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969A3" w14:textId="77777777" w:rsidR="00BA072C" w:rsidRDefault="00BA072C" w:rsidP="00BA072C">
      <w:pPr>
        <w:pStyle w:val="Heading1"/>
      </w:pPr>
      <w:r>
        <w:t>Specific Strat Notes</w:t>
      </w:r>
    </w:p>
    <w:tbl>
      <w:tblPr>
        <w:tblStyle w:val="TableGrid"/>
        <w:tblW w:w="0" w:type="auto"/>
        <w:tblLayout w:type="fixed"/>
        <w:tblLook w:val="04A0" w:firstRow="1" w:lastRow="0" w:firstColumn="1" w:lastColumn="0" w:noHBand="0" w:noVBand="1"/>
      </w:tblPr>
      <w:tblGrid>
        <w:gridCol w:w="1030"/>
        <w:gridCol w:w="1031"/>
        <w:gridCol w:w="1354"/>
        <w:gridCol w:w="1350"/>
      </w:tblGrid>
      <w:tr w:rsidR="00BA072C" w14:paraId="0C4E2015" w14:textId="77777777" w:rsidTr="00112299">
        <w:tc>
          <w:tcPr>
            <w:tcW w:w="1030" w:type="dxa"/>
          </w:tcPr>
          <w:p w14:paraId="39C681EF" w14:textId="77777777" w:rsidR="00BA072C" w:rsidRPr="009E3016" w:rsidRDefault="00BA072C" w:rsidP="00112299">
            <w:pPr>
              <w:rPr>
                <w:b/>
              </w:rPr>
            </w:pPr>
            <w:r>
              <w:rPr>
                <w:b/>
              </w:rPr>
              <w:t>2NRs</w:t>
            </w:r>
          </w:p>
        </w:tc>
        <w:tc>
          <w:tcPr>
            <w:tcW w:w="1031" w:type="dxa"/>
          </w:tcPr>
          <w:p w14:paraId="0F738113" w14:textId="77777777" w:rsidR="00BA072C" w:rsidRDefault="00BA072C" w:rsidP="00112299">
            <w:r>
              <w:t>K + Case turns</w:t>
            </w:r>
          </w:p>
        </w:tc>
        <w:tc>
          <w:tcPr>
            <w:tcW w:w="1354" w:type="dxa"/>
          </w:tcPr>
          <w:p w14:paraId="5D2B61CF" w14:textId="77777777" w:rsidR="00BA072C" w:rsidRDefault="00BA072C" w:rsidP="00112299">
            <w:r>
              <w:t>France CP + Midterms DA</w:t>
            </w:r>
          </w:p>
        </w:tc>
        <w:tc>
          <w:tcPr>
            <w:tcW w:w="1350" w:type="dxa"/>
          </w:tcPr>
          <w:p w14:paraId="64542CF8" w14:textId="77777777" w:rsidR="00BA072C" w:rsidRDefault="00BA072C" w:rsidP="00112299">
            <w:r>
              <w:t>Midterms DA + Case</w:t>
            </w:r>
          </w:p>
        </w:tc>
      </w:tr>
      <w:tr w:rsidR="00BA072C" w14:paraId="00586801" w14:textId="77777777" w:rsidTr="00112299">
        <w:tc>
          <w:tcPr>
            <w:tcW w:w="1030" w:type="dxa"/>
          </w:tcPr>
          <w:p w14:paraId="2C316E04" w14:textId="77777777" w:rsidR="00BA072C" w:rsidRPr="009E3016" w:rsidRDefault="00BA072C" w:rsidP="00112299">
            <w:pPr>
              <w:rPr>
                <w:b/>
              </w:rPr>
            </w:pPr>
            <w:r>
              <w:rPr>
                <w:b/>
              </w:rPr>
              <w:t>2NC</w:t>
            </w:r>
          </w:p>
        </w:tc>
        <w:tc>
          <w:tcPr>
            <w:tcW w:w="1031" w:type="dxa"/>
          </w:tcPr>
          <w:p w14:paraId="7F56659E" w14:textId="77777777" w:rsidR="00BA072C" w:rsidRPr="009E3016" w:rsidRDefault="00BA072C" w:rsidP="00112299">
            <w:r>
              <w:t>K</w:t>
            </w:r>
          </w:p>
        </w:tc>
        <w:tc>
          <w:tcPr>
            <w:tcW w:w="1354" w:type="dxa"/>
          </w:tcPr>
          <w:p w14:paraId="30855A42" w14:textId="77777777" w:rsidR="00BA072C" w:rsidRDefault="00BA072C" w:rsidP="00112299">
            <w:r>
              <w:t>CP + Case D/Offense</w:t>
            </w:r>
          </w:p>
        </w:tc>
        <w:tc>
          <w:tcPr>
            <w:tcW w:w="1350" w:type="dxa"/>
          </w:tcPr>
          <w:p w14:paraId="06E45332" w14:textId="77777777" w:rsidR="00BA072C" w:rsidRDefault="00BA072C" w:rsidP="00112299">
            <w:r>
              <w:t>Case turns + Defense</w:t>
            </w:r>
          </w:p>
        </w:tc>
      </w:tr>
      <w:tr w:rsidR="00BA072C" w14:paraId="226C5389" w14:textId="77777777" w:rsidTr="00112299">
        <w:tc>
          <w:tcPr>
            <w:tcW w:w="1030" w:type="dxa"/>
          </w:tcPr>
          <w:p w14:paraId="5A9AA2BD" w14:textId="77777777" w:rsidR="00BA072C" w:rsidRDefault="00BA072C" w:rsidP="00112299">
            <w:pPr>
              <w:rPr>
                <w:b/>
              </w:rPr>
            </w:pPr>
            <w:r>
              <w:rPr>
                <w:b/>
              </w:rPr>
              <w:t>1NR</w:t>
            </w:r>
          </w:p>
        </w:tc>
        <w:tc>
          <w:tcPr>
            <w:tcW w:w="1031" w:type="dxa"/>
          </w:tcPr>
          <w:p w14:paraId="79620539" w14:textId="77777777" w:rsidR="00BA072C" w:rsidRPr="009E3016" w:rsidRDefault="00BA072C" w:rsidP="00112299">
            <w:r>
              <w:t>Case-Turns</w:t>
            </w:r>
          </w:p>
        </w:tc>
        <w:tc>
          <w:tcPr>
            <w:tcW w:w="1354" w:type="dxa"/>
          </w:tcPr>
          <w:p w14:paraId="406F5EC2" w14:textId="77777777" w:rsidR="00BA072C" w:rsidRDefault="00BA072C" w:rsidP="00112299">
            <w:r>
              <w:t>Midterms DA</w:t>
            </w:r>
          </w:p>
        </w:tc>
        <w:tc>
          <w:tcPr>
            <w:tcW w:w="1350" w:type="dxa"/>
          </w:tcPr>
          <w:p w14:paraId="0B93067B" w14:textId="77777777" w:rsidR="00BA072C" w:rsidRDefault="00BA072C" w:rsidP="00112299">
            <w:r>
              <w:t>Midterms</w:t>
            </w:r>
          </w:p>
        </w:tc>
      </w:tr>
    </w:tbl>
    <w:p w14:paraId="30CD60BF" w14:textId="77777777" w:rsidR="00BA072C" w:rsidRDefault="00BA072C" w:rsidP="00BA072C"/>
    <w:p w14:paraId="52055F25" w14:textId="77777777" w:rsidR="00BA072C" w:rsidRDefault="00BA072C" w:rsidP="00BA072C">
      <w:r>
        <w:t xml:space="preserve">Any other NEG strat you’ll have to plan out yourself. These are </w:t>
      </w:r>
      <w:proofErr w:type="spellStart"/>
      <w:r>
        <w:t>prolly</w:t>
      </w:r>
      <w:proofErr w:type="spellEnd"/>
      <w:r>
        <w:t xml:space="preserve"> the best </w:t>
      </w:r>
      <w:proofErr w:type="spellStart"/>
      <w:r>
        <w:t>strats</w:t>
      </w:r>
      <w:proofErr w:type="spellEnd"/>
      <w:r>
        <w:t xml:space="preserve"> based on the specific evidence we have in the file.</w:t>
      </w:r>
    </w:p>
    <w:p w14:paraId="331FED87" w14:textId="77777777" w:rsidR="00BA072C" w:rsidRDefault="00BA072C" w:rsidP="00BA072C">
      <w:r>
        <w:t xml:space="preserve">IMO, you want the AFF to KICK Advantage 2. You still have the link to the War on Terror K, and you have way better defense on the Advantage 1. UQ could still be troublesome for winning the COIN turns </w:t>
      </w:r>
    </w:p>
    <w:p w14:paraId="6AE81AC6" w14:textId="77777777" w:rsidR="00BA072C" w:rsidRDefault="00BA072C" w:rsidP="00BA072C">
      <w:pPr>
        <w:pStyle w:val="ListParagraph"/>
        <w:numPr>
          <w:ilvl w:val="0"/>
          <w:numId w:val="14"/>
        </w:numPr>
      </w:pPr>
      <w:r>
        <w:t>Taha</w:t>
      </w:r>
    </w:p>
    <w:p w14:paraId="655809C0" w14:textId="1A0EE8B2" w:rsidR="00BA072C" w:rsidRDefault="00BA072C" w:rsidP="00BA072C">
      <w:pPr>
        <w:pStyle w:val="Heading1"/>
      </w:pPr>
      <w:r>
        <w:t>OFF-CASE</w:t>
      </w:r>
    </w:p>
    <w:p w14:paraId="60543679" w14:textId="77777777" w:rsidR="0068517B" w:rsidRDefault="0068517B" w:rsidP="0068517B">
      <w:pPr>
        <w:pStyle w:val="Heading2"/>
      </w:pPr>
      <w:r>
        <w:t>T-Restrictions</w:t>
      </w:r>
    </w:p>
    <w:p w14:paraId="19BA9E25" w14:textId="77777777" w:rsidR="0068517B" w:rsidRPr="007D3AD9" w:rsidRDefault="0068517B" w:rsidP="0068517B">
      <w:pPr>
        <w:pStyle w:val="Heading3"/>
      </w:pPr>
      <w:r>
        <w:t>1NC</w:t>
      </w:r>
    </w:p>
    <w:p w14:paraId="2751B148" w14:textId="77777777" w:rsidR="0068517B" w:rsidRPr="00D84F10" w:rsidRDefault="0068517B" w:rsidP="0068517B">
      <w:pPr>
        <w:pStyle w:val="Heading4"/>
        <w:rPr>
          <w:sz w:val="28"/>
        </w:rPr>
      </w:pPr>
      <w:r>
        <w:rPr>
          <w:sz w:val="28"/>
        </w:rPr>
        <w:t xml:space="preserve">Interpretation – </w:t>
      </w:r>
      <w:r w:rsidRPr="00D84F10">
        <w:rPr>
          <w:sz w:val="28"/>
        </w:rPr>
        <w:t>Only quotas and admissibility requirements are restrictions</w:t>
      </w:r>
    </w:p>
    <w:p w14:paraId="040AE7B5" w14:textId="77777777" w:rsidR="0068517B" w:rsidRPr="00D84F10" w:rsidRDefault="0068517B" w:rsidP="0068517B">
      <w:pPr>
        <w:rPr>
          <w:sz w:val="16"/>
        </w:rPr>
      </w:pPr>
      <w:proofErr w:type="spellStart"/>
      <w:r w:rsidRPr="00D84F10">
        <w:rPr>
          <w:rStyle w:val="Style13ptBold"/>
        </w:rPr>
        <w:t>T</w:t>
      </w:r>
      <w:r>
        <w:rPr>
          <w:rStyle w:val="Style13ptBold"/>
        </w:rPr>
        <w:t>asoff</w:t>
      </w:r>
      <w:proofErr w:type="spellEnd"/>
      <w:r w:rsidRPr="00D84F10">
        <w:rPr>
          <w:rStyle w:val="Style13ptBold"/>
        </w:rPr>
        <w:t xml:space="preserve"> </w:t>
      </w:r>
      <w:r w:rsidRPr="00E47480">
        <w:t>20</w:t>
      </w:r>
      <w:r w:rsidRPr="00D84F10">
        <w:rPr>
          <w:rStyle w:val="Style13ptBold"/>
        </w:rPr>
        <w:t>16</w:t>
      </w:r>
      <w:r>
        <w:rPr>
          <w:sz w:val="16"/>
        </w:rPr>
        <w:t xml:space="preserve"> – </w:t>
      </w:r>
      <w:r w:rsidRPr="00D84F10">
        <w:rPr>
          <w:sz w:val="16"/>
        </w:rPr>
        <w:t>Certified Specialist in Immigration Law (“Immigration Law After Trump” https://www.tasoff.com/Immigration-Information/Immigration-Law-After-Trump.pdf)</w:t>
      </w:r>
    </w:p>
    <w:p w14:paraId="3167C859" w14:textId="77777777" w:rsidR="0068517B" w:rsidRDefault="0068517B" w:rsidP="0068517B">
      <w:pPr>
        <w:rPr>
          <w:sz w:val="16"/>
        </w:rPr>
      </w:pPr>
      <w:r w:rsidRPr="007D3AD9">
        <w:rPr>
          <w:rStyle w:val="Emphasis"/>
          <w:highlight w:val="yellow"/>
        </w:rPr>
        <w:t>Quantitative and Qualitative Restrictions on Legal Immigration</w:t>
      </w:r>
      <w:r w:rsidRPr="00D84F10">
        <w:rPr>
          <w:sz w:val="16"/>
        </w:rPr>
        <w:t xml:space="preserve"> There are </w:t>
      </w:r>
      <w:r w:rsidRPr="00D84F10">
        <w:rPr>
          <w:rStyle w:val="StyleUnderline"/>
        </w:rPr>
        <w:t>two barriers stopping the masses from legally immigrating</w:t>
      </w:r>
      <w:r w:rsidRPr="00D84F10">
        <w:rPr>
          <w:sz w:val="16"/>
        </w:rPr>
        <w:t xml:space="preserve"> to the U.S. </w:t>
      </w:r>
      <w:r w:rsidRPr="00D84F10">
        <w:rPr>
          <w:rStyle w:val="StyleUnderline"/>
        </w:rPr>
        <w:t xml:space="preserve">First </w:t>
      </w:r>
      <w:r w:rsidRPr="007D3AD9">
        <w:rPr>
          <w:rStyle w:val="StyleUnderline"/>
          <w:highlight w:val="yellow"/>
        </w:rPr>
        <w:t>there are quantitative restrictions, quotas</w:t>
      </w:r>
      <w:r w:rsidRPr="00D84F10">
        <w:rPr>
          <w:sz w:val="16"/>
        </w:rPr>
        <w:t xml:space="preserve">, which limit the number of people who can come to the U.S. in any one category of eligibility or from a specific country. </w:t>
      </w:r>
      <w:r w:rsidRPr="007D3AD9">
        <w:rPr>
          <w:rStyle w:val="StyleUnderline"/>
          <w:highlight w:val="yellow"/>
        </w:rPr>
        <w:t>Second, there are qualitative</w:t>
      </w:r>
      <w:r w:rsidRPr="00D84F10">
        <w:rPr>
          <w:rStyle w:val="StyleUnderline"/>
        </w:rPr>
        <w:t xml:space="preserve"> </w:t>
      </w:r>
      <w:r w:rsidRPr="007D3AD9">
        <w:rPr>
          <w:rStyle w:val="StyleUnderline"/>
          <w:highlight w:val="yellow"/>
        </w:rPr>
        <w:t>restrictions</w:t>
      </w:r>
      <w:r w:rsidRPr="00D84F10">
        <w:rPr>
          <w:rStyle w:val="StyleUnderline"/>
        </w:rPr>
        <w:t xml:space="preserve"> – </w:t>
      </w:r>
      <w:r w:rsidRPr="007D3AD9">
        <w:rPr>
          <w:rStyle w:val="StyleUnderline"/>
          <w:highlight w:val="yellow"/>
        </w:rPr>
        <w:t>people</w:t>
      </w:r>
      <w:r w:rsidRPr="00D84F10">
        <w:rPr>
          <w:rStyle w:val="StyleUnderline"/>
        </w:rPr>
        <w:t xml:space="preserve"> that </w:t>
      </w:r>
      <w:r w:rsidRPr="007D3AD9">
        <w:rPr>
          <w:rStyle w:val="StyleUnderline"/>
          <w:highlight w:val="yellow"/>
        </w:rPr>
        <w:t>Congress has determined should not be allowed to live here d</w:t>
      </w:r>
      <w:r w:rsidRPr="00D84F10">
        <w:rPr>
          <w:rStyle w:val="StyleUnderline"/>
        </w:rPr>
        <w:t>ue to a myriad of reasons</w:t>
      </w:r>
      <w:r w:rsidRPr="00D84F10">
        <w:rPr>
          <w:sz w:val="16"/>
        </w:rPr>
        <w:t xml:space="preserve"> ranging from criminal convictions and health issues to membership in terrorist organizations. Although there are waivers for some grounds, most require a showing of extreme hardship to a close U.S. citizen or LPR relative.</w:t>
      </w:r>
    </w:p>
    <w:p w14:paraId="757DBDA5" w14:textId="77777777" w:rsidR="0068517B" w:rsidRPr="00DB66B5" w:rsidRDefault="0068517B" w:rsidP="0068517B"/>
    <w:p w14:paraId="73E14F6F" w14:textId="77777777" w:rsidR="0068517B" w:rsidRPr="00DB66B5" w:rsidRDefault="0068517B" w:rsidP="0068517B">
      <w:pPr>
        <w:pStyle w:val="Heading4"/>
      </w:pPr>
      <w:r w:rsidRPr="00DB66B5">
        <w:t xml:space="preserve">Admissibility requirements are limited – </w:t>
      </w:r>
      <w:r>
        <w:t>The AFF</w:t>
      </w:r>
      <w:r w:rsidRPr="00DB66B5">
        <w:t xml:space="preserve"> isn’t one of these</w:t>
      </w:r>
    </w:p>
    <w:p w14:paraId="25B15621" w14:textId="77777777" w:rsidR="0068517B" w:rsidRDefault="0068517B" w:rsidP="0068517B">
      <w:pPr>
        <w:rPr>
          <w:rStyle w:val="Style13ptBold"/>
        </w:rPr>
      </w:pPr>
      <w:r>
        <w:rPr>
          <w:rStyle w:val="Style13ptBold"/>
        </w:rPr>
        <w:t>USCIS</w:t>
      </w:r>
    </w:p>
    <w:p w14:paraId="1F41ECC2" w14:textId="77777777" w:rsidR="0068517B" w:rsidRPr="00DB66B5" w:rsidRDefault="0068517B" w:rsidP="0068517B">
      <w:r w:rsidRPr="00DB66B5">
        <w:t>https://www.uscis.gov/sites/default/files/USCIS/About%20Us/Electronic%20Reading%20Room/Customer%20Service%20Reference%20Guide/Inadmissibillity_and_Waivers.pdf</w:t>
      </w:r>
    </w:p>
    <w:p w14:paraId="3F248DDE" w14:textId="77777777" w:rsidR="0068517B" w:rsidRDefault="0068517B" w:rsidP="0068517B">
      <w:pPr>
        <w:rPr>
          <w:rStyle w:val="StyleUnderline"/>
        </w:rPr>
      </w:pPr>
      <w:r w:rsidRPr="00DB66B5">
        <w:rPr>
          <w:rStyle w:val="StyleUnderline"/>
          <w:highlight w:val="yellow"/>
        </w:rPr>
        <w:t>What is Inadmissibility? Individuals who are inadmissible are not permitted by</w:t>
      </w:r>
      <w:r w:rsidRPr="00DB66B5">
        <w:rPr>
          <w:rStyle w:val="StyleUnderline"/>
        </w:rPr>
        <w:t xml:space="preserve"> law to enter or remain in the United States.</w:t>
      </w:r>
      <w:r w:rsidRPr="00DB66B5">
        <w:rPr>
          <w:sz w:val="16"/>
        </w:rPr>
        <w:t xml:space="preserve"> </w:t>
      </w:r>
      <w:r w:rsidRPr="00DB66B5">
        <w:rPr>
          <w:rStyle w:val="StyleUnderline"/>
        </w:rPr>
        <w:t>The Immigration and Nationality Act sets forth grounds for inadmissibilit</w:t>
      </w:r>
      <w:r w:rsidRPr="00DB66B5">
        <w:rPr>
          <w:sz w:val="16"/>
        </w:rPr>
        <w:t xml:space="preserve">y. The </w:t>
      </w:r>
      <w:proofErr w:type="gramStart"/>
      <w:r w:rsidRPr="00DB66B5">
        <w:rPr>
          <w:sz w:val="16"/>
        </w:rPr>
        <w:t>general categories</w:t>
      </w:r>
      <w:proofErr w:type="gramEnd"/>
      <w:r w:rsidRPr="00DB66B5">
        <w:rPr>
          <w:sz w:val="16"/>
        </w:rPr>
        <w:t xml:space="preserve"> of inadmissibility include health, criminal activity, national security, public charge, lack of labor certification (if required), fraud and misrepresentation, prior removals, unlawful presence in the United States, and several miscellaneous categories. For certain grounds of inadmissibility, it may be possible for a person to obtain a waiver of that inadmissibility. In some cases, exceptions are written into the law and no waiver is required to overcome the inadmissibility because the inadmissibility does not apply if the individual meets the exception. Examples include exceptions for aliens who have been battered, abused or subjected to extreme cruelty, who are victims of severe forms of trafficking, and who are minors. Unit 1 </w:t>
      </w:r>
      <w:r w:rsidRPr="00DB66B5">
        <w:rPr>
          <w:rStyle w:val="StyleUnderline"/>
          <w:highlight w:val="yellow"/>
        </w:rPr>
        <w:t>Inadmissibility Due to Health</w:t>
      </w:r>
      <w:r w:rsidRPr="00DB66B5">
        <w:rPr>
          <w:rStyle w:val="StyleUnderline"/>
        </w:rPr>
        <w:t xml:space="preserve"> Unit 2 Inadmissibility due to </w:t>
      </w:r>
      <w:r w:rsidRPr="00DB66B5">
        <w:rPr>
          <w:rStyle w:val="StyleUnderline"/>
          <w:highlight w:val="yellow"/>
        </w:rPr>
        <w:t>criminal reasons</w:t>
      </w:r>
      <w:r w:rsidRPr="00DB66B5">
        <w:rPr>
          <w:rStyle w:val="StyleUnderline"/>
        </w:rPr>
        <w:t xml:space="preserve"> Unit 3 Inadmissibility due to </w:t>
      </w:r>
      <w:r w:rsidRPr="007D3AD9">
        <w:rPr>
          <w:rStyle w:val="StyleUnderline"/>
          <w:highlight w:val="yellow"/>
        </w:rPr>
        <w:t>national security</w:t>
      </w:r>
      <w:r w:rsidRPr="00DB66B5">
        <w:rPr>
          <w:rStyle w:val="StyleUnderline"/>
        </w:rPr>
        <w:t xml:space="preserve"> reasons Unit 4 Inadmissibility due to </w:t>
      </w:r>
      <w:r w:rsidRPr="007D3AD9">
        <w:rPr>
          <w:rStyle w:val="StyleUnderline"/>
        </w:rPr>
        <w:t>likelihood</w:t>
      </w:r>
      <w:r w:rsidRPr="00DB66B5">
        <w:rPr>
          <w:rStyle w:val="StyleUnderline"/>
        </w:rPr>
        <w:t xml:space="preserve"> of becoming a </w:t>
      </w:r>
      <w:r w:rsidRPr="007D3AD9">
        <w:rPr>
          <w:rStyle w:val="StyleUnderline"/>
          <w:highlight w:val="yellow"/>
        </w:rPr>
        <w:t>public charge</w:t>
      </w:r>
      <w:r w:rsidRPr="00DB66B5">
        <w:rPr>
          <w:rStyle w:val="StyleUnderline"/>
        </w:rPr>
        <w:t xml:space="preserve"> Unit 5 Inadmissibility due to </w:t>
      </w:r>
      <w:r w:rsidRPr="007D3AD9">
        <w:rPr>
          <w:rStyle w:val="StyleUnderline"/>
          <w:highlight w:val="yellow"/>
        </w:rPr>
        <w:t>lack of labor certification</w:t>
      </w:r>
      <w:r w:rsidRPr="00DB66B5">
        <w:rPr>
          <w:rStyle w:val="StyleUnderline"/>
        </w:rPr>
        <w:t xml:space="preserve"> Unit 6 Inadmissibility due to </w:t>
      </w:r>
      <w:r w:rsidRPr="007D3AD9">
        <w:rPr>
          <w:rStyle w:val="StyleUnderline"/>
          <w:highlight w:val="yellow"/>
        </w:rPr>
        <w:t>fraud or</w:t>
      </w:r>
      <w:r w:rsidRPr="00DB66B5">
        <w:rPr>
          <w:rStyle w:val="StyleUnderline"/>
        </w:rPr>
        <w:t xml:space="preserve"> </w:t>
      </w:r>
      <w:r w:rsidRPr="007D3AD9">
        <w:rPr>
          <w:rStyle w:val="StyleUnderline"/>
          <w:highlight w:val="yellow"/>
        </w:rPr>
        <w:t>misrepresentation</w:t>
      </w:r>
      <w:r w:rsidRPr="00DB66B5">
        <w:rPr>
          <w:rStyle w:val="StyleUnderline"/>
        </w:rPr>
        <w:t xml:space="preserve"> Unit 7 Inadmissibility </w:t>
      </w:r>
      <w:r w:rsidRPr="007D3AD9">
        <w:rPr>
          <w:rStyle w:val="StyleUnderline"/>
          <w:highlight w:val="yellow"/>
        </w:rPr>
        <w:t>due to prior removals and/or unlawful presence</w:t>
      </w:r>
      <w:r w:rsidRPr="00DB66B5">
        <w:rPr>
          <w:rStyle w:val="StyleUnderline"/>
        </w:rPr>
        <w:t xml:space="preserve"> Unit 8 </w:t>
      </w:r>
      <w:r w:rsidRPr="007D3AD9">
        <w:rPr>
          <w:rStyle w:val="StyleUnderline"/>
          <w:highlight w:val="yellow"/>
        </w:rPr>
        <w:t>Miscellaneous grounds</w:t>
      </w:r>
      <w:r w:rsidRPr="00DB66B5">
        <w:rPr>
          <w:rStyle w:val="StyleUnderline"/>
        </w:rPr>
        <w:t xml:space="preserve"> of inadmissibility</w:t>
      </w:r>
    </w:p>
    <w:p w14:paraId="78634ABF" w14:textId="77777777" w:rsidR="0068517B" w:rsidRPr="00466995" w:rsidRDefault="0068517B" w:rsidP="0068517B">
      <w:pPr>
        <w:pStyle w:val="Heading4"/>
        <w:rPr>
          <w:rFonts w:cs="Times New Roman"/>
        </w:rPr>
      </w:pPr>
      <w:r w:rsidRPr="00466995">
        <w:rPr>
          <w:rFonts w:cs="Times New Roman"/>
        </w:rPr>
        <w:t>Violation – the plan doesn’t address numerical limitations or admissibility</w:t>
      </w:r>
    </w:p>
    <w:p w14:paraId="14377E12" w14:textId="77777777" w:rsidR="0068517B" w:rsidRPr="00466995" w:rsidRDefault="0068517B" w:rsidP="0068517B">
      <w:pPr>
        <w:pStyle w:val="Heading4"/>
        <w:rPr>
          <w:rFonts w:cs="Times New Roman"/>
        </w:rPr>
      </w:pPr>
      <w:r w:rsidRPr="00466995">
        <w:rPr>
          <w:rFonts w:cs="Times New Roman"/>
        </w:rPr>
        <w:t>Explodes limits and destroys neg ground – beneficiary eligibility creates hundreds of additional possible cases. Best core neg generics designed to test the quantitative and qualitative restrictions.</w:t>
      </w:r>
    </w:p>
    <w:p w14:paraId="2FEC359B" w14:textId="77777777" w:rsidR="0068517B" w:rsidRPr="00466995" w:rsidRDefault="0068517B" w:rsidP="0068517B">
      <w:pPr>
        <w:pStyle w:val="Heading4"/>
        <w:rPr>
          <w:rFonts w:cs="Times New Roman"/>
        </w:rPr>
      </w:pPr>
      <w:r w:rsidRPr="00466995">
        <w:rPr>
          <w:rFonts w:cs="Times New Roman"/>
        </w:rPr>
        <w:t>T is a voting issue – tells the neg what they should and shouldn’t have to be prepared to debate</w:t>
      </w:r>
    </w:p>
    <w:p w14:paraId="13D15693" w14:textId="77777777" w:rsidR="0068517B" w:rsidRPr="00466995" w:rsidRDefault="0068517B" w:rsidP="0068517B">
      <w:pPr>
        <w:rPr>
          <w:sz w:val="16"/>
        </w:rPr>
      </w:pPr>
    </w:p>
    <w:p w14:paraId="60F30205" w14:textId="77777777" w:rsidR="0068517B" w:rsidRPr="00DB66B5" w:rsidRDefault="0068517B" w:rsidP="0068517B">
      <w:pPr>
        <w:rPr>
          <w:rStyle w:val="StyleUnderline"/>
        </w:rPr>
      </w:pPr>
    </w:p>
    <w:p w14:paraId="4901ACEF" w14:textId="77777777" w:rsidR="0068517B" w:rsidRPr="0068517B" w:rsidRDefault="0068517B" w:rsidP="0068517B"/>
    <w:p w14:paraId="7D7AF346" w14:textId="77777777" w:rsidR="00BA072C" w:rsidRDefault="00BA072C" w:rsidP="00BA072C">
      <w:pPr>
        <w:pStyle w:val="Heading2"/>
      </w:pPr>
      <w:r>
        <w:t xml:space="preserve">France CP (AKA </w:t>
      </w:r>
      <w:proofErr w:type="gramStart"/>
      <w:r>
        <w:t>The</w:t>
      </w:r>
      <w:proofErr w:type="gramEnd"/>
      <w:r>
        <w:t xml:space="preserve"> Frog CP)</w:t>
      </w:r>
    </w:p>
    <w:p w14:paraId="70D3AD2D" w14:textId="77777777" w:rsidR="00BA072C" w:rsidRDefault="00BA072C" w:rsidP="00BA072C">
      <w:pPr>
        <w:pStyle w:val="Heading3"/>
      </w:pPr>
      <w:r>
        <w:t xml:space="preserve">1nc – </w:t>
      </w:r>
      <w:proofErr w:type="spellStart"/>
      <w:r>
        <w:t>france</w:t>
      </w:r>
      <w:proofErr w:type="spellEnd"/>
      <w:r>
        <w:t xml:space="preserve"> cp</w:t>
      </w:r>
    </w:p>
    <w:p w14:paraId="03A79528" w14:textId="77777777" w:rsidR="00BA072C" w:rsidRDefault="00BA072C" w:rsidP="00BA072C">
      <w:pPr>
        <w:pStyle w:val="Heading4"/>
      </w:pPr>
      <w:r>
        <w:t>The French government should offer permanent visas to interpreters working with the United States military.</w:t>
      </w:r>
    </w:p>
    <w:p w14:paraId="4F11D21B" w14:textId="77777777" w:rsidR="00BA072C" w:rsidRPr="00120E19" w:rsidRDefault="00BA072C" w:rsidP="00BA072C"/>
    <w:p w14:paraId="79B646F2" w14:textId="77777777" w:rsidR="00BA072C" w:rsidRPr="00080793" w:rsidRDefault="00BA072C" w:rsidP="00BA072C">
      <w:pPr>
        <w:pStyle w:val="Heading4"/>
      </w:pPr>
      <w:r>
        <w:t xml:space="preserve">France </w:t>
      </w:r>
      <w:r w:rsidRPr="001E4F80">
        <w:rPr>
          <w:u w:val="single"/>
        </w:rPr>
        <w:t>solves</w:t>
      </w:r>
      <w:r>
        <w:t xml:space="preserve"> – they have space and security</w:t>
      </w:r>
    </w:p>
    <w:p w14:paraId="60CCBCC1" w14:textId="77777777" w:rsidR="00BA072C" w:rsidRDefault="00BA072C" w:rsidP="00BA072C">
      <w:r>
        <w:rPr>
          <w:b/>
          <w:bCs/>
          <w:sz w:val="26"/>
          <w:szCs w:val="26"/>
        </w:rPr>
        <w:t>Fitchett</w:t>
      </w:r>
      <w:r w:rsidRPr="00CE5754">
        <w:rPr>
          <w:b/>
          <w:bCs/>
          <w:sz w:val="26"/>
          <w:szCs w:val="26"/>
        </w:rPr>
        <w:t xml:space="preserve"> </w:t>
      </w:r>
      <w:r>
        <w:rPr>
          <w:b/>
          <w:bCs/>
          <w:sz w:val="26"/>
          <w:szCs w:val="26"/>
        </w:rPr>
        <w:t>13</w:t>
      </w:r>
      <w:r w:rsidRPr="00CE5754">
        <w:rPr>
          <w:b/>
          <w:bCs/>
          <w:sz w:val="26"/>
          <w:szCs w:val="26"/>
        </w:rPr>
        <w:t>,</w:t>
      </w:r>
      <w:r>
        <w:t xml:space="preserve"> </w:t>
      </w:r>
      <w:r w:rsidRPr="00134086">
        <w:t xml:space="preserve">Linda Fitchett </w:t>
      </w:r>
      <w:r>
        <w:t xml:space="preserve">is the President of the </w:t>
      </w:r>
      <w:r w:rsidRPr="00A947D5">
        <w:t>International Association of Conference Interpreters</w:t>
      </w:r>
      <w:r>
        <w:t xml:space="preserve">. </w:t>
      </w:r>
      <w:r w:rsidRPr="00CE4242">
        <w:t>["</w:t>
      </w:r>
      <w:r w:rsidRPr="00CE5754">
        <w:t>Open Letter to the French President</w:t>
      </w:r>
      <w:r w:rsidRPr="00CE4242">
        <w:t xml:space="preserve">," </w:t>
      </w:r>
      <w:r w:rsidRPr="00A947D5">
        <w:t>International Association of Conference Interpreters</w:t>
      </w:r>
      <w:r w:rsidRPr="00CE4242">
        <w:t xml:space="preserve">, </w:t>
      </w:r>
      <w:r>
        <w:t>August 2013</w:t>
      </w:r>
      <w:r w:rsidRPr="00CE4242">
        <w:t xml:space="preserve">, </w:t>
      </w:r>
      <w:r w:rsidRPr="00134086">
        <w:t>https://aiic.net/page/6579/open-letter-to-the-french-president/lang/1</w:t>
      </w:r>
      <w:r w:rsidRPr="00CE4242">
        <w:t>]//ARK1</w:t>
      </w:r>
    </w:p>
    <w:p w14:paraId="29722848" w14:textId="77777777" w:rsidR="00BA072C" w:rsidRPr="00F76A12" w:rsidRDefault="00BA072C" w:rsidP="00BA072C">
      <w:pPr>
        <w:rPr>
          <w:sz w:val="16"/>
        </w:rPr>
      </w:pPr>
      <w:r w:rsidRPr="000C5CF3">
        <w:rPr>
          <w:u w:val="single"/>
        </w:rPr>
        <w:t xml:space="preserve">The undersigned, representing over 80,000 translators and interpreters worldwide, applaud you for personally </w:t>
      </w:r>
      <w:r w:rsidRPr="000C5CF3">
        <w:rPr>
          <w:rStyle w:val="Emphasis"/>
        </w:rPr>
        <w:t>doubling the number of visas available to Afghan personnel</w:t>
      </w:r>
      <w:r w:rsidRPr="00F76A12">
        <w:rPr>
          <w:sz w:val="16"/>
        </w:rPr>
        <w:t xml:space="preserve">, </w:t>
      </w:r>
      <w:r w:rsidRPr="000C5CF3">
        <w:rPr>
          <w:rStyle w:val="Emphasis"/>
        </w:rPr>
        <w:t>which includes interpreters</w:t>
      </w:r>
      <w:r w:rsidRPr="000C5CF3">
        <w:rPr>
          <w:u w:val="single"/>
        </w:rPr>
        <w:t xml:space="preserve"> who risked their lives </w:t>
      </w:r>
      <w:r w:rsidRPr="000C5CF3">
        <w:rPr>
          <w:rStyle w:val="Emphasis"/>
        </w:rPr>
        <w:t>to provide crucial linguistic</w:t>
      </w:r>
      <w:r w:rsidRPr="000C5CF3">
        <w:rPr>
          <w:u w:val="single"/>
        </w:rPr>
        <w:t xml:space="preserve"> and cultural </w:t>
      </w:r>
      <w:r w:rsidRPr="000C5CF3">
        <w:rPr>
          <w:rStyle w:val="Emphasis"/>
        </w:rPr>
        <w:t>services to your military</w:t>
      </w:r>
      <w:r w:rsidRPr="00F76A12">
        <w:rPr>
          <w:sz w:val="16"/>
        </w:rPr>
        <w:t xml:space="preserve">. </w:t>
      </w:r>
      <w:r w:rsidRPr="000C5CF3">
        <w:rPr>
          <w:u w:val="single"/>
        </w:rPr>
        <w:t xml:space="preserve">By pursuing a policy which acknowledges that linguists are indispensable to international operations, you not only succeed in </w:t>
      </w:r>
      <w:r w:rsidRPr="00F76A12">
        <w:rPr>
          <w:rStyle w:val="Emphasis"/>
        </w:rPr>
        <w:t>protecting them</w:t>
      </w:r>
      <w:r w:rsidRPr="000C5CF3">
        <w:rPr>
          <w:u w:val="single"/>
        </w:rPr>
        <w:t xml:space="preserve"> but also </w:t>
      </w:r>
      <w:r w:rsidRPr="00F76A12">
        <w:rPr>
          <w:rStyle w:val="Emphasis"/>
        </w:rPr>
        <w:t>secure future recruits</w:t>
      </w:r>
      <w:r w:rsidRPr="00F76A12">
        <w:rPr>
          <w:sz w:val="16"/>
        </w:rPr>
        <w:t xml:space="preserve">. </w:t>
      </w:r>
    </w:p>
    <w:p w14:paraId="1B8028C7" w14:textId="77777777" w:rsidR="00BA072C" w:rsidRPr="00F76A12" w:rsidRDefault="00BA072C" w:rsidP="00BA072C">
      <w:pPr>
        <w:rPr>
          <w:sz w:val="16"/>
        </w:rPr>
      </w:pPr>
      <w:r w:rsidRPr="00F76A12">
        <w:rPr>
          <w:u w:val="single"/>
        </w:rPr>
        <w:t xml:space="preserve">While we understand that approximately 70 </w:t>
      </w:r>
      <w:r w:rsidRPr="00F76A12">
        <w:rPr>
          <w:rStyle w:val="Emphasis"/>
        </w:rPr>
        <w:t>interpreters</w:t>
      </w:r>
      <w:r w:rsidRPr="00F76A12">
        <w:rPr>
          <w:u w:val="single"/>
        </w:rPr>
        <w:t xml:space="preserve"> and their families </w:t>
      </w:r>
      <w:r w:rsidRPr="00F76A12">
        <w:rPr>
          <w:rStyle w:val="Emphasis"/>
        </w:rPr>
        <w:t xml:space="preserve">have found </w:t>
      </w:r>
      <w:proofErr w:type="gramStart"/>
      <w:r w:rsidRPr="00F76A12">
        <w:rPr>
          <w:rStyle w:val="Emphasis"/>
        </w:rPr>
        <w:t>a safe haven</w:t>
      </w:r>
      <w:proofErr w:type="gramEnd"/>
      <w:r w:rsidRPr="00F76A12">
        <w:rPr>
          <w:rStyle w:val="Emphasis"/>
        </w:rPr>
        <w:t xml:space="preserve"> in France</w:t>
      </w:r>
      <w:r w:rsidRPr="00F76A12">
        <w:rPr>
          <w:u w:val="single"/>
        </w:rPr>
        <w:t>, many more were left behind</w:t>
      </w:r>
      <w:r w:rsidRPr="00F76A12">
        <w:rPr>
          <w:sz w:val="16"/>
        </w:rPr>
        <w:t xml:space="preserve">. </w:t>
      </w:r>
      <w:r w:rsidRPr="00F76A12">
        <w:rPr>
          <w:u w:val="single"/>
        </w:rPr>
        <w:t>In fact, of the roughly 800 locally recruited personnel, most of whom applied for visas, we believe that the majority are interpreters</w:t>
      </w:r>
      <w:r w:rsidRPr="00F76A12">
        <w:rPr>
          <w:sz w:val="16"/>
        </w:rPr>
        <w:t xml:space="preserve">. </w:t>
      </w:r>
      <w:r w:rsidRPr="00104E75">
        <w:rPr>
          <w:sz w:val="16"/>
          <w:szCs w:val="16"/>
        </w:rPr>
        <w:t>Unfortunately, many of their requests for asylum either have not been processed, or candidates are rejected with little or no explanation based on arbitrary selection criteria</w:t>
      </w:r>
      <w:r w:rsidRPr="00F76A12">
        <w:rPr>
          <w:sz w:val="16"/>
        </w:rPr>
        <w:t xml:space="preserve">. Among these criteria are type of employment and degree of danger, both of which ignore the fact that all linguists who assisted French troops are labeled traitors by insurgents and are particularly at risk following troop withdrawals. </w:t>
      </w:r>
      <w:r w:rsidRPr="00F76A12">
        <w:rPr>
          <w:u w:val="single"/>
        </w:rPr>
        <w:t>As has been amply documented by the French and international media, they are high-priority targets in a security situation that is steadily deteriorating</w:t>
      </w:r>
      <w:r w:rsidRPr="00F76A12">
        <w:rPr>
          <w:sz w:val="16"/>
        </w:rPr>
        <w:t>. According to the most recent United Nations report on civilian casualties in Afghanistan, the number of civilians injured or killed increased by 23% in the first six months of 2013 versus the same period in the previous year.</w:t>
      </w:r>
    </w:p>
    <w:p w14:paraId="1EA90CDF" w14:textId="77777777" w:rsidR="00BA072C" w:rsidRDefault="00BA072C" w:rsidP="00BA072C">
      <w:pPr>
        <w:rPr>
          <w:u w:val="single"/>
        </w:rPr>
      </w:pPr>
      <w:r w:rsidRPr="00F76A12">
        <w:rPr>
          <w:u w:val="single"/>
        </w:rPr>
        <w:t xml:space="preserve">As an international community of language professionals, </w:t>
      </w:r>
      <w:r w:rsidRPr="00F76A12">
        <w:rPr>
          <w:rStyle w:val="Emphasis"/>
        </w:rPr>
        <w:t>we advocate for France to reverse her policy and resume granting visas to our Afghan colleagues</w:t>
      </w:r>
      <w:r w:rsidRPr="00F76A12">
        <w:rPr>
          <w:sz w:val="16"/>
        </w:rPr>
        <w:t xml:space="preserve">. </w:t>
      </w:r>
      <w:r w:rsidRPr="00F76A12">
        <w:rPr>
          <w:u w:val="single"/>
        </w:rPr>
        <w:t xml:space="preserve">Given their extreme vulnerability, the </w:t>
      </w:r>
      <w:r w:rsidRPr="00F76A12">
        <w:rPr>
          <w:rStyle w:val="Emphasis"/>
        </w:rPr>
        <w:t>only guarantee of safety for these interpreters is if they are welcomed to France</w:t>
      </w:r>
      <w:r w:rsidRPr="00F76A12">
        <w:rPr>
          <w:u w:val="single"/>
        </w:rPr>
        <w:t>.</w:t>
      </w:r>
    </w:p>
    <w:p w14:paraId="565F91CA" w14:textId="77777777" w:rsidR="00BA072C" w:rsidRDefault="00BA072C" w:rsidP="00BA072C">
      <w:pPr>
        <w:pStyle w:val="Heading3"/>
      </w:pPr>
      <w:r>
        <w:t>2NC Solvency</w:t>
      </w:r>
    </w:p>
    <w:p w14:paraId="2B68D6DD" w14:textId="77777777" w:rsidR="00BA072C" w:rsidRPr="00134086" w:rsidRDefault="00BA072C" w:rsidP="00BA072C">
      <w:pPr>
        <w:pStyle w:val="Heading4"/>
      </w:pPr>
      <w:r>
        <w:t>France accepts and protects</w:t>
      </w:r>
    </w:p>
    <w:p w14:paraId="7007A603" w14:textId="77777777" w:rsidR="00BA072C" w:rsidRDefault="00BA072C" w:rsidP="00BA072C">
      <w:r w:rsidRPr="00CE5754">
        <w:rPr>
          <w:b/>
          <w:bCs/>
          <w:sz w:val="26"/>
          <w:szCs w:val="26"/>
        </w:rPr>
        <w:t>Hess 17,</w:t>
      </w:r>
      <w:r>
        <w:t xml:space="preserve"> </w:t>
      </w:r>
      <w:r w:rsidRPr="00A947D5">
        <w:t xml:space="preserve">Maya Hess </w:t>
      </w:r>
      <w:r>
        <w:t xml:space="preserve">is a foreign linguist and is the president of Red T, an organization that protects translators and linguists globally. She </w:t>
      </w:r>
      <w:r w:rsidRPr="00A947D5">
        <w:t xml:space="preserve">has provided language support and expert witness services in many high-profile court cases </w:t>
      </w:r>
      <w:r w:rsidRPr="00CE4242">
        <w:t xml:space="preserve">["Open Letter to M. Emmanuel Macron," </w:t>
      </w:r>
      <w:r w:rsidRPr="00A947D5">
        <w:t>International Association of Conference Interpreters</w:t>
      </w:r>
      <w:r w:rsidRPr="00CE4242">
        <w:t xml:space="preserve">, </w:t>
      </w:r>
      <w:r>
        <w:t>August 2017</w:t>
      </w:r>
      <w:r w:rsidRPr="00CE4242">
        <w:t>, https://aiic.net/page/8236/open-letter-to-m-emmanuel-macron/lang/1]//ARK1</w:t>
      </w:r>
    </w:p>
    <w:p w14:paraId="7078B719" w14:textId="77777777" w:rsidR="00BA072C" w:rsidRPr="009A17AB" w:rsidRDefault="00BA072C" w:rsidP="00BA072C">
      <w:pPr>
        <w:rPr>
          <w:sz w:val="16"/>
        </w:rPr>
      </w:pPr>
      <w:r w:rsidRPr="009A17AB">
        <w:rPr>
          <w:sz w:val="16"/>
        </w:rPr>
        <w:t xml:space="preserve">During your campaign, </w:t>
      </w:r>
      <w:r w:rsidRPr="00B33296">
        <w:rPr>
          <w:u w:val="single"/>
        </w:rPr>
        <w:t xml:space="preserve">you compared the treatment of local Afghan interpreters who assisted the French army to that of the </w:t>
      </w:r>
      <w:proofErr w:type="spellStart"/>
      <w:r w:rsidRPr="00B33296">
        <w:rPr>
          <w:u w:val="single"/>
        </w:rPr>
        <w:t>Harkis</w:t>
      </w:r>
      <w:proofErr w:type="spellEnd"/>
      <w:r w:rsidRPr="00B33296">
        <w:rPr>
          <w:u w:val="single"/>
        </w:rPr>
        <w:t xml:space="preserve"> who served alongside the French in the Algerian War.</w:t>
      </w:r>
      <w:r w:rsidRPr="009A17AB">
        <w:rPr>
          <w:sz w:val="16"/>
        </w:rPr>
        <w:t xml:space="preserve"> You clearly stated that the </w:t>
      </w:r>
      <w:proofErr w:type="spellStart"/>
      <w:r w:rsidRPr="009A17AB">
        <w:rPr>
          <w:sz w:val="16"/>
        </w:rPr>
        <w:t>Harkis</w:t>
      </w:r>
      <w:proofErr w:type="spellEnd"/>
      <w:r w:rsidRPr="009A17AB">
        <w:rPr>
          <w:sz w:val="16"/>
        </w:rPr>
        <w:t xml:space="preserve"> were “</w:t>
      </w:r>
      <w:r w:rsidRPr="00B33296">
        <w:rPr>
          <w:u w:val="single"/>
        </w:rPr>
        <w:t>victims of the betrayal of the French State, abandoned although they fought in our ranks. We made a comparable mistake with our Afghan interpreters: it was a betrayal</w:t>
      </w:r>
      <w:r w:rsidRPr="009A17AB">
        <w:rPr>
          <w:sz w:val="16"/>
        </w:rPr>
        <w:t>.”</w:t>
      </w:r>
    </w:p>
    <w:p w14:paraId="62153D94" w14:textId="77777777" w:rsidR="00BA072C" w:rsidRPr="009A17AB" w:rsidRDefault="00BA072C" w:rsidP="00BA072C">
      <w:pPr>
        <w:rPr>
          <w:sz w:val="16"/>
        </w:rPr>
      </w:pPr>
      <w:r w:rsidRPr="00B33296">
        <w:rPr>
          <w:u w:val="single"/>
        </w:rPr>
        <w:t xml:space="preserve">That enlightened statement is very encouraging and hopefully means </w:t>
      </w:r>
      <w:r w:rsidRPr="00B33296">
        <w:rPr>
          <w:rStyle w:val="Emphasis"/>
        </w:rPr>
        <w:t>France will usher in a more honorable policy that affords protection</w:t>
      </w:r>
      <w:r w:rsidRPr="00B33296">
        <w:rPr>
          <w:u w:val="single"/>
        </w:rPr>
        <w:t xml:space="preserve"> to our endangered colleagues</w:t>
      </w:r>
      <w:r w:rsidRPr="009A17AB">
        <w:rPr>
          <w:sz w:val="16"/>
        </w:rPr>
        <w:t xml:space="preserve">. To date, </w:t>
      </w:r>
      <w:r w:rsidRPr="00B33296">
        <w:rPr>
          <w:u w:val="single"/>
        </w:rPr>
        <w:t>only a limited number of visas have been issued</w:t>
      </w:r>
      <w:r w:rsidRPr="009A17AB">
        <w:rPr>
          <w:sz w:val="16"/>
        </w:rPr>
        <w:t>, while many more have been denied without explanation. Th</w:t>
      </w:r>
      <w:r w:rsidRPr="00B33296">
        <w:rPr>
          <w:u w:val="single"/>
        </w:rPr>
        <w:t>is abandonment of former allies has been compounded by the arbitrary selection criteria applied, among them type of employment and degree of danger</w:t>
      </w:r>
      <w:r w:rsidRPr="009A17AB">
        <w:rPr>
          <w:sz w:val="16"/>
        </w:rPr>
        <w:t>. Insurgents are not so selective – they consider all such interpreters collaborators and traitors.</w:t>
      </w:r>
    </w:p>
    <w:p w14:paraId="63E84E93" w14:textId="77777777" w:rsidR="00BA072C" w:rsidRPr="009A17AB" w:rsidRDefault="00BA072C" w:rsidP="00BA072C">
      <w:pPr>
        <w:rPr>
          <w:sz w:val="16"/>
        </w:rPr>
      </w:pPr>
      <w:r w:rsidRPr="009A17AB">
        <w:rPr>
          <w:sz w:val="16"/>
        </w:rPr>
        <w:t xml:space="preserve">According to the United Nations Security Council Report of June 15, 2017, </w:t>
      </w:r>
      <w:r w:rsidRPr="009A17AB">
        <w:rPr>
          <w:u w:val="single"/>
        </w:rPr>
        <w:t>the security situation in Afghanistan remains extremely volatile</w:t>
      </w:r>
      <w:r w:rsidRPr="009A17AB">
        <w:rPr>
          <w:sz w:val="16"/>
        </w:rPr>
        <w:t xml:space="preserve">, with the period January–March of this year showing the highest total of security-related incidents ever recorded for that quarter since 2001. Simply put, the country is in turmoil: </w:t>
      </w:r>
      <w:r w:rsidRPr="009A17AB">
        <w:rPr>
          <w:u w:val="single"/>
        </w:rPr>
        <w:t>The Taliban is even more powerful than when the international mission was launched 16 years ago, and as other insurgent groups such as Islamic State gain a foothold, the threat to the “infidel” interpreters increases exponentially</w:t>
      </w:r>
      <w:r w:rsidRPr="009A17AB">
        <w:rPr>
          <w:sz w:val="16"/>
        </w:rPr>
        <w:t>.</w:t>
      </w:r>
    </w:p>
    <w:p w14:paraId="621B4840" w14:textId="77777777" w:rsidR="00BA072C" w:rsidRDefault="00BA072C" w:rsidP="00BA072C">
      <w:pPr>
        <w:rPr>
          <w:sz w:val="16"/>
        </w:rPr>
      </w:pPr>
      <w:r w:rsidRPr="009A17AB">
        <w:rPr>
          <w:u w:val="single"/>
        </w:rPr>
        <w:t xml:space="preserve">We urge you to </w:t>
      </w:r>
      <w:r w:rsidRPr="009A17AB">
        <w:rPr>
          <w:rStyle w:val="Emphasis"/>
        </w:rPr>
        <w:t>open your country’s doors to the left-behind linguists</w:t>
      </w:r>
      <w:r w:rsidRPr="009A17AB">
        <w:rPr>
          <w:u w:val="single"/>
        </w:rPr>
        <w:t xml:space="preserve"> and </w:t>
      </w:r>
      <w:r w:rsidRPr="009A17AB">
        <w:rPr>
          <w:rStyle w:val="Emphasis"/>
        </w:rPr>
        <w:t>accelerate the processing of their visas</w:t>
      </w:r>
      <w:r w:rsidRPr="009A17AB">
        <w:rPr>
          <w:u w:val="single"/>
        </w:rPr>
        <w:t xml:space="preserve">. A more generous approach will not only </w:t>
      </w:r>
      <w:r w:rsidRPr="009A17AB">
        <w:rPr>
          <w:rStyle w:val="Emphasis"/>
        </w:rPr>
        <w:t>save the lives of interpreters</w:t>
      </w:r>
      <w:r w:rsidRPr="009A17AB">
        <w:rPr>
          <w:u w:val="single"/>
        </w:rPr>
        <w:t xml:space="preserve"> but is </w:t>
      </w:r>
      <w:r w:rsidRPr="009A17AB">
        <w:rPr>
          <w:rStyle w:val="Emphasis"/>
        </w:rPr>
        <w:t>imperative for the success of future engagements</w:t>
      </w:r>
      <w:r w:rsidRPr="009A17AB">
        <w:rPr>
          <w:sz w:val="16"/>
        </w:rPr>
        <w:t>.</w:t>
      </w:r>
    </w:p>
    <w:p w14:paraId="4BAF99D7" w14:textId="77777777" w:rsidR="00BA072C" w:rsidRPr="00FF537B" w:rsidRDefault="00BA072C" w:rsidP="00BA072C">
      <w:pPr>
        <w:pStyle w:val="Heading2"/>
        <w:rPr>
          <w:lang w:val="fr-FR"/>
        </w:rPr>
      </w:pPr>
      <w:r w:rsidRPr="00FF537B">
        <w:rPr>
          <w:lang w:val="fr-FR"/>
        </w:rPr>
        <w:t xml:space="preserve">Train </w:t>
      </w:r>
      <w:proofErr w:type="spellStart"/>
      <w:r w:rsidRPr="00FF537B">
        <w:rPr>
          <w:lang w:val="fr-FR"/>
        </w:rPr>
        <w:t>Interpreters</w:t>
      </w:r>
      <w:proofErr w:type="spellEnd"/>
      <w:r w:rsidRPr="00FF537B">
        <w:rPr>
          <w:lang w:val="fr-FR"/>
        </w:rPr>
        <w:t xml:space="preserve"> CP</w:t>
      </w:r>
    </w:p>
    <w:p w14:paraId="2AAD97BC" w14:textId="77777777" w:rsidR="00BA072C" w:rsidRPr="00FF537B" w:rsidRDefault="00BA072C" w:rsidP="00BA072C">
      <w:pPr>
        <w:pStyle w:val="Heading3"/>
        <w:rPr>
          <w:lang w:val="fr-FR"/>
        </w:rPr>
      </w:pPr>
      <w:r w:rsidRPr="00FF537B">
        <w:rPr>
          <w:lang w:val="fr-FR"/>
        </w:rPr>
        <w:t xml:space="preserve">1nc – train </w:t>
      </w:r>
      <w:proofErr w:type="spellStart"/>
      <w:r w:rsidRPr="00FF537B">
        <w:rPr>
          <w:lang w:val="fr-FR"/>
        </w:rPr>
        <w:t>interpreters</w:t>
      </w:r>
      <w:proofErr w:type="spellEnd"/>
      <w:r w:rsidRPr="00FF537B">
        <w:rPr>
          <w:lang w:val="fr-FR"/>
        </w:rPr>
        <w:t xml:space="preserve"> cp</w:t>
      </w:r>
    </w:p>
    <w:p w14:paraId="60A2DDD6" w14:textId="77777777" w:rsidR="00BA072C" w:rsidRDefault="00BA072C" w:rsidP="00BA072C">
      <w:pPr>
        <w:pStyle w:val="Heading4"/>
      </w:pPr>
      <w:r>
        <w:t>The USFG should expand the 09L program to train more American citizens to be soldier-translators.</w:t>
      </w:r>
    </w:p>
    <w:p w14:paraId="63255313" w14:textId="77777777" w:rsidR="00BA072C" w:rsidRPr="00F74F2A" w:rsidRDefault="00BA072C" w:rsidP="00BA072C"/>
    <w:p w14:paraId="29F0F52B" w14:textId="77777777" w:rsidR="00BA072C" w:rsidRDefault="00BA072C" w:rsidP="00BA072C">
      <w:pPr>
        <w:pStyle w:val="Heading4"/>
      </w:pPr>
      <w:r>
        <w:t>Training solves</w:t>
      </w:r>
    </w:p>
    <w:p w14:paraId="1BFA305D" w14:textId="77777777" w:rsidR="00BA072C" w:rsidRDefault="00BA072C" w:rsidP="00BA072C">
      <w:r>
        <w:rPr>
          <w:rStyle w:val="Style13ptBold"/>
        </w:rPr>
        <w:t xml:space="preserve">Cook 15 </w:t>
      </w:r>
      <w:r>
        <w:t xml:space="preserve">(Capt. Jessica L. Cook, U.S. Army, MA  History Early American Studies University of Virginia, BA History, University of Southern California, instructor at West Point), "Army Translator and Interpreter Companies: A Wasted Resource", September-October 2015, </w:t>
      </w:r>
      <w:hyperlink r:id="rId9" w:history="1">
        <w:r w:rsidRPr="00066EF8">
          <w:rPr>
            <w:rStyle w:val="Hyperlink"/>
          </w:rPr>
          <w:t>https://www.armyupress.army.mil/Portals/7/military-review/Archives/English/MilitaryReview_20151031_art012.pdf</w:t>
        </w:r>
      </w:hyperlink>
      <w:r>
        <w:t xml:space="preserve"> SB</w:t>
      </w:r>
    </w:p>
    <w:p w14:paraId="681E2D09" w14:textId="77777777" w:rsidR="00BA072C" w:rsidRDefault="00BA072C" w:rsidP="00BA072C">
      <w:r>
        <w:t>In February of 2003, a shortfall in the U.S. military’s ability to communicate in languages other than English caused senior military leaders to reevaluate the command language program.1 Most U.S. operators in the Middle East could not communicate with the populations they hoped to influence because few spoke any of the languages and dialects native to the region. Moreover, the language deficit hindered operations and the ability of U.S. military personnel to form deep and lasting relationships with friends and allies from countries such as Jordan, Qatar, and the Sultanate of Oman.</w:t>
      </w:r>
    </w:p>
    <w:p w14:paraId="68B29685" w14:textId="77777777" w:rsidR="00BA072C" w:rsidRPr="005C4911" w:rsidRDefault="00BA072C" w:rsidP="00BA072C">
      <w:pPr>
        <w:rPr>
          <w:u w:val="single"/>
        </w:rPr>
      </w:pPr>
      <w:r>
        <w:t xml:space="preserve">Potential solutions for overcoming the military language barrier were to teach soldiers the languages needed or to hire native speakers and train them as soldiers. Neither solution would be quick or easy; both would have their merits and pitfalls. However, because language is intricately tied to culture—both best taught through immersion and experience—and nonnative speakers need many years of study to reach fluency in the languages and cultures they study, </w:t>
      </w:r>
      <w:r w:rsidRPr="005C4911">
        <w:rPr>
          <w:u w:val="single"/>
        </w:rPr>
        <w:t>the Army’s preferred solution was to enlist bilingual (or multilingual) native speakers of other languages to train as soldiers, translators, interpreters, and cultural emissaries. Therefore, in 2003, the Department of the Army directed the creation of the military occupational specialty (MOS) 09L, translator and interpreter.2</w:t>
      </w:r>
    </w:p>
    <w:p w14:paraId="26456DDF" w14:textId="77777777" w:rsidR="00BA072C" w:rsidRPr="005C4911" w:rsidRDefault="00BA072C" w:rsidP="00BA072C">
      <w:pPr>
        <w:rPr>
          <w:u w:val="single"/>
        </w:rPr>
      </w:pPr>
      <w:r>
        <w:t>Recruitment for the program began with program managers scouting out local civilians already providing translation services as contractors in Iraq and Afghanistan</w:t>
      </w:r>
      <w:r w:rsidRPr="005C4911">
        <w:rPr>
          <w:u w:val="single"/>
        </w:rPr>
        <w:t xml:space="preserve">. Then, Army recruiters across the United States began campaigns in places with dense populations of people with Middle Eastern and North African heritage, such as New York, Michigan, and California. The result was </w:t>
      </w:r>
      <w:r w:rsidRPr="00F74F2A">
        <w:rPr>
          <w:b/>
          <w:u w:val="single"/>
        </w:rPr>
        <w:t>establishment of a robust translation capability with representatives from nearly two dozen countries speaking almost twenty languages and dialects</w:t>
      </w:r>
      <w:r w:rsidRPr="005C4911">
        <w:rPr>
          <w:u w:val="single"/>
        </w:rPr>
        <w:t xml:space="preserve">, </w:t>
      </w:r>
      <w:r w:rsidRPr="00F74F2A">
        <w:t>an asset that could not have been remotely paralleled by training U.S.-born native English speakers.3</w:t>
      </w:r>
    </w:p>
    <w:p w14:paraId="5094B9A9" w14:textId="77777777" w:rsidR="00BA072C" w:rsidRDefault="00BA072C" w:rsidP="00BA072C">
      <w:r>
        <w:t>Despite a promising start and many accomplishments, the program is far from meeting its potential. A flawed design limits its effectiveness. Consequently, the Army should modify the 09L MOS program in three major ways to ensure the maximum benefit to the force:</w:t>
      </w:r>
    </w:p>
    <w:p w14:paraId="74A36454" w14:textId="77777777" w:rsidR="00BA072C" w:rsidRDefault="00BA072C" w:rsidP="00BA072C">
      <w:r>
        <w:t>Create additional skill identifier codes for different languages.</w:t>
      </w:r>
    </w:p>
    <w:p w14:paraId="3B4CE5D9" w14:textId="77777777" w:rsidR="00BA072C" w:rsidRDefault="00BA072C" w:rsidP="00BA072C">
      <w:r>
        <w:t>• Station the 09Ls at installations such as Fort Bragg, North Carolina, and Fort Lewis, Washington.</w:t>
      </w:r>
    </w:p>
    <w:p w14:paraId="101A8F13" w14:textId="77777777" w:rsidR="00BA072C" w:rsidRDefault="00BA072C" w:rsidP="00BA072C">
      <w:r>
        <w:t>• Establish a centralized staff support element for training, funding, sourcing, recruiting, and deploying.</w:t>
      </w:r>
    </w:p>
    <w:p w14:paraId="65EF8C30" w14:textId="77777777" w:rsidR="00BA072C" w:rsidRDefault="00BA072C" w:rsidP="00BA072C">
      <w:pPr>
        <w:pStyle w:val="Heading3"/>
      </w:pPr>
      <w:r>
        <w:t>2NC – Solvency</w:t>
      </w:r>
    </w:p>
    <w:p w14:paraId="31E207CC" w14:textId="77777777" w:rsidR="00BA072C" w:rsidRDefault="00BA072C" w:rsidP="00BA072C">
      <w:pPr>
        <w:pStyle w:val="Heading4"/>
      </w:pPr>
      <w:r>
        <w:t>Train 09L soldiers as interpreters – better grasp on English</w:t>
      </w:r>
    </w:p>
    <w:p w14:paraId="4751E856" w14:textId="77777777" w:rsidR="00BA072C" w:rsidRDefault="00BA072C" w:rsidP="00BA072C">
      <w:r>
        <w:rPr>
          <w:rStyle w:val="Style13ptBold"/>
        </w:rPr>
        <w:t xml:space="preserve">Cook 15 </w:t>
      </w:r>
      <w:r>
        <w:t xml:space="preserve">(Capt. Jessica L. Cook, U.S. Army, MA  History Early American Studies University of Virginia, BA History, University of Southern California, instructor at West Point), "Army Translator and Interpreter Companies: A Wasted Resource", September-October 2015, </w:t>
      </w:r>
      <w:hyperlink r:id="rId10" w:history="1">
        <w:r w:rsidRPr="00066EF8">
          <w:rPr>
            <w:rStyle w:val="Hyperlink"/>
          </w:rPr>
          <w:t>https://www.armyupress.army.mil/Portals/7/military-review/Archives/English/MilitaryReview_20151031_art012.pdf</w:t>
        </w:r>
      </w:hyperlink>
      <w:r>
        <w:t xml:space="preserve"> SB</w:t>
      </w:r>
    </w:p>
    <w:p w14:paraId="2C4B132B" w14:textId="77777777" w:rsidR="00BA072C" w:rsidRDefault="00BA072C" w:rsidP="00BA072C">
      <w:r w:rsidRPr="007A644E">
        <w:rPr>
          <w:u w:val="single"/>
        </w:rPr>
        <w:t xml:space="preserve">Skilled translators and interpreters need sufficient familiarity with U.S. cultures and routine exposure to American </w:t>
      </w:r>
      <w:proofErr w:type="gramStart"/>
      <w:r w:rsidRPr="007A644E">
        <w:rPr>
          <w:u w:val="single"/>
        </w:rPr>
        <w:t>English</w:t>
      </w:r>
      <w:proofErr w:type="gramEnd"/>
      <w:r w:rsidRPr="007A644E">
        <w:rPr>
          <w:u w:val="single"/>
        </w:rPr>
        <w:t xml:space="preserve"> so they can master the nuances of American jargon. They need practice hearing and using American English and choosing just the right way of interpreting meaning to achieve the intentions of both parties. During operations, they often interpret language without the benefit of time for research or reflection</w:t>
      </w:r>
      <w:r>
        <w:t>. They need practice applying critical and creative thinking skills to render precise interpretations of meaning. This is a serious matter. In many situations, the stakes for misunderstanding or misinterpretation due to the inability of interpreters to properly phrase and communicate shades of meaning are high. In a tenuous situation, such as a first meeting after hostilities, one communication misstep could spell disaster for all involved.</w:t>
      </w:r>
    </w:p>
    <w:p w14:paraId="572B2FFD" w14:textId="77777777" w:rsidR="00BA072C" w:rsidRDefault="00BA072C" w:rsidP="00BA072C">
      <w:r w:rsidRPr="007A644E">
        <w:rPr>
          <w:u w:val="single"/>
        </w:rPr>
        <w:t>Thus, translation can be viewed as a microcosm of diplomacy that requires frequent, lifelong, specialized training as well as ongoing meaningful exchanges with a variety of people from all walks of life.</w:t>
      </w:r>
      <w:r>
        <w:t xml:space="preserve"> Staffing a town in the CTC training areas or completing online writing classes at the education center looks great on paper but in no way prepares translators for the intricacies involved in their craft. However, despite the critical need, the CTCs do not have the personnel, systems, or facilities to provide the services needed by the 09L MOS for professional development. As a result, the Army is inadequately resourcing this precious and highly perishable capability. With limited investment in resourcing and managing the program, the Department Family members of Army translators assigned to the 51st Translator Interpreter Company, Fort Irwin, California, enjoy each other’s company during a unit event in 2014. (Photo courtesy of Capt. Jessica L. Cook, U.S. Army) 68 September-October 2015 MILITARY REVIEW of the Army will get only limited—if not diminishing—returns on its investment.</w:t>
      </w:r>
    </w:p>
    <w:p w14:paraId="2EDCCECF" w14:textId="77777777" w:rsidR="00BA072C" w:rsidRDefault="00BA072C" w:rsidP="00BA072C">
      <w:pPr>
        <w:rPr>
          <w:u w:val="single"/>
        </w:rPr>
      </w:pPr>
      <w:r>
        <w:t xml:space="preserve">During their tenures at Fort Polk and Fort Irwin, </w:t>
      </w:r>
      <w:proofErr w:type="gramStart"/>
      <w:r>
        <w:t>in spite of</w:t>
      </w:r>
      <w:proofErr w:type="gramEnd"/>
      <w:r>
        <w:t xml:space="preserve"> limitations and hardships, the 09L soldiers have provided dedicated support to operations all over the world. In the fifteen months before the writing of this article, the TICOs provided translators for more than a dozen overseas joint exercises with strategic ally nations (to include supporting a multitude of conferences leading up to the exercises). </w:t>
      </w:r>
      <w:r w:rsidRPr="007A644E">
        <w:rPr>
          <w:u w:val="single"/>
        </w:rPr>
        <w:t>They deployed in support of Operation Enduring Freedom, helped validate language training and tests for the Defense Language Institute, and provided support to Special Forces field exercises– all in addition to maintaining regular soldier skills and supporting CTC operations.</w:t>
      </w:r>
    </w:p>
    <w:p w14:paraId="67F6A321" w14:textId="77777777" w:rsidR="00BA072C" w:rsidRDefault="00BA072C" w:rsidP="00BA072C">
      <w:pPr>
        <w:pStyle w:val="Heading4"/>
      </w:pPr>
      <w:r>
        <w:t>Training solves - 09L interpreters are high quality</w:t>
      </w:r>
    </w:p>
    <w:p w14:paraId="7BDD1136" w14:textId="77777777" w:rsidR="00BA072C" w:rsidRDefault="00BA072C" w:rsidP="00BA072C">
      <w:r>
        <w:rPr>
          <w:rStyle w:val="Style13ptBold"/>
        </w:rPr>
        <w:t xml:space="preserve">Clarke 15 </w:t>
      </w:r>
      <w:r w:rsidRPr="00343B9C">
        <w:t>Sgt. Dominique</w:t>
      </w:r>
      <w:r>
        <w:t xml:space="preserve"> M. Clarke</w:t>
      </w:r>
      <w:r w:rsidRPr="00343B9C">
        <w:t xml:space="preserve">, 9-30-2015, "Linguists serve vital purpose </w:t>
      </w:r>
      <w:r>
        <w:t>to Army's worldwide mission," TRADOC News Center</w:t>
      </w:r>
      <w:r w:rsidRPr="00343B9C">
        <w:t xml:space="preserve">, </w:t>
      </w:r>
      <w:hyperlink r:id="rId11" w:history="1">
        <w:r w:rsidRPr="00066EF8">
          <w:rPr>
            <w:rStyle w:val="Hyperlink"/>
          </w:rPr>
          <w:t>https://tradocnews.org/linguists-serve-vital-purpose-to-armys-worldwide-mission/</w:t>
        </w:r>
      </w:hyperlink>
    </w:p>
    <w:p w14:paraId="6AEA37DB" w14:textId="77777777" w:rsidR="00BA072C" w:rsidRDefault="00BA072C" w:rsidP="00BA072C">
      <w:r>
        <w:t>FORT HOOD, Texas (Sept. 30, 2015) — In collaboration with the Army’s global mission, Army linguists hone their skills by translating, interpreting and speaking some of the world’s most diverse languages to support battlefield commanders worldwide. Cryptologic linguists maintain the Military Occupational Specialty, 35P; their role in identifying and analyzing foreign communications is crucial as the nation’s security depends largely on information that originates in foreign languages.</w:t>
      </w:r>
    </w:p>
    <w:p w14:paraId="366DB47C" w14:textId="77777777" w:rsidR="00BA072C" w:rsidRDefault="00BA072C" w:rsidP="00BA072C">
      <w:r>
        <w:t>An excerpt from the 2009 Army Culture and Foreign Language Strategy validates the importance of foreign language and cultural awareness to Soldiers, saying, “Battlefield lessons learned have demonstrated that language proficiency and understanding of foreign culture are vital enablers for full spectrum operations. Today’s full spectrum operations require adaptable foreign language and cultural capabilities to be fully successful.”</w:t>
      </w:r>
    </w:p>
    <w:p w14:paraId="29B1D07D" w14:textId="77777777" w:rsidR="00BA072C" w:rsidRDefault="00BA072C" w:rsidP="00BA072C">
      <w:r>
        <w:t xml:space="preserve">The Army manages at least two linguist </w:t>
      </w:r>
      <w:proofErr w:type="gramStart"/>
      <w:r>
        <w:t>MOSs</w:t>
      </w:r>
      <w:proofErr w:type="gramEnd"/>
      <w:r>
        <w:t xml:space="preserve"> — 09L, known as an interpreter/translator, and 35P, which resides in the Army’s military intelligence community. However, all Soldiers outside of those specialties can earn foreign language proficiency pay for maintaining fluency in a designated foreign language. The criticality of designated languages can influence how much a Soldier earns in monthly bonuses.</w:t>
      </w:r>
    </w:p>
    <w:p w14:paraId="25982447" w14:textId="77777777" w:rsidR="00BA072C" w:rsidRPr="00257956" w:rsidRDefault="00BA072C" w:rsidP="00BA072C">
      <w:pPr>
        <w:rPr>
          <w:u w:val="single"/>
        </w:rPr>
      </w:pPr>
      <w:r w:rsidRPr="00257956">
        <w:rPr>
          <w:u w:val="single"/>
        </w:rPr>
        <w:t>Those Soldiers who enter the Army in a linguist program are not required be fluent in a language to eventually become an Army linguist. The Defense Department’s Defense Language Institute at Presidio of Monterey, Calif., will teach Soldiers the standards necessary to achieve a specific language specialty.</w:t>
      </w:r>
    </w:p>
    <w:p w14:paraId="58B47B9A" w14:textId="77777777" w:rsidR="00BA072C" w:rsidRDefault="00BA072C" w:rsidP="00BA072C">
      <w:r>
        <w:t>The school offers training in several different languages, including Tagalog, Indonesian, Arabic, Chinese Mandarin, Persian Farsi, Korean, and Pashto. Once graduating from their Advanced Individual Training, Soldiers at DLI can be in courses between 26-64 weeks long. In addition to the language proficiency, students have an opportunity to learn about the history, culture and people who speak that language.</w:t>
      </w:r>
    </w:p>
    <w:p w14:paraId="1EF6AB8C" w14:textId="77777777" w:rsidR="00BA072C" w:rsidRPr="00257956" w:rsidRDefault="00BA072C" w:rsidP="00BA072C">
      <w:pPr>
        <w:rPr>
          <w:u w:val="single"/>
        </w:rPr>
      </w:pPr>
      <w:r w:rsidRPr="00257956">
        <w:rPr>
          <w:u w:val="single"/>
        </w:rPr>
        <w:t>Using a test known as the Defense Language Aptitude Battery, the Army evaluates Soldiers’ aptitude to learn a language. The test’s score determines a potential student’s capability to learn foreign languages. The higher the score, the more difficult a language they qualify to learn.</w:t>
      </w:r>
    </w:p>
    <w:p w14:paraId="781FE336" w14:textId="77777777" w:rsidR="00BA072C" w:rsidRDefault="00BA072C" w:rsidP="00BA072C">
      <w:proofErr w:type="spellStart"/>
      <w:r>
        <w:t>Spc</w:t>
      </w:r>
      <w:proofErr w:type="spellEnd"/>
      <w:r>
        <w:t xml:space="preserve">. Joshua </w:t>
      </w:r>
      <w:proofErr w:type="spellStart"/>
      <w:r>
        <w:t>Knicely</w:t>
      </w:r>
      <w:proofErr w:type="spellEnd"/>
      <w:r>
        <w:t xml:space="preserve">, of B Company, 163rd Military Intelligence Battalion, 504th Military Intelligence Brigade, is a Soldier who applied himself to learn the Chinese Mandarin language. </w:t>
      </w:r>
      <w:proofErr w:type="spellStart"/>
      <w:r>
        <w:t>Knicely</w:t>
      </w:r>
      <w:proofErr w:type="spellEnd"/>
      <w:r>
        <w:t xml:space="preserve"> said he failed the Defense Language Proficiency Test the first time because he struggled with the test’s listening portion.</w:t>
      </w:r>
    </w:p>
    <w:p w14:paraId="7A5C8826" w14:textId="77777777" w:rsidR="00BA072C" w:rsidRDefault="00BA072C" w:rsidP="00BA072C">
      <w:r>
        <w:t xml:space="preserve">“It was the hardest thing to overcome thus far,” </w:t>
      </w:r>
      <w:proofErr w:type="spellStart"/>
      <w:r>
        <w:t>Knicely</w:t>
      </w:r>
      <w:proofErr w:type="spellEnd"/>
      <w:r>
        <w:t xml:space="preserve"> said.</w:t>
      </w:r>
    </w:p>
    <w:p w14:paraId="4AE00B9F" w14:textId="77777777" w:rsidR="00BA072C" w:rsidRPr="00257956" w:rsidRDefault="00BA072C" w:rsidP="00BA072C">
      <w:pPr>
        <w:rPr>
          <w:u w:val="single"/>
        </w:rPr>
      </w:pPr>
      <w:r w:rsidRPr="00257956">
        <w:rPr>
          <w:u w:val="single"/>
        </w:rPr>
        <w:t>Nevertheless, he eventually overcame it to become proficient and an asset to his battalion.</w:t>
      </w:r>
    </w:p>
    <w:p w14:paraId="102AA94F" w14:textId="77777777" w:rsidR="00BA072C" w:rsidRDefault="00BA072C" w:rsidP="00BA072C">
      <w:r>
        <w:t xml:space="preserve">1st Sgt. Marquez A. </w:t>
      </w:r>
      <w:proofErr w:type="spellStart"/>
      <w:r>
        <w:t>Bizzle</w:t>
      </w:r>
      <w:proofErr w:type="spellEnd"/>
      <w:r>
        <w:t xml:space="preserve">, of B Company, 163rd Military Intelligence Battalion, 504th Military Intelligence Brigade, spoke highly of the linguist </w:t>
      </w:r>
      <w:proofErr w:type="gramStart"/>
      <w:r>
        <w:t>MOS as a whole, saying</w:t>
      </w:r>
      <w:proofErr w:type="gramEnd"/>
      <w:r>
        <w:t xml:space="preserve"> they are dedicated soldiers and that the linguists are an essential part of mission success.</w:t>
      </w:r>
    </w:p>
    <w:p w14:paraId="4FADE74F" w14:textId="77777777" w:rsidR="00BA072C" w:rsidRDefault="00BA072C" w:rsidP="00BA072C">
      <w:r>
        <w:t>If a Soldier already speaks a foreign language, the basic proficiency for the known language is a score of 2/2 or better on the Defense Language Proficiency Test. If there is no DLPT available for a given language, an Oral Proficiency Interview is scheduled through the Defense Language Institute Foreign Language Center.</w:t>
      </w:r>
    </w:p>
    <w:p w14:paraId="5D8F9099" w14:textId="77777777" w:rsidR="00BA072C" w:rsidRDefault="00BA072C" w:rsidP="00BA072C">
      <w:proofErr w:type="spellStart"/>
      <w:r>
        <w:t>Spc</w:t>
      </w:r>
      <w:proofErr w:type="spellEnd"/>
      <w:r>
        <w:t xml:space="preserve">. </w:t>
      </w:r>
      <w:proofErr w:type="spellStart"/>
      <w:r>
        <w:t>Kihwan</w:t>
      </w:r>
      <w:proofErr w:type="spellEnd"/>
      <w:r>
        <w:t xml:space="preserve"> Shin, of A Company, 163rd Military Intelligence Battalion, 504th Military Intelligence Brigade, and native of South Korea, often speaks his native Korean language to support the Army. As a cryptologic linguist, Shin trained to translate documents and information for the military and its allied forces.</w:t>
      </w:r>
    </w:p>
    <w:p w14:paraId="67AB21AF" w14:textId="77777777" w:rsidR="00BA072C" w:rsidRDefault="00BA072C" w:rsidP="00BA072C">
      <w:r>
        <w:t xml:space="preserve">Linguists are also paid a Foreign Language Proficiency Bonus as an incentive to maintain and improve their language skills. Linguists are paid up to $400 for each proficient </w:t>
      </w:r>
      <w:proofErr w:type="gramStart"/>
      <w:r>
        <w:t>language, and</w:t>
      </w:r>
      <w:proofErr w:type="gramEnd"/>
      <w:r>
        <w:t xml:space="preserve"> can receive up to $1,000 in extra pay a month. Additionally, they may qualify for an enlistment bonus up to $40,000.</w:t>
      </w:r>
    </w:p>
    <w:p w14:paraId="2B382A31" w14:textId="77777777" w:rsidR="00BA072C" w:rsidRDefault="00BA072C" w:rsidP="00BA072C">
      <w:r>
        <w:t>The interpreter/translator MOS is responsible for conducting interpretation and preparing translations between English and foreign languages. Those in the MOS can assist Soldiers with familiarization training cultural awareness and basic phrases, as well as military contracting officers and public affairs support in a foreign country.</w:t>
      </w:r>
    </w:p>
    <w:p w14:paraId="24B757B2" w14:textId="77777777" w:rsidR="00BA072C" w:rsidRDefault="00BA072C" w:rsidP="00BA072C">
      <w:proofErr w:type="spellStart"/>
      <w:r>
        <w:t>Spc</w:t>
      </w:r>
      <w:proofErr w:type="spellEnd"/>
      <w:r>
        <w:t xml:space="preserve">. </w:t>
      </w:r>
      <w:proofErr w:type="spellStart"/>
      <w:r>
        <w:t>Defar</w:t>
      </w:r>
      <w:proofErr w:type="spellEnd"/>
      <w:r>
        <w:t xml:space="preserve">, of A Company, 163rd Military Intelligence Battalion, is a native-born Iraqi who became a U.S. citizen and American Soldier after serving as an interpreter for coalition forces in Iraq and becoming an asset for the military. Due to security concerns for his family, </w:t>
      </w:r>
      <w:proofErr w:type="spellStart"/>
      <w:r>
        <w:t>Spc</w:t>
      </w:r>
      <w:proofErr w:type="spellEnd"/>
      <w:r>
        <w:t xml:space="preserve">. </w:t>
      </w:r>
      <w:proofErr w:type="spellStart"/>
      <w:r>
        <w:t>Defar</w:t>
      </w:r>
      <w:proofErr w:type="spellEnd"/>
      <w:r>
        <w:t xml:space="preserve"> did not wish his full name to be disclosed.</w:t>
      </w:r>
    </w:p>
    <w:p w14:paraId="28ABFC7E" w14:textId="77777777" w:rsidR="00BA072C" w:rsidRDefault="00BA072C" w:rsidP="00BA072C">
      <w:r>
        <w:t xml:space="preserve">Becoming a U.S. citizen in February 2014, </w:t>
      </w:r>
      <w:proofErr w:type="spellStart"/>
      <w:r>
        <w:t>Defar</w:t>
      </w:r>
      <w:proofErr w:type="spellEnd"/>
      <w:r>
        <w:t xml:space="preserve"> signed his Army contract four months later to become a </w:t>
      </w:r>
      <w:proofErr w:type="gramStart"/>
      <w:r>
        <w:t>35P, and</w:t>
      </w:r>
      <w:proofErr w:type="gramEnd"/>
      <w:r>
        <w:t xml:space="preserve"> was assigned to the 504th Military Intelligence Brigade. Gaining experience as an interpreter for U.S. Marines in Iraq, </w:t>
      </w:r>
      <w:proofErr w:type="spellStart"/>
      <w:r>
        <w:t>Defar</w:t>
      </w:r>
      <w:proofErr w:type="spellEnd"/>
      <w:r>
        <w:t xml:space="preserve"> used his Arabic skills to earn the specialty and provide military intelligence support to combatant commanders.</w:t>
      </w:r>
    </w:p>
    <w:p w14:paraId="6902236B" w14:textId="77777777" w:rsidR="00BA072C" w:rsidRDefault="00BA072C" w:rsidP="00BA072C">
      <w:pPr>
        <w:rPr>
          <w:b/>
          <w:u w:val="single"/>
        </w:rPr>
      </w:pPr>
      <w:r w:rsidRPr="004F73AC">
        <w:rPr>
          <w:b/>
          <w:u w:val="single"/>
        </w:rPr>
        <w:t>These Soldiers provide high-quality translation, interpretation, and language-related support to combat troops and military personnel in a variety of operations and make the Army’s mission and goals on foreign soil possible.</w:t>
      </w:r>
    </w:p>
    <w:p w14:paraId="1215C22D" w14:textId="77777777" w:rsidR="00BA072C" w:rsidRDefault="00BA072C" w:rsidP="00BA072C">
      <w:pPr>
        <w:pStyle w:val="Heading4"/>
      </w:pPr>
      <w:r>
        <w:t>09L solves for cultural awareness</w:t>
      </w:r>
    </w:p>
    <w:p w14:paraId="67C6E6F3" w14:textId="77777777" w:rsidR="00BA072C" w:rsidRPr="007B7E75" w:rsidRDefault="00BA072C" w:rsidP="00BA072C">
      <w:r>
        <w:rPr>
          <w:rStyle w:val="Style13ptBold"/>
        </w:rPr>
        <w:t xml:space="preserve">Joyner No Date </w:t>
      </w:r>
      <w:r>
        <w:t xml:space="preserve">Jeffrey Joyner, No Date, “How Can I Join the U.S. Army to Be an Interpreter”, Chron,  </w:t>
      </w:r>
      <w:hyperlink r:id="rId12" w:history="1">
        <w:r w:rsidRPr="00066EF8">
          <w:rPr>
            <w:rStyle w:val="Hyperlink"/>
          </w:rPr>
          <w:t>http://work.chron.com/can-join-us-army-interpreter-24359.html</w:t>
        </w:r>
      </w:hyperlink>
      <w:r>
        <w:t xml:space="preserve"> SB</w:t>
      </w:r>
    </w:p>
    <w:p w14:paraId="5496F7BB" w14:textId="77777777" w:rsidR="00BA072C" w:rsidRDefault="00BA072C" w:rsidP="00BA072C">
      <w:r w:rsidRPr="006148D3">
        <w:rPr>
          <w:u w:val="single"/>
        </w:rPr>
        <w:t>Army interpreter/translators perform a variety of duties. They may work at military checkpoints to provide translations between other soldiers and non-English speaking locals, assist contracting officers making local acquisitions or translate documents written in a foreign language</w:t>
      </w:r>
      <w:r>
        <w:t>. Some interpreters act as escorts for visiting foreign dignitaries, assist with the training of foreign forces or support medical personnel. The Army designation for an interpreter/translator is the military occupational specialty 09L. It is possible for qualified individuals to join the Army with this MOS.</w:t>
      </w:r>
    </w:p>
    <w:p w14:paraId="3EAA99A6" w14:textId="77777777" w:rsidR="00BA072C" w:rsidRDefault="00BA072C" w:rsidP="00BA072C">
      <w:r>
        <w:t>Determine Basic Qualifications</w:t>
      </w:r>
    </w:p>
    <w:p w14:paraId="31D5518B" w14:textId="77777777" w:rsidR="00BA072C" w:rsidRDefault="00BA072C" w:rsidP="00BA072C">
      <w:r w:rsidRPr="003D74BC">
        <w:rPr>
          <w:u w:val="single"/>
        </w:rPr>
        <w:t xml:space="preserve">MOS 09L is an enlisted position. New enlisted soldiers must be between the ages of 17 and 35 and </w:t>
      </w:r>
      <w:r w:rsidRPr="003D74BC">
        <w:rPr>
          <w:b/>
          <w:u w:val="single"/>
        </w:rPr>
        <w:t>possess either U.S. citizenship or permanent resident alien status.</w:t>
      </w:r>
      <w:r>
        <w:t xml:space="preserve"> You will need at least a high school diploma or have a GED and 15 or more college credits. You must pass an Army physical, and your weight must be proportionate to your height. No applicants are accepted if they have been convicted of a felony. Substance abuse or serious misdemeanors can also be a bar to enlistment. You typically cannot have more than two dependents at the time you join the Army.</w:t>
      </w:r>
    </w:p>
    <w:p w14:paraId="5FA60BF9" w14:textId="77777777" w:rsidR="00BA072C" w:rsidRDefault="00BA072C" w:rsidP="00BA072C">
      <w:r>
        <w:t>Talk to a Recruiter</w:t>
      </w:r>
    </w:p>
    <w:p w14:paraId="00263E6E" w14:textId="77777777" w:rsidR="00BA072C" w:rsidRDefault="00BA072C" w:rsidP="00BA072C">
      <w:r>
        <w:t xml:space="preserve">A local recruiter is your best source of information on the Army's current needs and enlistment requirements. Your recruiter will also arrange for you to take the Armed Services Vocational Aptitude Test, or ASVAB, which is mandatory for all enlisted military personnel. Your ASVAB scores determine not only whether you can enlist, but the jobs for which you qualify. Your recruiter can advise you on the scores you will need to achieve to qualify as an interpreter. The recruiter can also tell you which languages are considered critical. Language needs change periodically, but as of 2013, the target languages were all variations of Arabic, Persian and </w:t>
      </w:r>
      <w:proofErr w:type="spellStart"/>
      <w:r>
        <w:t>Pushtu</w:t>
      </w:r>
      <w:proofErr w:type="spellEnd"/>
      <w:r>
        <w:t>. Typically, you must be proficient in at least one of the Army's current target languages. Your recruiter will also arrange for your physical examination.</w:t>
      </w:r>
    </w:p>
    <w:p w14:paraId="5635B5CF" w14:textId="77777777" w:rsidR="00BA072C" w:rsidRDefault="00BA072C" w:rsidP="00BA072C">
      <w:r>
        <w:t>Check Your Finances</w:t>
      </w:r>
    </w:p>
    <w:p w14:paraId="658CBAB6" w14:textId="77777777" w:rsidR="00BA072C" w:rsidRDefault="00BA072C" w:rsidP="00BA072C">
      <w:r>
        <w:t>The Army will run a credit check on you as part of the enlistment process, and excessive debt can lead to your disqualification. After enlistment, financial problems can result in the loss of your security clearance. Therefore, it is in your best interest to make sure you will be able to live on Army pay. Most new enlistees start at pay grade E-1, with a salary range of $1,402 to $1,516 per month in basic pay as of 2013. An E-2 earned approximately $1,700, and an E-3 earned $1,787 to $2,015 per month. Qualified interpreter/translators can receive as much as $1,000 a month in additional pay for maintaining their language skills. You can also receive off-post housing and food allowances. In 2013, the minimum housing allowance was approximately $487 per month, while the minimum food allowance was $352.</w:t>
      </w:r>
    </w:p>
    <w:p w14:paraId="62E3D1A6" w14:textId="77777777" w:rsidR="00BA072C" w:rsidRDefault="00BA072C" w:rsidP="00BA072C">
      <w:r>
        <w:t>Complete Training</w:t>
      </w:r>
    </w:p>
    <w:p w14:paraId="58EEBEF8" w14:textId="77777777" w:rsidR="00BA072C" w:rsidRPr="006B2328" w:rsidRDefault="00BA072C" w:rsidP="00BA072C">
      <w:pPr>
        <w:rPr>
          <w:u w:val="single"/>
        </w:rPr>
      </w:pPr>
      <w:r>
        <w:t xml:space="preserve">After you join the Army, you must still complete all mandatory training to remain in the service. The first step is basic combat training, a nine-week program that teaches defensive and offensive skills, military protocol and physical conditioning. </w:t>
      </w:r>
      <w:r w:rsidRPr="00674647">
        <w:rPr>
          <w:u w:val="single"/>
        </w:rPr>
        <w:t xml:space="preserve">After basic, you must complete advanced individual training in your chosen MOS. During AIT, the Army </w:t>
      </w:r>
      <w:r w:rsidRPr="00674647">
        <w:rPr>
          <w:b/>
          <w:u w:val="single"/>
        </w:rPr>
        <w:t>will train you on checkpoint operations, cultural awareness and the specific duties as an interpreter/translator.</w:t>
      </w:r>
    </w:p>
    <w:p w14:paraId="5A211EFD" w14:textId="77777777" w:rsidR="00BA072C" w:rsidRDefault="00BA072C" w:rsidP="00BA072C">
      <w:pPr>
        <w:rPr>
          <w:sz w:val="16"/>
        </w:rPr>
      </w:pPr>
    </w:p>
    <w:p w14:paraId="43AEA328" w14:textId="77777777" w:rsidR="00BA072C" w:rsidRDefault="00BA072C" w:rsidP="00BA072C">
      <w:pPr>
        <w:pStyle w:val="Heading2"/>
      </w:pPr>
      <w:r>
        <w:t xml:space="preserve">War on Terror K </w:t>
      </w:r>
    </w:p>
    <w:p w14:paraId="1DB607CE" w14:textId="77777777" w:rsidR="00BA072C" w:rsidRDefault="00BA072C" w:rsidP="00BA072C">
      <w:pPr>
        <w:pStyle w:val="Heading3"/>
      </w:pPr>
      <w:r>
        <w:t>1NC</w:t>
      </w:r>
    </w:p>
    <w:p w14:paraId="6B562E3E" w14:textId="77777777" w:rsidR="00BA072C" w:rsidRPr="00EE3CB0" w:rsidRDefault="00BA072C" w:rsidP="00BA072C">
      <w:pPr>
        <w:pStyle w:val="Heading4"/>
      </w:pPr>
      <w:r>
        <w:t>The exportation of stabilization of other countries is an extension of the securitization project that necessitates interventionism</w:t>
      </w:r>
    </w:p>
    <w:p w14:paraId="6438FA81" w14:textId="77777777" w:rsidR="00BA072C" w:rsidRPr="00E86458" w:rsidRDefault="00BA072C" w:rsidP="00BA072C">
      <w:pPr>
        <w:shd w:val="clear" w:color="auto" w:fill="FFFFFF"/>
        <w:spacing w:after="0" w:line="240" w:lineRule="auto"/>
        <w:rPr>
          <w:rFonts w:ascii="Arial" w:eastAsia="Times New Roman" w:hAnsi="Arial" w:cs="Arial"/>
          <w:color w:val="333333"/>
          <w:sz w:val="21"/>
          <w:szCs w:val="21"/>
        </w:rPr>
      </w:pPr>
      <w:r w:rsidRPr="006756D1">
        <w:rPr>
          <w:rStyle w:val="Style13ptBold"/>
        </w:rPr>
        <w:t>Newma</w:t>
      </w:r>
      <w:r w:rsidRPr="00E86458">
        <w:rPr>
          <w:rStyle w:val="Style13ptBold"/>
        </w:rPr>
        <w:t>n</w:t>
      </w:r>
      <w:r w:rsidRPr="006756D1">
        <w:rPr>
          <w:rFonts w:ascii="Arial" w:eastAsia="Times New Roman" w:hAnsi="Arial" w:cs="Arial"/>
          <w:color w:val="333333"/>
          <w:sz w:val="21"/>
          <w:szCs w:val="21"/>
        </w:rPr>
        <w:t xml:space="preserve">, S., </w:t>
      </w:r>
      <w:r w:rsidRPr="006756D1">
        <w:rPr>
          <w:rStyle w:val="Style13ptBold"/>
        </w:rPr>
        <w:t>&amp; Levine</w:t>
      </w:r>
      <w:r w:rsidRPr="006756D1">
        <w:rPr>
          <w:rFonts w:ascii="Arial" w:eastAsia="Times New Roman" w:hAnsi="Arial" w:cs="Arial"/>
          <w:color w:val="333333"/>
          <w:sz w:val="21"/>
          <w:szCs w:val="21"/>
        </w:rPr>
        <w:t>, M. (</w:t>
      </w:r>
      <w:r w:rsidRPr="006756D1">
        <w:rPr>
          <w:rStyle w:val="Style13ptBold"/>
        </w:rPr>
        <w:t>2006)</w:t>
      </w:r>
      <w:r w:rsidRPr="006756D1">
        <w:rPr>
          <w:rFonts w:ascii="Arial" w:eastAsia="Times New Roman" w:hAnsi="Arial" w:cs="Arial"/>
          <w:color w:val="333333"/>
          <w:sz w:val="21"/>
          <w:szCs w:val="21"/>
        </w:rPr>
        <w:t>. War, Politics and Race: Reflections on Violence in the 'War on Terror'. </w:t>
      </w:r>
      <w:proofErr w:type="spellStart"/>
      <w:r w:rsidRPr="006756D1">
        <w:rPr>
          <w:rFonts w:ascii="Arial" w:eastAsia="Times New Roman" w:hAnsi="Arial" w:cs="Arial"/>
          <w:i/>
          <w:iCs/>
          <w:color w:val="333333"/>
          <w:sz w:val="21"/>
          <w:szCs w:val="21"/>
        </w:rPr>
        <w:t>Theoria</w:t>
      </w:r>
      <w:proofErr w:type="spellEnd"/>
      <w:r w:rsidRPr="006756D1">
        <w:rPr>
          <w:rFonts w:ascii="Arial" w:eastAsia="Times New Roman" w:hAnsi="Arial" w:cs="Arial"/>
          <w:i/>
          <w:iCs/>
          <w:color w:val="333333"/>
          <w:sz w:val="21"/>
          <w:szCs w:val="21"/>
        </w:rPr>
        <w:t>: A Journal of Social and Political Theory,</w:t>
      </w:r>
      <w:r w:rsidRPr="006756D1">
        <w:rPr>
          <w:rFonts w:ascii="Arial" w:eastAsia="Times New Roman" w:hAnsi="Arial" w:cs="Arial"/>
          <w:color w:val="333333"/>
          <w:sz w:val="21"/>
          <w:szCs w:val="21"/>
        </w:rPr>
        <w:t xml:space="preserve"> (110), 23-49. Retrieved from </w:t>
      </w:r>
      <w:hyperlink r:id="rId13" w:history="1">
        <w:r w:rsidRPr="00A4171E">
          <w:rPr>
            <w:rStyle w:val="Hyperlink"/>
            <w:rFonts w:ascii="Arial" w:eastAsia="Times New Roman" w:hAnsi="Arial" w:cs="Arial"/>
            <w:sz w:val="21"/>
            <w:szCs w:val="21"/>
          </w:rPr>
          <w:t>http://www.jstor.org/stable/41802327</w:t>
        </w:r>
      </w:hyperlink>
      <w:r>
        <w:rPr>
          <w:rFonts w:ascii="Arial" w:eastAsia="Times New Roman" w:hAnsi="Arial" w:cs="Arial"/>
          <w:color w:val="333333"/>
          <w:sz w:val="21"/>
          <w:szCs w:val="21"/>
        </w:rPr>
        <w:t xml:space="preserve"> </w:t>
      </w:r>
      <w:r>
        <w:t>Reagan KP</w:t>
      </w:r>
    </w:p>
    <w:p w14:paraId="78EF1BF9" w14:textId="77777777" w:rsidR="00BA072C" w:rsidRDefault="00BA072C" w:rsidP="00BA072C">
      <w:pPr>
        <w:rPr>
          <w:sz w:val="16"/>
        </w:rPr>
      </w:pPr>
      <w:r w:rsidRPr="00E86458">
        <w:rPr>
          <w:sz w:val="16"/>
        </w:rPr>
        <w:t xml:space="preserve">This is occurring not just in the most obvious sense—with the </w:t>
      </w:r>
      <w:r w:rsidRPr="00701A12">
        <w:rPr>
          <w:rStyle w:val="StyleUnderline"/>
        </w:rPr>
        <w:t>daily limitations of civil liberties and the reassertion of an aggressive sovereign power in the name of 'security'. The danger also lies in the term 'terrorism' itself: this is a mobile term that can be potentially extended and applied to virtually any form of anti-state or dissident activity.</w:t>
      </w:r>
      <w:r w:rsidRPr="00E86458">
        <w:rPr>
          <w:sz w:val="16"/>
        </w:rPr>
        <w:t xml:space="preserve">" The 'war on terror' thus becomes an ideological tool for governments to repress protest movements. </w:t>
      </w:r>
      <w:r w:rsidRPr="00701A12">
        <w:rPr>
          <w:rStyle w:val="StyleUnderline"/>
        </w:rPr>
        <w:t>Terrorism reaffirms the power and authority of the sovereign state by allowing it to marginal-</w:t>
      </w:r>
      <w:proofErr w:type="spellStart"/>
      <w:r w:rsidRPr="00701A12">
        <w:rPr>
          <w:rStyle w:val="StyleUnderline"/>
        </w:rPr>
        <w:t>ize</w:t>
      </w:r>
      <w:proofErr w:type="spellEnd"/>
      <w:r w:rsidRPr="00701A12">
        <w:rPr>
          <w:rStyle w:val="StyleUnderline"/>
        </w:rPr>
        <w:t xml:space="preserve"> its enemies, real or imagined: terrorism thus seems to work in a sort of structural relationship to the state, allowing the state to extend its power and functions.</w:t>
      </w:r>
      <w:r w:rsidRPr="00E86458">
        <w:rPr>
          <w:sz w:val="16"/>
        </w:rPr>
        <w:t xml:space="preserve"> Indeed, as Agamben argues</w:t>
      </w:r>
      <w:r w:rsidRPr="00701A12">
        <w:rPr>
          <w:rStyle w:val="StyleUnderline"/>
        </w:rPr>
        <w:t>, the provision of 'security</w:t>
      </w:r>
      <w:r w:rsidRPr="00E86458">
        <w:rPr>
          <w:sz w:val="16"/>
        </w:rPr>
        <w:t xml:space="preserve">', which was one among several of the state's functions, has now become its overriding function and sole prerogative. It has become, in other words, </w:t>
      </w:r>
      <w:r w:rsidRPr="00701A12">
        <w:rPr>
          <w:rStyle w:val="StyleUnderline"/>
        </w:rPr>
        <w:t>the ultimate standard of political legitimacy.</w:t>
      </w:r>
      <w:r w:rsidRPr="00E86458">
        <w:rPr>
          <w:sz w:val="16"/>
        </w:rPr>
        <w:t xml:space="preserve"> The overarching danger with this </w:t>
      </w:r>
      <w:r w:rsidRPr="00701A12">
        <w:rPr>
          <w:rStyle w:val="StyleUnderline"/>
        </w:rPr>
        <w:t xml:space="preserve">new security paradigm is in the way that the prerogative of security leads to a depoliticization of society: 'Because they require constant reference to the state of exception, measures of security work towards a growing depoliticization of </w:t>
      </w:r>
      <w:proofErr w:type="spellStart"/>
      <w:r w:rsidRPr="00701A12">
        <w:rPr>
          <w:rStyle w:val="StyleUnderline"/>
        </w:rPr>
        <w:t>soci-ety</w:t>
      </w:r>
      <w:proofErr w:type="spellEnd"/>
      <w:r w:rsidRPr="00701A12">
        <w:rPr>
          <w:rStyle w:val="StyleUnderline"/>
        </w:rPr>
        <w:t>.</w:t>
      </w:r>
      <w:r w:rsidRPr="00E86458">
        <w:rPr>
          <w:sz w:val="16"/>
        </w:rPr>
        <w:t xml:space="preserve"> In the long run they are irreconcilable with democracy.'" </w:t>
      </w:r>
      <w:r w:rsidRPr="00701A12">
        <w:rPr>
          <w:rStyle w:val="StyleUnderline"/>
        </w:rPr>
        <w:t>Not only does the war on terror, and the security paradigm that has emerged with it, pose a threat to democratic politics, the 'signifier' democracy is itself being used in a paradoxical way, to perpetuate this state of war</w:t>
      </w:r>
      <w:r w:rsidRPr="00E86458">
        <w:rPr>
          <w:sz w:val="16"/>
        </w:rPr>
        <w:t xml:space="preserve">. </w:t>
      </w:r>
      <w:r w:rsidRPr="00EE3CB0">
        <w:rPr>
          <w:rStyle w:val="Emphasis"/>
        </w:rPr>
        <w:t>'Democracy' functions as the standard bearer of the U.S.- led 'war on terror', which is fought in the name of preserving 'our democratic way of life' against the enemy who, as George W. Bush is fond of saying, 'hates freedom'. Thus, we are told that the only way to guarantee security at home is to promote democracy abroad. So not only does the export of democracy, or at least a specific version of it, serve as the pretext for violent regime change and the extension of the global hegemony of the United States, it also operates as a marker for what is politically acceptable today.</w:t>
      </w:r>
      <w:r w:rsidRPr="00FB3AC1">
        <w:rPr>
          <w:rStyle w:val="StyleUnderline"/>
        </w:rPr>
        <w:t>"</w:t>
      </w:r>
      <w:r w:rsidRPr="00E86458">
        <w:rPr>
          <w:sz w:val="16"/>
        </w:rPr>
        <w:t xml:space="preserve"> 'Democracy' as a signifier is used </w:t>
      </w:r>
      <w:r w:rsidRPr="00E86458">
        <w:rPr>
          <w:rStyle w:val="StyleUnderline"/>
        </w:rPr>
        <w:t>to enforce a series of discursive divisions between the 'civilized' West and 'barbaric' East</w:t>
      </w:r>
      <w:r w:rsidRPr="00E86458">
        <w:rPr>
          <w:sz w:val="16"/>
        </w:rPr>
        <w:t xml:space="preserve">, between the Judeo-Christian and Islamic, </w:t>
      </w:r>
      <w:r w:rsidRPr="00E86458">
        <w:rPr>
          <w:rStyle w:val="StyleUnderline"/>
        </w:rPr>
        <w:t>between `us' and 'them'</w:t>
      </w:r>
      <w:r w:rsidRPr="00E86458">
        <w:rPr>
          <w:sz w:val="16"/>
        </w:rPr>
        <w:t xml:space="preserve">. It is used to </w:t>
      </w:r>
      <w:r w:rsidRPr="00E86458">
        <w:rPr>
          <w:rStyle w:val="StyleUnderline"/>
        </w:rPr>
        <w:t xml:space="preserve">divide the political field, </w:t>
      </w:r>
      <w:proofErr w:type="spellStart"/>
      <w:r w:rsidRPr="00E86458">
        <w:rPr>
          <w:rStyle w:val="StyleUnderline"/>
        </w:rPr>
        <w:t>sepa</w:t>
      </w:r>
      <w:proofErr w:type="spellEnd"/>
      <w:r w:rsidRPr="00E86458">
        <w:rPr>
          <w:rStyle w:val="StyleUnderline"/>
        </w:rPr>
        <w:t>-rating democratic or 'democratizing' regimes from 'rogue states', those who may be subject to Western military intervention. In this sense, the global 'democratic' consensus is increasingly being sustained through war.</w:t>
      </w:r>
      <w:r w:rsidRPr="00E86458">
        <w:rPr>
          <w:sz w:val="16"/>
        </w:rPr>
        <w:t xml:space="preserve"> </w:t>
      </w:r>
      <w:r w:rsidRPr="00E86458">
        <w:rPr>
          <w:rStyle w:val="StyleUnderline"/>
        </w:rPr>
        <w:t xml:space="preserve">War </w:t>
      </w:r>
      <w:proofErr w:type="gramStart"/>
      <w:r w:rsidRPr="00E86458">
        <w:rPr>
          <w:rStyle w:val="StyleUnderline"/>
        </w:rPr>
        <w:t>can be seen as</w:t>
      </w:r>
      <w:proofErr w:type="gramEnd"/>
      <w:r w:rsidRPr="00E86458">
        <w:rPr>
          <w:rStyle w:val="StyleUnderline"/>
        </w:rPr>
        <w:t xml:space="preserve"> the secret referent and underside of Western democracy</w:t>
      </w:r>
      <w:r w:rsidRPr="00E86458">
        <w:rPr>
          <w:sz w:val="16"/>
        </w:rPr>
        <w:t xml:space="preserve">. Indeed, as Robert Latham shows, </w:t>
      </w:r>
      <w:r w:rsidRPr="00E86458">
        <w:rPr>
          <w:rStyle w:val="StyleUnderline"/>
        </w:rPr>
        <w:t>there is a structural link between a liberal-democracy and war-making</w:t>
      </w:r>
      <w:r w:rsidRPr="00E86458">
        <w:rPr>
          <w:sz w:val="16"/>
        </w:rPr>
        <w:t xml:space="preserve">. So far from a liberal international order being an order of peace, as Kant believed, </w:t>
      </w:r>
      <w:r w:rsidRPr="00E86458">
        <w:rPr>
          <w:rStyle w:val="StyleUnderline"/>
        </w:rPr>
        <w:t>war and military hegemony form the very conditions for sustaining and policing this order: Islands of liberal democratic peace have not only waged war on non-democracies, they have also been responsible</w:t>
      </w:r>
      <w:r w:rsidRPr="00E86458">
        <w:rPr>
          <w:sz w:val="16"/>
        </w:rPr>
        <w:t xml:space="preserve"> for—and arc uniquely </w:t>
      </w:r>
      <w:proofErr w:type="spellStart"/>
      <w:r w:rsidRPr="00E86458">
        <w:rPr>
          <w:sz w:val="16"/>
        </w:rPr>
        <w:t>suc-cessful</w:t>
      </w:r>
      <w:proofErr w:type="spellEnd"/>
      <w:r w:rsidRPr="00E86458">
        <w:rPr>
          <w:sz w:val="16"/>
        </w:rPr>
        <w:t xml:space="preserve"> at generating—</w:t>
      </w:r>
      <w:r w:rsidRPr="00E86458">
        <w:rPr>
          <w:rStyle w:val="StyleUnderline"/>
        </w:rPr>
        <w:t>high levels of global militarization and have contributed successfully to militarization</w:t>
      </w:r>
      <w:r w:rsidRPr="00E86458">
        <w:rPr>
          <w:sz w:val="16"/>
        </w:rPr>
        <w:t xml:space="preserve"> in, and conflict among, non-democratic states, conditions that can help undermine the successful spread of liberal democracy in the long term."</w:t>
      </w:r>
    </w:p>
    <w:p w14:paraId="08111BFE" w14:textId="77777777" w:rsidR="00BA072C" w:rsidRDefault="00BA072C" w:rsidP="00BA072C">
      <w:pPr>
        <w:pStyle w:val="Heading4"/>
      </w:pPr>
      <w:r>
        <w:t>The apocalyptic rhetoric when discussing terrorism creates specific discursive constructions that reinforce material conditions</w:t>
      </w:r>
    </w:p>
    <w:p w14:paraId="136B8E8E" w14:textId="77777777" w:rsidR="00BA072C" w:rsidRPr="000474FC" w:rsidRDefault="00BA072C" w:rsidP="00BA072C">
      <w:r w:rsidRPr="000474FC">
        <w:rPr>
          <w:rStyle w:val="Style13ptBold"/>
        </w:rPr>
        <w:t>Jackson</w:t>
      </w:r>
      <w:r w:rsidRPr="000474FC">
        <w:t xml:space="preserve">, R. </w:t>
      </w:r>
      <w:r w:rsidRPr="000474FC">
        <w:rPr>
          <w:rStyle w:val="Style13ptBold"/>
        </w:rPr>
        <w:t>(2005)</w:t>
      </w:r>
      <w:r w:rsidRPr="000474FC">
        <w:t>. Writing the war on terrorism: Language, politics and counter-terrorism. Manchester University Press.</w:t>
      </w:r>
      <w:r>
        <w:t xml:space="preserve"> Reagan KP</w:t>
      </w:r>
    </w:p>
    <w:p w14:paraId="2048A8AB" w14:textId="77777777" w:rsidR="00BA072C" w:rsidRPr="005134DE" w:rsidRDefault="00BA072C" w:rsidP="00BA072C">
      <w:pPr>
        <w:rPr>
          <w:sz w:val="14"/>
        </w:rPr>
      </w:pPr>
      <w:r w:rsidRPr="00F60E9B">
        <w:rPr>
          <w:rStyle w:val="StyleUnderline"/>
        </w:rPr>
        <w:t>In addition to all the concrete and tangible activity, the 'war on terrorism' consists of literally millions of pages of text, words and symbols that form the basis and rationale for the actions of officials.</w:t>
      </w:r>
      <w:r w:rsidRPr="005134DE">
        <w:rPr>
          <w:sz w:val="14"/>
        </w:rPr>
        <w:t xml:space="preserve"> Collectively, </w:t>
      </w:r>
      <w:r w:rsidRPr="00F60E9B">
        <w:rPr>
          <w:rStyle w:val="StyleUnderline"/>
        </w:rPr>
        <w:t xml:space="preserve">all these words and symbols constitute what we call a discourse - the discourse of the 'war on terrorism'. A discourse is a </w:t>
      </w:r>
      <w:proofErr w:type="gramStart"/>
      <w:r w:rsidRPr="00F60E9B">
        <w:rPr>
          <w:rStyle w:val="StyleUnderline"/>
        </w:rPr>
        <w:t>particular way</w:t>
      </w:r>
      <w:proofErr w:type="gramEnd"/>
      <w:r w:rsidRPr="00F60E9B">
        <w:rPr>
          <w:rStyle w:val="StyleUnderline"/>
        </w:rPr>
        <w:t xml:space="preserve"> of talking about and understanding the world that involves a limited number of statements and words, or a 'way of speaking which gives meaning to experiences from a particular perspective'</w:t>
      </w:r>
      <w:r w:rsidRPr="005134DE">
        <w:rPr>
          <w:sz w:val="14"/>
        </w:rPr>
        <w:t xml:space="preserve"> (Jorgensen and Phillips 2002: 157). Another way to think about discourse is as 'the kind of language used within a specific field' (Jorgensen and Phillips 2002: 66). For example. there are </w:t>
      </w:r>
      <w:proofErr w:type="gramStart"/>
      <w:r w:rsidRPr="005134DE">
        <w:rPr>
          <w:sz w:val="14"/>
        </w:rPr>
        <w:t>many different kinds of</w:t>
      </w:r>
      <w:proofErr w:type="gramEnd"/>
      <w:r w:rsidRPr="005134DE">
        <w:rPr>
          <w:sz w:val="14"/>
        </w:rPr>
        <w:t xml:space="preserve"> discourses in society: medical, scientific, media, educational, academic, religious, corporate, cultural and political discourses - to name a few. Each has its own terminology and </w:t>
      </w:r>
      <w:proofErr w:type="spellStart"/>
      <w:r w:rsidRPr="005134DE">
        <w:rPr>
          <w:sz w:val="14"/>
        </w:rPr>
        <w:t>specialised</w:t>
      </w:r>
      <w:proofErr w:type="spellEnd"/>
      <w:r w:rsidRPr="005134DE">
        <w:rPr>
          <w:sz w:val="14"/>
        </w:rPr>
        <w:t xml:space="preserve"> jargon. Its own unique ways of expressing Ideas and its own kinds of logic. assumptions and reasoning. </w:t>
      </w:r>
      <w:r w:rsidRPr="00F60E9B">
        <w:rPr>
          <w:rStyle w:val="StyleUnderline"/>
        </w:rPr>
        <w:t>Discourses are composed of (</w:t>
      </w:r>
      <w:proofErr w:type="gramStart"/>
      <w:r w:rsidRPr="00F60E9B">
        <w:rPr>
          <w:rStyle w:val="StyleUnderline"/>
        </w:rPr>
        <w:t>and also</w:t>
      </w:r>
      <w:proofErr w:type="gramEnd"/>
      <w:r w:rsidRPr="00F60E9B">
        <w:rPr>
          <w:rStyle w:val="StyleUnderline"/>
        </w:rPr>
        <w:t xml:space="preserve"> create) what we call discursive formations or constructions - groups of related statements about a subject that determine Its meaning</w:t>
      </w:r>
      <w:r>
        <w:rPr>
          <w:rStyle w:val="StyleUnderline"/>
        </w:rPr>
        <w:t>,</w:t>
      </w:r>
      <w:r w:rsidRPr="00F60E9B">
        <w:rPr>
          <w:rStyle w:val="StyleUnderline"/>
        </w:rPr>
        <w:t xml:space="preserve"> characteristics and relationship to other discursive formations.</w:t>
      </w:r>
      <w:r w:rsidRPr="005134DE">
        <w:rPr>
          <w:sz w:val="14"/>
        </w:rPr>
        <w:t xml:space="preserve"> For example, the </w:t>
      </w:r>
      <w:r w:rsidRPr="00F60E9B">
        <w:rPr>
          <w:rStyle w:val="StyleUnderline"/>
        </w:rPr>
        <w:t xml:space="preserve">notion of 'evil terrorists' so often referred to </w:t>
      </w:r>
      <w:r w:rsidRPr="00F60E9B">
        <w:rPr>
          <w:rStyle w:val="Emphasis"/>
        </w:rPr>
        <w:t>by President Bush is discursively constructed through a set of related statements which define who they are, what their essential nature is and how they are to be viewed and treated: 'evil terrorist' is a specific discursive construction</w:t>
      </w:r>
      <w:r w:rsidRPr="005134DE">
        <w:rPr>
          <w:sz w:val="14"/>
        </w:rPr>
        <w:t xml:space="preserve">. Moreover. </w:t>
      </w:r>
      <w:r w:rsidRPr="00F60E9B">
        <w:rPr>
          <w:rStyle w:val="Emphasis"/>
        </w:rPr>
        <w:t>within the discourse, the 'evil terrorist' construction is placed in direct relation to another discursive construction, namely. 'good' and 'innocent Americans'</w:t>
      </w:r>
      <w:r w:rsidRPr="005134DE">
        <w:rPr>
          <w:sz w:val="14"/>
        </w:rPr>
        <w:t xml:space="preserve">. Discourses may also be </w:t>
      </w:r>
      <w:r w:rsidRPr="00F60E9B">
        <w:rPr>
          <w:rStyle w:val="StyleUnderline"/>
        </w:rPr>
        <w:t xml:space="preserve">understood as a limited range of possible statements which promote a limited range of meaning: that is. discourses shape what it is possible and impossible to say </w:t>
      </w:r>
      <w:proofErr w:type="gramStart"/>
      <w:r w:rsidRPr="00F60E9B">
        <w:rPr>
          <w:rStyle w:val="StyleUnderline"/>
        </w:rPr>
        <w:t>in particular situations</w:t>
      </w:r>
      <w:proofErr w:type="gramEnd"/>
      <w:r w:rsidRPr="005134DE">
        <w:rPr>
          <w:sz w:val="14"/>
        </w:rPr>
        <w:t xml:space="preserve"> (Jorgensen and Phillips 2002: 157). In this sense, understanding specific discourses (like the 'war on terrorism') involves appreciating the rules guiding what can and cannot be said. and knowing what has been left out as well as what has been Included. The silences of a text are often as important as Its Inclusions (Rosenberg 2003: 4). For example, </w:t>
      </w:r>
      <w:r w:rsidRPr="00F60E9B">
        <w:rPr>
          <w:rStyle w:val="StyleUnderline"/>
        </w:rPr>
        <w:t>within the discourse of the 'war on terrorism' there is no mention of negotiation as a method of dealing with terrorism</w:t>
      </w:r>
      <w:r w:rsidRPr="005134DE">
        <w:rPr>
          <w:sz w:val="14"/>
        </w:rPr>
        <w:t xml:space="preserve"> (</w:t>
      </w:r>
      <w:proofErr w:type="gramStart"/>
      <w:r w:rsidRPr="005134DE">
        <w:rPr>
          <w:sz w:val="14"/>
        </w:rPr>
        <w:t>despite the fact that</w:t>
      </w:r>
      <w:proofErr w:type="gramEnd"/>
      <w:r w:rsidRPr="005134DE">
        <w:rPr>
          <w:sz w:val="14"/>
        </w:rPr>
        <w:t xml:space="preserve"> a great number of terrorist campaigns have been terminated in this manner). and to suggest that America negotiates with Osama bin Laden would seem somehow nonsensical. </w:t>
      </w:r>
      <w:r w:rsidRPr="00F60E9B">
        <w:rPr>
          <w:rStyle w:val="StyleUnderline"/>
        </w:rPr>
        <w:t xml:space="preserve">Although language is crucial to the notion of discourse. society (and politics) is not reducible to language and linguistic analysis alone. Discourses are </w:t>
      </w:r>
      <w:proofErr w:type="gramStart"/>
      <w:r w:rsidRPr="00F60E9B">
        <w:rPr>
          <w:rStyle w:val="StyleUnderline"/>
        </w:rPr>
        <w:t>actually broader</w:t>
      </w:r>
      <w:proofErr w:type="gramEnd"/>
      <w:r w:rsidRPr="00F60E9B">
        <w:rPr>
          <w:rStyle w:val="StyleUnderline"/>
        </w:rPr>
        <w:t xml:space="preserve"> than lust language, being constituted not Just in texts or words, but also in definite institutional and </w:t>
      </w:r>
      <w:proofErr w:type="spellStart"/>
      <w:r w:rsidRPr="00F60E9B">
        <w:rPr>
          <w:rStyle w:val="StyleUnderline"/>
        </w:rPr>
        <w:t>organisational</w:t>
      </w:r>
      <w:proofErr w:type="spellEnd"/>
      <w:r w:rsidRPr="00F60E9B">
        <w:rPr>
          <w:rStyle w:val="StyleUnderline"/>
        </w:rPr>
        <w:t xml:space="preserve"> practices</w:t>
      </w:r>
      <w:r w:rsidRPr="005134DE">
        <w:rPr>
          <w:sz w:val="14"/>
        </w:rPr>
        <w:t xml:space="preserve"> — what we call discursive practices (Hodgson 2000: 62). For example. an educational discourse includes not Just the language and content of curriculum and school texts, but also the physical arrangement of the classrooms, the shape of the tables, school songs and mottos, disciplinary practices, school uniforms and dress codes, underlying teaching philosophies and the like. </w:t>
      </w:r>
      <w:r w:rsidRPr="00F60E9B">
        <w:rPr>
          <w:rStyle w:val="StyleUnderline"/>
        </w:rPr>
        <w:t xml:space="preserve">A political discourse similarly involves not just speeches by politicians, or their pamphlets and writings, but also the symbols they appropriate (flags. </w:t>
      </w:r>
      <w:proofErr w:type="spellStart"/>
      <w:r w:rsidRPr="00F60E9B">
        <w:rPr>
          <w:rStyle w:val="StyleUnderline"/>
        </w:rPr>
        <w:t>colours</w:t>
      </w:r>
      <w:proofErr w:type="spellEnd"/>
      <w:r w:rsidRPr="00F60E9B">
        <w:rPr>
          <w:rStyle w:val="StyleUnderline"/>
        </w:rPr>
        <w:t xml:space="preserve">, dress codes. insignia). the myths and histories they refer to. the laws they pass, the </w:t>
      </w:r>
      <w:proofErr w:type="spellStart"/>
      <w:r w:rsidRPr="00F60E9B">
        <w:rPr>
          <w:rStyle w:val="StyleUnderline"/>
        </w:rPr>
        <w:t>organisational</w:t>
      </w:r>
      <w:proofErr w:type="spellEnd"/>
      <w:r w:rsidRPr="00F60E9B">
        <w:rPr>
          <w:rStyle w:val="StyleUnderline"/>
        </w:rPr>
        <w:t xml:space="preserve"> structures they create,</w:t>
      </w:r>
      <w:r w:rsidRPr="005134DE">
        <w:rPr>
          <w:sz w:val="14"/>
        </w:rPr>
        <w:t xml:space="preserve"> </w:t>
      </w:r>
      <w:r w:rsidRPr="00F60E9B">
        <w:rPr>
          <w:rStyle w:val="Emphasis"/>
        </w:rPr>
        <w:t>the decision-making procedures they follow and the actions they undertake</w:t>
      </w:r>
      <w:r w:rsidRPr="005134DE">
        <w:rPr>
          <w:sz w:val="14"/>
        </w:rPr>
        <w:t xml:space="preserve"> (marches. demonstrations, boycotts). </w:t>
      </w:r>
      <w:r w:rsidRPr="00F60E9B">
        <w:rPr>
          <w:rStyle w:val="Emphasis"/>
        </w:rPr>
        <w:t xml:space="preserve">Discourses can </w:t>
      </w:r>
      <w:proofErr w:type="gramStart"/>
      <w:r w:rsidRPr="00F60E9B">
        <w:rPr>
          <w:rStyle w:val="Emphasis"/>
        </w:rPr>
        <w:t>be considered to be</w:t>
      </w:r>
      <w:proofErr w:type="gramEnd"/>
      <w:r w:rsidRPr="00F60E9B">
        <w:rPr>
          <w:rStyle w:val="Emphasis"/>
        </w:rPr>
        <w:t xml:space="preserve"> art amalgam of material practices and forms of language and knowledge where each reinforces the other in a continuous cycle</w:t>
      </w:r>
      <w:r w:rsidRPr="005134DE">
        <w:rPr>
          <w:sz w:val="14"/>
        </w:rPr>
        <w:t xml:space="preserve">. In politics. for example. the presidential seal and the flag powerfully reinforce the words of any official speaking at the White House press office podium. When the words, symbols and traditional deference shown by attending Journalists are all combined, a White House press conference becomes a powerful and authoritative act of truth creation in society — </w:t>
      </w:r>
      <w:r w:rsidRPr="00F60E9B">
        <w:rPr>
          <w:rStyle w:val="StyleUnderline"/>
        </w:rPr>
        <w:t>even if the 'facts' being discussed can later be shown to be false</w:t>
      </w:r>
      <w:r w:rsidRPr="005134DE">
        <w:rPr>
          <w:sz w:val="14"/>
        </w:rPr>
        <w:t xml:space="preserve">. </w:t>
      </w:r>
      <w:r w:rsidRPr="00F60E9B">
        <w:rPr>
          <w:rStyle w:val="Emphasis"/>
        </w:rPr>
        <w:t>Political discourses are constructed and employed for specific purposes</w:t>
      </w:r>
      <w:r>
        <w:rPr>
          <w:rStyle w:val="Emphasis"/>
        </w:rPr>
        <w:t xml:space="preserve">, </w:t>
      </w:r>
      <w:r w:rsidRPr="00F60E9B">
        <w:rPr>
          <w:rStyle w:val="Emphasis"/>
        </w:rPr>
        <w:t>most importantly, the creation</w:t>
      </w:r>
      <w:r>
        <w:rPr>
          <w:rStyle w:val="Emphasis"/>
        </w:rPr>
        <w:t>,</w:t>
      </w:r>
      <w:r w:rsidRPr="00F60E9B">
        <w:rPr>
          <w:rStyle w:val="Emphasis"/>
        </w:rPr>
        <w:t xml:space="preserve"> maintenance and extension of power</w:t>
      </w:r>
      <w:r w:rsidRPr="005134DE">
        <w:rPr>
          <w:sz w:val="14"/>
        </w:rPr>
        <w:t xml:space="preserve">. </w:t>
      </w:r>
      <w:r w:rsidRPr="00F60E9B">
        <w:rPr>
          <w:rStyle w:val="StyleUnderline"/>
        </w:rPr>
        <w:t xml:space="preserve">Discourses are an exercise of power: that is, they try to become dominant or hegemonic by discrediting alternative or rival discourses, by promoting themselves as the full and final truth and by drowning out the sound of any other discourse. A hegemonic political discourse then is one where the public debate uses mainly the language. terms. ideas and 'knowledge' of the dominant discourse, and where alternative words and meanings are rarely </w:t>
      </w:r>
      <w:proofErr w:type="gramStart"/>
      <w:r w:rsidRPr="00F60E9B">
        <w:rPr>
          <w:rStyle w:val="StyleUnderline"/>
        </w:rPr>
        <w:t>found</w:t>
      </w:r>
      <w:proofErr w:type="gramEnd"/>
      <w:r w:rsidRPr="00F60E9B">
        <w:rPr>
          <w:rStyle w:val="StyleUnderline"/>
        </w:rPr>
        <w:t xml:space="preserve"> and dissenting voices arc almost never heard.</w:t>
      </w:r>
      <w:r w:rsidRPr="005134DE">
        <w:rPr>
          <w:sz w:val="14"/>
        </w:rPr>
        <w:t xml:space="preserve"> </w:t>
      </w:r>
      <w:r w:rsidRPr="00F60E9B">
        <w:rPr>
          <w:rStyle w:val="StyleUnderline"/>
        </w:rPr>
        <w:t>The 'war on terrorism' is currently one of a great many kinds of political discourses, and It is attempting — with considerable success — to become hegemonic over alternative discourses</w:t>
      </w:r>
      <w:r w:rsidRPr="005134DE">
        <w:rPr>
          <w:sz w:val="14"/>
        </w:rPr>
        <w:t>, such as pacifist, human rights based. feminist. environmentalist or anti-</w:t>
      </w:r>
      <w:proofErr w:type="spellStart"/>
      <w:r w:rsidRPr="005134DE">
        <w:rPr>
          <w:sz w:val="14"/>
        </w:rPr>
        <w:t>globalistition</w:t>
      </w:r>
      <w:proofErr w:type="spellEnd"/>
      <w:r w:rsidRPr="005134DE">
        <w:rPr>
          <w:sz w:val="14"/>
        </w:rPr>
        <w:t xml:space="preserve"> discourses. Importantly. </w:t>
      </w:r>
      <w:r w:rsidRPr="00F60E9B">
        <w:rPr>
          <w:rStyle w:val="StyleUnderline"/>
        </w:rPr>
        <w:t>Discourses, particularly political discourses, are not monolithic nor are they ever totally hegemonic: there are always contestations and sites of audiences</w:t>
      </w:r>
      <w:r w:rsidRPr="005134DE">
        <w:rPr>
          <w:sz w:val="14"/>
        </w:rPr>
        <w:t xml:space="preserve">, and such effect acquires a greater urgency </w:t>
      </w:r>
      <w:proofErr w:type="gramStart"/>
      <w:r w:rsidRPr="005134DE">
        <w:rPr>
          <w:sz w:val="14"/>
        </w:rPr>
        <w:t>In</w:t>
      </w:r>
      <w:proofErr w:type="gramEnd"/>
      <w:r w:rsidRPr="005134DE">
        <w:rPr>
          <w:sz w:val="14"/>
        </w:rPr>
        <w:t xml:space="preserve"> the drama of terrorism' (Crenshaw 1995: 7). </w:t>
      </w:r>
      <w:r w:rsidRPr="00F60E9B">
        <w:rPr>
          <w:rStyle w:val="StyleUnderline"/>
        </w:rPr>
        <w:t>More than affecting perceptions language also structures cognition — it affects the way we think. and particularly how we make strategic choices</w:t>
      </w:r>
      <w:r w:rsidRPr="005134DE">
        <w:rPr>
          <w:sz w:val="14"/>
        </w:rPr>
        <w:t xml:space="preserve">. By </w:t>
      </w:r>
      <w:r w:rsidRPr="00F60E9B">
        <w:rPr>
          <w:rStyle w:val="Emphasis"/>
        </w:rPr>
        <w:t>using a restricted set of words and word formations</w:t>
      </w:r>
      <w:r w:rsidRPr="005134DE">
        <w:rPr>
          <w:sz w:val="14"/>
        </w:rPr>
        <w:t xml:space="preserve">. some choices can appear perfectly reasonable and commonsensical while others appear absurd. </w:t>
      </w:r>
      <w:r w:rsidRPr="00F60E9B">
        <w:rPr>
          <w:rStyle w:val="StyleUnderline"/>
        </w:rPr>
        <w:t xml:space="preserve">Expressed another way, the language we use at any given moment privileges one viewpoint over others, </w:t>
      </w:r>
      <w:proofErr w:type="spellStart"/>
      <w:r w:rsidRPr="00F60E9B">
        <w:rPr>
          <w:rStyle w:val="StyleUnderline"/>
        </w:rPr>
        <w:t>naturalising</w:t>
      </w:r>
      <w:proofErr w:type="spellEnd"/>
      <w:r w:rsidRPr="00F60E9B">
        <w:rPr>
          <w:rStyle w:val="StyleUnderline"/>
        </w:rPr>
        <w:t xml:space="preserve"> some understandings as rational and others as nonsensical </w:t>
      </w:r>
      <w:r w:rsidRPr="005134DE">
        <w:rPr>
          <w:sz w:val="14"/>
        </w:rPr>
        <w:t>(Foucault 1977). For example. a political party may state that it aims to promote an environmentally friendly energy policy. It goes on to use ecological language to promote its policy, speaking about 'clean' energy. 'renewable sources'. 'environmental safety'. '</w:t>
      </w:r>
      <w:proofErr w:type="spellStart"/>
      <w:r w:rsidRPr="005134DE">
        <w:rPr>
          <w:sz w:val="14"/>
        </w:rPr>
        <w:t>sustalnability</w:t>
      </w:r>
      <w:proofErr w:type="spellEnd"/>
      <w:r w:rsidRPr="005134DE">
        <w:rPr>
          <w:sz w:val="14"/>
        </w:rPr>
        <w:t xml:space="preserve">' and the like. Employing this language. the choice of wind or solar power would appear to be a natural and logical solution: to suggest more fossil fuel burners. or nuclear power stations would seem somehow inappropriate. </w:t>
      </w:r>
      <w:r w:rsidRPr="00F60E9B">
        <w:rPr>
          <w:rStyle w:val="Emphasis"/>
        </w:rPr>
        <w:t xml:space="preserve">The language of the 'war on terrorism' has a similar effect, namely. it makes some strategic options seem rational and logical and others seem absurd, even taboo: attacking those states that </w:t>
      </w:r>
      <w:proofErr w:type="spellStart"/>
      <w:r w:rsidRPr="00F60E9B">
        <w:rPr>
          <w:rStyle w:val="Emphasis"/>
        </w:rPr>
        <w:t>harbour</w:t>
      </w:r>
      <w:proofErr w:type="spellEnd"/>
      <w:r w:rsidRPr="00F60E9B">
        <w:rPr>
          <w:rStyle w:val="Emphasis"/>
        </w:rPr>
        <w:t xml:space="preserve"> and support terrorists seems reasonable, while engaging in any kind of dialogue with so-called terrorists would seem somehow nonsensical or even treasonous</w:t>
      </w:r>
      <w:r w:rsidRPr="005134DE">
        <w:rPr>
          <w:sz w:val="14"/>
        </w:rPr>
        <w:t xml:space="preserve">. Third, </w:t>
      </w:r>
      <w:r w:rsidRPr="00F60E9B">
        <w:rPr>
          <w:rStyle w:val="Emphasis"/>
        </w:rPr>
        <w:t>because language structures both our perceptions and our cognition</w:t>
      </w:r>
      <w:r w:rsidRPr="005134DE">
        <w:rPr>
          <w:sz w:val="14"/>
        </w:rPr>
        <w:t xml:space="preserve">. it also affects our emotions. It is in an important sense. the place where our </w:t>
      </w:r>
      <w:r w:rsidRPr="00F60E9B">
        <w:rPr>
          <w:rStyle w:val="StyleUnderline"/>
        </w:rPr>
        <w:t>psychic and social lives intersec</w:t>
      </w:r>
      <w:r w:rsidRPr="005134DE">
        <w:rPr>
          <w:sz w:val="14"/>
        </w:rPr>
        <w:t xml:space="preserve">t. Certain words or combinations of words can make us feel anxious, fearful, angry or joyful. This generates immense power for those that deploy them. Politicians and propagandists have known this for a long time, and in fact, we see it almost every day in </w:t>
      </w:r>
      <w:proofErr w:type="spellStart"/>
      <w:proofErr w:type="gramStart"/>
      <w:r w:rsidRPr="005134DE">
        <w:rPr>
          <w:sz w:val="14"/>
        </w:rPr>
        <w:t>peoples</w:t>
      </w:r>
      <w:proofErr w:type="spellEnd"/>
      <w:proofErr w:type="gramEnd"/>
      <w:r w:rsidRPr="005134DE">
        <w:rPr>
          <w:sz w:val="14"/>
        </w:rPr>
        <w:t xml:space="preserve"> reactions to the use of certain words in the media, such as '</w:t>
      </w:r>
      <w:proofErr w:type="spellStart"/>
      <w:r w:rsidRPr="005134DE">
        <w:rPr>
          <w:sz w:val="14"/>
        </w:rPr>
        <w:t>paedophile</w:t>
      </w:r>
      <w:proofErr w:type="spellEnd"/>
      <w:r w:rsidRPr="005134DE">
        <w:rPr>
          <w:sz w:val="14"/>
        </w:rPr>
        <w:t xml:space="preserve">'. 'AIDS'. 'murder'. 'weapons of mass destruction' and 'terrorist'. </w:t>
      </w:r>
      <w:r w:rsidRPr="00F60E9B">
        <w:rPr>
          <w:rStyle w:val="StyleUnderline"/>
        </w:rPr>
        <w:t xml:space="preserve">The use of </w:t>
      </w:r>
      <w:proofErr w:type="gramStart"/>
      <w:r w:rsidRPr="00F60E9B">
        <w:rPr>
          <w:rStyle w:val="StyleUnderline"/>
        </w:rPr>
        <w:t>particular terms</w:t>
      </w:r>
      <w:proofErr w:type="gramEnd"/>
      <w:r w:rsidRPr="00F60E9B">
        <w:rPr>
          <w:rStyle w:val="StyleUnderline"/>
        </w:rPr>
        <w:t xml:space="preserve"> by politicians is most often directly intended to create a definite kind of public emotion, such as outrage, sympathy or fear</w:t>
      </w:r>
      <w:r w:rsidRPr="005134DE">
        <w:rPr>
          <w:sz w:val="14"/>
        </w:rPr>
        <w:t xml:space="preserve">. In the lead-up to the Second Gulf War, the danger posed by Saddam's 'weapons of mass destruction', with his 'chemical and biological agents' which were 'capable of being launched in forty-five minutes' was spoken of almost daily to create a sufficient level of public anxiety. and hence, support for a war against Iraq. </w:t>
      </w:r>
      <w:r w:rsidRPr="005134DE">
        <w:rPr>
          <w:rStyle w:val="StyleUnderline"/>
        </w:rPr>
        <w:t xml:space="preserve">One final reason why words cannot be considered neutral is because words have histories. This is because in themselves, words have no inherent meaning: rather, they </w:t>
      </w:r>
      <w:proofErr w:type="gramStart"/>
      <w:r w:rsidRPr="005134DE">
        <w:rPr>
          <w:rStyle w:val="StyleUnderline"/>
        </w:rPr>
        <w:t>have to</w:t>
      </w:r>
      <w:proofErr w:type="gramEnd"/>
      <w:r w:rsidRPr="005134DE">
        <w:rPr>
          <w:rStyle w:val="StyleUnderline"/>
        </w:rPr>
        <w:t xml:space="preserve"> acquire meaning in their own discursive setting </w:t>
      </w:r>
      <w:r w:rsidRPr="005134DE">
        <w:rPr>
          <w:sz w:val="14"/>
        </w:rPr>
        <w:t xml:space="preserve">(Collins and Glover 2002: 9-10). </w:t>
      </w:r>
      <w:r w:rsidRPr="005134DE">
        <w:rPr>
          <w:rStyle w:val="StyleUnderline"/>
        </w:rPr>
        <w:t>The process by which words obtain meaning is often lengthy and takes place through repetition and their careful and selective use in specific contexts</w:t>
      </w:r>
      <w:r w:rsidRPr="005134DE">
        <w:rPr>
          <w:sz w:val="14"/>
        </w:rPr>
        <w:t>. For example, the use of the terms '</w:t>
      </w:r>
      <w:proofErr w:type="spellStart"/>
      <w:r w:rsidRPr="005134DE">
        <w:rPr>
          <w:sz w:val="14"/>
        </w:rPr>
        <w:t>civilised</w:t>
      </w:r>
      <w:proofErr w:type="spellEnd"/>
      <w:r w:rsidRPr="005134DE">
        <w:rPr>
          <w:sz w:val="14"/>
        </w:rPr>
        <w:t xml:space="preserve">' and 'barbarous' cannot avoid invoking the history of these words as they were applied by Christian Europe in the Middle Ages, and by imperialists and colonists in the last century. There is a history to their meaning that affects their usage </w:t>
      </w:r>
      <w:proofErr w:type="gramStart"/>
      <w:r w:rsidRPr="005134DE">
        <w:rPr>
          <w:sz w:val="14"/>
        </w:rPr>
        <w:t>In</w:t>
      </w:r>
      <w:proofErr w:type="gramEnd"/>
      <w:r w:rsidRPr="005134DE">
        <w:rPr>
          <w:sz w:val="14"/>
        </w:rPr>
        <w:t xml:space="preserve"> a contemporary context. In other cases. words can take on new meanings. </w:t>
      </w:r>
      <w:r w:rsidRPr="005134DE">
        <w:rPr>
          <w:rStyle w:val="StyleUnderline"/>
        </w:rPr>
        <w:t>The history of the word 'terrorist' or 'terrorism' is a pertinent example of this process</w:t>
      </w:r>
      <w:r w:rsidRPr="005134DE">
        <w:rPr>
          <w:sz w:val="14"/>
        </w:rPr>
        <w:t xml:space="preserve">. Initially. the word was used to describe the actions of states against their own people: </w:t>
      </w:r>
      <w:proofErr w:type="gramStart"/>
      <w:r w:rsidRPr="005134DE">
        <w:rPr>
          <w:sz w:val="14"/>
        </w:rPr>
        <w:t>the</w:t>
      </w:r>
      <w:proofErr w:type="gramEnd"/>
      <w:r w:rsidRPr="005134DE">
        <w:rPr>
          <w:sz w:val="14"/>
        </w:rPr>
        <w:t xml:space="preserve"> Great Terror of the French Revolution: Stalin's purges: the Nast terror state. To a lesser extent. It was also used to describe the actions of some anarchists of the late nineteenth century. Since the 1960s however. government officials, the media and many academics have used the term to </w:t>
      </w:r>
      <w:proofErr w:type="spellStart"/>
      <w:r w:rsidRPr="005134DE">
        <w:rPr>
          <w:sz w:val="14"/>
        </w:rPr>
        <w:t>characterise</w:t>
      </w:r>
      <w:proofErr w:type="spellEnd"/>
      <w:r w:rsidRPr="005134DE">
        <w:rPr>
          <w:sz w:val="14"/>
        </w:rPr>
        <w:t xml:space="preserve"> the use of violence by small groups of dissidents or revolutionaries to intimidate or influence the state. This strategic and repetitious usage has given the term a new popular meaning: the word </w:t>
      </w:r>
      <w:r w:rsidRPr="005134DE">
        <w:rPr>
          <w:rStyle w:val="StyleUnderline"/>
        </w:rPr>
        <w:t>'terrorist' is hardly ever used now to describe state policies of repression or intimidation</w:t>
      </w:r>
      <w:r>
        <w:rPr>
          <w:rStyle w:val="StyleUnderline"/>
        </w:rPr>
        <w:t>,</w:t>
      </w:r>
      <w:r w:rsidRPr="005134DE">
        <w:rPr>
          <w:rStyle w:val="StyleUnderline"/>
        </w:rPr>
        <w:t xml:space="preserve"> but instead is almost exclusively used to describe the illegitimate acts of Individuals or small groups of dissidents</w:t>
      </w:r>
      <w:r w:rsidRPr="005134DE">
        <w:rPr>
          <w:sz w:val="14"/>
        </w:rPr>
        <w:t>. Although there are some who contest this new popular meaning of 'terrorism' and who think it should be applied equally to certain kinds of governments and government policies (see Chomsky 2001, 2002). In most people's minds the term applies to individuals and small groups engaged in violently opposing the state. Because words have histories, the act of naming things is always a highly charged process that can have serious political and social consequences. For example. a march by anti-</w:t>
      </w:r>
      <w:proofErr w:type="spellStart"/>
      <w:r w:rsidRPr="005134DE">
        <w:rPr>
          <w:sz w:val="14"/>
        </w:rPr>
        <w:t>globaltsation</w:t>
      </w:r>
      <w:proofErr w:type="spellEnd"/>
      <w:r w:rsidRPr="005134DE">
        <w:rPr>
          <w:sz w:val="14"/>
        </w:rPr>
        <w:t xml:space="preserve"> protesters may be described as a 'mainly peaceful protest' by the media and politicians. In which case it will be thought of as orderly and legitimate. Other similar events may then be treated sensitively and proportionately by the police. The same event however, may also be described as an 'anarchist riot', which will then mark it as disorderly. unlawful and illegitimate. The police may then respond by using disproportionate force against subsequent marches. The different names for the same event may generate contrasting perceptions and responses. </w:t>
      </w:r>
      <w:r w:rsidRPr="005134DE">
        <w:rPr>
          <w:rStyle w:val="StyleUnderline"/>
        </w:rPr>
        <w:t>This effect of naming is especially powerful in terms of political violence because to 'call an act of political violence terrorist is not merely to describe it but to judge it'</w:t>
      </w:r>
      <w:r w:rsidRPr="005134DE">
        <w:rPr>
          <w:sz w:val="14"/>
        </w:rPr>
        <w:t xml:space="preserve"> (Rubenstein 1987: 17). </w:t>
      </w:r>
      <w:r w:rsidRPr="005134DE">
        <w:rPr>
          <w:rStyle w:val="StyleUnderline"/>
        </w:rPr>
        <w:t>Consider the difference between calling the killing of an abortion doctor 'a murder' and calling It 'an act of terrorism': the two names for the same act have very contrasting meanings and would likely elicit very different responses.</w:t>
      </w:r>
      <w:r w:rsidRPr="005134DE">
        <w:rPr>
          <w:sz w:val="14"/>
        </w:rPr>
        <w:t xml:space="preserve"> The 'murder' of the doctor would most likely result </w:t>
      </w:r>
      <w:proofErr w:type="gramStart"/>
      <w:r w:rsidRPr="005134DE">
        <w:rPr>
          <w:sz w:val="14"/>
        </w:rPr>
        <w:t>In</w:t>
      </w:r>
      <w:proofErr w:type="gramEnd"/>
      <w:r w:rsidRPr="005134DE">
        <w:rPr>
          <w:sz w:val="14"/>
        </w:rPr>
        <w:t xml:space="preserve"> a police investigation, while the 'terrorist killing' of the doctor would result in the </w:t>
      </w:r>
      <w:proofErr w:type="spellStart"/>
      <w:r w:rsidRPr="005134DE">
        <w:rPr>
          <w:sz w:val="14"/>
        </w:rPr>
        <w:t>mobilisation</w:t>
      </w:r>
      <w:proofErr w:type="spellEnd"/>
      <w:r w:rsidRPr="005134DE">
        <w:rPr>
          <w:sz w:val="14"/>
        </w:rPr>
        <w:t xml:space="preserve"> of the FBI counter-terrorism unit. Expressed another way, </w:t>
      </w:r>
      <w:r w:rsidRPr="005134DE">
        <w:rPr>
          <w:rStyle w:val="Emphasis"/>
        </w:rPr>
        <w:t>we can say that language has a reality-making effect: it is a way of constructing reality and not merely reflecting it</w:t>
      </w:r>
      <w:r w:rsidRPr="005134DE">
        <w:rPr>
          <w:sz w:val="14"/>
        </w:rPr>
        <w:t xml:space="preserve">. </w:t>
      </w:r>
      <w:r w:rsidRPr="005134DE">
        <w:rPr>
          <w:rStyle w:val="Emphasis"/>
        </w:rPr>
        <w:t>Because language affects perception</w:t>
      </w:r>
      <w:r>
        <w:rPr>
          <w:rStyle w:val="Emphasis"/>
        </w:rPr>
        <w:t>,</w:t>
      </w:r>
      <w:r w:rsidRPr="005134DE">
        <w:rPr>
          <w:rStyle w:val="Emphasis"/>
        </w:rPr>
        <w:t xml:space="preserve"> cognition and emotion</w:t>
      </w:r>
      <w:r>
        <w:rPr>
          <w:rStyle w:val="Emphasis"/>
        </w:rPr>
        <w:t>,</w:t>
      </w:r>
      <w:r w:rsidRPr="005134DE">
        <w:rPr>
          <w:rStyle w:val="Emphasis"/>
        </w:rPr>
        <w:t xml:space="preserve"> it inevitably also affects concrete political action: It has consequences for social processes and structures.</w:t>
      </w:r>
      <w:r w:rsidRPr="005134DE">
        <w:rPr>
          <w:sz w:val="14"/>
        </w:rPr>
        <w:t xml:space="preserve"> In the study of other forms of political violence - wars. genocide. insurgency - for example, scholars have started to </w:t>
      </w:r>
      <w:proofErr w:type="spellStart"/>
      <w:r w:rsidRPr="005134DE">
        <w:rPr>
          <w:sz w:val="14"/>
        </w:rPr>
        <w:t>recognise</w:t>
      </w:r>
      <w:proofErr w:type="spellEnd"/>
      <w:r w:rsidRPr="005134DE">
        <w:rPr>
          <w:sz w:val="14"/>
        </w:rPr>
        <w:t xml:space="preserve"> that wars cannot be fought without the willing participation of large numbers of individuals from across the social spectrum. </w:t>
      </w:r>
      <w:r w:rsidRPr="005134DE">
        <w:rPr>
          <w:rStyle w:val="StyleUnderline"/>
        </w:rPr>
        <w:t xml:space="preserve">Enlisting such support requires altering the perception of individuals to comprehend the need for employing force, structuring their cognition so it appears as a reasonable and logical course of action and arousing them </w:t>
      </w:r>
      <w:proofErr w:type="gramStart"/>
      <w:r w:rsidRPr="005134DE">
        <w:rPr>
          <w:rStyle w:val="StyleUnderline"/>
        </w:rPr>
        <w:t>emotionally</w:t>
      </w:r>
      <w:proofErr w:type="gramEnd"/>
      <w:r w:rsidRPr="005134DE">
        <w:rPr>
          <w:rStyle w:val="StyleUnderline"/>
        </w:rPr>
        <w:t xml:space="preserve"> so they will participate or at least acquiesce to the violenc</w:t>
      </w:r>
      <w:r w:rsidRPr="005134DE">
        <w:rPr>
          <w:sz w:val="14"/>
        </w:rPr>
        <w:t>e. Bringing about such a profound change in so many Individuals entails the construction of an entire vocabulary - a whole new language - which comes to replace normal modes of talking and thinking. For example. to make possible the civil war in the former Yugoslavia. people had to start talking about themselves as 'Croats'. 'Serbs' and 'Muslims'. Instead of '</w:t>
      </w:r>
      <w:proofErr w:type="spellStart"/>
      <w:r w:rsidRPr="005134DE">
        <w:rPr>
          <w:sz w:val="14"/>
        </w:rPr>
        <w:t>Yugoslays</w:t>
      </w:r>
      <w:proofErr w:type="spellEnd"/>
      <w:r w:rsidRPr="005134DE">
        <w:rPr>
          <w:sz w:val="14"/>
        </w:rPr>
        <w:t xml:space="preserve">'. They then had to talk about each other as 'historical enemies' rather than as friends and </w:t>
      </w:r>
      <w:proofErr w:type="spellStart"/>
      <w:r w:rsidRPr="005134DE">
        <w:rPr>
          <w:sz w:val="14"/>
        </w:rPr>
        <w:t>neighbours</w:t>
      </w:r>
      <w:proofErr w:type="spellEnd"/>
      <w:r w:rsidRPr="005134DE">
        <w:rPr>
          <w:sz w:val="14"/>
        </w:rPr>
        <w:t xml:space="preserve">. Finally, they had to start thinking about each other as 'threats' and a 'danger' as opposed to fellow citizens (see Wilmer 2002). The leader of Yugoslavia. </w:t>
      </w:r>
      <w:proofErr w:type="gramStart"/>
      <w:r w:rsidRPr="005134DE">
        <w:rPr>
          <w:sz w:val="14"/>
        </w:rPr>
        <w:t>Slobodan Milosevic,</w:t>
      </w:r>
      <w:proofErr w:type="gramEnd"/>
      <w:r w:rsidRPr="005134DE">
        <w:rPr>
          <w:sz w:val="14"/>
        </w:rPr>
        <w:t xml:space="preserve"> achieved this transformation In people's speech through the public repetition over several years of a new kind of vocabulary based on these ideas that deliberately manipulated peoples' perceptions and emotions: he was aided by a media that endlessly repeated and amplified the words. and by supporters in the churches. schools. universities, cultural associations, unions and other places of social interaction</w:t>
      </w:r>
      <w:r w:rsidRPr="005134DE">
        <w:rPr>
          <w:rStyle w:val="StyleUnderline"/>
        </w:rPr>
        <w:t>. The method I have employed to examine the language of the 'war on terrorism' is known broadly as critical discourse analysis</w:t>
      </w:r>
      <w:r w:rsidRPr="005134DE">
        <w:rPr>
          <w:sz w:val="14"/>
        </w:rPr>
        <w:t xml:space="preserve">. This approach Is at once both a technique for </w:t>
      </w:r>
      <w:proofErr w:type="spellStart"/>
      <w:r w:rsidRPr="005134DE">
        <w:rPr>
          <w:sz w:val="14"/>
        </w:rPr>
        <w:t>analysing</w:t>
      </w:r>
      <w:proofErr w:type="spellEnd"/>
      <w:r w:rsidRPr="005134DE">
        <w:rPr>
          <w:sz w:val="14"/>
        </w:rPr>
        <w:t xml:space="preserve"> specific texts or speech acts. and </w:t>
      </w:r>
      <w:r w:rsidRPr="005134DE">
        <w:rPr>
          <w:rStyle w:val="StyleUnderline"/>
        </w:rPr>
        <w:t xml:space="preserve">a way of understanding the relationship between discourse and social and political phenomena. By engaging in concrete. linguistic textual analysis - that Is. by doing systematic analyses of spoken and written language - </w:t>
      </w:r>
      <w:r w:rsidRPr="005134DE">
        <w:rPr>
          <w:rStyle w:val="Emphasis"/>
        </w:rPr>
        <w:t>critical discourse analysis aims to shed light on the links between texts and societal practices and structures. or, the linguistic-discursive dimension of social action</w:t>
      </w:r>
      <w:r w:rsidRPr="005134DE">
        <w:rPr>
          <w:sz w:val="14"/>
        </w:rPr>
        <w:t xml:space="preserve"> (Jorgensen and Phillips 2002: 60-71). The approach is based on </w:t>
      </w:r>
      <w:proofErr w:type="gramStart"/>
      <w:r w:rsidRPr="005134DE">
        <w:rPr>
          <w:sz w:val="14"/>
        </w:rPr>
        <w:t>a number of</w:t>
      </w:r>
      <w:proofErr w:type="gramEnd"/>
      <w:r w:rsidRPr="005134DE">
        <w:rPr>
          <w:sz w:val="14"/>
        </w:rPr>
        <w:t xml:space="preserve"> crucial assumptions. It assumes that discourse is a form of social practice which both makes or constitutes the social </w:t>
      </w:r>
      <w:proofErr w:type="gramStart"/>
      <w:r w:rsidRPr="005134DE">
        <w:rPr>
          <w:sz w:val="14"/>
        </w:rPr>
        <w:t>world, and</w:t>
      </w:r>
      <w:proofErr w:type="gramEnd"/>
      <w:r w:rsidRPr="005134DE">
        <w:rPr>
          <w:sz w:val="14"/>
        </w:rPr>
        <w:t xml:space="preserve"> is at the same time constituted by other social practices. </w:t>
      </w:r>
      <w:r w:rsidRPr="005134DE">
        <w:rPr>
          <w:rStyle w:val="StyleUnderline"/>
        </w:rPr>
        <w:t xml:space="preserve">Discourses both contribute to the shaping of social structures and are also shaped by them: there is a dialectical relationship between the two. Of even greater import. critical discourse analysis assumes that discursive practices are never neutral, but rather they contribute to the creation and reproduction of unequal power relations between social groups: </w:t>
      </w:r>
      <w:r w:rsidRPr="005134DE">
        <w:rPr>
          <w:rStyle w:val="Emphasis"/>
        </w:rPr>
        <w:t>discourses are an exercise in power</w:t>
      </w:r>
      <w:r w:rsidRPr="005134DE">
        <w:rPr>
          <w:rStyle w:val="StyleUnderline"/>
        </w:rPr>
        <w:t>.</w:t>
      </w:r>
      <w:r w:rsidRPr="005134DE">
        <w:rPr>
          <w:sz w:val="14"/>
        </w:rPr>
        <w:t xml:space="preserve"> Thus. a </w:t>
      </w:r>
      <w:r w:rsidRPr="005134DE">
        <w:rPr>
          <w:rStyle w:val="StyleUnderline"/>
        </w:rPr>
        <w:t xml:space="preserve">central aim of critical discourse analysis lies in revealing </w:t>
      </w:r>
      <w:proofErr w:type="gramStart"/>
      <w:r w:rsidRPr="005134DE">
        <w:rPr>
          <w:rStyle w:val="StyleUnderline"/>
        </w:rPr>
        <w:t>the means by which</w:t>
      </w:r>
      <w:proofErr w:type="gramEnd"/>
      <w:r w:rsidRPr="005134DE">
        <w:rPr>
          <w:rStyle w:val="StyleUnderline"/>
        </w:rPr>
        <w:t xml:space="preserve"> language is deployed to maintain power: what makes critical discourse analysis 'critical' is its normative commitment to positive social change. </w:t>
      </w:r>
      <w:r w:rsidRPr="005134DE">
        <w:rPr>
          <w:sz w:val="14"/>
        </w:rPr>
        <w:t>In this case, my concern Iles in facilitating the emergence of more effective and long-term solutions to the problem of political violence.</w:t>
      </w:r>
    </w:p>
    <w:p w14:paraId="1E7B5BC0" w14:textId="77777777" w:rsidR="00BA072C" w:rsidRDefault="00BA072C" w:rsidP="00BA072C"/>
    <w:p w14:paraId="7D7B8DFE" w14:textId="77777777" w:rsidR="00BA072C" w:rsidRPr="00EA5823" w:rsidRDefault="00BA072C" w:rsidP="00BA072C">
      <w:pPr>
        <w:pStyle w:val="Heading4"/>
      </w:pPr>
      <w:r w:rsidRPr="00EA5823">
        <w:t>Politics of fear has justified endless war making, first strikes, and militarism</w:t>
      </w:r>
    </w:p>
    <w:p w14:paraId="080340CA" w14:textId="77777777" w:rsidR="00BA072C" w:rsidRPr="007844CA" w:rsidRDefault="00BA072C" w:rsidP="00BA072C">
      <w:pPr>
        <w:shd w:val="clear" w:color="auto" w:fill="FFFFFF"/>
        <w:spacing w:line="240" w:lineRule="auto"/>
        <w:rPr>
          <w:rFonts w:ascii="ff2" w:eastAsia="Times New Roman" w:hAnsi="ff2" w:cs="Times New Roman"/>
          <w:color w:val="000000"/>
          <w:sz w:val="18"/>
          <w:szCs w:val="18"/>
        </w:rPr>
      </w:pPr>
      <w:r w:rsidRPr="00FE446B">
        <w:rPr>
          <w:rStyle w:val="Style13ptBold"/>
        </w:rPr>
        <w:t>Jackson</w:t>
      </w:r>
      <w:r>
        <w:rPr>
          <w:rStyle w:val="Style13ptBold"/>
        </w:rPr>
        <w:t xml:space="preserve"> </w:t>
      </w:r>
      <w:proofErr w:type="gramStart"/>
      <w:r>
        <w:rPr>
          <w:rStyle w:val="Style13ptBold"/>
        </w:rPr>
        <w:t xml:space="preserve">2004 </w:t>
      </w:r>
      <w:r w:rsidRPr="00FE446B">
        <w:rPr>
          <w:sz w:val="16"/>
        </w:rPr>
        <w:t xml:space="preserve"> </w:t>
      </w:r>
      <w:r>
        <w:rPr>
          <w:sz w:val="16"/>
        </w:rPr>
        <w:t>[</w:t>
      </w:r>
      <w:proofErr w:type="gramEnd"/>
      <w:r w:rsidRPr="00FE446B">
        <w:rPr>
          <w:sz w:val="18"/>
          <w:szCs w:val="18"/>
        </w:rPr>
        <w:t>Richard, The Politics of Threat and Danger: Writing the War on Terrorism.</w:t>
      </w:r>
      <w:r w:rsidRPr="00FE446B">
        <w:rPr>
          <w:rFonts w:ascii="ff2" w:hAnsi="ff2"/>
          <w:color w:val="000000"/>
          <w:sz w:val="18"/>
          <w:szCs w:val="18"/>
        </w:rPr>
        <w:t xml:space="preserve"> </w:t>
      </w:r>
      <w:r w:rsidRPr="00FE446B">
        <w:rPr>
          <w:rFonts w:ascii="ff2" w:eastAsia="Times New Roman" w:hAnsi="ff2" w:cs="Times New Roman"/>
          <w:color w:val="000000"/>
          <w:sz w:val="18"/>
          <w:szCs w:val="18"/>
        </w:rPr>
        <w:t xml:space="preserve">Paper Presented at the British International Studies Association (BISA) 29 Annual Conference, University of Warwick, 20-22 </w:t>
      </w:r>
      <w:proofErr w:type="gramStart"/>
      <w:r w:rsidRPr="00FE446B">
        <w:rPr>
          <w:rFonts w:ascii="ff2" w:eastAsia="Times New Roman" w:hAnsi="ff2" w:cs="Times New Roman"/>
          <w:color w:val="000000"/>
          <w:sz w:val="18"/>
          <w:szCs w:val="18"/>
        </w:rPr>
        <w:t>December,</w:t>
      </w:r>
      <w:proofErr w:type="gramEnd"/>
      <w:r w:rsidRPr="00FE446B">
        <w:rPr>
          <w:rFonts w:ascii="ff2" w:eastAsia="Times New Roman" w:hAnsi="ff2" w:cs="Times New Roman"/>
          <w:color w:val="000000"/>
          <w:sz w:val="18"/>
          <w:szCs w:val="18"/>
        </w:rPr>
        <w:t xml:space="preserve"> 2004.</w:t>
      </w:r>
      <w:r>
        <w:rPr>
          <w:rFonts w:ascii="ff2" w:eastAsia="Times New Roman" w:hAnsi="ff2" w:cs="Times New Roman"/>
          <w:color w:val="000000"/>
          <w:sz w:val="18"/>
          <w:szCs w:val="18"/>
        </w:rPr>
        <w:t xml:space="preserve"> Reagan KP]</w:t>
      </w:r>
    </w:p>
    <w:p w14:paraId="7FD92E11" w14:textId="77777777" w:rsidR="00BA072C" w:rsidRDefault="00BA072C" w:rsidP="00BA072C">
      <w:pPr>
        <w:rPr>
          <w:rStyle w:val="Emphasis"/>
        </w:rPr>
      </w:pPr>
      <w:r w:rsidRPr="00A10D0B">
        <w:rPr>
          <w:rStyle w:val="StyleUnderline"/>
        </w:rPr>
        <w:t>The primary function of the terrorist threat narrative is to socially construct the counterviolence of the war on terrorism.</w:t>
      </w:r>
      <w:r w:rsidRPr="00487C77">
        <w:rPr>
          <w:sz w:val="14"/>
        </w:rPr>
        <w:t xml:space="preserve"> </w:t>
      </w:r>
      <w:r w:rsidRPr="00A10D0B">
        <w:rPr>
          <w:rStyle w:val="Emphasis"/>
        </w:rPr>
        <w:t>An increasing number of studies have demonstrated how discourses of fear and threat to the community are an essential element in constructing large-scale political violence, particularly war which requires widespread social support.</w:t>
      </w:r>
      <w:r w:rsidRPr="00487C77">
        <w:rPr>
          <w:sz w:val="14"/>
        </w:rPr>
        <w:t xml:space="preserve">45 The process of </w:t>
      </w:r>
      <w:r w:rsidRPr="00A10D0B">
        <w:rPr>
          <w:rStyle w:val="StyleUnderline"/>
        </w:rPr>
        <w:t>threat creation has been a noticeable feature of every civil war in the last decade.</w:t>
      </w:r>
      <w:r w:rsidRPr="00487C77">
        <w:rPr>
          <w:sz w:val="14"/>
        </w:rPr>
        <w:t xml:space="preserve"> In the Balkans, Slobodan Milosevic convinced the Serbian people that their culture, their way of life, and their very existence was under threat from Croats and Bosnians; this led many to join the war to defend the Serb nation and many more to acquiesce or support it tacitly.46 In effect, </w:t>
      </w:r>
      <w:r w:rsidRPr="00A10D0B">
        <w:rPr>
          <w:rStyle w:val="Emphasis"/>
        </w:rPr>
        <w:t xml:space="preserve">the fear and sense of threat generated in these societies was sufficient to motivate ordinary people to engage in or support pre-emptive military attacks on their perceived enemies. A similar process has occurred in the ‗war on </w:t>
      </w:r>
      <w:proofErr w:type="gramStart"/>
      <w:r w:rsidRPr="00A10D0B">
        <w:rPr>
          <w:rStyle w:val="Emphasis"/>
        </w:rPr>
        <w:t>terrorism‘</w:t>
      </w:r>
      <w:proofErr w:type="gramEnd"/>
      <w:r w:rsidRPr="00A10D0B">
        <w:rPr>
          <w:rStyle w:val="Emphasis"/>
        </w:rPr>
        <w:t>: the construction of fear and a powerful sense of danger have justified preemptive attacks on Afghanistan and Iraq, being widely supported by a terrified population. The politics of fear has another vital political function: constructing and sustaining collective identity</w:t>
      </w:r>
      <w:r w:rsidRPr="00487C77">
        <w:rPr>
          <w:sz w:val="14"/>
        </w:rPr>
        <w:t xml:space="preserve">. It is well known that individuals unify in the face of an external danger in an instinctual psychological reflex. For sizeable and diverse collectivities such as states, the existence of abiding and multiple exogenous threats is indispensable for bolstering the unity of the ‗imagined </w:t>
      </w:r>
      <w:proofErr w:type="gramStart"/>
      <w:r w:rsidRPr="00487C77">
        <w:rPr>
          <w:sz w:val="14"/>
        </w:rPr>
        <w:t>community‘</w:t>
      </w:r>
      <w:proofErr w:type="gramEnd"/>
      <w:r w:rsidRPr="00487C77">
        <w:rPr>
          <w:sz w:val="14"/>
        </w:rPr>
        <w:t xml:space="preserve">. </w:t>
      </w:r>
      <w:r w:rsidRPr="00A10D0B">
        <w:rPr>
          <w:rStyle w:val="StyleUnderline"/>
        </w:rPr>
        <w:t xml:space="preserve">While neo-realist scholars believe that the international system is </w:t>
      </w:r>
      <w:proofErr w:type="gramStart"/>
      <w:r w:rsidRPr="00A10D0B">
        <w:rPr>
          <w:rStyle w:val="StyleUnderline"/>
        </w:rPr>
        <w:t>by definition dangerous</w:t>
      </w:r>
      <w:proofErr w:type="gramEnd"/>
      <w:r w:rsidRPr="00A10D0B">
        <w:rPr>
          <w:rStyle w:val="StyleUnderline"/>
        </w:rPr>
        <w:t xml:space="preserve"> and threatening—providing all states with a pre-existing and permanent external danger— constructivists have shown how state practices actually constitute or create this situation of anarchy through their interaction.</w:t>
      </w:r>
      <w:r w:rsidRPr="00487C77">
        <w:rPr>
          <w:sz w:val="14"/>
        </w:rPr>
        <w:t xml:space="preserve"> 47 </w:t>
      </w:r>
      <w:r w:rsidRPr="00A10D0B">
        <w:rPr>
          <w:rStyle w:val="Emphasis"/>
        </w:rPr>
        <w:t>External threats do not necessarily exist independently of states; rather, states deliberately construct them for the purposes of disciplining the domestic sphere</w:t>
      </w:r>
      <w:r w:rsidRPr="00487C77">
        <w:rPr>
          <w:sz w:val="14"/>
        </w:rPr>
        <w:t xml:space="preserve">. </w:t>
      </w:r>
      <w:r w:rsidRPr="00A10D0B">
        <w:rPr>
          <w:rStyle w:val="Emphasis"/>
        </w:rPr>
        <w:t>Creating and maintaining a perennial ‗discourse of danger‘ therefore, is a key function of foreign policy, designed to enforce inside/outside, self/other boundaries and thereby construct or ‗write‘ collective identity</w:t>
      </w:r>
      <w:r w:rsidRPr="00487C77">
        <w:rPr>
          <w:sz w:val="14"/>
        </w:rPr>
        <w:t xml:space="preserve">.48 </w:t>
      </w:r>
      <w:r w:rsidRPr="00A10D0B">
        <w:rPr>
          <w:rStyle w:val="StyleUnderline"/>
        </w:rPr>
        <w:t xml:space="preserve">Typically, states construct external threats by positing a rival state (the ‗evil‘ Soviet empire, for example), an opposing ideology (fascism, communism or Islamic fundamentalism), </w:t>
      </w:r>
      <w:proofErr w:type="spellStart"/>
      <w:r w:rsidRPr="00A10D0B">
        <w:rPr>
          <w:rStyle w:val="StyleUnderline"/>
        </w:rPr>
        <w:t>or‗national</w:t>
      </w:r>
      <w:proofErr w:type="spellEnd"/>
      <w:r w:rsidRPr="00A10D0B">
        <w:rPr>
          <w:rStyle w:val="StyleUnderline"/>
        </w:rPr>
        <w:t xml:space="preserve"> security‘ issues such as weapons proliferation, rogue states, illicit drugs, and terrorism.</w:t>
      </w:r>
      <w:r w:rsidRPr="00487C77">
        <w:rPr>
          <w:sz w:val="14"/>
        </w:rPr>
        <w:t xml:space="preserve"> In addition to </w:t>
      </w:r>
      <w:r w:rsidRPr="00A10D0B">
        <w:rPr>
          <w:rStyle w:val="StyleUnderline"/>
        </w:rPr>
        <w:t>constructing counter-terrorist violence and enforcing collective identity, there are other reasons authorities value the creation of social anxiety and moral panics</w:t>
      </w:r>
      <w:r w:rsidRPr="00487C77">
        <w:rPr>
          <w:sz w:val="14"/>
        </w:rPr>
        <w:t xml:space="preserve">. In the first place, </w:t>
      </w:r>
      <w:r w:rsidRPr="00A10D0B">
        <w:rPr>
          <w:rStyle w:val="StyleUnderline"/>
        </w:rPr>
        <w:t>it can be an effective means of de-</w:t>
      </w:r>
      <w:proofErr w:type="spellStart"/>
      <w:r w:rsidRPr="00A10D0B">
        <w:rPr>
          <w:rStyle w:val="StyleUnderline"/>
        </w:rPr>
        <w:t>legitimising</w:t>
      </w:r>
      <w:proofErr w:type="spellEnd"/>
      <w:r w:rsidRPr="00A10D0B">
        <w:rPr>
          <w:rStyle w:val="StyleUnderline"/>
        </w:rPr>
        <w:t xml:space="preserve"> dissent and muting criticism. In an atmosphere of national peril, the appeal for unity takes on greater moral force and voicing disagreement </w:t>
      </w:r>
      <w:proofErr w:type="gramStart"/>
      <w:r w:rsidRPr="00A10D0B">
        <w:rPr>
          <w:rStyle w:val="StyleUnderline"/>
        </w:rPr>
        <w:t>can be seen as</w:t>
      </w:r>
      <w:proofErr w:type="gramEnd"/>
      <w:r w:rsidRPr="00A10D0B">
        <w:rPr>
          <w:rStyle w:val="StyleUnderline"/>
        </w:rPr>
        <w:t xml:space="preserve"> an act of disloyalty</w:t>
      </w:r>
      <w:r w:rsidRPr="00487C77">
        <w:rPr>
          <w:sz w:val="14"/>
        </w:rPr>
        <w:t>. In many cases, the creation of widespread moral panics can lead to ordinary citizens acting as the primary agents of censure themselves, both in terms of self-censorship (choosing to withhold their own doubts and disagreements in public discourse) and the censorship of others (expressing disapproval when confronted with dissenting or ‗</w:t>
      </w:r>
      <w:proofErr w:type="gramStart"/>
      <w:r w:rsidRPr="00487C77">
        <w:rPr>
          <w:sz w:val="14"/>
        </w:rPr>
        <w:t>disloyal‘ opinions</w:t>
      </w:r>
      <w:proofErr w:type="gramEnd"/>
      <w:r w:rsidRPr="00487C77">
        <w:rPr>
          <w:sz w:val="14"/>
        </w:rPr>
        <w:t xml:space="preserve"> in others). </w:t>
      </w:r>
      <w:r w:rsidRPr="00A10D0B">
        <w:rPr>
          <w:rStyle w:val="StyleUnderline"/>
        </w:rPr>
        <w:t xml:space="preserve">There have been countless cases of this phenomenon in America since the ‗war on </w:t>
      </w:r>
      <w:proofErr w:type="gramStart"/>
      <w:r w:rsidRPr="00A10D0B">
        <w:rPr>
          <w:rStyle w:val="StyleUnderline"/>
        </w:rPr>
        <w:t>terrorism‘ began</w:t>
      </w:r>
      <w:proofErr w:type="gramEnd"/>
      <w:r w:rsidRPr="00A10D0B">
        <w:rPr>
          <w:rStyle w:val="StyleUnderline"/>
        </w:rPr>
        <w:t>, from the sacking of injudicious talk show hosts,</w:t>
      </w:r>
      <w:r w:rsidRPr="00487C77">
        <w:rPr>
          <w:sz w:val="14"/>
        </w:rPr>
        <w:t xml:space="preserve"> to the public burning of Dixie Chicks CDs and the banning of ‗unpatriotic‘ t-shirts worn by high school students. Related to this, </w:t>
      </w:r>
      <w:r w:rsidRPr="00A10D0B">
        <w:rPr>
          <w:rStyle w:val="StyleUnderline"/>
        </w:rPr>
        <w:t>there are a great many vested interests among government agencies in maintaining a sense of national peril; the security agencies in particular— police, FBI, CIA, NSA, Department of Homeland Security, MI5 and MI6 in Britain— receive increased resources and enjoy an elevated status in times of national danger.</w:t>
      </w:r>
      <w:r w:rsidRPr="00487C77">
        <w:rPr>
          <w:sz w:val="14"/>
        </w:rPr>
        <w:t xml:space="preserve"> As Senator Arthur </w:t>
      </w:r>
      <w:proofErr w:type="spellStart"/>
      <w:r w:rsidRPr="00487C77">
        <w:rPr>
          <w:sz w:val="14"/>
        </w:rPr>
        <w:t>Vandeburg</w:t>
      </w:r>
      <w:proofErr w:type="spellEnd"/>
      <w:r w:rsidRPr="00487C77">
        <w:rPr>
          <w:sz w:val="14"/>
        </w:rPr>
        <w:t xml:space="preserve"> advised President Truman</w:t>
      </w:r>
      <w:r w:rsidRPr="007104CD">
        <w:rPr>
          <w:rStyle w:val="StyleUnderline"/>
        </w:rPr>
        <w:t xml:space="preserve">, if you really want all the weapons and taxes to pay for a long war against communism, then you had better ‗scare hell out of the American </w:t>
      </w:r>
      <w:proofErr w:type="gramStart"/>
      <w:r w:rsidRPr="007104CD">
        <w:rPr>
          <w:rStyle w:val="StyleUnderline"/>
        </w:rPr>
        <w:t>people‘</w:t>
      </w:r>
      <w:proofErr w:type="gramEnd"/>
      <w:r w:rsidRPr="007104CD">
        <w:rPr>
          <w:rStyle w:val="StyleUnderline"/>
        </w:rPr>
        <w:t xml:space="preserve">.49 In the ‗war on terrorism‘, all of the national security institutions—the military, law enforcement agencies, emergency response agencies and intelligence </w:t>
      </w:r>
      <w:proofErr w:type="spellStart"/>
      <w:r w:rsidRPr="007104CD">
        <w:rPr>
          <w:rStyle w:val="StyleUnderline"/>
        </w:rPr>
        <w:t>organisations</w:t>
      </w:r>
      <w:proofErr w:type="spellEnd"/>
      <w:r w:rsidRPr="00487C77">
        <w:rPr>
          <w:sz w:val="14"/>
        </w:rPr>
        <w:t>—</w:t>
      </w:r>
      <w:r w:rsidRPr="007104CD">
        <w:rPr>
          <w:rStyle w:val="Emphasis"/>
        </w:rPr>
        <w:t>have received massive extra funding directly because of the fear of terrorist attacks.</w:t>
      </w:r>
      <w:r w:rsidRPr="00487C77">
        <w:rPr>
          <w:sz w:val="14"/>
        </w:rPr>
        <w:t xml:space="preserve"> In America, more than half of the federal budget for FY 2004 was devoted to national </w:t>
      </w:r>
      <w:proofErr w:type="spellStart"/>
      <w:r w:rsidRPr="00487C77">
        <w:rPr>
          <w:sz w:val="14"/>
        </w:rPr>
        <w:t>defence</w:t>
      </w:r>
      <w:proofErr w:type="spellEnd"/>
      <w:r w:rsidRPr="00487C77">
        <w:rPr>
          <w:sz w:val="14"/>
        </w:rPr>
        <w:t xml:space="preserve">, with the Pentagon receiving $399 billion and spending on homeland security more than doubling from $18 billion to $38 billion. 50 With agencies like the CIA costing around $30 billion per year, the sums involved are truly vast. In Britain, MI5 has recently been given a 50 percent increase in its budget to £300 million per year and is set to increase its personnel numbers to the highest level since World War II.51 </w:t>
      </w:r>
      <w:r w:rsidRPr="00487C77">
        <w:rPr>
          <w:rStyle w:val="StyleUnderline"/>
        </w:rPr>
        <w:t>In addition to these public bodies, there are also private sector interests in the maintenance of social fear; private security providers have benefited greatly from the state of anxiety about terrorism and the sector is thriving with sales of security equipment topping $50 billion per annum in the last few years.52 There are direct material benefits for a great many government actors—as well as prestige and standing—in maintaining an elevated level of public fear</w:t>
      </w:r>
      <w:r w:rsidRPr="00487C77">
        <w:rPr>
          <w:sz w:val="14"/>
        </w:rPr>
        <w:t xml:space="preserve">. Another function of social fear is the distraction of the public from more complex and pressing social ills. </w:t>
      </w:r>
      <w:proofErr w:type="gramStart"/>
      <w:r w:rsidRPr="00487C77">
        <w:rPr>
          <w:sz w:val="14"/>
        </w:rPr>
        <w:t>Actually, some</w:t>
      </w:r>
      <w:proofErr w:type="gramEnd"/>
      <w:r w:rsidRPr="00487C77">
        <w:rPr>
          <w:sz w:val="14"/>
        </w:rPr>
        <w:t xml:space="preserve"> fears are better than others for politicians, because some fears—such as the fear of being without health care or employment—are not amenable to quick-fix solutions and carry the risk of policy failure. </w:t>
      </w:r>
      <w:r w:rsidRPr="00487C77">
        <w:rPr>
          <w:rStyle w:val="Emphasis"/>
        </w:rPr>
        <w:t xml:space="preserve">The fear of terrorism on the other hand, is perfect for the authorities because it is ubiquitous, catastrophic, opaque (reliant on government control of secret information) and rooted in deep cultural anxieties. </w:t>
      </w:r>
      <w:r w:rsidRPr="00487C77">
        <w:rPr>
          <w:sz w:val="14"/>
        </w:rPr>
        <w:t>Moreover</w:t>
      </w:r>
      <w:r w:rsidRPr="00487C77">
        <w:rPr>
          <w:rStyle w:val="Emphasis"/>
        </w:rPr>
        <w:t xml:space="preserve">, there is </w:t>
      </w:r>
      <w:proofErr w:type="gramStart"/>
      <w:r w:rsidRPr="00487C77">
        <w:rPr>
          <w:rStyle w:val="Emphasis"/>
        </w:rPr>
        <w:t>little risk</w:t>
      </w:r>
      <w:proofErr w:type="gramEnd"/>
      <w:r w:rsidRPr="00487C77">
        <w:rPr>
          <w:rStyle w:val="Emphasis"/>
        </w:rPr>
        <w:t xml:space="preserve"> for the authorities of being seen to fail; every terrorist attack can simply be construed as another reason to expend even greater resources in dealing with the threat—rather than as a failure of current policies.</w:t>
      </w:r>
      <w:r w:rsidRPr="00487C77">
        <w:rPr>
          <w:sz w:val="14"/>
        </w:rPr>
        <w:t xml:space="preserve"> </w:t>
      </w:r>
      <w:proofErr w:type="gramStart"/>
      <w:r w:rsidRPr="00487C77">
        <w:rPr>
          <w:sz w:val="14"/>
        </w:rPr>
        <w:t>As a consequence</w:t>
      </w:r>
      <w:proofErr w:type="gramEnd"/>
      <w:r w:rsidRPr="00487C77">
        <w:rPr>
          <w:sz w:val="14"/>
        </w:rPr>
        <w:t xml:space="preserve">, more pressing and more complex threats to individual safety, such as crime, gun control, poverty, workplace safety and health (to name a few), can remain relatively neglected while the government spends hundreds of billions of dollars on the more pressing threat of terrorism. </w:t>
      </w:r>
      <w:r w:rsidRPr="00487C77">
        <w:rPr>
          <w:rStyle w:val="StyleUnderline"/>
        </w:rPr>
        <w:t>A suffocating smokescreen of fear is required for this strategy to work successfully.</w:t>
      </w:r>
      <w:r w:rsidRPr="00487C77">
        <w:rPr>
          <w:sz w:val="14"/>
        </w:rPr>
        <w:t xml:space="preserve"> When it does, it also allows for the </w:t>
      </w:r>
      <w:r w:rsidRPr="00487C77">
        <w:rPr>
          <w:rStyle w:val="Emphasis"/>
        </w:rPr>
        <w:t xml:space="preserve">diversion of scarce resources into ideologically driven political projects, such as National Missile </w:t>
      </w:r>
      <w:proofErr w:type="spellStart"/>
      <w:r w:rsidRPr="00487C77">
        <w:rPr>
          <w:rStyle w:val="Emphasis"/>
        </w:rPr>
        <w:t>Defence</w:t>
      </w:r>
      <w:proofErr w:type="spellEnd"/>
      <w:r w:rsidRPr="00487C77">
        <w:rPr>
          <w:rStyle w:val="Emphasis"/>
        </w:rPr>
        <w:t xml:space="preserve">, military expansion, and cutting welfare </w:t>
      </w:r>
      <w:proofErr w:type="spellStart"/>
      <w:r w:rsidRPr="00487C77">
        <w:rPr>
          <w:rStyle w:val="Emphasis"/>
        </w:rPr>
        <w:t>programmes</w:t>
      </w:r>
      <w:proofErr w:type="spellEnd"/>
      <w:r w:rsidRPr="00487C77">
        <w:rPr>
          <w:rStyle w:val="Emphasis"/>
        </w:rPr>
        <w:t>. Lastly, fear creates calls for retaliation and punishment.</w:t>
      </w:r>
      <w:r w:rsidRPr="00487C77">
        <w:rPr>
          <w:sz w:val="14"/>
        </w:rPr>
        <w:t xml:space="preserve"> Studies have shown that the more fearful people are of crime, for example, the more punitive they require the authorities to be towards criminals.53 </w:t>
      </w:r>
      <w:r w:rsidRPr="00487C77">
        <w:rPr>
          <w:rStyle w:val="StyleUnderline"/>
        </w:rPr>
        <w:t xml:space="preserve">The atmosphere of retribution gives the authorities greater freedom to use coercive and repressive strategies and to exercise ‗raw </w:t>
      </w:r>
      <w:proofErr w:type="gramStart"/>
      <w:r w:rsidRPr="00487C77">
        <w:rPr>
          <w:rStyle w:val="StyleUnderline"/>
        </w:rPr>
        <w:t>power‘</w:t>
      </w:r>
      <w:proofErr w:type="gramEnd"/>
      <w:r w:rsidRPr="00487C77">
        <w:rPr>
          <w:rStyle w:val="StyleUnderline"/>
        </w:rPr>
        <w:t xml:space="preserve">. This is the principle currently at work in the construction of the ‗war on </w:t>
      </w:r>
      <w:proofErr w:type="gramStart"/>
      <w:r w:rsidRPr="00487C77">
        <w:rPr>
          <w:rStyle w:val="StyleUnderline"/>
        </w:rPr>
        <w:t>terrorism‘</w:t>
      </w:r>
      <w:proofErr w:type="gramEnd"/>
      <w:r w:rsidRPr="00487C77">
        <w:rPr>
          <w:rStyle w:val="StyleUnderline"/>
        </w:rPr>
        <w:t>: create enough fear and anxiety about the threat posed by terrorism and people will fully support a massive campaign of punitive violence against terrorists and the states that support them</w:t>
      </w:r>
      <w:r w:rsidRPr="00487C77">
        <w:rPr>
          <w:sz w:val="14"/>
        </w:rPr>
        <w:t>. They will also accept limitations on their own human rights and civil liberties as part of the cost of punishing terrorists. In part, the Iraqi prisoner abuse scandal was caused by the dread of the terrifying terrorist ‗</w:t>
      </w:r>
      <w:proofErr w:type="gramStart"/>
      <w:r w:rsidRPr="00487C77">
        <w:rPr>
          <w:sz w:val="14"/>
        </w:rPr>
        <w:t>other‘</w:t>
      </w:r>
      <w:proofErr w:type="gramEnd"/>
      <w:r w:rsidRPr="00487C77">
        <w:rPr>
          <w:sz w:val="14"/>
        </w:rPr>
        <w:t xml:space="preserve">; being the object of such fear (and hatred) led directly to harsher treatment. </w:t>
      </w:r>
      <w:r w:rsidRPr="00487C77">
        <w:rPr>
          <w:rStyle w:val="Emphasis"/>
        </w:rPr>
        <w:t>It is also the reason there has been a massive increase in the incidence of hate crimes against Muslims and people of Arab appearance in America and Britain; the moral panic constructed by the authorities has turned Muslims into the feared (and hated) ‘</w:t>
      </w:r>
      <w:proofErr w:type="gramStart"/>
      <w:r w:rsidRPr="00487C77">
        <w:rPr>
          <w:rStyle w:val="Emphasis"/>
        </w:rPr>
        <w:t>other‘</w:t>
      </w:r>
      <w:proofErr w:type="gramEnd"/>
      <w:r w:rsidRPr="00487C77">
        <w:rPr>
          <w:rStyle w:val="Emphasis"/>
        </w:rPr>
        <w:t>.</w:t>
      </w:r>
    </w:p>
    <w:p w14:paraId="49C93437" w14:textId="77777777" w:rsidR="00BA072C" w:rsidRDefault="00BA072C" w:rsidP="00BA072C">
      <w:pPr>
        <w:pStyle w:val="Heading4"/>
      </w:pPr>
      <w:r>
        <w:t>Reject the aff and instead reframe US interventionism to dismantle the dominant ideology that allows the politics of fear to prevail</w:t>
      </w:r>
    </w:p>
    <w:p w14:paraId="46E50D81" w14:textId="77777777" w:rsidR="00BA072C" w:rsidRPr="00EA5823" w:rsidRDefault="00BA072C" w:rsidP="00BA072C">
      <w:r w:rsidRPr="00EA5823">
        <w:rPr>
          <w:rStyle w:val="Style13ptBold"/>
        </w:rPr>
        <w:t>Nguyen 14</w:t>
      </w:r>
      <w:r w:rsidRPr="00EA5823">
        <w:t xml:space="preserve"> (Nicole Nguyen, Syracuse University, Cultural Foundations of Education, January 21st, "Education as </w:t>
      </w:r>
      <w:proofErr w:type="gramStart"/>
      <w:r w:rsidRPr="00EA5823">
        <w:t>Warfare?:</w:t>
      </w:r>
      <w:proofErr w:type="gramEnd"/>
      <w:r w:rsidRPr="00EA5823">
        <w:t xml:space="preserve"> Mapping </w:t>
      </w:r>
      <w:proofErr w:type="spellStart"/>
      <w:r w:rsidRPr="00EA5823">
        <w:t>Securitised</w:t>
      </w:r>
      <w:proofErr w:type="spellEnd"/>
      <w:r w:rsidRPr="00EA5823">
        <w:t xml:space="preserve"> Education Interventions as War on Terror Strategy")</w:t>
      </w:r>
      <w:r>
        <w:t xml:space="preserve"> Reagan KP</w:t>
      </w:r>
    </w:p>
    <w:p w14:paraId="5C43DA70" w14:textId="39040FE1" w:rsidR="00BA072C" w:rsidRDefault="00BA072C" w:rsidP="00BA072C">
      <w:pPr>
        <w:rPr>
          <w:rStyle w:val="StyleUnderline"/>
        </w:rPr>
      </w:pPr>
      <w:r w:rsidRPr="00402B1A">
        <w:rPr>
          <w:rStyle w:val="StyleUnderline"/>
        </w:rPr>
        <w:t xml:space="preserve">Through this analysis, we can see how the US constructs and </w:t>
      </w:r>
      <w:proofErr w:type="spellStart"/>
      <w:r w:rsidRPr="00402B1A">
        <w:rPr>
          <w:rStyle w:val="StyleUnderline"/>
        </w:rPr>
        <w:t>mobilises</w:t>
      </w:r>
      <w:proofErr w:type="spellEnd"/>
      <w:r w:rsidRPr="00402B1A">
        <w:rPr>
          <w:rStyle w:val="StyleUnderline"/>
        </w:rPr>
        <w:t xml:space="preserve"> convenient scripts and imaginative geographies </w:t>
      </w:r>
      <w:proofErr w:type="gramStart"/>
      <w:r w:rsidRPr="00402B1A">
        <w:rPr>
          <w:rStyle w:val="StyleUnderline"/>
        </w:rPr>
        <w:t>in order to</w:t>
      </w:r>
      <w:proofErr w:type="gramEnd"/>
      <w:r w:rsidRPr="00402B1A">
        <w:rPr>
          <w:rStyle w:val="StyleUnderline"/>
        </w:rPr>
        <w:t xml:space="preserve"> perpetuate hegemony, justify war, and </w:t>
      </w:r>
      <w:proofErr w:type="spellStart"/>
      <w:r w:rsidRPr="00402B1A">
        <w:rPr>
          <w:rStyle w:val="StyleUnderline"/>
        </w:rPr>
        <w:t>humanise</w:t>
      </w:r>
      <w:proofErr w:type="spellEnd"/>
      <w:r w:rsidRPr="00402B1A">
        <w:rPr>
          <w:rStyle w:val="StyleUnderline"/>
        </w:rPr>
        <w:t xml:space="preserve"> US military intervention while </w:t>
      </w:r>
      <w:proofErr w:type="spellStart"/>
      <w:r w:rsidRPr="00402B1A">
        <w:rPr>
          <w:rStyle w:val="StyleUnderline"/>
        </w:rPr>
        <w:t>refuelling</w:t>
      </w:r>
      <w:proofErr w:type="spellEnd"/>
      <w:r w:rsidRPr="00402B1A">
        <w:rPr>
          <w:rStyle w:val="StyleUnderline"/>
        </w:rPr>
        <w:t xml:space="preserve"> a sense of imminent danger and fear across the US homeland</w:t>
      </w:r>
      <w:r w:rsidRPr="009029A7">
        <w:rPr>
          <w:sz w:val="16"/>
        </w:rPr>
        <w:t xml:space="preserve">. We see this in looking specifically at </w:t>
      </w:r>
      <w:r w:rsidRPr="00402B1A">
        <w:rPr>
          <w:rStyle w:val="StyleUnderline"/>
        </w:rPr>
        <w:t>three distinct sites of education</w:t>
      </w:r>
      <w:r w:rsidRPr="009029A7">
        <w:rPr>
          <w:sz w:val="16"/>
        </w:rPr>
        <w:t xml:space="preserve">: Framed by Orientalist understandings of brown women as oppressed by brown men, girls’ education initiatives </w:t>
      </w:r>
      <w:proofErr w:type="spellStart"/>
      <w:r w:rsidRPr="009029A7">
        <w:rPr>
          <w:sz w:val="16"/>
        </w:rPr>
        <w:t>mobilised</w:t>
      </w:r>
      <w:proofErr w:type="spellEnd"/>
      <w:r w:rsidRPr="009029A7">
        <w:rPr>
          <w:sz w:val="16"/>
        </w:rPr>
        <w:t xml:space="preserve"> </w:t>
      </w:r>
      <w:r w:rsidRPr="001F7369">
        <w:rPr>
          <w:rStyle w:val="StyleUnderline"/>
        </w:rPr>
        <w:t xml:space="preserve">by the United States work to </w:t>
      </w:r>
      <w:proofErr w:type="spellStart"/>
      <w:r w:rsidRPr="001F7369">
        <w:rPr>
          <w:rStyle w:val="StyleUnderline"/>
        </w:rPr>
        <w:t>humanise</w:t>
      </w:r>
      <w:proofErr w:type="spellEnd"/>
      <w:r w:rsidRPr="001F7369">
        <w:rPr>
          <w:rStyle w:val="StyleUnderline"/>
        </w:rPr>
        <w:t xml:space="preserve"> and justify war under the guise of advancing human rights and feminism. The representation of madrassas as incubators of terrorism </w:t>
      </w:r>
      <w:proofErr w:type="spellStart"/>
      <w:r w:rsidRPr="001F7369">
        <w:rPr>
          <w:rStyle w:val="StyleUnderline"/>
        </w:rPr>
        <w:t>authorises</w:t>
      </w:r>
      <w:proofErr w:type="spellEnd"/>
      <w:r w:rsidRPr="001F7369">
        <w:rPr>
          <w:rStyle w:val="StyleUnderline"/>
        </w:rPr>
        <w:t xml:space="preserve"> the implementation of US-style education </w:t>
      </w:r>
      <w:proofErr w:type="spellStart"/>
      <w:r w:rsidRPr="001F7369">
        <w:rPr>
          <w:rStyle w:val="StyleUnderline"/>
        </w:rPr>
        <w:t>programmes</w:t>
      </w:r>
      <w:proofErr w:type="spellEnd"/>
      <w:r w:rsidRPr="001F7369">
        <w:rPr>
          <w:rStyle w:val="StyleUnderline"/>
        </w:rPr>
        <w:t xml:space="preserve"> and military intervention</w:t>
      </w:r>
      <w:r w:rsidRPr="009029A7">
        <w:rPr>
          <w:sz w:val="16"/>
        </w:rPr>
        <w:t xml:space="preserve">. Lastly, US public schools </w:t>
      </w:r>
      <w:proofErr w:type="spellStart"/>
      <w:r w:rsidRPr="009029A7">
        <w:rPr>
          <w:sz w:val="16"/>
        </w:rPr>
        <w:t>organise</w:t>
      </w:r>
      <w:proofErr w:type="spellEnd"/>
      <w:r w:rsidRPr="009029A7">
        <w:rPr>
          <w:sz w:val="16"/>
        </w:rPr>
        <w:t xml:space="preserve"> their schools to abate the threat posed by brown bodies and the spaces they occupy, and to prepare young people to defend the homeland either militarily or through their work in the security industry. </w:t>
      </w:r>
      <w:r w:rsidRPr="009029A7">
        <w:rPr>
          <w:rStyle w:val="StyleUnderline"/>
        </w:rPr>
        <w:t xml:space="preserve">Gregory proposes that “for us to cease turning on the treadmill of the colonial present – it will </w:t>
      </w:r>
      <w:r w:rsidRPr="009029A7">
        <w:rPr>
          <w:rStyle w:val="Emphasis"/>
        </w:rPr>
        <w:t>be necessary to explore other spatializations and other topologies,</w:t>
      </w:r>
      <w:r w:rsidRPr="009029A7">
        <w:rPr>
          <w:rStyle w:val="StyleUnderline"/>
        </w:rPr>
        <w:t xml:space="preserve"> and to turn our imaginative geographies into geographical imaginations that can enlarge and enhance our sense of the world and enable us to situate ourselves within it with care, concern, and humility</w:t>
      </w:r>
      <w:r w:rsidRPr="009029A7">
        <w:rPr>
          <w:sz w:val="16"/>
        </w:rPr>
        <w:t xml:space="preserve">.”129 As the US continues to invent and invest in new forms of education to service the war industry, </w:t>
      </w:r>
      <w:r w:rsidRPr="009029A7">
        <w:rPr>
          <w:rStyle w:val="Emphasis"/>
        </w:rPr>
        <w:t>the challenge posed by critical geopolitics is to work to disrupt the geographies that enable these education and military practices</w:t>
      </w:r>
      <w:r w:rsidRPr="009029A7">
        <w:rPr>
          <w:sz w:val="16"/>
        </w:rPr>
        <w:t xml:space="preserve">. Throughout this work, </w:t>
      </w:r>
      <w:r w:rsidRPr="009029A7">
        <w:rPr>
          <w:rStyle w:val="StyleUnderline"/>
        </w:rPr>
        <w:t>we have seen how the ‘architecture of enmity’ animated through various Orientalist and patriarchal discourses shapes and justifies US engagements with education to buttress war on terror efforts and to revivify the US’s standing as the world’s moral compass.</w:t>
      </w:r>
      <w:r w:rsidRPr="009029A7">
        <w:rPr>
          <w:sz w:val="16"/>
        </w:rPr>
        <w:t xml:space="preserve"> Informed by a longer colonial genealogy long before September 11 noted by various inflection points during the Cold War, </w:t>
      </w:r>
      <w:r w:rsidRPr="009029A7">
        <w:rPr>
          <w:rStyle w:val="StyleUnderline"/>
        </w:rPr>
        <w:t xml:space="preserve">this analysis </w:t>
      </w:r>
      <w:proofErr w:type="spellStart"/>
      <w:r w:rsidRPr="009029A7">
        <w:rPr>
          <w:rStyle w:val="StyleUnderline"/>
        </w:rPr>
        <w:t>recognises</w:t>
      </w:r>
      <w:proofErr w:type="spellEnd"/>
      <w:r w:rsidRPr="009029A7">
        <w:rPr>
          <w:rStyle w:val="StyleUnderline"/>
        </w:rPr>
        <w:t xml:space="preserve"> that these operative hegemonic discourses and ideologies appear and reappear across time and space – their traces always and everywhere superimposed – and enable seemingly unconnected practices to work together to maintain and extend patriarchal and colonial dominance</w:t>
      </w:r>
      <w:r w:rsidRPr="009029A7">
        <w:rPr>
          <w:sz w:val="16"/>
        </w:rPr>
        <w:t xml:space="preserve">.130 </w:t>
      </w:r>
      <w:r w:rsidRPr="009029A7">
        <w:rPr>
          <w:rStyle w:val="Emphasis"/>
        </w:rPr>
        <w:t xml:space="preserve">Plotting the ideological and discursive routes that link various sites that make up the topography of imperial, </w:t>
      </w:r>
      <w:proofErr w:type="spellStart"/>
      <w:r w:rsidRPr="009029A7">
        <w:rPr>
          <w:rStyle w:val="Emphasis"/>
        </w:rPr>
        <w:t>securitised</w:t>
      </w:r>
      <w:proofErr w:type="spellEnd"/>
      <w:r w:rsidRPr="009029A7">
        <w:rPr>
          <w:rStyle w:val="Emphasis"/>
        </w:rPr>
        <w:t xml:space="preserve"> education can help us map and, in turn, challenge the contours of US interventions with education.</w:t>
      </w:r>
      <w:r w:rsidRPr="009029A7">
        <w:rPr>
          <w:sz w:val="16"/>
        </w:rPr>
        <w:t xml:space="preserve"> A </w:t>
      </w:r>
      <w:r w:rsidRPr="009029A7">
        <w:rPr>
          <w:rStyle w:val="Emphasis"/>
        </w:rPr>
        <w:t>re-scripting of the Middle East as well as of the United States’ role in putatively promoting global security while risking the human security of millions of brown bodies across the globe acts as one step toward dismantling the prevailing geopolitical imagination(s) that operates on and through brown bodies in dangerous and violent ways</w:t>
      </w:r>
      <w:r w:rsidRPr="009029A7">
        <w:rPr>
          <w:sz w:val="16"/>
        </w:rPr>
        <w:t xml:space="preserve">. By </w:t>
      </w:r>
      <w:r w:rsidRPr="009029A7">
        <w:rPr>
          <w:rStyle w:val="StyleUnderline"/>
        </w:rPr>
        <w:t>exposing the patriarchal and imperial investments of dominant geopolitical scripts, this analysis has worked to provide some entry points for reframing the conversation around in/security and education in ways that might de-</w:t>
      </w:r>
      <w:proofErr w:type="spellStart"/>
      <w:r w:rsidRPr="009029A7">
        <w:rPr>
          <w:rStyle w:val="StyleUnderline"/>
        </w:rPr>
        <w:t>centre</w:t>
      </w:r>
      <w:proofErr w:type="spellEnd"/>
      <w:r w:rsidRPr="009029A7">
        <w:rPr>
          <w:rStyle w:val="StyleUnderline"/>
        </w:rPr>
        <w:t xml:space="preserve"> and </w:t>
      </w:r>
      <w:proofErr w:type="spellStart"/>
      <w:r w:rsidRPr="009029A7">
        <w:rPr>
          <w:rStyle w:val="StyleUnderline"/>
        </w:rPr>
        <w:t>destabilise</w:t>
      </w:r>
      <w:proofErr w:type="spellEnd"/>
      <w:r w:rsidRPr="009029A7">
        <w:rPr>
          <w:rStyle w:val="StyleUnderline"/>
        </w:rPr>
        <w:t xml:space="preserve"> US hegemonic imaginings and, in turn, privilege Other ways of knowing</w:t>
      </w:r>
      <w:r>
        <w:rPr>
          <w:rStyle w:val="StyleUnderline"/>
        </w:rPr>
        <w:t>.</w:t>
      </w:r>
    </w:p>
    <w:p w14:paraId="6BE208C5" w14:textId="249D7D7A" w:rsidR="00E36E61" w:rsidRPr="00E36E61" w:rsidRDefault="00E36E61" w:rsidP="00E36E61">
      <w:pPr>
        <w:pStyle w:val="Heading3"/>
      </w:pPr>
      <w:r w:rsidRPr="00E36E61">
        <w:t>Link – Exportation</w:t>
      </w:r>
    </w:p>
    <w:p w14:paraId="48E37B93" w14:textId="77777777" w:rsidR="00E36E61" w:rsidRPr="00C027CD" w:rsidRDefault="00E36E61" w:rsidP="00E36E61">
      <w:pPr>
        <w:pStyle w:val="Heading4"/>
      </w:pPr>
      <w:r>
        <w:t>***</w:t>
      </w:r>
      <w:r w:rsidRPr="00C027CD">
        <w:t>The exportation of stabilization of other countries is an extension of the securitization project that necessitates interventionism</w:t>
      </w:r>
    </w:p>
    <w:p w14:paraId="5A089077" w14:textId="77777777" w:rsidR="00E36E61" w:rsidRDefault="00E36E61" w:rsidP="00E36E61">
      <w:pPr>
        <w:shd w:val="clear" w:color="auto" w:fill="FFFFFF"/>
        <w:spacing w:after="0" w:line="240" w:lineRule="auto"/>
        <w:rPr>
          <w:rFonts w:ascii="Arial" w:eastAsia="Times New Roman" w:hAnsi="Arial" w:cs="Arial"/>
          <w:color w:val="333333"/>
          <w:sz w:val="21"/>
          <w:szCs w:val="21"/>
        </w:rPr>
      </w:pPr>
      <w:r>
        <w:rPr>
          <w:rStyle w:val="Style13ptBold"/>
        </w:rPr>
        <w:t>Newman</w:t>
      </w:r>
      <w:r>
        <w:rPr>
          <w:rFonts w:ascii="Arial" w:eastAsia="Times New Roman" w:hAnsi="Arial" w:cs="Arial"/>
          <w:color w:val="333333"/>
          <w:sz w:val="21"/>
          <w:szCs w:val="21"/>
        </w:rPr>
        <w:t xml:space="preserve">, S., </w:t>
      </w:r>
      <w:r>
        <w:rPr>
          <w:rStyle w:val="Style13ptBold"/>
        </w:rPr>
        <w:t>&amp; Levine</w:t>
      </w:r>
      <w:r>
        <w:rPr>
          <w:rFonts w:ascii="Arial" w:eastAsia="Times New Roman" w:hAnsi="Arial" w:cs="Arial"/>
          <w:color w:val="333333"/>
          <w:sz w:val="21"/>
          <w:szCs w:val="21"/>
        </w:rPr>
        <w:t>, M. (</w:t>
      </w:r>
      <w:r>
        <w:rPr>
          <w:rStyle w:val="Style13ptBold"/>
        </w:rPr>
        <w:t>2006)</w:t>
      </w:r>
      <w:r>
        <w:rPr>
          <w:rFonts w:ascii="Arial" w:eastAsia="Times New Roman" w:hAnsi="Arial" w:cs="Arial"/>
          <w:color w:val="333333"/>
          <w:sz w:val="21"/>
          <w:szCs w:val="21"/>
        </w:rPr>
        <w:t>. War, Politics and Race: Reflections on Violence in the 'War on Terror'. </w:t>
      </w:r>
      <w:proofErr w:type="spellStart"/>
      <w:r>
        <w:rPr>
          <w:rFonts w:ascii="Arial" w:eastAsia="Times New Roman" w:hAnsi="Arial" w:cs="Arial"/>
          <w:i/>
          <w:iCs/>
          <w:color w:val="333333"/>
          <w:sz w:val="21"/>
          <w:szCs w:val="21"/>
        </w:rPr>
        <w:t>Theoria</w:t>
      </w:r>
      <w:proofErr w:type="spellEnd"/>
      <w:r>
        <w:rPr>
          <w:rFonts w:ascii="Arial" w:eastAsia="Times New Roman" w:hAnsi="Arial" w:cs="Arial"/>
          <w:i/>
          <w:iCs/>
          <w:color w:val="333333"/>
          <w:sz w:val="21"/>
          <w:szCs w:val="21"/>
        </w:rPr>
        <w:t>: A Journal of Social and Political Theory,</w:t>
      </w:r>
      <w:r>
        <w:rPr>
          <w:rFonts w:ascii="Arial" w:eastAsia="Times New Roman" w:hAnsi="Arial" w:cs="Arial"/>
          <w:color w:val="333333"/>
          <w:sz w:val="21"/>
          <w:szCs w:val="21"/>
        </w:rPr>
        <w:t xml:space="preserve"> (110), 23-49. Retrieved from </w:t>
      </w:r>
      <w:hyperlink r:id="rId14" w:history="1">
        <w:r>
          <w:rPr>
            <w:rStyle w:val="Hyperlink"/>
            <w:rFonts w:ascii="Arial" w:eastAsia="Times New Roman" w:hAnsi="Arial" w:cs="Arial"/>
            <w:color w:val="000000"/>
            <w:sz w:val="21"/>
            <w:szCs w:val="21"/>
            <w:u w:val="single"/>
          </w:rPr>
          <w:t>http://www.jstor.org/stable/41802327</w:t>
        </w:r>
      </w:hyperlink>
      <w:r>
        <w:rPr>
          <w:rFonts w:ascii="Arial" w:eastAsia="Times New Roman" w:hAnsi="Arial" w:cs="Arial"/>
          <w:color w:val="333333"/>
          <w:sz w:val="21"/>
          <w:szCs w:val="21"/>
        </w:rPr>
        <w:t xml:space="preserve"> </w:t>
      </w:r>
      <w:r>
        <w:t>Reagan KP</w:t>
      </w:r>
    </w:p>
    <w:p w14:paraId="159B0BCF" w14:textId="77777777" w:rsidR="00E36E61" w:rsidRDefault="00E36E61" w:rsidP="00E36E61">
      <w:pPr>
        <w:rPr>
          <w:sz w:val="16"/>
        </w:rPr>
      </w:pPr>
      <w:r>
        <w:rPr>
          <w:sz w:val="16"/>
        </w:rPr>
        <w:t xml:space="preserve">This is occurring not just in the most obvious sense—with the </w:t>
      </w:r>
      <w:r>
        <w:rPr>
          <w:rStyle w:val="StyleUnderline"/>
        </w:rPr>
        <w:t xml:space="preserve">daily limitations of civil liberties and the reassertion of an aggressive sovereign power in the name of 'security'. </w:t>
      </w:r>
      <w:r w:rsidRPr="00C027CD">
        <w:rPr>
          <w:rStyle w:val="StyleUnderline"/>
          <w:highlight w:val="yellow"/>
        </w:rPr>
        <w:t>The danger</w:t>
      </w:r>
      <w:r>
        <w:rPr>
          <w:rStyle w:val="StyleUnderline"/>
        </w:rPr>
        <w:t xml:space="preserve"> also </w:t>
      </w:r>
      <w:r w:rsidRPr="00C027CD">
        <w:rPr>
          <w:rStyle w:val="StyleUnderline"/>
          <w:highlight w:val="yellow"/>
        </w:rPr>
        <w:t>lies in the term 'terrorism' itself:</w:t>
      </w:r>
      <w:r>
        <w:rPr>
          <w:rStyle w:val="StyleUnderline"/>
        </w:rPr>
        <w:t xml:space="preserve"> </w:t>
      </w:r>
      <w:r w:rsidRPr="00C027CD">
        <w:rPr>
          <w:rStyle w:val="StyleUnderline"/>
          <w:highlight w:val="yellow"/>
        </w:rPr>
        <w:t>this</w:t>
      </w:r>
      <w:r>
        <w:rPr>
          <w:rStyle w:val="StyleUnderline"/>
        </w:rPr>
        <w:t xml:space="preserve"> </w:t>
      </w:r>
      <w:r w:rsidRPr="00C027CD">
        <w:rPr>
          <w:rStyle w:val="StyleUnderline"/>
          <w:highlight w:val="yellow"/>
        </w:rPr>
        <w:t>is a mobile term that can be</w:t>
      </w:r>
      <w:r>
        <w:rPr>
          <w:rStyle w:val="StyleUnderline"/>
        </w:rPr>
        <w:t xml:space="preserve"> potentially </w:t>
      </w:r>
      <w:r w:rsidRPr="00C027CD">
        <w:rPr>
          <w:rStyle w:val="StyleUnderline"/>
          <w:highlight w:val="yellow"/>
        </w:rPr>
        <w:t>extended</w:t>
      </w:r>
      <w:r>
        <w:rPr>
          <w:rStyle w:val="StyleUnderline"/>
        </w:rPr>
        <w:t xml:space="preserve"> </w:t>
      </w:r>
      <w:r w:rsidRPr="00C027CD">
        <w:rPr>
          <w:rStyle w:val="StyleUnderline"/>
          <w:highlight w:val="yellow"/>
        </w:rPr>
        <w:t>and</w:t>
      </w:r>
      <w:r>
        <w:rPr>
          <w:rStyle w:val="StyleUnderline"/>
        </w:rPr>
        <w:t xml:space="preserve"> </w:t>
      </w:r>
      <w:r w:rsidRPr="00C027CD">
        <w:rPr>
          <w:rStyle w:val="StyleUnderline"/>
          <w:highlight w:val="yellow"/>
        </w:rPr>
        <w:t>applied</w:t>
      </w:r>
      <w:r>
        <w:rPr>
          <w:rStyle w:val="StyleUnderline"/>
        </w:rPr>
        <w:t xml:space="preserve"> </w:t>
      </w:r>
      <w:r w:rsidRPr="00C027CD">
        <w:rPr>
          <w:rStyle w:val="StyleUnderline"/>
          <w:highlight w:val="yellow"/>
        </w:rPr>
        <w:t>to</w:t>
      </w:r>
      <w:r>
        <w:rPr>
          <w:rStyle w:val="StyleUnderline"/>
        </w:rPr>
        <w:t xml:space="preserve"> virtually </w:t>
      </w:r>
      <w:r w:rsidRPr="00C027CD">
        <w:rPr>
          <w:rStyle w:val="StyleUnderline"/>
          <w:highlight w:val="yellow"/>
        </w:rPr>
        <w:t xml:space="preserve">any </w:t>
      </w:r>
      <w:r w:rsidRPr="00C027CD">
        <w:rPr>
          <w:rStyle w:val="StyleUnderline"/>
        </w:rPr>
        <w:t>form</w:t>
      </w:r>
      <w:r>
        <w:rPr>
          <w:rStyle w:val="StyleUnderline"/>
        </w:rPr>
        <w:t xml:space="preserve"> of anti-state or </w:t>
      </w:r>
      <w:r w:rsidRPr="00C027CD">
        <w:rPr>
          <w:rStyle w:val="StyleUnderline"/>
          <w:highlight w:val="yellow"/>
        </w:rPr>
        <w:t>dissident activity</w:t>
      </w:r>
      <w:r>
        <w:rPr>
          <w:rStyle w:val="StyleUnderline"/>
        </w:rPr>
        <w:t>.</w:t>
      </w:r>
      <w:r>
        <w:rPr>
          <w:sz w:val="16"/>
        </w:rPr>
        <w:t xml:space="preserve">" The 'war on terror' thus becomes an ideological tool for governments to repress protest movements. </w:t>
      </w:r>
      <w:r>
        <w:rPr>
          <w:rStyle w:val="StyleUnderline"/>
        </w:rPr>
        <w:t>Terrorism reaffirms the power and authority of the sovereign state by allowing it to marginal-</w:t>
      </w:r>
      <w:proofErr w:type="spellStart"/>
      <w:r>
        <w:rPr>
          <w:rStyle w:val="StyleUnderline"/>
        </w:rPr>
        <w:t>ize</w:t>
      </w:r>
      <w:proofErr w:type="spellEnd"/>
      <w:r>
        <w:rPr>
          <w:rStyle w:val="StyleUnderline"/>
        </w:rPr>
        <w:t xml:space="preserve"> its enemies, real or imagined: terrorism thus seems to work in a sort of structural relationship to the state, allowing the state to extend its power and functions.</w:t>
      </w:r>
      <w:r>
        <w:rPr>
          <w:sz w:val="16"/>
        </w:rPr>
        <w:t xml:space="preserve"> Indeed, as Agamben argues</w:t>
      </w:r>
      <w:r>
        <w:rPr>
          <w:rStyle w:val="StyleUnderline"/>
        </w:rPr>
        <w:t>, the provision of 'security</w:t>
      </w:r>
      <w:r>
        <w:rPr>
          <w:sz w:val="16"/>
        </w:rPr>
        <w:t xml:space="preserve">', which was one among several of the state's functions, has now become its overriding function and sole prerogative. It has become, in other words, </w:t>
      </w:r>
      <w:r>
        <w:rPr>
          <w:rStyle w:val="StyleUnderline"/>
        </w:rPr>
        <w:t>the ultimate standard of political legitimacy.</w:t>
      </w:r>
      <w:r>
        <w:rPr>
          <w:sz w:val="16"/>
        </w:rPr>
        <w:t xml:space="preserve"> The overarching danger with this </w:t>
      </w:r>
      <w:r>
        <w:rPr>
          <w:rStyle w:val="StyleUnderline"/>
        </w:rPr>
        <w:t xml:space="preserve">new security paradigm is in the way that the prerogative of security leads to a depoliticization of society: 'Because they require constant reference to the state of exception, measures of security work towards a growing depoliticization of </w:t>
      </w:r>
      <w:proofErr w:type="spellStart"/>
      <w:r>
        <w:rPr>
          <w:rStyle w:val="StyleUnderline"/>
        </w:rPr>
        <w:t>soci-ety</w:t>
      </w:r>
      <w:proofErr w:type="spellEnd"/>
      <w:r>
        <w:rPr>
          <w:rStyle w:val="StyleUnderline"/>
        </w:rPr>
        <w:t>.</w:t>
      </w:r>
      <w:r>
        <w:rPr>
          <w:sz w:val="16"/>
        </w:rPr>
        <w:t xml:space="preserve"> In the long run they are irreconcilable with democracy.'" </w:t>
      </w:r>
      <w:r>
        <w:rPr>
          <w:rStyle w:val="StyleUnderline"/>
        </w:rPr>
        <w:t>Not only does the war on terror, and the security paradigm that has emerged with it, pose a threat to democratic politics, the 'signifier' democracy is itself being used in a paradoxical way, to perpetuate this state of war</w:t>
      </w:r>
      <w:r>
        <w:rPr>
          <w:sz w:val="16"/>
        </w:rPr>
        <w:t xml:space="preserve">. </w:t>
      </w:r>
      <w:r w:rsidRPr="00C027CD">
        <w:rPr>
          <w:rStyle w:val="Emphasis"/>
          <w:highlight w:val="yellow"/>
        </w:rPr>
        <w:t>'Democracy' functions as the standard bearer of the</w:t>
      </w:r>
      <w:r>
        <w:rPr>
          <w:rStyle w:val="Emphasis"/>
        </w:rPr>
        <w:t xml:space="preserve"> U.S.- led </w:t>
      </w:r>
      <w:r w:rsidRPr="00C027CD">
        <w:rPr>
          <w:rStyle w:val="Emphasis"/>
          <w:highlight w:val="yellow"/>
        </w:rPr>
        <w:t>'war on terror'</w:t>
      </w:r>
      <w:r>
        <w:rPr>
          <w:rStyle w:val="Emphasis"/>
        </w:rPr>
        <w:t xml:space="preserve">, which is fought in the name of preserving 'our democratic way of life' against the enemy who, as George W. </w:t>
      </w:r>
      <w:r w:rsidRPr="00C027CD">
        <w:rPr>
          <w:rStyle w:val="Emphasis"/>
          <w:highlight w:val="yellow"/>
        </w:rPr>
        <w:t>Bush is fond of saying, 'hates freedom'</w:t>
      </w:r>
      <w:r>
        <w:rPr>
          <w:rStyle w:val="Emphasis"/>
        </w:rPr>
        <w:t xml:space="preserve">. Thus, </w:t>
      </w:r>
      <w:r w:rsidRPr="00C027CD">
        <w:rPr>
          <w:rStyle w:val="Emphasis"/>
          <w:highlight w:val="yellow"/>
        </w:rPr>
        <w:t>we are told that the only</w:t>
      </w:r>
      <w:r>
        <w:rPr>
          <w:rStyle w:val="Emphasis"/>
        </w:rPr>
        <w:t xml:space="preserve"> </w:t>
      </w:r>
      <w:r w:rsidRPr="00C027CD">
        <w:rPr>
          <w:rStyle w:val="Emphasis"/>
          <w:highlight w:val="yellow"/>
        </w:rPr>
        <w:t>way to guarantee security</w:t>
      </w:r>
      <w:r>
        <w:rPr>
          <w:rStyle w:val="Emphasis"/>
        </w:rPr>
        <w:t xml:space="preserve"> at home </w:t>
      </w:r>
      <w:r w:rsidRPr="00C027CD">
        <w:rPr>
          <w:rStyle w:val="Emphasis"/>
          <w:highlight w:val="yellow"/>
        </w:rPr>
        <w:t>is to promote democracy abroad</w:t>
      </w:r>
      <w:r>
        <w:rPr>
          <w:rStyle w:val="Emphasis"/>
        </w:rPr>
        <w:t xml:space="preserve">. So not only does </w:t>
      </w:r>
      <w:r w:rsidRPr="00C027CD">
        <w:rPr>
          <w:rStyle w:val="Emphasis"/>
          <w:highlight w:val="yellow"/>
        </w:rPr>
        <w:t>the export of</w:t>
      </w:r>
      <w:r>
        <w:rPr>
          <w:rStyle w:val="Emphasis"/>
        </w:rPr>
        <w:t xml:space="preserve"> </w:t>
      </w:r>
      <w:r w:rsidRPr="00C027CD">
        <w:rPr>
          <w:rStyle w:val="Emphasis"/>
          <w:highlight w:val="yellow"/>
        </w:rPr>
        <w:t>democracy</w:t>
      </w:r>
      <w:r>
        <w:rPr>
          <w:rStyle w:val="Emphasis"/>
        </w:rPr>
        <w:t xml:space="preserve">, or at least a specific version of it, </w:t>
      </w:r>
      <w:r w:rsidRPr="00C027CD">
        <w:rPr>
          <w:rStyle w:val="Emphasis"/>
          <w:highlight w:val="yellow"/>
        </w:rPr>
        <w:t>serve as the pretext for violent regime change</w:t>
      </w:r>
      <w:r>
        <w:rPr>
          <w:rStyle w:val="Emphasis"/>
        </w:rPr>
        <w:t xml:space="preserve"> and the extension of the global hegemony of the United States, </w:t>
      </w:r>
      <w:r w:rsidRPr="00C027CD">
        <w:rPr>
          <w:rStyle w:val="Emphasis"/>
          <w:highlight w:val="yellow"/>
        </w:rPr>
        <w:t>it</w:t>
      </w:r>
      <w:r>
        <w:rPr>
          <w:rStyle w:val="Emphasis"/>
        </w:rPr>
        <w:t xml:space="preserve"> also </w:t>
      </w:r>
      <w:r w:rsidRPr="00C027CD">
        <w:rPr>
          <w:rStyle w:val="Emphasis"/>
          <w:highlight w:val="yellow"/>
        </w:rPr>
        <w:t>operates as a marker for what is</w:t>
      </w:r>
      <w:r>
        <w:rPr>
          <w:rStyle w:val="Emphasis"/>
        </w:rPr>
        <w:t xml:space="preserve"> </w:t>
      </w:r>
      <w:r w:rsidRPr="00C027CD">
        <w:rPr>
          <w:rStyle w:val="Emphasis"/>
          <w:highlight w:val="yellow"/>
        </w:rPr>
        <w:t>politically acceptable</w:t>
      </w:r>
      <w:r>
        <w:rPr>
          <w:rStyle w:val="Emphasis"/>
        </w:rPr>
        <w:t xml:space="preserve"> </w:t>
      </w:r>
      <w:r w:rsidRPr="00C027CD">
        <w:rPr>
          <w:rStyle w:val="Emphasis"/>
          <w:highlight w:val="yellow"/>
        </w:rPr>
        <w:t>today</w:t>
      </w:r>
      <w:r>
        <w:rPr>
          <w:rStyle w:val="Emphasis"/>
        </w:rPr>
        <w:t>.</w:t>
      </w:r>
      <w:r>
        <w:rPr>
          <w:rStyle w:val="StyleUnderline"/>
        </w:rPr>
        <w:t>"</w:t>
      </w:r>
      <w:r>
        <w:rPr>
          <w:sz w:val="16"/>
        </w:rPr>
        <w:t xml:space="preserve"> 'Democracy' as a signifier is used </w:t>
      </w:r>
      <w:r>
        <w:rPr>
          <w:rStyle w:val="StyleUnderline"/>
        </w:rPr>
        <w:t>to enforce a series of discursive divisions between the 'civilized' West and 'barbaric' East</w:t>
      </w:r>
      <w:r>
        <w:rPr>
          <w:sz w:val="16"/>
        </w:rPr>
        <w:t xml:space="preserve">, between the Judeo-Christian and Islamic, </w:t>
      </w:r>
      <w:r>
        <w:rPr>
          <w:rStyle w:val="StyleUnderline"/>
        </w:rPr>
        <w:t>between `us' and 'them'</w:t>
      </w:r>
      <w:r>
        <w:rPr>
          <w:sz w:val="16"/>
        </w:rPr>
        <w:t xml:space="preserve">. It is used to </w:t>
      </w:r>
      <w:r>
        <w:rPr>
          <w:rStyle w:val="StyleUnderline"/>
        </w:rPr>
        <w:t xml:space="preserve">divide the political field, </w:t>
      </w:r>
      <w:proofErr w:type="spellStart"/>
      <w:r>
        <w:rPr>
          <w:rStyle w:val="StyleUnderline"/>
        </w:rPr>
        <w:t>sepa</w:t>
      </w:r>
      <w:proofErr w:type="spellEnd"/>
      <w:r>
        <w:rPr>
          <w:rStyle w:val="StyleUnderline"/>
        </w:rPr>
        <w:t>-rating democratic or 'democratizing' regimes from 'rogue states', those who may be subject to Western military intervention. In this sense, the global 'democratic' consensus is increasingly being sustained through war.</w:t>
      </w:r>
      <w:r>
        <w:rPr>
          <w:sz w:val="16"/>
        </w:rPr>
        <w:t xml:space="preserve"> </w:t>
      </w:r>
      <w:r>
        <w:rPr>
          <w:rStyle w:val="StyleUnderline"/>
        </w:rPr>
        <w:t xml:space="preserve">War </w:t>
      </w:r>
      <w:proofErr w:type="gramStart"/>
      <w:r>
        <w:rPr>
          <w:rStyle w:val="StyleUnderline"/>
        </w:rPr>
        <w:t>can be seen as</w:t>
      </w:r>
      <w:proofErr w:type="gramEnd"/>
      <w:r>
        <w:rPr>
          <w:rStyle w:val="StyleUnderline"/>
        </w:rPr>
        <w:t xml:space="preserve"> the secret referent and underside of Western democracy</w:t>
      </w:r>
      <w:r>
        <w:rPr>
          <w:sz w:val="16"/>
        </w:rPr>
        <w:t xml:space="preserve">. Indeed, as Robert Latham shows, </w:t>
      </w:r>
      <w:r>
        <w:rPr>
          <w:rStyle w:val="StyleUnderline"/>
        </w:rPr>
        <w:t>there is a structural link between a liberal-democracy and war-making</w:t>
      </w:r>
      <w:r>
        <w:rPr>
          <w:sz w:val="16"/>
        </w:rPr>
        <w:t xml:space="preserve">. So far from a liberal international order being an order of peace, as Kant believed, </w:t>
      </w:r>
      <w:r>
        <w:rPr>
          <w:rStyle w:val="StyleUnderline"/>
        </w:rPr>
        <w:t>war and military hegemony form the very conditions for sustaining and policing this order: Islands of liberal democratic peace have not only waged war on non-democracies, they have also been responsible</w:t>
      </w:r>
      <w:r>
        <w:rPr>
          <w:sz w:val="16"/>
        </w:rPr>
        <w:t xml:space="preserve"> for—and arc uniquely </w:t>
      </w:r>
      <w:proofErr w:type="spellStart"/>
      <w:r>
        <w:rPr>
          <w:sz w:val="16"/>
        </w:rPr>
        <w:t>suc-cessful</w:t>
      </w:r>
      <w:proofErr w:type="spellEnd"/>
      <w:r>
        <w:rPr>
          <w:sz w:val="16"/>
        </w:rPr>
        <w:t xml:space="preserve"> at generating—</w:t>
      </w:r>
      <w:r>
        <w:rPr>
          <w:rStyle w:val="StyleUnderline"/>
        </w:rPr>
        <w:t>high levels of global militarization and have contributed successfully to militarization</w:t>
      </w:r>
      <w:r>
        <w:rPr>
          <w:sz w:val="16"/>
        </w:rPr>
        <w:t xml:space="preserve"> in, and conflict among, non-democratic states, conditions that can help undermine the successful spread of liberal democracy in the long term."</w:t>
      </w:r>
    </w:p>
    <w:p w14:paraId="13CF6750" w14:textId="77777777" w:rsidR="00E36E61" w:rsidRPr="00E36E61" w:rsidRDefault="00E36E61" w:rsidP="00E36E61"/>
    <w:p w14:paraId="321FECF4" w14:textId="77777777" w:rsidR="00BA072C" w:rsidRPr="00BD0149" w:rsidRDefault="00BA072C" w:rsidP="00BA072C">
      <w:pPr>
        <w:pStyle w:val="Heading3"/>
      </w:pPr>
      <w:r>
        <w:t>Link – war as a distinct event</w:t>
      </w:r>
    </w:p>
    <w:p w14:paraId="0DD2268F" w14:textId="77777777" w:rsidR="00BA072C" w:rsidRDefault="00BA072C" w:rsidP="00BA072C">
      <w:pPr>
        <w:pStyle w:val="Heading4"/>
      </w:pPr>
      <w:r>
        <w:t>The aff’s choice to characterize war as a distinct event ignores the way in which war is always ongoing in our lives—actively obscures the violence perpetuated by the war on terror</w:t>
      </w:r>
    </w:p>
    <w:p w14:paraId="521DEE3A" w14:textId="77777777" w:rsidR="00BA072C" w:rsidRDefault="00BA072C" w:rsidP="00BA072C">
      <w:pPr>
        <w:rPr>
          <w:sz w:val="16"/>
        </w:rPr>
      </w:pPr>
      <w:r w:rsidRPr="0089708B">
        <w:rPr>
          <w:rStyle w:val="Style13ptBold"/>
        </w:rPr>
        <w:t>Cuomo 1996</w:t>
      </w:r>
      <w:r>
        <w:t xml:space="preserve"> </w:t>
      </w:r>
      <w:r w:rsidRPr="0089708B">
        <w:rPr>
          <w:sz w:val="16"/>
          <w:szCs w:val="16"/>
        </w:rPr>
        <w:t>[Chris J., (professor of philosophy and women’s studies at the University of Georgia, co-editor of Hypatia), “War Is Not Just an Event: Reflections on the Significance of Everyday Violence”, Hypatia, Vol. 11, No 4, Women and Violence, JSTOR, p. 31-2</w:t>
      </w:r>
      <w:r>
        <w:rPr>
          <w:sz w:val="16"/>
          <w:szCs w:val="16"/>
        </w:rPr>
        <w:t>, Reagan KP]</w:t>
      </w:r>
    </w:p>
    <w:p w14:paraId="6148FC56" w14:textId="77777777" w:rsidR="00BA072C" w:rsidRDefault="00BA072C" w:rsidP="00BA072C">
      <w:pPr>
        <w:rPr>
          <w:sz w:val="16"/>
        </w:rPr>
      </w:pPr>
      <w:r w:rsidRPr="00701471">
        <w:rPr>
          <w:rStyle w:val="StyleUnderlin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9731C0">
        <w:rPr>
          <w:sz w:val="16"/>
        </w:rPr>
        <w:t xml:space="preserve">. These effects are relevant to feminists in </w:t>
      </w:r>
      <w:proofErr w:type="gramStart"/>
      <w:r w:rsidRPr="009731C0">
        <w:rPr>
          <w:sz w:val="16"/>
        </w:rPr>
        <w:t>a number of</w:t>
      </w:r>
      <w:proofErr w:type="gramEnd"/>
      <w:r w:rsidRPr="009731C0">
        <w:rPr>
          <w:sz w:val="16"/>
        </w:rPr>
        <w:t xml:space="preserve"> ways because </w:t>
      </w:r>
      <w:r w:rsidRPr="00701471">
        <w:rPr>
          <w:rStyle w:val="StyleUnderline"/>
        </w:rPr>
        <w:t>military practices and institutions help construct gendered and national identity, and because they justify the destruction of natural nonhuman entities and communities during peacetime</w:t>
      </w:r>
      <w:r w:rsidRPr="009731C0">
        <w:rPr>
          <w:sz w:val="16"/>
        </w:rPr>
        <w:t xml:space="preserve">. </w:t>
      </w:r>
      <w:r w:rsidRPr="00701471">
        <w:rPr>
          <w:rStyle w:val="StyleUnderline"/>
        </w:rPr>
        <w:t>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w:t>
      </w:r>
      <w:r w:rsidRPr="009731C0">
        <w:rPr>
          <w:sz w:val="16"/>
        </w:rPr>
        <w:t xml:space="preserve">. Ethical approaches that do not attend to the ways in which </w:t>
      </w:r>
      <w:r w:rsidRPr="00701471">
        <w:rPr>
          <w:rStyle w:val="StyleUnderline"/>
        </w:rPr>
        <w:t xml:space="preserve">warfare and military practices are woven into the very fabric of life in twenty-first century technological states lead to crisis-based politics and analyses. </w:t>
      </w:r>
      <w:r w:rsidRPr="009731C0">
        <w:rPr>
          <w:sz w:val="16"/>
        </w:rPr>
        <w:t xml:space="preserve">For any feminism that aims to </w:t>
      </w:r>
      <w:r w:rsidRPr="00701471">
        <w:rPr>
          <w:rStyle w:val="StyleUnderline"/>
        </w:rPr>
        <w:t>resist oppression and create alternative social and political options, crisis-based ethics and politics are problematic because they distract attention from the need for sustained resistance to the enmeshed, omnipresent systems of domination and oppression that so often function as givens in most people’s lives.</w:t>
      </w:r>
      <w:r w:rsidRPr="009731C0">
        <w:rPr>
          <w:sz w:val="16"/>
        </w:rPr>
        <w:t xml:space="preserve"> </w:t>
      </w:r>
      <w:r w:rsidRPr="00701471">
        <w:rPr>
          <w:rStyle w:val="Emphasis"/>
        </w:rPr>
        <w:t>Neglecting the omnipresence of militarism allows the false belief that the absence of declared armed conflicts is peace</w:t>
      </w:r>
      <w:r w:rsidRPr="009731C0">
        <w:rPr>
          <w:sz w:val="16"/>
        </w:rPr>
        <w:t xml:space="preserve">, the </w:t>
      </w:r>
      <w:proofErr w:type="gramStart"/>
      <w:r w:rsidRPr="009731C0">
        <w:rPr>
          <w:sz w:val="16"/>
        </w:rPr>
        <w:t>polar opposite</w:t>
      </w:r>
      <w:proofErr w:type="gramEnd"/>
      <w:r w:rsidRPr="009731C0">
        <w:rPr>
          <w:sz w:val="16"/>
        </w:rPr>
        <w:t xml:space="preserve"> of war. It is particularly </w:t>
      </w:r>
      <w:r w:rsidRPr="00701471">
        <w:rPr>
          <w:rStyle w:val="Emphasis"/>
        </w:rPr>
        <w:t>easy for those whose lives are shaped by the safety of privilege, and who do not regularly encounter the realities of militarism, to maintain this false belief.</w:t>
      </w:r>
      <w:r w:rsidRPr="009731C0">
        <w:rPr>
          <w:sz w:val="16"/>
        </w:rPr>
        <w:t xml:space="preserve"> The </w:t>
      </w:r>
      <w:r w:rsidRPr="00701471">
        <w:rPr>
          <w:rStyle w:val="StyleUnderline"/>
        </w:rPr>
        <w:t xml:space="preserve">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w:t>
      </w:r>
      <w:proofErr w:type="spellStart"/>
      <w:r w:rsidRPr="00701471">
        <w:rPr>
          <w:rStyle w:val="StyleUnderline"/>
        </w:rPr>
        <w:t>directlythreatened</w:t>
      </w:r>
      <w:proofErr w:type="spellEnd"/>
      <w:r w:rsidRPr="00701471">
        <w:rPr>
          <w:rStyle w:val="StyleUnderline"/>
        </w:rPr>
        <w:t>, and at that point it is difficult not to respond in ways that make resisters drop all other political priorities</w:t>
      </w:r>
      <w:r w:rsidRPr="009731C0">
        <w:rPr>
          <w:sz w:val="16"/>
        </w:rPr>
        <w:t xml:space="preserve">. Crisis-driven attention to declarations of war might </w:t>
      </w:r>
      <w:proofErr w:type="gramStart"/>
      <w:r w:rsidRPr="009731C0">
        <w:rPr>
          <w:sz w:val="16"/>
        </w:rPr>
        <w:t>actually keep</w:t>
      </w:r>
      <w:proofErr w:type="gramEnd"/>
      <w:r w:rsidRPr="009731C0">
        <w:rPr>
          <w:sz w:val="16"/>
        </w:rPr>
        <w:t xml:space="preserve"> resisters complacent about and complicitous in the general presence of global militarism. </w:t>
      </w:r>
      <w:r w:rsidRPr="00701471">
        <w:rPr>
          <w:rStyle w:val="StyleUnderline"/>
        </w:rPr>
        <w:t xml:space="preserve">Seeing war as necessarily embedded in constant military presence draws attention to the fact that horrific, state-sponsored violence is happening nearly all over, </w:t>
      </w:r>
      <w:proofErr w:type="gramStart"/>
      <w:r w:rsidRPr="00701471">
        <w:rPr>
          <w:rStyle w:val="StyleUnderline"/>
        </w:rPr>
        <w:t>all of</w:t>
      </w:r>
      <w:proofErr w:type="gramEnd"/>
      <w:r w:rsidRPr="00701471">
        <w:rPr>
          <w:rStyle w:val="StyleUnderline"/>
        </w:rPr>
        <w:t xml:space="preserve"> the time, and that it is perpetrated by military institutions and other militaristic agents of the state. Moving away from crisis-driven politics and ontologies concerning war and military violence also enables consideration of relationships among seemingly disparate phenomena, and therefore can shape more nuanced theoretical and practical forms of resistance</w:t>
      </w:r>
      <w:r w:rsidRPr="009731C0">
        <w:rPr>
          <w:sz w:val="16"/>
        </w:rPr>
        <w:t xml:space="preserv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w:t>
      </w:r>
      <w:r w:rsidRPr="00701471">
        <w:rPr>
          <w:rStyle w:val="StyleUnderline"/>
        </w:rPr>
        <w:t>the ways in which threats of state-sponsored violence are a sometimes invisible/sometimes bold agent of racism, nationalism, and corporate interests</w:t>
      </w:r>
      <w:r w:rsidRPr="009731C0">
        <w:rPr>
          <w:sz w:val="16"/>
        </w:rPr>
        <w:t xml:space="preserve">; the fact that vast numbers of communities, cities, and nations are currently in the midst of excruciatingly violent circumstances. It also </w:t>
      </w:r>
      <w:r w:rsidRPr="00701471">
        <w:rPr>
          <w:rStyle w:val="StyleUnderline"/>
        </w:rPr>
        <w:t>provides a lens for considering the relationships among the various kinds of violence that get labeled “war.”</w:t>
      </w:r>
      <w:r w:rsidRPr="009731C0">
        <w:rPr>
          <w:sz w:val="16"/>
        </w:rPr>
        <w:t xml:space="preserve"> Given current </w:t>
      </w:r>
      <w:r w:rsidRPr="00701471">
        <w:rPr>
          <w:rStyle w:val="StyleUnderline"/>
        </w:rPr>
        <w:t>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w:t>
      </w:r>
      <w:r w:rsidRPr="009731C0">
        <w:rPr>
          <w:sz w:val="16"/>
        </w:rPr>
        <w:t xml:space="preserve">.2 Feminists should be particularly interested in making this shift because it </w:t>
      </w:r>
      <w:r w:rsidRPr="009731C0">
        <w:rPr>
          <w:rStyle w:val="StyleUnderline"/>
        </w:rPr>
        <w:t>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w:t>
      </w:r>
      <w:r w:rsidRPr="009731C0">
        <w:rPr>
          <w:sz w:val="16"/>
        </w:rPr>
        <w:t xml:space="preserve">. But the dramatic nature of </w:t>
      </w:r>
      <w:r w:rsidRPr="009731C0">
        <w:rPr>
          <w:rStyle w:val="Emphasis"/>
        </w:rPr>
        <w:t>declared, large-scale conflicts should not obfuscate the ways in which military violence pervades most societies in increasingly technologically sophisticated ways and the significance of military institutions and everyday practices in shaping reality</w:t>
      </w:r>
      <w:r w:rsidRPr="009731C0">
        <w:rPr>
          <w:sz w:val="16"/>
        </w:rPr>
        <w:t xml:space="preserve">. Philosophical discussions that focus only on the ethics of declaring and fighting wars miss these connections, </w:t>
      </w:r>
      <w:proofErr w:type="gramStart"/>
      <w:r w:rsidRPr="009731C0">
        <w:rPr>
          <w:sz w:val="16"/>
        </w:rPr>
        <w:t>and also</w:t>
      </w:r>
      <w:proofErr w:type="gramEnd"/>
      <w:r w:rsidRPr="009731C0">
        <w:rPr>
          <w:sz w:val="16"/>
        </w:rPr>
        <w:t xml:space="preserve"> miss the ways in which even </w:t>
      </w:r>
      <w:r w:rsidRPr="009731C0">
        <w:rPr>
          <w:rStyle w:val="Emphasis"/>
        </w:rPr>
        <w:t xml:space="preserve">declared military conflicts are often experienced as omnipresent horrors. These approaches also </w:t>
      </w:r>
      <w:proofErr w:type="spellStart"/>
      <w:r w:rsidRPr="009731C0">
        <w:rPr>
          <w:rStyle w:val="Emphasis"/>
        </w:rPr>
        <w:t>leaveunquestioned</w:t>
      </w:r>
      <w:proofErr w:type="spellEnd"/>
      <w:r w:rsidRPr="009731C0">
        <w:rPr>
          <w:rStyle w:val="Emphasis"/>
        </w:rPr>
        <w:t xml:space="preserve"> tendencies to suspend or distort moral judgement in the face of what appears to be the inevitability of war and militarism</w:t>
      </w:r>
      <w:r w:rsidRPr="009731C0">
        <w:rPr>
          <w:sz w:val="16"/>
        </w:rPr>
        <w:t>.</w:t>
      </w:r>
    </w:p>
    <w:p w14:paraId="48056435" w14:textId="77777777" w:rsidR="00BA072C" w:rsidRDefault="00BA072C" w:rsidP="00BA072C">
      <w:pPr>
        <w:pStyle w:val="Heading3"/>
      </w:pPr>
      <w:r>
        <w:t xml:space="preserve">Link – Rhetoric of </w:t>
      </w:r>
      <w:proofErr w:type="spellStart"/>
      <w:r>
        <w:t>Superterrorism</w:t>
      </w:r>
      <w:proofErr w:type="spellEnd"/>
    </w:p>
    <w:p w14:paraId="11E20D7D" w14:textId="64405983" w:rsidR="00BA072C" w:rsidRDefault="00BA072C" w:rsidP="00BA072C">
      <w:pPr>
        <w:pStyle w:val="Heading4"/>
      </w:pPr>
      <w:bookmarkStart w:id="0" w:name="_Hlk520643276"/>
      <w:r>
        <w:t xml:space="preserve">The rhetoric of </w:t>
      </w:r>
      <w:proofErr w:type="spellStart"/>
      <w:r>
        <w:t>superterrorism</w:t>
      </w:r>
      <w:proofErr w:type="spellEnd"/>
      <w:r>
        <w:t xml:space="preserve"> is linked to the threat construction </w:t>
      </w:r>
      <w:r w:rsidR="00EC707B">
        <w:t>and masks how the US created terrorists as threats</w:t>
      </w:r>
    </w:p>
    <w:p w14:paraId="282C2BC9" w14:textId="77777777" w:rsidR="00BA072C" w:rsidRPr="00FE446B" w:rsidRDefault="00BA072C" w:rsidP="00BA072C">
      <w:pPr>
        <w:shd w:val="clear" w:color="auto" w:fill="FFFFFF"/>
        <w:spacing w:line="240" w:lineRule="auto"/>
        <w:rPr>
          <w:rFonts w:ascii="ff2" w:eastAsia="Times New Roman" w:hAnsi="ff2" w:cs="Times New Roman"/>
          <w:color w:val="000000"/>
          <w:sz w:val="18"/>
          <w:szCs w:val="18"/>
        </w:rPr>
      </w:pPr>
      <w:r w:rsidRPr="00FE446B">
        <w:rPr>
          <w:rStyle w:val="Style13ptBold"/>
        </w:rPr>
        <w:t>Jackson</w:t>
      </w:r>
      <w:r>
        <w:rPr>
          <w:rStyle w:val="Style13ptBold"/>
        </w:rPr>
        <w:t xml:space="preserve"> </w:t>
      </w:r>
      <w:proofErr w:type="gramStart"/>
      <w:r>
        <w:rPr>
          <w:rStyle w:val="Style13ptBold"/>
        </w:rPr>
        <w:t xml:space="preserve">2004 </w:t>
      </w:r>
      <w:r w:rsidRPr="00FE446B">
        <w:rPr>
          <w:sz w:val="16"/>
        </w:rPr>
        <w:t xml:space="preserve"> </w:t>
      </w:r>
      <w:r>
        <w:rPr>
          <w:sz w:val="16"/>
        </w:rPr>
        <w:t>[</w:t>
      </w:r>
      <w:proofErr w:type="gramEnd"/>
      <w:r w:rsidRPr="00FE446B">
        <w:rPr>
          <w:sz w:val="18"/>
          <w:szCs w:val="18"/>
        </w:rPr>
        <w:t>Richard, The Politics of Threat and Danger: Writing the War on Terrorism.</w:t>
      </w:r>
      <w:r w:rsidRPr="00FE446B">
        <w:rPr>
          <w:rFonts w:ascii="ff2" w:hAnsi="ff2"/>
          <w:color w:val="000000"/>
          <w:sz w:val="18"/>
          <w:szCs w:val="18"/>
        </w:rPr>
        <w:t xml:space="preserve"> </w:t>
      </w:r>
      <w:r w:rsidRPr="00FE446B">
        <w:rPr>
          <w:rFonts w:ascii="ff2" w:eastAsia="Times New Roman" w:hAnsi="ff2" w:cs="Times New Roman"/>
          <w:color w:val="000000"/>
          <w:sz w:val="18"/>
          <w:szCs w:val="18"/>
        </w:rPr>
        <w:t xml:space="preserve">Paper Presented at the British International Studies Association (BISA) 29 Annual Conference, University of Warwick, 20-22 </w:t>
      </w:r>
      <w:proofErr w:type="gramStart"/>
      <w:r w:rsidRPr="00FE446B">
        <w:rPr>
          <w:rFonts w:ascii="ff2" w:eastAsia="Times New Roman" w:hAnsi="ff2" w:cs="Times New Roman"/>
          <w:color w:val="000000"/>
          <w:sz w:val="18"/>
          <w:szCs w:val="18"/>
        </w:rPr>
        <w:t>December,</w:t>
      </w:r>
      <w:proofErr w:type="gramEnd"/>
      <w:r w:rsidRPr="00FE446B">
        <w:rPr>
          <w:rFonts w:ascii="ff2" w:eastAsia="Times New Roman" w:hAnsi="ff2" w:cs="Times New Roman"/>
          <w:color w:val="000000"/>
          <w:sz w:val="18"/>
          <w:szCs w:val="18"/>
        </w:rPr>
        <w:t xml:space="preserve"> 2004.</w:t>
      </w:r>
      <w:r>
        <w:rPr>
          <w:rFonts w:ascii="ff2" w:eastAsia="Times New Roman" w:hAnsi="ff2" w:cs="Times New Roman"/>
          <w:color w:val="000000"/>
          <w:sz w:val="18"/>
          <w:szCs w:val="18"/>
        </w:rPr>
        <w:t xml:space="preserve"> Reagan KP]</w:t>
      </w:r>
    </w:p>
    <w:p w14:paraId="41987A69" w14:textId="77777777" w:rsidR="00BA072C" w:rsidRPr="00464F6F" w:rsidRDefault="00BA072C" w:rsidP="00BA072C">
      <w:pPr>
        <w:rPr>
          <w:sz w:val="14"/>
        </w:rPr>
      </w:pPr>
      <w:r w:rsidRPr="000639AF">
        <w:rPr>
          <w:rStyle w:val="StyleUnderline"/>
        </w:rPr>
        <w:t xml:space="preserve">The initial construction of the terrorist threat involved fixing the attacks of September 11, 2001 as the start of a whole new age of </w:t>
      </w:r>
      <w:proofErr w:type="gramStart"/>
      <w:r w:rsidRPr="000639AF">
        <w:rPr>
          <w:rStyle w:val="StyleUnderline"/>
        </w:rPr>
        <w:t>terror</w:t>
      </w:r>
      <w:r w:rsidRPr="00464F6F">
        <w:rPr>
          <w:sz w:val="14"/>
        </w:rPr>
        <w:t>‘</w:t>
      </w:r>
      <w:proofErr w:type="gramEnd"/>
      <w:r w:rsidRPr="00464F6F">
        <w:rPr>
          <w:sz w:val="14"/>
        </w:rPr>
        <w:t>—</w:t>
      </w:r>
      <w:r w:rsidRPr="000639AF">
        <w:rPr>
          <w:rStyle w:val="StyleUnderline"/>
        </w:rPr>
        <w:t>the dawning of a new era‘ of terrorist violence which contained unprecedented dangers</w:t>
      </w:r>
      <w:r w:rsidRPr="00464F6F">
        <w:rPr>
          <w:sz w:val="14"/>
        </w:rPr>
        <w:t xml:space="preserve">‘. Vice President Dick Cheney constructs a powerful image of the new age: Today, we are not just looking at a new era in national security policy, we are </w:t>
      </w:r>
      <w:proofErr w:type="gramStart"/>
      <w:r w:rsidRPr="00464F6F">
        <w:rPr>
          <w:sz w:val="14"/>
        </w:rPr>
        <w:t>actually living</w:t>
      </w:r>
      <w:proofErr w:type="gramEnd"/>
      <w:r w:rsidRPr="00464F6F">
        <w:rPr>
          <w:sz w:val="14"/>
        </w:rPr>
        <w:t xml:space="preserve"> through it. The exact nature of the new dangers revealed themselves on September 11, 2001, with the murder of 3,000 innocent, unsuspecting men, women and children right here at </w:t>
      </w:r>
      <w:proofErr w:type="gramStart"/>
      <w:r w:rsidRPr="00464F6F">
        <w:rPr>
          <w:sz w:val="14"/>
        </w:rPr>
        <w:t>home‘</w:t>
      </w:r>
      <w:proofErr w:type="gramEnd"/>
      <w:r w:rsidRPr="00464F6F">
        <w:rPr>
          <w:sz w:val="14"/>
        </w:rPr>
        <w:t xml:space="preserve">.19 John Ashcroft called it a new reign of terror‘.20 What Cheney and Ashcroft are doing is </w:t>
      </w:r>
      <w:r w:rsidRPr="008545B0">
        <w:rPr>
          <w:rStyle w:val="StyleUnderline"/>
        </w:rPr>
        <w:t>attaching significance and meaning to the attacks that goes far beyond their physical and psychological impacts: these were not just acts of dissident violence; they were a dawning, a rupture in time</w:t>
      </w:r>
      <w:r w:rsidRPr="00464F6F">
        <w:rPr>
          <w:sz w:val="14"/>
        </w:rPr>
        <w:t xml:space="preserve">. They were events of metaphysical proportions. This </w:t>
      </w:r>
      <w:r w:rsidRPr="008545B0">
        <w:rPr>
          <w:rStyle w:val="Emphasis"/>
        </w:rPr>
        <w:t>rhetorical association between the dawn of the new age and the threats posed by terrorists is deliberate and specifically designed to script a discourse of danger</w:t>
      </w:r>
      <w:r w:rsidRPr="00464F6F">
        <w:rPr>
          <w:sz w:val="14"/>
        </w:rPr>
        <w:t xml:space="preserve">. Moreover, it is </w:t>
      </w:r>
      <w:r w:rsidRPr="008545B0">
        <w:rPr>
          <w:rStyle w:val="StyleUnderline"/>
        </w:rPr>
        <w:t xml:space="preserve">only possible by severing all links between this act of terrorism and the countless others preceding it—by </w:t>
      </w:r>
      <w:proofErr w:type="spellStart"/>
      <w:r w:rsidRPr="008545B0">
        <w:rPr>
          <w:rStyle w:val="StyleUnderline"/>
        </w:rPr>
        <w:t>decontextualising</w:t>
      </w:r>
      <w:proofErr w:type="spellEnd"/>
      <w:r w:rsidRPr="008545B0">
        <w:rPr>
          <w:rStyle w:val="StyleUnderline"/>
        </w:rPr>
        <w:t xml:space="preserve"> it from previous attacks.</w:t>
      </w:r>
      <w:r w:rsidRPr="00464F6F">
        <w:rPr>
          <w:sz w:val="14"/>
        </w:rPr>
        <w:t xml:space="preserve"> In a sense, 9/</w:t>
      </w:r>
      <w:proofErr w:type="gramStart"/>
      <w:r w:rsidRPr="00464F6F">
        <w:rPr>
          <w:sz w:val="14"/>
        </w:rPr>
        <w:t>11‘ was</w:t>
      </w:r>
      <w:proofErr w:type="gramEnd"/>
      <w:r w:rsidRPr="00464F6F">
        <w:rPr>
          <w:sz w:val="14"/>
        </w:rPr>
        <w:t xml:space="preserve"> discursively constructed without a pre-history and now stands alone as a defining act of cruelty and evil (infamy‘). </w:t>
      </w:r>
      <w:r w:rsidRPr="005D2254">
        <w:rPr>
          <w:rStyle w:val="StyleUnderline"/>
        </w:rPr>
        <w:t>Related to their significance as the harbinger of a new age of terror, the discourse goes on to reconstruct them as the start of an era of super-</w:t>
      </w:r>
      <w:proofErr w:type="gramStart"/>
      <w:r w:rsidRPr="005D2254">
        <w:rPr>
          <w:rStyle w:val="StyleUnderline"/>
        </w:rPr>
        <w:t>terrorism‘ or</w:t>
      </w:r>
      <w:proofErr w:type="gramEnd"/>
      <w:r w:rsidRPr="005D2254">
        <w:rPr>
          <w:rStyle w:val="StyleUnderline"/>
        </w:rPr>
        <w:t xml:space="preserve"> catastrophic terrorism‘ where terrorists use weapons of mass destruction to try and kill not just thousands of innocent people, but millions.</w:t>
      </w:r>
      <w:r w:rsidRPr="00464F6F">
        <w:rPr>
          <w:sz w:val="14"/>
        </w:rPr>
        <w:t xml:space="preserve"> As Cheney contends, the threat of terrorism is supremely catastrophic: The attack on our country forced us to come to grips with the possibility that the next time terrorists strike, they may well […] direct chemical agents or diseases at our </w:t>
      </w:r>
      <w:proofErr w:type="gramStart"/>
      <w:r w:rsidRPr="00464F6F">
        <w:rPr>
          <w:sz w:val="14"/>
        </w:rPr>
        <w:t>population, or</w:t>
      </w:r>
      <w:proofErr w:type="gramEnd"/>
      <w:r w:rsidRPr="00464F6F">
        <w:rPr>
          <w:sz w:val="14"/>
        </w:rPr>
        <w:t xml:space="preserve"> attempt to detonate a nuclear weapon in one of our cities. [N]o rational person can doubt that terrorists would use such weapons of mass murder the moment they are able to do so. [W]e are dealing with terrorists […] who are willing to sacrifice their own lives in order to kill millions of </w:t>
      </w:r>
      <w:proofErr w:type="gramStart"/>
      <w:r w:rsidRPr="00464F6F">
        <w:rPr>
          <w:sz w:val="14"/>
        </w:rPr>
        <w:t>others.‘</w:t>
      </w:r>
      <w:proofErr w:type="gramEnd"/>
      <w:r w:rsidRPr="00464F6F">
        <w:rPr>
          <w:sz w:val="14"/>
        </w:rPr>
        <w:t xml:space="preserve">21 </w:t>
      </w:r>
      <w:r w:rsidRPr="005D2254">
        <w:rPr>
          <w:rStyle w:val="StyleUnderline"/>
        </w:rPr>
        <w:t xml:space="preserve">This language is clearly and unambiguously designed to generate maximum fear. The visions presented are apocalyptic, reflecting the most terrifying of Hollywood movies: the detonation of a nuclear bomb in a city, or the release of a deadly chemical or biological agent—resulting in </w:t>
      </w:r>
      <w:proofErr w:type="gramStart"/>
      <w:r w:rsidRPr="005D2254">
        <w:rPr>
          <w:rStyle w:val="StyleUnderline"/>
        </w:rPr>
        <w:t>millions</w:t>
      </w:r>
      <w:proofErr w:type="gramEnd"/>
      <w:r w:rsidRPr="005D2254">
        <w:rPr>
          <w:rStyle w:val="StyleUnderline"/>
        </w:rPr>
        <w:t xml:space="preserve"> dead</w:t>
      </w:r>
      <w:r w:rsidRPr="00464F6F">
        <w:rPr>
          <w:sz w:val="14"/>
        </w:rPr>
        <w:t xml:space="preserve"> (it is reflective of The Sum of All Fears, 12 Monkeys, or Outbreak). It is </w:t>
      </w:r>
      <w:r w:rsidRPr="005D2254">
        <w:rPr>
          <w:rStyle w:val="StyleUnderline"/>
        </w:rPr>
        <w:t>important to note how the discourse employs the vision of a city devastated by a nuclear attack, without openly acknowledging that the source of that vision is the only atomic attack on a city in history</w:t>
      </w:r>
      <w:r w:rsidRPr="00464F6F">
        <w:rPr>
          <w:sz w:val="14"/>
        </w:rPr>
        <w:t xml:space="preserve"> (Hiroshima)—</w:t>
      </w:r>
      <w:r w:rsidRPr="005D2254">
        <w:rPr>
          <w:rStyle w:val="Emphasis"/>
        </w:rPr>
        <w:t>committed by America itself</w:t>
      </w:r>
      <w:r w:rsidRPr="00464F6F">
        <w:rPr>
          <w:sz w:val="14"/>
        </w:rPr>
        <w:t xml:space="preserve">. </w:t>
      </w:r>
      <w:r w:rsidRPr="005D2254">
        <w:rPr>
          <w:rStyle w:val="Emphasis"/>
        </w:rPr>
        <w:t>The language constructs a terrifying fear while consigning the source of the fear to historical amnesia.</w:t>
      </w:r>
      <w:r w:rsidRPr="00464F6F">
        <w:rPr>
          <w:sz w:val="14"/>
        </w:rPr>
        <w:t xml:space="preserve"> As if this is not enough to induce </w:t>
      </w:r>
      <w:proofErr w:type="spellStart"/>
      <w:r w:rsidRPr="00464F6F">
        <w:rPr>
          <w:sz w:val="14"/>
        </w:rPr>
        <w:t>paralysing</w:t>
      </w:r>
      <w:proofErr w:type="spellEnd"/>
      <w:r w:rsidRPr="00464F6F">
        <w:rPr>
          <w:sz w:val="14"/>
        </w:rPr>
        <w:t xml:space="preserve"> terror, Cheney then makes it seem a perfectly reasonable fear to have</w:t>
      </w:r>
      <w:r w:rsidRPr="005D2254">
        <w:rPr>
          <w:rStyle w:val="StyleUnderline"/>
        </w:rPr>
        <w:t xml:space="preserve">; any rational </w:t>
      </w:r>
      <w:proofErr w:type="gramStart"/>
      <w:r w:rsidRPr="005D2254">
        <w:rPr>
          <w:rStyle w:val="StyleUnderline"/>
        </w:rPr>
        <w:t>person‘ should</w:t>
      </w:r>
      <w:proofErr w:type="gramEnd"/>
      <w:r w:rsidRPr="005D2254">
        <w:rPr>
          <w:rStyle w:val="StyleUnderline"/>
        </w:rPr>
        <w:t xml:space="preserve"> fear a terrorist-induced nuclear holocaust</w:t>
      </w:r>
      <w:r w:rsidRPr="00464F6F">
        <w:rPr>
          <w:sz w:val="14"/>
        </w:rPr>
        <w:t xml:space="preserve">. This </w:t>
      </w:r>
      <w:r w:rsidRPr="005D2254">
        <w:rPr>
          <w:rStyle w:val="StyleUnderline"/>
        </w:rPr>
        <w:t>construction of a new world of unimaginable violence</w:t>
      </w:r>
      <w:r w:rsidRPr="00464F6F">
        <w:rPr>
          <w:sz w:val="14"/>
        </w:rPr>
        <w:t xml:space="preserve"> (that also seems to echo biblical visions of the last days) is not a one-off example of over-zealous rhetoric; </w:t>
      </w:r>
      <w:r w:rsidRPr="005D2254">
        <w:rPr>
          <w:rStyle w:val="StyleUnderline"/>
        </w:rPr>
        <w:t xml:space="preserve">it is </w:t>
      </w:r>
      <w:proofErr w:type="gramStart"/>
      <w:r w:rsidRPr="005D2254">
        <w:rPr>
          <w:rStyle w:val="StyleUnderline"/>
        </w:rPr>
        <w:t>actually a</w:t>
      </w:r>
      <w:proofErr w:type="gramEnd"/>
      <w:r w:rsidRPr="005D2254">
        <w:rPr>
          <w:rStyle w:val="StyleUnderline"/>
        </w:rPr>
        <w:t xml:space="preserve"> common refrain among officials</w:t>
      </w:r>
      <w:r w:rsidRPr="00464F6F">
        <w:rPr>
          <w:sz w:val="14"/>
        </w:rPr>
        <w:t xml:space="preserve">. For example, Paul Wolfowitz reinforces the normalcy of the vision when he states: </w:t>
      </w:r>
      <w:r w:rsidRPr="005D2254">
        <w:rPr>
          <w:rStyle w:val="StyleUnderline"/>
        </w:rPr>
        <w:t xml:space="preserve">If they had the capability to kill millions of innocent civilians, do any of us believe they would hesitate to do </w:t>
      </w:r>
      <w:proofErr w:type="gramStart"/>
      <w:r w:rsidRPr="005D2254">
        <w:rPr>
          <w:rStyle w:val="StyleUnderline"/>
        </w:rPr>
        <w:t>so?</w:t>
      </w:r>
      <w:r w:rsidRPr="00464F6F">
        <w:rPr>
          <w:sz w:val="14"/>
        </w:rPr>
        <w:t>‘</w:t>
      </w:r>
      <w:proofErr w:type="gramEnd"/>
      <w:r w:rsidRPr="00464F6F">
        <w:rPr>
          <w:sz w:val="14"/>
        </w:rPr>
        <w:t xml:space="preserve">22 The form of this language is a </w:t>
      </w:r>
      <w:r w:rsidRPr="005D2254">
        <w:rPr>
          <w:rStyle w:val="StyleUnderline"/>
        </w:rPr>
        <w:t>rhetorical challenge that traps the listener in its logic because the answer appears self-evident</w:t>
      </w:r>
      <w:r w:rsidRPr="00464F6F">
        <w:rPr>
          <w:sz w:val="14"/>
        </w:rPr>
        <w:t>: after all, if terrorists were willing to kill thousands in the WTC attacks, then logically they would kill more than this if they could. The question and its context supply its own unequivocal answer and circumvent the emergence of any alternative possibilities</w:t>
      </w:r>
      <w:r w:rsidRPr="005D2254">
        <w:rPr>
          <w:rStyle w:val="StyleUnderline"/>
        </w:rPr>
        <w:t xml:space="preserve">. In this manner, it </w:t>
      </w:r>
      <w:proofErr w:type="spellStart"/>
      <w:r w:rsidRPr="005D2254">
        <w:rPr>
          <w:rStyle w:val="StyleUnderline"/>
        </w:rPr>
        <w:t>normalises</w:t>
      </w:r>
      <w:proofErr w:type="spellEnd"/>
      <w:r w:rsidRPr="005D2254">
        <w:rPr>
          <w:rStyle w:val="StyleUnderline"/>
        </w:rPr>
        <w:t xml:space="preserve"> the terror</w:t>
      </w:r>
      <w:r w:rsidRPr="00464F6F">
        <w:rPr>
          <w:sz w:val="14"/>
        </w:rPr>
        <w:t xml:space="preserve">. Colin Powell then constructs the vision of a race against time: Even as I speak, </w:t>
      </w:r>
      <w:r w:rsidRPr="00BB45CA">
        <w:rPr>
          <w:rStyle w:val="StyleUnderline"/>
        </w:rPr>
        <w:t xml:space="preserve">terrorists are planning appalling crimes and trying to get their hands on weapons of mass </w:t>
      </w:r>
      <w:proofErr w:type="gramStart"/>
      <w:r w:rsidRPr="00BB45CA">
        <w:rPr>
          <w:rStyle w:val="StyleUnderline"/>
        </w:rPr>
        <w:t>destruction</w:t>
      </w:r>
      <w:r w:rsidRPr="00464F6F">
        <w:rPr>
          <w:sz w:val="14"/>
        </w:rPr>
        <w:t>‘</w:t>
      </w:r>
      <w:proofErr w:type="gramEnd"/>
      <w:r w:rsidRPr="00464F6F">
        <w:rPr>
          <w:sz w:val="14"/>
        </w:rPr>
        <w:t xml:space="preserve">.23 This lends an aura of inevitability to the danger: the plans are under way, only the means are missing. In this language we hear an echo of the popular terrorist movie script: the devilish plot is in motion and the heroes are racing against time to save the world. Importantly, </w:t>
      </w:r>
      <w:r w:rsidRPr="00BB45CA">
        <w:rPr>
          <w:rStyle w:val="StyleUnderline"/>
        </w:rPr>
        <w:t xml:space="preserve">this discourse appropriates and amplifies the academic discourse of </w:t>
      </w:r>
      <w:proofErr w:type="spellStart"/>
      <w:proofErr w:type="gramStart"/>
      <w:r w:rsidRPr="00BB45CA">
        <w:rPr>
          <w:rStyle w:val="StyleUnderline"/>
        </w:rPr>
        <w:t>superterrorism</w:t>
      </w:r>
      <w:proofErr w:type="spellEnd"/>
      <w:r w:rsidRPr="00BB45CA">
        <w:rPr>
          <w:rStyle w:val="StyleUnderline"/>
        </w:rPr>
        <w:t>‘ or</w:t>
      </w:r>
      <w:proofErr w:type="gramEnd"/>
      <w:r w:rsidRPr="00BB45CA">
        <w:rPr>
          <w:rStyle w:val="StyleUnderline"/>
        </w:rPr>
        <w:t xml:space="preserve"> catastrophic terrorism‘ that was popular well before September 11, 2001.24 A number of academics and so-called terrorism experts‘ have warned of such attacks using chemical, biological or nuclear weapons for decades, and although the WTC attacks did not involve any weapons of mass destruction, it was still taken as a vindication of their warnings</w:t>
      </w:r>
      <w:r w:rsidRPr="00464F6F">
        <w:rPr>
          <w:sz w:val="14"/>
        </w:rPr>
        <w:t xml:space="preserve">. In a discursive variation, </w:t>
      </w:r>
      <w:r w:rsidRPr="00BB45CA">
        <w:rPr>
          <w:rStyle w:val="Emphasis"/>
        </w:rPr>
        <w:t>this threat of super-</w:t>
      </w:r>
      <w:proofErr w:type="gramStart"/>
      <w:r w:rsidRPr="00BB45CA">
        <w:rPr>
          <w:rStyle w:val="Emphasis"/>
        </w:rPr>
        <w:t>terrorism‘ is</w:t>
      </w:r>
      <w:proofErr w:type="gramEnd"/>
      <w:r w:rsidRPr="00BB45CA">
        <w:rPr>
          <w:rStyle w:val="Emphasis"/>
        </w:rPr>
        <w:t xml:space="preserve"> from a very early stage conflated with and discursively linked to the threat of weapons of mass destruction‘ and the rogue states‘ who might give them to the terrorists</w:t>
      </w:r>
      <w:r w:rsidRPr="00464F6F">
        <w:rPr>
          <w:sz w:val="14"/>
        </w:rPr>
        <w:t xml:space="preserve">. As Powell puts it, the threat lies in the potentially catastrophic combination of a rogue regime, weapons of mass destruction and </w:t>
      </w:r>
      <w:proofErr w:type="gramStart"/>
      <w:r w:rsidRPr="00464F6F">
        <w:rPr>
          <w:sz w:val="14"/>
        </w:rPr>
        <w:t>terrorists‘</w:t>
      </w:r>
      <w:proofErr w:type="gramEnd"/>
      <w:r w:rsidRPr="00464F6F">
        <w:rPr>
          <w:sz w:val="14"/>
        </w:rPr>
        <w:t xml:space="preserve">.25 This unholy trinity offers an even more terrifying </w:t>
      </w:r>
      <w:proofErr w:type="spellStart"/>
      <w:r w:rsidRPr="00464F6F">
        <w:rPr>
          <w:sz w:val="14"/>
        </w:rPr>
        <w:t>spectre</w:t>
      </w:r>
      <w:proofErr w:type="spellEnd"/>
      <w:r w:rsidRPr="00464F6F">
        <w:rPr>
          <w:sz w:val="14"/>
        </w:rPr>
        <w:t xml:space="preserve"> than simply ‗super-terrorism‘: </w:t>
      </w:r>
      <w:r w:rsidRPr="00170E7B">
        <w:rPr>
          <w:rStyle w:val="StyleUnderline"/>
        </w:rPr>
        <w:t>terrorists are no longer lone dissidents scattered across the world, instead, they have the resources and capabilities of rogue states with which to enact their evil purposes</w:t>
      </w:r>
      <w:r w:rsidRPr="00464F6F">
        <w:rPr>
          <w:sz w:val="14"/>
        </w:rPr>
        <w:t xml:space="preserve">. One of the most powerful articulations of this construction comes in George W. </w:t>
      </w:r>
      <w:proofErr w:type="gramStart"/>
      <w:r w:rsidRPr="00464F6F">
        <w:rPr>
          <w:sz w:val="14"/>
        </w:rPr>
        <w:t>Bush‘</w:t>
      </w:r>
      <w:proofErr w:type="gramEnd"/>
      <w:r w:rsidRPr="00464F6F">
        <w:rPr>
          <w:sz w:val="14"/>
        </w:rPr>
        <w:t>s State of the Union address where he first mentions the ‗axis of evil‘ (the embodiment of the alliance between terrorists and rogue regimes‘):</w:t>
      </w:r>
    </w:p>
    <w:bookmarkEnd w:id="0"/>
    <w:p w14:paraId="119CF76C" w14:textId="77777777" w:rsidR="00BA072C" w:rsidRPr="00BD0149" w:rsidRDefault="00BA072C" w:rsidP="00BA072C">
      <w:pPr>
        <w:pStyle w:val="Heading3"/>
        <w:rPr>
          <w:rStyle w:val="StyleUnderline"/>
          <w:sz w:val="32"/>
        </w:rPr>
      </w:pPr>
      <w:r w:rsidRPr="00BD0149">
        <w:rPr>
          <w:rStyle w:val="StyleUnderline"/>
          <w:sz w:val="32"/>
        </w:rPr>
        <w:t>Link – Discourse of emergency</w:t>
      </w:r>
    </w:p>
    <w:p w14:paraId="4DCCA594" w14:textId="77777777" w:rsidR="00BA072C" w:rsidRDefault="00BA072C" w:rsidP="00BA072C">
      <w:pPr>
        <w:pStyle w:val="Heading4"/>
      </w:pPr>
      <w:r>
        <w:t xml:space="preserve">Discourse of emergency is bad and </w:t>
      </w:r>
      <w:proofErr w:type="spellStart"/>
      <w:r>
        <w:t>legitmates</w:t>
      </w:r>
      <w:proofErr w:type="spellEnd"/>
      <w:r>
        <w:t xml:space="preserve"> the war on terror</w:t>
      </w:r>
    </w:p>
    <w:p w14:paraId="3EF8F336" w14:textId="77777777" w:rsidR="00BA072C" w:rsidRPr="003B55EE" w:rsidRDefault="00BA072C" w:rsidP="00BA072C">
      <w:pPr>
        <w:shd w:val="clear" w:color="auto" w:fill="FFFFFF"/>
        <w:spacing w:line="240" w:lineRule="auto"/>
        <w:rPr>
          <w:rFonts w:ascii="ff2" w:eastAsia="Times New Roman" w:hAnsi="ff2" w:cs="Times New Roman"/>
          <w:color w:val="000000"/>
          <w:sz w:val="18"/>
          <w:szCs w:val="18"/>
        </w:rPr>
      </w:pPr>
      <w:r w:rsidRPr="00FE446B">
        <w:rPr>
          <w:rStyle w:val="Style13ptBold"/>
        </w:rPr>
        <w:t>Jackson</w:t>
      </w:r>
      <w:r>
        <w:rPr>
          <w:rStyle w:val="Style13ptBold"/>
        </w:rPr>
        <w:t xml:space="preserve"> </w:t>
      </w:r>
      <w:proofErr w:type="gramStart"/>
      <w:r>
        <w:rPr>
          <w:rStyle w:val="Style13ptBold"/>
        </w:rPr>
        <w:t xml:space="preserve">2004 </w:t>
      </w:r>
      <w:r w:rsidRPr="00FE446B">
        <w:rPr>
          <w:sz w:val="16"/>
        </w:rPr>
        <w:t xml:space="preserve"> </w:t>
      </w:r>
      <w:r>
        <w:rPr>
          <w:sz w:val="16"/>
        </w:rPr>
        <w:t>[</w:t>
      </w:r>
      <w:proofErr w:type="gramEnd"/>
      <w:r w:rsidRPr="00FE446B">
        <w:rPr>
          <w:sz w:val="18"/>
          <w:szCs w:val="18"/>
        </w:rPr>
        <w:t>Richard, The Politics of Threat and Danger: Writing the War on Terrorism.</w:t>
      </w:r>
      <w:r w:rsidRPr="00FE446B">
        <w:rPr>
          <w:rFonts w:ascii="ff2" w:hAnsi="ff2"/>
          <w:color w:val="000000"/>
          <w:sz w:val="18"/>
          <w:szCs w:val="18"/>
        </w:rPr>
        <w:t xml:space="preserve"> </w:t>
      </w:r>
      <w:r w:rsidRPr="00FE446B">
        <w:rPr>
          <w:rFonts w:ascii="ff2" w:eastAsia="Times New Roman" w:hAnsi="ff2" w:cs="Times New Roman"/>
          <w:color w:val="000000"/>
          <w:sz w:val="18"/>
          <w:szCs w:val="18"/>
        </w:rPr>
        <w:t xml:space="preserve">Paper Presented at the British International Studies Association (BISA) 29 Annual Conference, University of Warwick, 20-22 </w:t>
      </w:r>
      <w:proofErr w:type="gramStart"/>
      <w:r w:rsidRPr="00FE446B">
        <w:rPr>
          <w:rFonts w:ascii="ff2" w:eastAsia="Times New Roman" w:hAnsi="ff2" w:cs="Times New Roman"/>
          <w:color w:val="000000"/>
          <w:sz w:val="18"/>
          <w:szCs w:val="18"/>
        </w:rPr>
        <w:t>December,</w:t>
      </w:r>
      <w:proofErr w:type="gramEnd"/>
      <w:r w:rsidRPr="00FE446B">
        <w:rPr>
          <w:rFonts w:ascii="ff2" w:eastAsia="Times New Roman" w:hAnsi="ff2" w:cs="Times New Roman"/>
          <w:color w:val="000000"/>
          <w:sz w:val="18"/>
          <w:szCs w:val="18"/>
        </w:rPr>
        <w:t xml:space="preserve"> 2004.</w:t>
      </w:r>
      <w:r>
        <w:rPr>
          <w:rFonts w:ascii="ff2" w:eastAsia="Times New Roman" w:hAnsi="ff2" w:cs="Times New Roman"/>
          <w:color w:val="000000"/>
          <w:sz w:val="18"/>
          <w:szCs w:val="18"/>
        </w:rPr>
        <w:t xml:space="preserve"> Reagan KP]</w:t>
      </w:r>
    </w:p>
    <w:p w14:paraId="6F972D4A" w14:textId="77777777" w:rsidR="00BA072C" w:rsidRDefault="00BA072C" w:rsidP="00BA072C">
      <w:pPr>
        <w:rPr>
          <w:rStyle w:val="StyleUnderline"/>
        </w:rPr>
      </w:pPr>
      <w:r w:rsidRPr="00801F16">
        <w:rPr>
          <w:rStyle w:val="StyleUnderline"/>
        </w:rPr>
        <w:t>As if the new world of terror created by the authorities was not enough to spread panic throughout the community, officials then go to great lengths to explain how these same terrorists</w:t>
      </w:r>
      <w:r w:rsidRPr="007844CA">
        <w:rPr>
          <w:sz w:val="14"/>
        </w:rPr>
        <w:t xml:space="preserve"> </w:t>
      </w:r>
      <w:r w:rsidRPr="00801F16">
        <w:rPr>
          <w:rStyle w:val="StyleUnderline"/>
        </w:rPr>
        <w:t xml:space="preserve">(who are eager to kill millions of innocent civilians and who possess weapons of mass destruction or who have allied with states that possess such weapons) are </w:t>
      </w:r>
      <w:proofErr w:type="gramStart"/>
      <w:r w:rsidRPr="00801F16">
        <w:rPr>
          <w:rStyle w:val="StyleUnderline"/>
        </w:rPr>
        <w:t>actually highly</w:t>
      </w:r>
      <w:proofErr w:type="gramEnd"/>
      <w:r w:rsidRPr="00801F16">
        <w:rPr>
          <w:rStyle w:val="StyleUnderline"/>
        </w:rPr>
        <w:t xml:space="preserve"> sophisticated, cunning, and extremely dangerous killers living among us</w:t>
      </w:r>
      <w:r w:rsidRPr="007844CA">
        <w:rPr>
          <w:sz w:val="14"/>
        </w:rPr>
        <w:t xml:space="preserve">. In a series of </w:t>
      </w:r>
      <w:r w:rsidRPr="00801F16">
        <w:rPr>
          <w:rStyle w:val="StyleUnderline"/>
        </w:rPr>
        <w:t>constructions which sit uneasily with their simultaneous depiction as cowards, crazed fanatics, evildoers, and faceless villains, the terrorists are made out to be formidable and frightening foes.</w:t>
      </w:r>
      <w:r w:rsidRPr="007844CA">
        <w:rPr>
          <w:sz w:val="14"/>
        </w:rPr>
        <w:t xml:space="preserve"> Of course, </w:t>
      </w:r>
      <w:r w:rsidRPr="00801F16">
        <w:rPr>
          <w:rStyle w:val="StyleUnderline"/>
        </w:rPr>
        <w:t>there would be no advantage for officials to admit that terrorists are ordinary people and frequently incompetent. Instead, the authorities make terrorists out to be incredibly sophisticated and fearsome agents—super-terrorists, as it were</w:t>
      </w:r>
      <w:r w:rsidRPr="007844CA">
        <w:rPr>
          <w:sz w:val="14"/>
        </w:rPr>
        <w:t>. For example, Ashcroft stated that the September 11 attacks proved that ‗</w:t>
      </w:r>
      <w:r w:rsidRPr="009E04B9">
        <w:rPr>
          <w:rStyle w:val="StyleUnderline"/>
        </w:rPr>
        <w:t>terrorism is the activity of expertly organized, highly coordinated and well financed organizations and networks</w:t>
      </w:r>
      <w:r w:rsidRPr="007844CA">
        <w:rPr>
          <w:sz w:val="14"/>
        </w:rPr>
        <w:t xml:space="preserve">‘.34 In the same speech, he suggests that these terrorists ‗can kill thousands of Americans in a single day‘ (as if they are that skilled and can do it anytime they choose), they can mount ‗sophisticated terrorists operations‘, and they have the ‗capacity to inflict damage on the citizens and facilities‘ of the United States. Bush echoes this assessment: ‗Our enemies are resourceful, and they are incredibly </w:t>
      </w:r>
      <w:proofErr w:type="gramStart"/>
      <w:r w:rsidRPr="007844CA">
        <w:rPr>
          <w:sz w:val="14"/>
        </w:rPr>
        <w:t>ruthless‘</w:t>
      </w:r>
      <w:proofErr w:type="gramEnd"/>
      <w:r w:rsidRPr="007844CA">
        <w:rPr>
          <w:sz w:val="14"/>
        </w:rPr>
        <w:t xml:space="preserve">.35 </w:t>
      </w:r>
      <w:r w:rsidRPr="00AD6E5D">
        <w:rPr>
          <w:rStyle w:val="StyleUnderline"/>
        </w:rPr>
        <w:t>The objective is to construct a formidable enemy who is so fearsome that only an extraordinary effort will defeat them</w:t>
      </w:r>
      <w:r w:rsidRPr="007844CA">
        <w:rPr>
          <w:sz w:val="14"/>
        </w:rPr>
        <w:t xml:space="preserve">. Again, it is a </w:t>
      </w:r>
      <w:r w:rsidRPr="00AD6E5D">
        <w:rPr>
          <w:rStyle w:val="StyleUnderline"/>
        </w:rPr>
        <w:t xml:space="preserve">common discursive strategy: during the cold war, American intelligence deliberately over-estimated Soviet capabilities </w:t>
      </w:r>
      <w:proofErr w:type="gramStart"/>
      <w:r w:rsidRPr="00AD6E5D">
        <w:rPr>
          <w:rStyle w:val="StyleUnderline"/>
        </w:rPr>
        <w:t>in order to</w:t>
      </w:r>
      <w:proofErr w:type="gramEnd"/>
      <w:r w:rsidRPr="00AD6E5D">
        <w:rPr>
          <w:rStyle w:val="StyleUnderline"/>
        </w:rPr>
        <w:t xml:space="preserve"> maintain an extremely high level of threat that justified massive </w:t>
      </w:r>
      <w:proofErr w:type="spellStart"/>
      <w:r w:rsidRPr="00AD6E5D">
        <w:rPr>
          <w:rStyle w:val="StyleUnderline"/>
        </w:rPr>
        <w:t>defence</w:t>
      </w:r>
      <w:proofErr w:type="spellEnd"/>
      <w:r w:rsidRPr="00AD6E5D">
        <w:rPr>
          <w:rStyle w:val="StyleUnderline"/>
        </w:rPr>
        <w:t xml:space="preserve"> spending.</w:t>
      </w:r>
      <w:r w:rsidRPr="007844CA">
        <w:rPr>
          <w:sz w:val="14"/>
        </w:rPr>
        <w:t xml:space="preserve"> The </w:t>
      </w:r>
      <w:r w:rsidRPr="00AD6E5D">
        <w:rPr>
          <w:rStyle w:val="StyleUnderline"/>
        </w:rPr>
        <w:t>CIA also exaggerated the threat posed by Iraq in the run-up to both the 1991 and 2003 Gulf Wars. There is a second aspect to the construction of the danger terrorists pose. Officials stress that in addition to their undoubted skills and abilities, the terrorists are also a vast army of agents spread right across the globe</w:t>
      </w:r>
      <w:r w:rsidRPr="007844CA">
        <w:rPr>
          <w:sz w:val="14"/>
        </w:rPr>
        <w:t xml:space="preserve">—much like the </w:t>
      </w:r>
      <w:proofErr w:type="gramStart"/>
      <w:r w:rsidRPr="007844CA">
        <w:rPr>
          <w:sz w:val="14"/>
        </w:rPr>
        <w:t>huge network</w:t>
      </w:r>
      <w:proofErr w:type="gramEnd"/>
      <w:r w:rsidRPr="007844CA">
        <w:rPr>
          <w:sz w:val="14"/>
        </w:rPr>
        <w:t xml:space="preserve"> of Soviet agents that operated around the world during the cold war. Soon after September 11, 2001, for example, Bush revealed: ‗There are thousands of these terrorists in more than 60 countries. They […] hide in countries around the </w:t>
      </w:r>
      <w:proofErr w:type="gramStart"/>
      <w:r w:rsidRPr="007844CA">
        <w:rPr>
          <w:sz w:val="14"/>
        </w:rPr>
        <w:t>world‘</w:t>
      </w:r>
      <w:proofErr w:type="gramEnd"/>
      <w:r w:rsidRPr="007844CA">
        <w:rPr>
          <w:sz w:val="14"/>
        </w:rPr>
        <w:t xml:space="preserve">. 36 </w:t>
      </w:r>
      <w:r w:rsidRPr="00AD6E5D">
        <w:rPr>
          <w:rStyle w:val="StyleUnderline"/>
        </w:rPr>
        <w:t>Given the proximity to the attacks, this was a terrifying scenario: after all, if only 19 hijackers could cause such massive destruction, how much more death and mayhem could ‗</w:t>
      </w:r>
      <w:proofErr w:type="gramStart"/>
      <w:r w:rsidRPr="00AD6E5D">
        <w:rPr>
          <w:rStyle w:val="StyleUnderline"/>
        </w:rPr>
        <w:t>thousands‘ of</w:t>
      </w:r>
      <w:proofErr w:type="gramEnd"/>
      <w:r w:rsidRPr="00AD6E5D">
        <w:rPr>
          <w:rStyle w:val="StyleUnderline"/>
        </w:rPr>
        <w:t xml:space="preserve"> ruthless terrorists cause</w:t>
      </w:r>
      <w:r w:rsidRPr="007844CA">
        <w:rPr>
          <w:sz w:val="14"/>
        </w:rPr>
        <w:t xml:space="preserve">? A short time later, Bush raises the level of threat even higher by suggesting that ‗There are al Qaeda organizations in, roughly, 68 </w:t>
      </w:r>
      <w:proofErr w:type="gramStart"/>
      <w:r w:rsidRPr="007844CA">
        <w:rPr>
          <w:sz w:val="14"/>
        </w:rPr>
        <w:t>countries‘</w:t>
      </w:r>
      <w:proofErr w:type="gramEnd"/>
      <w:r w:rsidRPr="007844CA">
        <w:rPr>
          <w:sz w:val="14"/>
        </w:rPr>
        <w:t xml:space="preserve">. 37 </w:t>
      </w:r>
      <w:r w:rsidRPr="00AD6E5D">
        <w:rPr>
          <w:rStyle w:val="StyleUnderline"/>
        </w:rPr>
        <w:t>In one of the more detailed articulations of the threat posed by these ubiquitous terrorists, Bush constructs a narrative which could have come directly from the pages of a popular spy novel</w:t>
      </w:r>
      <w:r w:rsidRPr="007844CA">
        <w:rPr>
          <w:sz w:val="14"/>
        </w:rPr>
        <w:t xml:space="preserve">, such as Nelson </w:t>
      </w:r>
      <w:proofErr w:type="gramStart"/>
      <w:r w:rsidRPr="007844CA">
        <w:rPr>
          <w:sz w:val="14"/>
        </w:rPr>
        <w:t>DeMille‘</w:t>
      </w:r>
      <w:proofErr w:type="gramEnd"/>
      <w:r w:rsidRPr="007844CA">
        <w:rPr>
          <w:sz w:val="14"/>
        </w:rPr>
        <w:t>s The Charm School: Most of the 19 men who hijacked planes on September the 11th were trained in Afghanistan‘s camps, and so were tens of thousands of others. Thousands of dangerous killers, schooled in the methods of murder, often supported by outlaw regimes, are now spread throughout the world like ticking time bombs, set to go off without warning. […] A terrorist underworld […] operates in remote jungles and deserts, and hides in the centers of large cities.</w:t>
      </w:r>
      <w:r w:rsidRPr="002C7804">
        <w:rPr>
          <w:rStyle w:val="StyleUnderline"/>
        </w:rPr>
        <w:t>38 Here we have a series of images straight out of popular fiction: ticking time bombs‘ (they were called sleepers‘ during the cold war) just waiting for that phone call to activate them; tens of thousands of agents schooled in the methods of murder‘; and a vast terrorist underworld‘ of secret codes, tradecraft, plots and conspiracies that stretches right around the world. Interestingly, in the 1970s and 1980s, western security agencies created and encouraged a popular mythology</w:t>
      </w:r>
      <w:r w:rsidRPr="007844CA">
        <w:rPr>
          <w:sz w:val="14"/>
        </w:rPr>
        <w:t xml:space="preserve"> surrounding </w:t>
      </w:r>
      <w:proofErr w:type="spellStart"/>
      <w:r w:rsidRPr="007844CA">
        <w:rPr>
          <w:sz w:val="14"/>
        </w:rPr>
        <w:t>Ilich</w:t>
      </w:r>
      <w:proofErr w:type="spellEnd"/>
      <w:r w:rsidRPr="007844CA">
        <w:rPr>
          <w:sz w:val="14"/>
        </w:rPr>
        <w:t xml:space="preserve"> Ramirez Sanchez, a.k.a. ‗Carlos the </w:t>
      </w:r>
      <w:proofErr w:type="gramStart"/>
      <w:r w:rsidRPr="007844CA">
        <w:rPr>
          <w:sz w:val="14"/>
        </w:rPr>
        <w:t>Jackal‘ (</w:t>
      </w:r>
      <w:proofErr w:type="gramEnd"/>
      <w:r w:rsidRPr="007844CA">
        <w:rPr>
          <w:sz w:val="14"/>
        </w:rPr>
        <w:t xml:space="preserve">the name itself is an integral part of the myth), which suggested he was a kind of super-terrorist of exceptional cunning and skills who was personally involved in virtually every major terrorist incident in western Europe at this time. Many works of popular fiction and movies were modelled on his story, such as Robert </w:t>
      </w:r>
      <w:proofErr w:type="gramStart"/>
      <w:r w:rsidRPr="007844CA">
        <w:rPr>
          <w:sz w:val="14"/>
        </w:rPr>
        <w:t>Ludlum‘</w:t>
      </w:r>
      <w:proofErr w:type="gramEnd"/>
      <w:r w:rsidRPr="007844CA">
        <w:rPr>
          <w:sz w:val="14"/>
        </w:rPr>
        <w:t xml:space="preserve">s The Bourne Identity and Nelson DeMille‘s The Lion’s Game. In actuality, as investigator David </w:t>
      </w:r>
      <w:proofErr w:type="spellStart"/>
      <w:r w:rsidRPr="007844CA">
        <w:rPr>
          <w:sz w:val="14"/>
        </w:rPr>
        <w:t>Yallop</w:t>
      </w:r>
      <w:proofErr w:type="spellEnd"/>
      <w:r w:rsidRPr="007844CA">
        <w:rPr>
          <w:sz w:val="14"/>
        </w:rPr>
        <w:t xml:space="preserve"> discovered, Carlos was rather incompetent and relied on good fortune and the incompetence of the security services for many of his escapes and successful operations.39 The case of the Unabomber is similarly instructive: despite the fact his ‗embarrassingly ineffectual‘ letter bombs resulted in only three fatalities over nearly two decades of trying (hardly even comparable to some convenience store robberies</w:t>
      </w:r>
      <w:r w:rsidRPr="002C7804">
        <w:rPr>
          <w:rStyle w:val="StyleUnderline"/>
        </w:rPr>
        <w:t>), law enforcement officials</w:t>
      </w:r>
      <w:r w:rsidRPr="007844CA">
        <w:rPr>
          <w:sz w:val="14"/>
        </w:rPr>
        <w:t xml:space="preserve"> (and the media) </w:t>
      </w:r>
      <w:r w:rsidRPr="002C7804">
        <w:rPr>
          <w:rStyle w:val="StyleUnderline"/>
        </w:rPr>
        <w:t>constructed him as a major terrorist of mythical proportions and spent over $50 million trying to apprehend him</w:t>
      </w:r>
      <w:r w:rsidRPr="007844CA">
        <w:rPr>
          <w:sz w:val="14"/>
        </w:rPr>
        <w:t xml:space="preserve">.40 At the same time, </w:t>
      </w:r>
      <w:r w:rsidRPr="002C7804">
        <w:rPr>
          <w:rStyle w:val="StyleUnderline"/>
        </w:rPr>
        <w:t>these discursive constructions of mythical individual super-terrorists were frequently subsumed into a much larger myth of a global Soviet conspiracy during the cold war, where all international terrorism was directed by Moscow and communist agents lurked everywhere waiting for an opportunity to strike.</w:t>
      </w:r>
      <w:r w:rsidRPr="007844CA">
        <w:rPr>
          <w:sz w:val="14"/>
        </w:rPr>
        <w:t xml:space="preserve"> Carlos the Jackal was popularly believed to have been trained in Moscow, for example. Claire </w:t>
      </w:r>
      <w:proofErr w:type="gramStart"/>
      <w:r w:rsidRPr="007844CA">
        <w:rPr>
          <w:sz w:val="14"/>
        </w:rPr>
        <w:t>Sterling‘</w:t>
      </w:r>
      <w:proofErr w:type="gramEnd"/>
      <w:r w:rsidRPr="007844CA">
        <w:rPr>
          <w:sz w:val="14"/>
        </w:rPr>
        <w:t>s book The Terror Network (1981) was the formative work in the promulgation of this myth, and was highly praised by Ronald Reagan, Alexander Haig, William Casey and other senior American officials. It was only later it was discovered that Sterling‘s work was based on deliberate CIA disinformation.41 Today, as we can see in the language of American and British officials</w:t>
      </w:r>
      <w:r w:rsidRPr="002C7804">
        <w:rPr>
          <w:rStyle w:val="StyleUnderline"/>
        </w:rPr>
        <w:t>, a similar myth is currently being constructed around Islamic terrorism: every terrorist attack is said to be the work of al Qaeda; they are thought to be operating at will in virtually every country; they are considered to be highly trained and sophisticated; they are, according the authorities, the super-terrorists of the terrorist underworld. As if the threat could not be greater (tens of thousands of highly trained killers lurking everywhere, plotting to deploy weapons of mass destruction in our cities in an insane attempt to kill millions of us and end our way of life), the final curtain of fear is drawn across our terrified imaginations: the threat is not confined to enemies outside the borders of the community, it is already inside—it resides within.</w:t>
      </w:r>
      <w:r w:rsidRPr="007844CA">
        <w:rPr>
          <w:sz w:val="14"/>
        </w:rPr>
        <w:t xml:space="preserve"> As Bush put it, </w:t>
      </w:r>
      <w:r w:rsidRPr="002C7804">
        <w:rPr>
          <w:rStyle w:val="StyleUnderline"/>
        </w:rPr>
        <w:t xml:space="preserve">there is a need to ‗give law enforcement the additional tools it needs to track down terror here at </w:t>
      </w:r>
      <w:proofErr w:type="gramStart"/>
      <w:r w:rsidRPr="002C7804">
        <w:rPr>
          <w:rStyle w:val="StyleUnderline"/>
        </w:rPr>
        <w:t>home</w:t>
      </w:r>
      <w:r w:rsidRPr="007844CA">
        <w:rPr>
          <w:sz w:val="14"/>
        </w:rPr>
        <w:t>‘</w:t>
      </w:r>
      <w:proofErr w:type="gramEnd"/>
      <w:r w:rsidRPr="007844CA">
        <w:rPr>
          <w:sz w:val="14"/>
        </w:rPr>
        <w:t xml:space="preserve">.42 This language is designed </w:t>
      </w:r>
      <w:r w:rsidRPr="002C7804">
        <w:rPr>
          <w:rStyle w:val="StyleUnderline"/>
        </w:rPr>
        <w:t>to reinforce the idea that ‗the home‘, a place of comfort and security, has been invaded and infected by the scourge of terrorism.</w:t>
      </w:r>
      <w:r w:rsidRPr="007844CA">
        <w:rPr>
          <w:sz w:val="14"/>
        </w:rPr>
        <w:t xml:space="preserve"> Ashcroft constructs it even more forcefully: The men and women of justice and law enforcement are called on to combat a terrorist threat that is both immediate and vast; </w:t>
      </w:r>
      <w:r w:rsidRPr="002C7804">
        <w:rPr>
          <w:rStyle w:val="StyleUnderline"/>
        </w:rPr>
        <w:t>a threat that resides here, at home, but whose supporters, patrons and sympathizers form a multinational network of evil</w:t>
      </w:r>
      <w:r w:rsidRPr="007844CA">
        <w:rPr>
          <w:sz w:val="14"/>
        </w:rPr>
        <w:t xml:space="preserve">. The attacks of September 11 were acts of terrorism against America orchestrated and carried out by individuals living within our borders. […] </w:t>
      </w:r>
      <w:r w:rsidRPr="002C7804">
        <w:rPr>
          <w:rStyle w:val="StyleUnderline"/>
        </w:rPr>
        <w:t>They live in our communities—plotting, planning and waiting to kill Americans again.43 Again, there is a reference to the ‗</w:t>
      </w:r>
      <w:proofErr w:type="gramStart"/>
      <w:r w:rsidRPr="002C7804">
        <w:rPr>
          <w:rStyle w:val="StyleUnderline"/>
        </w:rPr>
        <w:t>home‘ being</w:t>
      </w:r>
      <w:proofErr w:type="gramEnd"/>
      <w:r w:rsidRPr="002C7804">
        <w:rPr>
          <w:rStyle w:val="StyleUnderline"/>
        </w:rPr>
        <w:t xml:space="preserve"> violated</w:t>
      </w:r>
      <w:r w:rsidRPr="007844CA">
        <w:rPr>
          <w:sz w:val="14"/>
        </w:rPr>
        <w:t xml:space="preserve">. This is </w:t>
      </w:r>
      <w:r w:rsidRPr="002C7804">
        <w:rPr>
          <w:rStyle w:val="StyleUnderline"/>
        </w:rPr>
        <w:t>deliberately emotive language, as the threat to the home touches upon some of our deepest cultural insecurities</w:t>
      </w:r>
      <w:r w:rsidRPr="007844CA">
        <w:rPr>
          <w:sz w:val="14"/>
        </w:rPr>
        <w:t xml:space="preserve">. In the same speech, Ashcroft articulates the implications of constructing this dangerous ‗enemy </w:t>
      </w:r>
      <w:proofErr w:type="gramStart"/>
      <w:r w:rsidRPr="007844CA">
        <w:rPr>
          <w:sz w:val="14"/>
        </w:rPr>
        <w:t>within‘</w:t>
      </w:r>
      <w:proofErr w:type="gramEnd"/>
      <w:r w:rsidRPr="007844CA">
        <w:rPr>
          <w:sz w:val="14"/>
        </w:rPr>
        <w:t xml:space="preserve">: To date, our anti-terrorism offensive has arrested or detained nearly 1,000 individuals as part of the September 11 terrorism investigation. Those who violated the law remain in custody. Taking suspected terrorists in violation of the law off the streets and keeping them locked up is our clear strategy to prevent terrorism within our borders. […] The federal government cannot fight this reign of terror alone. Every American must help us defend our nation against this enemy.44 There are two clear logics here. </w:t>
      </w:r>
      <w:r w:rsidRPr="002C7804">
        <w:rPr>
          <w:rStyle w:val="StyleUnderline"/>
        </w:rPr>
        <w:t xml:space="preserve">First, the ‗enemy </w:t>
      </w:r>
      <w:proofErr w:type="gramStart"/>
      <w:r w:rsidRPr="002C7804">
        <w:rPr>
          <w:rStyle w:val="StyleUnderline"/>
        </w:rPr>
        <w:t>within‘ (</w:t>
      </w:r>
      <w:proofErr w:type="gramEnd"/>
      <w:r w:rsidRPr="002C7804">
        <w:rPr>
          <w:rStyle w:val="StyleUnderline"/>
        </w:rPr>
        <w:t xml:space="preserve">anyone suspected of being linked to terrorism) must be quarantined and isolated from the general population—taken off the streets and locked up—and second, every true American must join the fight to secure the ‗homeland‘. In this way, the language </w:t>
      </w:r>
      <w:proofErr w:type="spellStart"/>
      <w:r w:rsidRPr="002C7804">
        <w:rPr>
          <w:rStyle w:val="StyleUnderline"/>
        </w:rPr>
        <w:t>normalises</w:t>
      </w:r>
      <w:proofErr w:type="spellEnd"/>
      <w:r w:rsidRPr="002C7804">
        <w:rPr>
          <w:rStyle w:val="StyleUnderline"/>
        </w:rPr>
        <w:t xml:space="preserve"> both the preventive detention of thousands of suspected Muslims and the creation of informant-based systems like the Responsible Cooperators Program and the Terrorism Information and Prevention System program (TIPS).</w:t>
      </w:r>
      <w:r w:rsidRPr="007844CA">
        <w:rPr>
          <w:sz w:val="14"/>
        </w:rPr>
        <w:t xml:space="preserve"> In short, just like the American ‗red </w:t>
      </w:r>
      <w:proofErr w:type="gramStart"/>
      <w:r w:rsidRPr="007844CA">
        <w:rPr>
          <w:sz w:val="14"/>
        </w:rPr>
        <w:t>scares‘ of</w:t>
      </w:r>
      <w:proofErr w:type="gramEnd"/>
      <w:r w:rsidRPr="007844CA">
        <w:rPr>
          <w:sz w:val="14"/>
        </w:rPr>
        <w:t xml:space="preserve"> the past, </w:t>
      </w:r>
      <w:r w:rsidRPr="002C7804">
        <w:rPr>
          <w:rStyle w:val="Emphasis"/>
        </w:rPr>
        <w:t>the discourse of danger is deployed to create social fear, enforce social discipline, mute dissent and increase the powers of the national security state.</w:t>
      </w:r>
      <w:r w:rsidRPr="007844CA">
        <w:rPr>
          <w:sz w:val="14"/>
        </w:rPr>
        <w:t xml:space="preserve"> Writing a </w:t>
      </w:r>
      <w:r w:rsidRPr="002C7804">
        <w:rPr>
          <w:rStyle w:val="Emphasis"/>
        </w:rPr>
        <w:t>dangerous enemy that lives among the community makes it easier to make policies that serve a wider range of goals than just counter-terrorism</w:t>
      </w:r>
      <w:r w:rsidRPr="007844CA">
        <w:rPr>
          <w:sz w:val="14"/>
        </w:rPr>
        <w:t xml:space="preserve">. </w:t>
      </w:r>
      <w:r w:rsidRPr="002C7804">
        <w:rPr>
          <w:rStyle w:val="Emphasis"/>
        </w:rPr>
        <w:t>Discourses are more than just words or texts however; they are also actions and material practices which act as symbols and message transmitters.</w:t>
      </w:r>
      <w:r w:rsidRPr="007844CA">
        <w:rPr>
          <w:sz w:val="14"/>
        </w:rPr>
        <w:t xml:space="preserve"> </w:t>
      </w:r>
      <w:r w:rsidRPr="002C7804">
        <w:rPr>
          <w:rStyle w:val="StyleUnderline"/>
        </w:rPr>
        <w:t xml:space="preserve">In constructing the ‗war on </w:t>
      </w:r>
      <w:proofErr w:type="gramStart"/>
      <w:r w:rsidRPr="002C7804">
        <w:rPr>
          <w:rStyle w:val="StyleUnderline"/>
        </w:rPr>
        <w:t>terrorism‘</w:t>
      </w:r>
      <w:proofErr w:type="gramEnd"/>
      <w:r w:rsidRPr="002C7804">
        <w:rPr>
          <w:rStyle w:val="StyleUnderline"/>
        </w:rPr>
        <w:t>, American officials engaged in a constant display of actions designed to reinforce the language of threat</w:t>
      </w:r>
      <w:r w:rsidRPr="007844CA">
        <w:rPr>
          <w:sz w:val="14"/>
        </w:rPr>
        <w:t xml:space="preserve">. For example, during times of national alert, it is well known that Vice President Cheney is always taken to a secure </w:t>
      </w:r>
      <w:proofErr w:type="gramStart"/>
      <w:r w:rsidRPr="007844CA">
        <w:rPr>
          <w:sz w:val="14"/>
        </w:rPr>
        <w:t>bunker</w:t>
      </w:r>
      <w:proofErr w:type="gramEnd"/>
      <w:r w:rsidRPr="007844CA">
        <w:rPr>
          <w:sz w:val="14"/>
        </w:rPr>
        <w:t xml:space="preserve"> so the continuity of government can be maintained in case of an attack on the President. </w:t>
      </w:r>
      <w:r w:rsidRPr="007844CA">
        <w:rPr>
          <w:rStyle w:val="StyleUnderline"/>
        </w:rPr>
        <w:t>This kind of action sends a powerful subliminal message that the government really believes it is in danger of being decapitated, and that even the most powerful people in the country are not safe from terrorists.</w:t>
      </w:r>
      <w:r w:rsidRPr="007844CA">
        <w:rPr>
          <w:sz w:val="14"/>
        </w:rPr>
        <w:t xml:space="preserve"> Other powerful discursive actions seen so far in the war on terrorism include: the grounding of passenger flights to America; the placement of armed sky marshals on passenger planes; the flying of jet fighters over major cities during heightened alert; the massive steel and concrete barricades erected around public buildings; military operations where tanks and other heavy equipment are displayed around airports or at other public venues; large-scale public health exercises that simulate a WMD attack on an urban area; massive public safety campaigns for trains; government websites that encourage the building of sealed rooms and the hoarding of essential supplies; and the </w:t>
      </w:r>
      <w:proofErr w:type="spellStart"/>
      <w:r w:rsidRPr="007844CA">
        <w:rPr>
          <w:sz w:val="14"/>
        </w:rPr>
        <w:t>institutionalisation</w:t>
      </w:r>
      <w:proofErr w:type="spellEnd"/>
      <w:r w:rsidRPr="007844CA">
        <w:rPr>
          <w:sz w:val="14"/>
        </w:rPr>
        <w:t xml:space="preserve"> of a national terrorist warning system based on the </w:t>
      </w:r>
      <w:proofErr w:type="spellStart"/>
      <w:r w:rsidRPr="007844CA">
        <w:rPr>
          <w:sz w:val="14"/>
        </w:rPr>
        <w:t>colours</w:t>
      </w:r>
      <w:proofErr w:type="spellEnd"/>
      <w:r w:rsidRPr="007844CA">
        <w:rPr>
          <w:sz w:val="14"/>
        </w:rPr>
        <w:t xml:space="preserve"> red, orange, yellow, blue and green (where red signifies extreme risk of terrorist attack and green signifies low risk). </w:t>
      </w:r>
      <w:r w:rsidRPr="007844CA">
        <w:rPr>
          <w:rStyle w:val="StyleUnderline"/>
        </w:rPr>
        <w:t>These are very powerful discursive actions that reinforce the seriousness of the threat and send an unambiguous message: if the government takes this kind of action, then the threat must indeed be ‗</w:t>
      </w:r>
      <w:proofErr w:type="gramStart"/>
      <w:r w:rsidRPr="007844CA">
        <w:rPr>
          <w:rStyle w:val="StyleUnderline"/>
        </w:rPr>
        <w:t>real‘ as</w:t>
      </w:r>
      <w:proofErr w:type="gramEnd"/>
      <w:r w:rsidRPr="007844CA">
        <w:rPr>
          <w:rStyle w:val="StyleUnderline"/>
        </w:rPr>
        <w:t xml:space="preserve"> no government would expend these kinds of resources on a ‗fake‘ or imaginary threat</w:t>
      </w:r>
      <w:r w:rsidRPr="007844CA">
        <w:rPr>
          <w:sz w:val="14"/>
        </w:rPr>
        <w:t xml:space="preserve">. The use of the </w:t>
      </w:r>
      <w:proofErr w:type="spellStart"/>
      <w:r w:rsidRPr="007844CA">
        <w:rPr>
          <w:sz w:val="14"/>
        </w:rPr>
        <w:t>colour</w:t>
      </w:r>
      <w:proofErr w:type="spellEnd"/>
      <w:r w:rsidRPr="007844CA">
        <w:rPr>
          <w:sz w:val="14"/>
        </w:rPr>
        <w:t xml:space="preserve"> coded warning system is particularly insidious, because </w:t>
      </w:r>
      <w:r w:rsidRPr="007844CA">
        <w:rPr>
          <w:rStyle w:val="StyleUnderline"/>
        </w:rPr>
        <w:t>the subliminal message of danger is reinforced at every intersection, reflected in the glow of the traffic lights.</w:t>
      </w:r>
    </w:p>
    <w:p w14:paraId="15B16573" w14:textId="77777777" w:rsidR="00BA072C" w:rsidRPr="00F60E9B" w:rsidRDefault="00BA072C" w:rsidP="00BA072C">
      <w:pPr>
        <w:pStyle w:val="Heading4"/>
        <w:rPr>
          <w:rFonts w:cs="Calibri"/>
          <w:iCs w:val="0"/>
          <w:sz w:val="28"/>
        </w:rPr>
      </w:pPr>
      <w:r w:rsidRPr="00F60E9B">
        <w:rPr>
          <w:rStyle w:val="Emphasis"/>
          <w:b/>
          <w:sz w:val="28"/>
        </w:rPr>
        <w:t>Politics of fear and threat construction are key to justifying imperialist policies and human rights abuses</w:t>
      </w:r>
    </w:p>
    <w:p w14:paraId="518DA01A" w14:textId="77777777" w:rsidR="00BA072C" w:rsidRPr="001B1DF4" w:rsidRDefault="00BA072C" w:rsidP="00BA072C">
      <w:pPr>
        <w:shd w:val="clear" w:color="auto" w:fill="FFFFFF"/>
        <w:spacing w:line="240" w:lineRule="auto"/>
        <w:rPr>
          <w:rStyle w:val="Emphasis"/>
          <w:rFonts w:ascii="ff2" w:eastAsia="Times New Roman" w:hAnsi="ff2" w:cs="Times New Roman"/>
          <w:b w:val="0"/>
          <w:iCs w:val="0"/>
          <w:color w:val="000000"/>
          <w:sz w:val="18"/>
          <w:szCs w:val="18"/>
        </w:rPr>
      </w:pPr>
      <w:r w:rsidRPr="00FE446B">
        <w:rPr>
          <w:rStyle w:val="Style13ptBold"/>
        </w:rPr>
        <w:t>Jackson</w:t>
      </w:r>
      <w:r>
        <w:rPr>
          <w:rStyle w:val="Style13ptBold"/>
        </w:rPr>
        <w:t xml:space="preserve"> </w:t>
      </w:r>
      <w:proofErr w:type="gramStart"/>
      <w:r>
        <w:rPr>
          <w:rStyle w:val="Style13ptBold"/>
        </w:rPr>
        <w:t xml:space="preserve">2004 </w:t>
      </w:r>
      <w:r w:rsidRPr="00FE446B">
        <w:rPr>
          <w:sz w:val="16"/>
        </w:rPr>
        <w:t xml:space="preserve"> </w:t>
      </w:r>
      <w:r>
        <w:rPr>
          <w:sz w:val="16"/>
        </w:rPr>
        <w:t>[</w:t>
      </w:r>
      <w:proofErr w:type="gramEnd"/>
      <w:r w:rsidRPr="00FE446B">
        <w:rPr>
          <w:sz w:val="18"/>
          <w:szCs w:val="18"/>
        </w:rPr>
        <w:t>Richard, The Politics of Threat and Danger: Writing the War on Terrorism.</w:t>
      </w:r>
      <w:r w:rsidRPr="00FE446B">
        <w:rPr>
          <w:rFonts w:ascii="ff2" w:hAnsi="ff2"/>
          <w:color w:val="000000"/>
          <w:sz w:val="18"/>
          <w:szCs w:val="18"/>
        </w:rPr>
        <w:t xml:space="preserve"> </w:t>
      </w:r>
      <w:r w:rsidRPr="00FE446B">
        <w:rPr>
          <w:rFonts w:ascii="ff2" w:eastAsia="Times New Roman" w:hAnsi="ff2" w:cs="Times New Roman"/>
          <w:color w:val="000000"/>
          <w:sz w:val="18"/>
          <w:szCs w:val="18"/>
        </w:rPr>
        <w:t xml:space="preserve">Paper Presented at the British International Studies Association (BISA) 29 Annual Conference, University of Warwick, 20-22 </w:t>
      </w:r>
      <w:proofErr w:type="gramStart"/>
      <w:r w:rsidRPr="00FE446B">
        <w:rPr>
          <w:rFonts w:ascii="ff2" w:eastAsia="Times New Roman" w:hAnsi="ff2" w:cs="Times New Roman"/>
          <w:color w:val="000000"/>
          <w:sz w:val="18"/>
          <w:szCs w:val="18"/>
        </w:rPr>
        <w:t>December,</w:t>
      </w:r>
      <w:proofErr w:type="gramEnd"/>
      <w:r w:rsidRPr="00FE446B">
        <w:rPr>
          <w:rFonts w:ascii="ff2" w:eastAsia="Times New Roman" w:hAnsi="ff2" w:cs="Times New Roman"/>
          <w:color w:val="000000"/>
          <w:sz w:val="18"/>
          <w:szCs w:val="18"/>
        </w:rPr>
        <w:t xml:space="preserve"> 2004.</w:t>
      </w:r>
      <w:r>
        <w:rPr>
          <w:rFonts w:ascii="ff2" w:eastAsia="Times New Roman" w:hAnsi="ff2" w:cs="Times New Roman"/>
          <w:color w:val="000000"/>
          <w:sz w:val="18"/>
          <w:szCs w:val="18"/>
        </w:rPr>
        <w:t xml:space="preserve"> Reagan KP]</w:t>
      </w:r>
    </w:p>
    <w:p w14:paraId="4143EF8B" w14:textId="77777777" w:rsidR="00BA072C" w:rsidRDefault="00BA072C" w:rsidP="00BA072C">
      <w:pPr>
        <w:rPr>
          <w:rStyle w:val="Emphasis"/>
        </w:rPr>
      </w:pPr>
      <w:r w:rsidRPr="00F60E9B">
        <w:rPr>
          <w:rStyle w:val="StyleUnderline"/>
        </w:rPr>
        <w:t>The discourse of fear is one of the central constructions of the war on terrorism</w:t>
      </w:r>
      <w:r w:rsidRPr="00F60E9B">
        <w:rPr>
          <w:sz w:val="16"/>
        </w:rPr>
        <w:t xml:space="preserve">. Its main result is a society living in a state of ‗ontological </w:t>
      </w:r>
      <w:proofErr w:type="gramStart"/>
      <w:r w:rsidRPr="00F60E9B">
        <w:rPr>
          <w:sz w:val="16"/>
        </w:rPr>
        <w:t>hysteria‘</w:t>
      </w:r>
      <w:proofErr w:type="gramEnd"/>
      <w:r w:rsidRPr="00F60E9B">
        <w:rPr>
          <w:sz w:val="16"/>
        </w:rPr>
        <w:t xml:space="preserve">—a </w:t>
      </w:r>
      <w:r w:rsidRPr="00F60E9B">
        <w:rPr>
          <w:rStyle w:val="StyleUnderline"/>
        </w:rPr>
        <w:t>nation constantly anticipating the next attack, just ‗waiting for terror</w:t>
      </w:r>
      <w:r w:rsidRPr="00F60E9B">
        <w:rPr>
          <w:sz w:val="16"/>
        </w:rPr>
        <w:t xml:space="preserve">‘.67 . </w:t>
      </w:r>
      <w:r w:rsidRPr="00F60E9B">
        <w:rPr>
          <w:rStyle w:val="StyleUnderline"/>
        </w:rPr>
        <w:t>The suffocating power of the counter-terrorism project derives in large part from its ability to project a reality of ubiquitous and impending danger. And yet, as I have demonstrated, the discursive construction of the catastrophic terrorist threat is inherently unstable and susceptible to counter-hegemonic resistance</w:t>
      </w:r>
      <w:r w:rsidRPr="00F60E9B">
        <w:rPr>
          <w:sz w:val="16"/>
        </w:rPr>
        <w:t xml:space="preserve">. </w:t>
      </w:r>
      <w:r w:rsidRPr="00F60E9B">
        <w:rPr>
          <w:rStyle w:val="Emphasis"/>
        </w:rPr>
        <w:t xml:space="preserve">If the terrorist threat is a social construction, there is no reason why it cannot be deconstructed. </w:t>
      </w:r>
      <w:r w:rsidRPr="00F60E9B">
        <w:rPr>
          <w:sz w:val="16"/>
        </w:rPr>
        <w:t xml:space="preserve">From an ethical perspective, </w:t>
      </w:r>
      <w:r w:rsidRPr="00F60E9B">
        <w:rPr>
          <w:rStyle w:val="StyleUnderline"/>
        </w:rPr>
        <w:t>there are compelling reasons for actively resisting and working to dismantle the discourse of threat and danger.</w:t>
      </w:r>
      <w:r w:rsidRPr="00F60E9B">
        <w:rPr>
          <w:sz w:val="16"/>
        </w:rPr>
        <w:t xml:space="preserve"> In the first place, as a great many studies have shown, the </w:t>
      </w:r>
      <w:r w:rsidRPr="00F60E9B">
        <w:rPr>
          <w:rStyle w:val="Emphasis"/>
        </w:rPr>
        <w:t xml:space="preserve">social construction of the global terrorist threat has functioned to provide a discursive smokescreen for the pursuit of expansionist imperial policies, such as </w:t>
      </w:r>
      <w:proofErr w:type="gramStart"/>
      <w:r w:rsidRPr="00F60E9B">
        <w:rPr>
          <w:rStyle w:val="Emphasis"/>
        </w:rPr>
        <w:t>opening up</w:t>
      </w:r>
      <w:proofErr w:type="gramEnd"/>
      <w:r w:rsidRPr="00F60E9B">
        <w:rPr>
          <w:rStyle w:val="Emphasis"/>
        </w:rPr>
        <w:t xml:space="preserve"> new regions to American markets and influence, the expansion of a global military presence, the disciplining of potential rivals, and the strategic control of future oil supplies—among others</w:t>
      </w:r>
      <w:r w:rsidRPr="00F60E9B">
        <w:rPr>
          <w:sz w:val="16"/>
        </w:rPr>
        <w:t xml:space="preserve">. 68 In effect, </w:t>
      </w:r>
      <w:r w:rsidRPr="00F60E9B">
        <w:rPr>
          <w:rStyle w:val="StyleUnderline"/>
        </w:rPr>
        <w:t>the terrorist threat presently fulfils the same ideological and discursive functions that the communist threat played during the cold war</w:t>
      </w:r>
      <w:r w:rsidRPr="00F60E9B">
        <w:rPr>
          <w:sz w:val="16"/>
        </w:rPr>
        <w:t xml:space="preserve">. Second, the </w:t>
      </w:r>
      <w:r w:rsidRPr="00F60E9B">
        <w:rPr>
          <w:rStyle w:val="StyleUnderline"/>
        </w:rPr>
        <w:t>discourse of threat and danger is cynically employed to de-</w:t>
      </w:r>
      <w:proofErr w:type="spellStart"/>
      <w:r w:rsidRPr="00F60E9B">
        <w:rPr>
          <w:rStyle w:val="StyleUnderline"/>
        </w:rPr>
        <w:t>legitimise</w:t>
      </w:r>
      <w:proofErr w:type="spellEnd"/>
      <w:r w:rsidRPr="00F60E9B">
        <w:rPr>
          <w:rStyle w:val="StyleUnderline"/>
        </w:rPr>
        <w:t xml:space="preserve"> domestic dissent and expanding state power through the reassertion of the national security state</w:t>
      </w:r>
      <w:r w:rsidRPr="00F60E9B">
        <w:rPr>
          <w:sz w:val="16"/>
        </w:rPr>
        <w:t xml:space="preserve">. Successive reports by Amnesty International have noted that this is occurring all over the world: the war on terror is being used to repress opponents in dozens of countries.69 In this regard, </w:t>
      </w:r>
      <w:r w:rsidRPr="00F60E9B">
        <w:rPr>
          <w:rStyle w:val="Emphasis"/>
        </w:rPr>
        <w:t>the politics of fear are proving highly damaging to democratic politics and the functioning of civil society.</w:t>
      </w:r>
      <w:r w:rsidRPr="00F60E9B">
        <w:rPr>
          <w:sz w:val="16"/>
        </w:rPr>
        <w:t xml:space="preserve"> The </w:t>
      </w:r>
      <w:r w:rsidRPr="00F60E9B">
        <w:rPr>
          <w:rStyle w:val="StyleUnderline"/>
        </w:rPr>
        <w:t>corrosive effects of the discourse are plainly obvious: anti-</w:t>
      </w:r>
      <w:proofErr w:type="spellStart"/>
      <w:r w:rsidRPr="00F60E9B">
        <w:rPr>
          <w:rStyle w:val="StyleUnderline"/>
        </w:rPr>
        <w:t>globalisation</w:t>
      </w:r>
      <w:proofErr w:type="spellEnd"/>
      <w:r w:rsidRPr="00F60E9B">
        <w:rPr>
          <w:rStyle w:val="StyleUnderline"/>
        </w:rPr>
        <w:t xml:space="preserve"> protesters, academics, postmodernists, liberals, pro-choice activists, environmentalists and gay liberationists in America have been accused of being aligned with the evil of terrorism and of undermining the nation‘s struggle against terrorism</w:t>
      </w:r>
      <w:r w:rsidRPr="00F60E9B">
        <w:rPr>
          <w:sz w:val="16"/>
        </w:rPr>
        <w:t xml:space="preserve">; 70 arms trade protesters are arrested under anti-terrorism legislation in Britain; blacklists of ‗disloyal‘ professors, university departments, journalists, writers and commentators are posted on the internet and smear campaigns are launched against them; anti-administration voices are kept away from speaking at public events or in the media; and political opponents of government policy are accused of being traitors. </w:t>
      </w:r>
      <w:r w:rsidRPr="00F60E9B">
        <w:rPr>
          <w:rStyle w:val="StyleUnderline"/>
        </w:rPr>
        <w:t>The overall effect of this process is the narrowing of the discursive space for political debate and the suppression of civil society</w:t>
      </w:r>
      <w:r w:rsidRPr="00F60E9B">
        <w:rPr>
          <w:sz w:val="16"/>
        </w:rPr>
        <w:t>. However</w:t>
      </w:r>
      <w:r w:rsidRPr="00F60E9B">
        <w:rPr>
          <w:rStyle w:val="Emphasis"/>
        </w:rPr>
        <w:t>, the most compelling reason for opposing the discourse of threat and danger is that it is directly implicated in the very worst of the abuses of the global counter-terrorism effor</w:t>
      </w:r>
      <w:r w:rsidRPr="00F60E9B">
        <w:rPr>
          <w:sz w:val="16"/>
        </w:rPr>
        <w:t xml:space="preserve">t—from the mass murder of Taliban prisoners during Operation Enduring Freedom, to the illegal rendition of terrorist suspects and the </w:t>
      </w:r>
      <w:r w:rsidRPr="00F60E9B">
        <w:rPr>
          <w:rStyle w:val="StyleUnderline"/>
        </w:rPr>
        <w:t xml:space="preserve">ongoing murder, torture, and inhumane treatment of prisoners at Guantanamo Bay, </w:t>
      </w:r>
      <w:proofErr w:type="spellStart"/>
      <w:r w:rsidRPr="00F60E9B">
        <w:rPr>
          <w:rStyle w:val="StyleUnderline"/>
        </w:rPr>
        <w:t>Baghram</w:t>
      </w:r>
      <w:proofErr w:type="spellEnd"/>
      <w:r w:rsidRPr="00F60E9B">
        <w:rPr>
          <w:rStyle w:val="StyleUnderline"/>
        </w:rPr>
        <w:t xml:space="preserve"> air-force base, Abu Ghraib prison, and countless other detention facilities around the world.71 Recent studies have convincingly demonstrated that these large-scale and systematic abuses of human rights,</w:t>
      </w:r>
      <w:r w:rsidRPr="00F60E9B">
        <w:rPr>
          <w:sz w:val="16"/>
        </w:rPr>
        <w:t xml:space="preserve"> far from being aberrant or in any way exceptional, </w:t>
      </w:r>
      <w:r w:rsidRPr="00F60E9B">
        <w:rPr>
          <w:rStyle w:val="Emphasis"/>
        </w:rPr>
        <w:t xml:space="preserve">have instead been </w:t>
      </w:r>
      <w:proofErr w:type="spellStart"/>
      <w:r w:rsidRPr="00F60E9B">
        <w:rPr>
          <w:rStyle w:val="Emphasis"/>
        </w:rPr>
        <w:t>normalised</w:t>
      </w:r>
      <w:proofErr w:type="spellEnd"/>
      <w:r w:rsidRPr="00F60E9B">
        <w:rPr>
          <w:rStyle w:val="Emphasis"/>
        </w:rPr>
        <w:t xml:space="preserve"> and </w:t>
      </w:r>
      <w:proofErr w:type="spellStart"/>
      <w:r w:rsidRPr="00F60E9B">
        <w:rPr>
          <w:rStyle w:val="Emphasis"/>
        </w:rPr>
        <w:t>institutionalised</w:t>
      </w:r>
      <w:proofErr w:type="spellEnd"/>
      <w:r w:rsidRPr="00F60E9B">
        <w:rPr>
          <w:rStyle w:val="Emphasis"/>
        </w:rPr>
        <w:t xml:space="preserve"> in the day-to-day prosecution of the war on terrorism.72</w:t>
      </w:r>
      <w:r w:rsidRPr="00F60E9B">
        <w:rPr>
          <w:sz w:val="16"/>
        </w:rPr>
        <w:t xml:space="preserve"> More importantly, </w:t>
      </w:r>
      <w:r w:rsidRPr="00F60E9B">
        <w:rPr>
          <w:rStyle w:val="Emphasis"/>
        </w:rPr>
        <w:t>the studies clearly demonstrate that the abuses were the direct result of the creation of a supreme and ubiquitous terrorist threat</w:t>
      </w:r>
      <w:r w:rsidRPr="00F60E9B">
        <w:rPr>
          <w:sz w:val="16"/>
        </w:rPr>
        <w:t xml:space="preserve">. For example, the </w:t>
      </w:r>
      <w:r w:rsidRPr="00F60E9B">
        <w:rPr>
          <w:rStyle w:val="Emphasis"/>
        </w:rPr>
        <w:t>extreme forms of shackling seen in the photos of the initial Guantanamo Bay prisoners (in some cases, bound and shackled to gurneys, detainees were wheeled to interrogations) were justified on the grounds that these were such dangerous individuals that they had to be restrained in this fashion for the safety of those guarding them</w:t>
      </w:r>
      <w:r w:rsidRPr="00F60E9B">
        <w:rPr>
          <w:sz w:val="16"/>
        </w:rPr>
        <w:t xml:space="preserve">.73 Earlier, President </w:t>
      </w:r>
      <w:r w:rsidRPr="00F60E9B">
        <w:rPr>
          <w:rStyle w:val="StyleUnderline"/>
        </w:rPr>
        <w:t>Bush‘s Military Order</w:t>
      </w:r>
      <w:r w:rsidRPr="00F60E9B">
        <w:rPr>
          <w:sz w:val="16"/>
        </w:rPr>
        <w:t xml:space="preserve"> of November 13, 2001 </w:t>
      </w:r>
      <w:r w:rsidRPr="00F60E9B">
        <w:rPr>
          <w:rStyle w:val="StyleUnderline"/>
        </w:rPr>
        <w:t>proclaimed that detainees in the war on terrorism were not entitled to protection under the Geneva Conventions and would be tried under special military commissions because: Individuals acting alone and in concert involved in international terrorism possess both the capability and the intention to undertake further terrorist attacks against the United States that, if not detected and prevented, will cause mass deaths, mass injuries, and massive destruction of property, and may place at risk the continuity of the operations of the United States Government</w:t>
      </w:r>
      <w:r w:rsidRPr="00F60E9B">
        <w:rPr>
          <w:sz w:val="16"/>
        </w:rPr>
        <w:t xml:space="preserve">. […] Having </w:t>
      </w:r>
      <w:r w:rsidRPr="00F60E9B">
        <w:rPr>
          <w:rStyle w:val="StyleUnderline"/>
        </w:rPr>
        <w:t>fully considered the magnitude of the potential deaths, injuries, and property destruction that would result from potential acts of terrorism against the United States, and the probability that such acts will occur</w:t>
      </w:r>
      <w:r w:rsidRPr="00F60E9B">
        <w:rPr>
          <w:sz w:val="16"/>
        </w:rPr>
        <w:t xml:space="preserve">, I have determined that an </w:t>
      </w:r>
      <w:r w:rsidRPr="00F60E9B">
        <w:rPr>
          <w:rStyle w:val="StyleUnderline"/>
        </w:rPr>
        <w:t xml:space="preserve">extraordinary emergency exists for national </w:t>
      </w:r>
      <w:proofErr w:type="spellStart"/>
      <w:r w:rsidRPr="00F60E9B">
        <w:rPr>
          <w:rStyle w:val="StyleUnderline"/>
        </w:rPr>
        <w:t>defence</w:t>
      </w:r>
      <w:proofErr w:type="spellEnd"/>
      <w:r w:rsidRPr="00F60E9B">
        <w:rPr>
          <w:rStyle w:val="StyleUnderline"/>
        </w:rPr>
        <w:t xml:space="preserve"> purposes</w:t>
      </w:r>
      <w:r w:rsidRPr="00F60E9B">
        <w:rPr>
          <w:sz w:val="16"/>
        </w:rPr>
        <w:t xml:space="preserve">…74 (emphasis added.) Later, in dozens of letters and memos regarding the treatment of prisoners, senior officials argue that ‗the interrogation of such unlawful combatants in a manner beyond that which may be applied to a prisoner of war who is subject to the protections of the Geneva </w:t>
      </w:r>
      <w:proofErr w:type="gramStart"/>
      <w:r w:rsidRPr="00F60E9B">
        <w:rPr>
          <w:sz w:val="16"/>
        </w:rPr>
        <w:t>Conventions‘</w:t>
      </w:r>
      <w:proofErr w:type="gramEnd"/>
      <w:r w:rsidRPr="00F60E9B">
        <w:rPr>
          <w:sz w:val="16"/>
        </w:rPr>
        <w:t xml:space="preserve">75 (emphasis added) will be allowable because: al Qaeda has other sleeper cells within the United States that may be planning… </w:t>
      </w:r>
      <w:r w:rsidRPr="00F60E9B">
        <w:rPr>
          <w:rStyle w:val="StyleUnderline"/>
        </w:rPr>
        <w:t>to develop and deploy chemical, biological and nuclear weapons of mass destruction.</w:t>
      </w:r>
      <w:r w:rsidRPr="00F60E9B">
        <w:rPr>
          <w:sz w:val="16"/>
        </w:rPr>
        <w:t xml:space="preserve"> Under these circumstances, a detainee may possess information that could enable the United States to prevent attacks that potentially could equal or surpass the September 11 attacks in their magnitude. Clearly, any harm that might occur during an interrogation would pale to insignificance compared to the harm avoided by preventing such an attack, which could take hundreds or thousands of lives. 76 (emphasis added.) </w:t>
      </w:r>
      <w:r w:rsidRPr="00F60E9B">
        <w:rPr>
          <w:rStyle w:val="StyleUnderline"/>
        </w:rPr>
        <w:t xml:space="preserve">Apart from revealing how far the public language of the war on terrorism has permeated the institutions of government and state security, what these excerpts clearly demonstrate is how the discursive construction of the terrorist threat has been deployed to justify and </w:t>
      </w:r>
      <w:proofErr w:type="spellStart"/>
      <w:r w:rsidRPr="00F60E9B">
        <w:rPr>
          <w:rStyle w:val="StyleUnderline"/>
        </w:rPr>
        <w:t>normalise</w:t>
      </w:r>
      <w:proofErr w:type="spellEnd"/>
      <w:r w:rsidRPr="00F60E9B">
        <w:rPr>
          <w:rStyle w:val="StyleUnderline"/>
        </w:rPr>
        <w:t xml:space="preserve"> the systematic and institutional abuse of human rights</w:t>
      </w:r>
      <w:r w:rsidRPr="00F60E9B">
        <w:rPr>
          <w:sz w:val="16"/>
        </w:rPr>
        <w:t xml:space="preserve">. In sum, </w:t>
      </w:r>
      <w:r w:rsidRPr="00F60E9B">
        <w:rPr>
          <w:rStyle w:val="Emphasis"/>
        </w:rPr>
        <w:t>the discourse of threat and danger is proving to be highly damaging to both our moral values and our political life;</w:t>
      </w:r>
      <w:r w:rsidRPr="00F60E9B">
        <w:rPr>
          <w:sz w:val="16"/>
        </w:rPr>
        <w:t xml:space="preserve"> in the process, individuals are being violated, abused, and killed. We are implicated in this monstrosity as citizens, and fail in our academic responsibilities, if we remain silent and do not act. As Campbell has expressed it, </w:t>
      </w:r>
      <w:r w:rsidRPr="00F60E9B">
        <w:rPr>
          <w:rStyle w:val="Emphasis"/>
        </w:rPr>
        <w:t xml:space="preserve">‗to live ethically, we must think and act </w:t>
      </w:r>
      <w:proofErr w:type="gramStart"/>
      <w:r w:rsidRPr="00F60E9B">
        <w:rPr>
          <w:rStyle w:val="Emphasis"/>
        </w:rPr>
        <w:t>politically</w:t>
      </w:r>
      <w:r w:rsidRPr="00F60E9B">
        <w:rPr>
          <w:sz w:val="16"/>
        </w:rPr>
        <w:t>.‘</w:t>
      </w:r>
      <w:proofErr w:type="gramEnd"/>
      <w:r w:rsidRPr="00F60E9B">
        <w:rPr>
          <w:sz w:val="16"/>
        </w:rPr>
        <w:t xml:space="preserve">77 For this reason, </w:t>
      </w:r>
      <w:r w:rsidRPr="00F60E9B">
        <w:rPr>
          <w:rStyle w:val="Emphasis"/>
        </w:rPr>
        <w:t>we have an ethical duty to resist the politics of fear, to counter and oppose it at every opportunity, and to continually interrogate the exercise of state power currently masquerading as the war on terrorism.</w:t>
      </w:r>
    </w:p>
    <w:p w14:paraId="66498920" w14:textId="77777777" w:rsidR="00BA072C" w:rsidRPr="00BD0149" w:rsidRDefault="00BA072C" w:rsidP="00BA072C">
      <w:pPr>
        <w:pStyle w:val="Heading3"/>
        <w:rPr>
          <w:rStyle w:val="Emphasis"/>
          <w:b/>
          <w:sz w:val="32"/>
        </w:rPr>
      </w:pPr>
      <w:r>
        <w:rPr>
          <w:rStyle w:val="Emphasis"/>
          <w:b/>
          <w:sz w:val="32"/>
        </w:rPr>
        <w:t xml:space="preserve">Link -- </w:t>
      </w:r>
      <w:r w:rsidRPr="00BD0149">
        <w:rPr>
          <w:rStyle w:val="Emphasis"/>
          <w:b/>
          <w:sz w:val="32"/>
        </w:rPr>
        <w:t>Rhetoric of global collapse</w:t>
      </w:r>
    </w:p>
    <w:p w14:paraId="2E1E8477" w14:textId="77777777" w:rsidR="00BA072C" w:rsidRDefault="00BA072C" w:rsidP="00BA072C">
      <w:pPr>
        <w:pStyle w:val="Heading4"/>
      </w:pPr>
      <w:r>
        <w:t>Rhetoric of global collapse link</w:t>
      </w:r>
    </w:p>
    <w:p w14:paraId="63CC9C06" w14:textId="77777777" w:rsidR="00BA072C" w:rsidRDefault="00BA072C" w:rsidP="00BA072C">
      <w:r w:rsidRPr="000474FC">
        <w:rPr>
          <w:rStyle w:val="Style13ptBold"/>
        </w:rPr>
        <w:t>Jackson</w:t>
      </w:r>
      <w:r w:rsidRPr="000474FC">
        <w:t xml:space="preserve">, R. </w:t>
      </w:r>
      <w:r w:rsidRPr="000474FC">
        <w:rPr>
          <w:rStyle w:val="Style13ptBold"/>
        </w:rPr>
        <w:t>(2005)</w:t>
      </w:r>
      <w:r w:rsidRPr="000474FC">
        <w:t>. Writing the war on terrorism: Language, politics and counter-terrorism. Manchester University Press.</w:t>
      </w:r>
      <w:r>
        <w:t xml:space="preserve"> Reagan KP</w:t>
      </w:r>
    </w:p>
    <w:p w14:paraId="3B8A875E" w14:textId="77777777" w:rsidR="00BA072C" w:rsidRDefault="00BA072C" w:rsidP="00BA072C">
      <w:pPr>
        <w:rPr>
          <w:rStyle w:val="StyleUnderline"/>
        </w:rPr>
      </w:pPr>
      <w:r w:rsidRPr="00464F6F">
        <w:rPr>
          <w:sz w:val="14"/>
        </w:rPr>
        <w:t xml:space="preserve">A </w:t>
      </w:r>
      <w:r w:rsidRPr="005134DE">
        <w:rPr>
          <w:rStyle w:val="StyleUnderline"/>
        </w:rPr>
        <w:t xml:space="preserve">final meta-narrative common to the discourse Is the construction of the September 11. 2001 attacks as an attack on </w:t>
      </w:r>
      <w:proofErr w:type="spellStart"/>
      <w:r w:rsidRPr="005134DE">
        <w:rPr>
          <w:rStyle w:val="StyleUnderline"/>
        </w:rPr>
        <w:t>globalisation</w:t>
      </w:r>
      <w:proofErr w:type="spellEnd"/>
      <w:r w:rsidRPr="005134DE">
        <w:rPr>
          <w:rStyle w:val="StyleUnderline"/>
        </w:rPr>
        <w:t xml:space="preserve"> and world economic progress.</w:t>
      </w:r>
      <w:r w:rsidRPr="00464F6F">
        <w:rPr>
          <w:sz w:val="14"/>
        </w:rPr>
        <w:t xml:space="preserve"> In part. </w:t>
      </w:r>
      <w:r w:rsidRPr="005134DE">
        <w:rPr>
          <w:rStyle w:val="StyleUnderline"/>
        </w:rPr>
        <w:t>this interpretation is Inferred because the terrorists attacked the World Trade Center. a potent symbol of the global economic system</w:t>
      </w:r>
      <w:r w:rsidRPr="00464F6F">
        <w:rPr>
          <w:sz w:val="14"/>
        </w:rPr>
        <w:t xml:space="preserve">. In another sense, </w:t>
      </w:r>
      <w:r w:rsidRPr="005134DE">
        <w:rPr>
          <w:rStyle w:val="StyleUnderline"/>
        </w:rPr>
        <w:t xml:space="preserve">the </w:t>
      </w:r>
      <w:proofErr w:type="spellStart"/>
      <w:r w:rsidRPr="005134DE">
        <w:rPr>
          <w:rStyle w:val="StyleUnderline"/>
        </w:rPr>
        <w:t>globalisatlon</w:t>
      </w:r>
      <w:proofErr w:type="spellEnd"/>
      <w:r w:rsidRPr="005134DE">
        <w:rPr>
          <w:rStyle w:val="StyleUnderline"/>
        </w:rPr>
        <w:t xml:space="preserve"> narrative is part of the </w:t>
      </w:r>
      <w:proofErr w:type="spellStart"/>
      <w:r w:rsidRPr="005134DE">
        <w:rPr>
          <w:rStyle w:val="StyleUnderline"/>
        </w:rPr>
        <w:t>civilisation</w:t>
      </w:r>
      <w:proofErr w:type="spellEnd"/>
      <w:r w:rsidRPr="005134DE">
        <w:rPr>
          <w:rStyle w:val="StyleUnderline"/>
        </w:rPr>
        <w:t xml:space="preserve">-barbarism theme: </w:t>
      </w:r>
      <w:proofErr w:type="spellStart"/>
      <w:r w:rsidRPr="005134DE">
        <w:rPr>
          <w:rStyle w:val="StyleUnderline"/>
        </w:rPr>
        <w:t>globalisatlon</w:t>
      </w:r>
      <w:proofErr w:type="spellEnd"/>
      <w:r w:rsidRPr="005134DE">
        <w:rPr>
          <w:rStyle w:val="StyleUnderline"/>
        </w:rPr>
        <w:t xml:space="preserve"> is </w:t>
      </w:r>
      <w:proofErr w:type="spellStart"/>
      <w:r w:rsidRPr="005134DE">
        <w:rPr>
          <w:rStyle w:val="StyleUnderline"/>
        </w:rPr>
        <w:t>civilisation</w:t>
      </w:r>
      <w:proofErr w:type="spellEnd"/>
      <w:r w:rsidRPr="005134DE">
        <w:rPr>
          <w:rStyle w:val="StyleUnderline"/>
        </w:rPr>
        <w:t xml:space="preserve"> because western society rests on the achievements and prosperity of global interconnectedness</w:t>
      </w:r>
      <w:r w:rsidRPr="00464F6F">
        <w:rPr>
          <w:sz w:val="14"/>
        </w:rPr>
        <w:t xml:space="preserve">. Therefore, </w:t>
      </w:r>
      <w:r w:rsidRPr="005134DE">
        <w:rPr>
          <w:rStyle w:val="StyleUnderline"/>
        </w:rPr>
        <w:t xml:space="preserve">according to the discourse, an attack on </w:t>
      </w:r>
      <w:proofErr w:type="spellStart"/>
      <w:r w:rsidRPr="005134DE">
        <w:rPr>
          <w:rStyle w:val="StyleUnderline"/>
        </w:rPr>
        <w:t>civilisation</w:t>
      </w:r>
      <w:proofErr w:type="spellEnd"/>
      <w:r w:rsidRPr="005134DE">
        <w:rPr>
          <w:rStyle w:val="StyleUnderline"/>
        </w:rPr>
        <w:t xml:space="preserve"> is an attack on </w:t>
      </w:r>
      <w:proofErr w:type="spellStart"/>
      <w:r w:rsidRPr="005134DE">
        <w:rPr>
          <w:rStyle w:val="StyleUnderline"/>
        </w:rPr>
        <w:t>globalisat</w:t>
      </w:r>
      <w:r>
        <w:rPr>
          <w:rStyle w:val="StyleUnderline"/>
        </w:rPr>
        <w:t>i</w:t>
      </w:r>
      <w:r w:rsidRPr="005134DE">
        <w:rPr>
          <w:rStyle w:val="StyleUnderline"/>
        </w:rPr>
        <w:t>on</w:t>
      </w:r>
      <w:proofErr w:type="spellEnd"/>
      <w:r w:rsidRPr="00464F6F">
        <w:rPr>
          <w:sz w:val="14"/>
        </w:rPr>
        <w:t xml:space="preserve">. Soon after the attacks. </w:t>
      </w:r>
      <w:r w:rsidRPr="005134DE">
        <w:rPr>
          <w:rStyle w:val="StyleUnderline"/>
        </w:rPr>
        <w:t>Bush gave voice to this construction when he stated that. 'In every generation. the world has produced enemies of human freedom. They have attacked America. because we are freedom's home and defender'</w:t>
      </w:r>
      <w:r w:rsidRPr="00464F6F">
        <w:rPr>
          <w:sz w:val="14"/>
        </w:rPr>
        <w:t xml:space="preserve"> (Bush. 14 September. 2001). In </w:t>
      </w:r>
      <w:r w:rsidRPr="005134DE">
        <w:rPr>
          <w:rStyle w:val="Emphasis"/>
        </w:rPr>
        <w:t>American political culture, the notion of 'freedom' is inextricably linked to economic freedom — the so-called 'free market'</w:t>
      </w:r>
      <w:r w:rsidRPr="00464F6F">
        <w:rPr>
          <w:sz w:val="14"/>
        </w:rPr>
        <w:t xml:space="preserve">. When Bush speaks about America in these terms, he knows that his listeners will understand that he is speaking about more than simply political freedom; he is also </w:t>
      </w:r>
      <w:r w:rsidRPr="005134DE">
        <w:rPr>
          <w:rStyle w:val="Emphasis"/>
        </w:rPr>
        <w:t xml:space="preserve">referring to economic prosperity, opportunity and </w:t>
      </w:r>
      <w:proofErr w:type="spellStart"/>
      <w:r w:rsidRPr="005134DE">
        <w:rPr>
          <w:rStyle w:val="Emphasis"/>
        </w:rPr>
        <w:t>globalisatlon</w:t>
      </w:r>
      <w:proofErr w:type="spellEnd"/>
      <w:r w:rsidRPr="00464F6F">
        <w:rPr>
          <w:sz w:val="14"/>
        </w:rPr>
        <w:t xml:space="preserve">. The notion that the September 11. 2001 attacks were an attack on </w:t>
      </w:r>
      <w:proofErr w:type="spellStart"/>
      <w:r w:rsidRPr="00464F6F">
        <w:rPr>
          <w:sz w:val="14"/>
        </w:rPr>
        <w:t>globalisation</w:t>
      </w:r>
      <w:proofErr w:type="spellEnd"/>
      <w:r w:rsidRPr="00464F6F">
        <w:rPr>
          <w:sz w:val="14"/>
        </w:rPr>
        <w:t xml:space="preserve"> is initially inferred by Paul Wolfowitz: 'The American people breathed a sigh of relief when the Cold War ended a decade ago. [...) They saw a powerful economic expansion creating unprecedented prosperity. And there was a temptation to believe that this favorable circumstance was a permanent condition. On September 11th. America learned that it was not' (Wolfowitz. 4 </w:t>
      </w:r>
      <w:proofErr w:type="gramStart"/>
      <w:r w:rsidRPr="00464F6F">
        <w:rPr>
          <w:sz w:val="14"/>
        </w:rPr>
        <w:t>October,</w:t>
      </w:r>
      <w:proofErr w:type="gramEnd"/>
      <w:r w:rsidRPr="00464F6F">
        <w:rPr>
          <w:sz w:val="14"/>
        </w:rPr>
        <w:t xml:space="preserve"> 2001). </w:t>
      </w:r>
      <w:r w:rsidRPr="005134DE">
        <w:rPr>
          <w:rStyle w:val="StyleUnderline"/>
        </w:rPr>
        <w:t xml:space="preserve">This speech is </w:t>
      </w:r>
      <w:proofErr w:type="gramStart"/>
      <w:r w:rsidRPr="005134DE">
        <w:rPr>
          <w:rStyle w:val="StyleUnderline"/>
        </w:rPr>
        <w:t>actually constructed</w:t>
      </w:r>
      <w:proofErr w:type="gramEnd"/>
      <w:r w:rsidRPr="005134DE">
        <w:rPr>
          <w:rStyle w:val="StyleUnderline"/>
        </w:rPr>
        <w:t xml:space="preserve"> as a sort of story of the post-cold war period. It has a simple chronology, a central character (the lone superpower) and a climax (the attacks).</w:t>
      </w:r>
      <w:r w:rsidRPr="00464F6F">
        <w:rPr>
          <w:sz w:val="14"/>
        </w:rPr>
        <w:t xml:space="preserve"> The </w:t>
      </w:r>
      <w:r w:rsidRPr="005134DE">
        <w:rPr>
          <w:rStyle w:val="Emphasis"/>
        </w:rPr>
        <w:t xml:space="preserve">narrative implies that </w:t>
      </w:r>
      <w:r>
        <w:rPr>
          <w:rStyle w:val="Emphasis"/>
        </w:rPr>
        <w:t xml:space="preserve">globalization, </w:t>
      </w:r>
      <w:r w:rsidRPr="005134DE">
        <w:rPr>
          <w:rStyle w:val="Emphasis"/>
        </w:rPr>
        <w:t>the 'powerful economic expansion creating unprecedented prosperity'</w:t>
      </w:r>
      <w:r w:rsidRPr="00464F6F">
        <w:rPr>
          <w:sz w:val="14"/>
        </w:rPr>
        <w:t xml:space="preserve">, </w:t>
      </w:r>
      <w:r w:rsidRPr="005134DE">
        <w:rPr>
          <w:rStyle w:val="StyleUnderline"/>
        </w:rPr>
        <w:t>was steadily spreading its positive benefits around the world until it was interrupted by the terrorist attacks</w:t>
      </w:r>
      <w:r w:rsidRPr="00464F6F">
        <w:rPr>
          <w:sz w:val="14"/>
        </w:rPr>
        <w:t xml:space="preserve">. In this way. </w:t>
      </w:r>
      <w:r w:rsidRPr="005134DE">
        <w:rPr>
          <w:rStyle w:val="StyleUnderline"/>
        </w:rPr>
        <w:t xml:space="preserve">we are provided with a simple narrative structure into which the attacks can be neatly inserted. Moreover, this construction </w:t>
      </w:r>
      <w:proofErr w:type="gramStart"/>
      <w:r w:rsidRPr="005134DE">
        <w:rPr>
          <w:rStyle w:val="StyleUnderline"/>
        </w:rPr>
        <w:t>actually works</w:t>
      </w:r>
      <w:proofErr w:type="gramEnd"/>
      <w:r w:rsidRPr="005134DE">
        <w:rPr>
          <w:rStyle w:val="StyleUnderline"/>
        </w:rPr>
        <w:t xml:space="preserve"> to suppress any notion that the attacks were in any way caused by </w:t>
      </w:r>
      <w:proofErr w:type="spellStart"/>
      <w:r w:rsidRPr="005134DE">
        <w:rPr>
          <w:rStyle w:val="StyleUnderline"/>
        </w:rPr>
        <w:t>globalisation</w:t>
      </w:r>
      <w:proofErr w:type="spellEnd"/>
      <w:r w:rsidRPr="005134DE">
        <w:rPr>
          <w:rStyle w:val="StyleUnderline"/>
        </w:rPr>
        <w:t xml:space="preserve"> itself</w:t>
      </w:r>
      <w:r w:rsidRPr="00464F6F">
        <w:rPr>
          <w:sz w:val="14"/>
        </w:rPr>
        <w:t xml:space="preserve"> - a reaction to the negative effects of </w:t>
      </w:r>
      <w:proofErr w:type="spellStart"/>
      <w:r w:rsidRPr="00464F6F">
        <w:rPr>
          <w:sz w:val="14"/>
        </w:rPr>
        <w:t>globalisation</w:t>
      </w:r>
      <w:proofErr w:type="spellEnd"/>
      <w:r w:rsidRPr="00464F6F">
        <w:rPr>
          <w:sz w:val="14"/>
        </w:rPr>
        <w:t xml:space="preserve"> in peripheral regions. Democracy and unprecedented prosperity are the effects of </w:t>
      </w:r>
      <w:proofErr w:type="spellStart"/>
      <w:r w:rsidRPr="00464F6F">
        <w:rPr>
          <w:sz w:val="14"/>
        </w:rPr>
        <w:t>globalisation</w:t>
      </w:r>
      <w:proofErr w:type="spellEnd"/>
      <w:r w:rsidRPr="00464F6F">
        <w:rPr>
          <w:sz w:val="14"/>
        </w:rPr>
        <w:t>; the language does not allow any additions, such as a widening gap between the rich and poor. increasing debt burdens or even increasing technological vulnerabilities</w:t>
      </w:r>
      <w:r w:rsidRPr="005134DE">
        <w:rPr>
          <w:rStyle w:val="StyleUnderline"/>
        </w:rPr>
        <w:t xml:space="preserve">. Beyond these implicit and rather opaque references to </w:t>
      </w:r>
      <w:r>
        <w:rPr>
          <w:rStyle w:val="StyleUnderline"/>
        </w:rPr>
        <w:t>globalization,</w:t>
      </w:r>
      <w:r w:rsidRPr="00464F6F">
        <w:rPr>
          <w:sz w:val="14"/>
        </w:rPr>
        <w:t xml:space="preserve"> there are also more explicit and direct references. For example. in his Shanghai speech to the CEO Summit. President Bush </w:t>
      </w:r>
      <w:r w:rsidRPr="005134DE">
        <w:rPr>
          <w:rStyle w:val="StyleUnderline"/>
        </w:rPr>
        <w:t xml:space="preserve">deliberately and forcefully constructs the terrorist attacks as being directed specifically against the progress of </w:t>
      </w:r>
      <w:proofErr w:type="spellStart"/>
      <w:r w:rsidRPr="005134DE">
        <w:rPr>
          <w:rStyle w:val="StyleUnderline"/>
        </w:rPr>
        <w:t>globalisation</w:t>
      </w:r>
      <w:proofErr w:type="spellEnd"/>
      <w:r w:rsidRPr="005134DE">
        <w:rPr>
          <w:rStyle w:val="StyleUnderline"/>
        </w:rPr>
        <w:t>: There are several interesting features in this speech. First, the attacks are constructed as assaults on the 'world' economic system</w:t>
      </w:r>
      <w:r w:rsidRPr="00464F6F">
        <w:rPr>
          <w:sz w:val="14"/>
        </w:rPr>
        <w:t xml:space="preserve"> — as </w:t>
      </w:r>
      <w:proofErr w:type="spellStart"/>
      <w:r w:rsidRPr="005134DE">
        <w:rPr>
          <w:rStyle w:val="Emphasis"/>
        </w:rPr>
        <w:t>symbolised</w:t>
      </w:r>
      <w:proofErr w:type="spellEnd"/>
      <w:r w:rsidRPr="005134DE">
        <w:rPr>
          <w:rStyle w:val="Emphasis"/>
        </w:rPr>
        <w:t xml:space="preserve"> by the Twin Towers of the WTC — rather than as attacks on the American' economy. This discursive construction also omits and obscures any notion of American hegemony or dominance of the world economic system. or the possibility that the terrorists, by attacking a symbol located on US soil</w:t>
      </w:r>
      <w:r w:rsidRPr="00464F6F">
        <w:rPr>
          <w:sz w:val="14"/>
        </w:rPr>
        <w:t xml:space="preserve">, might have </w:t>
      </w:r>
      <w:proofErr w:type="gramStart"/>
      <w:r w:rsidRPr="00464F6F">
        <w:rPr>
          <w:sz w:val="14"/>
        </w:rPr>
        <w:t>actually been</w:t>
      </w:r>
      <w:proofErr w:type="gramEnd"/>
      <w:r w:rsidRPr="00464F6F">
        <w:rPr>
          <w:sz w:val="14"/>
        </w:rPr>
        <w:t xml:space="preserve"> </w:t>
      </w:r>
      <w:proofErr w:type="spellStart"/>
      <w:r w:rsidRPr="00464F6F">
        <w:rPr>
          <w:sz w:val="14"/>
        </w:rPr>
        <w:t>signalling</w:t>
      </w:r>
      <w:proofErr w:type="spellEnd"/>
      <w:r w:rsidRPr="00464F6F">
        <w:rPr>
          <w:sz w:val="14"/>
        </w:rPr>
        <w:t xml:space="preserve"> opposition to specifically American hegemony. Second. the </w:t>
      </w:r>
      <w:r w:rsidRPr="005134DE">
        <w:rPr>
          <w:rStyle w:val="Emphasis"/>
        </w:rPr>
        <w:t>attacks are constructed as being aimed at 'world markets': also. that they threaten 'our' (the world's) economic future</w:t>
      </w:r>
      <w:r w:rsidRPr="00464F6F">
        <w:rPr>
          <w:sz w:val="14"/>
        </w:rPr>
        <w:t xml:space="preserve">. Again, there is no room to suggest that they might have been directed solely at America. </w:t>
      </w:r>
      <w:r w:rsidRPr="005134DE">
        <w:rPr>
          <w:rStyle w:val="Emphasis"/>
        </w:rPr>
        <w:t>This is also a powerful construction of threat and danger: terrorism, even by such tiny groups, threatens the entire global economy and the prosperity of everyone</w:t>
      </w:r>
      <w:r w:rsidRPr="00464F6F">
        <w:rPr>
          <w:sz w:val="14"/>
        </w:rPr>
        <w:t xml:space="preserve">. Lastly, there are </w:t>
      </w:r>
      <w:r w:rsidRPr="00464F6F">
        <w:rPr>
          <w:rStyle w:val="StyleUnderline"/>
        </w:rPr>
        <w:t xml:space="preserve">two references to the 'modern world' In the speech, inferring that the terrorists are primitive or anti-modern. This Is another opaque reference to the </w:t>
      </w:r>
      <w:proofErr w:type="spellStart"/>
      <w:r w:rsidRPr="00464F6F">
        <w:rPr>
          <w:rStyle w:val="StyleUnderline"/>
        </w:rPr>
        <w:t>civilisation</w:t>
      </w:r>
      <w:proofErr w:type="spellEnd"/>
      <w:r w:rsidRPr="00464F6F">
        <w:rPr>
          <w:rStyle w:val="StyleUnderline"/>
        </w:rPr>
        <w:t>-barbarism narrative</w:t>
      </w:r>
      <w:r w:rsidRPr="00464F6F">
        <w:rPr>
          <w:sz w:val="14"/>
        </w:rPr>
        <w:t xml:space="preserve">: It suggests that al Qaeda (and their Taliban allies) belong to the ancient past and are mere reactionaries to the modern world — they are primitives and 'luddites'. Bush </w:t>
      </w:r>
      <w:r w:rsidRPr="00464F6F">
        <w:rPr>
          <w:rStyle w:val="StyleUnderline"/>
        </w:rPr>
        <w:t xml:space="preserve">reiterates this construction of the benefits of </w:t>
      </w:r>
      <w:proofErr w:type="spellStart"/>
      <w:r w:rsidRPr="00464F6F">
        <w:rPr>
          <w:rStyle w:val="StyleUnderline"/>
        </w:rPr>
        <w:t>globalisation</w:t>
      </w:r>
      <w:proofErr w:type="spellEnd"/>
      <w:r w:rsidRPr="00464F6F">
        <w:rPr>
          <w:rStyle w:val="StyleUnderline"/>
        </w:rPr>
        <w:t xml:space="preserve"> and the opposition of terrorists to the modern world</w:t>
      </w:r>
      <w:r w:rsidRPr="00464F6F">
        <w:rPr>
          <w:sz w:val="14"/>
        </w:rPr>
        <w:t xml:space="preserve"> in a more recent speech: </w:t>
      </w:r>
      <w:r w:rsidRPr="00464F6F">
        <w:rPr>
          <w:rStyle w:val="StyleUnderline"/>
        </w:rPr>
        <w:t>America's national ambition is the spread of free markets, free trade, and free societies. These goals are not achieved at the expense of other nations, they are achieved for the benefit of all nations'</w:t>
      </w:r>
      <w:r w:rsidRPr="00464F6F">
        <w:rPr>
          <w:sz w:val="14"/>
        </w:rPr>
        <w:t xml:space="preserve"> (Bush. 21 May. 2003). In this case. </w:t>
      </w:r>
      <w:r w:rsidRPr="00464F6F">
        <w:rPr>
          <w:rStyle w:val="StyleUnderline"/>
        </w:rPr>
        <w:t>Bush brings American aims to the forefront. and takes pains to make the point that America's role in the global economy is to benefit 'all nations'.</w:t>
      </w:r>
      <w:r w:rsidRPr="00464F6F">
        <w:rPr>
          <w:sz w:val="14"/>
        </w:rPr>
        <w:t xml:space="preserve"> In this sense, he is suggesting that by opposing the American vision, the 'terrorists and tyrants' are really against prosperity and freedom. In other words. '9-11' was an act of anti-</w:t>
      </w:r>
      <w:proofErr w:type="spellStart"/>
      <w:r w:rsidRPr="00464F6F">
        <w:rPr>
          <w:sz w:val="14"/>
        </w:rPr>
        <w:t>globalisation</w:t>
      </w:r>
      <w:proofErr w:type="spellEnd"/>
      <w:r w:rsidRPr="00464F6F">
        <w:rPr>
          <w:sz w:val="14"/>
        </w:rPr>
        <w:t xml:space="preserve">, as well as an act of war: it was 'the battle of Seattle' but in New York and Washington. Again, </w:t>
      </w:r>
      <w:r w:rsidRPr="00464F6F">
        <w:rPr>
          <w:rStyle w:val="StyleUnderline"/>
        </w:rPr>
        <w:t xml:space="preserve">what is left out of the discourse Is as important as what is left in: there is no acknowledgement that </w:t>
      </w:r>
      <w:proofErr w:type="spellStart"/>
      <w:r w:rsidRPr="00464F6F">
        <w:rPr>
          <w:rStyle w:val="StyleUnderline"/>
        </w:rPr>
        <w:t>globalisation</w:t>
      </w:r>
      <w:proofErr w:type="spellEnd"/>
      <w:r w:rsidRPr="00464F6F">
        <w:rPr>
          <w:rStyle w:val="StyleUnderline"/>
        </w:rPr>
        <w:t xml:space="preserve"> has a dark side, and that the terrorists came from a region that has yet to experience any of the 'palpable gains' of </w:t>
      </w:r>
      <w:proofErr w:type="spellStart"/>
      <w:r w:rsidRPr="00464F6F">
        <w:rPr>
          <w:rStyle w:val="StyleUnderline"/>
        </w:rPr>
        <w:t>globalisation</w:t>
      </w:r>
      <w:proofErr w:type="spellEnd"/>
      <w:r w:rsidRPr="00464F6F">
        <w:rPr>
          <w:sz w:val="14"/>
        </w:rPr>
        <w:t xml:space="preserve"> — at least for </w:t>
      </w:r>
      <w:proofErr w:type="gramStart"/>
      <w:r w:rsidRPr="00464F6F">
        <w:rPr>
          <w:sz w:val="14"/>
        </w:rPr>
        <w:t>the majority of</w:t>
      </w:r>
      <w:proofErr w:type="gramEnd"/>
      <w:r w:rsidRPr="00464F6F">
        <w:rPr>
          <w:sz w:val="14"/>
        </w:rPr>
        <w:t xml:space="preserve"> its citizens. As before. this construction of the September 11. 2001 attacks and their </w:t>
      </w:r>
      <w:r w:rsidRPr="00464F6F">
        <w:rPr>
          <w:rStyle w:val="StyleUnderline"/>
        </w:rPr>
        <w:t>location within a simple narrative of expanding global economic prosperity creates a precise understanding and meaning of the events.</w:t>
      </w:r>
      <w:r w:rsidRPr="00464F6F">
        <w:rPr>
          <w:sz w:val="14"/>
        </w:rPr>
        <w:t xml:space="preserve"> It </w:t>
      </w:r>
      <w:r w:rsidRPr="00464F6F">
        <w:rPr>
          <w:rStyle w:val="Emphasis"/>
        </w:rPr>
        <w:t>constructs them as reactionary. anti-modern, and in a way. highly irrational</w:t>
      </w:r>
      <w:r w:rsidRPr="00464F6F">
        <w:rPr>
          <w:sz w:val="14"/>
        </w:rPr>
        <w:t xml:space="preserve">. After all, </w:t>
      </w:r>
      <w:r w:rsidRPr="00464F6F">
        <w:rPr>
          <w:rStyle w:val="Emphasis"/>
        </w:rPr>
        <w:t xml:space="preserve">why attack something which is bringing prosperity and freedom to millions? </w:t>
      </w:r>
      <w:r w:rsidRPr="00464F6F">
        <w:rPr>
          <w:sz w:val="14"/>
        </w:rPr>
        <w:t xml:space="preserve">It also </w:t>
      </w:r>
      <w:r w:rsidRPr="00464F6F">
        <w:rPr>
          <w:rStyle w:val="StyleUnderline"/>
        </w:rPr>
        <w:t>constructs them as being a threat to the entire global economic system which underpins 'our way of life'</w:t>
      </w:r>
      <w:r w:rsidRPr="00464F6F">
        <w:rPr>
          <w:sz w:val="14"/>
        </w:rPr>
        <w:t xml:space="preserve">. As before, </w:t>
      </w:r>
      <w:r w:rsidRPr="009029A7">
        <w:rPr>
          <w:rStyle w:val="StyleUnderline"/>
        </w:rPr>
        <w:t>this interpretation was not inevitable or natural, but rather it serves the (political) function of suppressing awkward questions</w:t>
      </w:r>
      <w:r w:rsidRPr="00464F6F">
        <w:rPr>
          <w:sz w:val="14"/>
        </w:rPr>
        <w:t xml:space="preserve">. </w:t>
      </w:r>
      <w:proofErr w:type="spellStart"/>
      <w:r w:rsidRPr="00464F6F">
        <w:rPr>
          <w:sz w:val="14"/>
        </w:rPr>
        <w:t>demonising</w:t>
      </w:r>
      <w:proofErr w:type="spellEnd"/>
      <w:r w:rsidRPr="00464F6F">
        <w:rPr>
          <w:sz w:val="14"/>
        </w:rPr>
        <w:t xml:space="preserve"> the attackers and amplifying the threat of terrorism. It would have been equally credible to locate the attacks within an entirely different rendering of </w:t>
      </w:r>
      <w:proofErr w:type="spellStart"/>
      <w:r w:rsidRPr="00464F6F">
        <w:rPr>
          <w:sz w:val="14"/>
        </w:rPr>
        <w:t>globalisation</w:t>
      </w:r>
      <w:proofErr w:type="spellEnd"/>
      <w:r w:rsidRPr="00464F6F">
        <w:rPr>
          <w:sz w:val="14"/>
        </w:rPr>
        <w:t xml:space="preserve">. For example. the attacks could have been described and explained as a manifestation of </w:t>
      </w:r>
      <w:proofErr w:type="spellStart"/>
      <w:r w:rsidRPr="00464F6F">
        <w:rPr>
          <w:sz w:val="14"/>
        </w:rPr>
        <w:t>globalisation's</w:t>
      </w:r>
      <w:proofErr w:type="spellEnd"/>
      <w:r w:rsidRPr="00464F6F">
        <w:rPr>
          <w:sz w:val="14"/>
        </w:rPr>
        <w:t xml:space="preserve"> dark side: the attackers, </w:t>
      </w:r>
      <w:r w:rsidRPr="00464F6F">
        <w:rPr>
          <w:rStyle w:val="StyleUnderline"/>
        </w:rPr>
        <w:t xml:space="preserve">representing a constituency blighted by the global economic system, attacking the symbols of that system by turning the vulnerabilities of a </w:t>
      </w:r>
      <w:proofErr w:type="spellStart"/>
      <w:r w:rsidRPr="00464F6F">
        <w:rPr>
          <w:rStyle w:val="StyleUnderline"/>
        </w:rPr>
        <w:t>globalised</w:t>
      </w:r>
      <w:proofErr w:type="spellEnd"/>
      <w:r w:rsidRPr="00464F6F">
        <w:rPr>
          <w:rStyle w:val="StyleUnderline"/>
        </w:rPr>
        <w:t xml:space="preserve"> society against itself</w:t>
      </w:r>
      <w:r w:rsidRPr="00464F6F">
        <w:rPr>
          <w:sz w:val="14"/>
        </w:rPr>
        <w:t xml:space="preserve">. Such </w:t>
      </w:r>
      <w:r w:rsidRPr="00464F6F">
        <w:rPr>
          <w:rStyle w:val="StyleUnderline"/>
        </w:rPr>
        <w:t>a rendering would have fixed a different interpretation of the September 11. 2001 events, perhaps one which forced a reconsideration of the current realities and long-term consequences of present economic conditions and policies</w:t>
      </w:r>
      <w:r w:rsidRPr="00464F6F">
        <w:rPr>
          <w:sz w:val="14"/>
        </w:rPr>
        <w:t xml:space="preserve">. It may even have </w:t>
      </w:r>
      <w:proofErr w:type="gramStart"/>
      <w:r w:rsidRPr="00464F6F">
        <w:rPr>
          <w:sz w:val="14"/>
        </w:rPr>
        <w:t>opened up</w:t>
      </w:r>
      <w:proofErr w:type="gramEnd"/>
      <w:r w:rsidRPr="00464F6F">
        <w:rPr>
          <w:sz w:val="14"/>
        </w:rPr>
        <w:t xml:space="preserve"> a debate about the </w:t>
      </w:r>
      <w:r w:rsidRPr="00464F6F">
        <w:rPr>
          <w:rStyle w:val="StyleUnderline"/>
        </w:rPr>
        <w:t>need to regulate and reform the unhindered operation of global capitalism which is proving so damaging to developing regions.</w:t>
      </w:r>
    </w:p>
    <w:p w14:paraId="4C77FE49" w14:textId="77777777" w:rsidR="00BA072C" w:rsidRDefault="00BA072C" w:rsidP="00BA072C">
      <w:pPr>
        <w:rPr>
          <w:sz w:val="14"/>
        </w:rPr>
      </w:pPr>
    </w:p>
    <w:p w14:paraId="326307E5" w14:textId="77777777" w:rsidR="00BA072C" w:rsidRDefault="00BA072C" w:rsidP="00BA072C">
      <w:pPr>
        <w:pStyle w:val="Heading3"/>
      </w:pPr>
      <w:r>
        <w:t>Impact – national identity and further militarist policies</w:t>
      </w:r>
    </w:p>
    <w:p w14:paraId="1C3299B6" w14:textId="77777777" w:rsidR="00BA072C" w:rsidRDefault="00BA072C" w:rsidP="00BA072C">
      <w:pPr>
        <w:pStyle w:val="Heading4"/>
      </w:pPr>
      <w:bookmarkStart w:id="1" w:name="_Hlk520643384"/>
      <w:r>
        <w:t>Glorification of the war in the middle east leads to a rally around the flag effect that normalizes and legitimates the violent militarization</w:t>
      </w:r>
    </w:p>
    <w:p w14:paraId="5C3F9376" w14:textId="77777777" w:rsidR="00BA072C" w:rsidRPr="00FE446B" w:rsidRDefault="00BA072C" w:rsidP="00BA072C">
      <w:pPr>
        <w:shd w:val="clear" w:color="auto" w:fill="FFFFFF"/>
        <w:spacing w:line="240" w:lineRule="auto"/>
        <w:rPr>
          <w:rFonts w:ascii="ff2" w:eastAsia="Times New Roman" w:hAnsi="ff2" w:cs="Times New Roman"/>
          <w:color w:val="000000"/>
          <w:sz w:val="18"/>
          <w:szCs w:val="18"/>
        </w:rPr>
      </w:pPr>
      <w:r w:rsidRPr="00FE446B">
        <w:rPr>
          <w:rStyle w:val="Style13ptBold"/>
        </w:rPr>
        <w:t>Jackson</w:t>
      </w:r>
      <w:r>
        <w:rPr>
          <w:rStyle w:val="Style13ptBold"/>
        </w:rPr>
        <w:t xml:space="preserve"> </w:t>
      </w:r>
      <w:proofErr w:type="gramStart"/>
      <w:r>
        <w:rPr>
          <w:rStyle w:val="Style13ptBold"/>
        </w:rPr>
        <w:t xml:space="preserve">2004 </w:t>
      </w:r>
      <w:r w:rsidRPr="00FE446B">
        <w:rPr>
          <w:sz w:val="16"/>
        </w:rPr>
        <w:t xml:space="preserve"> </w:t>
      </w:r>
      <w:r>
        <w:rPr>
          <w:sz w:val="16"/>
        </w:rPr>
        <w:t>[</w:t>
      </w:r>
      <w:proofErr w:type="gramEnd"/>
      <w:r w:rsidRPr="00FE446B">
        <w:rPr>
          <w:sz w:val="18"/>
          <w:szCs w:val="18"/>
        </w:rPr>
        <w:t>Richard, The Politics of Threat and Danger: Writing the War on Terrorism.</w:t>
      </w:r>
      <w:r w:rsidRPr="00FE446B">
        <w:rPr>
          <w:rFonts w:ascii="ff2" w:hAnsi="ff2"/>
          <w:color w:val="000000"/>
          <w:sz w:val="18"/>
          <w:szCs w:val="18"/>
        </w:rPr>
        <w:t xml:space="preserve"> </w:t>
      </w:r>
      <w:r w:rsidRPr="00FE446B">
        <w:rPr>
          <w:rFonts w:ascii="ff2" w:eastAsia="Times New Roman" w:hAnsi="ff2" w:cs="Times New Roman"/>
          <w:color w:val="000000"/>
          <w:sz w:val="18"/>
          <w:szCs w:val="18"/>
        </w:rPr>
        <w:t xml:space="preserve">Paper Presented at the British International Studies Association (BISA) 29 Annual Conference, University of Warwick, 20-22 </w:t>
      </w:r>
      <w:proofErr w:type="gramStart"/>
      <w:r w:rsidRPr="00FE446B">
        <w:rPr>
          <w:rFonts w:ascii="ff2" w:eastAsia="Times New Roman" w:hAnsi="ff2" w:cs="Times New Roman"/>
          <w:color w:val="000000"/>
          <w:sz w:val="18"/>
          <w:szCs w:val="18"/>
        </w:rPr>
        <w:t>December,</w:t>
      </w:r>
      <w:proofErr w:type="gramEnd"/>
      <w:r w:rsidRPr="00FE446B">
        <w:rPr>
          <w:rFonts w:ascii="ff2" w:eastAsia="Times New Roman" w:hAnsi="ff2" w:cs="Times New Roman"/>
          <w:color w:val="000000"/>
          <w:sz w:val="18"/>
          <w:szCs w:val="18"/>
        </w:rPr>
        <w:t xml:space="preserve"> 2004.</w:t>
      </w:r>
      <w:r>
        <w:rPr>
          <w:rFonts w:ascii="ff2" w:eastAsia="Times New Roman" w:hAnsi="ff2" w:cs="Times New Roman"/>
          <w:color w:val="000000"/>
          <w:sz w:val="18"/>
          <w:szCs w:val="18"/>
        </w:rPr>
        <w:t xml:space="preserve"> Reagan KP]</w:t>
      </w:r>
    </w:p>
    <w:p w14:paraId="0E09067D" w14:textId="77777777" w:rsidR="00BA072C" w:rsidRDefault="00BA072C" w:rsidP="00BA072C">
      <w:pPr>
        <w:rPr>
          <w:rStyle w:val="StyleUnderline"/>
        </w:rPr>
      </w:pPr>
      <w:r w:rsidRPr="00170E7B">
        <w:rPr>
          <w:rStyle w:val="StyleUnderline"/>
        </w:rPr>
        <w:t xml:space="preserve">The rhetorical strategy of making terrorists and ‗rogue </w:t>
      </w:r>
      <w:proofErr w:type="gramStart"/>
      <w:r w:rsidRPr="00170E7B">
        <w:rPr>
          <w:rStyle w:val="StyleUnderline"/>
        </w:rPr>
        <w:t>states‘ synonymous</w:t>
      </w:r>
      <w:proofErr w:type="gramEnd"/>
      <w:r w:rsidRPr="00170E7B">
        <w:rPr>
          <w:rStyle w:val="StyleUnderline"/>
        </w:rPr>
        <w:t xml:space="preserve"> is an ingenious discursive </w:t>
      </w:r>
      <w:proofErr w:type="spellStart"/>
      <w:r w:rsidRPr="00170E7B">
        <w:rPr>
          <w:rStyle w:val="StyleUnderline"/>
        </w:rPr>
        <w:t>slight</w:t>
      </w:r>
      <w:proofErr w:type="spellEnd"/>
      <w:r w:rsidRPr="00170E7B">
        <w:rPr>
          <w:rStyle w:val="StyleUnderline"/>
        </w:rPr>
        <w:t xml:space="preserve"> of hand</w:t>
      </w:r>
      <w:r w:rsidRPr="00801F16">
        <w:rPr>
          <w:sz w:val="14"/>
        </w:rPr>
        <w:t xml:space="preserve">. In the first instance, </w:t>
      </w:r>
      <w:r w:rsidRPr="00170E7B">
        <w:rPr>
          <w:rStyle w:val="StyleUnderline"/>
        </w:rPr>
        <w:t xml:space="preserve">it allows America to re-target its military from a war against a tiny group of individual dissidents scattered across the globe (an unwinnable and unglamorous war) to </w:t>
      </w:r>
      <w:proofErr w:type="gramStart"/>
      <w:r w:rsidRPr="00170E7B">
        <w:rPr>
          <w:rStyle w:val="StyleUnderline"/>
        </w:rPr>
        <w:t>a number of</w:t>
      </w:r>
      <w:proofErr w:type="gramEnd"/>
      <w:r w:rsidRPr="00170E7B">
        <w:rPr>
          <w:rStyle w:val="StyleUnderline"/>
        </w:rPr>
        <w:t xml:space="preserve"> territorially defined states who also happen to be the target of American foreign policy designs</w:t>
      </w:r>
      <w:r w:rsidRPr="00801F16">
        <w:rPr>
          <w:sz w:val="14"/>
        </w:rPr>
        <w:t xml:space="preserve">. In effect, it </w:t>
      </w:r>
      <w:r w:rsidRPr="00170E7B">
        <w:rPr>
          <w:rStyle w:val="Emphasis"/>
        </w:rPr>
        <w:t xml:space="preserve">transforms the war against terrorism from a largely hidden and unspectacular intelligence gathering and criminal apprehension </w:t>
      </w:r>
      <w:proofErr w:type="spellStart"/>
      <w:r w:rsidRPr="00170E7B">
        <w:rPr>
          <w:rStyle w:val="Emphasis"/>
        </w:rPr>
        <w:t>programme</w:t>
      </w:r>
      <w:proofErr w:type="spellEnd"/>
      <w:r w:rsidRPr="00170E7B">
        <w:rPr>
          <w:rStyle w:val="Emphasis"/>
        </w:rPr>
        <w:t xml:space="preserve">, to a flag-waving public display of awesome military firepower that rebuilds the American </w:t>
      </w:r>
      <w:proofErr w:type="gramStart"/>
      <w:r w:rsidRPr="00170E7B">
        <w:rPr>
          <w:rStyle w:val="Emphasis"/>
        </w:rPr>
        <w:t>military‘</w:t>
      </w:r>
      <w:proofErr w:type="gramEnd"/>
      <w:r w:rsidRPr="00170E7B">
        <w:rPr>
          <w:rStyle w:val="Emphasis"/>
        </w:rPr>
        <w:t>s dented self-confidence.</w:t>
      </w:r>
      <w:r w:rsidRPr="00801F16">
        <w:rPr>
          <w:sz w:val="14"/>
        </w:rPr>
        <w:t xml:space="preserve"> Of greater concern, it </w:t>
      </w:r>
      <w:r w:rsidRPr="00170E7B">
        <w:rPr>
          <w:rStyle w:val="StyleUnderline"/>
        </w:rPr>
        <w:t>simultaneously assists the pursuit of geo-strategic objectives in crucial regions such as the Middle East under the banner of counter-terrorism</w:t>
      </w:r>
      <w:r w:rsidRPr="00801F16">
        <w:rPr>
          <w:sz w:val="14"/>
        </w:rPr>
        <w:t xml:space="preserve">.27 In international law, </w:t>
      </w:r>
      <w:r w:rsidRPr="00170E7B">
        <w:rPr>
          <w:rStyle w:val="StyleUnderline"/>
        </w:rPr>
        <w:t xml:space="preserve">the notion of supreme </w:t>
      </w:r>
      <w:proofErr w:type="gramStart"/>
      <w:r w:rsidRPr="00170E7B">
        <w:rPr>
          <w:rStyle w:val="StyleUnderline"/>
        </w:rPr>
        <w:t>emergency‘ denotes</w:t>
      </w:r>
      <w:proofErr w:type="gramEnd"/>
      <w:r w:rsidRPr="00170E7B">
        <w:rPr>
          <w:rStyle w:val="StyleUnderline"/>
        </w:rPr>
        <w:t xml:space="preserve"> a situation where the very existence of the state is under threat</w:t>
      </w:r>
      <w:r w:rsidRPr="00801F16">
        <w:rPr>
          <w:sz w:val="14"/>
        </w:rPr>
        <w:t xml:space="preserve">; that is, where the national security, foreign policy and economy of the state is at risk. </w:t>
      </w:r>
      <w:r w:rsidRPr="00170E7B">
        <w:rPr>
          <w:rStyle w:val="StyleUnderline"/>
        </w:rPr>
        <w:t>Under such circumstances, states are permitted to take any measures deemed necessary for their survival—including pre-emptive war, the suspension of constitutional rights, preventive detention, or any other extraordinary measure</w:t>
      </w:r>
      <w:r w:rsidRPr="00801F16">
        <w:rPr>
          <w:sz w:val="14"/>
        </w:rPr>
        <w:t xml:space="preserve">. Thus, it </w:t>
      </w:r>
      <w:r w:rsidRPr="00170E7B">
        <w:rPr>
          <w:rStyle w:val="Emphasis"/>
        </w:rPr>
        <w:t xml:space="preserve">gives a government immense power and freedom of action if they can construct their crisis as being so severe that it constitutes a supreme </w:t>
      </w:r>
      <w:proofErr w:type="gramStart"/>
      <w:r w:rsidRPr="00170E7B">
        <w:rPr>
          <w:rStyle w:val="Emphasis"/>
        </w:rPr>
        <w:t>emergency</w:t>
      </w:r>
      <w:r w:rsidRPr="00801F16">
        <w:rPr>
          <w:sz w:val="14"/>
        </w:rPr>
        <w:t>‘</w:t>
      </w:r>
      <w:proofErr w:type="gramEnd"/>
      <w:r w:rsidRPr="00801F16">
        <w:rPr>
          <w:sz w:val="14"/>
        </w:rPr>
        <w:t xml:space="preserve">. There is no question that the architects of the </w:t>
      </w:r>
      <w:r w:rsidRPr="00170E7B">
        <w:rPr>
          <w:rStyle w:val="StyleUnderline"/>
        </w:rPr>
        <w:t xml:space="preserve">war on </w:t>
      </w:r>
      <w:proofErr w:type="gramStart"/>
      <w:r w:rsidRPr="00170E7B">
        <w:rPr>
          <w:rStyle w:val="StyleUnderline"/>
        </w:rPr>
        <w:t>terrorism‘ have</w:t>
      </w:r>
      <w:proofErr w:type="gramEnd"/>
      <w:r w:rsidRPr="00170E7B">
        <w:rPr>
          <w:rStyle w:val="StyleUnderline"/>
        </w:rPr>
        <w:t xml:space="preserve"> discursively constructed the terrorist threat as constituting a supreme emergency</w:t>
      </w:r>
      <w:r w:rsidRPr="00801F16">
        <w:rPr>
          <w:sz w:val="14"/>
        </w:rPr>
        <w:t xml:space="preserve">‘. Powell, for example, stated that </w:t>
      </w:r>
      <w:r w:rsidRPr="00170E7B">
        <w:rPr>
          <w:rStyle w:val="StyleUnderline"/>
        </w:rPr>
        <w:t xml:space="preserve">terrorism was a threat to </w:t>
      </w:r>
      <w:proofErr w:type="gramStart"/>
      <w:r w:rsidRPr="00170E7B">
        <w:rPr>
          <w:rStyle w:val="StyleUnderline"/>
        </w:rPr>
        <w:t>civilization‘ and</w:t>
      </w:r>
      <w:proofErr w:type="gramEnd"/>
      <w:r w:rsidRPr="00170E7B">
        <w:rPr>
          <w:rStyle w:val="StyleUnderline"/>
        </w:rPr>
        <w:t xml:space="preserve"> a threat to the very essence of what you do</w:t>
      </w:r>
      <w:r w:rsidRPr="00801F16">
        <w:rPr>
          <w:sz w:val="14"/>
        </w:rPr>
        <w:t xml:space="preserve">‘.28 Bush often describes terrorism as a ‗threat to our way of life‘,29 and a threat to ‗the peace of the world‘.30 </w:t>
      </w:r>
      <w:r w:rsidRPr="00170E7B">
        <w:rPr>
          <w:rStyle w:val="Emphasis"/>
        </w:rPr>
        <w:t xml:space="preserve">The notion of a threat to our way of life‘ is actually a well-worn cold war expression that serves two functions. First, it vastly inflates the danger and constructs the magnitude of the threat: instead of a tiny group of dissidents with resources that do not even begin to rival that of the </w:t>
      </w:r>
      <w:proofErr w:type="gramStart"/>
      <w:r w:rsidRPr="00170E7B">
        <w:rPr>
          <w:rStyle w:val="Emphasis"/>
        </w:rPr>
        <w:t>world‘</w:t>
      </w:r>
      <w:proofErr w:type="gramEnd"/>
      <w:r w:rsidRPr="00170E7B">
        <w:rPr>
          <w:rStyle w:val="Emphasis"/>
        </w:rPr>
        <w:t>s smallest countries, it implies they are as powerful as the Soviet empire once was thought to be with its tens of thousands of nuclear missiles and its massive conventional army</w:t>
      </w:r>
      <w:r w:rsidRPr="00801F16">
        <w:rPr>
          <w:sz w:val="14"/>
        </w:rPr>
        <w:t xml:space="preserve">. Astonishingly, </w:t>
      </w:r>
      <w:r w:rsidRPr="00170E7B">
        <w:rPr>
          <w:rStyle w:val="Emphasis"/>
        </w:rPr>
        <w:t>it implies the terrorists could do what the Soviet Union failed to achieve over 40 years of trying.</w:t>
      </w:r>
      <w:r w:rsidRPr="00801F16">
        <w:rPr>
          <w:sz w:val="14"/>
        </w:rPr>
        <w:t xml:space="preserve"> Second, it </w:t>
      </w:r>
      <w:r w:rsidRPr="00170E7B">
        <w:rPr>
          <w:rStyle w:val="StyleUnderline"/>
        </w:rPr>
        <w:t xml:space="preserve">discursively links the terrorist threat to a popular narrative in American politics, namely, the long struggle against international communism. During the cold war, one of the most common rhetorical refrains was that agents of communism—both within and without the American homeland—threatened ‗the American way of </w:t>
      </w:r>
      <w:proofErr w:type="gramStart"/>
      <w:r w:rsidRPr="00170E7B">
        <w:rPr>
          <w:rStyle w:val="StyleUnderline"/>
        </w:rPr>
        <w:t>life</w:t>
      </w:r>
      <w:r w:rsidRPr="00801F16">
        <w:rPr>
          <w:sz w:val="14"/>
        </w:rPr>
        <w:t>‘</w:t>
      </w:r>
      <w:proofErr w:type="gramEnd"/>
      <w:r w:rsidRPr="00801F16">
        <w:rPr>
          <w:sz w:val="14"/>
        </w:rPr>
        <w:t xml:space="preserve">. The discourse also </w:t>
      </w:r>
      <w:r w:rsidRPr="00170E7B">
        <w:rPr>
          <w:rStyle w:val="StyleUnderline"/>
        </w:rPr>
        <w:t>establishes the temporal dimensions of the threat</w:t>
      </w:r>
      <w:r w:rsidRPr="00801F16">
        <w:rPr>
          <w:sz w:val="14"/>
        </w:rPr>
        <w:t xml:space="preserve">. Ashcroft, for example, states that: ‗Terrorism is a clear and present danger to Americans </w:t>
      </w:r>
      <w:proofErr w:type="gramStart"/>
      <w:r w:rsidRPr="00801F16">
        <w:rPr>
          <w:sz w:val="14"/>
        </w:rPr>
        <w:t>today‘</w:t>
      </w:r>
      <w:proofErr w:type="gramEnd"/>
      <w:r w:rsidRPr="00801F16">
        <w:rPr>
          <w:sz w:val="14"/>
        </w:rPr>
        <w:t xml:space="preserve">.31 </w:t>
      </w:r>
      <w:r w:rsidRPr="00170E7B">
        <w:rPr>
          <w:rStyle w:val="Emphasis"/>
        </w:rPr>
        <w:t>The phrase clear and present danger‘ implies that it is obvious to everyone that a danger exists—it is clear‘ to all who can see—and that it is present‘, which could mean it is temporarily present (now), or spatially present (here).</w:t>
      </w:r>
      <w:r w:rsidRPr="00801F16">
        <w:rPr>
          <w:sz w:val="14"/>
        </w:rPr>
        <w:t xml:space="preserve"> It is also an echo of the language used against communists during </w:t>
      </w:r>
      <w:proofErr w:type="gramStart"/>
      <w:r w:rsidRPr="00801F16">
        <w:rPr>
          <w:sz w:val="14"/>
        </w:rPr>
        <w:t>America‘</w:t>
      </w:r>
      <w:proofErr w:type="gramEnd"/>
      <w:r w:rsidRPr="00801F16">
        <w:rPr>
          <w:sz w:val="14"/>
        </w:rPr>
        <w:t xml:space="preserve">s early ‗red scares‘. Emotionally, the phrase resonates powerfully because it echoes earlier moments of peril in the </w:t>
      </w:r>
      <w:proofErr w:type="gramStart"/>
      <w:r w:rsidRPr="00801F16">
        <w:rPr>
          <w:sz w:val="14"/>
        </w:rPr>
        <w:t>nation‘</w:t>
      </w:r>
      <w:proofErr w:type="gramEnd"/>
      <w:r w:rsidRPr="00801F16">
        <w:rPr>
          <w:sz w:val="14"/>
        </w:rPr>
        <w:t xml:space="preserve">s history: the attack on Pearl Harbor, the Cuban Missile Crisis, and the Vietnam War. It is also fixed in popular culture as the title of a Tom Clancy book and movie of the same name. As the language reverberates through our collective consciousness, we </w:t>
      </w:r>
      <w:proofErr w:type="spellStart"/>
      <w:r w:rsidRPr="00801F16">
        <w:rPr>
          <w:sz w:val="14"/>
        </w:rPr>
        <w:t>recognise</w:t>
      </w:r>
      <w:proofErr w:type="spellEnd"/>
      <w:r w:rsidRPr="00801F16">
        <w:rPr>
          <w:sz w:val="14"/>
        </w:rPr>
        <w:t xml:space="preserve"> that we are living through a moment of genuine peril. </w:t>
      </w:r>
      <w:proofErr w:type="spellStart"/>
      <w:r w:rsidRPr="00801F16">
        <w:rPr>
          <w:sz w:val="14"/>
        </w:rPr>
        <w:t>Cofer</w:t>
      </w:r>
      <w:proofErr w:type="spellEnd"/>
      <w:r w:rsidRPr="00801F16">
        <w:rPr>
          <w:sz w:val="14"/>
        </w:rPr>
        <w:t xml:space="preserve"> Black, Spokesman Coordinator for Counter-terrorism, expands the danger even further: ‗The threat of international terrorism knows no </w:t>
      </w:r>
      <w:proofErr w:type="gramStart"/>
      <w:r w:rsidRPr="00801F16">
        <w:rPr>
          <w:sz w:val="14"/>
        </w:rPr>
        <w:t>boundaries‘</w:t>
      </w:r>
      <w:proofErr w:type="gramEnd"/>
      <w:r w:rsidRPr="00801F16">
        <w:rPr>
          <w:sz w:val="14"/>
        </w:rPr>
        <w:t xml:space="preserve">.32 </w:t>
      </w:r>
      <w:r w:rsidRPr="00C421D0">
        <w:rPr>
          <w:rStyle w:val="StyleUnderline"/>
        </w:rPr>
        <w:t>This is the logical conclusion of the language: it is in fact, an infinite threat; it is a ‗super-supreme emergency‘.</w:t>
      </w:r>
      <w:r w:rsidRPr="00801F16">
        <w:rPr>
          <w:sz w:val="14"/>
        </w:rPr>
        <w:t xml:space="preserve"> An example of the way in which the threat is typically constructed in official speeches can be seen in President </w:t>
      </w:r>
      <w:proofErr w:type="gramStart"/>
      <w:r w:rsidRPr="00801F16">
        <w:rPr>
          <w:sz w:val="14"/>
        </w:rPr>
        <w:t>Bush‘</w:t>
      </w:r>
      <w:proofErr w:type="gramEnd"/>
      <w:r w:rsidRPr="00801F16">
        <w:rPr>
          <w:sz w:val="14"/>
        </w:rPr>
        <w:t>s Press Conference on 11 October, 2001, exactly a month after the WTC attacks. In the process of one short speech and a Q &amp; A with the press, Bush uses the word ‗</w:t>
      </w:r>
      <w:proofErr w:type="gramStart"/>
      <w:r w:rsidRPr="00801F16">
        <w:rPr>
          <w:sz w:val="14"/>
        </w:rPr>
        <w:t>threat‘ 14</w:t>
      </w:r>
      <w:proofErr w:type="gramEnd"/>
      <w:r w:rsidRPr="00801F16">
        <w:rPr>
          <w:sz w:val="14"/>
        </w:rPr>
        <w:t xml:space="preserve"> times—in addition to references to ‗danger‘, ‗weapons of mass destruction‘, ‗chemical weapons‘ and ‗biological weapons‘. </w:t>
      </w:r>
      <w:r w:rsidRPr="00C421D0">
        <w:rPr>
          <w:rStyle w:val="Emphasis"/>
        </w:rPr>
        <w:t>More than simply trying to overwhelm the listener with the imminence of danger, the text is also notable for the use of specific rhetorical strategies</w:t>
      </w:r>
      <w:r w:rsidRPr="00801F16">
        <w:rPr>
          <w:sz w:val="14"/>
        </w:rPr>
        <w:t xml:space="preserve">. For example, in his opening statement Bush assures: ‗Americans tonight can know that while the threat is ongoing, </w:t>
      </w:r>
      <w:r w:rsidRPr="00C421D0">
        <w:rPr>
          <w:rStyle w:val="Emphasis"/>
        </w:rPr>
        <w:t>we are taking every possible step to protect our country from danger</w:t>
      </w:r>
      <w:r w:rsidRPr="00801F16">
        <w:rPr>
          <w:sz w:val="14"/>
        </w:rPr>
        <w:t xml:space="preserve">. </w:t>
      </w:r>
      <w:r w:rsidRPr="00801F16">
        <w:rPr>
          <w:rStyle w:val="Emphasis"/>
        </w:rPr>
        <w:t xml:space="preserve">Your government is doing everything we can to recover from these attacks, and to try to prevent </w:t>
      </w:r>
      <w:proofErr w:type="gramStart"/>
      <w:r w:rsidRPr="00801F16">
        <w:rPr>
          <w:rStyle w:val="Emphasis"/>
        </w:rPr>
        <w:t>others.‘</w:t>
      </w:r>
      <w:proofErr w:type="gramEnd"/>
      <w:r w:rsidRPr="00801F16">
        <w:rPr>
          <w:sz w:val="14"/>
        </w:rPr>
        <w:t xml:space="preserve"> This is </w:t>
      </w:r>
      <w:r w:rsidRPr="00801F16">
        <w:rPr>
          <w:rStyle w:val="Emphasis"/>
        </w:rPr>
        <w:t>a familiar discursive device in politics where the speaker simultaneously provokes and allays anxiety.</w:t>
      </w:r>
      <w:r w:rsidRPr="00801F16">
        <w:rPr>
          <w:sz w:val="14"/>
        </w:rPr>
        <w:t xml:space="preserve"> </w:t>
      </w:r>
      <w:r w:rsidRPr="00801F16">
        <w:rPr>
          <w:rStyle w:val="StyleUnderline"/>
        </w:rPr>
        <w:t>This reinforcement of the threat followed by a comforting reassurance occurs numerous times. Then Bush reinforces the threat/reassurance rhetorical format by providing a concrete example of how the government received a threat and then acted strongly and appropriately to counter it</w:t>
      </w:r>
      <w:r w:rsidRPr="00801F16">
        <w:rPr>
          <w:sz w:val="14"/>
        </w:rPr>
        <w:t xml:space="preserve">: And let me give you one example of a specific threat we received. […] We received knowledge that perhaps an al Qaeda operative was prepared to use a crop duster to spray a biological weapon or a chemical weapon on American people. And </w:t>
      </w:r>
      <w:proofErr w:type="gramStart"/>
      <w:r w:rsidRPr="00801F16">
        <w:rPr>
          <w:sz w:val="14"/>
        </w:rPr>
        <w:t>so</w:t>
      </w:r>
      <w:proofErr w:type="gramEnd"/>
      <w:r w:rsidRPr="00801F16">
        <w:rPr>
          <w:sz w:val="14"/>
        </w:rPr>
        <w:t xml:space="preserve"> we responded. We contacted every crop-dust location, airports from which crop dusters leave, we notified crop duster manufactures to a potential threat. We knew full well that </w:t>
      </w:r>
      <w:proofErr w:type="gramStart"/>
      <w:r w:rsidRPr="00801F16">
        <w:rPr>
          <w:sz w:val="14"/>
        </w:rPr>
        <w:t>in order for</w:t>
      </w:r>
      <w:proofErr w:type="gramEnd"/>
      <w:r w:rsidRPr="00801F16">
        <w:rPr>
          <w:sz w:val="14"/>
        </w:rPr>
        <w:t xml:space="preserve"> a crop duster to become a weapon of mass destruction would require a retrofitting, and so we talked to machine shops around where crop dusters are located. We took strong and appropriate action. And we will do so any time we receive a credible threat. Critically, in explaining how responsible and appropriate the government is being in protecting the American people from these ‗ongoing </w:t>
      </w:r>
      <w:proofErr w:type="gramStart"/>
      <w:r w:rsidRPr="00801F16">
        <w:rPr>
          <w:sz w:val="14"/>
        </w:rPr>
        <w:t>threats‘</w:t>
      </w:r>
      <w:proofErr w:type="gramEnd"/>
      <w:r w:rsidRPr="00801F16">
        <w:rPr>
          <w:sz w:val="14"/>
        </w:rPr>
        <w:t xml:space="preserve">, Bush simultaneously ratchets up the level of fear by invoking an image of crop dusters (a symbol of rural life, quiet agriculture and the production life-giving nourishment) raining down biological and chemical weapons on the American people. It </w:t>
      </w:r>
      <w:r w:rsidRPr="00801F16">
        <w:rPr>
          <w:rStyle w:val="StyleUnderline"/>
        </w:rPr>
        <w:t xml:space="preserve">is a terrifying </w:t>
      </w:r>
      <w:proofErr w:type="spellStart"/>
      <w:r w:rsidRPr="00801F16">
        <w:rPr>
          <w:rStyle w:val="StyleUnderline"/>
        </w:rPr>
        <w:t>spectre</w:t>
      </w:r>
      <w:proofErr w:type="spellEnd"/>
      <w:r w:rsidRPr="00801F16">
        <w:rPr>
          <w:rStyle w:val="StyleUnderline"/>
        </w:rPr>
        <w:t>: an instrument of progress, a life-affirming application of technology (and the opposite of a military plane, for example) transformed into a weapon of mass destruction.</w:t>
      </w:r>
      <w:r>
        <w:rPr>
          <w:rStyle w:val="StyleUnderline"/>
        </w:rPr>
        <w:br/>
      </w:r>
    </w:p>
    <w:bookmarkEnd w:id="1"/>
    <w:p w14:paraId="0B4A9D1D" w14:textId="77777777" w:rsidR="00BA072C" w:rsidRPr="00BD0149" w:rsidRDefault="00BA072C" w:rsidP="00BA072C">
      <w:pPr>
        <w:pStyle w:val="Heading3"/>
        <w:rPr>
          <w:rStyle w:val="StyleUnderline"/>
          <w:sz w:val="32"/>
        </w:rPr>
      </w:pPr>
      <w:r>
        <w:rPr>
          <w:rStyle w:val="StyleUnderline"/>
          <w:sz w:val="32"/>
        </w:rPr>
        <w:t>Impact to discourse</w:t>
      </w:r>
      <w:proofErr w:type="gramStart"/>
      <w:r>
        <w:rPr>
          <w:rStyle w:val="StyleUnderline"/>
          <w:sz w:val="32"/>
        </w:rPr>
        <w:t>--  elimination</w:t>
      </w:r>
      <w:proofErr w:type="gramEnd"/>
      <w:r>
        <w:rPr>
          <w:rStyle w:val="StyleUnderline"/>
          <w:sz w:val="32"/>
        </w:rPr>
        <w:t xml:space="preserve"> of the other</w:t>
      </w:r>
    </w:p>
    <w:p w14:paraId="487A21C0" w14:textId="77777777" w:rsidR="00BA072C" w:rsidRDefault="00BA072C" w:rsidP="00BA072C">
      <w:pPr>
        <w:pStyle w:val="Heading4"/>
      </w:pPr>
      <w:bookmarkStart w:id="2" w:name="_Hlk520643398"/>
      <w:r>
        <w:t>Representations of the “chaotic outside” and “terrorist other” further violent practices of the security state- authorizes military intervention and elimination of the other</w:t>
      </w:r>
    </w:p>
    <w:p w14:paraId="106D8FC8" w14:textId="77777777" w:rsidR="00BA072C" w:rsidRPr="00EA5823" w:rsidRDefault="00BA072C" w:rsidP="00BA072C">
      <w:r w:rsidRPr="00EA5823">
        <w:rPr>
          <w:rStyle w:val="Style13ptBold"/>
        </w:rPr>
        <w:t>Nguyen 14</w:t>
      </w:r>
      <w:r w:rsidRPr="00EA5823">
        <w:t xml:space="preserve"> (Nicole Nguyen, Syracuse University, Cultural Foundations of Education, January 21st, "Education as </w:t>
      </w:r>
      <w:proofErr w:type="gramStart"/>
      <w:r w:rsidRPr="00EA5823">
        <w:t>Warfare?:</w:t>
      </w:r>
      <w:proofErr w:type="gramEnd"/>
      <w:r w:rsidRPr="00EA5823">
        <w:t xml:space="preserve"> Mapping </w:t>
      </w:r>
      <w:proofErr w:type="spellStart"/>
      <w:r w:rsidRPr="00EA5823">
        <w:t>Securitised</w:t>
      </w:r>
      <w:proofErr w:type="spellEnd"/>
      <w:r w:rsidRPr="00EA5823">
        <w:t xml:space="preserve"> Education Interventions as War on Terror Strategy")</w:t>
      </w:r>
      <w:r>
        <w:t xml:space="preserve"> Reagan KP</w:t>
      </w:r>
    </w:p>
    <w:p w14:paraId="563194A4" w14:textId="77777777" w:rsidR="00BA072C" w:rsidRDefault="00BA072C" w:rsidP="00BA072C">
      <w:pPr>
        <w:rPr>
          <w:rStyle w:val="StyleUnderline"/>
        </w:rPr>
      </w:pPr>
      <w:r w:rsidRPr="00336A17">
        <w:rPr>
          <w:sz w:val="14"/>
        </w:rPr>
        <w:t xml:space="preserve">To begin, portraying education as an issue of </w:t>
      </w:r>
      <w:r w:rsidRPr="00336A17">
        <w:rPr>
          <w:rStyle w:val="StyleUnderline"/>
        </w:rPr>
        <w:t>US national security relies first on the representation of a menacing brown Other looming in the dangerous, lawless Middle East</w:t>
      </w:r>
      <w:r w:rsidRPr="00336A17">
        <w:rPr>
          <w:sz w:val="14"/>
        </w:rPr>
        <w:t xml:space="preserve">. The </w:t>
      </w:r>
      <w:r w:rsidRPr="00336A17">
        <w:rPr>
          <w:rStyle w:val="Emphasis"/>
        </w:rPr>
        <w:t>US state illustrates the landscapes of faraway places and makes them intelligible to the US public in ways that support the war machine</w:t>
      </w:r>
      <w:r w:rsidRPr="00336A17">
        <w:rPr>
          <w:sz w:val="14"/>
        </w:rPr>
        <w:t xml:space="preserve">. The state-sponsored 9/11 Commission Report that details the events leading up to the September 11 attacks, for example, explains that </w:t>
      </w:r>
      <w:r w:rsidRPr="00336A17">
        <w:rPr>
          <w:rStyle w:val="StyleUnderline"/>
        </w:rPr>
        <w:t>“the country’s vast unpoliced regions make Pakistan attractive to extremists seeking refuge and recruits and also provide a base for operations against coalition forces in Afghanistan</w:t>
      </w:r>
      <w:r w:rsidRPr="00336A17">
        <w:rPr>
          <w:sz w:val="14"/>
        </w:rPr>
        <w:t xml:space="preserve">.”26 The Report names the “north-south nexus of Kandahar-Quetta-Karachi ... the Baluchistan region of Pakistan ... and the sprawling city of Karachi” as “centers of Islamist extremism.”27 Moreover, the </w:t>
      </w:r>
      <w:r w:rsidRPr="00336A17">
        <w:rPr>
          <w:rStyle w:val="Emphasis"/>
        </w:rPr>
        <w:t>Report offers that “Afghanistan was the incubator for al-Qaeda and for the 9/11 attacks” and where “Taliban and al-Qaeda fighters have regrouped</w:t>
      </w:r>
      <w:r w:rsidRPr="00336A17">
        <w:rPr>
          <w:sz w:val="14"/>
        </w:rPr>
        <w:t xml:space="preserve"> ...”28 </w:t>
      </w:r>
      <w:r w:rsidRPr="00336A17">
        <w:rPr>
          <w:rStyle w:val="StyleUnderline"/>
        </w:rPr>
        <w:t>Part of the United States’ “global strategy,” the Report asserts, must be to focus on the “importance of Pakistan in the struggle against Islamist terrorism”</w:t>
      </w:r>
      <w:r w:rsidRPr="00336A17">
        <w:rPr>
          <w:sz w:val="14"/>
        </w:rPr>
        <w:t xml:space="preserve"> as “within Pakistan’s borders are 150 million Muslims, scores of al Qaeda terrorists, many Taliban fighters and – perhaps – Usama Bin Ladin.”29 The </w:t>
      </w:r>
      <w:r w:rsidRPr="00336A17">
        <w:rPr>
          <w:rStyle w:val="StyleUnderline"/>
        </w:rPr>
        <w:t>Report articulates the threat the Middle East region and brown bodies putatively pose to US national security, especially as vast swaths of land putatively incubate and breed terrorism.</w:t>
      </w:r>
      <w:r w:rsidRPr="00336A17">
        <w:rPr>
          <w:sz w:val="14"/>
        </w:rPr>
        <w:t xml:space="preserve"> Further, the Report obfuscates the borders of Afghanistan and Pakistan by moving in and out of analyses of each country with little articulation of difference. </w:t>
      </w:r>
      <w:r w:rsidRPr="00336A17">
        <w:rPr>
          <w:rStyle w:val="StyleUnderline"/>
        </w:rPr>
        <w:t>By collapsing rural Pakistan and Afghanistan into a singular region that breeds extremism, this narrative narrowly locates and conflates terrorism as originating from Afghanistan and Pakistan and operating indistinguishably through brown bodies. Flattening the complex histories and politics of each country help to portray the Middle East as terrifyingly suffused with terrorists</w:t>
      </w:r>
      <w:r w:rsidRPr="00336A17">
        <w:rPr>
          <w:sz w:val="14"/>
        </w:rPr>
        <w:t xml:space="preserve">. </w:t>
      </w:r>
      <w:r w:rsidRPr="00336A17">
        <w:rPr>
          <w:rStyle w:val="Emphasis"/>
        </w:rPr>
        <w:t>Danger and threat to US security are mapped onto brown bodies wholesale and without disambiguation</w:t>
      </w:r>
      <w:r w:rsidRPr="00336A17">
        <w:rPr>
          <w:sz w:val="14"/>
        </w:rPr>
        <w:t xml:space="preserve">. Likewise, the Council on Foreign Relations (CFR) ran a ‘backgrounder’ information report, “Terrorism Havens: Afghanistan.”30 This report offers in response to the question, “What was Afghanistan’s role in the September 11 attack” that “thanks to the ruling Taliban – Muslim fundamentalists who imposed radical Islamic rule on the country – Afghanistan had become a base for terrorists, namely Osama bin Laden and his al-Qaeda training camps.”31 </w:t>
      </w:r>
      <w:r w:rsidRPr="00336A17">
        <w:rPr>
          <w:rStyle w:val="StyleUnderline"/>
        </w:rPr>
        <w:t>After constructing Afghanistan as a safe place for terrorism to multiply, the CFR Report celebrates the US war in Afghanistan, arguing that “U.S. and coalition forces still have a strong presence in the country, where they continue to put down scattered insurgent attacks against the coalition and the government.”</w:t>
      </w:r>
      <w:r w:rsidRPr="00336A17">
        <w:rPr>
          <w:sz w:val="14"/>
        </w:rPr>
        <w:t xml:space="preserve">32 </w:t>
      </w:r>
      <w:r w:rsidRPr="00336A17">
        <w:rPr>
          <w:rStyle w:val="Emphasis"/>
        </w:rPr>
        <w:t xml:space="preserve">This fearful representation of the rural Middle East – a haven for fundamentalism – </w:t>
      </w:r>
      <w:proofErr w:type="spellStart"/>
      <w:r w:rsidRPr="00336A17">
        <w:rPr>
          <w:rStyle w:val="Emphasis"/>
        </w:rPr>
        <w:t>centres</w:t>
      </w:r>
      <w:proofErr w:type="spellEnd"/>
      <w:r w:rsidRPr="00336A17">
        <w:rPr>
          <w:rStyle w:val="Emphasis"/>
        </w:rPr>
        <w:t xml:space="preserve"> the security of the United States’ homeland while creating more vulnerable and more violent situations for the </w:t>
      </w:r>
      <w:proofErr w:type="spellStart"/>
      <w:r w:rsidRPr="00336A17">
        <w:rPr>
          <w:rStyle w:val="Emphasis"/>
        </w:rPr>
        <w:t>demonised</w:t>
      </w:r>
      <w:proofErr w:type="spellEnd"/>
      <w:r w:rsidRPr="00336A17">
        <w:rPr>
          <w:rStyle w:val="Emphasis"/>
        </w:rPr>
        <w:t xml:space="preserve"> Other</w:t>
      </w:r>
      <w:r w:rsidRPr="00336A17">
        <w:rPr>
          <w:sz w:val="14"/>
        </w:rPr>
        <w:t xml:space="preserve">. We see this Bush-era depiction at work again in a May 2012 New York Times article, which reports that the current Obama administration assumes “all military-age men in a strike zone as combatants ... unless there is explicit intelligence posthumously proving them innocent.”33 </w:t>
      </w:r>
      <w:r w:rsidRPr="00336A17">
        <w:rPr>
          <w:rStyle w:val="StyleUnderline"/>
        </w:rPr>
        <w:t>This framing constructed by the president conflates all brown men and boys in the Middle East as violent enemy combatants</w:t>
      </w:r>
      <w:r w:rsidRPr="00336A17">
        <w:rPr>
          <w:sz w:val="14"/>
        </w:rPr>
        <w:t xml:space="preserve">. By this US account, brown men and teenage boys are indiscriminately marked as “insurgents without discrimination and their deaths were dismissed as being of no account.”34 </w:t>
      </w:r>
      <w:r w:rsidRPr="00336A17">
        <w:rPr>
          <w:rStyle w:val="StyleUnderline"/>
        </w:rPr>
        <w:t>This narrative constitutes all brown men as serious threats to US security, a conceptual strategy used to justify drone strikes in the Middle East with impunity and to deny civilian deaths</w:t>
      </w:r>
      <w:r w:rsidRPr="00336A17">
        <w:rPr>
          <w:sz w:val="14"/>
        </w:rPr>
        <w:t xml:space="preserve">.35 Popular US media provide few alternative scripts to disavow or complicate how the US public apprehends the brown Other. </w:t>
      </w:r>
      <w:r w:rsidRPr="00336A17">
        <w:rPr>
          <w:rStyle w:val="StyleUnderline"/>
        </w:rPr>
        <w:t xml:space="preserve">Drawing from critical geopolitics, this is the power of the performative work of discourse: it renders </w:t>
      </w:r>
      <w:proofErr w:type="gramStart"/>
      <w:r w:rsidRPr="00336A17">
        <w:rPr>
          <w:rStyle w:val="StyleUnderline"/>
        </w:rPr>
        <w:t>particular hegemonic</w:t>
      </w:r>
      <w:proofErr w:type="gramEnd"/>
      <w:r w:rsidRPr="00336A17">
        <w:rPr>
          <w:rStyle w:val="StyleUnderline"/>
        </w:rPr>
        <w:t xml:space="preserve"> imaginative geographies as the singular way of knowing brown bodies and how to secure the US homeland. As</w:t>
      </w:r>
      <w:r w:rsidRPr="00336A17">
        <w:rPr>
          <w:sz w:val="14"/>
        </w:rPr>
        <w:t xml:space="preserve"> Gregory reminds us, “</w:t>
      </w:r>
      <w:r w:rsidRPr="00336A17">
        <w:rPr>
          <w:rStyle w:val="Emphasis"/>
        </w:rPr>
        <w:t>The war on terror is an attempt to establish a new global narrative in which the power to narrate is vested in a particular constellation of power and knowledge within the United States of America</w:t>
      </w:r>
      <w:r w:rsidRPr="00336A17">
        <w:rPr>
          <w:sz w:val="14"/>
        </w:rPr>
        <w:t xml:space="preserve">” that then “license[s] the </w:t>
      </w:r>
      <w:r w:rsidRPr="00336A17">
        <w:rPr>
          <w:rStyle w:val="Emphasis"/>
        </w:rPr>
        <w:t>unleashing of exemplary violence against [the Other].”</w:t>
      </w:r>
      <w:r w:rsidRPr="00336A17">
        <w:rPr>
          <w:sz w:val="14"/>
        </w:rPr>
        <w:t xml:space="preserve">36 These brief but important examples </w:t>
      </w:r>
      <w:r w:rsidRPr="00336A17">
        <w:rPr>
          <w:rStyle w:val="Emphasis"/>
        </w:rPr>
        <w:t>underscore how the US state and mainstream media describe the Middle East using “danger words” associated with a “chaotic outside,” a threat to the home, a place portrayed as a “refuge or sanctuary in a heartless world.”</w:t>
      </w:r>
      <w:r w:rsidRPr="00336A17">
        <w:rPr>
          <w:sz w:val="14"/>
        </w:rPr>
        <w:t>37 In other words</w:t>
      </w:r>
      <w:r w:rsidRPr="00336A17">
        <w:rPr>
          <w:rStyle w:val="StyleUnderline"/>
        </w:rPr>
        <w:t xml:space="preserve">, the manufactured threat of the outside </w:t>
      </w:r>
      <w:proofErr w:type="spellStart"/>
      <w:r w:rsidRPr="00336A17">
        <w:rPr>
          <w:rStyle w:val="StyleUnderline"/>
        </w:rPr>
        <w:t>mobilises</w:t>
      </w:r>
      <w:proofErr w:type="spellEnd"/>
      <w:r w:rsidRPr="00336A17">
        <w:rPr>
          <w:rStyle w:val="StyleUnderline"/>
        </w:rPr>
        <w:t xml:space="preserve"> action to protect and defend the home</w:t>
      </w:r>
      <w:r w:rsidRPr="00336A17">
        <w:rPr>
          <w:sz w:val="14"/>
        </w:rPr>
        <w:t xml:space="preserve">. Similarly, Hannah refers to this </w:t>
      </w:r>
      <w:proofErr w:type="gramStart"/>
      <w:r w:rsidRPr="00336A17">
        <w:rPr>
          <w:rStyle w:val="StyleUnderline"/>
        </w:rPr>
        <w:t>particular grand</w:t>
      </w:r>
      <w:proofErr w:type="gramEnd"/>
      <w:r w:rsidRPr="00336A17">
        <w:rPr>
          <w:rStyle w:val="StyleUnderline"/>
        </w:rPr>
        <w:t xml:space="preserve"> narrative as the “ticking-bomb scenario,” which “prompts a reimagining of the landscapes of everyday life as suffused with an unacceptably high level of risk”</w:t>
      </w:r>
      <w:r w:rsidRPr="00336A17">
        <w:rPr>
          <w:sz w:val="14"/>
        </w:rPr>
        <w:t xml:space="preserve">38 </w:t>
      </w:r>
      <w:r w:rsidRPr="00336A17">
        <w:rPr>
          <w:rStyle w:val="StyleUnderline"/>
        </w:rPr>
        <w:t>in order to justify various forms of torture and detention without trial</w:t>
      </w:r>
      <w:r w:rsidRPr="00336A17">
        <w:rPr>
          <w:sz w:val="14"/>
        </w:rPr>
        <w:t xml:space="preserve">. The </w:t>
      </w:r>
      <w:r w:rsidRPr="00336A17">
        <w:rPr>
          <w:rStyle w:val="StyleUnderline"/>
        </w:rPr>
        <w:t xml:space="preserve">US defends the use of these violent measures, otherwise illegal and illegitimate, to the public by explaining that these practices abate terror and tame these lawless terrorist havens </w:t>
      </w:r>
      <w:proofErr w:type="gramStart"/>
      <w:r w:rsidRPr="00336A17">
        <w:rPr>
          <w:rStyle w:val="StyleUnderline"/>
        </w:rPr>
        <w:t>in order to</w:t>
      </w:r>
      <w:proofErr w:type="gramEnd"/>
      <w:r w:rsidRPr="00336A17">
        <w:rPr>
          <w:rStyle w:val="StyleUnderline"/>
        </w:rPr>
        <w:t xml:space="preserve"> ensure personal and national security</w:t>
      </w:r>
      <w:r w:rsidRPr="00336A17">
        <w:rPr>
          <w:sz w:val="14"/>
        </w:rPr>
        <w:t xml:space="preserve">39 That is, the </w:t>
      </w:r>
      <w:r w:rsidRPr="00336A17">
        <w:rPr>
          <w:rStyle w:val="StyleUnderline"/>
        </w:rPr>
        <w:t xml:space="preserve">fearful US portrayal of the Middle East has productive force as it </w:t>
      </w:r>
      <w:proofErr w:type="spellStart"/>
      <w:r w:rsidRPr="00336A17">
        <w:rPr>
          <w:rStyle w:val="StyleUnderline"/>
        </w:rPr>
        <w:t>authorises</w:t>
      </w:r>
      <w:proofErr w:type="spellEnd"/>
      <w:r w:rsidRPr="00336A17">
        <w:rPr>
          <w:rStyle w:val="StyleUnderline"/>
        </w:rPr>
        <w:t xml:space="preserve"> military intervention to eliminate the threat such barbaric places and people pose.</w:t>
      </w:r>
    </w:p>
    <w:bookmarkEnd w:id="2"/>
    <w:p w14:paraId="47203F21" w14:textId="77777777" w:rsidR="00BA072C" w:rsidRPr="009F247C" w:rsidRDefault="00BA072C" w:rsidP="00BA072C"/>
    <w:p w14:paraId="3B22AFE0" w14:textId="77777777" w:rsidR="00BA072C" w:rsidRDefault="00BA072C" w:rsidP="00BA072C">
      <w:pPr>
        <w:pStyle w:val="Heading2"/>
      </w:pPr>
      <w:r>
        <w:t xml:space="preserve">Midterms </w:t>
      </w:r>
    </w:p>
    <w:p w14:paraId="3CC20AE1" w14:textId="77777777" w:rsidR="00BA072C" w:rsidRDefault="00BA072C" w:rsidP="00BA072C">
      <w:pPr>
        <w:pStyle w:val="Heading3"/>
      </w:pPr>
      <w:r>
        <w:t>1NC Link</w:t>
      </w:r>
    </w:p>
    <w:p w14:paraId="7B281FCB" w14:textId="77777777" w:rsidR="00BA072C" w:rsidRPr="002A2305" w:rsidRDefault="00BA072C" w:rsidP="00BA072C">
      <w:pPr>
        <w:pStyle w:val="Heading4"/>
      </w:pPr>
      <w:r>
        <w:t xml:space="preserve">Plan’s </w:t>
      </w:r>
      <w:r w:rsidRPr="002D26C4">
        <w:rPr>
          <w:u w:val="single"/>
        </w:rPr>
        <w:t>super</w:t>
      </w:r>
      <w:r>
        <w:t xml:space="preserve"> popular – their ev</w:t>
      </w:r>
    </w:p>
    <w:p w14:paraId="4D58A894" w14:textId="77777777" w:rsidR="00BA072C" w:rsidRPr="002A2305" w:rsidRDefault="00BA072C" w:rsidP="00BA072C">
      <w:r>
        <w:rPr>
          <w:b/>
          <w:bCs/>
          <w:sz w:val="26"/>
          <w:szCs w:val="26"/>
        </w:rPr>
        <w:t xml:space="preserve">1AC </w:t>
      </w:r>
      <w:r w:rsidRPr="002A2305">
        <w:rPr>
          <w:b/>
          <w:bCs/>
          <w:sz w:val="26"/>
          <w:szCs w:val="26"/>
        </w:rPr>
        <w:t>Abramson 15,</w:t>
      </w:r>
      <w:r>
        <w:t xml:space="preserve"> </w:t>
      </w:r>
      <w:r w:rsidRPr="00555D66">
        <w:t>Nadia</w:t>
      </w:r>
      <w:r>
        <w:t xml:space="preserve"> Abramson</w:t>
      </w:r>
      <w:r w:rsidRPr="00555D66">
        <w:t>, J.D. 2015, William &amp; Mary Law School; B.A. 2012, McGill University</w:t>
      </w:r>
      <w:r>
        <w:t xml:space="preserve">. </w:t>
      </w:r>
      <w:r w:rsidRPr="002A2305">
        <w:t xml:space="preserve">["Wasting My Time in the Waiting Line: Solutions for Improving the Afghanistan and Iraq Special Immigrant Visa Programs," </w:t>
      </w:r>
      <w:r>
        <w:t>Virginia Journal of International Law, Spring 2015, 55 Va. J. Int'l L. 483. Lexis.</w:t>
      </w:r>
      <w:r w:rsidRPr="002A2305">
        <w:t>]//ARK1</w:t>
      </w:r>
    </w:p>
    <w:p w14:paraId="5D481D17" w14:textId="77777777" w:rsidR="00BA072C" w:rsidRPr="002A2305" w:rsidRDefault="00BA072C" w:rsidP="00BA072C">
      <w:pPr>
        <w:rPr>
          <w:u w:val="single"/>
        </w:rPr>
      </w:pPr>
      <w:r w:rsidRPr="002D26C4">
        <w:rPr>
          <w:sz w:val="16"/>
        </w:rPr>
        <w:t xml:space="preserve">These three amendments, taken together, would produce a faster, more efficient SIV program for the thousands of U.S. allies in desperate need of refugee status. Although these proposed amendments would reduce the burdens of some documentation requirements, such as the Iraqi passport requirement and the senior supervisor authorship requirement, none of the proposed amendments would weaken the security or other concerns reflected in the Afghanistan and Iraq Acts. </w:t>
      </w:r>
      <w:r w:rsidRPr="002A2305">
        <w:rPr>
          <w:u w:val="single"/>
        </w:rPr>
        <w:t>Congress made a positive step towards reform with the 2013 amendments, but the laws require further improvements to ensure efficient processing of all SIV applications.</w:t>
      </w:r>
    </w:p>
    <w:p w14:paraId="3290E7B4" w14:textId="77777777" w:rsidR="00BA072C" w:rsidRPr="002D26C4" w:rsidRDefault="00BA072C" w:rsidP="00BA072C">
      <w:pPr>
        <w:rPr>
          <w:sz w:val="16"/>
        </w:rPr>
      </w:pPr>
      <w:r w:rsidRPr="002D26C4">
        <w:rPr>
          <w:sz w:val="16"/>
        </w:rPr>
        <w:t>V. Counterarguments and Responses: Safety and the Status Quo</w:t>
      </w:r>
    </w:p>
    <w:p w14:paraId="7C15B0E4" w14:textId="77777777" w:rsidR="00BA072C" w:rsidRDefault="00BA072C" w:rsidP="00BA072C">
      <w:pPr>
        <w:rPr>
          <w:sz w:val="16"/>
        </w:rPr>
      </w:pPr>
      <w:r w:rsidRPr="002D26C4">
        <w:rPr>
          <w:u w:val="single"/>
        </w:rPr>
        <w:t xml:space="preserve">There are not many arguments against reformation of the Afghanistan and Iraq Acts because (1) </w:t>
      </w:r>
      <w:proofErr w:type="gramStart"/>
      <w:r w:rsidRPr="002D26C4">
        <w:rPr>
          <w:rStyle w:val="Emphasis"/>
        </w:rPr>
        <w:t>a general consensus</w:t>
      </w:r>
      <w:proofErr w:type="gramEnd"/>
      <w:r w:rsidRPr="002D26C4">
        <w:rPr>
          <w:rStyle w:val="Emphasis"/>
        </w:rPr>
        <w:t xml:space="preserve"> exists, even amongst the congressmen responsible for their drafting, that both laws are in desperate need of reform</w:t>
      </w:r>
      <w:r w:rsidRPr="002D26C4">
        <w:rPr>
          <w:sz w:val="16"/>
        </w:rPr>
        <w:t xml:space="preserve">; n187 and (2) scholarship on the Acts is limited, yet the research that is available broadly supports the program. </w:t>
      </w:r>
      <w:r w:rsidRPr="002D26C4">
        <w:rPr>
          <w:u w:val="single"/>
        </w:rPr>
        <w:t>Kirk Johnson noted that "</w:t>
      </w:r>
      <w:r w:rsidRPr="002D26C4">
        <w:rPr>
          <w:rStyle w:val="Emphasis"/>
        </w:rPr>
        <w:t>nobody ... wants their signatures to be on the next 9/11 hijacker's visa</w:t>
      </w:r>
      <w:r w:rsidRPr="002D26C4">
        <w:rPr>
          <w:u w:val="single"/>
        </w:rPr>
        <w:t xml:space="preserve">," n188 and it seems that </w:t>
      </w:r>
      <w:r w:rsidRPr="002D26C4">
        <w:rPr>
          <w:rStyle w:val="Emphasis"/>
        </w:rPr>
        <w:t xml:space="preserve">no one wants to speak out </w:t>
      </w:r>
      <w:proofErr w:type="gramStart"/>
      <w:r w:rsidRPr="002D26C4">
        <w:rPr>
          <w:rStyle w:val="Emphasis"/>
        </w:rPr>
        <w:t>against</w:t>
      </w:r>
      <w:r w:rsidRPr="002D26C4">
        <w:rPr>
          <w:u w:val="single"/>
        </w:rPr>
        <w:t xml:space="preserve">  [</w:t>
      </w:r>
      <w:proofErr w:type="gramEnd"/>
      <w:r w:rsidRPr="002D26C4">
        <w:rPr>
          <w:u w:val="single"/>
        </w:rPr>
        <w:t xml:space="preserve">*515]  </w:t>
      </w:r>
      <w:r w:rsidRPr="002D26C4">
        <w:rPr>
          <w:rStyle w:val="Emphasis"/>
        </w:rPr>
        <w:t>Afghanistan</w:t>
      </w:r>
      <w:r w:rsidRPr="002D26C4">
        <w:rPr>
          <w:u w:val="single"/>
        </w:rPr>
        <w:t xml:space="preserve"> and </w:t>
      </w:r>
      <w:r w:rsidRPr="002D26C4">
        <w:rPr>
          <w:rStyle w:val="Emphasis"/>
        </w:rPr>
        <w:t>Iraq SIV programs</w:t>
      </w:r>
      <w:r w:rsidRPr="002D26C4">
        <w:rPr>
          <w:u w:val="single"/>
        </w:rPr>
        <w:t xml:space="preserve"> either</w:t>
      </w:r>
      <w:r w:rsidRPr="002D26C4">
        <w:rPr>
          <w:sz w:val="16"/>
        </w:rPr>
        <w:t>.</w:t>
      </w:r>
    </w:p>
    <w:p w14:paraId="67300620" w14:textId="77777777" w:rsidR="00BA072C" w:rsidRDefault="00BA072C" w:rsidP="00BA072C">
      <w:pPr>
        <w:pStyle w:val="Heading3"/>
      </w:pPr>
      <w:r>
        <w:t>2NC Bipartisanship Link</w:t>
      </w:r>
    </w:p>
    <w:p w14:paraId="3867D7A9" w14:textId="77777777" w:rsidR="00BA072C" w:rsidRPr="00266A6E" w:rsidRDefault="00BA072C" w:rsidP="00BA072C">
      <w:pPr>
        <w:pStyle w:val="Heading4"/>
      </w:pPr>
      <w:r>
        <w:t xml:space="preserve">Bipartisanship flips the midterms – </w:t>
      </w:r>
      <w:r w:rsidRPr="00266A6E">
        <w:rPr>
          <w:u w:val="single"/>
        </w:rPr>
        <w:t>only</w:t>
      </w:r>
      <w:r>
        <w:t xml:space="preserve"> our ev assumes future areas of cooperation, </w:t>
      </w:r>
      <w:r w:rsidRPr="00266A6E">
        <w:rPr>
          <w:u w:val="single"/>
        </w:rPr>
        <w:t>specifically</w:t>
      </w:r>
      <w:r>
        <w:t xml:space="preserve"> on immigration</w:t>
      </w:r>
    </w:p>
    <w:p w14:paraId="02C946AA" w14:textId="77777777" w:rsidR="00BA072C" w:rsidRPr="00266A6E" w:rsidRDefault="00BA072C" w:rsidP="00BA072C">
      <w:r w:rsidRPr="00266A6E">
        <w:rPr>
          <w:b/>
          <w:bCs/>
          <w:sz w:val="26"/>
          <w:szCs w:val="26"/>
        </w:rPr>
        <w:t>Hulse 17,</w:t>
      </w:r>
      <w:r>
        <w:t xml:space="preserve"> </w:t>
      </w:r>
      <w:r w:rsidRPr="00266A6E">
        <w:t>Carl Hulse is chief Washington correspondent and a veteran of more than three decades of reporting in the capital. He has also served as the Washington editor of The Times as well as the chief congressional correspondent. ["Republicans’ 2018 Resolution: Bipartisanship. Will It Last?</w:t>
      </w:r>
      <w:r>
        <w:t xml:space="preserve">” New York Times, 12-30-2017, </w:t>
      </w:r>
      <w:r w:rsidRPr="00266A6E">
        <w:t>https://www.nytimes.com/2017/12/30/us/politics/republicans-congress-bipartisan-senate-house.html</w:t>
      </w:r>
      <w:r>
        <w:t>]//ARK1</w:t>
      </w:r>
    </w:p>
    <w:p w14:paraId="7EA89A2E" w14:textId="77777777" w:rsidR="00BA072C" w:rsidRPr="00266A6E" w:rsidRDefault="00BA072C" w:rsidP="00BA072C">
      <w:pPr>
        <w:rPr>
          <w:u w:val="single"/>
        </w:rPr>
      </w:pPr>
      <w:r w:rsidRPr="00266A6E">
        <w:rPr>
          <w:rStyle w:val="Emphasis"/>
        </w:rPr>
        <w:t>Congressional Republicans</w:t>
      </w:r>
      <w:r w:rsidRPr="00266A6E">
        <w:rPr>
          <w:u w:val="single"/>
        </w:rPr>
        <w:t xml:space="preserve"> are </w:t>
      </w:r>
      <w:r w:rsidRPr="00266A6E">
        <w:rPr>
          <w:rStyle w:val="Emphasis"/>
        </w:rPr>
        <w:t>heading into a dangerous midterm re-election</w:t>
      </w:r>
      <w:r w:rsidRPr="00266A6E">
        <w:rPr>
          <w:u w:val="single"/>
        </w:rPr>
        <w:t xml:space="preserve"> that will serve as a </w:t>
      </w:r>
      <w:r w:rsidRPr="00266A6E">
        <w:rPr>
          <w:rStyle w:val="Emphasis"/>
        </w:rPr>
        <w:t>referendum on their management of Washington</w:t>
      </w:r>
      <w:r w:rsidRPr="00266A6E">
        <w:rPr>
          <w:u w:val="single"/>
        </w:rPr>
        <w:t xml:space="preserve"> as well as President </w:t>
      </w:r>
      <w:r w:rsidRPr="00266A6E">
        <w:rPr>
          <w:rStyle w:val="Emphasis"/>
        </w:rPr>
        <w:t>Trump’s public standing</w:t>
      </w:r>
      <w:r w:rsidRPr="00266A6E">
        <w:rPr>
          <w:u w:val="single"/>
        </w:rPr>
        <w:t>.</w:t>
      </w:r>
    </w:p>
    <w:p w14:paraId="252FE049" w14:textId="77777777" w:rsidR="00BA072C" w:rsidRPr="00266A6E" w:rsidRDefault="00BA072C" w:rsidP="00BA072C">
      <w:pPr>
        <w:rPr>
          <w:sz w:val="16"/>
        </w:rPr>
      </w:pPr>
      <w:r w:rsidRPr="00266A6E">
        <w:rPr>
          <w:u w:val="single"/>
        </w:rPr>
        <w:t xml:space="preserve">After a year spent trying to pass major overhauls of health care and taxes with no Democratic support, </w:t>
      </w:r>
      <w:r w:rsidRPr="00266A6E">
        <w:rPr>
          <w:rStyle w:val="Emphasis"/>
        </w:rPr>
        <w:t>Republicans want to</w:t>
      </w:r>
      <w:r w:rsidRPr="00266A6E">
        <w:rPr>
          <w:u w:val="single"/>
        </w:rPr>
        <w:t xml:space="preserve"> be able to </w:t>
      </w:r>
      <w:r w:rsidRPr="00266A6E">
        <w:rPr>
          <w:rStyle w:val="Emphasis"/>
        </w:rPr>
        <w:t>present themselves as reasonable</w:t>
      </w:r>
      <w:r w:rsidRPr="00266A6E">
        <w:rPr>
          <w:u w:val="single"/>
        </w:rPr>
        <w:t xml:space="preserve"> and </w:t>
      </w:r>
      <w:r w:rsidRPr="00266A6E">
        <w:rPr>
          <w:rStyle w:val="Emphasis"/>
        </w:rPr>
        <w:t>responsible</w:t>
      </w:r>
      <w:r w:rsidRPr="00266A6E">
        <w:rPr>
          <w:u w:val="single"/>
        </w:rPr>
        <w:t xml:space="preserve">, </w:t>
      </w:r>
      <w:r w:rsidRPr="00266A6E">
        <w:rPr>
          <w:rStyle w:val="Emphasis"/>
        </w:rPr>
        <w:t>fully capable of working across party lines</w:t>
      </w:r>
      <w:r w:rsidRPr="00266A6E">
        <w:rPr>
          <w:u w:val="single"/>
        </w:rPr>
        <w:t xml:space="preserve"> for the common good</w:t>
      </w:r>
      <w:r w:rsidRPr="00266A6E">
        <w:rPr>
          <w:sz w:val="16"/>
        </w:rPr>
        <w:t xml:space="preserve">. </w:t>
      </w:r>
      <w:r w:rsidRPr="00266A6E">
        <w:rPr>
          <w:u w:val="single"/>
        </w:rPr>
        <w:t xml:space="preserve">It is both </w:t>
      </w:r>
      <w:r w:rsidRPr="00266A6E">
        <w:rPr>
          <w:rStyle w:val="Emphasis"/>
        </w:rPr>
        <w:t>an important message to send to independent and swing voters</w:t>
      </w:r>
      <w:r w:rsidRPr="00266A6E">
        <w:rPr>
          <w:u w:val="single"/>
        </w:rPr>
        <w:t>, who broke from Republicans in 2017 elections, and part of the Washington cycle</w:t>
      </w:r>
      <w:r w:rsidRPr="00266A6E">
        <w:rPr>
          <w:sz w:val="16"/>
        </w:rPr>
        <w:t xml:space="preserve"> — </w:t>
      </w:r>
      <w:r w:rsidRPr="00266A6E">
        <w:rPr>
          <w:rStyle w:val="Emphasis"/>
        </w:rPr>
        <w:t>mix in a little bipartisanship to dilute</w:t>
      </w:r>
      <w:r w:rsidRPr="00266A6E">
        <w:rPr>
          <w:u w:val="single"/>
        </w:rPr>
        <w:t xml:space="preserve"> the </w:t>
      </w:r>
      <w:r w:rsidRPr="00266A6E">
        <w:rPr>
          <w:rStyle w:val="Emphasis"/>
        </w:rPr>
        <w:t>heavily partisan nature</w:t>
      </w:r>
      <w:r w:rsidRPr="00266A6E">
        <w:rPr>
          <w:u w:val="single"/>
        </w:rPr>
        <w:t xml:space="preserve"> of much of what takes place in the capital</w:t>
      </w:r>
      <w:r w:rsidRPr="00266A6E">
        <w:rPr>
          <w:sz w:val="16"/>
        </w:rPr>
        <w:t>. Whether it pays off this time will depend upon what — if anything — gets done and how sincere the efforts are.</w:t>
      </w:r>
    </w:p>
    <w:p w14:paraId="38BC0798" w14:textId="77777777" w:rsidR="00BA072C" w:rsidRPr="00266A6E" w:rsidRDefault="00BA072C" w:rsidP="00BA072C">
      <w:pPr>
        <w:rPr>
          <w:sz w:val="16"/>
        </w:rPr>
      </w:pPr>
      <w:r w:rsidRPr="00266A6E">
        <w:rPr>
          <w:rStyle w:val="Emphasis"/>
        </w:rPr>
        <w:t>Democrats</w:t>
      </w:r>
      <w:r w:rsidRPr="00266A6E">
        <w:rPr>
          <w:u w:val="single"/>
        </w:rPr>
        <w:t xml:space="preserve"> say they are </w:t>
      </w:r>
      <w:r w:rsidRPr="00266A6E">
        <w:rPr>
          <w:rStyle w:val="Emphasis"/>
        </w:rPr>
        <w:t>open to Republican overtures</w:t>
      </w:r>
      <w:r w:rsidRPr="00266A6E">
        <w:rPr>
          <w:u w:val="single"/>
        </w:rPr>
        <w:t xml:space="preserve"> and </w:t>
      </w:r>
      <w:r w:rsidRPr="00266A6E">
        <w:rPr>
          <w:rStyle w:val="Emphasis"/>
        </w:rPr>
        <w:t>would like to see bipartisan progress on immigration</w:t>
      </w:r>
      <w:r w:rsidRPr="00266A6E">
        <w:rPr>
          <w:sz w:val="16"/>
        </w:rPr>
        <w:t>, public works and domestic spending. New sexual harassment rules for Congress are also emerging as an area of consensus.</w:t>
      </w:r>
    </w:p>
    <w:p w14:paraId="207C191A" w14:textId="77777777" w:rsidR="00BA072C" w:rsidRPr="00266A6E" w:rsidRDefault="00BA072C" w:rsidP="00BA072C">
      <w:pPr>
        <w:rPr>
          <w:u w:val="single"/>
        </w:rPr>
      </w:pPr>
      <w:r w:rsidRPr="00266A6E">
        <w:rPr>
          <w:sz w:val="16"/>
        </w:rPr>
        <w:t xml:space="preserve">But given what has transpired over the past 12 months, </w:t>
      </w:r>
      <w:r w:rsidRPr="00266A6E">
        <w:rPr>
          <w:rStyle w:val="Emphasis"/>
        </w:rPr>
        <w:t>Democrats are skeptical about a major transformation</w:t>
      </w:r>
      <w:r w:rsidRPr="00266A6E">
        <w:rPr>
          <w:u w:val="single"/>
        </w:rPr>
        <w:t xml:space="preserve"> in the coming 10 </w:t>
      </w:r>
      <w:r w:rsidRPr="00266A6E">
        <w:rPr>
          <w:rStyle w:val="Emphasis"/>
        </w:rPr>
        <w:t>before the November elections</w:t>
      </w:r>
      <w:r w:rsidRPr="00266A6E">
        <w:rPr>
          <w:sz w:val="16"/>
        </w:rPr>
        <w:t xml:space="preserve">. Senator Chuck Schumer of New York, the Senate Democratic leader, suggested </w:t>
      </w:r>
      <w:r w:rsidRPr="00266A6E">
        <w:rPr>
          <w:rStyle w:val="Emphasis"/>
        </w:rPr>
        <w:t>real cooperation would require</w:t>
      </w:r>
      <w:r w:rsidRPr="00266A6E">
        <w:rPr>
          <w:u w:val="single"/>
        </w:rPr>
        <w:t xml:space="preserve"> a </w:t>
      </w:r>
      <w:r w:rsidRPr="00266A6E">
        <w:rPr>
          <w:rStyle w:val="Emphasis"/>
        </w:rPr>
        <w:t>wholesale attitude adjustment on</w:t>
      </w:r>
      <w:r w:rsidRPr="00266A6E">
        <w:rPr>
          <w:u w:val="single"/>
        </w:rPr>
        <w:t xml:space="preserve"> the part of </w:t>
      </w:r>
      <w:r w:rsidRPr="00266A6E">
        <w:rPr>
          <w:rStyle w:val="Emphasis"/>
        </w:rPr>
        <w:t>Republicans and</w:t>
      </w:r>
      <w:r w:rsidRPr="00266A6E">
        <w:rPr>
          <w:u w:val="single"/>
        </w:rPr>
        <w:t xml:space="preserve"> Mr. </w:t>
      </w:r>
      <w:r w:rsidRPr="00266A6E">
        <w:rPr>
          <w:rStyle w:val="Emphasis"/>
        </w:rPr>
        <w:t>Trump</w:t>
      </w:r>
      <w:r w:rsidRPr="00266A6E">
        <w:rPr>
          <w:u w:val="single"/>
        </w:rPr>
        <w:t>.</w:t>
      </w:r>
    </w:p>
    <w:p w14:paraId="53DBCDD7" w14:textId="77777777" w:rsidR="00BA072C" w:rsidRPr="00266A6E" w:rsidRDefault="00BA072C" w:rsidP="00BA072C">
      <w:pPr>
        <w:rPr>
          <w:sz w:val="16"/>
        </w:rPr>
      </w:pPr>
      <w:r w:rsidRPr="00266A6E">
        <w:rPr>
          <w:sz w:val="16"/>
        </w:rPr>
        <w:t>“Senate Republicans have spent a year writing bills without any Democratic input that hurt the middle class and pleased their wealthy, hard-right benefactors,” Mr. Schumer said. “</w:t>
      </w:r>
      <w:r w:rsidRPr="00266A6E">
        <w:rPr>
          <w:rStyle w:val="Emphasis"/>
        </w:rPr>
        <w:t>There is a chance for bipartisanship</w:t>
      </w:r>
      <w:r w:rsidRPr="00266A6E">
        <w:rPr>
          <w:u w:val="single"/>
        </w:rPr>
        <w:t xml:space="preserve">, but </w:t>
      </w:r>
      <w:r w:rsidRPr="00266A6E">
        <w:rPr>
          <w:rStyle w:val="Emphasis"/>
        </w:rPr>
        <w:t>only if</w:t>
      </w:r>
      <w:r w:rsidRPr="00266A6E">
        <w:rPr>
          <w:u w:val="single"/>
        </w:rPr>
        <w:t xml:space="preserve"> Senate </w:t>
      </w:r>
      <w:r w:rsidRPr="00266A6E">
        <w:rPr>
          <w:rStyle w:val="Emphasis"/>
        </w:rPr>
        <w:t>Republicans reverse course</w:t>
      </w:r>
      <w:r w:rsidRPr="00266A6E">
        <w:rPr>
          <w:u w:val="single"/>
        </w:rPr>
        <w:t>, tell their hard-right benefactors they can’t dictate policy, and genuinely work with Democrats</w:t>
      </w:r>
      <w:r w:rsidRPr="00266A6E">
        <w:rPr>
          <w:sz w:val="16"/>
        </w:rPr>
        <w:t>.”</w:t>
      </w:r>
    </w:p>
    <w:p w14:paraId="32749151" w14:textId="77777777" w:rsidR="00BA072C" w:rsidRDefault="00BA072C" w:rsidP="00BA072C">
      <w:pPr>
        <w:pStyle w:val="Heading3"/>
      </w:pPr>
      <w:r>
        <w:t>2NC Veterans Link Wall</w:t>
      </w:r>
    </w:p>
    <w:p w14:paraId="3CF78C98" w14:textId="77777777" w:rsidR="00BA072C" w:rsidRDefault="00BA072C" w:rsidP="00BA072C">
      <w:pPr>
        <w:pStyle w:val="Heading4"/>
      </w:pPr>
      <w:r>
        <w:t>Strong veteran support</w:t>
      </w:r>
    </w:p>
    <w:p w14:paraId="7FD97796" w14:textId="77777777" w:rsidR="00BA072C" w:rsidRDefault="00BA072C" w:rsidP="00BA072C">
      <w:r w:rsidRPr="006A1EC8">
        <w:rPr>
          <w:rStyle w:val="Style13ptBold"/>
        </w:rPr>
        <w:t>Laird 17</w:t>
      </w:r>
      <w:r>
        <w:t xml:space="preserve"> (Lorelei, Laird, legal affairs writer, joined the ABA Journal staff in 2013. She had been a freelance writer for the ABA Journal, California Lawyer, Working Mother and Planning, among other publications, “Afghan and Iraqi interpreters for the US are caught in a deadly immigration waiting game”, ABA Journal, 8/17, </w:t>
      </w:r>
      <w:hyperlink r:id="rId15" w:history="1">
        <w:r w:rsidRPr="00BF569C">
          <w:rPr>
            <w:rStyle w:val="Hyperlink"/>
          </w:rPr>
          <w:t>http://www.abajournal.com/magazine/article/afghan_iraqi_interpreters_immigration</w:t>
        </w:r>
      </w:hyperlink>
      <w:r>
        <w:t>) JA</w:t>
      </w:r>
    </w:p>
    <w:p w14:paraId="54CDA390" w14:textId="77777777" w:rsidR="00BA072C" w:rsidRPr="009E3016" w:rsidRDefault="00BA072C" w:rsidP="00BA072C">
      <w:pPr>
        <w:rPr>
          <w:sz w:val="16"/>
        </w:rPr>
      </w:pPr>
      <w:r w:rsidRPr="009E3016">
        <w:rPr>
          <w:sz w:val="16"/>
        </w:rPr>
        <w:t xml:space="preserve">Cooper, the retired Marine now with Human Rights First, says that </w:t>
      </w:r>
      <w:r w:rsidRPr="00B37476">
        <w:rPr>
          <w:rStyle w:val="StyleUnderline"/>
        </w:rPr>
        <w:t>veterans, as a rule, care a great deal about the SIV program.</w:t>
      </w:r>
      <w:r w:rsidRPr="009E3016">
        <w:rPr>
          <w:sz w:val="16"/>
        </w:rPr>
        <w:t xml:space="preserve"> “</w:t>
      </w:r>
      <w:r w:rsidRPr="00B37476">
        <w:rPr>
          <w:rStyle w:val="StyleUnderline"/>
        </w:rPr>
        <w:t xml:space="preserve">I think you are hard-pressed to find anyone who served in uniform that doesn’t ... support the special immigrant visa program. </w:t>
      </w:r>
      <w:r w:rsidRPr="00B37476">
        <w:rPr>
          <w:rStyle w:val="Emphasis"/>
        </w:rPr>
        <w:t>It’s almost unanimous</w:t>
      </w:r>
      <w:r w:rsidRPr="00B37476">
        <w:rPr>
          <w:rStyle w:val="StyleUnderline"/>
        </w:rPr>
        <w:t>,” he says. “I’ve never heard anyone that served over there that hasn’t said that absolutely, these folks deserve to come in here—they saved our lives</w:t>
      </w:r>
      <w:r w:rsidRPr="009E3016">
        <w:rPr>
          <w:sz w:val="16"/>
        </w:rPr>
        <w:t>.”</w:t>
      </w:r>
    </w:p>
    <w:p w14:paraId="70089EB5" w14:textId="77777777" w:rsidR="00BA072C" w:rsidRDefault="00BA072C" w:rsidP="00BA072C">
      <w:pPr>
        <w:pStyle w:val="Heading4"/>
      </w:pPr>
      <w:r>
        <w:t>Veteran turnout is high</w:t>
      </w:r>
    </w:p>
    <w:p w14:paraId="15BD65F7" w14:textId="77777777" w:rsidR="00BA072C" w:rsidRPr="004E0775" w:rsidRDefault="00BA072C" w:rsidP="00BA072C">
      <w:r w:rsidRPr="00BD3335">
        <w:rPr>
          <w:rStyle w:val="Style13ptBold"/>
        </w:rPr>
        <w:t>US Census Bureau 15</w:t>
      </w:r>
      <w:r>
        <w:t xml:space="preserve"> – US Census Bureau, 7-16-2015, "Congressional Voting Turnout is at Lowest Mark Since 1978," United States Census Bureau, https://www.census.gov/newsroom/press-releases/</w:t>
      </w:r>
      <w:r w:rsidRPr="004E0775">
        <w:t>2015/cb15-122.html</w:t>
      </w:r>
    </w:p>
    <w:p w14:paraId="1DFD70E6" w14:textId="77777777" w:rsidR="00BA072C" w:rsidRPr="009E3016" w:rsidRDefault="00BA072C" w:rsidP="00BA072C">
      <w:pPr>
        <w:rPr>
          <w:sz w:val="16"/>
        </w:rPr>
      </w:pPr>
      <w:r w:rsidRPr="009E3016">
        <w:rPr>
          <w:sz w:val="16"/>
        </w:rPr>
        <w:t xml:space="preserve">In 2014, reported voting rates were also high among those with advanced degrees (62.0 percent) and those who had lived in their current home for five years or longer (57.2 percent). </w:t>
      </w:r>
      <w:r w:rsidRPr="004E0775">
        <w:rPr>
          <w:rStyle w:val="StyleUnderline"/>
        </w:rPr>
        <w:t xml:space="preserve">The top tier of the voting rate distribution </w:t>
      </w:r>
      <w:r w:rsidRPr="009E3016">
        <w:rPr>
          <w:sz w:val="16"/>
        </w:rPr>
        <w:t xml:space="preserve">also </w:t>
      </w:r>
      <w:r w:rsidRPr="004E0775">
        <w:rPr>
          <w:rStyle w:val="StyleUnderline"/>
        </w:rPr>
        <w:t>included</w:t>
      </w:r>
      <w:r w:rsidRPr="009E3016">
        <w:rPr>
          <w:sz w:val="16"/>
        </w:rPr>
        <w:t xml:space="preserve"> government workers (56.5 percent) and </w:t>
      </w:r>
      <w:r w:rsidRPr="004E0775">
        <w:rPr>
          <w:rStyle w:val="StyleUnderline"/>
        </w:rPr>
        <w:t>military veterans</w:t>
      </w:r>
      <w:r w:rsidRPr="009E3016">
        <w:rPr>
          <w:sz w:val="16"/>
        </w:rPr>
        <w:t xml:space="preserve"> (54.2 percent). The voting rate of government workers was not statistically different from the voting rates of those who had lived in their home for five years or longer.</w:t>
      </w:r>
    </w:p>
    <w:p w14:paraId="1EE0FBED" w14:textId="77777777" w:rsidR="00BA072C" w:rsidRDefault="00BA072C" w:rsidP="00BA072C">
      <w:pPr>
        <w:pStyle w:val="Heading4"/>
      </w:pPr>
      <w:r>
        <w:t>Dems pushing veteran candidates – plan steals their thunder</w:t>
      </w:r>
    </w:p>
    <w:p w14:paraId="382D7ACE" w14:textId="77777777" w:rsidR="00BA072C" w:rsidRDefault="00BA072C" w:rsidP="00BA072C">
      <w:proofErr w:type="spellStart"/>
      <w:r w:rsidRPr="00D86675">
        <w:rPr>
          <w:rStyle w:val="Style13ptBold"/>
        </w:rPr>
        <w:t>Merica</w:t>
      </w:r>
      <w:proofErr w:type="spellEnd"/>
      <w:r w:rsidRPr="00D86675">
        <w:rPr>
          <w:rStyle w:val="Style13ptBold"/>
        </w:rPr>
        <w:t xml:space="preserve"> &amp; Grayer 18</w:t>
      </w:r>
      <w:r>
        <w:t xml:space="preserve"> (Dan, Annie, CNN Political Reporter based in Washington, D.C., covering the 2018 midterm elections and the Trump administration, “'Country over party:' Democrats turn to veterans to take back the House”, 6/30/18, </w:t>
      </w:r>
      <w:hyperlink r:id="rId16" w:history="1">
        <w:r w:rsidRPr="005930DE">
          <w:rPr>
            <w:rStyle w:val="Hyperlink"/>
          </w:rPr>
          <w:t>https://www.cnn.com/2018/06/30/politics/veterans-running-democrats-midterms/index.html</w:t>
        </w:r>
      </w:hyperlink>
      <w:r>
        <w:t>) JA</w:t>
      </w:r>
    </w:p>
    <w:p w14:paraId="43CD0428" w14:textId="77777777" w:rsidR="00BA072C" w:rsidRPr="009E3016" w:rsidRDefault="00BA072C" w:rsidP="00BA072C">
      <w:pPr>
        <w:rPr>
          <w:sz w:val="16"/>
        </w:rPr>
      </w:pPr>
      <w:r w:rsidRPr="009E3016">
        <w:rPr>
          <w:sz w:val="16"/>
        </w:rPr>
        <w:t xml:space="preserve">(CNN)Every time Dan Feehan shakes hands with voters in rural Minnesota, the reality of war is only as far as his right wrist. Feehan, a veteran who served two tours in Iraq, has worn a memorial bracelet in honor of Drew R. Pearson for nine years, a tribute to a mentor who served with Feehan in Iraq before he was killed in action in 2008. For the first-time candidate, the metallic bracelet is a constant reminder of why he is running and what he hopes to achieve. "(I am) grounded in the understanding that every form of policy is in some way a matter of life or death," he said. "I literally carry it with me every day." </w:t>
      </w:r>
      <w:r w:rsidRPr="00BD3857">
        <w:rPr>
          <w:rStyle w:val="StyleUnderline"/>
        </w:rPr>
        <w:t>Feehan, one of dozens of military veterans the Democratic Party has turned to ahead of November's midterms, is far from alone, either.</w:t>
      </w:r>
      <w:r>
        <w:rPr>
          <w:rStyle w:val="StyleUnderline"/>
        </w:rPr>
        <w:t xml:space="preserve"> </w:t>
      </w:r>
      <w:r w:rsidRPr="00BD3857">
        <w:rPr>
          <w:rStyle w:val="StyleUnderline"/>
        </w:rPr>
        <w:t>Democrats have recruited, nurtured and funded dozens of veterans aiming to unseat Republicans in November. The strategy cuts against the common Republican attack that most of the military leans red and Democrats want a less robust military</w:t>
      </w:r>
      <w:r w:rsidRPr="009E3016">
        <w:rPr>
          <w:sz w:val="16"/>
        </w:rPr>
        <w:t xml:space="preserve">, a refrain repeatedly pushed by President Donald Trump. </w:t>
      </w:r>
      <w:r w:rsidRPr="00BD3857">
        <w:rPr>
          <w:rStyle w:val="StyleUnderline"/>
        </w:rPr>
        <w:t>The effort is reminiscent of a similar strategy employed in 2006 by then-DCCC chairman Rahm Emanuel, who recruited and backed veterans in a series of close races. But this year it comes at a time when voters, in the eyes of political operatives, are deeply skeptical of cookie-cutter politicians</w:t>
      </w:r>
      <w:r w:rsidRPr="009E3016">
        <w:rPr>
          <w:sz w:val="16"/>
        </w:rPr>
        <w:t xml:space="preserve"> and searching for unique nominees who break the mold. Fighter pilot McGrath wins Kentucky House primary Fighter pilot McGrath wins Kentucky House primary </w:t>
      </w:r>
      <w:r w:rsidRPr="00BD3857">
        <w:rPr>
          <w:rStyle w:val="StyleUnderline"/>
        </w:rPr>
        <w:t xml:space="preserve">A key force behind the effort has been Seth Moulton, a 39-year old congressman from Massachusetts and former Marine Corps officer. Through his political action committee Serve America, </w:t>
      </w:r>
      <w:r w:rsidRPr="00BD3857">
        <w:rPr>
          <w:rStyle w:val="Emphasis"/>
        </w:rPr>
        <w:t>Moulton has backed veterans running for House seats across the country</w:t>
      </w:r>
      <w:r w:rsidRPr="009E3016">
        <w:rPr>
          <w:sz w:val="16"/>
        </w:rPr>
        <w:t xml:space="preserve">, elevating people like Feehan, Chrissy </w:t>
      </w:r>
      <w:proofErr w:type="spellStart"/>
      <w:r w:rsidRPr="009E3016">
        <w:rPr>
          <w:sz w:val="16"/>
        </w:rPr>
        <w:t>Houlahan</w:t>
      </w:r>
      <w:proofErr w:type="spellEnd"/>
      <w:r w:rsidRPr="009E3016">
        <w:rPr>
          <w:sz w:val="16"/>
        </w:rPr>
        <w:t xml:space="preserve"> in Pennsylvania and Gina Ortiz Jones in Texas. </w:t>
      </w:r>
      <w:r w:rsidRPr="00BD3857">
        <w:rPr>
          <w:rStyle w:val="StyleUnderline"/>
        </w:rPr>
        <w:t xml:space="preserve">Serve America is now expanding their efforts by adding to their Moulton-backed veterans and broadening their universe by adding </w:t>
      </w:r>
      <w:proofErr w:type="gramStart"/>
      <w:r w:rsidRPr="00BD3857">
        <w:rPr>
          <w:rStyle w:val="StyleUnderline"/>
        </w:rPr>
        <w:t>a number of</w:t>
      </w:r>
      <w:proofErr w:type="gramEnd"/>
      <w:r w:rsidRPr="00BD3857">
        <w:rPr>
          <w:rStyle w:val="StyleUnderline"/>
        </w:rPr>
        <w:t xml:space="preserve"> young and first-time candidates to its list who, while not serving in the military, meet a standard of service for the Massachusetts Democrat.</w:t>
      </w:r>
      <w:r>
        <w:rPr>
          <w:rStyle w:val="StyleUnderline"/>
        </w:rPr>
        <w:t xml:space="preserve"> </w:t>
      </w:r>
      <w:r w:rsidRPr="009E3016">
        <w:rPr>
          <w:sz w:val="16"/>
        </w:rPr>
        <w:t>"I don't think you have to be a veteran to be a great leader," Moulton said in making the announcement. "</w:t>
      </w:r>
      <w:r w:rsidRPr="00BD3857">
        <w:rPr>
          <w:rStyle w:val="StyleUnderline"/>
        </w:rPr>
        <w:t>But I do think that veterans fundamentally understand what it means to put the country first in front of personal politics."</w:t>
      </w:r>
      <w:r>
        <w:rPr>
          <w:rStyle w:val="StyleUnderline"/>
        </w:rPr>
        <w:t xml:space="preserve"> </w:t>
      </w:r>
      <w:r w:rsidRPr="009E3016">
        <w:rPr>
          <w:sz w:val="16"/>
        </w:rPr>
        <w:t xml:space="preserve">The new list includes Air Force veteran MJ </w:t>
      </w:r>
      <w:proofErr w:type="spellStart"/>
      <w:r w:rsidRPr="009E3016">
        <w:rPr>
          <w:sz w:val="16"/>
        </w:rPr>
        <w:t>Hegar</w:t>
      </w:r>
      <w:proofErr w:type="spellEnd"/>
      <w:r w:rsidRPr="009E3016">
        <w:rPr>
          <w:sz w:val="16"/>
        </w:rPr>
        <w:t xml:space="preserve"> in Texas and Navy veteran Josh </w:t>
      </w:r>
      <w:proofErr w:type="spellStart"/>
      <w:r w:rsidRPr="009E3016">
        <w:rPr>
          <w:sz w:val="16"/>
        </w:rPr>
        <w:t>Welle</w:t>
      </w:r>
      <w:proofErr w:type="spellEnd"/>
      <w:r w:rsidRPr="009E3016">
        <w:rPr>
          <w:sz w:val="16"/>
        </w:rPr>
        <w:t xml:space="preserve"> in New Jersey, along with Iowa's Abby </w:t>
      </w:r>
      <w:proofErr w:type="spellStart"/>
      <w:r w:rsidRPr="009E3016">
        <w:rPr>
          <w:sz w:val="16"/>
        </w:rPr>
        <w:t>Finkenauer</w:t>
      </w:r>
      <w:proofErr w:type="spellEnd"/>
      <w:r w:rsidRPr="009E3016">
        <w:rPr>
          <w:sz w:val="16"/>
        </w:rPr>
        <w:t xml:space="preserve">, New Jersey's Andy Kim and Ohio's Aftab </w:t>
      </w:r>
      <w:proofErr w:type="spellStart"/>
      <w:r w:rsidRPr="009E3016">
        <w:rPr>
          <w:sz w:val="16"/>
        </w:rPr>
        <w:t>Pureval</w:t>
      </w:r>
      <w:proofErr w:type="spellEnd"/>
      <w:r w:rsidRPr="009E3016">
        <w:rPr>
          <w:sz w:val="16"/>
        </w:rPr>
        <w:t xml:space="preserve">, all of whom have not served. </w:t>
      </w:r>
      <w:r w:rsidRPr="00BD3857">
        <w:rPr>
          <w:rStyle w:val="Emphasis"/>
        </w:rPr>
        <w:t>The goal for</w:t>
      </w:r>
      <w:r w:rsidRPr="00BD3857">
        <w:rPr>
          <w:rStyle w:val="StyleUnderline"/>
        </w:rPr>
        <w:t xml:space="preserve"> Moulton is simple: </w:t>
      </w:r>
      <w:r w:rsidRPr="00BD3857">
        <w:rPr>
          <w:rStyle w:val="Emphasis"/>
        </w:rPr>
        <w:t>The Democratic Party is</w:t>
      </w:r>
      <w:r w:rsidRPr="00BD3857">
        <w:rPr>
          <w:rStyle w:val="StyleUnderline"/>
        </w:rPr>
        <w:t xml:space="preserve"> in "the worst position it's been in since the 1900s," so it's time </w:t>
      </w:r>
      <w:r w:rsidRPr="00BD3857">
        <w:rPr>
          <w:rStyle w:val="Emphasis"/>
        </w:rPr>
        <w:t>to change things up</w:t>
      </w:r>
      <w:r w:rsidRPr="00BD3857">
        <w:rPr>
          <w:rStyle w:val="StyleUnderline"/>
        </w:rPr>
        <w:t xml:space="preserve">, </w:t>
      </w:r>
      <w:r w:rsidRPr="00BD3857">
        <w:rPr>
          <w:rStyle w:val="Emphasis"/>
        </w:rPr>
        <w:t>recruit young leaders</w:t>
      </w:r>
      <w:r w:rsidRPr="00BD3857">
        <w:rPr>
          <w:rStyle w:val="StyleUnderline"/>
        </w:rPr>
        <w:t xml:space="preserve"> and remake the party.</w:t>
      </w:r>
      <w:r>
        <w:rPr>
          <w:rStyle w:val="StyleUnderline"/>
        </w:rPr>
        <w:t xml:space="preserve"> </w:t>
      </w:r>
      <w:r w:rsidRPr="009E3016">
        <w:rPr>
          <w:sz w:val="16"/>
        </w:rPr>
        <w:t xml:space="preserve">In his view, </w:t>
      </w:r>
      <w:r w:rsidRPr="00BD3857">
        <w:rPr>
          <w:rStyle w:val="Emphasis"/>
        </w:rPr>
        <w:t>veterans are central to that strategy.</w:t>
      </w:r>
      <w:r>
        <w:rPr>
          <w:rStyle w:val="Emphasis"/>
        </w:rPr>
        <w:t xml:space="preserve"> </w:t>
      </w:r>
      <w:r w:rsidRPr="009E3016">
        <w:rPr>
          <w:sz w:val="16"/>
        </w:rPr>
        <w:t xml:space="preserve">Emily </w:t>
      </w:r>
      <w:proofErr w:type="spellStart"/>
      <w:r w:rsidRPr="009E3016">
        <w:rPr>
          <w:sz w:val="16"/>
        </w:rPr>
        <w:t>Cherniack</w:t>
      </w:r>
      <w:proofErr w:type="spellEnd"/>
      <w:r w:rsidRPr="009E3016">
        <w:rPr>
          <w:sz w:val="16"/>
        </w:rPr>
        <w:t xml:space="preserve">, founder and executive director of New Politics, </w:t>
      </w:r>
      <w:proofErr w:type="gramStart"/>
      <w:r w:rsidRPr="009E3016">
        <w:rPr>
          <w:sz w:val="16"/>
        </w:rPr>
        <w:t>recruits</w:t>
      </w:r>
      <w:proofErr w:type="gramEnd"/>
      <w:r w:rsidRPr="009E3016">
        <w:rPr>
          <w:sz w:val="16"/>
        </w:rPr>
        <w:t xml:space="preserve"> veterans from both parties to run for office. </w:t>
      </w:r>
      <w:r w:rsidRPr="00BD3857">
        <w:rPr>
          <w:rStyle w:val="StyleUnderline"/>
        </w:rPr>
        <w:t>One of their programs that helps service veterans explore a run for office graduated more than 500 people from over a dozen cities last year.</w:t>
      </w:r>
      <w:r>
        <w:rPr>
          <w:rStyle w:val="StyleUnderline"/>
        </w:rPr>
        <w:t xml:space="preserve"> </w:t>
      </w:r>
      <w:r w:rsidRPr="009E3016">
        <w:rPr>
          <w:sz w:val="16"/>
        </w:rPr>
        <w:t xml:space="preserve">"We're really about demystifying the political sphere for people and framing Congress as another call to service instead of the antithesis to the culture of sacrifice and service," </w:t>
      </w:r>
      <w:proofErr w:type="spellStart"/>
      <w:r w:rsidRPr="009E3016">
        <w:rPr>
          <w:sz w:val="16"/>
        </w:rPr>
        <w:t>Cherniack</w:t>
      </w:r>
      <w:proofErr w:type="spellEnd"/>
      <w:r w:rsidRPr="009E3016">
        <w:rPr>
          <w:sz w:val="16"/>
        </w:rPr>
        <w:t xml:space="preserve"> said. </w:t>
      </w:r>
      <w:r w:rsidRPr="00BD3857">
        <w:rPr>
          <w:rStyle w:val="StyleUnderline"/>
        </w:rPr>
        <w:t>Voter apathy to traditional politicians</w:t>
      </w:r>
      <w:r>
        <w:rPr>
          <w:rStyle w:val="StyleUnderline"/>
        </w:rPr>
        <w:t xml:space="preserve"> </w:t>
      </w:r>
      <w:proofErr w:type="gramStart"/>
      <w:r w:rsidRPr="009E3016">
        <w:rPr>
          <w:sz w:val="16"/>
        </w:rPr>
        <w:t>The</w:t>
      </w:r>
      <w:proofErr w:type="gramEnd"/>
      <w:r w:rsidRPr="009E3016">
        <w:rPr>
          <w:sz w:val="16"/>
        </w:rPr>
        <w:t xml:space="preserve"> downturn of veterans in Congress was somewhat predictable. </w:t>
      </w:r>
      <w:r w:rsidRPr="00BD3857">
        <w:rPr>
          <w:rStyle w:val="StyleUnderline"/>
        </w:rPr>
        <w:t>After World War II, the size of the American military declined, as did the number of all Americans with military experience. According to Pew Research Center, that number was only 8% in 2014.</w:t>
      </w:r>
      <w:r>
        <w:rPr>
          <w:rStyle w:val="StyleUnderline"/>
        </w:rPr>
        <w:t xml:space="preserve"> </w:t>
      </w:r>
      <w:r w:rsidRPr="009E3016">
        <w:rPr>
          <w:sz w:val="16"/>
        </w:rPr>
        <w:t xml:space="preserve">With that came less representation. The number of veterans in Congress has been on a steady decline ever since the 1971, when an astonishing 72% of member of Congress and 78% of Senators were veterans. The current veteran representation in Congress has hovered around 20% for almost a decade, a historic low for the deliberative body. </w:t>
      </w:r>
      <w:r w:rsidRPr="00BD3857">
        <w:rPr>
          <w:rStyle w:val="Emphasis"/>
        </w:rPr>
        <w:t>With more veterans of conflict in Iraq and Afghanistan returning home and looking to lead their country,</w:t>
      </w:r>
      <w:r w:rsidRPr="00BD3857">
        <w:rPr>
          <w:rStyle w:val="StyleUnderline"/>
        </w:rPr>
        <w:t xml:space="preserve"> operatives on both sides of the aisle say there is a stable of unique veteran candidates across the country</w:t>
      </w:r>
      <w:r w:rsidRPr="009E3016">
        <w:rPr>
          <w:sz w:val="16"/>
        </w:rPr>
        <w:t xml:space="preserve">. But in the era of Trump, </w:t>
      </w:r>
      <w:r w:rsidRPr="00BD3857">
        <w:rPr>
          <w:rStyle w:val="StyleUnderline"/>
        </w:rPr>
        <w:t>where uniqueness is prized, Democrats decision to turn to veterans in 2018 hinges on voters across the country, fed up with typical politicians, are looking to candidates with distinct backgrounds.</w:t>
      </w:r>
      <w:r>
        <w:rPr>
          <w:rStyle w:val="StyleUnderline"/>
        </w:rPr>
        <w:t xml:space="preserve"> </w:t>
      </w:r>
      <w:r w:rsidRPr="009E3016">
        <w:rPr>
          <w:sz w:val="16"/>
        </w:rPr>
        <w:t xml:space="preserve">"We understand that we need to work together, that we need to work across the aisle and serve the people and boot some of these politicians out who are in Washington for all the wrong reasons," said Dan McCready, a Marine Corps veteran and Democratic nominee in North Carolina's Ninth District. And most of the veterans draw a direct line between their combat experience and their ability to work with people who disagree. "Post 9/11 veterans, I think we're really shaken by our experiences," McCready said. "And will put country before party and country before anything else." </w:t>
      </w:r>
      <w:r w:rsidRPr="00BD3857">
        <w:rPr>
          <w:rStyle w:val="StyleUnderline"/>
        </w:rPr>
        <w:t>Making a splash</w:t>
      </w:r>
      <w:r>
        <w:rPr>
          <w:rStyle w:val="StyleUnderline"/>
        </w:rPr>
        <w:t xml:space="preserve"> </w:t>
      </w:r>
      <w:proofErr w:type="gramStart"/>
      <w:r w:rsidRPr="00BD3857">
        <w:rPr>
          <w:rStyle w:val="StyleUnderline"/>
        </w:rPr>
        <w:t>The</w:t>
      </w:r>
      <w:proofErr w:type="gramEnd"/>
      <w:r w:rsidRPr="00BD3857">
        <w:rPr>
          <w:rStyle w:val="StyleUnderline"/>
        </w:rPr>
        <w:t xml:space="preserve"> </w:t>
      </w:r>
      <w:r w:rsidRPr="00BD3857">
        <w:rPr>
          <w:rStyle w:val="Emphasis"/>
        </w:rPr>
        <w:t xml:space="preserve">veteran candidates </w:t>
      </w:r>
      <w:r w:rsidRPr="00BD3857">
        <w:rPr>
          <w:rStyle w:val="StyleUnderline"/>
        </w:rPr>
        <w:t xml:space="preserve">running for office are not running quietly. They </w:t>
      </w:r>
      <w:r w:rsidRPr="00BD3857">
        <w:rPr>
          <w:rStyle w:val="Emphasis"/>
        </w:rPr>
        <w:t>are garnering massive attention</w:t>
      </w:r>
      <w:r w:rsidRPr="00BD3857">
        <w:rPr>
          <w:rStyle w:val="StyleUnderline"/>
        </w:rPr>
        <w:t xml:space="preserve"> for touting their combat experience.</w:t>
      </w:r>
      <w:r>
        <w:rPr>
          <w:rStyle w:val="StyleUnderline"/>
        </w:rPr>
        <w:t xml:space="preserve"> </w:t>
      </w:r>
      <w:r w:rsidRPr="009E3016">
        <w:rPr>
          <w:sz w:val="16"/>
        </w:rPr>
        <w:t xml:space="preserve">Vet running for Texas House seat says viral ad resonated with voters Vet running for Texas House seat says viral ad resonated with voters </w:t>
      </w:r>
      <w:proofErr w:type="spellStart"/>
      <w:r w:rsidRPr="009E3016">
        <w:rPr>
          <w:sz w:val="16"/>
        </w:rPr>
        <w:t>Hegar</w:t>
      </w:r>
      <w:proofErr w:type="spellEnd"/>
      <w:r w:rsidRPr="009E3016">
        <w:rPr>
          <w:sz w:val="16"/>
        </w:rPr>
        <w:t xml:space="preserve">, an Air Force veteran and Purple Heart recipient running in Texas's 31st District, released a video titled "Doors" last week. The video, which chronicles </w:t>
      </w:r>
      <w:proofErr w:type="spellStart"/>
      <w:r w:rsidRPr="009E3016">
        <w:rPr>
          <w:sz w:val="16"/>
        </w:rPr>
        <w:t>Hegar's</w:t>
      </w:r>
      <w:proofErr w:type="spellEnd"/>
      <w:r w:rsidRPr="009E3016">
        <w:rPr>
          <w:sz w:val="16"/>
        </w:rPr>
        <w:t xml:space="preserve"> life story and the doors she had to break through to get to where she is today, quickly went viral and, to date, has more than 1.9 million views. Amy McGrath, a former Marine combat pilot, became the darling of the anti-Trump resistance earlier this year when she released a video titled "Told Me" about all the attempts to stop her from becoming a pilot. That video has more than 1.8 million views on YouTube. Bot</w:t>
      </w:r>
      <w:r w:rsidRPr="00BD3857">
        <w:rPr>
          <w:rStyle w:val="StyleUnderline"/>
        </w:rPr>
        <w:t>h videos, in the eyes of Democratic operatives working on the midterms, show voters are hungry for candidates that break the mold -- something veterans uniquely offer.</w:t>
      </w:r>
      <w:r w:rsidRPr="009E3016">
        <w:rPr>
          <w:sz w:val="16"/>
        </w:rPr>
        <w:t xml:space="preserve"> </w:t>
      </w:r>
      <w:proofErr w:type="spellStart"/>
      <w:r w:rsidRPr="009E3016">
        <w:rPr>
          <w:sz w:val="16"/>
        </w:rPr>
        <w:t>Hegar</w:t>
      </w:r>
      <w:proofErr w:type="spellEnd"/>
      <w:r w:rsidRPr="009E3016">
        <w:rPr>
          <w:sz w:val="16"/>
        </w:rPr>
        <w:t>, whose central Texas race is seen as solidly Republican, explained the reason more veterans are stepping up to run for Congress -- even in difficult districts -- is the fact that "we're used to running wherever the fire is." "And right now, it's in DC," she said</w:t>
      </w:r>
      <w:r w:rsidRPr="00BD3857">
        <w:rPr>
          <w:rStyle w:val="StyleUnderline"/>
        </w:rPr>
        <w:t xml:space="preserve">. "I think we have a record </w:t>
      </w:r>
      <w:proofErr w:type="gramStart"/>
      <w:r w:rsidRPr="00BD3857">
        <w:rPr>
          <w:rStyle w:val="StyleUnderline"/>
        </w:rPr>
        <w:t>high level</w:t>
      </w:r>
      <w:proofErr w:type="gramEnd"/>
      <w:r w:rsidRPr="00BD3857">
        <w:rPr>
          <w:rStyle w:val="StyleUnderline"/>
        </w:rPr>
        <w:t xml:space="preserve"> of dysfunction in Congress. And that's not a coincidence that there's a record </w:t>
      </w:r>
      <w:proofErr w:type="gramStart"/>
      <w:r w:rsidRPr="00BD3857">
        <w:rPr>
          <w:rStyle w:val="StyleUnderline"/>
        </w:rPr>
        <w:t>low number</w:t>
      </w:r>
      <w:proofErr w:type="gramEnd"/>
      <w:r w:rsidRPr="00BD3857">
        <w:rPr>
          <w:rStyle w:val="StyleUnderline"/>
        </w:rPr>
        <w:t xml:space="preserve"> of veterans in Congress."</w:t>
      </w:r>
      <w:r>
        <w:rPr>
          <w:rStyle w:val="StyleUnderline"/>
        </w:rPr>
        <w:t xml:space="preserve"> </w:t>
      </w:r>
      <w:proofErr w:type="gramStart"/>
      <w:r w:rsidRPr="009E3016">
        <w:rPr>
          <w:sz w:val="16"/>
        </w:rPr>
        <w:t>A number of</w:t>
      </w:r>
      <w:proofErr w:type="gramEnd"/>
      <w:r w:rsidRPr="009E3016">
        <w:rPr>
          <w:sz w:val="16"/>
        </w:rPr>
        <w:t xml:space="preserve"> other veterans echoed </w:t>
      </w:r>
      <w:proofErr w:type="spellStart"/>
      <w:r w:rsidRPr="009E3016">
        <w:rPr>
          <w:sz w:val="16"/>
        </w:rPr>
        <w:t>Hegar</w:t>
      </w:r>
      <w:proofErr w:type="spellEnd"/>
      <w:r w:rsidRPr="009E3016">
        <w:rPr>
          <w:sz w:val="16"/>
        </w:rPr>
        <w:t xml:space="preserve">, stressing that </w:t>
      </w:r>
      <w:r w:rsidRPr="00BD3857">
        <w:rPr>
          <w:rStyle w:val="StyleUnderline"/>
        </w:rPr>
        <w:t>veterans are not only running to represent their district, they are running to restore a sense of bipartisanship and doing it as a group.</w:t>
      </w:r>
      <w:r>
        <w:rPr>
          <w:rStyle w:val="StyleUnderline"/>
        </w:rPr>
        <w:t xml:space="preserve"> </w:t>
      </w:r>
      <w:r w:rsidRPr="009E3016">
        <w:rPr>
          <w:sz w:val="16"/>
        </w:rPr>
        <w:t xml:space="preserve">"I think veterans are uniquely qualified right now to bring us together," said </w:t>
      </w:r>
      <w:proofErr w:type="spellStart"/>
      <w:r w:rsidRPr="009E3016">
        <w:rPr>
          <w:sz w:val="16"/>
        </w:rPr>
        <w:t>Houlahan</w:t>
      </w:r>
      <w:proofErr w:type="spellEnd"/>
      <w:r w:rsidRPr="009E3016">
        <w:rPr>
          <w:sz w:val="16"/>
        </w:rPr>
        <w:t>, a retired Naval officer running in suburban Philadelphia. "I was never asked what party I was part of when I was in active duty." "The veterans running this year are running together," added Ken Harbaugh, a former Navy pilot and the Democratic nominee in Ohio's Seventh Congressional District. "They are running as a team. They are running because they really do mean it when they say country over party."</w:t>
      </w:r>
    </w:p>
    <w:p w14:paraId="2B254BC6" w14:textId="77777777" w:rsidR="00BA072C" w:rsidRPr="009E3016" w:rsidRDefault="00BA072C" w:rsidP="00BA072C"/>
    <w:p w14:paraId="50D8AB38" w14:textId="77777777" w:rsidR="00BA072C" w:rsidRDefault="00BA072C" w:rsidP="00BA072C">
      <w:pPr>
        <w:pStyle w:val="Heading2"/>
      </w:pPr>
      <w:r>
        <w:t>Terrorism DA</w:t>
      </w:r>
    </w:p>
    <w:p w14:paraId="232D5757" w14:textId="77777777" w:rsidR="00BA072C" w:rsidRDefault="00BA072C" w:rsidP="00BA072C">
      <w:pPr>
        <w:pStyle w:val="Heading3"/>
      </w:pPr>
      <w:r>
        <w:t>1NC Link</w:t>
      </w:r>
    </w:p>
    <w:p w14:paraId="1D7C6FD6" w14:textId="77777777" w:rsidR="00BA072C" w:rsidRPr="000D194E" w:rsidRDefault="00BA072C" w:rsidP="00BA072C">
      <w:pPr>
        <w:pStyle w:val="Heading4"/>
      </w:pPr>
      <w:r>
        <w:t xml:space="preserve">Slow application processes result from </w:t>
      </w:r>
      <w:r w:rsidRPr="000D194E">
        <w:rPr>
          <w:u w:val="single"/>
        </w:rPr>
        <w:t>effective</w:t>
      </w:r>
      <w:r>
        <w:t xml:space="preserve"> SIV security screening – </w:t>
      </w:r>
      <w:r w:rsidRPr="000D194E">
        <w:rPr>
          <w:u w:val="single"/>
        </w:rPr>
        <w:t>critical</w:t>
      </w:r>
      <w:r>
        <w:t xml:space="preserve"> to weed out terrorists – the aff </w:t>
      </w:r>
      <w:r w:rsidRPr="000D194E">
        <w:rPr>
          <w:u w:val="single"/>
        </w:rPr>
        <w:t>decks</w:t>
      </w:r>
      <w:r>
        <w:t xml:space="preserve"> it</w:t>
      </w:r>
    </w:p>
    <w:p w14:paraId="49DB264E" w14:textId="77777777" w:rsidR="00BA072C" w:rsidRPr="00CF2354" w:rsidRDefault="00BA072C" w:rsidP="00BA072C">
      <w:r w:rsidRPr="00873252">
        <w:rPr>
          <w:b/>
          <w:bCs/>
          <w:sz w:val="26"/>
          <w:szCs w:val="26"/>
        </w:rPr>
        <w:t>Bruno 16,</w:t>
      </w:r>
      <w:r>
        <w:t xml:space="preserve"> Andorra Bruno is a </w:t>
      </w:r>
      <w:r w:rsidRPr="00873252">
        <w:t>Specialist in Immigration Polic</w:t>
      </w:r>
      <w:r>
        <w:t>y for the Congressional Research Service.</w:t>
      </w:r>
      <w:r w:rsidRPr="00CF2354">
        <w:t xml:space="preserve"> ["</w:t>
      </w:r>
      <w:r>
        <w:t>Iraqi and Afghan Special Immigrant Visa Programs</w:t>
      </w:r>
      <w:r w:rsidRPr="00CF2354">
        <w:t xml:space="preserve">," Congressional Research Service, </w:t>
      </w:r>
      <w:r>
        <w:t>2-26-2016</w:t>
      </w:r>
      <w:r w:rsidRPr="00CF2354">
        <w:t>, https://fas.org/sgp/crs/homesec/R43725.pdf]//ARK1</w:t>
      </w:r>
    </w:p>
    <w:p w14:paraId="775955B3" w14:textId="77777777" w:rsidR="00BA072C" w:rsidRPr="00091F6B" w:rsidRDefault="00BA072C" w:rsidP="00BA072C">
      <w:pPr>
        <w:rPr>
          <w:rStyle w:val="StyleUnderline"/>
        </w:rPr>
      </w:pPr>
      <w:r w:rsidRPr="00091F6B">
        <w:rPr>
          <w:rStyle w:val="StyleUnderline"/>
        </w:rPr>
        <w:t>Security Concerns</w:t>
      </w:r>
    </w:p>
    <w:p w14:paraId="3939AC4A" w14:textId="77777777" w:rsidR="00BA072C" w:rsidRPr="0061216F" w:rsidRDefault="00BA072C" w:rsidP="00BA072C">
      <w:pPr>
        <w:rPr>
          <w:sz w:val="16"/>
        </w:rPr>
      </w:pPr>
      <w:r w:rsidRPr="00895098">
        <w:rPr>
          <w:u w:val="single"/>
        </w:rPr>
        <w:t xml:space="preserve">As suggested by the </w:t>
      </w:r>
      <w:r w:rsidRPr="00895098">
        <w:rPr>
          <w:rStyle w:val="Emphasis"/>
        </w:rPr>
        <w:t>“high-risk cases” language</w:t>
      </w:r>
      <w:r w:rsidRPr="00895098">
        <w:rPr>
          <w:u w:val="single"/>
        </w:rPr>
        <w:t xml:space="preserve"> cited in the preceding section, </w:t>
      </w:r>
      <w:r w:rsidRPr="00895098">
        <w:rPr>
          <w:rStyle w:val="Emphasis"/>
        </w:rPr>
        <w:t>protecting U.S. national security</w:t>
      </w:r>
      <w:r w:rsidRPr="00895098">
        <w:rPr>
          <w:u w:val="single"/>
        </w:rPr>
        <w:t xml:space="preserve"> remains a </w:t>
      </w:r>
      <w:r w:rsidRPr="00895098">
        <w:rPr>
          <w:rStyle w:val="Emphasis"/>
        </w:rPr>
        <w:t>major concern about the Iraqi and Afghan SIV programs</w:t>
      </w:r>
      <w:r w:rsidRPr="0061216F">
        <w:rPr>
          <w:sz w:val="16"/>
        </w:rPr>
        <w:t>. Iraqi and Afghan SIV applicants are subject to security checks conducted by DHS and DOS, a process that involves coordination with other agencies.</w:t>
      </w:r>
    </w:p>
    <w:p w14:paraId="74935AE3" w14:textId="77777777" w:rsidR="00BA072C" w:rsidRPr="0061216F" w:rsidRDefault="00BA072C" w:rsidP="00BA072C">
      <w:pPr>
        <w:rPr>
          <w:sz w:val="16"/>
        </w:rPr>
      </w:pPr>
      <w:r w:rsidRPr="0061216F">
        <w:rPr>
          <w:sz w:val="16"/>
        </w:rPr>
        <w:t>Details of the security review process are not publicly available. In her written testimony for the July 2011 Senate hearing, Jacobs said, “While we cannot discuss specifics for security reasons, SIV applicants from Iraq as well as Afghanistan undergo multiple layers of review.” 62</w:t>
      </w:r>
    </w:p>
    <w:p w14:paraId="5412A5A8" w14:textId="77777777" w:rsidR="00BA072C" w:rsidRPr="0061216F" w:rsidRDefault="00BA072C" w:rsidP="00BA072C">
      <w:pPr>
        <w:rPr>
          <w:sz w:val="16"/>
        </w:rPr>
      </w:pPr>
      <w:r w:rsidRPr="0061216F">
        <w:rPr>
          <w:sz w:val="16"/>
        </w:rPr>
        <w:t xml:space="preserve">In written responses to questions following an April 2013 Senate Foreign Relations Committee hearing, Secretary of State John Kerry identified the interagency </w:t>
      </w:r>
      <w:r w:rsidRPr="00E82CC0">
        <w:rPr>
          <w:rStyle w:val="Emphasis"/>
        </w:rPr>
        <w:t>security screening process</w:t>
      </w:r>
      <w:r w:rsidRPr="00E82CC0">
        <w:rPr>
          <w:u w:val="single"/>
        </w:rPr>
        <w:t xml:space="preserve"> as one of the </w:t>
      </w:r>
      <w:r w:rsidRPr="00E82CC0">
        <w:rPr>
          <w:rStyle w:val="Emphasis"/>
        </w:rPr>
        <w:t>“major obstacles” to the quick processing of Afghan SIV applications</w:t>
      </w:r>
      <w:r w:rsidRPr="0061216F">
        <w:rPr>
          <w:sz w:val="16"/>
        </w:rPr>
        <w:t xml:space="preserve">. </w:t>
      </w:r>
      <w:r w:rsidRPr="00E82CC0">
        <w:rPr>
          <w:u w:val="single"/>
        </w:rPr>
        <w:t>Indicating that security screening “takes the most time,” he offered that “the Department of State is working constantly with our interagency counterparts to streamline this comprehensive and essential process while eliminating bottlenecks</w:t>
      </w:r>
      <w:r w:rsidRPr="0061216F">
        <w:rPr>
          <w:sz w:val="16"/>
        </w:rPr>
        <w:t>.”63</w:t>
      </w:r>
    </w:p>
    <w:p w14:paraId="6A6A0D26" w14:textId="77777777" w:rsidR="00BA072C" w:rsidRPr="0061216F" w:rsidRDefault="00BA072C" w:rsidP="00BA072C">
      <w:pPr>
        <w:rPr>
          <w:sz w:val="16"/>
        </w:rPr>
      </w:pPr>
      <w:r w:rsidRPr="00E82CC0">
        <w:rPr>
          <w:rStyle w:val="Emphasis"/>
        </w:rPr>
        <w:t>Scrutiny of the security review process for Iraqi and Afghan SIV applicants increased</w:t>
      </w:r>
      <w:r w:rsidRPr="0061216F">
        <w:rPr>
          <w:sz w:val="16"/>
        </w:rPr>
        <w:t xml:space="preserve"> in 2011 </w:t>
      </w:r>
      <w:r w:rsidRPr="00E82CC0">
        <w:rPr>
          <w:rStyle w:val="Emphasis"/>
        </w:rPr>
        <w:t>following the arrest on terrorism charges</w:t>
      </w:r>
      <w:r w:rsidRPr="00E82CC0">
        <w:rPr>
          <w:u w:val="single"/>
        </w:rPr>
        <w:t xml:space="preserve"> of two Iraqi nationals who had entered the United States</w:t>
      </w:r>
      <w:r w:rsidRPr="0061216F">
        <w:rPr>
          <w:sz w:val="16"/>
        </w:rPr>
        <w:t xml:space="preserve"> through the U.S. refugee program. </w:t>
      </w:r>
      <w:r w:rsidRPr="00E82CC0">
        <w:rPr>
          <w:u w:val="single"/>
        </w:rPr>
        <w:t xml:space="preserve">The </w:t>
      </w:r>
      <w:r w:rsidRPr="00E82CC0">
        <w:rPr>
          <w:rStyle w:val="Emphasis"/>
        </w:rPr>
        <w:t>potential security risks posed by prospective</w:t>
      </w:r>
      <w:r w:rsidRPr="0061216F">
        <w:rPr>
          <w:sz w:val="16"/>
        </w:rPr>
        <w:t xml:space="preserve"> refugees and </w:t>
      </w:r>
      <w:r w:rsidRPr="00E82CC0">
        <w:rPr>
          <w:rStyle w:val="Emphasis"/>
        </w:rPr>
        <w:t>special immigrants</w:t>
      </w:r>
      <w:r w:rsidRPr="00E82CC0">
        <w:rPr>
          <w:u w:val="single"/>
        </w:rPr>
        <w:t xml:space="preserve"> from Iraq and elsewhere were discussed</w:t>
      </w:r>
      <w:r w:rsidRPr="0061216F">
        <w:rPr>
          <w:sz w:val="16"/>
        </w:rPr>
        <w:t xml:space="preserve"> at the December 2012 House hearing cited above, which was entitled Terrorist Exploitation of Refugee Programs. At the hearing, </w:t>
      </w:r>
      <w:proofErr w:type="spellStart"/>
      <w:r w:rsidRPr="0061216F">
        <w:rPr>
          <w:sz w:val="16"/>
        </w:rPr>
        <w:t>thenDHS</w:t>
      </w:r>
      <w:proofErr w:type="spellEnd"/>
      <w:r w:rsidRPr="0061216F">
        <w:rPr>
          <w:sz w:val="16"/>
        </w:rPr>
        <w:t xml:space="preserve"> Deputy Under Secretary for Analysis Dawn </w:t>
      </w:r>
      <w:proofErr w:type="spellStart"/>
      <w:r w:rsidRPr="0061216F">
        <w:rPr>
          <w:sz w:val="16"/>
        </w:rPr>
        <w:t>Scalici</w:t>
      </w:r>
      <w:proofErr w:type="spellEnd"/>
      <w:r w:rsidRPr="0061216F">
        <w:rPr>
          <w:sz w:val="16"/>
        </w:rPr>
        <w:t xml:space="preserve"> described U.S. government efforts to identify potential threats:</w:t>
      </w:r>
    </w:p>
    <w:p w14:paraId="018752F6" w14:textId="77777777" w:rsidR="00BA072C" w:rsidRPr="00F94BCB" w:rsidRDefault="00BA072C" w:rsidP="00BA072C">
      <w:pPr>
        <w:rPr>
          <w:sz w:val="16"/>
        </w:rPr>
      </w:pPr>
      <w:r w:rsidRPr="00E82CC0">
        <w:rPr>
          <w:u w:val="single"/>
        </w:rPr>
        <w:t xml:space="preserve">When we look at on [sic] the </w:t>
      </w:r>
      <w:r w:rsidRPr="0061216F">
        <w:rPr>
          <w:rStyle w:val="Emphasis"/>
        </w:rPr>
        <w:t xml:space="preserve">potential in the future for terrorist groups to exploit </w:t>
      </w:r>
      <w:r w:rsidRPr="00E82CC0">
        <w:rPr>
          <w:u w:val="single"/>
        </w:rPr>
        <w:t xml:space="preserve">the refugee program, we do have concerns. Hence, we have the </w:t>
      </w:r>
      <w:r w:rsidRPr="0061216F">
        <w:rPr>
          <w:rStyle w:val="Emphasis"/>
        </w:rPr>
        <w:t>enhanced security</w:t>
      </w:r>
      <w:r w:rsidRPr="00E82CC0">
        <w:rPr>
          <w:u w:val="single"/>
        </w:rPr>
        <w:t xml:space="preserve"> and </w:t>
      </w:r>
      <w:r w:rsidRPr="0061216F">
        <w:rPr>
          <w:rStyle w:val="Emphasis"/>
        </w:rPr>
        <w:t>vetting procedures</w:t>
      </w:r>
      <w:r w:rsidRPr="00E82CC0">
        <w:rPr>
          <w:u w:val="single"/>
        </w:rPr>
        <w:t xml:space="preserve">.... I will tell you that we have intelligence-driven processes regardless of the immigration program that a </w:t>
      </w:r>
      <w:r w:rsidRPr="0061216F">
        <w:rPr>
          <w:rStyle w:val="Emphasis"/>
        </w:rPr>
        <w:t>terrorist actor may seek to use</w:t>
      </w:r>
      <w:r w:rsidRPr="00E82CC0">
        <w:rPr>
          <w:u w:val="single"/>
        </w:rPr>
        <w:t xml:space="preserve"> or just travel to the United States</w:t>
      </w:r>
      <w:r w:rsidRPr="0061216F">
        <w:rPr>
          <w:sz w:val="16"/>
        </w:rPr>
        <w:t>.</w:t>
      </w:r>
    </w:p>
    <w:p w14:paraId="3F8646EA" w14:textId="77777777" w:rsidR="00BA072C" w:rsidRPr="00EC5003" w:rsidRDefault="00BA072C" w:rsidP="00BA072C"/>
    <w:p w14:paraId="1D5B448B" w14:textId="77777777" w:rsidR="00BA072C" w:rsidRDefault="00BA072C" w:rsidP="00BA072C">
      <w:pPr>
        <w:pStyle w:val="Heading3"/>
      </w:pPr>
      <w:r>
        <w:t>2NC Link</w:t>
      </w:r>
    </w:p>
    <w:p w14:paraId="51615D04" w14:textId="77777777" w:rsidR="00BA072C" w:rsidRDefault="00BA072C" w:rsidP="00BA072C">
      <w:pPr>
        <w:pStyle w:val="Heading4"/>
      </w:pPr>
      <w:bookmarkStart w:id="3" w:name="_Hlk520639112"/>
      <w:r>
        <w:t>Ensuring stringent SIV security prevents terrorist admittance</w:t>
      </w:r>
    </w:p>
    <w:p w14:paraId="1F3A3819" w14:textId="77777777" w:rsidR="00BA072C" w:rsidRPr="00121AB1" w:rsidRDefault="00BA072C" w:rsidP="00BA072C">
      <w:r w:rsidRPr="00121AB1">
        <w:rPr>
          <w:b/>
          <w:bCs/>
          <w:sz w:val="26"/>
          <w:szCs w:val="26"/>
        </w:rPr>
        <w:t>Berger et al 1</w:t>
      </w:r>
      <w:r>
        <w:rPr>
          <w:b/>
          <w:bCs/>
          <w:sz w:val="26"/>
          <w:szCs w:val="26"/>
        </w:rPr>
        <w:t>4</w:t>
      </w:r>
      <w:r w:rsidRPr="00121AB1">
        <w:rPr>
          <w:b/>
          <w:bCs/>
          <w:sz w:val="26"/>
          <w:szCs w:val="26"/>
        </w:rPr>
        <w:t>,</w:t>
      </w:r>
      <w:r>
        <w:t xml:space="preserve"> Dan Berger is a partner at Curran &amp; Berger LLP in Northampton, MA. Margaret D. Stock, a retired Army Reserve lieutenant colonel and author of Immigration Law &amp; the Military, practices immigration law at Cascadia Cross Border Law in Alaska. Rose Olson is an attorney in West Point, NY. Mollie McGurk and Hannah Oldenburg are immigration specialists at Curran &amp; Berger.</w:t>
      </w:r>
      <w:r w:rsidRPr="00121AB1">
        <w:t xml:space="preserve"> ["</w:t>
      </w:r>
      <w:r>
        <w:t>Left Behind: Iraqis and Afghans Caught in a Sea of SIV Red Tape</w:t>
      </w:r>
      <w:r w:rsidRPr="00121AB1">
        <w:t xml:space="preserve">," </w:t>
      </w:r>
      <w:r w:rsidRPr="00CF74E5">
        <w:t>AMERICAN IMMIGRATION LAWYERS ASSOCIATION</w:t>
      </w:r>
      <w:r w:rsidRPr="00121AB1">
        <w:t xml:space="preserve">, </w:t>
      </w:r>
      <w:r>
        <w:t>June 2014</w:t>
      </w:r>
      <w:r w:rsidRPr="00121AB1">
        <w:t>, https://curranberger.com/wp-content/uploads/2017/07/SVPIraqisAfghans.pdf]//ARK1</w:t>
      </w:r>
    </w:p>
    <w:p w14:paraId="1786E22A" w14:textId="77777777" w:rsidR="00BA072C" w:rsidRPr="007A08C0" w:rsidRDefault="00BA072C" w:rsidP="00BA072C">
      <w:pPr>
        <w:rPr>
          <w:u w:val="single"/>
        </w:rPr>
      </w:pPr>
      <w:r w:rsidRPr="007A08C0">
        <w:rPr>
          <w:u w:val="single"/>
        </w:rPr>
        <w:t>Screening Methods</w:t>
      </w:r>
      <w:bookmarkStart w:id="4" w:name="_GoBack"/>
      <w:bookmarkEnd w:id="4"/>
    </w:p>
    <w:p w14:paraId="2C9F18E3" w14:textId="77777777" w:rsidR="00BA072C" w:rsidRDefault="00BA072C" w:rsidP="00BA072C">
      <w:pPr>
        <w:rPr>
          <w:sz w:val="16"/>
        </w:rPr>
      </w:pPr>
      <w:r w:rsidRPr="00E600FA">
        <w:rPr>
          <w:rStyle w:val="Emphasis"/>
          <w:highlight w:val="cyan"/>
        </w:rPr>
        <w:t>DOS’s</w:t>
      </w:r>
      <w:r w:rsidRPr="007A08C0">
        <w:rPr>
          <w:u w:val="single"/>
        </w:rPr>
        <w:t xml:space="preserve"> outlined </w:t>
      </w:r>
      <w:r w:rsidRPr="00E600FA">
        <w:rPr>
          <w:rStyle w:val="Emphasis"/>
          <w:highlight w:val="cyan"/>
        </w:rPr>
        <w:t>criteria</w:t>
      </w:r>
      <w:r w:rsidRPr="007A08C0">
        <w:rPr>
          <w:u w:val="single"/>
        </w:rPr>
        <w:t xml:space="preserve"> are the same </w:t>
      </w:r>
      <w:r w:rsidRPr="00E600FA">
        <w:rPr>
          <w:rStyle w:val="Emphasis"/>
          <w:highlight w:val="cyan"/>
        </w:rPr>
        <w:t>for both SIV programs</w:t>
      </w:r>
      <w:r w:rsidRPr="007A08C0">
        <w:rPr>
          <w:sz w:val="16"/>
        </w:rPr>
        <w:t xml:space="preserve">. </w:t>
      </w:r>
      <w:r w:rsidRPr="007A08C0">
        <w:rPr>
          <w:u w:val="single"/>
        </w:rPr>
        <w:t xml:space="preserve">The initial step is </w:t>
      </w:r>
      <w:r w:rsidRPr="00E600FA">
        <w:rPr>
          <w:highlight w:val="cyan"/>
          <w:u w:val="single"/>
        </w:rPr>
        <w:t xml:space="preserve">applying for </w:t>
      </w:r>
      <w:r w:rsidRPr="00E600FA">
        <w:rPr>
          <w:rStyle w:val="Emphasis"/>
          <w:highlight w:val="cyan"/>
        </w:rPr>
        <w:t>COM approval</w:t>
      </w:r>
      <w:r w:rsidRPr="007A08C0">
        <w:rPr>
          <w:sz w:val="16"/>
        </w:rPr>
        <w:t xml:space="preserve">, which is essentially getting a green light for the application from the U.S. embassy in Baghdad or Kabul. This entails proving at least one year of honorable and faithful service, and an </w:t>
      </w:r>
      <w:r w:rsidRPr="00E600FA">
        <w:rPr>
          <w:rStyle w:val="Emphasis"/>
          <w:highlight w:val="cyan"/>
        </w:rPr>
        <w:t>ongoing, credible threat to the applicant’s safety</w:t>
      </w:r>
      <w:r w:rsidRPr="007A08C0">
        <w:rPr>
          <w:sz w:val="16"/>
        </w:rPr>
        <w:t xml:space="preserve"> </w:t>
      </w:r>
      <w:proofErr w:type="gramStart"/>
      <w:r w:rsidRPr="007A08C0">
        <w:rPr>
          <w:sz w:val="16"/>
        </w:rPr>
        <w:t>as a consequence of</w:t>
      </w:r>
      <w:proofErr w:type="gramEnd"/>
      <w:r w:rsidRPr="007A08C0">
        <w:rPr>
          <w:sz w:val="16"/>
        </w:rPr>
        <w:t xml:space="preserve"> employment with the U.S. military. </w:t>
      </w:r>
      <w:r w:rsidRPr="007A08C0">
        <w:rPr>
          <w:u w:val="single"/>
        </w:rPr>
        <w:t xml:space="preserve">The applicant must also not be a risk to the United States; </w:t>
      </w:r>
      <w:r w:rsidRPr="00E600FA">
        <w:rPr>
          <w:rStyle w:val="Emphasis"/>
          <w:highlight w:val="cyan"/>
        </w:rPr>
        <w:t>there is always the possibility of a “mole”</w:t>
      </w:r>
      <w:r w:rsidRPr="007A08C0">
        <w:rPr>
          <w:u w:val="single"/>
        </w:rPr>
        <w:t xml:space="preserve"> accidentally being </w:t>
      </w:r>
      <w:r w:rsidRPr="00E600FA">
        <w:rPr>
          <w:rStyle w:val="Emphasis"/>
          <w:highlight w:val="cyan"/>
        </w:rPr>
        <w:t>cleared to enter the U</w:t>
      </w:r>
      <w:r w:rsidRPr="00E600FA">
        <w:rPr>
          <w:highlight w:val="cyan"/>
          <w:u w:val="single"/>
        </w:rPr>
        <w:t xml:space="preserve">nited </w:t>
      </w:r>
      <w:r w:rsidRPr="00E600FA">
        <w:rPr>
          <w:rStyle w:val="Emphasis"/>
          <w:highlight w:val="cyan"/>
        </w:rPr>
        <w:t>S</w:t>
      </w:r>
      <w:r w:rsidRPr="00E600FA">
        <w:rPr>
          <w:highlight w:val="cyan"/>
          <w:u w:val="single"/>
        </w:rPr>
        <w:t>tates</w:t>
      </w:r>
      <w:r w:rsidRPr="007A08C0">
        <w:rPr>
          <w:sz w:val="16"/>
        </w:rPr>
        <w:t xml:space="preserve">. </w:t>
      </w:r>
      <w:proofErr w:type="gramStart"/>
      <w:r w:rsidRPr="007A08C0">
        <w:rPr>
          <w:sz w:val="16"/>
        </w:rPr>
        <w:t>By definition, all</w:t>
      </w:r>
      <w:proofErr w:type="gramEnd"/>
      <w:r w:rsidRPr="007A08C0">
        <w:rPr>
          <w:sz w:val="16"/>
        </w:rPr>
        <w:t xml:space="preserve"> applicants have been working directly with the U.S. military in hostile territory, and they have been screened extremely carefully. Nevertheless, </w:t>
      </w:r>
      <w:r w:rsidRPr="00E600FA">
        <w:rPr>
          <w:rStyle w:val="Emphasis"/>
          <w:highlight w:val="cyan"/>
        </w:rPr>
        <w:t>concern about the possibility of a single terrorist entering the United States sharpens the scrutiny</w:t>
      </w:r>
      <w:r w:rsidRPr="007A08C0">
        <w:rPr>
          <w:sz w:val="16"/>
        </w:rPr>
        <w:t>.</w:t>
      </w:r>
    </w:p>
    <w:p w14:paraId="6E8A75B5" w14:textId="77777777" w:rsidR="00BA072C" w:rsidRPr="00C971C5" w:rsidRDefault="00BA072C" w:rsidP="00BA072C"/>
    <w:p w14:paraId="50D29844" w14:textId="77777777" w:rsidR="00BA072C" w:rsidRPr="009E3016" w:rsidRDefault="00BA072C" w:rsidP="00BA072C"/>
    <w:p w14:paraId="3A2837C1" w14:textId="77777777" w:rsidR="00BA072C" w:rsidRDefault="00BA072C" w:rsidP="00BA072C">
      <w:pPr>
        <w:pStyle w:val="Heading4"/>
      </w:pPr>
      <w:r>
        <w:t>Terrorists exploit the SIV program</w:t>
      </w:r>
    </w:p>
    <w:p w14:paraId="33EFB2CB" w14:textId="77777777" w:rsidR="00BA072C" w:rsidRPr="00D375D9" w:rsidRDefault="00BA072C" w:rsidP="00BA072C">
      <w:r w:rsidRPr="00D375D9">
        <w:rPr>
          <w:b/>
          <w:bCs/>
          <w:sz w:val="26"/>
          <w:szCs w:val="26"/>
        </w:rPr>
        <w:t>Bedard 16,</w:t>
      </w:r>
      <w:r>
        <w:t xml:space="preserve"> </w:t>
      </w:r>
      <w:r w:rsidRPr="00D375D9">
        <w:t xml:space="preserve">Paul Bedard joined the Washington Examiner in 2012 after penning U.S. News &amp; World Report's premiere political column, "Washington Whispers," for more than a decade. ["Sessions: 27,265 'refugees' from terror nations entered U.S. this year," Washington Examiner, </w:t>
      </w:r>
      <w:r>
        <w:t>8-10-2016</w:t>
      </w:r>
      <w:r w:rsidRPr="00D375D9">
        <w:t>, https://www.washingtonexaminer.com/sessions-27-265-refugees-from-terror-nations-entered-us-this-year]//ARK1</w:t>
      </w:r>
    </w:p>
    <w:p w14:paraId="0DAADAC2" w14:textId="77777777" w:rsidR="00BA072C" w:rsidRPr="007A08C0" w:rsidRDefault="00BA072C" w:rsidP="00BA072C">
      <w:pPr>
        <w:rPr>
          <w:sz w:val="16"/>
        </w:rPr>
      </w:pPr>
      <w:r w:rsidRPr="007A08C0">
        <w:rPr>
          <w:sz w:val="16"/>
        </w:rPr>
        <w:t>From Sessions: "</w:t>
      </w:r>
      <w:r w:rsidRPr="00CF0AAD">
        <w:rPr>
          <w:u w:val="single"/>
        </w:rPr>
        <w:t>According to data from the Department of State, as of August 9, 2016, the Obama Administration has admitted 61,232 refugees this fiscal year, of whom 8,114 are from Syria, 7,322 are from Iraq, 7,067 are from Somalia, 2,838 are from Iran, and 1,924 are from Afghanistan</w:t>
      </w:r>
      <w:r w:rsidRPr="007A08C0">
        <w:rPr>
          <w:sz w:val="16"/>
        </w:rPr>
        <w:t xml:space="preserve">. By all indications, the Obama Administration will achieve its goal of admitting 10,000 Syrian refugees by the end of the fiscal year. Moreover, in the coming weeks, the Obama Administration will formally announce its plans for Fiscal Year </w:t>
      </w:r>
      <w:proofErr w:type="gramStart"/>
      <w:r w:rsidRPr="007A08C0">
        <w:rPr>
          <w:sz w:val="16"/>
        </w:rPr>
        <w:t>2017, but</w:t>
      </w:r>
      <w:proofErr w:type="gramEnd"/>
      <w:r w:rsidRPr="007A08C0">
        <w:rPr>
          <w:sz w:val="16"/>
        </w:rPr>
        <w:t xml:space="preserve"> has already indicated a desire to admit a total of 100,000 refugees – tens of thousands of whom would undoubtedly come from these countries."</w:t>
      </w:r>
    </w:p>
    <w:p w14:paraId="6E97031D" w14:textId="77777777" w:rsidR="00BA072C" w:rsidRPr="007A08C0" w:rsidRDefault="00BA072C" w:rsidP="00BA072C">
      <w:pPr>
        <w:rPr>
          <w:sz w:val="16"/>
        </w:rPr>
      </w:pPr>
      <w:r w:rsidRPr="007A08C0">
        <w:rPr>
          <w:sz w:val="16"/>
        </w:rPr>
        <w:t xml:space="preserve">Sessions has been calling for a slowdown in bringing Syrian refugees to the country until they can be properly vetted for terrorist activities. </w:t>
      </w:r>
      <w:r w:rsidRPr="00127604">
        <w:rPr>
          <w:u w:val="single"/>
        </w:rPr>
        <w:t>The administration claims the current vetting system works well.</w:t>
      </w:r>
    </w:p>
    <w:p w14:paraId="325F6A0B" w14:textId="77777777" w:rsidR="00BA072C" w:rsidRPr="007A08C0" w:rsidRDefault="00BA072C" w:rsidP="00BA072C">
      <w:pPr>
        <w:rPr>
          <w:sz w:val="16"/>
        </w:rPr>
      </w:pPr>
      <w:r w:rsidRPr="007A08C0">
        <w:rPr>
          <w:sz w:val="16"/>
        </w:rPr>
        <w:t xml:space="preserve">However, Sessions revealed </w:t>
      </w:r>
      <w:r w:rsidRPr="00127604">
        <w:rPr>
          <w:u w:val="single"/>
        </w:rPr>
        <w:t xml:space="preserve">20 </w:t>
      </w:r>
      <w:r w:rsidRPr="00127604">
        <w:rPr>
          <w:rStyle w:val="Emphasis"/>
        </w:rPr>
        <w:t>"</w:t>
      </w:r>
      <w:r w:rsidRPr="00E600FA">
        <w:rPr>
          <w:rStyle w:val="Emphasis"/>
          <w:highlight w:val="cyan"/>
        </w:rPr>
        <w:t>vetted" refugee</w:t>
      </w:r>
      <w:r w:rsidRPr="00127604">
        <w:rPr>
          <w:rStyle w:val="Emphasis"/>
        </w:rPr>
        <w:t>s</w:t>
      </w:r>
      <w:r w:rsidRPr="00127604">
        <w:rPr>
          <w:u w:val="single"/>
        </w:rPr>
        <w:t xml:space="preserve"> who were later </w:t>
      </w:r>
      <w:r w:rsidRPr="00E600FA">
        <w:rPr>
          <w:rStyle w:val="Emphasis"/>
          <w:highlight w:val="cyan"/>
        </w:rPr>
        <w:t>linked to terrorism</w:t>
      </w:r>
      <w:r w:rsidRPr="007A08C0">
        <w:rPr>
          <w:sz w:val="16"/>
        </w:rPr>
        <w:t>, some allowed in when Hillary Rodham Clinton was secretary of State, which operates the refugee program. She has backed Obama's plan to let in more Syrians.</w:t>
      </w:r>
    </w:p>
    <w:p w14:paraId="1174013D" w14:textId="77777777" w:rsidR="00BA072C" w:rsidRPr="007A08C0" w:rsidRDefault="00BA072C" w:rsidP="00BA072C">
      <w:pPr>
        <w:rPr>
          <w:sz w:val="16"/>
        </w:rPr>
      </w:pPr>
      <w:r w:rsidRPr="007A08C0">
        <w:rPr>
          <w:sz w:val="16"/>
        </w:rPr>
        <w:t>A Trump advisor told Secrets, "In their donor-driven zeal for radical open borders, Obama and Clinton have rushed terrorists into the United States. And now Hillary Clinton says, more, more, more."</w:t>
      </w:r>
    </w:p>
    <w:p w14:paraId="2A604173" w14:textId="77777777" w:rsidR="00BA072C" w:rsidRPr="007A08C0" w:rsidRDefault="00BA072C" w:rsidP="00BA072C">
      <w:pPr>
        <w:rPr>
          <w:sz w:val="16"/>
        </w:rPr>
      </w:pPr>
      <w:r w:rsidRPr="007A08C0">
        <w:rPr>
          <w:sz w:val="16"/>
        </w:rPr>
        <w:t>The list is below, and his statement here:</w:t>
      </w:r>
    </w:p>
    <w:p w14:paraId="49BBACC6" w14:textId="77777777" w:rsidR="00BA072C" w:rsidRDefault="00BA072C" w:rsidP="00BA072C">
      <w:pPr>
        <w:rPr>
          <w:sz w:val="16"/>
        </w:rPr>
      </w:pPr>
      <w:r w:rsidRPr="00127604">
        <w:rPr>
          <w:u w:val="single"/>
        </w:rPr>
        <w:t xml:space="preserve">Below, are brief descriptions of 20 individuals who were "fully" vetted by the federal government – 19 refugees and one Iraqi </w:t>
      </w:r>
      <w:r w:rsidRPr="00E600FA">
        <w:rPr>
          <w:rStyle w:val="Emphasis"/>
          <w:highlight w:val="cyan"/>
        </w:rPr>
        <w:t>Special Immigration Visa (SIV) recipient</w:t>
      </w:r>
      <w:r w:rsidRPr="00127604">
        <w:rPr>
          <w:u w:val="single"/>
        </w:rPr>
        <w:t xml:space="preserve"> – who have been </w:t>
      </w:r>
      <w:r w:rsidRPr="00E600FA">
        <w:rPr>
          <w:rStyle w:val="Emphasis"/>
          <w:highlight w:val="cyan"/>
        </w:rPr>
        <w:t>implicated in</w:t>
      </w:r>
      <w:r w:rsidRPr="00127604">
        <w:rPr>
          <w:u w:val="single"/>
        </w:rPr>
        <w:t xml:space="preserve">, or convicted or sentenced for, </w:t>
      </w:r>
      <w:r w:rsidRPr="00E600FA">
        <w:rPr>
          <w:rStyle w:val="Emphasis"/>
          <w:highlight w:val="cyan"/>
        </w:rPr>
        <w:t>terrorism</w:t>
      </w:r>
      <w:r w:rsidRPr="00127604">
        <w:rPr>
          <w:rStyle w:val="Emphasis"/>
        </w:rPr>
        <w:t xml:space="preserve"> or terrorism-related offenses</w:t>
      </w:r>
      <w:r w:rsidRPr="00127604">
        <w:rPr>
          <w:u w:val="single"/>
        </w:rPr>
        <w:t xml:space="preserve"> in recent years</w:t>
      </w:r>
      <w:r w:rsidRPr="007A08C0">
        <w:rPr>
          <w:sz w:val="16"/>
        </w:rPr>
        <w:t xml:space="preserve">. Five of the refugees and the </w:t>
      </w:r>
      <w:r w:rsidRPr="00127604">
        <w:rPr>
          <w:rStyle w:val="Emphasis"/>
        </w:rPr>
        <w:t xml:space="preserve">SIV </w:t>
      </w:r>
      <w:r w:rsidRPr="00E600FA">
        <w:rPr>
          <w:rStyle w:val="Emphasis"/>
          <w:highlight w:val="cyan"/>
        </w:rPr>
        <w:t>recipient were admitted to the U</w:t>
      </w:r>
      <w:r w:rsidRPr="00E600FA">
        <w:rPr>
          <w:highlight w:val="cyan"/>
          <w:u w:val="single"/>
        </w:rPr>
        <w:t xml:space="preserve">nited </w:t>
      </w:r>
      <w:r w:rsidRPr="00E600FA">
        <w:rPr>
          <w:rStyle w:val="Emphasis"/>
          <w:highlight w:val="cyan"/>
        </w:rPr>
        <w:t>S</w:t>
      </w:r>
      <w:r w:rsidRPr="00E600FA">
        <w:rPr>
          <w:highlight w:val="cyan"/>
          <w:u w:val="single"/>
        </w:rPr>
        <w:t>tates</w:t>
      </w:r>
      <w:r w:rsidRPr="007A08C0">
        <w:rPr>
          <w:sz w:val="16"/>
        </w:rPr>
        <w:t xml:space="preserve"> during Hillary Clinton's tenure as Secretary of State. It is important to note that these names represent refugees that have been identified through public sources, but because the Obama Administration refuses to respond to repeated </w:t>
      </w:r>
      <w:r w:rsidRPr="007A08C0">
        <w:rPr>
          <w:u w:val="single"/>
        </w:rPr>
        <w:t>requests for the immigration histories of terrorists recently implicated in, or convicted of, terrorism or terrorism-related offenses</w:t>
      </w:r>
      <w:r w:rsidRPr="007A08C0">
        <w:rPr>
          <w:sz w:val="16"/>
        </w:rPr>
        <w:t xml:space="preserve">, </w:t>
      </w:r>
      <w:r w:rsidRPr="007A08C0">
        <w:rPr>
          <w:u w:val="single"/>
        </w:rPr>
        <w:t>one can safely assume that there are more</w:t>
      </w:r>
      <w:r w:rsidRPr="007A08C0">
        <w:rPr>
          <w:sz w:val="16"/>
        </w:rPr>
        <w:t xml:space="preserve"> (there are at least 40 who have been so identified since September 11, 2001). Importantly, </w:t>
      </w:r>
      <w:r w:rsidRPr="007A08C0">
        <w:rPr>
          <w:u w:val="single"/>
        </w:rPr>
        <w:t xml:space="preserve">this list does not include individuals who were granted asylum, such as Dzhokhar and </w:t>
      </w:r>
      <w:proofErr w:type="spellStart"/>
      <w:r w:rsidRPr="007A08C0">
        <w:rPr>
          <w:u w:val="single"/>
        </w:rPr>
        <w:t>Tamerlan</w:t>
      </w:r>
      <w:proofErr w:type="spellEnd"/>
      <w:r w:rsidRPr="007A08C0">
        <w:rPr>
          <w:u w:val="single"/>
        </w:rPr>
        <w:t xml:space="preserve"> </w:t>
      </w:r>
      <w:proofErr w:type="spellStart"/>
      <w:r w:rsidRPr="007A08C0">
        <w:rPr>
          <w:u w:val="single"/>
        </w:rPr>
        <w:t>Tsarnaev</w:t>
      </w:r>
      <w:proofErr w:type="spellEnd"/>
      <w:r w:rsidRPr="007A08C0">
        <w:rPr>
          <w:sz w:val="16"/>
        </w:rPr>
        <w:t xml:space="preserve"> (who were granted asylee status due to the approval of their father's asylum application).</w:t>
      </w:r>
    </w:p>
    <w:bookmarkEnd w:id="3"/>
    <w:p w14:paraId="3FDFF328" w14:textId="77777777" w:rsidR="00BA072C" w:rsidRDefault="00BA072C" w:rsidP="00BA072C">
      <w:pPr>
        <w:pStyle w:val="Heading2"/>
      </w:pPr>
      <w:r>
        <w:t>Parole CP</w:t>
      </w:r>
    </w:p>
    <w:p w14:paraId="0D802D76" w14:textId="77777777" w:rsidR="00BA072C" w:rsidRDefault="00BA072C" w:rsidP="00BA072C">
      <w:pPr>
        <w:pStyle w:val="Heading3"/>
      </w:pPr>
      <w:r>
        <w:t>1NC</w:t>
      </w:r>
    </w:p>
    <w:p w14:paraId="095CB8E0" w14:textId="77777777" w:rsidR="00BA072C" w:rsidRDefault="00BA072C" w:rsidP="00BA072C">
      <w:pPr>
        <w:pStyle w:val="Heading4"/>
      </w:pPr>
      <w:r>
        <w:t xml:space="preserve">Text:  The United States federal government </w:t>
      </w:r>
    </w:p>
    <w:p w14:paraId="452D14E9" w14:textId="77777777" w:rsidR="00BA072C" w:rsidRDefault="00BA072C" w:rsidP="00BA072C">
      <w:pPr>
        <w:pStyle w:val="Heading4"/>
        <w:numPr>
          <w:ilvl w:val="0"/>
          <w:numId w:val="12"/>
        </w:numPr>
      </w:pPr>
      <w:r>
        <w:t>should grant parole status to interpreters for 2 years and renew the status indefinitely upon expiration</w:t>
      </w:r>
    </w:p>
    <w:p w14:paraId="6D87F693" w14:textId="77777777" w:rsidR="00BA072C" w:rsidRDefault="00BA072C" w:rsidP="00BA072C">
      <w:pPr>
        <w:pStyle w:val="Heading4"/>
        <w:numPr>
          <w:ilvl w:val="0"/>
          <w:numId w:val="13"/>
        </w:numPr>
      </w:pPr>
      <w:r>
        <w:t>waive ineligibility for immigration benefits.</w:t>
      </w:r>
    </w:p>
    <w:p w14:paraId="140B4DA1" w14:textId="77777777" w:rsidR="00BA072C" w:rsidRDefault="00BA072C" w:rsidP="00BA072C"/>
    <w:p w14:paraId="10ADE671" w14:textId="77777777" w:rsidR="00BA072C" w:rsidRDefault="00BA072C" w:rsidP="00BA072C">
      <w:pPr>
        <w:pStyle w:val="Heading4"/>
        <w:rPr>
          <w:color w:val="FF0000"/>
        </w:rPr>
      </w:pPr>
      <w:r w:rsidRPr="00F21CB1">
        <w:rPr>
          <w:color w:val="FF0000"/>
        </w:rPr>
        <w:t>(CROSS-EX ABOUT WHAT BENEFITS THEY GET IN AMERICA AND ADD NEEDED PLANKS)</w:t>
      </w:r>
    </w:p>
    <w:p w14:paraId="7A6E456E" w14:textId="77777777" w:rsidR="00BA072C" w:rsidRPr="00F21CB1" w:rsidRDefault="00BA072C" w:rsidP="00BA072C"/>
    <w:p w14:paraId="736A78A1" w14:textId="77777777" w:rsidR="00BA072C" w:rsidRPr="00705472" w:rsidRDefault="00BA072C" w:rsidP="00BA072C">
      <w:pPr>
        <w:pStyle w:val="Heading4"/>
      </w:pPr>
      <w:r>
        <w:t xml:space="preserve">Parole </w:t>
      </w:r>
      <w:r>
        <w:rPr>
          <w:u w:val="single"/>
        </w:rPr>
        <w:t>solves</w:t>
      </w:r>
      <w:r>
        <w:t xml:space="preserve"> – its </w:t>
      </w:r>
      <w:r>
        <w:rPr>
          <w:u w:val="single"/>
        </w:rPr>
        <w:t>flexible</w:t>
      </w:r>
      <w:r>
        <w:t xml:space="preserve"> and </w:t>
      </w:r>
      <w:r>
        <w:rPr>
          <w:u w:val="single"/>
        </w:rPr>
        <w:t>insulated</w:t>
      </w:r>
      <w:r>
        <w:t xml:space="preserve"> from congressional and judicial interference</w:t>
      </w:r>
    </w:p>
    <w:p w14:paraId="56A2B970" w14:textId="77777777" w:rsidR="00BA072C" w:rsidRPr="00CA1FFC" w:rsidRDefault="00BA072C" w:rsidP="00BA072C">
      <w:pPr>
        <w:rPr>
          <w:sz w:val="16"/>
          <w:szCs w:val="16"/>
        </w:rPr>
      </w:pPr>
      <w:proofErr w:type="spellStart"/>
      <w:r w:rsidRPr="00F9009E">
        <w:rPr>
          <w:rStyle w:val="Style13ptBold"/>
        </w:rPr>
        <w:t>Benach</w:t>
      </w:r>
      <w:proofErr w:type="spellEnd"/>
      <w:r w:rsidRPr="00F9009E">
        <w:rPr>
          <w:rStyle w:val="Style13ptBold"/>
        </w:rPr>
        <w:t xml:space="preserve"> 15</w:t>
      </w:r>
      <w:r w:rsidRPr="00F9009E">
        <w:t xml:space="preserve"> </w:t>
      </w:r>
      <w:r w:rsidRPr="00CA1FFC">
        <w:rPr>
          <w:sz w:val="16"/>
          <w:szCs w:val="16"/>
        </w:rPr>
        <w:t xml:space="preserve">(Ava, Immigration lawyer and founding partner of </w:t>
      </w:r>
      <w:proofErr w:type="spellStart"/>
      <w:r w:rsidRPr="00CA1FFC">
        <w:rPr>
          <w:sz w:val="16"/>
          <w:szCs w:val="16"/>
        </w:rPr>
        <w:t>Benach</w:t>
      </w:r>
      <w:proofErr w:type="spellEnd"/>
      <w:r w:rsidRPr="00CA1FFC">
        <w:rPr>
          <w:sz w:val="16"/>
          <w:szCs w:val="16"/>
        </w:rPr>
        <w:t xml:space="preserve"> Collopy.  "Using Parole in Executive Action- </w:t>
      </w:r>
      <w:proofErr w:type="spellStart"/>
      <w:r w:rsidRPr="00CA1FFC">
        <w:rPr>
          <w:sz w:val="16"/>
          <w:szCs w:val="16"/>
        </w:rPr>
        <w:t>Benach</w:t>
      </w:r>
      <w:proofErr w:type="spellEnd"/>
      <w:r w:rsidRPr="00CA1FFC">
        <w:rPr>
          <w:sz w:val="16"/>
          <w:szCs w:val="16"/>
        </w:rPr>
        <w:t xml:space="preserve"> Collopy LLP," </w:t>
      </w:r>
      <w:proofErr w:type="spellStart"/>
      <w:r w:rsidRPr="00CA1FFC">
        <w:rPr>
          <w:sz w:val="16"/>
          <w:szCs w:val="16"/>
        </w:rPr>
        <w:t>Benach</w:t>
      </w:r>
      <w:proofErr w:type="spellEnd"/>
      <w:r w:rsidRPr="00CA1FFC">
        <w:rPr>
          <w:sz w:val="16"/>
          <w:szCs w:val="16"/>
        </w:rPr>
        <w:t xml:space="preserve"> Collopy LLP, 2-18-2015, </w:t>
      </w:r>
      <w:hyperlink r:id="rId17" w:history="1">
        <w:r w:rsidRPr="00CA1FFC">
          <w:rPr>
            <w:rStyle w:val="Hyperlink"/>
            <w:sz w:val="16"/>
            <w:szCs w:val="16"/>
          </w:rPr>
          <w:t>http://www.benachcollopy.com/2015/02/hanen-parole-solve-administrations-executive-action-quandry/</w:t>
        </w:r>
      </w:hyperlink>
      <w:r w:rsidRPr="00CA1FFC">
        <w:rPr>
          <w:sz w:val="16"/>
          <w:szCs w:val="16"/>
        </w:rPr>
        <w:t xml:space="preserve">) </w:t>
      </w:r>
    </w:p>
    <w:p w14:paraId="3BB0EEC1" w14:textId="77777777" w:rsidR="00BA072C" w:rsidRDefault="00BA072C" w:rsidP="00BA072C">
      <w:pPr>
        <w:rPr>
          <w:rStyle w:val="StyleUnderline"/>
        </w:rPr>
      </w:pPr>
      <w:r w:rsidRPr="00F9009E">
        <w:rPr>
          <w:rStyle w:val="StyleUnderline"/>
        </w:rPr>
        <w:t>The Texas judge’s decision to enjoin the government</w:t>
      </w:r>
      <w:r>
        <w:rPr>
          <w:rStyle w:val="StyleUnderline"/>
        </w:rPr>
        <w:t xml:space="preserve"> </w:t>
      </w:r>
      <w:r w:rsidRPr="00F9009E">
        <w:rPr>
          <w:rStyle w:val="StyleUnderline"/>
        </w:rPr>
        <w:t xml:space="preserve">from implementing </w:t>
      </w:r>
      <w:r w:rsidRPr="00026C83">
        <w:rPr>
          <w:sz w:val="12"/>
        </w:rPr>
        <w:t xml:space="preserve">DAPA and extended </w:t>
      </w:r>
      <w:r w:rsidRPr="00F9009E">
        <w:rPr>
          <w:rStyle w:val="StyleUnderline"/>
        </w:rPr>
        <w:t>DACA has brought the administration’s executive action program to a screeching halt</w:t>
      </w:r>
      <w:r w:rsidRPr="00026C83">
        <w:rPr>
          <w:sz w:val="12"/>
        </w:rPr>
        <w:t xml:space="preserve"> just as thousands were getting ready to file for extended DACA today, February 18, 2015. Instead, people are trying to unearth the procedures for seeking a “stay of the stay” at the Fifth Circuit. Media reports have already surfaced that the administration will not seek emergency review of the stay, raising the specter that the entire executive action program will be on hold for many months. </w:t>
      </w:r>
      <w:r w:rsidRPr="00F9009E">
        <w:rPr>
          <w:rStyle w:val="StyleUnderline"/>
        </w:rPr>
        <w:t>Perhaps, there is a silver lining here.</w:t>
      </w:r>
      <w:r>
        <w:rPr>
          <w:rStyle w:val="StyleUnderline"/>
        </w:rPr>
        <w:t xml:space="preserve"> </w:t>
      </w:r>
      <w:r w:rsidRPr="00F9009E">
        <w:rPr>
          <w:rStyle w:val="StyleUnderline"/>
        </w:rPr>
        <w:t>Perhaps, the administration gets a chance to revisit an option that was surely presented to it</w:t>
      </w:r>
      <w:r w:rsidRPr="00026C83">
        <w:rPr>
          <w:sz w:val="12"/>
        </w:rPr>
        <w:t xml:space="preserve">, but just as surely rejected by the administration as too far-reaching. Ironically, </w:t>
      </w:r>
      <w:r w:rsidRPr="00F9009E">
        <w:rPr>
          <w:rStyle w:val="StyleUnderline"/>
        </w:rPr>
        <w:t xml:space="preserve">this alternative approach would have been on </w:t>
      </w:r>
      <w:r w:rsidRPr="00F9009E">
        <w:rPr>
          <w:rStyle w:val="Emphasis"/>
        </w:rPr>
        <w:t>far more solid legal ground</w:t>
      </w:r>
      <w:r w:rsidRPr="00F9009E">
        <w:rPr>
          <w:rStyle w:val="StyleUnderline"/>
        </w:rPr>
        <w:t xml:space="preserve"> than the expansion of deferred action.</w:t>
      </w:r>
      <w:r>
        <w:rPr>
          <w:rStyle w:val="StyleUnderline"/>
        </w:rPr>
        <w:t xml:space="preserve"> </w:t>
      </w:r>
      <w:r w:rsidRPr="00F9009E">
        <w:rPr>
          <w:rStyle w:val="StyleUnderline"/>
        </w:rPr>
        <w:t>We are referring to “parole.”</w:t>
      </w:r>
      <w:r>
        <w:rPr>
          <w:rStyle w:val="StyleUnderline"/>
        </w:rPr>
        <w:t xml:space="preserve"> </w:t>
      </w:r>
      <w:r w:rsidRPr="00705472">
        <w:rPr>
          <w:rStyle w:val="StyleUnderline"/>
          <w:highlight w:val="cyan"/>
        </w:rPr>
        <w:t>Parole is the authority to</w:t>
      </w:r>
      <w:r w:rsidRPr="00F9009E">
        <w:rPr>
          <w:rStyle w:val="StyleUnderline"/>
        </w:rPr>
        <w:t xml:space="preserve"> inspect and </w:t>
      </w:r>
      <w:r w:rsidRPr="00705472">
        <w:rPr>
          <w:rStyle w:val="StyleUnderline"/>
          <w:highlight w:val="cyan"/>
        </w:rPr>
        <w:t>allow to enter any person</w:t>
      </w:r>
      <w:r w:rsidRPr="00F9009E">
        <w:rPr>
          <w:rStyle w:val="StyleUnderline"/>
        </w:rPr>
        <w:t xml:space="preserve"> that is </w:t>
      </w:r>
      <w:r w:rsidRPr="00705472">
        <w:rPr>
          <w:rStyle w:val="StyleUnderline"/>
          <w:highlight w:val="cyan"/>
        </w:rPr>
        <w:t>ineligible for admission</w:t>
      </w:r>
      <w:r w:rsidRPr="00F9009E">
        <w:rPr>
          <w:rStyle w:val="StyleUnderline"/>
        </w:rPr>
        <w:t>.</w:t>
      </w:r>
      <w:r>
        <w:rPr>
          <w:rStyle w:val="StyleUnderline"/>
        </w:rPr>
        <w:t xml:space="preserve"> </w:t>
      </w:r>
      <w:r w:rsidRPr="00705472">
        <w:rPr>
          <w:rStyle w:val="Emphasis"/>
          <w:highlight w:val="cyan"/>
        </w:rPr>
        <w:t>Congress has granted the executive</w:t>
      </w:r>
      <w:r w:rsidRPr="00F9009E">
        <w:rPr>
          <w:rStyle w:val="Emphasis"/>
        </w:rPr>
        <w:t xml:space="preserve"> branch with </w:t>
      </w:r>
      <w:r w:rsidRPr="00705472">
        <w:rPr>
          <w:rStyle w:val="Emphasis"/>
          <w:highlight w:val="cyan"/>
        </w:rPr>
        <w:t>broad discretionary</w:t>
      </w:r>
      <w:r w:rsidRPr="00F9009E">
        <w:rPr>
          <w:rStyle w:val="Emphasis"/>
        </w:rPr>
        <w:t xml:space="preserve"> parole </w:t>
      </w:r>
      <w:r w:rsidRPr="00705472">
        <w:rPr>
          <w:rStyle w:val="Emphasis"/>
          <w:highlight w:val="cyan"/>
        </w:rPr>
        <w:t>authority</w:t>
      </w:r>
      <w:r w:rsidRPr="00F9009E">
        <w:rPr>
          <w:rStyle w:val="StyleUnderline"/>
        </w:rPr>
        <w:t>.</w:t>
      </w:r>
      <w:r>
        <w:rPr>
          <w:rStyle w:val="StyleUnderline"/>
        </w:rPr>
        <w:t xml:space="preserve"> </w:t>
      </w:r>
      <w:r w:rsidRPr="00705472">
        <w:rPr>
          <w:rStyle w:val="StyleUnderline"/>
          <w:highlight w:val="cyan"/>
        </w:rPr>
        <w:t>I</w:t>
      </w:r>
      <w:r w:rsidRPr="00F9009E">
        <w:rPr>
          <w:rStyle w:val="StyleUnderline"/>
        </w:rPr>
        <w:t xml:space="preserve">mmigration &amp; </w:t>
      </w:r>
      <w:r w:rsidRPr="00705472">
        <w:rPr>
          <w:rStyle w:val="StyleUnderline"/>
          <w:highlight w:val="cyan"/>
        </w:rPr>
        <w:t>N</w:t>
      </w:r>
      <w:r w:rsidRPr="00F9009E">
        <w:rPr>
          <w:rStyle w:val="StyleUnderline"/>
        </w:rPr>
        <w:t xml:space="preserve">ationality </w:t>
      </w:r>
      <w:r w:rsidRPr="00705472">
        <w:rPr>
          <w:rStyle w:val="StyleUnderline"/>
          <w:highlight w:val="cyan"/>
        </w:rPr>
        <w:t>A</w:t>
      </w:r>
      <w:r w:rsidRPr="00F9009E">
        <w:rPr>
          <w:rStyle w:val="StyleUnderline"/>
        </w:rPr>
        <w:t>ct</w:t>
      </w:r>
      <w:r w:rsidRPr="00026C83">
        <w:rPr>
          <w:sz w:val="12"/>
        </w:rPr>
        <w:t xml:space="preserve"> </w:t>
      </w:r>
      <w:r w:rsidRPr="00705472">
        <w:rPr>
          <w:rStyle w:val="StyleUnderline"/>
        </w:rPr>
        <w:t xml:space="preserve">Sec. </w:t>
      </w:r>
      <w:r w:rsidRPr="00705472">
        <w:rPr>
          <w:rStyle w:val="StyleUnderline"/>
          <w:highlight w:val="cyan"/>
        </w:rPr>
        <w:t>212</w:t>
      </w:r>
      <w:r w:rsidRPr="00705472">
        <w:rPr>
          <w:rStyle w:val="StyleUnderline"/>
        </w:rPr>
        <w:t>(d)(5)(A)</w:t>
      </w:r>
      <w:r w:rsidRPr="00026C83">
        <w:rPr>
          <w:sz w:val="12"/>
        </w:rPr>
        <w:t xml:space="preserve"> </w:t>
      </w:r>
      <w:r w:rsidRPr="00705472">
        <w:rPr>
          <w:rStyle w:val="StyleUnderline"/>
          <w:highlight w:val="cyan"/>
        </w:rPr>
        <w:t>states</w:t>
      </w:r>
      <w:r w:rsidRPr="00F9009E">
        <w:rPr>
          <w:rStyle w:val="StyleUnderline"/>
        </w:rPr>
        <w:t xml:space="preserve"> that the Secretary of Homeland Security “may . . . in his discretion parole into the United States temporarily </w:t>
      </w:r>
      <w:r w:rsidRPr="00026C83">
        <w:rPr>
          <w:sz w:val="12"/>
        </w:rPr>
        <w:t xml:space="preserve">under such conditions as he may prescribe only on a case-by-case basis </w:t>
      </w:r>
      <w:r w:rsidRPr="00705472">
        <w:rPr>
          <w:rStyle w:val="StyleUnderline"/>
          <w:highlight w:val="cyan"/>
        </w:rPr>
        <w:t>for</w:t>
      </w:r>
      <w:r w:rsidRPr="00F9009E">
        <w:rPr>
          <w:rStyle w:val="StyleUnderline"/>
        </w:rPr>
        <w:t xml:space="preserve"> urgent </w:t>
      </w:r>
      <w:r w:rsidRPr="00705472">
        <w:rPr>
          <w:rStyle w:val="StyleUnderline"/>
          <w:highlight w:val="cyan"/>
        </w:rPr>
        <w:t>humanitarian</w:t>
      </w:r>
      <w:r w:rsidRPr="00F9009E">
        <w:rPr>
          <w:rStyle w:val="StyleUnderline"/>
        </w:rPr>
        <w:t xml:space="preserve"> reasons or significant </w:t>
      </w:r>
      <w:r w:rsidRPr="00705472">
        <w:rPr>
          <w:rStyle w:val="StyleUnderline"/>
          <w:highlight w:val="cyan"/>
        </w:rPr>
        <w:t>public benefit any alien</w:t>
      </w:r>
      <w:r w:rsidRPr="00F9009E">
        <w:rPr>
          <w:rStyle w:val="StyleUnderline"/>
        </w:rPr>
        <w:t xml:space="preserve"> applying for admission to the United States.”</w:t>
      </w:r>
      <w:r>
        <w:rPr>
          <w:rStyle w:val="StyleUnderline"/>
        </w:rPr>
        <w:t xml:space="preserve"> </w:t>
      </w:r>
      <w:r w:rsidRPr="00F9009E">
        <w:rPr>
          <w:rStyle w:val="StyleUnderline"/>
        </w:rPr>
        <w:t xml:space="preserve">This authority would allow the administration to establish a procedure by which </w:t>
      </w:r>
      <w:r w:rsidRPr="00F9009E">
        <w:rPr>
          <w:rStyle w:val="Emphasis"/>
        </w:rPr>
        <w:t xml:space="preserve">individuals </w:t>
      </w:r>
      <w:r w:rsidRPr="00705472">
        <w:rPr>
          <w:rStyle w:val="Emphasis"/>
          <w:highlight w:val="cyan"/>
        </w:rPr>
        <w:t>could apply for admission</w:t>
      </w:r>
      <w:r w:rsidRPr="00F9009E">
        <w:rPr>
          <w:rStyle w:val="Emphasis"/>
        </w:rPr>
        <w:t xml:space="preserve"> and seek parole.</w:t>
      </w:r>
      <w:r>
        <w:rPr>
          <w:rStyle w:val="StyleUnderline"/>
        </w:rPr>
        <w:t xml:space="preserve"> </w:t>
      </w:r>
      <w:r w:rsidRPr="00705472">
        <w:rPr>
          <w:rStyle w:val="StyleUnderline"/>
          <w:highlight w:val="cyan"/>
        </w:rPr>
        <w:t xml:space="preserve">There is </w:t>
      </w:r>
      <w:r w:rsidRPr="00705472">
        <w:rPr>
          <w:rStyle w:val="Emphasis"/>
          <w:highlight w:val="cyan"/>
        </w:rPr>
        <w:t>precedent</w:t>
      </w:r>
      <w:r w:rsidRPr="00705472">
        <w:rPr>
          <w:rStyle w:val="StyleUnderline"/>
          <w:highlight w:val="cyan"/>
        </w:rPr>
        <w:t xml:space="preserve"> for granting parole to individuals who are </w:t>
      </w:r>
      <w:r w:rsidRPr="00CD7007">
        <w:rPr>
          <w:rStyle w:val="Emphasis"/>
          <w:highlight w:val="cyan"/>
        </w:rPr>
        <w:t>already</w:t>
      </w:r>
      <w:r w:rsidRPr="00705472">
        <w:rPr>
          <w:rStyle w:val="StyleUnderline"/>
          <w:highlight w:val="cyan"/>
        </w:rPr>
        <w:t xml:space="preserve"> in the U</w:t>
      </w:r>
      <w:r w:rsidRPr="00F9009E">
        <w:rPr>
          <w:rStyle w:val="StyleUnderline"/>
        </w:rPr>
        <w:t xml:space="preserve">nited </w:t>
      </w:r>
      <w:r w:rsidRPr="00705472">
        <w:rPr>
          <w:rStyle w:val="StyleUnderline"/>
          <w:highlight w:val="cyan"/>
        </w:rPr>
        <w:t>S</w:t>
      </w:r>
      <w:r w:rsidRPr="00F9009E">
        <w:rPr>
          <w:rStyle w:val="StyleUnderline"/>
        </w:rPr>
        <w:t>tates.</w:t>
      </w:r>
      <w:r w:rsidRPr="00026C83">
        <w:rPr>
          <w:sz w:val="12"/>
        </w:rPr>
        <w:t xml:space="preserve"> This process is known as parole in place, which we discussed here in August. It allows an individual already in the U.S. to present themselves for inspection and seek parole without leaving the country. Most recently, parole in place has been used to allow the undocumented relatives of members and veterans of our Armed Forces to obtain lawful immigration status. This option was likely rejected by the administration because once an individual has been paroled into the U.S., they are eligible to adjust status to permanent residence if they are the beneficiary of certain immigrant petitions. By extending parole in place, the administration would have opened the door to permanent residence for thousands of undocumented individuals. It is all but certain that the administration did not want to be accused of granting residence to these individuals. Somehow, it was deemed more politically palatable to place individuals into quasi-limbo deferred action. By shrinking the prize, the administration must have thought that they would have gotten less opposition. How wrong they were again. Congress is on the verge of shutting down the Department of Homeland Security over the administration’s executive action program and, of course, 26 states have filed suit against executive action and convinced a judge to put a stop on the EA program. </w:t>
      </w:r>
      <w:r w:rsidRPr="00F9009E">
        <w:rPr>
          <w:rStyle w:val="StyleUnderline"/>
        </w:rPr>
        <w:t xml:space="preserve">The irony is that </w:t>
      </w:r>
      <w:r w:rsidRPr="00705472">
        <w:rPr>
          <w:rStyle w:val="StyleUnderline"/>
          <w:highlight w:val="cyan"/>
        </w:rPr>
        <w:t>paroling</w:t>
      </w:r>
      <w:r w:rsidRPr="00F9009E">
        <w:rPr>
          <w:rStyle w:val="StyleUnderline"/>
        </w:rPr>
        <w:t xml:space="preserve"> individuals into the U.S. </w:t>
      </w:r>
      <w:r w:rsidRPr="00705472">
        <w:rPr>
          <w:rStyle w:val="StyleUnderline"/>
          <w:highlight w:val="cyan"/>
        </w:rPr>
        <w:t>would</w:t>
      </w:r>
      <w:r w:rsidRPr="00F9009E">
        <w:rPr>
          <w:rStyle w:val="StyleUnderline"/>
        </w:rPr>
        <w:t xml:space="preserve"> have </w:t>
      </w:r>
      <w:r w:rsidRPr="00705472">
        <w:rPr>
          <w:rStyle w:val="StyleUnderline"/>
          <w:highlight w:val="cyan"/>
        </w:rPr>
        <w:t>be</w:t>
      </w:r>
      <w:r w:rsidRPr="00F9009E">
        <w:rPr>
          <w:rStyle w:val="StyleUnderline"/>
        </w:rPr>
        <w:t xml:space="preserve">en </w:t>
      </w:r>
      <w:r w:rsidRPr="00705472">
        <w:rPr>
          <w:rStyle w:val="StyleUnderline"/>
          <w:highlight w:val="cyan"/>
        </w:rPr>
        <w:t>easier to defend legally</w:t>
      </w:r>
      <w:r w:rsidRPr="00F9009E">
        <w:rPr>
          <w:rStyle w:val="StyleUnderline"/>
        </w:rPr>
        <w:t xml:space="preserve"> than the deferred action program</w:t>
      </w:r>
      <w:r w:rsidRPr="00026C83">
        <w:rPr>
          <w:sz w:val="12"/>
        </w:rPr>
        <w:t xml:space="preserve"> has proven to be. A key thread running through Judge Hanen’s decision is that Congress has passed no law giving the President broad authority to use deferred action this way. Such a thing could not be said about parole. As stated above, </w:t>
      </w:r>
      <w:r w:rsidRPr="00F9009E">
        <w:rPr>
          <w:rStyle w:val="StyleUnderline"/>
        </w:rPr>
        <w:t>Congress has given the executive broad authority to parole individuals into the United States.</w:t>
      </w:r>
      <w:r>
        <w:rPr>
          <w:rStyle w:val="StyleUnderline"/>
        </w:rPr>
        <w:t xml:space="preserve"> </w:t>
      </w:r>
      <w:r w:rsidRPr="00F9009E">
        <w:rPr>
          <w:rStyle w:val="StyleUnderline"/>
        </w:rPr>
        <w:t>This authority is placed “in the discretion” of and “under such conditions as he may prescribe” the Secretary of Homeland Security.</w:t>
      </w:r>
      <w:r>
        <w:rPr>
          <w:rStyle w:val="StyleUnderline"/>
        </w:rPr>
        <w:t xml:space="preserve"> </w:t>
      </w:r>
      <w:r w:rsidRPr="00705472">
        <w:rPr>
          <w:rStyle w:val="StyleUnderline"/>
        </w:rPr>
        <w:t xml:space="preserve">There are </w:t>
      </w:r>
      <w:r w:rsidRPr="00705472">
        <w:rPr>
          <w:rStyle w:val="Emphasis"/>
        </w:rPr>
        <w:t>multiple</w:t>
      </w:r>
      <w:r w:rsidRPr="00F9009E">
        <w:rPr>
          <w:rStyle w:val="Emphasis"/>
        </w:rPr>
        <w:t xml:space="preserve"> </w:t>
      </w:r>
      <w:r w:rsidRPr="00705472">
        <w:rPr>
          <w:rStyle w:val="Emphasis"/>
          <w:highlight w:val="cyan"/>
        </w:rPr>
        <w:t>laws</w:t>
      </w:r>
      <w:r w:rsidRPr="00F9009E">
        <w:rPr>
          <w:rStyle w:val="Emphasis"/>
        </w:rPr>
        <w:t xml:space="preserve"> that </w:t>
      </w:r>
      <w:r w:rsidRPr="00705472">
        <w:rPr>
          <w:rStyle w:val="Emphasis"/>
          <w:highlight w:val="cyan"/>
        </w:rPr>
        <w:t xml:space="preserve">insulate </w:t>
      </w:r>
      <w:r w:rsidRPr="00705472">
        <w:rPr>
          <w:rStyle w:val="Emphasis"/>
        </w:rPr>
        <w:t xml:space="preserve">discretionary </w:t>
      </w:r>
      <w:r w:rsidRPr="00705472">
        <w:rPr>
          <w:rStyle w:val="Emphasis"/>
          <w:highlight w:val="cyan"/>
        </w:rPr>
        <w:t>determinations from judicial review</w:t>
      </w:r>
      <w:r w:rsidRPr="00F9009E">
        <w:rPr>
          <w:rStyle w:val="StyleUnderline"/>
        </w:rPr>
        <w:t>.</w:t>
      </w:r>
      <w:r>
        <w:rPr>
          <w:rStyle w:val="StyleUnderline"/>
        </w:rPr>
        <w:t xml:space="preserve"> </w:t>
      </w:r>
      <w:r w:rsidRPr="00705472">
        <w:rPr>
          <w:rStyle w:val="StyleUnderline"/>
        </w:rPr>
        <w:t xml:space="preserve">Congress itself in </w:t>
      </w:r>
      <w:r w:rsidRPr="00705472">
        <w:rPr>
          <w:rStyle w:val="StyleUnderline"/>
          <w:highlight w:val="cyan"/>
        </w:rPr>
        <w:t>INA 242</w:t>
      </w:r>
      <w:r w:rsidRPr="00705472">
        <w:rPr>
          <w:rStyle w:val="StyleUnderline"/>
        </w:rPr>
        <w:t xml:space="preserve">(a)(2)(B) </w:t>
      </w:r>
      <w:r w:rsidRPr="00705472">
        <w:rPr>
          <w:rStyle w:val="StyleUnderline"/>
          <w:highlight w:val="cyan"/>
        </w:rPr>
        <w:t>stated</w:t>
      </w:r>
      <w:r w:rsidRPr="00F9009E">
        <w:rPr>
          <w:rStyle w:val="StyleUnderline"/>
        </w:rPr>
        <w:t xml:space="preserve"> that “</w:t>
      </w:r>
      <w:r w:rsidRPr="00705472">
        <w:rPr>
          <w:rStyle w:val="Emphasis"/>
          <w:highlight w:val="cyan"/>
        </w:rPr>
        <w:t xml:space="preserve">no court </w:t>
      </w:r>
      <w:r w:rsidRPr="00705472">
        <w:rPr>
          <w:rStyle w:val="Emphasis"/>
        </w:rPr>
        <w:t xml:space="preserve">shall </w:t>
      </w:r>
      <w:r w:rsidRPr="00705472">
        <w:rPr>
          <w:rStyle w:val="Emphasis"/>
          <w:highlight w:val="cyan"/>
        </w:rPr>
        <w:t>have jurisdiction to review</w:t>
      </w:r>
      <w:r w:rsidRPr="00F9009E">
        <w:rPr>
          <w:rStyle w:val="StyleUnderline"/>
        </w:rPr>
        <w:t xml:space="preserve"> . . . any other decision or action of the Secretary of Homeland Security for which is specified under this title to be in the </w:t>
      </w:r>
      <w:r w:rsidRPr="00705472">
        <w:rPr>
          <w:rStyle w:val="StyleUnderline"/>
          <w:highlight w:val="cyan"/>
        </w:rPr>
        <w:t>discretion</w:t>
      </w:r>
      <w:r w:rsidRPr="00F9009E">
        <w:rPr>
          <w:rStyle w:val="StyleUnderline"/>
        </w:rPr>
        <w:t xml:space="preserve"> of the Secretary of Homeland Security.”</w:t>
      </w:r>
      <w:r>
        <w:rPr>
          <w:rStyle w:val="StyleUnderline"/>
        </w:rPr>
        <w:t xml:space="preserve"> </w:t>
      </w:r>
      <w:r w:rsidRPr="00026C83">
        <w:rPr>
          <w:sz w:val="12"/>
        </w:rPr>
        <w:t xml:space="preserve">In addition, the Administrative Procedures Act (APA), which Judge Hanen used to stay executive action, contains an exclusion to review of “discretionary determinations.” Finally, </w:t>
      </w:r>
      <w:r w:rsidRPr="00705472">
        <w:rPr>
          <w:rStyle w:val="StyleUnderline"/>
          <w:highlight w:val="cyan"/>
        </w:rPr>
        <w:t>terms such as</w:t>
      </w:r>
      <w:r w:rsidRPr="00F9009E">
        <w:rPr>
          <w:rStyle w:val="StyleUnderline"/>
        </w:rPr>
        <w:t xml:space="preserve"> “urgent </w:t>
      </w:r>
      <w:r w:rsidRPr="00705472">
        <w:rPr>
          <w:rStyle w:val="StyleUnderline"/>
          <w:highlight w:val="cyan"/>
        </w:rPr>
        <w:t>humanitarian</w:t>
      </w:r>
      <w:r w:rsidRPr="00F9009E">
        <w:rPr>
          <w:rStyle w:val="StyleUnderline"/>
        </w:rPr>
        <w:t xml:space="preserve"> reasons” </w:t>
      </w:r>
      <w:r w:rsidRPr="00705472">
        <w:rPr>
          <w:rStyle w:val="StyleUnderline"/>
          <w:highlight w:val="cyan"/>
        </w:rPr>
        <w:t>and</w:t>
      </w:r>
      <w:r w:rsidRPr="00F9009E">
        <w:rPr>
          <w:rStyle w:val="StyleUnderline"/>
        </w:rPr>
        <w:t xml:space="preserve"> “significant </w:t>
      </w:r>
      <w:r w:rsidRPr="00705472">
        <w:rPr>
          <w:rStyle w:val="StyleUnderline"/>
          <w:highlight w:val="cyan"/>
        </w:rPr>
        <w:t>public benefit</w:t>
      </w:r>
      <w:r w:rsidRPr="00F9009E">
        <w:rPr>
          <w:rStyle w:val="StyleUnderline"/>
        </w:rPr>
        <w:t xml:space="preserve">” </w:t>
      </w:r>
      <w:r w:rsidRPr="00705472">
        <w:rPr>
          <w:rStyle w:val="StyleUnderline"/>
          <w:highlight w:val="cyan"/>
        </w:rPr>
        <w:t>are</w:t>
      </w:r>
      <w:r w:rsidRPr="00F9009E">
        <w:rPr>
          <w:rStyle w:val="StyleUnderline"/>
        </w:rPr>
        <w:t xml:space="preserve"> the types of </w:t>
      </w:r>
      <w:r w:rsidRPr="00705472">
        <w:rPr>
          <w:rStyle w:val="StyleUnderline"/>
          <w:highlight w:val="cyan"/>
        </w:rPr>
        <w:t>determinations that the judiciary will</w:t>
      </w:r>
      <w:r w:rsidRPr="00026C83">
        <w:rPr>
          <w:sz w:val="12"/>
        </w:rPr>
        <w:t xml:space="preserve">, generally, </w:t>
      </w:r>
      <w:r w:rsidRPr="00705472">
        <w:rPr>
          <w:rStyle w:val="StyleUnderline"/>
          <w:highlight w:val="cyan"/>
        </w:rPr>
        <w:t>not review</w:t>
      </w:r>
      <w:r w:rsidRPr="00F9009E">
        <w:rPr>
          <w:rStyle w:val="StyleUnderline"/>
        </w:rPr>
        <w:t xml:space="preserve"> and will leave to the </w:t>
      </w:r>
      <w:proofErr w:type="spellStart"/>
      <w:r w:rsidRPr="00F9009E">
        <w:rPr>
          <w:rStyle w:val="StyleUnderline"/>
        </w:rPr>
        <w:t>the</w:t>
      </w:r>
      <w:proofErr w:type="spellEnd"/>
      <w:r w:rsidRPr="00F9009E">
        <w:rPr>
          <w:rStyle w:val="StyleUnderline"/>
        </w:rPr>
        <w:t xml:space="preserve"> determination of the administration.</w:t>
      </w:r>
      <w:r>
        <w:rPr>
          <w:rStyle w:val="StyleUnderline"/>
        </w:rPr>
        <w:t xml:space="preserve"> </w:t>
      </w:r>
      <w:r w:rsidRPr="00026C83">
        <w:rPr>
          <w:sz w:val="12"/>
        </w:rPr>
        <w:t xml:space="preserve">Judge Hanen’s decision, while awful in many respects, is a result of a timid and feckless White House. Unwilling to take the heat that would have likely accompanied a decision to create a system for parole, the administration relied upon a less defensible procedure of deferred action. Of course, even though the administration thought it was turning down the heat by only providing for deferred action, the administration got a </w:t>
      </w:r>
      <w:proofErr w:type="gramStart"/>
      <w:r w:rsidRPr="00026C83">
        <w:rPr>
          <w:sz w:val="12"/>
        </w:rPr>
        <w:t>full on</w:t>
      </w:r>
      <w:proofErr w:type="gramEnd"/>
      <w:r w:rsidRPr="00026C83">
        <w:rPr>
          <w:sz w:val="12"/>
        </w:rPr>
        <w:t xml:space="preserve"> battle. And somehow, despite the last six years of obstruction and bad faith by the opponents of the administration, the White House seems once again surprised by the vehemence of the opposition. </w:t>
      </w:r>
      <w:r w:rsidRPr="00F9009E">
        <w:rPr>
          <w:rStyle w:val="StyleUnderline"/>
        </w:rPr>
        <w:t xml:space="preserve">Hopefully, the White House will </w:t>
      </w:r>
      <w:r w:rsidRPr="00F9009E">
        <w:rPr>
          <w:rStyle w:val="Emphasis"/>
        </w:rPr>
        <w:t>embrace the solution of parole</w:t>
      </w:r>
      <w:r w:rsidRPr="00F9009E">
        <w:rPr>
          <w:rStyle w:val="StyleUnderline"/>
        </w:rPr>
        <w:t xml:space="preserve"> and </w:t>
      </w:r>
      <w:r w:rsidRPr="00F9009E">
        <w:rPr>
          <w:rStyle w:val="Emphasis"/>
        </w:rPr>
        <w:t>have a bigger impact</w:t>
      </w:r>
      <w:r w:rsidRPr="00F9009E">
        <w:rPr>
          <w:rStyle w:val="StyleUnderline"/>
        </w:rPr>
        <w:t xml:space="preserve"> than they could have ever imagined.</w:t>
      </w:r>
    </w:p>
    <w:p w14:paraId="0DC43FA1" w14:textId="77777777" w:rsidR="00BA072C" w:rsidRDefault="00BA072C" w:rsidP="00BA072C">
      <w:pPr>
        <w:pStyle w:val="Heading2"/>
      </w:pPr>
      <w:r>
        <w:t>Trade-off DA</w:t>
      </w:r>
    </w:p>
    <w:p w14:paraId="3CC9AAFA" w14:textId="77777777" w:rsidR="00BA072C" w:rsidRDefault="00BA072C" w:rsidP="00BA072C">
      <w:pPr>
        <w:pStyle w:val="Heading3"/>
      </w:pPr>
      <w:r>
        <w:t>2NC Link</w:t>
      </w:r>
    </w:p>
    <w:p w14:paraId="1FB10819" w14:textId="77777777" w:rsidR="00BA072C" w:rsidRPr="007156DC" w:rsidRDefault="00BA072C" w:rsidP="00BA072C"/>
    <w:p w14:paraId="6590614D" w14:textId="77777777" w:rsidR="00BA072C" w:rsidRPr="00A143DC" w:rsidRDefault="00BA072C" w:rsidP="00BA072C">
      <w:pPr>
        <w:pStyle w:val="Heading4"/>
      </w:pPr>
      <w:bookmarkStart w:id="5" w:name="_Hlk520644116"/>
      <w:r>
        <w:t xml:space="preserve">The plan lets in nearly 90,000 immigrants </w:t>
      </w:r>
    </w:p>
    <w:p w14:paraId="6EF1A5FB" w14:textId="77777777" w:rsidR="00BA072C" w:rsidRPr="00A143DC" w:rsidRDefault="00BA072C" w:rsidP="00BA072C">
      <w:r w:rsidRPr="00A143DC">
        <w:t xml:space="preserve">Dianna </w:t>
      </w:r>
      <w:r w:rsidRPr="00A143DC">
        <w:rPr>
          <w:rStyle w:val="Style13ptBold"/>
        </w:rPr>
        <w:t>Cahn</w:t>
      </w:r>
      <w:r w:rsidRPr="00A143DC">
        <w:t>, 4-26-</w:t>
      </w:r>
      <w:r w:rsidRPr="00A143DC">
        <w:rPr>
          <w:rStyle w:val="Style13ptBold"/>
        </w:rPr>
        <w:t>2018</w:t>
      </w:r>
      <w:r w:rsidRPr="00A143DC">
        <w:t>, "Special visas dwindle for Afghan, Iraqi interpreters," Stars and Stripes, https://www.stripes.com/news/us/special-visas-dwindle-for-afghan-iraqi-interpreters-1.524194</w:t>
      </w:r>
    </w:p>
    <w:p w14:paraId="47797450" w14:textId="77777777" w:rsidR="00BA072C" w:rsidRPr="00A143DC" w:rsidRDefault="00BA072C" w:rsidP="00BA072C">
      <w:pPr>
        <w:rPr>
          <w:sz w:val="16"/>
        </w:rPr>
      </w:pPr>
      <w:r w:rsidRPr="00A143DC">
        <w:rPr>
          <w:sz w:val="16"/>
        </w:rPr>
        <w:t xml:space="preserve">WASHINGTON — For more than three years, </w:t>
      </w:r>
      <w:proofErr w:type="spellStart"/>
      <w:r w:rsidRPr="00A143DC">
        <w:rPr>
          <w:sz w:val="16"/>
        </w:rPr>
        <w:t>Maytham</w:t>
      </w:r>
      <w:proofErr w:type="spellEnd"/>
      <w:r w:rsidRPr="00A143DC">
        <w:rPr>
          <w:sz w:val="16"/>
        </w:rPr>
        <w:t xml:space="preserve"> </w:t>
      </w:r>
      <w:proofErr w:type="spellStart"/>
      <w:r w:rsidRPr="00A143DC">
        <w:rPr>
          <w:sz w:val="16"/>
        </w:rPr>
        <w:t>Alshadood</w:t>
      </w:r>
      <w:proofErr w:type="spellEnd"/>
      <w:r w:rsidRPr="00A143DC">
        <w:rPr>
          <w:sz w:val="16"/>
        </w:rPr>
        <w:t xml:space="preserve"> didn’t tell people what he did for a living, except for his closest family. Even with them, he kept the details sparse. He told them he was an interpreter with the U.S. military, but left out that he was helping train the Iraqi Army. If word got out, he or his family would have been marked for death by al Qaeda and later, ISIS. When he got to the U.S. in 2008 – the recipient of a Special Immigrant Visa for Iraqi and Afghan local nationals under threat for working with the Americans – he stayed off social media and tried to keep his life here a secret from threatening forces back home. But now </w:t>
      </w:r>
      <w:proofErr w:type="spellStart"/>
      <w:r w:rsidRPr="00A143DC">
        <w:rPr>
          <w:sz w:val="16"/>
        </w:rPr>
        <w:t>Alshadood</w:t>
      </w:r>
      <w:proofErr w:type="spellEnd"/>
      <w:r w:rsidRPr="00A143DC">
        <w:rPr>
          <w:sz w:val="16"/>
        </w:rPr>
        <w:t xml:space="preserve"> is a full American citizen. And while his family is still in Iraq – they’ve had to relocate several times, he said — he feels compelled to speak out as he watches others like him getting left behind, with the numbers of Afghans and Iraqis given admission to the U.S. on the decline. “I sense the urgency,” said </w:t>
      </w:r>
      <w:proofErr w:type="spellStart"/>
      <w:r w:rsidRPr="00A143DC">
        <w:rPr>
          <w:sz w:val="16"/>
        </w:rPr>
        <w:t>Alshadood</w:t>
      </w:r>
      <w:proofErr w:type="spellEnd"/>
      <w:r w:rsidRPr="00A143DC">
        <w:rPr>
          <w:sz w:val="16"/>
        </w:rPr>
        <w:t xml:space="preserve">, who lives in Colorado and was one of 70 U.S. veterans and their former Iraqi and Afghan allies who came to the Capitol on Thursday to urge Congress to keep the SIV program alive. “These people were mission essential and (they) embodied American ideals when it was deadly to have such ideals and values. … I think it’s imperative to get them to the side of safety.” </w:t>
      </w:r>
      <w:r w:rsidRPr="00A143DC">
        <w:rPr>
          <w:rStyle w:val="StyleUnderline"/>
        </w:rPr>
        <w:t>Thousands of Afghans and Iraqis and their families have entered the U.S. since Congress enacted The Afghan Allies Protection Act in 2009 and a similar program for Iraq a year earlier. The laws provided for special immigrant visas for these applicants, threatened because of their work with the United States.</w:t>
      </w:r>
      <w:r>
        <w:rPr>
          <w:rStyle w:val="StyleUnderline"/>
        </w:rPr>
        <w:t xml:space="preserve"> </w:t>
      </w:r>
      <w:r w:rsidRPr="00A143DC">
        <w:rPr>
          <w:sz w:val="16"/>
        </w:rPr>
        <w:t xml:space="preserve">But </w:t>
      </w:r>
      <w:r w:rsidRPr="00A143DC">
        <w:rPr>
          <w:rStyle w:val="StyleUnderline"/>
        </w:rPr>
        <w:t>the numbers of Afghans requesting the visas have surpassed the numbers allocated. At the end of September, government data showed that more than 9,000 Afghan applicants and nearly 13,000 of their family members were caught somewhere in the lengthy application process</w:t>
      </w:r>
      <w:r w:rsidRPr="00A143DC">
        <w:rPr>
          <w:sz w:val="16"/>
        </w:rPr>
        <w:t xml:space="preserve">. Congress had initially allocated 1,500 Afghan SIVs for fiscal 2017, but midway through the year, a bipartisan coalition of lawmakers introduced legislation to provide 2,500 more visas for Afghans – still far short of what was needed. The Iraq SIV program stopped accepting new applications in September 2014, and U.S.-affiliated Iraqis must now go through the U.S. Refugee Admissions Program for resettlement. </w:t>
      </w:r>
      <w:r w:rsidRPr="00A143DC">
        <w:rPr>
          <w:rStyle w:val="StyleUnderline"/>
        </w:rPr>
        <w:t>There are close to 60,000 Iraqis waiting to be processed.</w:t>
      </w:r>
      <w:r w:rsidRPr="00A143DC">
        <w:rPr>
          <w:sz w:val="16"/>
        </w:rPr>
        <w:t xml:space="preserve"> So </w:t>
      </w:r>
      <w:proofErr w:type="gramStart"/>
      <w:r w:rsidRPr="00A143DC">
        <w:rPr>
          <w:sz w:val="16"/>
        </w:rPr>
        <w:t>far</w:t>
      </w:r>
      <w:proofErr w:type="gramEnd"/>
      <w:r w:rsidRPr="00A143DC">
        <w:rPr>
          <w:sz w:val="16"/>
        </w:rPr>
        <w:t xml:space="preserve"> this fiscal year, in the context of President Donald Trump’s travel ban, just 36 Iraqis have been admitted to the United States, according to data from Vets for American Ideals, an offshoot of the nonprofit Human Rights First. “The stories of what these people who worked with us have had to put up with is extraordinarily frustrating, because we have made it so difficult for them to realize America’s promises,” said Rep. Earl Blumenauer, D-Ore., a strong advocate for the program. “The pipeline has narrowed to a trickle; the bureaucratic runaround is </w:t>
      </w:r>
      <w:proofErr w:type="spellStart"/>
      <w:r w:rsidRPr="00A143DC">
        <w:rPr>
          <w:sz w:val="16"/>
        </w:rPr>
        <w:t>embarrassing</w:t>
      </w:r>
      <w:proofErr w:type="gramStart"/>
      <w:r w:rsidRPr="00A143DC">
        <w:rPr>
          <w:sz w:val="16"/>
        </w:rPr>
        <w:t>.”Speaking</w:t>
      </w:r>
      <w:proofErr w:type="spellEnd"/>
      <w:proofErr w:type="gramEnd"/>
      <w:r w:rsidRPr="00A143DC">
        <w:rPr>
          <w:sz w:val="16"/>
        </w:rPr>
        <w:t xml:space="preserve"> outside the Capitol, Blumenauer said Americans have a moral obligation to Afghan and Iraqi allies under threat. He said the program has been complicated by what he called “wrong-headed policies” of the Trump administration that have closed doors to many immigrants. “It shouldn’t be this hard to be able to keep our promises to people who literally risked their lives to be able to help American operations,” he said. Veterans Rep. Ruben Gallego, D-Ariz., and Matt Zeller, co-founder and CEO of the nonprofit No One Left Behind, described how much they depended on their interpreters, who put their lives on the line. Zeller stood next to his interpreter in Afghanistan Janis </w:t>
      </w:r>
      <w:proofErr w:type="spellStart"/>
      <w:r w:rsidRPr="00A143DC">
        <w:rPr>
          <w:sz w:val="16"/>
        </w:rPr>
        <w:t>Shinwari</w:t>
      </w:r>
      <w:proofErr w:type="spellEnd"/>
      <w:r w:rsidRPr="00A143DC">
        <w:rPr>
          <w:sz w:val="16"/>
        </w:rPr>
        <w:t xml:space="preserve"> and said the Afghan saved his life. </w:t>
      </w:r>
      <w:proofErr w:type="spellStart"/>
      <w:r w:rsidRPr="00A143DC">
        <w:rPr>
          <w:sz w:val="16"/>
        </w:rPr>
        <w:t>Shinwari</w:t>
      </w:r>
      <w:proofErr w:type="spellEnd"/>
      <w:r w:rsidRPr="00A143DC">
        <w:rPr>
          <w:sz w:val="16"/>
        </w:rPr>
        <w:t xml:space="preserve"> also saved the lives of four other men over his nine years working with U.S. forces in Afghanistan, Zeller said. That kind of dependency was critical, he said, and leaving those men behind stood to sour relationships around the world. “If we don’t keep our word now, who is going to trust us in the future?” he asked. “He’s my brother." Gallego, who served as a Marine infantryman in Iraq, said in company’s interpreter Neal died alongside Americans. “They bled with us, they died with us,” Gallego said. “We need to live up to the obligation that we gave to them that should they want to come to this country we will make it happen.” “This is a bipartisan issue,” Gallego said. “This is not a Democratic issue. This is not a softie liberal humanitarian issue. This is a national security issue. If we want to continue having expeditions overseas and we want to have firsthand knowledge of language and be able to talk to the locals …. we are going to have to live up to our commitments.”</w:t>
      </w:r>
    </w:p>
    <w:bookmarkEnd w:id="5"/>
    <w:p w14:paraId="196FEAB8" w14:textId="77777777" w:rsidR="00BA072C" w:rsidRPr="00D236A3" w:rsidRDefault="00BA072C" w:rsidP="00BA072C"/>
    <w:p w14:paraId="758C5D85" w14:textId="77777777" w:rsidR="00BA072C" w:rsidRDefault="00BA072C" w:rsidP="00BA072C">
      <w:pPr>
        <w:pStyle w:val="Heading1"/>
      </w:pPr>
      <w:r>
        <w:t>Case</w:t>
      </w:r>
    </w:p>
    <w:p w14:paraId="24ECBEDD" w14:textId="77777777" w:rsidR="00BA072C" w:rsidRDefault="00BA072C" w:rsidP="00BA072C">
      <w:pPr>
        <w:pStyle w:val="Heading2"/>
      </w:pPr>
      <w:r>
        <w:t>Advantage 1 - Taliban</w:t>
      </w:r>
    </w:p>
    <w:p w14:paraId="2962EE64" w14:textId="77777777" w:rsidR="00BA072C" w:rsidRDefault="00BA072C" w:rsidP="00BA072C">
      <w:pPr>
        <w:pStyle w:val="Heading3"/>
      </w:pPr>
      <w:r>
        <w:t>1NC - Frontline</w:t>
      </w:r>
    </w:p>
    <w:p w14:paraId="53603E74" w14:textId="77777777" w:rsidR="00BA072C" w:rsidRPr="006B6AC3" w:rsidRDefault="00BA072C" w:rsidP="00BA072C">
      <w:pPr>
        <w:pStyle w:val="Heading4"/>
      </w:pPr>
      <w:r>
        <w:t>Turn – Arming Afghan military boosts Taliban supremacy</w:t>
      </w:r>
    </w:p>
    <w:p w14:paraId="2E48D6F6" w14:textId="77777777" w:rsidR="00BA072C" w:rsidRPr="006B6AC3" w:rsidRDefault="00BA072C" w:rsidP="00BA072C">
      <w:r w:rsidRPr="006B6AC3">
        <w:t xml:space="preserve">Austin </w:t>
      </w:r>
      <w:proofErr w:type="spellStart"/>
      <w:r w:rsidRPr="006B6AC3">
        <w:rPr>
          <w:rStyle w:val="Style13ptBold"/>
        </w:rPr>
        <w:t>Bodetti</w:t>
      </w:r>
      <w:proofErr w:type="spellEnd"/>
      <w:r w:rsidRPr="006B6AC3">
        <w:t>, The Diplomat, 3-8-</w:t>
      </w:r>
      <w:r w:rsidRPr="006B6AC3">
        <w:rPr>
          <w:rStyle w:val="Style13ptBold"/>
        </w:rPr>
        <w:t>2017</w:t>
      </w:r>
      <w:r w:rsidRPr="006B6AC3">
        <w:t>, "How the US Is Indirectly Arming the Taliban," Diplomat, https://thediplomat.com/2018/06/how-the-us-is-indirectly-arming-the-taliban/</w:t>
      </w:r>
    </w:p>
    <w:p w14:paraId="3B6B67A5" w14:textId="77777777" w:rsidR="00BA072C" w:rsidRPr="00361CCF" w:rsidRDefault="00BA072C" w:rsidP="00BA072C">
      <w:pPr>
        <w:rPr>
          <w:sz w:val="16"/>
        </w:rPr>
      </w:pPr>
      <w:r w:rsidRPr="00361CCF">
        <w:rPr>
          <w:sz w:val="16"/>
        </w:rPr>
        <w:t xml:space="preserve">While empowering allied militaries to confront insurgents on their own has become the cornerstone of the American approach to counterterrorism, </w:t>
      </w:r>
      <w:r w:rsidRPr="00361CCF">
        <w:rPr>
          <w:rStyle w:val="StyleUnderline"/>
        </w:rPr>
        <w:t>that strategy comes with a drawback: those militaries often lose Western-supplied equipment to American-labeled terrorist organizations.</w:t>
      </w:r>
      <w:r>
        <w:rPr>
          <w:rStyle w:val="StyleUnderline"/>
        </w:rPr>
        <w:t xml:space="preserve"> </w:t>
      </w:r>
      <w:r w:rsidRPr="00361CCF">
        <w:rPr>
          <w:sz w:val="16"/>
        </w:rPr>
        <w:t xml:space="preserve">In 2014, </w:t>
      </w:r>
      <w:r w:rsidRPr="00361CCF">
        <w:rPr>
          <w:rStyle w:val="StyleUnderline"/>
        </w:rPr>
        <w:t>the Islamic State</w:t>
      </w:r>
      <w:r>
        <w:rPr>
          <w:rStyle w:val="StyleUnderline"/>
        </w:rPr>
        <w:t xml:space="preserve"> </w:t>
      </w:r>
      <w:hyperlink r:id="rId18" w:tgtFrame="_blank" w:history="1">
        <w:r w:rsidRPr="00361CCF">
          <w:rPr>
            <w:rStyle w:val="StyleUnderline"/>
          </w:rPr>
          <w:t>captured</w:t>
        </w:r>
      </w:hyperlink>
      <w:r>
        <w:rPr>
          <w:rStyle w:val="StyleUnderline"/>
        </w:rPr>
        <w:t xml:space="preserve"> </w:t>
      </w:r>
      <w:r w:rsidRPr="00361CCF">
        <w:rPr>
          <w:rStyle w:val="StyleUnderline"/>
        </w:rPr>
        <w:t xml:space="preserve">weapons from Syrian rebels armed by the United States. In 2015, the Iranian-backed Iraqi militia </w:t>
      </w:r>
      <w:proofErr w:type="spellStart"/>
      <w:r w:rsidRPr="00361CCF">
        <w:rPr>
          <w:rStyle w:val="StyleUnderline"/>
        </w:rPr>
        <w:t>Kataib</w:t>
      </w:r>
      <w:proofErr w:type="spellEnd"/>
      <w:r w:rsidRPr="00361CCF">
        <w:rPr>
          <w:rStyle w:val="StyleUnderline"/>
        </w:rPr>
        <w:t xml:space="preserve"> Hezbollah</w:t>
      </w:r>
      <w:r>
        <w:rPr>
          <w:rStyle w:val="StyleUnderline"/>
        </w:rPr>
        <w:t xml:space="preserve"> </w:t>
      </w:r>
      <w:hyperlink r:id="rId19" w:tgtFrame="_blank" w:history="1">
        <w:r w:rsidRPr="00361CCF">
          <w:rPr>
            <w:rStyle w:val="StyleUnderline"/>
          </w:rPr>
          <w:t>acquired</w:t>
        </w:r>
      </w:hyperlink>
      <w:r>
        <w:rPr>
          <w:rStyle w:val="StyleUnderline"/>
        </w:rPr>
        <w:t xml:space="preserve"> </w:t>
      </w:r>
      <w:r w:rsidRPr="00361CCF">
        <w:rPr>
          <w:rStyle w:val="StyleUnderline"/>
        </w:rPr>
        <w:t>several M1 Abrams tanks sold to the Iraqi Security Forces by the U.S.</w:t>
      </w:r>
      <w:r w:rsidRPr="00361CCF">
        <w:rPr>
          <w:sz w:val="16"/>
        </w:rPr>
        <w:t xml:space="preserve"> </w:t>
      </w:r>
      <w:r w:rsidRPr="00361CCF">
        <w:rPr>
          <w:rStyle w:val="StyleUnderline"/>
        </w:rPr>
        <w:t>This problem has spread as far as Afghanistan, where much of the Taliban’s armory comes from American equipment given to the Afghan military and police.</w:t>
      </w:r>
      <w:r>
        <w:rPr>
          <w:rStyle w:val="StyleUnderline"/>
        </w:rPr>
        <w:t xml:space="preserve"> </w:t>
      </w:r>
      <w:r w:rsidRPr="00361CCF">
        <w:rPr>
          <w:sz w:val="16"/>
        </w:rPr>
        <w:t xml:space="preserve">The insurgents’ Western-sourced arsenal </w:t>
      </w:r>
      <w:hyperlink r:id="rId20" w:tgtFrame="_blank" w:history="1">
        <w:r w:rsidRPr="00361CCF">
          <w:rPr>
            <w:rStyle w:val="Hyperlink"/>
            <w:sz w:val="16"/>
          </w:rPr>
          <w:t>includes</w:t>
        </w:r>
      </w:hyperlink>
      <w:r w:rsidRPr="00361CCF">
        <w:rPr>
          <w:sz w:val="16"/>
        </w:rPr>
        <w:t xml:space="preserve"> lasers and night-vision goggles abandoned by Afghan and American soldiers and bought on the black market, doubling the number of nighttime Taliban attacks and tripling the rate of Afghan casualties between 2014 and 2017. </w:t>
      </w:r>
      <w:r w:rsidRPr="00361CCF">
        <w:rPr>
          <w:rStyle w:val="StyleUnderline"/>
        </w:rPr>
        <w:t>In 2015, the insurgents posted videos of themselves driving Humvees and tanks during the Battle of Kunduz, and, in 2016, they</w:t>
      </w:r>
      <w:r>
        <w:rPr>
          <w:rStyle w:val="StyleUnderline"/>
        </w:rPr>
        <w:t xml:space="preserve"> </w:t>
      </w:r>
      <w:hyperlink r:id="rId21" w:tgtFrame="_blank" w:history="1">
        <w:r w:rsidRPr="00361CCF">
          <w:rPr>
            <w:rStyle w:val="StyleUnderline"/>
          </w:rPr>
          <w:t>used</w:t>
        </w:r>
      </w:hyperlink>
      <w:r>
        <w:rPr>
          <w:rStyle w:val="StyleUnderline"/>
        </w:rPr>
        <w:t xml:space="preserve"> </w:t>
      </w:r>
      <w:r w:rsidRPr="00361CCF">
        <w:rPr>
          <w:rStyle w:val="StyleUnderline"/>
        </w:rPr>
        <w:t>Humvees to conduct suicide attacks on an Afghan checkpoint</w:t>
      </w:r>
      <w:r w:rsidRPr="00361CCF">
        <w:rPr>
          <w:sz w:val="16"/>
        </w:rPr>
        <w:t xml:space="preserve"> in the southern province of Helmand. Last year, the Taliban distributed propaganda purported to depict American assault rifles and radios </w:t>
      </w:r>
      <w:hyperlink r:id="rId22" w:tgtFrame="_blank" w:history="1">
        <w:r w:rsidRPr="00361CCF">
          <w:rPr>
            <w:rStyle w:val="Hyperlink"/>
            <w:sz w:val="16"/>
          </w:rPr>
          <w:t>captured</w:t>
        </w:r>
      </w:hyperlink>
      <w:r w:rsidRPr="00361CCF">
        <w:rPr>
          <w:sz w:val="16"/>
        </w:rPr>
        <w:t xml:space="preserve"> in an operation in Kandahar. As early as December 2013, well before the extent of the problem had become apparent, the Taliban bragged about </w:t>
      </w:r>
      <w:hyperlink r:id="rId23" w:tgtFrame="_blank" w:history="1">
        <w:r w:rsidRPr="00361CCF">
          <w:rPr>
            <w:rStyle w:val="Hyperlink"/>
            <w:sz w:val="16"/>
          </w:rPr>
          <w:t>taking</w:t>
        </w:r>
      </w:hyperlink>
      <w:r w:rsidRPr="00361CCF">
        <w:rPr>
          <w:sz w:val="16"/>
        </w:rPr>
        <w:t xml:space="preserve"> an American military dog as a prisoner of war. These developments present a Catch-22 for the United States. On the one hand, the Afghan National Army and Police often depend on their technological superiority over the insurgents; Washington risks jeopardizing that advantage by limiting or withholding equipment from security forces already struggling on the battlefield. On the other, any equipment that the United States provides its Afghan allies may find its way to the Taliban, which will deploy it against Afghan soldiers and their American advisers. </w:t>
      </w:r>
      <w:r w:rsidRPr="00361CCF">
        <w:rPr>
          <w:rStyle w:val="StyleUnderline"/>
        </w:rPr>
        <w:t>“The Taliban gets its hands on most of the equipment, particularly vehicles, through raids, but there are quite a few reports of the Afghan military selling weapons</w:t>
      </w:r>
      <w:r w:rsidRPr="00361CCF">
        <w:rPr>
          <w:sz w:val="16"/>
        </w:rPr>
        <w:t>,” said Bill Roggio, a senior fellow at the Foundation for the Defense of Democracies and editor of The Long War Journal</w:t>
      </w:r>
      <w:r w:rsidRPr="00361CCF">
        <w:rPr>
          <w:rStyle w:val="StyleUnderline"/>
        </w:rPr>
        <w:t>. “The insurgents use this equipment tactically — to impersonate Afghan and Western soldiers. Considering how often they’re deploying it, they must have figured out a way to maintain the vehicles and weapons too</w:t>
      </w:r>
      <w:r w:rsidRPr="00361CCF">
        <w:rPr>
          <w:sz w:val="16"/>
        </w:rPr>
        <w:t xml:space="preserve">.” </w:t>
      </w:r>
      <w:r w:rsidRPr="00361CCF">
        <w:rPr>
          <w:rStyle w:val="StyleUnderline"/>
        </w:rPr>
        <w:t>Other insurgents in Afghanistan have adopted similar tactics. Late last month, the Islamic State</w:t>
      </w:r>
      <w:r>
        <w:rPr>
          <w:rStyle w:val="StyleUnderline"/>
        </w:rPr>
        <w:t xml:space="preserve"> </w:t>
      </w:r>
      <w:hyperlink r:id="rId24" w:tgtFrame="_blank" w:history="1">
        <w:r w:rsidRPr="00361CCF">
          <w:rPr>
            <w:rStyle w:val="StyleUnderline"/>
          </w:rPr>
          <w:t>launched</w:t>
        </w:r>
      </w:hyperlink>
      <w:r>
        <w:rPr>
          <w:rStyle w:val="StyleUnderline"/>
        </w:rPr>
        <w:t xml:space="preserve"> </w:t>
      </w:r>
      <w:r w:rsidRPr="00361CCF">
        <w:rPr>
          <w:rStyle w:val="StyleUnderline"/>
        </w:rPr>
        <w:t>an assault on the Afghan interior ministry in Kabul by driving to its headquarters in vehicles stolen from Resolute Support Mission, the American-led coalition in Afghanistan</w:t>
      </w:r>
      <w:r w:rsidRPr="00361CCF">
        <w:rPr>
          <w:sz w:val="16"/>
        </w:rPr>
        <w:t xml:space="preserve">. Update: Resolute Support Public Affairs later clarified that initial reports on the vehicles used in the attack were incorrect: “Initial reports were that the vehicles were HMMVs [Humvees], however these vehicles were regular SUVs and not stolen from Resolute Support.” </w:t>
      </w:r>
      <w:r w:rsidRPr="00361CCF">
        <w:rPr>
          <w:rStyle w:val="StyleUnderline"/>
        </w:rPr>
        <w:t>Unlike the Taliban, which appears to obtain most of its Western-made equipment from Afghan soldiers on the battlefield or the black market, the Islamic State has gone as far as taking weapons right off American commandos.</w:t>
      </w:r>
      <w:r w:rsidRPr="00361CCF">
        <w:rPr>
          <w:sz w:val="16"/>
        </w:rPr>
        <w:t xml:space="preserve"> American special operations forces </w:t>
      </w:r>
      <w:hyperlink r:id="rId25" w:tgtFrame="_blank" w:history="1">
        <w:r w:rsidRPr="00361CCF">
          <w:rPr>
            <w:rStyle w:val="Hyperlink"/>
            <w:sz w:val="16"/>
          </w:rPr>
          <w:t>lost</w:t>
        </w:r>
      </w:hyperlink>
      <w:r w:rsidRPr="00361CCF">
        <w:rPr>
          <w:sz w:val="16"/>
        </w:rPr>
        <w:t xml:space="preserve"> a machine gun and a rocket launcher to the insurgents in a 2016 firefight in the eastern province of Nangarhar. </w:t>
      </w:r>
      <w:r w:rsidRPr="00361CCF">
        <w:rPr>
          <w:rStyle w:val="StyleUnderline"/>
        </w:rPr>
        <w:t>The United States has struggled to monitor what happens to American equipment once it enters the possession of Afghan policemen and soldiers. Meanwhile, the Islamic State and the Taliban’s proficiency at capturing and deploying it grows by the day</w:t>
      </w:r>
      <w:r w:rsidRPr="00361CCF">
        <w:rPr>
          <w:sz w:val="16"/>
        </w:rPr>
        <w:t xml:space="preserve">. The Defense and State Departments oversee the sale of American weapons to allied militaries, but Afghanistan presents them unique challenges. The U.S. Embassy in Kabul referred questions to the Bureau of South and Central Asian Affairs, the State Department </w:t>
      </w:r>
      <w:proofErr w:type="spellStart"/>
      <w:r w:rsidRPr="00361CCF">
        <w:rPr>
          <w:sz w:val="16"/>
        </w:rPr>
        <w:t>subagency</w:t>
      </w:r>
      <w:proofErr w:type="spellEnd"/>
      <w:r w:rsidRPr="00361CCF">
        <w:rPr>
          <w:sz w:val="16"/>
        </w:rPr>
        <w:t xml:space="preserve"> in charge of Afghanistan and neighboring countries. “The loss of equipment is a concern of the U.S. Government, including the State Department and the Department of Defense,” said a State Department spokesperson. “The Department is aware that battlefield loss of equipment can occur during military operations.” She referred further questions to the Defense Department, whose inspector general sometimes documents those losses. The Defense Department fulfills that task in Afghanistan through the Special Inspector General for Afghanistan Reconstruction or SIGAR, which evaluates the efficiency of how the Defense Department, the State Department, and the U.S. Agency for International Development spend funds appropriated by Congress to complete their mandates in the country. A SIGAR spokesperson told The Diplomat that the watchdog had received no information on how much American-supplied equipment Afghan security forces had lost to insurgents or details on how the security forces had lost it. She referred further inquiries to Resolute Support. “While the Resolute Support mission includes training, advising, and assisting both the Ministry of Defense and Ministry of Interior on military readiness and logistics</w:t>
      </w:r>
      <w:r w:rsidRPr="00361CCF">
        <w:rPr>
          <w:rStyle w:val="StyleUnderline"/>
        </w:rPr>
        <w:t>, there is no mechanism in place to track American-supplied equipment and weaponry that the Afghan military and police lose to the Taliban</w:t>
      </w:r>
      <w:r w:rsidRPr="00361CCF">
        <w:rPr>
          <w:sz w:val="16"/>
        </w:rPr>
        <w:t xml:space="preserve">,” admitted a Resolute Support spokesperson, who referred questions on whether the Afghan defense and interior ministries monitored the problem to those government agencies. The Afghanistan National Security Council, an interagency task force that includes the Defense and Interior Ministries, failed to respond to repeated requests for comment. “All recipient countries, including Afghanistan, sign agreements with the United States Government to protect and control U.S.-supplied items in the same manner the United States Government does,” the Resolute Support spokesperson told The Diplomat. “For example, small arms are secured per this agreement under three levels of protection — weapons are held in locker containers inside locked buildings on military installations with around-the-clock armed guards.” </w:t>
      </w:r>
      <w:r w:rsidRPr="00361CCF">
        <w:rPr>
          <w:rStyle w:val="StyleUnderline"/>
        </w:rPr>
        <w:t>Though the level of security enforced by American soldiers and their Afghan counterparts often proves effective, it remains far from foolproof</w:t>
      </w:r>
      <w:r w:rsidRPr="00361CCF">
        <w:rPr>
          <w:sz w:val="16"/>
        </w:rPr>
        <w:t xml:space="preserve">. Last year, </w:t>
      </w:r>
      <w:r w:rsidRPr="00361CCF">
        <w:rPr>
          <w:rStyle w:val="StyleUnderline"/>
        </w:rPr>
        <w:t>the Taliban</w:t>
      </w:r>
      <w:r>
        <w:rPr>
          <w:rStyle w:val="StyleUnderline"/>
        </w:rPr>
        <w:t xml:space="preserve"> </w:t>
      </w:r>
      <w:hyperlink r:id="rId26" w:tgtFrame="_blank" w:history="1">
        <w:r w:rsidRPr="00361CCF">
          <w:rPr>
            <w:rStyle w:val="StyleUnderline"/>
          </w:rPr>
          <w:t>executed</w:t>
        </w:r>
      </w:hyperlink>
      <w:r>
        <w:rPr>
          <w:rStyle w:val="StyleUnderline"/>
        </w:rPr>
        <w:t xml:space="preserve"> </w:t>
      </w:r>
      <w:r w:rsidRPr="00361CCF">
        <w:rPr>
          <w:rStyle w:val="StyleUnderline"/>
        </w:rPr>
        <w:t>a suicide attack inside Bagram Airfield, one of the most important American military bases in Afghanistan. The insurgents have also demonstrated their ability to</w:t>
      </w:r>
      <w:r>
        <w:rPr>
          <w:rStyle w:val="StyleUnderline"/>
        </w:rPr>
        <w:t xml:space="preserve"> </w:t>
      </w:r>
      <w:hyperlink r:id="rId27" w:tgtFrame="_blank" w:history="1">
        <w:r w:rsidRPr="00361CCF">
          <w:rPr>
            <w:rStyle w:val="StyleUnderline"/>
          </w:rPr>
          <w:t>infiltrate</w:t>
        </w:r>
      </w:hyperlink>
      <w:r>
        <w:rPr>
          <w:rStyle w:val="StyleUnderline"/>
        </w:rPr>
        <w:t xml:space="preserve"> </w:t>
      </w:r>
      <w:r w:rsidRPr="00361CCF">
        <w:rPr>
          <w:rStyle w:val="StyleUnderline"/>
        </w:rPr>
        <w:t>the Afghan Army and Police many times before</w:t>
      </w:r>
      <w:r w:rsidRPr="00361CCF">
        <w:rPr>
          <w:sz w:val="16"/>
        </w:rPr>
        <w:t xml:space="preserve">. “However, in the event that Afghan military equipment is stolen, </w:t>
      </w:r>
      <w:r w:rsidRPr="00361CCF">
        <w:rPr>
          <w:rStyle w:val="StyleUnderline"/>
        </w:rPr>
        <w:t>the Afghan National Defense and Security Forces work quickly to reacquire the equipment or eliminate it from the battlefield altogether so as not to allow the enemy an advantage,</w:t>
      </w:r>
      <w:r w:rsidRPr="00361CCF">
        <w:rPr>
          <w:sz w:val="16"/>
        </w:rPr>
        <w:t>” said the Resolute Support spokesperson. “</w:t>
      </w:r>
      <w:r w:rsidRPr="00361CCF">
        <w:rPr>
          <w:rStyle w:val="StyleUnderline"/>
        </w:rPr>
        <w:t>For example, U.S. Forces-Afghanistan aircraft have assisted the Afghans by removing approximately</w:t>
      </w:r>
      <w:r>
        <w:rPr>
          <w:rStyle w:val="StyleUnderline"/>
        </w:rPr>
        <w:t xml:space="preserve"> </w:t>
      </w:r>
      <w:r w:rsidRPr="00361CCF">
        <w:rPr>
          <w:rStyle w:val="StyleUnderline"/>
        </w:rPr>
        <w:t>40 Taliban-stolen Humvees from the battlefield since 1 Jan 2015 via airstrikes.”</w:t>
      </w:r>
      <w:r>
        <w:rPr>
          <w:rStyle w:val="StyleUnderline"/>
        </w:rPr>
        <w:t xml:space="preserve"> </w:t>
      </w:r>
      <w:r w:rsidRPr="00361CCF">
        <w:rPr>
          <w:sz w:val="16"/>
        </w:rPr>
        <w:t xml:space="preserve">USA Today </w:t>
      </w:r>
      <w:hyperlink r:id="rId28" w:tgtFrame="_blank" w:history="1">
        <w:r w:rsidRPr="00361CCF">
          <w:rPr>
            <w:rStyle w:val="Hyperlink"/>
            <w:sz w:val="16"/>
          </w:rPr>
          <w:t>reported</w:t>
        </w:r>
      </w:hyperlink>
      <w:r w:rsidRPr="00361CCF">
        <w:rPr>
          <w:sz w:val="16"/>
        </w:rPr>
        <w:t xml:space="preserve"> the destruction of the Humvees on June 6. The United States had to </w:t>
      </w:r>
      <w:hyperlink r:id="rId29" w:tgtFrame="_blank" w:history="1">
        <w:r w:rsidRPr="00361CCF">
          <w:rPr>
            <w:rStyle w:val="Hyperlink"/>
            <w:sz w:val="16"/>
          </w:rPr>
          <w:t>employ</w:t>
        </w:r>
      </w:hyperlink>
      <w:r w:rsidRPr="00361CCF">
        <w:rPr>
          <w:sz w:val="16"/>
        </w:rPr>
        <w:t xml:space="preserve"> a similar maneuver when it damaged an aircraft in Yemen during an ill-fated raid last year. This strategy only addresses the symptoms of a wider problem: systemic corruption, which enables Afghan insurgents to buy American-supplied equipment from their theoretical military opponents. Though difficult to document, the phenomenon has likely </w:t>
      </w:r>
      <w:hyperlink r:id="rId30" w:tgtFrame="_blank" w:history="1">
        <w:r w:rsidRPr="00361CCF">
          <w:rPr>
            <w:rStyle w:val="Hyperlink"/>
            <w:sz w:val="16"/>
          </w:rPr>
          <w:t>existed</w:t>
        </w:r>
      </w:hyperlink>
      <w:r w:rsidRPr="00361CCF">
        <w:rPr>
          <w:sz w:val="16"/>
        </w:rPr>
        <w:t xml:space="preserve"> since at least 2009. </w:t>
      </w:r>
      <w:r w:rsidRPr="00361CCF">
        <w:rPr>
          <w:rStyle w:val="StyleUnderline"/>
        </w:rPr>
        <w:t>“We cannot speak to the Taliban means of supply,” said the Resolute Support spokesperson.</w:t>
      </w:r>
      <w:r>
        <w:rPr>
          <w:rStyle w:val="StyleUnderline"/>
        </w:rPr>
        <w:t xml:space="preserve"> </w:t>
      </w:r>
      <w:r w:rsidRPr="00361CCF">
        <w:rPr>
          <w:sz w:val="16"/>
        </w:rPr>
        <w:t>For their part, the insurgents had an answer. “</w:t>
      </w:r>
      <w:r w:rsidRPr="00361CCF">
        <w:rPr>
          <w:rStyle w:val="StyleUnderline"/>
        </w:rPr>
        <w:t xml:space="preserve">We receive American weapons through many methods and also seize them from government soldiers in Kabul,” Taliban spokesman </w:t>
      </w:r>
      <w:proofErr w:type="spellStart"/>
      <w:r w:rsidRPr="00361CCF">
        <w:rPr>
          <w:rStyle w:val="StyleUnderline"/>
        </w:rPr>
        <w:t>Zabihullah</w:t>
      </w:r>
      <w:proofErr w:type="spellEnd"/>
      <w:r w:rsidRPr="00361CCF">
        <w:rPr>
          <w:rStyle w:val="StyleUnderline"/>
        </w:rPr>
        <w:t xml:space="preserve"> Mujahid told</w:t>
      </w:r>
      <w:r>
        <w:rPr>
          <w:rStyle w:val="StyleUnderline"/>
        </w:rPr>
        <w:t xml:space="preserve"> </w:t>
      </w:r>
      <w:r w:rsidRPr="00361CCF">
        <w:rPr>
          <w:rStyle w:val="StyleUnderline"/>
        </w:rPr>
        <w:t>The Diplomat. “Also, we receive them from personal links, and we don’t want give more details about</w:t>
      </w:r>
      <w:r w:rsidRPr="00361CCF">
        <w:rPr>
          <w:sz w:val="16"/>
        </w:rPr>
        <w:t xml:space="preserve"> it.” </w:t>
      </w:r>
      <w:proofErr w:type="gramStart"/>
      <w:r w:rsidRPr="00361CCF">
        <w:rPr>
          <w:sz w:val="16"/>
        </w:rPr>
        <w:t>As long as</w:t>
      </w:r>
      <w:proofErr w:type="gramEnd"/>
      <w:r w:rsidRPr="00361CCF">
        <w:rPr>
          <w:sz w:val="16"/>
        </w:rPr>
        <w:t xml:space="preserve"> the United States continues to arm the Afghan Army and Police and unless it implements more effective </w:t>
      </w:r>
      <w:proofErr w:type="spellStart"/>
      <w:r w:rsidRPr="00361CCF">
        <w:rPr>
          <w:sz w:val="16"/>
        </w:rPr>
        <w:t>failsafes</w:t>
      </w:r>
      <w:proofErr w:type="spellEnd"/>
      <w:r w:rsidRPr="00361CCF">
        <w:rPr>
          <w:sz w:val="16"/>
        </w:rPr>
        <w:t>, American policymakers will likely have to accept the possibility that many of those weapons will find their way to the Islamic State and the Taliban. “If, as it seems, American taxpayers are indirectly arming the Taliban this way,” reflected Roggio, “the U.S. needs to reevaluate its strategy in Afghanistan — which has long been apparent.”</w:t>
      </w:r>
    </w:p>
    <w:p w14:paraId="2273FB56" w14:textId="77777777" w:rsidR="00BA072C" w:rsidRDefault="00BA072C" w:rsidP="00BA072C">
      <w:pPr>
        <w:pStyle w:val="Heading4"/>
      </w:pPr>
      <w:r>
        <w:t>China solves Pakistan and Afghanistan</w:t>
      </w:r>
    </w:p>
    <w:p w14:paraId="567DD647" w14:textId="77777777" w:rsidR="00BA072C" w:rsidRPr="00954AC8" w:rsidRDefault="00BA072C" w:rsidP="00BA072C">
      <w:r w:rsidRPr="00954AC8">
        <w:rPr>
          <w:rStyle w:val="Style13ptBold"/>
        </w:rPr>
        <w:t>Grossman</w:t>
      </w:r>
      <w:r w:rsidRPr="00954AC8">
        <w:t>, Derek, 2-26-</w:t>
      </w:r>
      <w:r w:rsidRPr="00954AC8">
        <w:rPr>
          <w:rStyle w:val="Style13ptBold"/>
        </w:rPr>
        <w:t>2018</w:t>
      </w:r>
      <w:r w:rsidRPr="00954AC8">
        <w:t xml:space="preserve">, "What Next for China-Pakistan </w:t>
      </w:r>
      <w:proofErr w:type="gramStart"/>
      <w:r w:rsidRPr="00954AC8">
        <w:t>Relations?,</w:t>
      </w:r>
      <w:proofErr w:type="gramEnd"/>
      <w:r w:rsidRPr="00954AC8">
        <w:t>" No Publication, https://www.rand.org/blog/2018/02/what-next-for-china-pakistan-relations.html</w:t>
      </w:r>
    </w:p>
    <w:p w14:paraId="349238F0" w14:textId="77777777" w:rsidR="00BA072C" w:rsidRDefault="00BA072C" w:rsidP="00BA072C">
      <w:pPr>
        <w:rPr>
          <w:rStyle w:val="StyleUnderline"/>
        </w:rPr>
      </w:pPr>
      <w:r w:rsidRPr="005A32D1">
        <w:rPr>
          <w:rStyle w:val="StyleUnderline"/>
        </w:rPr>
        <w:t>The latest bout of</w:t>
      </w:r>
      <w:r>
        <w:rPr>
          <w:rStyle w:val="StyleUnderline"/>
        </w:rPr>
        <w:t xml:space="preserve"> </w:t>
      </w:r>
      <w:hyperlink r:id="rId31" w:history="1">
        <w:r w:rsidRPr="005A32D1">
          <w:rPr>
            <w:rStyle w:val="StyleUnderline"/>
          </w:rPr>
          <w:t>strain in US-Pakistan ties</w:t>
        </w:r>
      </w:hyperlink>
      <w:r>
        <w:rPr>
          <w:rStyle w:val="StyleUnderline"/>
        </w:rPr>
        <w:t xml:space="preserve"> </w:t>
      </w:r>
      <w:r w:rsidRPr="005A32D1">
        <w:rPr>
          <w:rStyle w:val="StyleUnderline"/>
        </w:rPr>
        <w:t>has resulted in the Donald Trump administration deciding to suspend US$1.3 billion in security assistance to Islamabad, with additional punitive steps reportedly under consideration.</w:t>
      </w:r>
      <w:r w:rsidRPr="00954AC8">
        <w:rPr>
          <w:sz w:val="16"/>
        </w:rPr>
        <w:t xml:space="preserve"> What are the implications for China and its decades-long </w:t>
      </w:r>
      <w:hyperlink r:id="rId32" w:history="1">
        <w:r w:rsidRPr="00954AC8">
          <w:rPr>
            <w:rStyle w:val="Hyperlink"/>
            <w:sz w:val="16"/>
          </w:rPr>
          <w:t>“all-weather” partnership</w:t>
        </w:r>
      </w:hyperlink>
      <w:r w:rsidRPr="00954AC8">
        <w:rPr>
          <w:sz w:val="16"/>
        </w:rPr>
        <w:t xml:space="preserve"> with Pakistan? We submit that the recent downgrade in US-Pakistan relations will present both opportunities and challenges for Beijing. </w:t>
      </w:r>
      <w:r w:rsidRPr="00954AC8">
        <w:rPr>
          <w:rStyle w:val="StyleUnderline"/>
        </w:rPr>
        <w:t>Over the long term, further estrangement in US-Pakistan ties presents Beijing with an opportunity to promote a new model of international development to replace the dominant US model</w:t>
      </w:r>
      <w:r w:rsidRPr="00954AC8">
        <w:rPr>
          <w:sz w:val="16"/>
        </w:rPr>
        <w:t xml:space="preserve">. </w:t>
      </w:r>
      <w:r w:rsidRPr="00954AC8">
        <w:rPr>
          <w:rStyle w:val="StyleUnderline"/>
        </w:rPr>
        <w:t>As part of China's geo-economically ambitious “Belt and Road Initiative”, Beijing preaches “wide consultation, joint development, and mutual benefits” in regional cooperation.</w:t>
      </w:r>
      <w:r w:rsidRPr="00954AC8">
        <w:rPr>
          <w:sz w:val="16"/>
        </w:rPr>
        <w:t xml:space="preserve"> This has won support from Pakistan, as demonstrated by Beijing's success in the implementation of the </w:t>
      </w:r>
      <w:hyperlink r:id="rId33" w:history="1">
        <w:r w:rsidRPr="00954AC8">
          <w:rPr>
            <w:rStyle w:val="Hyperlink"/>
            <w:sz w:val="16"/>
          </w:rPr>
          <w:t>China-Pakistan Economic Corridor</w:t>
        </w:r>
      </w:hyperlink>
      <w:r w:rsidRPr="00954AC8">
        <w:rPr>
          <w:sz w:val="16"/>
        </w:rPr>
        <w:t xml:space="preserve">—the flagship </w:t>
      </w:r>
      <w:proofErr w:type="spellStart"/>
      <w:r w:rsidRPr="00954AC8">
        <w:rPr>
          <w:sz w:val="16"/>
        </w:rPr>
        <w:t>programme</w:t>
      </w:r>
      <w:proofErr w:type="spellEnd"/>
      <w:r w:rsidRPr="00954AC8">
        <w:rPr>
          <w:sz w:val="16"/>
        </w:rPr>
        <w:t xml:space="preserve"> of the Belt and Road Initiative. </w:t>
      </w:r>
      <w:r w:rsidRPr="00954AC8">
        <w:rPr>
          <w:rStyle w:val="StyleUnderline"/>
        </w:rPr>
        <w:t>The progress of the corridor has already begun yielding substantial dividends in long-term planning, power generation, transport enhancement, port and industrial park development, and people-to-people exchanges</w:t>
      </w:r>
      <w:r w:rsidRPr="00954AC8">
        <w:rPr>
          <w:sz w:val="16"/>
        </w:rPr>
        <w:t xml:space="preserve">. On January 29, the two sides took the first major step towards completing the corridor by inaugurating the </w:t>
      </w:r>
      <w:hyperlink r:id="rId34" w:history="1">
        <w:r w:rsidRPr="00954AC8">
          <w:rPr>
            <w:rStyle w:val="Hyperlink"/>
            <w:sz w:val="16"/>
          </w:rPr>
          <w:t>Gwadar economic free zone</w:t>
        </w:r>
      </w:hyperlink>
      <w:r w:rsidRPr="00954AC8">
        <w:rPr>
          <w:sz w:val="16"/>
        </w:rPr>
        <w:t xml:space="preserve">, meaning that the infrastructure in that port area can now support some of the demands of regional trade. </w:t>
      </w:r>
      <w:r w:rsidRPr="00954AC8">
        <w:rPr>
          <w:rStyle w:val="StyleUnderline"/>
        </w:rPr>
        <w:t xml:space="preserve">China's </w:t>
      </w:r>
      <w:proofErr w:type="gramStart"/>
      <w:r w:rsidRPr="00954AC8">
        <w:rPr>
          <w:rStyle w:val="StyleUnderline"/>
        </w:rPr>
        <w:t>new approach</w:t>
      </w:r>
      <w:proofErr w:type="gramEnd"/>
      <w:r w:rsidRPr="00954AC8">
        <w:rPr>
          <w:rStyle w:val="StyleUnderline"/>
        </w:rPr>
        <w:t xml:space="preserve"> coincides with an advantageous period in which US influence seems to be eroding in the region. Indeed,</w:t>
      </w:r>
      <w:r>
        <w:rPr>
          <w:rStyle w:val="StyleUnderline"/>
        </w:rPr>
        <w:t xml:space="preserve"> </w:t>
      </w:r>
      <w:hyperlink r:id="rId35" w:history="1">
        <w:r w:rsidRPr="00954AC8">
          <w:rPr>
            <w:rStyle w:val="StyleUnderline"/>
          </w:rPr>
          <w:t>Afghanistan</w:t>
        </w:r>
      </w:hyperlink>
      <w:r>
        <w:rPr>
          <w:rStyle w:val="StyleUnderline"/>
        </w:rPr>
        <w:t xml:space="preserve"> </w:t>
      </w:r>
      <w:r w:rsidRPr="00954AC8">
        <w:rPr>
          <w:rStyle w:val="StyleUnderline"/>
        </w:rPr>
        <w:t>may in the future become involved in the corridor as well. In December, Beijing hosted the first</w:t>
      </w:r>
      <w:r>
        <w:rPr>
          <w:rStyle w:val="StyleUnderline"/>
        </w:rPr>
        <w:t xml:space="preserve"> </w:t>
      </w:r>
      <w:hyperlink r:id="rId36" w:history="1">
        <w:r w:rsidRPr="00954AC8">
          <w:rPr>
            <w:rStyle w:val="StyleUnderline"/>
          </w:rPr>
          <w:t>trilateral summit</w:t>
        </w:r>
      </w:hyperlink>
      <w:r>
        <w:rPr>
          <w:rStyle w:val="StyleUnderline"/>
        </w:rPr>
        <w:t xml:space="preserve"> </w:t>
      </w:r>
      <w:r w:rsidRPr="00954AC8">
        <w:rPr>
          <w:rStyle w:val="StyleUnderline"/>
        </w:rPr>
        <w:t>between China, Pakistan and Afghanistan to promote talks between Pakistan and Afghanistan.</w:t>
      </w:r>
      <w:r>
        <w:rPr>
          <w:rStyle w:val="StyleUnderline"/>
        </w:rPr>
        <w:t xml:space="preserve"> </w:t>
      </w:r>
      <w:r w:rsidRPr="00954AC8">
        <w:rPr>
          <w:rStyle w:val="StyleUnderline"/>
        </w:rPr>
        <w:t>Suspension of US military aid also gives China the opportunity to focus on assisting the Pakistani military in</w:t>
      </w:r>
      <w:r>
        <w:rPr>
          <w:rStyle w:val="StyleUnderline"/>
        </w:rPr>
        <w:t xml:space="preserve"> </w:t>
      </w:r>
      <w:hyperlink r:id="rId37" w:history="1">
        <w:r w:rsidRPr="00954AC8">
          <w:rPr>
            <w:rStyle w:val="StyleUnderline"/>
          </w:rPr>
          <w:t>counterterrorism operations</w:t>
        </w:r>
      </w:hyperlink>
      <w:r w:rsidRPr="00954AC8">
        <w:rPr>
          <w:rStyle w:val="StyleUnderline"/>
        </w:rPr>
        <w:t>, if it chooses. Beijing has traditionally sought to bolster Islamabad's capacity to serve as a hedge against India's rise.</w:t>
      </w:r>
      <w:r w:rsidRPr="00954AC8">
        <w:rPr>
          <w:sz w:val="16"/>
        </w:rPr>
        <w:t xml:space="preserve"> </w:t>
      </w:r>
      <w:r w:rsidRPr="00954AC8">
        <w:rPr>
          <w:rStyle w:val="StyleUnderline"/>
        </w:rPr>
        <w:t>China has offered long-time support to Pakistan's missile and</w:t>
      </w:r>
      <w:r>
        <w:rPr>
          <w:rStyle w:val="StyleUnderline"/>
        </w:rPr>
        <w:t xml:space="preserve"> </w:t>
      </w:r>
      <w:hyperlink r:id="rId38" w:history="1">
        <w:r w:rsidRPr="00954AC8">
          <w:rPr>
            <w:rStyle w:val="StyleUnderline"/>
          </w:rPr>
          <w:t xml:space="preserve">nuclear </w:t>
        </w:r>
        <w:proofErr w:type="spellStart"/>
        <w:r w:rsidRPr="00954AC8">
          <w:rPr>
            <w:rStyle w:val="StyleUnderline"/>
          </w:rPr>
          <w:t>programme</w:t>
        </w:r>
        <w:proofErr w:type="spellEnd"/>
      </w:hyperlink>
      <w:r w:rsidRPr="00954AC8">
        <w:rPr>
          <w:rStyle w:val="StyleUnderline"/>
        </w:rPr>
        <w:t>, jointly produced the</w:t>
      </w:r>
      <w:r>
        <w:rPr>
          <w:rStyle w:val="StyleUnderline"/>
        </w:rPr>
        <w:t xml:space="preserve"> </w:t>
      </w:r>
      <w:hyperlink r:id="rId39" w:history="1">
        <w:r w:rsidRPr="00954AC8">
          <w:rPr>
            <w:rStyle w:val="StyleUnderline"/>
          </w:rPr>
          <w:t>JF-17 fighter</w:t>
        </w:r>
      </w:hyperlink>
      <w:r w:rsidRPr="00954AC8">
        <w:rPr>
          <w:rStyle w:val="StyleUnderline"/>
        </w:rPr>
        <w:t>, and facilitated the sale of Chinese-built submarines to Pakistan, among many other areas of cooperation.</w:t>
      </w:r>
      <w:r w:rsidRPr="00954AC8">
        <w:rPr>
          <w:sz w:val="16"/>
        </w:rPr>
        <w:t xml:space="preserve"> </w:t>
      </w:r>
      <w:r w:rsidRPr="00954AC8">
        <w:rPr>
          <w:rStyle w:val="StyleUnderline"/>
        </w:rPr>
        <w:t xml:space="preserve">Beijing, however, also worries that Islamic extremist groups operating in parts of Pakistan and Afghanistan could pose a threat to China's </w:t>
      </w:r>
      <w:proofErr w:type="spellStart"/>
      <w:r w:rsidRPr="00954AC8">
        <w:rPr>
          <w:rStyle w:val="StyleUnderline"/>
        </w:rPr>
        <w:t>neighbouring</w:t>
      </w:r>
      <w:proofErr w:type="spellEnd"/>
      <w:r>
        <w:rPr>
          <w:rStyle w:val="StyleUnderline"/>
        </w:rPr>
        <w:t xml:space="preserve"> </w:t>
      </w:r>
      <w:hyperlink r:id="rId40" w:history="1">
        <w:r w:rsidRPr="00954AC8">
          <w:rPr>
            <w:rStyle w:val="StyleUnderline"/>
          </w:rPr>
          <w:t>Xinjiang province</w:t>
        </w:r>
      </w:hyperlink>
      <w:r w:rsidRPr="00954AC8">
        <w:rPr>
          <w:rStyle w:val="StyleUnderline"/>
        </w:rPr>
        <w:t xml:space="preserve">, with potentially </w:t>
      </w:r>
      <w:proofErr w:type="spellStart"/>
      <w:r w:rsidRPr="00954AC8">
        <w:rPr>
          <w:rStyle w:val="StyleUnderline"/>
        </w:rPr>
        <w:t>destabilising</w:t>
      </w:r>
      <w:proofErr w:type="spellEnd"/>
      <w:r w:rsidRPr="00954AC8">
        <w:rPr>
          <w:rStyle w:val="StyleUnderline"/>
        </w:rPr>
        <w:t xml:space="preserve"> effects. Thus, China may look to </w:t>
      </w:r>
      <w:proofErr w:type="spellStart"/>
      <w:r w:rsidRPr="00954AC8">
        <w:rPr>
          <w:rStyle w:val="StyleUnderline"/>
        </w:rPr>
        <w:t>capitalise</w:t>
      </w:r>
      <w:proofErr w:type="spellEnd"/>
      <w:r w:rsidRPr="00954AC8">
        <w:rPr>
          <w:rStyle w:val="StyleUnderline"/>
        </w:rPr>
        <w:t xml:space="preserve"> on reduced US security cooperation with the Pakistani military by more freely seeking to shape Pakistan's counterterrorism agenda in ways tailored to Beijing's interests.</w:t>
      </w:r>
    </w:p>
    <w:p w14:paraId="689F0C2D" w14:textId="77777777" w:rsidR="00BA072C" w:rsidRPr="00954AC8" w:rsidRDefault="00BA072C" w:rsidP="00BA072C">
      <w:pPr>
        <w:pStyle w:val="Heading4"/>
      </w:pPr>
      <w:r>
        <w:t>Taliban influence increasing now – Government can’t stop high profile attacks</w:t>
      </w:r>
    </w:p>
    <w:p w14:paraId="38A31502" w14:textId="77777777" w:rsidR="00BA072C" w:rsidRDefault="00BA072C" w:rsidP="00BA072C">
      <w:r>
        <w:rPr>
          <w:rStyle w:val="Style13ptBold"/>
        </w:rPr>
        <w:t xml:space="preserve">1AC </w:t>
      </w:r>
      <w:r w:rsidRPr="00977946">
        <w:rPr>
          <w:rStyle w:val="Style13ptBold"/>
        </w:rPr>
        <w:t>DOD 18</w:t>
      </w:r>
      <w:r>
        <w:t xml:space="preserve"> (“Enhancing Security and Stability in Afghanistan”, June, Report to Congress In Accordance With Section 1225 of the Carl Levin and Howard P. “Buck” McKeon National Defense Authorization Act for Fiscal Year 2015 (P.L. 113-291), as amended., June 2018, </w:t>
      </w:r>
      <w:hyperlink r:id="rId41" w:history="1">
        <w:r w:rsidRPr="00144C60">
          <w:rPr>
            <w:rStyle w:val="Hyperlink"/>
          </w:rPr>
          <w:t>https://media.defense.gov/2018/Jul/03/2001938620/-1/-1/1/1225-REPORT-JUNE-2018-FINAL-UNCLASS-BASE.PDF</w:t>
        </w:r>
      </w:hyperlink>
      <w:r>
        <w:t>)</w:t>
      </w:r>
    </w:p>
    <w:p w14:paraId="6369AE76" w14:textId="77777777" w:rsidR="00BA072C" w:rsidRDefault="00BA072C" w:rsidP="00BA072C">
      <w:pPr>
        <w:rPr>
          <w:rStyle w:val="StyleUnderline"/>
        </w:rPr>
      </w:pPr>
      <w:r w:rsidRPr="00954AC8">
        <w:rPr>
          <w:sz w:val="16"/>
        </w:rPr>
        <w:t xml:space="preserve">On April 25, 2018, </w:t>
      </w:r>
      <w:r w:rsidRPr="00954AC8">
        <w:rPr>
          <w:rStyle w:val="StyleUnderline"/>
        </w:rPr>
        <w:t>the Taliban announced the commencement of Operation Al-</w:t>
      </w:r>
      <w:proofErr w:type="spellStart"/>
      <w:r w:rsidRPr="00954AC8">
        <w:rPr>
          <w:rStyle w:val="StyleUnderline"/>
        </w:rPr>
        <w:t>Khandaq</w:t>
      </w:r>
      <w:proofErr w:type="spellEnd"/>
      <w:r w:rsidRPr="00954AC8">
        <w:rPr>
          <w:rStyle w:val="StyleUnderline"/>
        </w:rPr>
        <w:t xml:space="preserve"> to start the fighting season</w:t>
      </w:r>
      <w:r w:rsidRPr="00954AC8">
        <w:rPr>
          <w:sz w:val="16"/>
        </w:rPr>
        <w:t xml:space="preserve">. </w:t>
      </w:r>
      <w:r w:rsidRPr="00954AC8">
        <w:rPr>
          <w:rStyle w:val="StyleUnderline"/>
        </w:rPr>
        <w:t>The Taliban strategy will focus on an offensive, guerilla insurgency</w:t>
      </w:r>
      <w:r w:rsidRPr="00954AC8">
        <w:rPr>
          <w:sz w:val="16"/>
        </w:rPr>
        <w:t xml:space="preserve">. The Taliban also </w:t>
      </w:r>
      <w:r w:rsidRPr="00954AC8">
        <w:rPr>
          <w:rStyle w:val="StyleUnderline"/>
        </w:rPr>
        <w:t>indicated that the target of its violent attacks would center on foreign forces, particularly U.S. forces</w:t>
      </w:r>
      <w:r w:rsidRPr="00954AC8">
        <w:rPr>
          <w:sz w:val="16"/>
        </w:rPr>
        <w:t xml:space="preserve">. Of note, the Taliban claims that they will take caution to minimize civilian casualties. </w:t>
      </w:r>
      <w:r w:rsidRPr="00954AC8">
        <w:rPr>
          <w:rStyle w:val="StyleUnderline"/>
        </w:rPr>
        <w:t>The 2018 Operation Al-</w:t>
      </w:r>
      <w:proofErr w:type="spellStart"/>
      <w:r w:rsidRPr="00954AC8">
        <w:rPr>
          <w:rStyle w:val="StyleUnderline"/>
        </w:rPr>
        <w:t>Khandaq</w:t>
      </w:r>
      <w:proofErr w:type="spellEnd"/>
      <w:r w:rsidRPr="00954AC8">
        <w:rPr>
          <w:rStyle w:val="StyleUnderline"/>
        </w:rPr>
        <w:t xml:space="preserve"> announcement, including the identified targets of the Taliban’s offensive operations and the claim to minimize civilian casualties, is </w:t>
      </w:r>
      <w:proofErr w:type="gramStart"/>
      <w:r w:rsidRPr="00954AC8">
        <w:rPr>
          <w:rStyle w:val="StyleUnderline"/>
        </w:rPr>
        <w:t>similar to</w:t>
      </w:r>
      <w:proofErr w:type="gramEnd"/>
      <w:r w:rsidRPr="00954AC8">
        <w:rPr>
          <w:rStyle w:val="StyleUnderline"/>
        </w:rPr>
        <w:t xml:space="preserve"> the Taliban’s 2017 announcement regarding Operation Mansouri. The Taliban and other militant groups continue to perpetrate high-profile attacks (HPAs), particularly in the capital region, to attract media attention, create the perception of widespread insecurity, and undermine the legitimacy of the Afghan government</w:t>
      </w:r>
      <w:r w:rsidRPr="00954AC8">
        <w:rPr>
          <w:sz w:val="16"/>
        </w:rPr>
        <w:t xml:space="preserve">. From December 1, 2017, through May 31, 2018, the number of HPAs increased in Kabul and in the remainder of the country compared to the same period last year. </w:t>
      </w:r>
      <w:r w:rsidRPr="00954AC8">
        <w:rPr>
          <w:rStyle w:val="StyleUnderline"/>
        </w:rPr>
        <w:t>It is very likely that the Taliban will continue to execute HPAs in urban areas this year as they face battlefield losses elsewhere and if the ANDSF continues to deny them control of provincial capitals. The Taliban conduct HPAs to cast doubt on the ability of the Afghan government to secure its citizens.</w:t>
      </w:r>
    </w:p>
    <w:p w14:paraId="6856E2AB" w14:textId="77777777" w:rsidR="00BA072C" w:rsidRPr="00B74186" w:rsidRDefault="00BA072C" w:rsidP="00BA072C">
      <w:pPr>
        <w:pStyle w:val="Heading4"/>
        <w:rPr>
          <w:rFonts w:cs="Times New Roman"/>
        </w:rPr>
      </w:pPr>
      <w:r w:rsidRPr="00B74186">
        <w:rPr>
          <w:rFonts w:cs="Times New Roman"/>
        </w:rPr>
        <w:t>No WMD or escalation</w:t>
      </w:r>
    </w:p>
    <w:p w14:paraId="6842B959" w14:textId="77777777" w:rsidR="00BA072C" w:rsidRPr="003040CB" w:rsidRDefault="00BA072C" w:rsidP="00BA072C">
      <w:r w:rsidRPr="00F754AB">
        <w:rPr>
          <w:b/>
        </w:rPr>
        <w:t>Weiss 15</w:t>
      </w:r>
      <w:r w:rsidRPr="00B74186">
        <w:t>—</w:t>
      </w:r>
      <w:r w:rsidRPr="003040CB">
        <w:t xml:space="preserve">Visiting scholar at the Center for International Security and Cooperation at Stanford University, a member of the National Advisory Board of the Center for Arms Control and Non-Proliferation in Washington, DC, and a former professor of applied mathematics and engineering at Brown and the University of Maryland [Leonard, “On fear and nuclear terrorism,” </w:t>
      </w:r>
      <w:r w:rsidRPr="003040CB">
        <w:rPr>
          <w:i/>
        </w:rPr>
        <w:t>Bulletin of the Atomic Scientists</w:t>
      </w:r>
      <w:r w:rsidRPr="003040CB">
        <w:t>, March/April, Vol. 71, No. 2, p. 75-87]</w:t>
      </w:r>
    </w:p>
    <w:p w14:paraId="62CD7581" w14:textId="77777777" w:rsidR="00BA072C" w:rsidRPr="003040CB" w:rsidRDefault="00BA072C" w:rsidP="00BA072C"/>
    <w:p w14:paraId="7F21BE76" w14:textId="77777777" w:rsidR="00BA072C" w:rsidRPr="003040CB" w:rsidRDefault="00BA072C" w:rsidP="00BA072C">
      <w:pPr>
        <w:rPr>
          <w:rStyle w:val="StyleUnderline"/>
        </w:rPr>
      </w:pPr>
      <w:r w:rsidRPr="006D4EE5">
        <w:rPr>
          <w:sz w:val="16"/>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3040CB">
        <w:rPr>
          <w:rStyle w:val="StyleUnderline"/>
        </w:rPr>
        <w:t>Although there has been much commentary on</w:t>
      </w:r>
      <w:r w:rsidRPr="006D4EE5">
        <w:rPr>
          <w:sz w:val="16"/>
        </w:rPr>
        <w:t xml:space="preserve"> </w:t>
      </w:r>
      <w:r w:rsidRPr="003040CB">
        <w:rPr>
          <w:rStyle w:val="StyleUnderline"/>
        </w:rPr>
        <w:t>the interest that Osama bin Laden, when he was alive, reportedly expressed</w:t>
      </w:r>
      <w:r w:rsidRPr="006D4EE5">
        <w:rPr>
          <w:sz w:val="16"/>
        </w:rPr>
        <w:t xml:space="preserve"> in obtaining nuclear weapons (see </w:t>
      </w:r>
      <w:proofErr w:type="spellStart"/>
      <w:r w:rsidRPr="006D4EE5">
        <w:rPr>
          <w:sz w:val="16"/>
        </w:rPr>
        <w:t>Mowatt-Larssen</w:t>
      </w:r>
      <w:proofErr w:type="spellEnd"/>
      <w:r w:rsidRPr="006D4EE5">
        <w:rPr>
          <w:sz w:val="16"/>
        </w:rPr>
        <w:t xml:space="preserve">, 2010), </w:t>
      </w:r>
      <w:r w:rsidRPr="003040CB">
        <w:rPr>
          <w:rStyle w:val="StyleUnderline"/>
        </w:rPr>
        <w:t>and some terrorists</w:t>
      </w:r>
      <w:r w:rsidRPr="006D4EE5">
        <w:rPr>
          <w:sz w:val="16"/>
        </w:rPr>
        <w:t xml:space="preserve"> no doubt </w:t>
      </w:r>
      <w:r w:rsidRPr="003040CB">
        <w:rPr>
          <w:rStyle w:val="StyleUnderline"/>
        </w:rPr>
        <w:t xml:space="preserve">desire to obtain such weapons, </w:t>
      </w:r>
      <w:r w:rsidRPr="003040CB">
        <w:rPr>
          <w:rStyle w:val="Emphasis"/>
        </w:rPr>
        <w:t>evidence</w:t>
      </w:r>
      <w:r w:rsidRPr="003040CB">
        <w:rPr>
          <w:rStyle w:val="StyleUnderline"/>
        </w:rPr>
        <w:t xml:space="preserve"> of any terrorist group </w:t>
      </w:r>
      <w:r w:rsidRPr="003040CB">
        <w:rPr>
          <w:rStyle w:val="Emphasis"/>
        </w:rPr>
        <w:t>working seriously</w:t>
      </w:r>
      <w:r w:rsidRPr="003040CB">
        <w:rPr>
          <w:rStyle w:val="StyleUnderline"/>
        </w:rPr>
        <w:t xml:space="preserve"> toward the theft of nuclear weapons or the acquisition of such weapons by other means is </w:t>
      </w:r>
      <w:r w:rsidRPr="003040CB">
        <w:rPr>
          <w:rStyle w:val="Emphasis"/>
        </w:rPr>
        <w:t>virtually nonexistent</w:t>
      </w:r>
      <w:r w:rsidRPr="003040CB">
        <w:rPr>
          <w:rStyle w:val="StyleUnderline"/>
        </w:rPr>
        <w:t xml:space="preserve">. This </w:t>
      </w:r>
      <w:r w:rsidRPr="006D4EE5">
        <w:rPr>
          <w:sz w:val="16"/>
        </w:rPr>
        <w:t xml:space="preserve">may be due to a combination of reasons. </w:t>
      </w:r>
      <w:r w:rsidRPr="003040CB">
        <w:rPr>
          <w:rStyle w:val="StyleUnderline"/>
        </w:rPr>
        <w:t>Terrorists understand that it is not hard to terrorize a population without committing mass murder</w:t>
      </w:r>
      <w:r w:rsidRPr="006D4EE5">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3040CB">
        <w:rPr>
          <w:rStyle w:val="StyleUnderline"/>
        </w:rPr>
        <w:t>.” If public sympathy is important to their cause, an apparent plan or commission of mass murder is not going to help them, and indeed will make their enemies even more implacable</w:t>
      </w:r>
      <w:r w:rsidRPr="006D4EE5">
        <w:rPr>
          <w:sz w:val="16"/>
        </w:rPr>
        <w:t xml:space="preserve">, reducing the prospects of achieving their goals. </w:t>
      </w:r>
      <w:r w:rsidRPr="003040CB">
        <w:rPr>
          <w:rStyle w:val="StyleUnderline"/>
        </w:rPr>
        <w:t xml:space="preserve">The acquisition of nuclear weapons by terrorists is not like the acquisition of conventional weapons; it requires </w:t>
      </w:r>
      <w:proofErr w:type="gramStart"/>
      <w:r w:rsidRPr="003040CB">
        <w:rPr>
          <w:rStyle w:val="StyleUnderline"/>
        </w:rPr>
        <w:t xml:space="preserve">significant </w:t>
      </w:r>
      <w:r w:rsidRPr="003040CB">
        <w:rPr>
          <w:rStyle w:val="Emphasis"/>
        </w:rPr>
        <w:t>time</w:t>
      </w:r>
      <w:proofErr w:type="gramEnd"/>
      <w:r w:rsidRPr="003040CB">
        <w:rPr>
          <w:rStyle w:val="StyleUnderline"/>
        </w:rPr>
        <w:t xml:space="preserve">, </w:t>
      </w:r>
      <w:r w:rsidRPr="003040CB">
        <w:rPr>
          <w:rStyle w:val="Emphasis"/>
        </w:rPr>
        <w:t>planning</w:t>
      </w:r>
      <w:r w:rsidRPr="003040CB">
        <w:rPr>
          <w:rStyle w:val="StyleUnderline"/>
        </w:rPr>
        <w:t xml:space="preserve">, </w:t>
      </w:r>
      <w:r w:rsidRPr="003040CB">
        <w:rPr>
          <w:rStyle w:val="Emphasis"/>
        </w:rPr>
        <w:t>resources</w:t>
      </w:r>
      <w:r w:rsidRPr="003040CB">
        <w:rPr>
          <w:rStyle w:val="StyleUnderline"/>
        </w:rPr>
        <w:t xml:space="preserve">, and </w:t>
      </w:r>
      <w:r w:rsidRPr="003040CB">
        <w:rPr>
          <w:rStyle w:val="Emphasis"/>
        </w:rPr>
        <w:t>expertise</w:t>
      </w:r>
      <w:r w:rsidRPr="003040CB">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6D4EE5">
        <w:rPr>
          <w:sz w:val="16"/>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w:t>
      </w:r>
      <w:r w:rsidRPr="006D4EE5">
        <w:rPr>
          <w:rFonts w:ascii="Times New Roman" w:hAnsi="Times New Roman" w:cs="Times New Roman"/>
          <w:sz w:val="16"/>
        </w:rPr>
        <w:t> </w:t>
      </w:r>
      <w:r w:rsidRPr="006D4EE5">
        <w:rPr>
          <w:sz w:val="16"/>
        </w:rPr>
        <w:t>…</w:t>
      </w:r>
      <w:r w:rsidRPr="006D4EE5">
        <w:rPr>
          <w:rFonts w:ascii="Times New Roman" w:hAnsi="Times New Roman" w:cs="Times New Roman"/>
          <w:sz w:val="16"/>
        </w:rPr>
        <w:t> </w:t>
      </w:r>
      <w:r w:rsidRPr="006D4EE5">
        <w:rPr>
          <w:sz w:val="16"/>
        </w:rPr>
        <w:t xml:space="preserve">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w:t>
      </w:r>
      <w:proofErr w:type="gramStart"/>
      <w:r w:rsidRPr="006D4EE5">
        <w:rPr>
          <w:sz w:val="16"/>
        </w:rPr>
        <w:t>To</w:t>
      </w:r>
      <w:proofErr w:type="gramEnd"/>
      <w:r w:rsidRPr="006D4EE5">
        <w:rPr>
          <w:sz w:val="16"/>
        </w:rPr>
        <w:t xml:space="preserve"> illustrate in more detail how fear has distorted the threat of nuclear terrorism, </w:t>
      </w:r>
      <w:r w:rsidRPr="003040CB">
        <w:rPr>
          <w:rStyle w:val="StyleUnderline"/>
        </w:rPr>
        <w:t xml:space="preserve">consider the three possibilities for terrorists to obtain a nuclear weapon: steal one; be given one created by a nuclear weapon state; manufacture one. </w:t>
      </w:r>
      <w:r w:rsidRPr="003040CB">
        <w:rPr>
          <w:rStyle w:val="Emphasis"/>
        </w:rPr>
        <w:t>None of these possibilities has a high probability of occurring</w:t>
      </w:r>
      <w:r w:rsidRPr="006D4EE5">
        <w:rPr>
          <w:sz w:val="16"/>
        </w:rPr>
        <w:t xml:space="preserve">. Stealing nukes. </w:t>
      </w:r>
      <w:r w:rsidRPr="003040CB">
        <w:rPr>
          <w:rStyle w:val="StyleUnderline"/>
        </w:rPr>
        <w:t>Nothing is better protected in a nuclear weapon state than the weapons themselves, which have multiple layers of safeguards that</w:t>
      </w:r>
      <w:r w:rsidRPr="006D4EE5">
        <w:rPr>
          <w:sz w:val="16"/>
        </w:rPr>
        <w:t xml:space="preserve">, in the United States, </w:t>
      </w:r>
      <w:r w:rsidRPr="003040CB">
        <w:rPr>
          <w:rStyle w:val="StyleUnderline"/>
        </w:rPr>
        <w:t>include intelligence and surveillance, electronic locks</w:t>
      </w:r>
      <w:r w:rsidRPr="006D4EE5">
        <w:rPr>
          <w:sz w:val="16"/>
        </w:rPr>
        <w:t xml:space="preserve"> (including so-called “permissive action links” that prevent detonation unless a code is </w:t>
      </w:r>
      <w:proofErr w:type="gramStart"/>
      <w:r w:rsidRPr="006D4EE5">
        <w:rPr>
          <w:sz w:val="16"/>
        </w:rPr>
        <w:t>entered into</w:t>
      </w:r>
      <w:proofErr w:type="gramEnd"/>
      <w:r w:rsidRPr="006D4EE5">
        <w:rPr>
          <w:sz w:val="16"/>
        </w:rPr>
        <w:t xml:space="preserve"> the lock), </w:t>
      </w:r>
      <w:r w:rsidRPr="003040CB">
        <w:rPr>
          <w:rStyle w:val="StyleUnderline"/>
        </w:rPr>
        <w:t>gated and locked storage facilities, armed guards, and teams of elite responders if an attempt at theft were to occur</w:t>
      </w:r>
      <w:r w:rsidRPr="006D4EE5">
        <w:rPr>
          <w:sz w:val="16"/>
        </w:rPr>
        <w:t xml:space="preserve">. We know that </w:t>
      </w:r>
      <w:r w:rsidRPr="003040CB">
        <w:rPr>
          <w:rStyle w:val="StyleUnderline"/>
        </w:rPr>
        <w:t xml:space="preserve">most weapon states have such protections, and there is </w:t>
      </w:r>
      <w:r w:rsidRPr="003040CB">
        <w:rPr>
          <w:rStyle w:val="Emphasis"/>
        </w:rPr>
        <w:t>no reason</w:t>
      </w:r>
      <w:r w:rsidRPr="003040CB">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6D4EE5">
        <w:rPr>
          <w:sz w:val="16"/>
        </w:rPr>
        <w:t xml:space="preserve"> with the intent and physical ability to carry them off in the face of such layers of protection </w:t>
      </w:r>
      <w:r w:rsidRPr="003040CB">
        <w:rPr>
          <w:rStyle w:val="StyleUnderline"/>
        </w:rPr>
        <w:t xml:space="preserve">is </w:t>
      </w:r>
      <w:r w:rsidRPr="003040CB">
        <w:rPr>
          <w:rStyle w:val="Emphasis"/>
        </w:rPr>
        <w:t>extremely low</w:t>
      </w:r>
      <w:r w:rsidRPr="006D4EE5">
        <w:rPr>
          <w:sz w:val="16"/>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w:t>
      </w:r>
      <w:proofErr w:type="gramStart"/>
      <w:r w:rsidRPr="006D4EE5">
        <w:rPr>
          <w:sz w:val="16"/>
        </w:rPr>
        <w:t>large number</w:t>
      </w:r>
      <w:proofErr w:type="gramEnd"/>
      <w:r w:rsidRPr="006D4EE5">
        <w:rPr>
          <w:sz w:val="16"/>
        </w:rPr>
        <w:t xml:space="preserve"> of terrorist groups operating in its geographic vicinity, </w:t>
      </w:r>
      <w:r w:rsidRPr="003040CB">
        <w:rPr>
          <w:rStyle w:val="StyleUnderline"/>
        </w:rPr>
        <w:t>Pakistan is frequently suggested as a possible candidate</w:t>
      </w:r>
      <w:r w:rsidRPr="006D4EE5">
        <w:rPr>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w:t>
      </w:r>
      <w:proofErr w:type="spellStart"/>
      <w:r w:rsidRPr="006D4EE5">
        <w:rPr>
          <w:sz w:val="16"/>
        </w:rPr>
        <w:t>Kamra</w:t>
      </w:r>
      <w:proofErr w:type="spellEnd"/>
      <w:r w:rsidRPr="006D4EE5">
        <w:rPr>
          <w:sz w:val="16"/>
        </w:rPr>
        <w:t xml:space="preserve">, which is believed to house nuclear weapons in some form, have been referenced in connection with such security concerns (Nelson and Hussain, 2012). However, the </w:t>
      </w:r>
      <w:proofErr w:type="spellStart"/>
      <w:r w:rsidRPr="006D4EE5">
        <w:rPr>
          <w:sz w:val="16"/>
        </w:rPr>
        <w:t>Kamra</w:t>
      </w:r>
      <w:proofErr w:type="spellEnd"/>
      <w:r w:rsidRPr="006D4EE5">
        <w:rPr>
          <w:sz w:val="16"/>
        </w:rPr>
        <w:t xml:space="preserve"> base contained US fighter planes, including F-16s, used to bomb Taliban bases in tribal areas bordering Afghanistan, so the planes, not nuclear weapons, were the likely target of the terrorists, and in any case the mission was a failure. Moreover, </w:t>
      </w:r>
      <w:r w:rsidRPr="003040CB">
        <w:rPr>
          <w:rStyle w:val="StyleUnderline"/>
        </w:rPr>
        <w:t xml:space="preserve">Pakistan is not about to collapse, and the Pakistanis are known to have received </w:t>
      </w:r>
      <w:r w:rsidRPr="003040CB">
        <w:rPr>
          <w:rStyle w:val="Emphasis"/>
        </w:rPr>
        <w:t>major international assistance</w:t>
      </w:r>
      <w:r w:rsidRPr="003040CB">
        <w:rPr>
          <w:rStyle w:val="StyleUnderline"/>
        </w:rPr>
        <w:t xml:space="preserve"> in technologies for protecting their weapons from unauthorized use, store them in somewhat disassembled fashion at multiple locations, and have a </w:t>
      </w:r>
      <w:r w:rsidRPr="003040CB">
        <w:rPr>
          <w:rStyle w:val="Emphasis"/>
        </w:rPr>
        <w:t>sophisticated nuclear security structure</w:t>
      </w:r>
      <w:r w:rsidRPr="003040CB">
        <w:rPr>
          <w:rStyle w:val="StyleUnderline"/>
        </w:rPr>
        <w:t xml:space="preserve"> in place</w:t>
      </w:r>
      <w:r w:rsidRPr="006D4EE5">
        <w:rPr>
          <w:sz w:val="16"/>
        </w:rPr>
        <w:t xml:space="preserve"> (see Gregory, 2013; Khan, 2012). However, </w:t>
      </w:r>
      <w:r w:rsidRPr="003040CB">
        <w:rPr>
          <w:rStyle w:val="StyleUnderline"/>
        </w:rPr>
        <w:t>the weapons are assembled at times of high tension in the region, and, to keep a degree of uncertainty in their location, they are moved from place to place, making them more vulnerable to seizure at such times</w:t>
      </w:r>
      <w:r w:rsidRPr="006D4EE5">
        <w:rPr>
          <w:sz w:val="16"/>
        </w:rPr>
        <w:t xml:space="preserve"> (Goldberg and </w:t>
      </w:r>
      <w:proofErr w:type="spellStart"/>
      <w:r w:rsidRPr="006D4EE5">
        <w:rPr>
          <w:sz w:val="16"/>
        </w:rPr>
        <w:t>Ambinder</w:t>
      </w:r>
      <w:proofErr w:type="spellEnd"/>
      <w:r w:rsidRPr="006D4EE5">
        <w:rPr>
          <w:sz w:val="16"/>
        </w:rPr>
        <w:t xml:space="preserve">,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w:t>
      </w:r>
      <w:proofErr w:type="gramStart"/>
      <w:r w:rsidRPr="006D4EE5">
        <w:rPr>
          <w:sz w:val="16"/>
        </w:rPr>
        <w:t>in order to</w:t>
      </w:r>
      <w:proofErr w:type="gramEnd"/>
      <w:r w:rsidRPr="006D4EE5">
        <w:rPr>
          <w:sz w:val="16"/>
        </w:rPr>
        <w:t xml:space="preserve">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3040CB">
        <w:rPr>
          <w:rStyle w:val="StyleUnderline"/>
        </w:rPr>
        <w:t>Acquiring nukes</w:t>
      </w:r>
      <w:r w:rsidRPr="006D4EE5">
        <w:rPr>
          <w:sz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3040CB">
        <w:rPr>
          <w:rStyle w:val="StyleUnderline"/>
        </w:rPr>
        <w:t>There are at least two reasons why this scenario is unlikely</w:t>
      </w:r>
      <w:r w:rsidRPr="006D4EE5">
        <w:rPr>
          <w:sz w:val="16"/>
        </w:rPr>
        <w:t xml:space="preserve">: First, </w:t>
      </w:r>
      <w:r w:rsidRPr="003040CB">
        <w:rPr>
          <w:rStyle w:val="StyleUnderline"/>
        </w:rPr>
        <w:t>once a weapon state loses control of a weapon, it cannot be sure the weapon will be used by the terrorist group as intended</w:t>
      </w:r>
      <w:r w:rsidRPr="006D4EE5">
        <w:rPr>
          <w:sz w:val="16"/>
        </w:rPr>
        <w:t xml:space="preserve">. Second, </w:t>
      </w:r>
      <w:r w:rsidRPr="003040CB">
        <w:rPr>
          <w:rStyle w:val="StyleUnderline"/>
        </w:rPr>
        <w:t>the state cannot be sure that the transfer of the weapon has been undetected either before or after the fact of its detonation</w:t>
      </w:r>
      <w:r w:rsidRPr="006D4EE5">
        <w:rPr>
          <w:sz w:val="16"/>
        </w:rPr>
        <w:t xml:space="preserve"> (see Lieber and Press, 2013). The use of the weapon by a terrorist group will ultimately result in the transferring nation becoming a nuclear target just as if it had itself detonated the device. </w:t>
      </w:r>
      <w:r w:rsidRPr="003040CB">
        <w:rPr>
          <w:rStyle w:val="StyleUnderline"/>
        </w:rPr>
        <w:t xml:space="preserve">This is </w:t>
      </w:r>
      <w:r w:rsidRPr="003040CB">
        <w:rPr>
          <w:rStyle w:val="Emphasis"/>
        </w:rPr>
        <w:t>a powerful deterrent</w:t>
      </w:r>
      <w:r w:rsidRPr="003040CB">
        <w:rPr>
          <w:rStyle w:val="StyleUnderline"/>
        </w:rPr>
        <w:t xml:space="preserve"> to such a transfer, making the transfer a low-probability event.</w:t>
      </w:r>
      <w:r>
        <w:rPr>
          <w:rStyle w:val="StyleUnderline"/>
        </w:rPr>
        <w:t xml:space="preserve"> </w:t>
      </w:r>
      <w:r w:rsidRPr="006D4EE5">
        <w:rPr>
          <w:sz w:val="16"/>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w:t>
      </w:r>
      <w:proofErr w:type="gramStart"/>
      <w:r w:rsidRPr="006D4EE5">
        <w:rPr>
          <w:sz w:val="16"/>
        </w:rPr>
        <w:t>as long as</w:t>
      </w:r>
      <w:proofErr w:type="gramEnd"/>
      <w:r w:rsidRPr="006D4EE5">
        <w:rPr>
          <w:sz w:val="16"/>
        </w:rPr>
        <w:t xml:space="preserve"> nuclear weapons exist. </w:t>
      </w:r>
      <w:r w:rsidRPr="003040CB">
        <w:rPr>
          <w:rStyle w:val="StyleUnderline"/>
        </w:rPr>
        <w:t>Manufacturing a nuclear weapon. To accomplish this, a terrorist group would have to obtain an appropriate amount of</w:t>
      </w:r>
      <w:r w:rsidRPr="006D4EE5">
        <w:rPr>
          <w:sz w:val="16"/>
        </w:rPr>
        <w:t xml:space="preserve"> one of the two most popular </w:t>
      </w:r>
      <w:r w:rsidRPr="003040CB">
        <w:rPr>
          <w:rStyle w:val="StyleUnderline"/>
        </w:rPr>
        <w:t>materials</w:t>
      </w:r>
      <w:r w:rsidRPr="006D4EE5">
        <w:rPr>
          <w:sz w:val="16"/>
        </w:rPr>
        <w:t xml:space="preserve"> for nuclear weapons, highly enriched uranium (HEU) or plutonium separated from fuel used in a production reactor or a power reactor. Weapon-grade </w:t>
      </w:r>
      <w:r w:rsidRPr="003040CB">
        <w:rPr>
          <w:rStyle w:val="StyleUnderline"/>
        </w:rPr>
        <w:t>plutonium</w:t>
      </w:r>
      <w:r w:rsidRPr="006D4EE5">
        <w:rPr>
          <w:sz w:val="16"/>
        </w:rPr>
        <w:t xml:space="preserve"> is found in weapon manufacturing facilities in nuclear weapon states and </w:t>
      </w:r>
      <w:r w:rsidRPr="003040CB">
        <w:rPr>
          <w:rStyle w:val="StyleUnderline"/>
        </w:rPr>
        <w:t>is very highly protected</w:t>
      </w:r>
      <w:r w:rsidRPr="006D4EE5">
        <w:rPr>
          <w:sz w:val="16"/>
        </w:rPr>
        <w:t xml:space="preserve"> until it is inserted in a weapon. </w:t>
      </w:r>
      <w:r w:rsidRPr="003040CB">
        <w:rPr>
          <w:rStyle w:val="StyleUnderline"/>
        </w:rPr>
        <w:t>Reactor-grade plutonium</w:t>
      </w:r>
      <w:r w:rsidRPr="006D4EE5">
        <w:rPr>
          <w:sz w:val="16"/>
        </w:rPr>
        <w:t xml:space="preserve">, although still capable of being weaponized, is less protected, and in that sense </w:t>
      </w:r>
      <w:r w:rsidRPr="003040CB">
        <w:rPr>
          <w:rStyle w:val="StyleUnderline"/>
        </w:rPr>
        <w:t>is a more attractive target</w:t>
      </w:r>
      <w:r w:rsidRPr="006D4EE5">
        <w:rPr>
          <w:sz w:val="16"/>
        </w:rPr>
        <w:t xml:space="preserve"> for a terrorist, especially since it has been produced and stored in prodigious quantities in </w:t>
      </w:r>
      <w:proofErr w:type="gramStart"/>
      <w:r w:rsidRPr="006D4EE5">
        <w:rPr>
          <w:sz w:val="16"/>
        </w:rPr>
        <w:t>a number of</w:t>
      </w:r>
      <w:proofErr w:type="gramEnd"/>
      <w:r w:rsidRPr="006D4EE5">
        <w:rPr>
          <w:sz w:val="16"/>
        </w:rPr>
        <w:t xml:space="preserve"> nuclear weapon states and non-weapon states, particularly Japan. But </w:t>
      </w:r>
      <w:r w:rsidRPr="003040CB">
        <w:rPr>
          <w:rStyle w:val="StyleUnderline"/>
        </w:rPr>
        <w:t>terrorist use of plutonium for a nuclear explosive device would require the construction of an implosion weapon,</w:t>
      </w:r>
      <w:r w:rsidRPr="006D4EE5">
        <w:rPr>
          <w:sz w:val="16"/>
        </w:rPr>
        <w:t xml:space="preserve"> requiring the fashioning of an appropriate explosive lens of TNT, </w:t>
      </w:r>
      <w:r w:rsidRPr="003040CB">
        <w:rPr>
          <w:rStyle w:val="StyleUnderline"/>
        </w:rPr>
        <w:t xml:space="preserve">a </w:t>
      </w:r>
      <w:r w:rsidRPr="003040CB">
        <w:rPr>
          <w:rStyle w:val="Emphasis"/>
        </w:rPr>
        <w:t>notoriously difficult</w:t>
      </w:r>
      <w:r w:rsidRPr="003040CB">
        <w:rPr>
          <w:rStyle w:val="StyleUnderline"/>
        </w:rPr>
        <w:t xml:space="preserve"> technical problem</w:t>
      </w:r>
      <w:r w:rsidRPr="006D4EE5">
        <w:rPr>
          <w:sz w:val="16"/>
        </w:rPr>
        <w:t xml:space="preserve">. And if a high nuclear yield (much greater than 1 kiloton) is desired, </w:t>
      </w:r>
      <w:r w:rsidRPr="003040CB">
        <w:rPr>
          <w:rStyle w:val="StyleUnderline"/>
        </w:rPr>
        <w:t>the use of reactor-grade plutonium would require a still more sophisticated design</w:t>
      </w:r>
      <w:r w:rsidRPr="006D4EE5">
        <w:rPr>
          <w:sz w:val="16"/>
        </w:rPr>
        <w:t xml:space="preserve">. Moreover, if the plutonium is only available through chemical separation from some (presumably stolen) spent fuel rods, additional </w:t>
      </w:r>
      <w:r w:rsidRPr="003040CB">
        <w:rPr>
          <w:rStyle w:val="StyleUnderline"/>
        </w:rPr>
        <w:t>technical complications present themselves</w:t>
      </w:r>
      <w:r w:rsidRPr="006D4EE5">
        <w:rPr>
          <w:sz w:val="16"/>
        </w:rPr>
        <w:t xml:space="preserve">. There is at least one study showing that a small team of people with the appropriate technical skills and equipment could, in principle, build a plutonium-based nuclear explosive device (Mark et al., 1986). But </w:t>
      </w:r>
      <w:r w:rsidRPr="003040CB">
        <w:rPr>
          <w:rStyle w:val="StyleUnderline"/>
        </w:rPr>
        <w:t xml:space="preserve">even if one discounts the high probability that the plan </w:t>
      </w:r>
      <w:r w:rsidRPr="003040CB">
        <w:rPr>
          <w:rStyle w:val="Emphasis"/>
        </w:rPr>
        <w:t>would be discovered</w:t>
      </w:r>
      <w:r w:rsidRPr="003040CB">
        <w:rPr>
          <w:rStyle w:val="StyleUnderline"/>
        </w:rPr>
        <w:t xml:space="preserve"> at some stage</w:t>
      </w:r>
      <w:r w:rsidRPr="006D4EE5">
        <w:rPr>
          <w:sz w:val="16"/>
        </w:rPr>
        <w:t xml:space="preserve"> (missing plutonium or spent fuel rods would put the authorities and intelligence operations under high alert), </w:t>
      </w:r>
      <w:r w:rsidRPr="003040CB">
        <w:rPr>
          <w:rStyle w:val="StyleUnderline"/>
        </w:rPr>
        <w:t xml:space="preserve">translating this into a real-world situation suggests an </w:t>
      </w:r>
      <w:r w:rsidRPr="003040CB">
        <w:rPr>
          <w:rStyle w:val="Emphasis"/>
        </w:rPr>
        <w:t>extremely low probability of technical success</w:t>
      </w:r>
      <w:r w:rsidRPr="003040CB">
        <w:rPr>
          <w:rStyle w:val="StyleUnderline"/>
        </w:rPr>
        <w:t>. More likely</w:t>
      </w:r>
      <w:r w:rsidRPr="006D4EE5">
        <w:rPr>
          <w:sz w:val="16"/>
        </w:rPr>
        <w:t xml:space="preserve">, according to one well-known weapon designer,4 </w:t>
      </w:r>
      <w:r w:rsidRPr="003040CB">
        <w:rPr>
          <w:rStyle w:val="StyleUnderline"/>
        </w:rPr>
        <w:t>would be the death of</w:t>
      </w:r>
      <w:r w:rsidRPr="006D4EE5">
        <w:rPr>
          <w:sz w:val="16"/>
        </w:rPr>
        <w:t xml:space="preserve"> the person or </w:t>
      </w:r>
      <w:r w:rsidRPr="003040CB">
        <w:rPr>
          <w:rStyle w:val="StyleUnderline"/>
        </w:rPr>
        <w:t>persons in the attempt to build the device</w:t>
      </w:r>
      <w:r w:rsidRPr="006D4EE5">
        <w:rPr>
          <w:sz w:val="16"/>
        </w:rPr>
        <w:t xml:space="preserve">. There is the possibility of </w:t>
      </w:r>
      <w:r w:rsidRPr="003040CB">
        <w:rPr>
          <w:rStyle w:val="StyleUnderline"/>
        </w:rPr>
        <w:t>an insider threat</w:t>
      </w:r>
      <w:r w:rsidRPr="006D4EE5">
        <w:rPr>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3040CB">
        <w:rPr>
          <w:rStyle w:val="StyleUnderline"/>
        </w:rPr>
        <w:t>would require intimate knowledge of the materials accounting system on which safeguards in that state are based and adds another layer of complexity to an operation with low probability of success.</w:t>
      </w:r>
      <w:r>
        <w:rPr>
          <w:rStyle w:val="StyleUnderline"/>
        </w:rPr>
        <w:t xml:space="preserve"> </w:t>
      </w:r>
      <w:r w:rsidRPr="003040CB">
        <w:rPr>
          <w:rStyle w:val="StyleUnderline"/>
        </w:rPr>
        <w:t>The situation is different in the case of using highly enriched uranium</w:t>
      </w:r>
      <w:r w:rsidRPr="006D4EE5">
        <w:rPr>
          <w:sz w:val="16"/>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w:t>
      </w:r>
      <w:proofErr w:type="gramStart"/>
      <w:r w:rsidRPr="006D4EE5">
        <w:rPr>
          <w:sz w:val="16"/>
        </w:rPr>
        <w:t>a distance of five</w:t>
      </w:r>
      <w:proofErr w:type="gramEnd"/>
      <w:r w:rsidRPr="006D4EE5">
        <w:rPr>
          <w:sz w:val="16"/>
        </w:rPr>
        <w:t xml:space="preser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3040CB">
        <w:rPr>
          <w:rStyle w:val="StyleUnderline"/>
        </w:rPr>
        <w:t>stealing that much highly enriched material</w:t>
      </w:r>
      <w:r w:rsidRPr="006D4EE5">
        <w:rPr>
          <w:sz w:val="16"/>
        </w:rPr>
        <w:t xml:space="preserve"> (and getting away without detection, an armed fight, or a criticality accident) </w:t>
      </w:r>
      <w:r w:rsidRPr="003040CB">
        <w:rPr>
          <w:rStyle w:val="StyleUnderline"/>
        </w:rPr>
        <w:t xml:space="preserve">is </w:t>
      </w:r>
      <w:r w:rsidRPr="003040CB">
        <w:rPr>
          <w:rStyle w:val="Emphasis"/>
        </w:rPr>
        <w:t>a major problem</w:t>
      </w:r>
      <w:r w:rsidRPr="003040CB">
        <w:rPr>
          <w:rStyle w:val="StyleUnderline"/>
        </w:rPr>
        <w:t xml:space="preserve"> for any thief and one significantly greater than the stealing of small amounts of HEU and lower-enriched material that has been reported from time to time over the past two decades</w:t>
      </w:r>
      <w:r w:rsidRPr="006D4EE5">
        <w:rPr>
          <w:sz w:val="16"/>
        </w:rPr>
        <w:t xml:space="preserve">, mostly from former Soviet sites that have since had their security greatly strengthened. Moreover, </w:t>
      </w:r>
      <w:r w:rsidRPr="003040CB">
        <w:rPr>
          <w:rStyle w:val="StyleUnderline"/>
        </w:rPr>
        <w:t>fashioning the material into a form more useful</w:t>
      </w:r>
      <w:r w:rsidRPr="006D4EE5">
        <w:rPr>
          <w:sz w:val="16"/>
        </w:rPr>
        <w:t xml:space="preserve"> or convenient </w:t>
      </w:r>
      <w:r w:rsidRPr="003040CB">
        <w:rPr>
          <w:rStyle w:val="StyleUnderline"/>
        </w:rPr>
        <w:t>for explosive purposes could</w:t>
      </w:r>
      <w:r w:rsidRPr="006D4EE5">
        <w:rPr>
          <w:sz w:val="16"/>
        </w:rPr>
        <w:t xml:space="preserve"> likely </w:t>
      </w:r>
      <w:r w:rsidRPr="003040CB">
        <w:rPr>
          <w:rStyle w:val="StyleUnderline"/>
        </w:rPr>
        <w:t>mean a need for still more material than suggested above, plus a means for machining it, as would be the case for HEU fuel assemblies from a research reactor</w:t>
      </w:r>
      <w:r w:rsidRPr="006D4EE5">
        <w:rPr>
          <w:sz w:val="16"/>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w:t>
      </w:r>
      <w:proofErr w:type="spellStart"/>
      <w:r w:rsidRPr="006D4EE5">
        <w:rPr>
          <w:sz w:val="16"/>
        </w:rPr>
        <w:t>Fialka</w:t>
      </w:r>
      <w:proofErr w:type="spellEnd"/>
      <w:r w:rsidRPr="006D4EE5">
        <w:rPr>
          <w:sz w:val="16"/>
        </w:rPr>
        <w:t xml:space="preserve">,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3040CB">
        <w:rPr>
          <w:rStyle w:val="StyleUnderline"/>
        </w:rPr>
        <w:t>there is only one known case of a major theft of HEU</w:t>
      </w:r>
      <w:r w:rsidRPr="006D4EE5">
        <w:rPr>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3040CB">
        <w:rPr>
          <w:rStyle w:val="StyleUnderline"/>
        </w:rPr>
        <w:t>The circumstances under which this theft occurred were unique, and there was significant information about the contractor’s relationship to Israel that should have rung alarm bells and would do so today</w:t>
      </w:r>
      <w:r w:rsidRPr="006D4EE5">
        <w:rPr>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3040CB">
        <w:rPr>
          <w:rStyle w:val="StyleUnderline"/>
        </w:rPr>
        <w:t xml:space="preserve">there has been </w:t>
      </w:r>
      <w:r w:rsidRPr="003040CB">
        <w:rPr>
          <w:rStyle w:val="Emphasis"/>
        </w:rPr>
        <w:t>a significant effort</w:t>
      </w:r>
      <w:r w:rsidRPr="003040CB">
        <w:rPr>
          <w:rStyle w:val="StyleUnderline"/>
        </w:rPr>
        <w:t xml:space="preserve"> to increase protection of such materials</w:t>
      </w:r>
      <w:r w:rsidRPr="006D4EE5">
        <w:rPr>
          <w:sz w:val="16"/>
        </w:rPr>
        <w:t xml:space="preserve">, </w:t>
      </w:r>
      <w:r w:rsidRPr="003040CB">
        <w:rPr>
          <w:rStyle w:val="StyleUnderline"/>
        </w:rPr>
        <w:t>particularly</w:t>
      </w:r>
      <w:r w:rsidRPr="006D4EE5">
        <w:rPr>
          <w:sz w:val="16"/>
        </w:rPr>
        <w:t xml:space="preserve"> in recent years </w:t>
      </w:r>
      <w:r w:rsidRPr="003040CB">
        <w:rPr>
          <w:rStyle w:val="StyleUnderline"/>
        </w:rPr>
        <w:t>through the efforts of</w:t>
      </w:r>
      <w:r w:rsidRPr="006D4EE5">
        <w:rPr>
          <w:sz w:val="16"/>
        </w:rPr>
        <w:t xml:space="preserve"> nongovernmental organizations like the International Panel on Fissile Materials6 and </w:t>
      </w:r>
      <w:r w:rsidRPr="003040CB">
        <w:rPr>
          <w:rStyle w:val="StyleUnderline"/>
        </w:rPr>
        <w:t>advocates like</w:t>
      </w:r>
      <w:r w:rsidRPr="006D4EE5">
        <w:rPr>
          <w:sz w:val="16"/>
        </w:rPr>
        <w:t xml:space="preserve"> Matthew </w:t>
      </w:r>
      <w:r w:rsidRPr="003040CB">
        <w:rPr>
          <w:rStyle w:val="Emphasis"/>
        </w:rPr>
        <w:t>Bunn</w:t>
      </w:r>
      <w:r w:rsidRPr="006D4EE5">
        <w:rPr>
          <w:sz w:val="16"/>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3040CB">
        <w:rPr>
          <w:rStyle w:val="StyleUnderline"/>
        </w:rPr>
        <w:t xml:space="preserve">there is </w:t>
      </w:r>
      <w:r w:rsidRPr="003040CB">
        <w:rPr>
          <w:rStyle w:val="Emphasis"/>
        </w:rPr>
        <w:t>little to no evidence</w:t>
      </w:r>
      <w:r w:rsidRPr="003040CB">
        <w:rPr>
          <w:rStyle w:val="StyleUnderline"/>
        </w:rPr>
        <w:t xml:space="preserve"> that terrorist groups in or outside the region are seriously trying to obtain a nuclear capability</w:t>
      </w:r>
      <w:r w:rsidRPr="006D4EE5">
        <w:rPr>
          <w:sz w:val="16"/>
        </w:rPr>
        <w:t>. And Pakistan has been operating a uranium enrichment plant for its weapons program for nearly 30 years with no credible reports of diversion of HEU from the plant. T</w:t>
      </w:r>
      <w:r w:rsidRPr="003040CB">
        <w:rPr>
          <w:rStyle w:val="StyleUnderline"/>
        </w:rPr>
        <w:t xml:space="preserve">here is one stark example of a terrorist organization that </w:t>
      </w:r>
      <w:proofErr w:type="gramStart"/>
      <w:r w:rsidRPr="003040CB">
        <w:rPr>
          <w:rStyle w:val="StyleUnderline"/>
        </w:rPr>
        <w:t>actually started</w:t>
      </w:r>
      <w:proofErr w:type="gramEnd"/>
      <w:r w:rsidRPr="003040CB">
        <w:rPr>
          <w:rStyle w:val="StyleUnderline"/>
        </w:rPr>
        <w:t xml:space="preserve"> a nuclear effort: the </w:t>
      </w:r>
      <w:proofErr w:type="spellStart"/>
      <w:r w:rsidRPr="003040CB">
        <w:rPr>
          <w:rStyle w:val="StyleUnderline"/>
        </w:rPr>
        <w:t>Aum</w:t>
      </w:r>
      <w:proofErr w:type="spellEnd"/>
      <w:r w:rsidRPr="003040CB">
        <w:rPr>
          <w:rStyle w:val="StyleUnderline"/>
        </w:rPr>
        <w:t xml:space="preserve"> </w:t>
      </w:r>
      <w:proofErr w:type="spellStart"/>
      <w:r w:rsidRPr="003040CB">
        <w:rPr>
          <w:rStyle w:val="StyleUnderline"/>
        </w:rPr>
        <w:t>Shinrikyo</w:t>
      </w:r>
      <w:proofErr w:type="spellEnd"/>
      <w:r w:rsidRPr="003040CB">
        <w:rPr>
          <w:rStyle w:val="StyleUnderline"/>
        </w:rPr>
        <w:t xml:space="preserve"> group.</w:t>
      </w:r>
      <w:r w:rsidRPr="006D4EE5">
        <w:rPr>
          <w:sz w:val="16"/>
        </w:rPr>
        <w:t xml:space="preserve"> At its peak, this religious cult had a membership estimated in the tens of thousands spread over a variety of countries, including Japan; its members had scientific expertise in many areas; and the group was well funded. </w:t>
      </w:r>
      <w:proofErr w:type="spellStart"/>
      <w:r w:rsidRPr="006D4EE5">
        <w:rPr>
          <w:sz w:val="16"/>
        </w:rPr>
        <w:t>Aum</w:t>
      </w:r>
      <w:proofErr w:type="spellEnd"/>
      <w:r w:rsidRPr="006D4EE5">
        <w:rPr>
          <w:sz w:val="16"/>
        </w:rPr>
        <w:t xml:space="preserve"> </w:t>
      </w:r>
      <w:proofErr w:type="spellStart"/>
      <w:r w:rsidRPr="006D4EE5">
        <w:rPr>
          <w:sz w:val="16"/>
        </w:rPr>
        <w:t>Shinrikyo</w:t>
      </w:r>
      <w:proofErr w:type="spellEnd"/>
      <w:r w:rsidRPr="006D4EE5">
        <w:rPr>
          <w:sz w:val="16"/>
        </w:rPr>
        <w:t xml:space="preserve"> obtained access to natural uranium supplies, but </w:t>
      </w:r>
      <w:r w:rsidRPr="003040CB">
        <w:rPr>
          <w:rStyle w:val="StyleUnderline"/>
        </w:rPr>
        <w:t>the nuclear weapon effort stalled and was abandoned</w:t>
      </w:r>
      <w:r w:rsidRPr="006D4EE5">
        <w:rPr>
          <w:sz w:val="16"/>
        </w:rPr>
        <w:t xml:space="preserve">. The group was also interested in chemical weapons and did produce sarin nerve gas with which they attacked the Tokyo subway system, killing 13 persons. </w:t>
      </w:r>
      <w:proofErr w:type="spellStart"/>
      <w:r w:rsidRPr="003040CB">
        <w:rPr>
          <w:rStyle w:val="StyleUnderline"/>
        </w:rPr>
        <w:t>Aum</w:t>
      </w:r>
      <w:proofErr w:type="spellEnd"/>
      <w:r w:rsidRPr="003040CB">
        <w:rPr>
          <w:rStyle w:val="StyleUnderline"/>
        </w:rPr>
        <w:t xml:space="preserve"> </w:t>
      </w:r>
      <w:proofErr w:type="spellStart"/>
      <w:r w:rsidRPr="003040CB">
        <w:rPr>
          <w:rStyle w:val="StyleUnderline"/>
        </w:rPr>
        <w:t>Shinrikyo</w:t>
      </w:r>
      <w:proofErr w:type="spellEnd"/>
      <w:r w:rsidRPr="003040CB">
        <w:rPr>
          <w:rStyle w:val="StyleUnderline"/>
        </w:rPr>
        <w:t xml:space="preserve"> is now a small organization under continuing close surveillance.</w:t>
      </w:r>
      <w:r>
        <w:rPr>
          <w:rStyle w:val="StyleUnderline"/>
        </w:rPr>
        <w:t xml:space="preserve"> </w:t>
      </w:r>
      <w:r w:rsidRPr="003040CB">
        <w:rPr>
          <w:rStyle w:val="StyleUnderline"/>
        </w:rPr>
        <w:t>What about highly organized groups</w:t>
      </w:r>
      <w:r w:rsidRPr="006D4EE5">
        <w:rPr>
          <w:sz w:val="16"/>
        </w:rPr>
        <w:t xml:space="preserve">, designated appropriately as terrorist, that have acquired enough territory to enable them to operate in a quasi-governmental fashion, </w:t>
      </w:r>
      <w:r w:rsidRPr="003040CB">
        <w:rPr>
          <w:rStyle w:val="StyleUnderline"/>
        </w:rPr>
        <w:t>like the Islamic State (IS)?</w:t>
      </w:r>
      <w:r w:rsidRPr="006D4EE5">
        <w:rPr>
          <w:sz w:val="16"/>
        </w:rPr>
        <w:t xml:space="preserve"> Such organizations are certainly dangerous, but </w:t>
      </w:r>
      <w:r w:rsidRPr="003040CB">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6D4EE5">
        <w:rPr>
          <w:sz w:val="16"/>
        </w:rPr>
        <w:t xml:space="preserve">? </w:t>
      </w:r>
      <w:r w:rsidRPr="003040CB">
        <w:rPr>
          <w:rStyle w:val="StyleUnderline"/>
        </w:rPr>
        <w:t>Building a new Islamic state out of radioactive ashes is an unlikely ambition for such groups.</w:t>
      </w:r>
      <w:r w:rsidRPr="006D4EE5">
        <w:rPr>
          <w:sz w:val="16"/>
        </w:rPr>
        <w:t xml:space="preserve"> However, now that it has become notorious, apocalyptic pronouncements in Western media may begin at any time, warning of the possible acquisition and use of nuclear weapons by IS. </w:t>
      </w:r>
      <w:r w:rsidRPr="003040CB">
        <w:rPr>
          <w:rStyle w:val="StyleUnderline"/>
        </w:rPr>
        <w:t xml:space="preserve">Even if a terror group were to achieve technical nuclear proficiency, the </w:t>
      </w:r>
      <w:r w:rsidRPr="003040CB">
        <w:rPr>
          <w:rStyle w:val="Emphasis"/>
        </w:rPr>
        <w:t>time, money, and infrastructure</w:t>
      </w:r>
      <w:r w:rsidRPr="003040CB">
        <w:rPr>
          <w:rStyle w:val="StyleUnderline"/>
        </w:rPr>
        <w:t xml:space="preserve"> needed to build nuclear weapons creates </w:t>
      </w:r>
      <w:r w:rsidRPr="003040CB">
        <w:rPr>
          <w:rStyle w:val="Emphasis"/>
        </w:rPr>
        <w:t>significant risks of discovery</w:t>
      </w:r>
      <w:r w:rsidRPr="003040CB">
        <w:rPr>
          <w:rStyle w:val="StyleUnderline"/>
        </w:rPr>
        <w:t xml:space="preserve"> that would put the group at risk of attack. Given the ease of obtaining conventional explosives and the ability to deploy them, a terrorist group is unlikely to </w:t>
      </w:r>
      <w:r w:rsidRPr="003040CB">
        <w:rPr>
          <w:rStyle w:val="Emphasis"/>
        </w:rPr>
        <w:t>exchange a big part of its operational program</w:t>
      </w:r>
      <w:r w:rsidRPr="003040CB">
        <w:rPr>
          <w:rStyle w:val="StyleUnderline"/>
        </w:rPr>
        <w:t xml:space="preserve"> to engage in a risky nuclear development effort with such doubtful prospects</w:t>
      </w:r>
      <w:r w:rsidRPr="006D4EE5">
        <w:rPr>
          <w:sz w:val="16"/>
        </w:rPr>
        <w:t xml:space="preserve">. And, of course, </w:t>
      </w:r>
      <w:r w:rsidRPr="003040CB">
        <w:rPr>
          <w:rStyle w:val="StyleUnderline"/>
        </w:rPr>
        <w:t xml:space="preserve">9/11 has heightened sensitivity to the need for protection, lowering further the probability of a successful effort. </w:t>
      </w:r>
    </w:p>
    <w:p w14:paraId="4C94A496" w14:textId="77777777" w:rsidR="00BA072C" w:rsidRDefault="00BA072C" w:rsidP="00BA072C">
      <w:pPr>
        <w:rPr>
          <w:rStyle w:val="StyleUnderline"/>
        </w:rPr>
      </w:pPr>
    </w:p>
    <w:p w14:paraId="7D7AE1BC" w14:textId="77777777" w:rsidR="00BA072C" w:rsidRDefault="00BA072C" w:rsidP="00BA072C">
      <w:pPr>
        <w:pStyle w:val="Heading4"/>
      </w:pPr>
      <w:r>
        <w:t>Indo-Pak war won’t go nuclear</w:t>
      </w:r>
    </w:p>
    <w:p w14:paraId="6E32E1EE" w14:textId="77777777" w:rsidR="00BA072C" w:rsidRDefault="00BA072C" w:rsidP="00BA072C">
      <w:proofErr w:type="spellStart"/>
      <w:r>
        <w:rPr>
          <w:rStyle w:val="Style13ptBold"/>
        </w:rPr>
        <w:t>Kugelman</w:t>
      </w:r>
      <w:proofErr w:type="spellEnd"/>
      <w:r>
        <w:rPr>
          <w:rStyle w:val="Style13ptBold"/>
        </w:rPr>
        <w:t xml:space="preserve"> 16 </w:t>
      </w:r>
      <w:r>
        <w:t>(M</w:t>
      </w:r>
      <w:r w:rsidRPr="00BB02DA">
        <w:t xml:space="preserve">ichael </w:t>
      </w:r>
      <w:proofErr w:type="spellStart"/>
      <w:r w:rsidRPr="00BB02DA">
        <w:t>Kugelman</w:t>
      </w:r>
      <w:proofErr w:type="spellEnd"/>
      <w:r w:rsidRPr="00BB02DA">
        <w:t>,</w:t>
      </w:r>
      <w:r>
        <w:t xml:space="preserve"> </w:t>
      </w:r>
      <w:r w:rsidRPr="000624FD">
        <w:t>the Deputy Director of the Asia Program and Senior Associate for South Asia at the Wilson Center, is a leading specialist on Afghanistan, India, and Pakistan and their relations with the United States. The editor or co-editor of 11 books, he has written for The New York Times, Foreign Policy, Foreign Affairs, and other publications, covering topics ranging from U.S. policy in Afghanistan to terrorism to water, energy, and food security in the region</w:t>
      </w:r>
      <w:r>
        <w:t>.</w:t>
      </w:r>
      <w:r w:rsidRPr="00BB02DA">
        <w:t xml:space="preserve"> </w:t>
      </w:r>
      <w:r w:rsidRPr="000624FD">
        <w:t xml:space="preserve">Mr. </w:t>
      </w:r>
      <w:proofErr w:type="spellStart"/>
      <w:r w:rsidRPr="000624FD">
        <w:t>Kugelman</w:t>
      </w:r>
      <w:proofErr w:type="spellEnd"/>
      <w:r w:rsidRPr="000624FD">
        <w:t xml:space="preserve"> received his M.A. in law and diplomacy from the Fletcher School at Tufts University. He received his B.A. from American University’s School of International Service</w:t>
      </w:r>
      <w:r>
        <w:t xml:space="preserve">), </w:t>
      </w:r>
      <w:r w:rsidRPr="00BB02DA">
        <w:t xml:space="preserve">The Diplomat, 9-24-2016, "Could India and Pakistan Go to </w:t>
      </w:r>
      <w:proofErr w:type="gramStart"/>
      <w:r w:rsidRPr="00BB02DA">
        <w:t>War?,</w:t>
      </w:r>
      <w:proofErr w:type="gramEnd"/>
      <w:r w:rsidRPr="00BB02DA">
        <w:t xml:space="preserve">" Diplomat, </w:t>
      </w:r>
      <w:hyperlink r:id="rId42" w:history="1">
        <w:r w:rsidRPr="00F0477A">
          <w:rPr>
            <w:rStyle w:val="Hyperlink"/>
          </w:rPr>
          <w:t>https://thediplomat.com/2016/09/could-india-and-pakistan-go-to-war/</w:t>
        </w:r>
      </w:hyperlink>
      <w:r w:rsidRPr="00BB02DA">
        <w:t xml:space="preserve"> </w:t>
      </w:r>
    </w:p>
    <w:p w14:paraId="31125263" w14:textId="77777777" w:rsidR="00BA072C" w:rsidRDefault="00BA072C" w:rsidP="00BA072C">
      <w:pPr>
        <w:rPr>
          <w:sz w:val="16"/>
        </w:rPr>
      </w:pPr>
      <w:r w:rsidRPr="0014786D">
        <w:rPr>
          <w:sz w:val="16"/>
        </w:rPr>
        <w:t xml:space="preserve">On the morning of September 18, four men identified by India as members of the Pakistani terror group </w:t>
      </w:r>
      <w:proofErr w:type="spellStart"/>
      <w:r w:rsidRPr="0014786D">
        <w:rPr>
          <w:sz w:val="16"/>
        </w:rPr>
        <w:t>Jaish</w:t>
      </w:r>
      <w:proofErr w:type="spellEnd"/>
      <w:r w:rsidRPr="0014786D">
        <w:rPr>
          <w:sz w:val="16"/>
        </w:rPr>
        <w:t>-e-Mohammed (</w:t>
      </w:r>
      <w:proofErr w:type="spellStart"/>
      <w:r w:rsidRPr="0014786D">
        <w:rPr>
          <w:sz w:val="16"/>
        </w:rPr>
        <w:t>JeM</w:t>
      </w:r>
      <w:proofErr w:type="spellEnd"/>
      <w:r w:rsidRPr="0014786D">
        <w:rPr>
          <w:sz w:val="16"/>
        </w:rPr>
        <w:t xml:space="preserve">) stormed an Indian Army base in the town of Uri in India-administered Kashmir and killed 18 troops. </w:t>
      </w:r>
      <w:r w:rsidRPr="00B20285">
        <w:rPr>
          <w:b/>
          <w:u w:val="single"/>
        </w:rPr>
        <w:t>The good news is that the terrifying prospect of an India-Pakistan shooting war—two nuclear-armed nemeses locked in conflict—is highly unlikely</w:t>
      </w:r>
      <w:r w:rsidRPr="0014786D">
        <w:rPr>
          <w:sz w:val="16"/>
        </w:rPr>
        <w:t xml:space="preserve">. The </w:t>
      </w:r>
      <w:proofErr w:type="gramStart"/>
      <w:r w:rsidRPr="0014786D">
        <w:rPr>
          <w:sz w:val="16"/>
        </w:rPr>
        <w:t>bad news</w:t>
      </w:r>
      <w:proofErr w:type="gramEnd"/>
      <w:r w:rsidRPr="0014786D">
        <w:rPr>
          <w:sz w:val="16"/>
        </w:rPr>
        <w:t xml:space="preserve"> is that a more shadowy war, marked by covert activities, is quite possible, if not inevitable. The main deterrent to a hot war on the subcontinent is nuclear weapons. Pakistan refuses to adopt a no-first use policy, meaning that it could conceivably respond to India’s use of conventional military force with a nuclear strike. </w:t>
      </w:r>
      <w:r w:rsidRPr="00B20285">
        <w:rPr>
          <w:u w:val="single"/>
        </w:rPr>
        <w:t>This means that for India, any substantive military action against Pakistan—and even modest uses of force such as targeted airstrikes—would be dangerously risky</w:t>
      </w:r>
      <w:r w:rsidRPr="0014786D">
        <w:rPr>
          <w:sz w:val="16"/>
        </w:rPr>
        <w:t xml:space="preserve">. To avoid crossing any nuclear red lines, Indian military actions would need to be very modest and targeted—thereby hampering efforts to degrade and destroy terrorist compounds, Pakistani military facilities, or whatever India’s desired target may be. And yet such actions could still prompt Pakistani responses—such as the sponsoring of terror attacks in India. The two countries have fought three major wars, but they all occurred before 1998, when both nations became declared nuclear weapons states. A fourth war occurred in 1999, but it was a limited conflict, with Pakistani soldiers infiltrating into Kashmir and fighting Indian troops for two months before withdrawing back across the border. According to Bruce Riedel, a former top U.S. official on South Asia, U.S. President Bill Clinton successfully pressured Pakistan to withdraw its troops—after the CIA concluded that Pakistan was preparing to deploy and possibly use nuclear weapons. </w:t>
      </w:r>
      <w:r w:rsidRPr="00B20285">
        <w:rPr>
          <w:u w:val="single"/>
        </w:rPr>
        <w:t xml:space="preserve">Another reason a hot war is unlikely is that India has limited capabilities to wage one. Research by South Asia security analysts George </w:t>
      </w:r>
      <w:proofErr w:type="spellStart"/>
      <w:r w:rsidRPr="00B20285">
        <w:rPr>
          <w:u w:val="single"/>
        </w:rPr>
        <w:t>Perkovich</w:t>
      </w:r>
      <w:proofErr w:type="spellEnd"/>
      <w:r w:rsidRPr="00B20285">
        <w:rPr>
          <w:u w:val="single"/>
        </w:rPr>
        <w:t xml:space="preserve"> and Toby Dalton, drawing on interviews with Indian military officials, concludes that the “surface attraction” of limited airstrikes is “offset significantly, if not equally, by risks and inadequacies</w:t>
      </w:r>
      <w:r w:rsidRPr="0014786D">
        <w:rPr>
          <w:sz w:val="16"/>
        </w:rPr>
        <w:t xml:space="preserve">.” Additionally, it contends that “there is </w:t>
      </w:r>
      <w:r w:rsidRPr="00B20285">
        <w:rPr>
          <w:u w:val="single"/>
        </w:rPr>
        <w:t>vast room for improvement” in intelligence collection capacities</w:t>
      </w:r>
      <w:r w:rsidRPr="0014786D">
        <w:rPr>
          <w:sz w:val="16"/>
        </w:rPr>
        <w:t xml:space="preserve">. It also asserts that India’s capabilities to stage joint air and land operations are wanting. “Even at the level of exercises,” </w:t>
      </w:r>
      <w:proofErr w:type="spellStart"/>
      <w:r w:rsidRPr="0014786D">
        <w:rPr>
          <w:sz w:val="16"/>
        </w:rPr>
        <w:t>Perkovich</w:t>
      </w:r>
      <w:proofErr w:type="spellEnd"/>
      <w:r w:rsidRPr="0014786D">
        <w:rPr>
          <w:sz w:val="16"/>
        </w:rPr>
        <w:t xml:space="preserve"> and Dalton write, “the Indian Army and Air Force have not inspired each other’s confidence in their capacity to conduct effective combined operations in realistic warfare conditions.” In effect, India’s military has more than sufficient numbers—only the militaries of the United States and China have more than its 1.3 million active personnel—but less than sufficient capacity. Not surprisingly, India has signaled its hesitation to retaliate militarily to the Uri attack. </w:t>
      </w:r>
      <w:r w:rsidRPr="00B20285">
        <w:rPr>
          <w:u w:val="single"/>
        </w:rPr>
        <w:t>Indian military commanders have reportedly counseled the government against any “rash” use of force.</w:t>
      </w:r>
      <w:r w:rsidRPr="0014786D">
        <w:rPr>
          <w:sz w:val="16"/>
        </w:rPr>
        <w:t xml:space="preserve"> Indian Law Minister Ravi Shankar Prasad declared that any Indian response “will be done with full diplomatic and strategic maturity.” That’s a far cry from the jaw-for-a-tooth rhetoric emanating from New Delhi immediately after the attack. One more reason India may hesitate to use military force in retaliation to Uri is that it lacks sufficient evidence to tie Pakistan to the attack. Indian journalist </w:t>
      </w:r>
      <w:proofErr w:type="spellStart"/>
      <w:r w:rsidRPr="0014786D">
        <w:rPr>
          <w:sz w:val="16"/>
        </w:rPr>
        <w:t>Shivam</w:t>
      </w:r>
      <w:proofErr w:type="spellEnd"/>
      <w:r w:rsidRPr="0014786D">
        <w:rPr>
          <w:sz w:val="16"/>
        </w:rPr>
        <w:t xml:space="preserve"> </w:t>
      </w:r>
      <w:proofErr w:type="spellStart"/>
      <w:r w:rsidRPr="0014786D">
        <w:rPr>
          <w:sz w:val="16"/>
        </w:rPr>
        <w:t>Vij</w:t>
      </w:r>
      <w:proofErr w:type="spellEnd"/>
      <w:r w:rsidRPr="0014786D">
        <w:rPr>
          <w:sz w:val="16"/>
        </w:rPr>
        <w:t xml:space="preserve"> recently pointed out that a widely believed and reported claim in India—that the Uri terrorists had Pakistani markings on their weapons—</w:t>
      </w:r>
      <w:proofErr w:type="gramStart"/>
      <w:r w:rsidRPr="0014786D">
        <w:rPr>
          <w:sz w:val="16"/>
        </w:rPr>
        <w:t>actually lacks</w:t>
      </w:r>
      <w:proofErr w:type="gramEnd"/>
      <w:r w:rsidRPr="0014786D">
        <w:rPr>
          <w:sz w:val="16"/>
        </w:rPr>
        <w:t xml:space="preserve"> conclusive proof and has not been confirmed by New Delhi. All this said, something </w:t>
      </w:r>
      <w:proofErr w:type="gramStart"/>
      <w:r w:rsidRPr="0014786D">
        <w:rPr>
          <w:sz w:val="16"/>
        </w:rPr>
        <w:t>has to</w:t>
      </w:r>
      <w:proofErr w:type="gramEnd"/>
      <w:r w:rsidRPr="0014786D">
        <w:rPr>
          <w:sz w:val="16"/>
        </w:rPr>
        <w:t xml:space="preserve"> give. India’s government campaigned on a pledge to take a tougher line against Pakistan. New Delhi’s anti-Pakistan rhetoric has grown increasingly shrill in recent weeks, and many Indians are unhappy that their government did not retaliate against Pakistan after the Pathankot attack. For India’s Hindu nationalist government, passivity in the face of Pakistani provocation is an increasingly precarious position—and could prove politically damaging. </w:t>
      </w:r>
      <w:r w:rsidRPr="00B20285">
        <w:rPr>
          <w:u w:val="single"/>
        </w:rPr>
        <w:t>To this end, there’s good reason to believe India could in due course launch a campaign of covert operations in Pakistan—mainly in the form of lightning strikes across the border to take out Pakistani terrorists</w:t>
      </w:r>
      <w:r w:rsidRPr="0014786D">
        <w:rPr>
          <w:sz w:val="16"/>
        </w:rPr>
        <w:t>. Several Indian media accounts have suggested this war has already begun, with one report claiming Indian Special Forces crossed into Pakistan and killed 20 terrorists. The accuracy of the report, however, has been disputed, particularly given that Pakistan has said nothing about such a raid.</w:t>
      </w:r>
    </w:p>
    <w:p w14:paraId="26EF5B3C" w14:textId="77777777" w:rsidR="00BA072C" w:rsidRDefault="00BA072C" w:rsidP="00BA072C">
      <w:pPr>
        <w:pStyle w:val="Heading3"/>
      </w:pPr>
      <w:r>
        <w:t>2NC – Taliban Rising Now</w:t>
      </w:r>
      <w:r w:rsidRPr="0014786D">
        <w:t xml:space="preserve"> </w:t>
      </w:r>
    </w:p>
    <w:p w14:paraId="478BDA46" w14:textId="77777777" w:rsidR="00BA072C" w:rsidRPr="006B6AC3" w:rsidRDefault="00BA072C" w:rsidP="00BA072C">
      <w:pPr>
        <w:pStyle w:val="Heading4"/>
      </w:pPr>
      <w:r>
        <w:t>Taliban resurging now</w:t>
      </w:r>
    </w:p>
    <w:p w14:paraId="5B418239" w14:textId="77777777" w:rsidR="00BA072C" w:rsidRDefault="00BA072C" w:rsidP="00BA072C">
      <w:proofErr w:type="spellStart"/>
      <w:r w:rsidRPr="00DC2F10">
        <w:t>Sune</w:t>
      </w:r>
      <w:proofErr w:type="spellEnd"/>
      <w:r w:rsidRPr="00DC2F10">
        <w:t xml:space="preserve"> Engel </w:t>
      </w:r>
      <w:r w:rsidRPr="00DC2F10">
        <w:rPr>
          <w:rStyle w:val="Style13ptBold"/>
        </w:rPr>
        <w:t>Rasmussen</w:t>
      </w:r>
      <w:r w:rsidRPr="00DC2F10">
        <w:t>, 8-1-</w:t>
      </w:r>
      <w:r w:rsidRPr="00DC2F10">
        <w:rPr>
          <w:rStyle w:val="Style13ptBold"/>
        </w:rPr>
        <w:t>2017</w:t>
      </w:r>
      <w:r w:rsidRPr="00DC2F10">
        <w:t>, "The war America can't win: how the Taliban are regaining control in Afghanistan," Guardian, https://www.theguardian.com/world/2017/aug/03/afghanistan-war-helmand-taliban-us-womens-rights-peace</w:t>
      </w:r>
    </w:p>
    <w:p w14:paraId="7B2DB9E4" w14:textId="77777777" w:rsidR="00BA072C" w:rsidRDefault="00BA072C" w:rsidP="00BA072C">
      <w:pPr>
        <w:rPr>
          <w:sz w:val="16"/>
        </w:rPr>
      </w:pPr>
      <w:r w:rsidRPr="006B6AC3">
        <w:rPr>
          <w:rStyle w:val="StyleUnderline"/>
        </w:rPr>
        <w:t>Meanwhile, the Trump administration</w:t>
      </w:r>
      <w:r>
        <w:rPr>
          <w:rStyle w:val="StyleUnderline"/>
        </w:rPr>
        <w:t xml:space="preserve"> </w:t>
      </w:r>
      <w:hyperlink r:id="rId43" w:history="1">
        <w:r w:rsidRPr="006B6AC3">
          <w:rPr>
            <w:rStyle w:val="StyleUnderline"/>
          </w:rPr>
          <w:t>has yet to define a strategy for Afghanistan</w:t>
        </w:r>
      </w:hyperlink>
      <w:r w:rsidRPr="006B6AC3">
        <w:rPr>
          <w:rStyle w:val="StyleUnderline"/>
        </w:rPr>
        <w:t>.</w:t>
      </w:r>
      <w:r>
        <w:rPr>
          <w:rStyle w:val="StyleUnderline"/>
        </w:rPr>
        <w:t xml:space="preserve"> </w:t>
      </w:r>
      <w:r w:rsidRPr="006B6AC3">
        <w:rPr>
          <w:rStyle w:val="StyleUnderline"/>
        </w:rPr>
        <w:t>The US was expected to have approved the deployment of about 4,000 additional troops to Afghanistan by now – the first surge since</w:t>
      </w:r>
      <w:r>
        <w:rPr>
          <w:rStyle w:val="StyleUnderline"/>
        </w:rPr>
        <w:t xml:space="preserve"> </w:t>
      </w:r>
      <w:hyperlink r:id="rId44" w:history="1">
        <w:r w:rsidRPr="006B6AC3">
          <w:rPr>
            <w:rStyle w:val="StyleUnderline"/>
          </w:rPr>
          <w:t>the withdrawal began in 2011</w:t>
        </w:r>
      </w:hyperlink>
      <w:r w:rsidRPr="00DC2F10">
        <w:rPr>
          <w:sz w:val="16"/>
        </w:rPr>
        <w:t xml:space="preserve">. </w:t>
      </w:r>
      <w:r w:rsidRPr="006B6AC3">
        <w:rPr>
          <w:rStyle w:val="StyleUnderline"/>
        </w:rPr>
        <w:t>Yet the administration is torn. The president himself</w:t>
      </w:r>
      <w:r>
        <w:rPr>
          <w:rStyle w:val="StyleUnderline"/>
        </w:rPr>
        <w:t xml:space="preserve"> </w:t>
      </w:r>
      <w:hyperlink r:id="rId45" w:history="1">
        <w:r w:rsidRPr="006B6AC3">
          <w:rPr>
            <w:rStyle w:val="StyleUnderline"/>
          </w:rPr>
          <w:t xml:space="preserve">has wondered </w:t>
        </w:r>
        <w:proofErr w:type="spellStart"/>
        <w:r w:rsidRPr="006B6AC3">
          <w:rPr>
            <w:rStyle w:val="StyleUnderline"/>
          </w:rPr>
          <w:t>aloud</w:t>
        </w:r>
      </w:hyperlink>
      <w:r w:rsidRPr="006B6AC3">
        <w:rPr>
          <w:rStyle w:val="StyleUnderline"/>
        </w:rPr>
        <w:t>“why</w:t>
      </w:r>
      <w:proofErr w:type="spellEnd"/>
      <w:r w:rsidRPr="006B6AC3">
        <w:rPr>
          <w:rStyle w:val="StyleUnderline"/>
        </w:rPr>
        <w:t xml:space="preserve"> we’ve been there for 17 years”, and</w:t>
      </w:r>
      <w:r>
        <w:rPr>
          <w:rStyle w:val="StyleUnderline"/>
        </w:rPr>
        <w:t xml:space="preserve"> </w:t>
      </w:r>
      <w:hyperlink r:id="rId46" w:history="1">
        <w:r w:rsidRPr="006B6AC3">
          <w:rPr>
            <w:rStyle w:val="StyleUnderline"/>
          </w:rPr>
          <w:t>recent reports even suggest</w:t>
        </w:r>
      </w:hyperlink>
      <w:r>
        <w:rPr>
          <w:rStyle w:val="StyleUnderline"/>
        </w:rPr>
        <w:t xml:space="preserve"> </w:t>
      </w:r>
      <w:r w:rsidRPr="006B6AC3">
        <w:rPr>
          <w:rStyle w:val="StyleUnderline"/>
        </w:rPr>
        <w:t>that the White House is considering scaling back instead</w:t>
      </w:r>
      <w:r w:rsidRPr="00DC2F10">
        <w:rPr>
          <w:sz w:val="16"/>
        </w:rPr>
        <w:t xml:space="preserve">. In Helmand, which is markedly worse off than when foreign combat troops left three years ago, Afghan forces on the frontline are desperate for support. But </w:t>
      </w:r>
      <w:r w:rsidRPr="00DC2F10">
        <w:rPr>
          <w:rStyle w:val="StyleUnderline"/>
        </w:rPr>
        <w:t xml:space="preserve">critics say that </w:t>
      </w:r>
      <w:r w:rsidRPr="0029062D">
        <w:rPr>
          <w:rStyle w:val="StyleUnderline"/>
          <w:highlight w:val="cyan"/>
        </w:rPr>
        <w:t xml:space="preserve">more military power </w:t>
      </w:r>
      <w:r w:rsidRPr="0029062D">
        <w:rPr>
          <w:rStyle w:val="StyleUnderline"/>
        </w:rPr>
        <w:t xml:space="preserve">only </w:t>
      </w:r>
      <w:r w:rsidRPr="0029062D">
        <w:rPr>
          <w:rStyle w:val="StyleUnderline"/>
          <w:highlight w:val="cyan"/>
        </w:rPr>
        <w:t>risks fomenting insurgency. “Even if you kill all the teenagers, the next generation will join the Taliban,”</w:t>
      </w:r>
      <w:r w:rsidRPr="00DC2F10">
        <w:rPr>
          <w:rStyle w:val="StyleUnderline"/>
        </w:rPr>
        <w:t xml:space="preserve"> said Abdul Jabbar </w:t>
      </w:r>
      <w:proofErr w:type="spellStart"/>
      <w:r w:rsidRPr="00DC2F10">
        <w:rPr>
          <w:rStyle w:val="StyleUnderline"/>
        </w:rPr>
        <w:t>Qahraman</w:t>
      </w:r>
      <w:proofErr w:type="spellEnd"/>
      <w:r w:rsidRPr="00DC2F10">
        <w:rPr>
          <w:rStyle w:val="StyleUnderline"/>
        </w:rPr>
        <w:t>, a former presidential envoy to Helmand. “</w:t>
      </w:r>
      <w:r w:rsidRPr="0029062D">
        <w:rPr>
          <w:rStyle w:val="StyleUnderline"/>
          <w:highlight w:val="cyan"/>
        </w:rPr>
        <w:t>The insurgency used to be</w:t>
      </w:r>
      <w:r w:rsidRPr="00DC2F10">
        <w:rPr>
          <w:rStyle w:val="StyleUnderline"/>
        </w:rPr>
        <w:t xml:space="preserve"> mostly </w:t>
      </w:r>
      <w:r w:rsidRPr="0029062D">
        <w:rPr>
          <w:rStyle w:val="StyleUnderline"/>
          <w:highlight w:val="cyan"/>
        </w:rPr>
        <w:t>a business.</w:t>
      </w:r>
      <w:r w:rsidRPr="00DC2F10">
        <w:rPr>
          <w:rStyle w:val="StyleUnderline"/>
        </w:rPr>
        <w:t xml:space="preserve"> </w:t>
      </w:r>
      <w:r w:rsidRPr="0029062D">
        <w:rPr>
          <w:rStyle w:val="StyleUnderline"/>
          <w:highlight w:val="cyan"/>
        </w:rPr>
        <w:t>Now</w:t>
      </w:r>
      <w:r w:rsidRPr="00DC2F10">
        <w:rPr>
          <w:rStyle w:val="StyleUnderline"/>
        </w:rPr>
        <w:t xml:space="preserve"> </w:t>
      </w:r>
      <w:r w:rsidRPr="0029062D">
        <w:rPr>
          <w:rStyle w:val="StyleUnderline"/>
          <w:highlight w:val="cyan"/>
        </w:rPr>
        <w:t>it’s</w:t>
      </w:r>
      <w:r w:rsidRPr="00DC2F10">
        <w:rPr>
          <w:rStyle w:val="StyleUnderline"/>
        </w:rPr>
        <w:t xml:space="preserve"> also </w:t>
      </w:r>
      <w:r w:rsidRPr="0029062D">
        <w:rPr>
          <w:rStyle w:val="StyleUnderline"/>
          <w:highlight w:val="cyan"/>
        </w:rPr>
        <w:t>about revenge</w:t>
      </w:r>
      <w:r w:rsidRPr="00DC2F10">
        <w:rPr>
          <w:rStyle w:val="StyleUnderline"/>
        </w:rPr>
        <w:t>.”</w:t>
      </w:r>
      <w:r>
        <w:rPr>
          <w:rStyle w:val="StyleUnderline"/>
        </w:rPr>
        <w:t xml:space="preserve"> </w:t>
      </w:r>
      <w:r w:rsidRPr="00DC2F10">
        <w:rPr>
          <w:rStyle w:val="StyleUnderline"/>
        </w:rPr>
        <w:t xml:space="preserve">Afghanistan is America’s longest war, but it is a war </w:t>
      </w:r>
      <w:r w:rsidRPr="0029062D">
        <w:rPr>
          <w:rStyle w:val="StyleUnderline"/>
          <w:highlight w:val="cyan"/>
        </w:rPr>
        <w:t>America cannot win</w:t>
      </w:r>
      <w:r w:rsidRPr="00DC2F10">
        <w:rPr>
          <w:rStyle w:val="StyleUnderline"/>
        </w:rPr>
        <w:t>. And nowhere is this more evident than in Helmand.</w:t>
      </w:r>
      <w:r>
        <w:rPr>
          <w:rStyle w:val="StyleUnderline"/>
        </w:rPr>
        <w:t xml:space="preserve"> </w:t>
      </w:r>
      <w:r w:rsidRPr="00DC2F10">
        <w:rPr>
          <w:rStyle w:val="StyleUnderline"/>
        </w:rPr>
        <w:t>Places where British and American troops fought their hardest battles are now firmly under Taliban control.</w:t>
      </w:r>
      <w:r>
        <w:rPr>
          <w:rStyle w:val="StyleUnderline"/>
        </w:rPr>
        <w:t xml:space="preserve"> </w:t>
      </w:r>
      <w:proofErr w:type="spellStart"/>
      <w:r w:rsidRPr="00DC2F10">
        <w:rPr>
          <w:sz w:val="16"/>
        </w:rPr>
        <w:t>Babaji</w:t>
      </w:r>
      <w:proofErr w:type="spellEnd"/>
      <w:r w:rsidRPr="00DC2F10">
        <w:rPr>
          <w:sz w:val="16"/>
        </w:rPr>
        <w:t xml:space="preserve">, the scene of </w:t>
      </w:r>
      <w:hyperlink r:id="rId47" w:history="1">
        <w:r w:rsidRPr="00DC2F10">
          <w:rPr>
            <w:rStyle w:val="Hyperlink"/>
            <w:sz w:val="16"/>
          </w:rPr>
          <w:t>one of biggest British air assaults</w:t>
        </w:r>
      </w:hyperlink>
      <w:r w:rsidRPr="00DC2F10">
        <w:rPr>
          <w:sz w:val="16"/>
        </w:rPr>
        <w:t xml:space="preserve"> in modern times, fell to the Taliban shortly after </w:t>
      </w:r>
      <w:hyperlink r:id="rId48" w:history="1">
        <w:r w:rsidRPr="00DC2F10">
          <w:rPr>
            <w:rStyle w:val="Hyperlink"/>
            <w:sz w:val="16"/>
          </w:rPr>
          <w:t>the Guardian visited last year</w:t>
        </w:r>
      </w:hyperlink>
      <w:r w:rsidRPr="00DC2F10">
        <w:rPr>
          <w:sz w:val="16"/>
        </w:rPr>
        <w:t xml:space="preserve">. Marjah – where in 2010 thousands of US, British and Afghan troops </w:t>
      </w:r>
      <w:hyperlink r:id="rId49" w:history="1">
        <w:r w:rsidRPr="00DC2F10">
          <w:rPr>
            <w:rStyle w:val="Hyperlink"/>
            <w:sz w:val="16"/>
          </w:rPr>
          <w:t>launched the largest joint offensive in the war</w:t>
        </w:r>
      </w:hyperlink>
      <w:r w:rsidRPr="00DC2F10">
        <w:rPr>
          <w:sz w:val="16"/>
        </w:rPr>
        <w:t xml:space="preserve"> – is firmly in the control of the insurgents. In Musa </w:t>
      </w:r>
      <w:proofErr w:type="spellStart"/>
      <w:r w:rsidRPr="00DC2F10">
        <w:rPr>
          <w:sz w:val="16"/>
        </w:rPr>
        <w:t>Qala</w:t>
      </w:r>
      <w:proofErr w:type="spellEnd"/>
      <w:r w:rsidRPr="00DC2F10">
        <w:rPr>
          <w:sz w:val="16"/>
        </w:rPr>
        <w:t xml:space="preserve">, the Taliban run a veritable government; in Lashkar </w:t>
      </w:r>
      <w:proofErr w:type="spellStart"/>
      <w:r w:rsidRPr="00DC2F10">
        <w:rPr>
          <w:sz w:val="16"/>
        </w:rPr>
        <w:t>Gah</w:t>
      </w:r>
      <w:proofErr w:type="spellEnd"/>
      <w:r w:rsidRPr="00DC2F10">
        <w:rPr>
          <w:sz w:val="16"/>
        </w:rPr>
        <w:t xml:space="preserve">, they are close enough to occasionally lob rockets into the governor’s compound. Prolonged, large-scale battles are rare. Instead, the war is a slow grind of guerrilla attacks, sporadic gun clashes and the occasional push to overrun a population </w:t>
      </w:r>
      <w:proofErr w:type="spellStart"/>
      <w:r w:rsidRPr="00DC2F10">
        <w:rPr>
          <w:sz w:val="16"/>
        </w:rPr>
        <w:t>centre</w:t>
      </w:r>
      <w:proofErr w:type="spellEnd"/>
      <w:r w:rsidRPr="00DC2F10">
        <w:rPr>
          <w:sz w:val="16"/>
        </w:rPr>
        <w:t xml:space="preserve">. Homemade bombs – the Taliban’s weapon of choice – continue to spread. Several provincial capitals remain in government hands only due to US air support. In the first six months of 2017, </w:t>
      </w:r>
      <w:hyperlink r:id="rId50" w:history="1">
        <w:r w:rsidRPr="00DC2F10">
          <w:rPr>
            <w:rStyle w:val="Hyperlink"/>
            <w:sz w:val="16"/>
          </w:rPr>
          <w:t>the coalition released 1,634 weapons</w:t>
        </w:r>
      </w:hyperlink>
      <w:r w:rsidRPr="00DC2F10">
        <w:rPr>
          <w:sz w:val="16"/>
        </w:rPr>
        <w:t xml:space="preserve">, the highest level of air engagement since 2012. </w:t>
      </w:r>
      <w:proofErr w:type="gramStart"/>
      <w:r w:rsidRPr="00DC2F10">
        <w:rPr>
          <w:rStyle w:val="StyleUnderline"/>
        </w:rPr>
        <w:t>Once in a while</w:t>
      </w:r>
      <w:proofErr w:type="gramEnd"/>
      <w:r w:rsidRPr="00DC2F10">
        <w:rPr>
          <w:rStyle w:val="StyleUnderline"/>
        </w:rPr>
        <w:t>, though, government forces win small successes by striking back with their own unconventional methods</w:t>
      </w:r>
      <w:r w:rsidRPr="00DC2F10">
        <w:rPr>
          <w:sz w:val="16"/>
        </w:rPr>
        <w:t xml:space="preserve">. Lounging in the shade of a plum tree at a police base in the town of Spina Kota, </w:t>
      </w:r>
      <w:proofErr w:type="spellStart"/>
      <w:r w:rsidRPr="00DC2F10">
        <w:rPr>
          <w:sz w:val="16"/>
        </w:rPr>
        <w:t>Nesar</w:t>
      </w:r>
      <w:proofErr w:type="spellEnd"/>
      <w:r w:rsidRPr="00DC2F10">
        <w:rPr>
          <w:sz w:val="16"/>
        </w:rPr>
        <w:t xml:space="preserve"> </w:t>
      </w:r>
      <w:proofErr w:type="spellStart"/>
      <w:r w:rsidRPr="00DC2F10">
        <w:rPr>
          <w:sz w:val="16"/>
        </w:rPr>
        <w:t>Zendaneh</w:t>
      </w:r>
      <w:proofErr w:type="spellEnd"/>
      <w:r w:rsidRPr="00DC2F10">
        <w:rPr>
          <w:sz w:val="16"/>
        </w:rPr>
        <w:t xml:space="preserve"> was dressed in black traditional tunic, sporting a thick moustache under curly bangs that partly covered his druggy, bloodshot eyes. As part of a unit under the National Directorate of Security, </w:t>
      </w:r>
      <w:proofErr w:type="spellStart"/>
      <w:r w:rsidRPr="00DC2F10">
        <w:rPr>
          <w:sz w:val="16"/>
        </w:rPr>
        <w:t>Zendaneh</w:t>
      </w:r>
      <w:proofErr w:type="spellEnd"/>
      <w:r w:rsidRPr="00DC2F10">
        <w:rPr>
          <w:sz w:val="16"/>
        </w:rPr>
        <w:t xml:space="preserve"> and his colleagues dress like local villagers, infiltrate Taliban areas and conduct sneak attacks. </w:t>
      </w:r>
      <w:r w:rsidRPr="00DC2F10">
        <w:rPr>
          <w:rStyle w:val="StyleUnderline"/>
        </w:rPr>
        <w:t xml:space="preserve">“I don’t hide from them,” said </w:t>
      </w:r>
      <w:proofErr w:type="spellStart"/>
      <w:r w:rsidRPr="00DC2F10">
        <w:rPr>
          <w:rStyle w:val="StyleUnderline"/>
        </w:rPr>
        <w:t>Zendaneh</w:t>
      </w:r>
      <w:proofErr w:type="spellEnd"/>
      <w:r w:rsidRPr="00DC2F10">
        <w:rPr>
          <w:rStyle w:val="StyleUnderline"/>
        </w:rPr>
        <w:t>, as small arms fire crackled nearby. “Four months ago, we snuck up on a group of Taliban and fired on them with RPGs. We killed 10 of them; the rest fled.”</w:t>
      </w:r>
      <w:r>
        <w:rPr>
          <w:rStyle w:val="StyleUnderline"/>
        </w:rPr>
        <w:t xml:space="preserve"> </w:t>
      </w:r>
      <w:r w:rsidRPr="00DC2F10">
        <w:rPr>
          <w:sz w:val="16"/>
        </w:rPr>
        <w:t>In the summer months, the land, green and overgrown, provides bountiful cover for insurgents. Leaving the base in Spina Kota, a police Humvee sped up as it swerved around a bend in the road “This is the most dangerous corner,” said the driver, pointing to a white house behind a single sunflower, about 30 meters (100ft) away. “</w:t>
      </w:r>
      <w:r w:rsidRPr="00DC2F10">
        <w:rPr>
          <w:rStyle w:val="StyleUnderline"/>
        </w:rPr>
        <w:t xml:space="preserve">That’s the Taliban right there.” Often dispatched to frontlines and remote checkpoints, </w:t>
      </w:r>
      <w:r w:rsidRPr="0029062D">
        <w:rPr>
          <w:rStyle w:val="StyleUnderline"/>
          <w:highlight w:val="cyan"/>
        </w:rPr>
        <w:t xml:space="preserve">Afghan police have become so </w:t>
      </w:r>
      <w:proofErr w:type="spellStart"/>
      <w:r w:rsidRPr="0029062D">
        <w:rPr>
          <w:rStyle w:val="StyleUnderline"/>
          <w:highlight w:val="cyan"/>
        </w:rPr>
        <w:t>militarised</w:t>
      </w:r>
      <w:proofErr w:type="spellEnd"/>
      <w:r w:rsidRPr="0029062D">
        <w:rPr>
          <w:rStyle w:val="StyleUnderline"/>
          <w:highlight w:val="cyan"/>
        </w:rPr>
        <w:t xml:space="preserve"> that they rarely engage in actual police work. That makes winning the loyalty of the people even harde</w:t>
      </w:r>
      <w:r w:rsidRPr="00DC2F10">
        <w:rPr>
          <w:rStyle w:val="StyleUnderline"/>
        </w:rPr>
        <w:t>r.</w:t>
      </w:r>
      <w:r>
        <w:rPr>
          <w:rStyle w:val="StyleUnderline"/>
        </w:rPr>
        <w:t xml:space="preserve"> </w:t>
      </w:r>
      <w:r w:rsidRPr="00DC2F10">
        <w:rPr>
          <w:rStyle w:val="StyleUnderline"/>
        </w:rPr>
        <w:t xml:space="preserve">But foreign troops have relied heavily on the police and other local forces, such as the 1,500-strong militia led by Haji Baz Gul, the first community leader to </w:t>
      </w:r>
      <w:proofErr w:type="gramStart"/>
      <w:r w:rsidRPr="00DC2F10">
        <w:rPr>
          <w:rStyle w:val="StyleUnderline"/>
        </w:rPr>
        <w:t>rise up against</w:t>
      </w:r>
      <w:proofErr w:type="gramEnd"/>
      <w:r w:rsidRPr="00DC2F10">
        <w:rPr>
          <w:rStyle w:val="StyleUnderline"/>
        </w:rPr>
        <w:t xml:space="preserve"> the Taliban in Marjah, in 2010.</w:t>
      </w:r>
      <w:r>
        <w:rPr>
          <w:rStyle w:val="StyleUnderline"/>
        </w:rPr>
        <w:t xml:space="preserve"> </w:t>
      </w:r>
      <w:r w:rsidRPr="00DC2F10">
        <w:rPr>
          <w:sz w:val="16"/>
        </w:rPr>
        <w:t xml:space="preserve">A mild-mannered elder with a cloud of grey beard and a white skullcap, Baz Gul said western forces had left their Afghan allies in the lurch. After the long fight for Marjah, the US pulled out too soon, he said, leaving salaries for only one-third of his men. The rest were unable to work in their villages after the Taliban returned; they either fled the region or chose to join the militants. The enemy is at our gates,” Gul said. And the Taliban are not just winning the military battle, but hearts and minds too, he added. Across Helmand, new mosques are cropping up, funded by private businessmen. Government schools, however, stand empty and decrepit. “We have 2,000 Taliban madrasahs in Helmand. The government is very weak,” he said. In a province where the war is being fought between </w:t>
      </w:r>
      <w:proofErr w:type="spellStart"/>
      <w:r w:rsidRPr="00DC2F10">
        <w:rPr>
          <w:sz w:val="16"/>
        </w:rPr>
        <w:t>neighbours</w:t>
      </w:r>
      <w:proofErr w:type="spellEnd"/>
      <w:r w:rsidRPr="00DC2F10">
        <w:rPr>
          <w:sz w:val="16"/>
        </w:rPr>
        <w:t xml:space="preserve">, the frontline can offer a sense of security. For Maj Ghulam </w:t>
      </w:r>
      <w:proofErr w:type="spellStart"/>
      <w:r w:rsidRPr="00DC2F10">
        <w:rPr>
          <w:sz w:val="16"/>
        </w:rPr>
        <w:t>Wali</w:t>
      </w:r>
      <w:proofErr w:type="spellEnd"/>
      <w:r w:rsidRPr="00DC2F10">
        <w:rPr>
          <w:sz w:val="16"/>
        </w:rPr>
        <w:t xml:space="preserve"> Afghan, the only problem with the frontline, where he has been fighting for 15 years, is how to get there. As he scooted forward in his chair, two of his men gingerly wiggled the stumps that used to be his legs into a pair of prosthetics. Grabbing one leg each, they clicked his knees into place and helped him stand. Six months ago, the police major sustained his first-ever injury when he stepped on a landmine. “We are tired of fighting,” said Afghan, who commands 330 police. Still, he has nowhere else to go. Neither does Sardar Mohammad, another police commander, who lost his legs to a mine two years ago. Eleven days later, he was back at the front. For the men – without formal education, and with no compensation for wounded Afghan veterans – a civilian future holds little promise. At the frontline, they are protected.</w:t>
      </w:r>
    </w:p>
    <w:p w14:paraId="24416354" w14:textId="77777777" w:rsidR="00BA072C" w:rsidRDefault="00BA072C" w:rsidP="00BA072C">
      <w:pPr>
        <w:pStyle w:val="Heading3"/>
      </w:pPr>
      <w:r>
        <w:t xml:space="preserve">2NC – Arming Bad </w:t>
      </w:r>
    </w:p>
    <w:p w14:paraId="7B8C5EF6" w14:textId="77777777" w:rsidR="00BA072C" w:rsidRPr="00DC2F10" w:rsidRDefault="00BA072C" w:rsidP="00BA072C">
      <w:pPr>
        <w:pStyle w:val="Heading4"/>
      </w:pPr>
      <w:r>
        <w:t>Arming a military fails – Empirics prove</w:t>
      </w:r>
    </w:p>
    <w:p w14:paraId="5323EE37" w14:textId="77777777" w:rsidR="00BA072C" w:rsidRDefault="00BA072C" w:rsidP="00BA072C">
      <w:proofErr w:type="spellStart"/>
      <w:r w:rsidRPr="001373F3">
        <w:rPr>
          <w:rStyle w:val="Style13ptBold"/>
        </w:rPr>
        <w:t>Karlin</w:t>
      </w:r>
      <w:proofErr w:type="spellEnd"/>
      <w:r w:rsidRPr="001373F3">
        <w:t>, Mara., 12-</w:t>
      </w:r>
      <w:r w:rsidRPr="001373F3">
        <w:rPr>
          <w:rStyle w:val="Style13ptBold"/>
        </w:rPr>
        <w:t>2017</w:t>
      </w:r>
      <w:r w:rsidRPr="001373F3">
        <w:t xml:space="preserve">, "Why Military Assistance Programs Disappoint: Minor Tools Can’t Solve Major Problems," No Publication, </w:t>
      </w:r>
      <w:hyperlink r:id="rId51" w:history="1">
        <w:r w:rsidRPr="00160082">
          <w:rPr>
            <w:rStyle w:val="Hyperlink"/>
          </w:rPr>
          <w:t>https://search-proquest-com.dartmouth.idm.oclc.org/docview/1957088858?pq-origsite=summon</w:t>
        </w:r>
      </w:hyperlink>
      <w:r>
        <w:t xml:space="preserve"> Foreign Affairs Vol. 96 Iss. 6</w:t>
      </w:r>
    </w:p>
    <w:p w14:paraId="24768EB8" w14:textId="77777777" w:rsidR="00BA072C" w:rsidRDefault="00BA072C" w:rsidP="00BA072C">
      <w:pPr>
        <w:rPr>
          <w:sz w:val="16"/>
        </w:rPr>
      </w:pPr>
      <w:r w:rsidRPr="001373F3">
        <w:rPr>
          <w:rStyle w:val="StyleUnderline"/>
        </w:rPr>
        <w:t>Although the situation is different in Afghanistan and Iraq</w:t>
      </w:r>
      <w:r w:rsidRPr="001373F3">
        <w:rPr>
          <w:sz w:val="16"/>
        </w:rPr>
        <w:t xml:space="preserve">- namely, the United States has put American boots on the ground- similar problems have emerged. </w:t>
      </w:r>
      <w:r w:rsidRPr="001373F3">
        <w:rPr>
          <w:rStyle w:val="StyleUnderline"/>
        </w:rPr>
        <w:t xml:space="preserve">In both countries, the </w:t>
      </w:r>
      <w:r w:rsidRPr="0029062D">
        <w:rPr>
          <w:rStyle w:val="StyleUnderline"/>
          <w:highlight w:val="cyan"/>
        </w:rPr>
        <w:t>U</w:t>
      </w:r>
      <w:r w:rsidRPr="001373F3">
        <w:rPr>
          <w:rStyle w:val="StyleUnderline"/>
        </w:rPr>
        <w:t xml:space="preserve">nited </w:t>
      </w:r>
      <w:r w:rsidRPr="0029062D">
        <w:rPr>
          <w:rStyle w:val="StyleUnderline"/>
          <w:highlight w:val="cyan"/>
        </w:rPr>
        <w:t>S</w:t>
      </w:r>
      <w:r w:rsidRPr="001373F3">
        <w:rPr>
          <w:rStyle w:val="StyleUnderline"/>
        </w:rPr>
        <w:t xml:space="preserve">tates </w:t>
      </w:r>
      <w:r w:rsidRPr="0029062D">
        <w:rPr>
          <w:rStyle w:val="StyleUnderline"/>
          <w:highlight w:val="cyan"/>
        </w:rPr>
        <w:t xml:space="preserve">has spent billions </w:t>
      </w:r>
      <w:r w:rsidRPr="0029062D">
        <w:rPr>
          <w:rStyle w:val="StyleUnderline"/>
        </w:rPr>
        <w:t xml:space="preserve">of dollars </w:t>
      </w:r>
      <w:r w:rsidRPr="0029062D">
        <w:rPr>
          <w:rStyle w:val="StyleUnderline"/>
          <w:highlight w:val="cyan"/>
        </w:rPr>
        <w:t>to build militaries</w:t>
      </w:r>
      <w:r w:rsidRPr="001373F3">
        <w:rPr>
          <w:rStyle w:val="StyleUnderline"/>
        </w:rPr>
        <w:t xml:space="preserve"> composed of hundreds of thousands of troops. But it has largely sidestepped bigger-picture questions about these forces' mission, structure, and leadership in favor of a focus on training and equipment</w:t>
      </w:r>
      <w:r w:rsidRPr="001373F3">
        <w:rPr>
          <w:sz w:val="16"/>
        </w:rPr>
        <w:t xml:space="preserve">. Small wonder, then, </w:t>
      </w:r>
      <w:r w:rsidRPr="001373F3">
        <w:rPr>
          <w:rStyle w:val="StyleUnderline"/>
        </w:rPr>
        <w:t xml:space="preserve">that </w:t>
      </w:r>
      <w:r w:rsidRPr="0029062D">
        <w:rPr>
          <w:rStyle w:val="StyleUnderline"/>
          <w:highlight w:val="cyan"/>
        </w:rPr>
        <w:t>both militaries remain plagued by problems with recruitment, discipline, leadership, motivation, and corruption</w:t>
      </w:r>
      <w:r w:rsidRPr="001373F3">
        <w:rPr>
          <w:rStyle w:val="StyleUnderline"/>
        </w:rPr>
        <w:t>.</w:t>
      </w:r>
      <w:r>
        <w:rPr>
          <w:rStyle w:val="StyleUnderline"/>
        </w:rPr>
        <w:t xml:space="preserve"> </w:t>
      </w:r>
      <w:r w:rsidRPr="001373F3">
        <w:rPr>
          <w:sz w:val="16"/>
        </w:rPr>
        <w:t xml:space="preserve">Despite receiving some $60 billion in aid since 2001, </w:t>
      </w:r>
      <w:r w:rsidRPr="001373F3">
        <w:rPr>
          <w:rStyle w:val="StyleUnderline"/>
        </w:rPr>
        <w:t>Afghanistan's military has suffered from chronic problems with morale and desertion, especially in regions of intense conflict, such as Helmand Province.</w:t>
      </w:r>
      <w:r w:rsidRPr="001373F3">
        <w:rPr>
          <w:sz w:val="16"/>
        </w:rPr>
        <w:t xml:space="preserve"> </w:t>
      </w:r>
      <w:r w:rsidRPr="001373F3">
        <w:rPr>
          <w:rStyle w:val="StyleUnderline"/>
        </w:rPr>
        <w:t xml:space="preserve">And in Iraq, during the battle for Mosul against the Islamic State (or </w:t>
      </w:r>
      <w:proofErr w:type="spellStart"/>
      <w:r w:rsidRPr="001373F3">
        <w:rPr>
          <w:rStyle w:val="StyleUnderline"/>
        </w:rPr>
        <w:t>isis</w:t>
      </w:r>
      <w:proofErr w:type="spellEnd"/>
      <w:r w:rsidRPr="001373F3">
        <w:rPr>
          <w:rStyle w:val="StyleUnderline"/>
        </w:rPr>
        <w:t xml:space="preserve">) that began in 2014, whole swaths of the Iraqi military deserted </w:t>
      </w:r>
      <w:proofErr w:type="spellStart"/>
      <w:r w:rsidRPr="001373F3">
        <w:rPr>
          <w:rStyle w:val="StyleUnderline"/>
        </w:rPr>
        <w:t>en</w:t>
      </w:r>
      <w:proofErr w:type="spellEnd"/>
      <w:r w:rsidRPr="001373F3">
        <w:rPr>
          <w:rStyle w:val="StyleUnderline"/>
        </w:rPr>
        <w:t xml:space="preserve"> masse, leaving behind U.S.-supplied equipment for </w:t>
      </w:r>
      <w:proofErr w:type="spellStart"/>
      <w:r w:rsidRPr="001373F3">
        <w:rPr>
          <w:rStyle w:val="StyleUnderline"/>
        </w:rPr>
        <w:t>isis</w:t>
      </w:r>
      <w:proofErr w:type="spellEnd"/>
      <w:r w:rsidRPr="001373F3">
        <w:rPr>
          <w:rStyle w:val="StyleUnderline"/>
        </w:rPr>
        <w:t xml:space="preserve"> to capture</w:t>
      </w:r>
      <w:r w:rsidRPr="001373F3">
        <w:rPr>
          <w:sz w:val="16"/>
        </w:rPr>
        <w:t xml:space="preserve">. The current fight against </w:t>
      </w:r>
      <w:proofErr w:type="spellStart"/>
      <w:r w:rsidRPr="001373F3">
        <w:rPr>
          <w:sz w:val="16"/>
        </w:rPr>
        <w:t>isis</w:t>
      </w:r>
      <w:proofErr w:type="spellEnd"/>
      <w:r w:rsidRPr="001373F3">
        <w:rPr>
          <w:sz w:val="16"/>
        </w:rPr>
        <w:t xml:space="preserve"> has been more successful, with the U.S.- trained Iraqi Counter Terrorism Service playing a key role in the liberation of Mosul in July 2017. But credit for success in the broader fight against the terrorist group also goes to the numerous </w:t>
      </w:r>
      <w:proofErr w:type="spellStart"/>
      <w:r w:rsidRPr="001373F3">
        <w:rPr>
          <w:sz w:val="16"/>
        </w:rPr>
        <w:t>Iranianbacked</w:t>
      </w:r>
      <w:proofErr w:type="spellEnd"/>
      <w:r w:rsidRPr="001373F3">
        <w:rPr>
          <w:sz w:val="16"/>
        </w:rPr>
        <w:t xml:space="preserve"> Shiite militias that have fought alongside-and often in place of-the Iraqi military. TRYING TO KEEP THE CUSTOMER SATISFIED </w:t>
      </w:r>
      <w:r w:rsidRPr="001373F3">
        <w:rPr>
          <w:rStyle w:val="StyleUnderline"/>
        </w:rPr>
        <w:t xml:space="preserve">One might expect that Washington's tendency to avoid raising </w:t>
      </w:r>
      <w:proofErr w:type="spellStart"/>
      <w:r w:rsidRPr="001373F3">
        <w:rPr>
          <w:rStyle w:val="StyleUnderline"/>
        </w:rPr>
        <w:t>hotbutton</w:t>
      </w:r>
      <w:proofErr w:type="spellEnd"/>
      <w:r w:rsidRPr="001373F3">
        <w:rPr>
          <w:rStyle w:val="StyleUnderline"/>
        </w:rPr>
        <w:t xml:space="preserve"> issues with its partners would placate them, but that is rarely the case. </w:t>
      </w:r>
      <w:r w:rsidRPr="0029062D">
        <w:rPr>
          <w:rStyle w:val="StyleUnderline"/>
          <w:highlight w:val="cyan"/>
        </w:rPr>
        <w:t>Almost always, partner states are disappointed by</w:t>
      </w:r>
      <w:r w:rsidRPr="001373F3">
        <w:rPr>
          <w:rStyle w:val="StyleUnderline"/>
        </w:rPr>
        <w:t xml:space="preserve"> the quantity, quality, and timing of </w:t>
      </w:r>
      <w:r w:rsidRPr="0029062D">
        <w:rPr>
          <w:rStyle w:val="StyleUnderline"/>
          <w:highlight w:val="cyan"/>
        </w:rPr>
        <w:t>the assistance they receive</w:t>
      </w:r>
      <w:r w:rsidRPr="001373F3">
        <w:rPr>
          <w:sz w:val="16"/>
        </w:rPr>
        <w:t xml:space="preserve">. Because </w:t>
      </w:r>
      <w:r w:rsidRPr="001373F3">
        <w:rPr>
          <w:rStyle w:val="StyleUnderline"/>
        </w:rPr>
        <w:t>these countries are living with the threat every day, they usually want help as quickly as possible. But the U.S. system is not designed to work so fast, even in high-priority cases.</w:t>
      </w:r>
      <w:r>
        <w:rPr>
          <w:rStyle w:val="StyleUnderline"/>
        </w:rPr>
        <w:t xml:space="preserve"> </w:t>
      </w:r>
      <w:r w:rsidRPr="001373F3">
        <w:rPr>
          <w:rStyle w:val="StyleUnderline"/>
        </w:rPr>
        <w:t>That was true of the $1 billion-plus U.S. program to build Lebanon's military after 2005, when Syrian forces withdrew from the country. Despite a consensus in Washington that Lebanon needed urgent help to exert control over its territory after almost 30 years of occupation, it took over a year for any military assistance to materialize.</w:t>
      </w:r>
      <w:r w:rsidRPr="001373F3">
        <w:rPr>
          <w:sz w:val="16"/>
        </w:rPr>
        <w:t xml:space="preserve"> It took yet another year to set up a comprehensive military training program and upward of 18 months for vital equipment-including vehicles, light arms, sniper rifles, and night-vision devices-to arrive. Frustrated by these delays, the Lebanese did not shy away from criticizing U.S. assistance and even sought additional help from Russia. </w:t>
      </w:r>
      <w:r w:rsidRPr="001373F3">
        <w:rPr>
          <w:rStyle w:val="StyleUnderline"/>
        </w:rPr>
        <w:t xml:space="preserve">But </w:t>
      </w:r>
      <w:r w:rsidRPr="0029062D">
        <w:rPr>
          <w:rStyle w:val="StyleUnderline"/>
          <w:highlight w:val="cyan"/>
        </w:rPr>
        <w:t>even under the best of circumstances, U.S. partners are rarely satisfied</w:t>
      </w:r>
      <w:r w:rsidRPr="001373F3">
        <w:rPr>
          <w:sz w:val="16"/>
        </w:rPr>
        <w:t xml:space="preserve">. In 2007, when the Lebanese military faced down Fatah al- Islam, an al Qaeda-affiliated group that had taken over a Palestinian refugee camp, the United States dispatched planeloads of materiel to the frontlines in just a few </w:t>
      </w:r>
      <w:r w:rsidRPr="001373F3">
        <w:rPr>
          <w:rStyle w:val="StyleUnderline"/>
        </w:rPr>
        <w:t>weeks. Lebanese officials nonetheless griped. "We didn't get anything but promises and best wishes and some ammunition," Michel Suleiman, the commander of the Lebanese armed forces, said. "It's as though [the Americans] are telling us, 'Die first and assistance will follow.</w:t>
      </w:r>
      <w:r w:rsidRPr="001373F3">
        <w:rPr>
          <w:sz w:val="16"/>
        </w:rPr>
        <w:t xml:space="preserve">'" </w:t>
      </w:r>
      <w:r w:rsidRPr="001373F3">
        <w:rPr>
          <w:rStyle w:val="StyleUnderline"/>
        </w:rPr>
        <w:t>This disappointment resulted in uncertainty about U.S. seriousness and staying power and made the Lebanese less amenable to U.S. guidance.</w:t>
      </w:r>
      <w:r>
        <w:rPr>
          <w:rStyle w:val="StyleUnderline"/>
        </w:rPr>
        <w:t xml:space="preserve"> </w:t>
      </w:r>
      <w:r w:rsidRPr="001373F3">
        <w:rPr>
          <w:sz w:val="16"/>
        </w:rPr>
        <w:t xml:space="preserve">A HOUSE DIVIDED Another problem with U.S. military assistance concerns divisions on the American side. Washington does not always come to a consensus on the parameters and purpose of its help. This confusion undermines a program's efficacy and can result in unmitigated disaster. Again, consider Vietnam. The man the Pentagon put in charge of assisting the South Vietnamese military from 1955 to 1960 was Lieutenant General Samuel Williams, a commander who had received a battlefield demotion during World War II due to incompetence. Williams repeatedly clashed with U.S. embassy officials in Saigon, kowtowed to Diem, and remained committed to building a conventional South Vietnamese military, contrary to the wishes of the White House and the </w:t>
      </w:r>
      <w:proofErr w:type="spellStart"/>
      <w:r w:rsidRPr="001373F3">
        <w:rPr>
          <w:sz w:val="16"/>
        </w:rPr>
        <w:t>cia.</w:t>
      </w:r>
      <w:proofErr w:type="spellEnd"/>
      <w:r w:rsidRPr="001373F3">
        <w:rPr>
          <w:sz w:val="16"/>
        </w:rPr>
        <w:t xml:space="preserve"> At a time when there were more than enough problems among its Vietnamese allies, Washington was needlessly undermining its own efforts. It repeated that mistake in Lebanon in the 1980s. In the wake of Israel's 1982 invasion of the country, the Reagan administration dispatched U.S. troops to serve in a multinational peacekeeping force and to professionalize Lebanon's military. But Washington failed to establish a consensus on the purpose of its involvement. What began as a 30-day mission to oversee the withdrawal of the Palestine Liberation Organization from Beirut turned into a vague and open-ended commitment to support Lebanese stability and security. Senior U.S. policymakers disagreed sharply over the scope of the U.S. role in Lebanon-in particular, the extent to which the United States should directly support Lebanon's military in combat operations. Not surprisingly, then, officials sent mixed messages. Although officially speaking, the U.S. government was invested in the stability and security of the Lebanese state, one senior U.S. policymaker broke ranks and encouraged the commander of the armed forces to lead a military coup. </w:t>
      </w:r>
      <w:r w:rsidRPr="0029062D">
        <w:rPr>
          <w:rStyle w:val="StyleUnderline"/>
          <w:highlight w:val="cyan"/>
        </w:rPr>
        <w:t>This disunity laid the groundwork not only for a convoluted program but also for the deaths of hundreds of U.S. military and diplomatic personnel</w:t>
      </w:r>
      <w:r w:rsidRPr="001373F3">
        <w:rPr>
          <w:rStyle w:val="StyleUnderline"/>
        </w:rPr>
        <w:t>. Two spectacular attacks in 1983 on the U.S. embassy and marine barracks in Beirut illustrated that at least some actors saw the United States as a combatant in the conflict, despite efforts to characterize itself as playing a supporting role</w:t>
      </w:r>
      <w:r w:rsidRPr="001373F3">
        <w:rPr>
          <w:sz w:val="16"/>
        </w:rPr>
        <w:t xml:space="preserve">. By early 1984, portions of the Lebanese military had melted away amid increased violence, and the United States withdrew from Lebanon, having failed to make the state more stable or secure. THREE'S COMPANY </w:t>
      </w:r>
      <w:r w:rsidRPr="001373F3">
        <w:rPr>
          <w:rStyle w:val="StyleUnderline"/>
        </w:rPr>
        <w:t xml:space="preserve">A final problem with assistance programs concerns the impact of antagonistic external actors. </w:t>
      </w:r>
      <w:r w:rsidRPr="00805AF3">
        <w:rPr>
          <w:rStyle w:val="StyleUnderline"/>
          <w:highlight w:val="cyan"/>
        </w:rPr>
        <w:t>When Washington partners with foreign militaries, it</w:t>
      </w:r>
      <w:r w:rsidRPr="001373F3">
        <w:rPr>
          <w:rStyle w:val="StyleUnderline"/>
        </w:rPr>
        <w:t xml:space="preserve"> too often </w:t>
      </w:r>
      <w:r w:rsidRPr="00805AF3">
        <w:rPr>
          <w:rStyle w:val="StyleUnderline"/>
          <w:highlight w:val="cyan"/>
        </w:rPr>
        <w:t>fails to grapple with the third parties intent on exploiting a country's weakness</w:t>
      </w:r>
      <w:r w:rsidRPr="001373F3">
        <w:rPr>
          <w:sz w:val="16"/>
        </w:rPr>
        <w:t xml:space="preserve">. </w:t>
      </w:r>
      <w:r w:rsidRPr="001373F3">
        <w:rPr>
          <w:rStyle w:val="StyleUnderline"/>
        </w:rPr>
        <w:t>These actors have a vested interest in opposing policies designed to strengthen the state, but U.S. policymakers, often viewing the situation through a bilateral lens, tend to pay too little attention to their meddling.</w:t>
      </w:r>
      <w:r>
        <w:rPr>
          <w:rStyle w:val="StyleUnderline"/>
        </w:rPr>
        <w:t xml:space="preserve"> </w:t>
      </w:r>
      <w:r w:rsidRPr="001373F3">
        <w:rPr>
          <w:sz w:val="16"/>
        </w:rPr>
        <w:t xml:space="preserve">In Lebanon, for example, U.S. efforts to build up the military in the 1980s were thwarted by all manner of foreign proxies and governments. Iran flooded the country with hundreds of Islamic Revolutionary Guard Corps personnel to establish Hezbollah, a group whose original purpose was to fight the Israeli occupation. Israel intimidated senior Lebanese political figures by parking tanks outside their homes. Syria had perhaps the greatest influence of all. As Donald Rumsfeld, Reagan's envoy to the Middle East at the time, quipped, "If [Amine] Gemayel [the president of Lebanon] fears Israel could eat him 'like a mouthful of bread,' the Syrians could do so like a potato chip." By refusing to work with Lebanon's fledgling government and empowering its opponents, Israel, Syria, and Iran undercut U.S. efforts to help Lebanon's military strengthen the state. </w:t>
      </w:r>
      <w:r w:rsidRPr="00805AF3">
        <w:rPr>
          <w:rStyle w:val="StyleUnderline"/>
          <w:highlight w:val="cyan"/>
        </w:rPr>
        <w:t>External meddling also poses a threat to U.S. objectives</w:t>
      </w:r>
      <w:r w:rsidRPr="001373F3">
        <w:rPr>
          <w:rStyle w:val="StyleUnderline"/>
        </w:rPr>
        <w:t xml:space="preserve"> in Iraq, where Iranian-backed militias and politicians feed sectarian tensions. Countering Tehran in Baghdad is admittedly complicated, given Iran's help in the fight against </w:t>
      </w:r>
      <w:proofErr w:type="spellStart"/>
      <w:r w:rsidRPr="001373F3">
        <w:rPr>
          <w:rStyle w:val="StyleUnderline"/>
        </w:rPr>
        <w:t>isis</w:t>
      </w:r>
      <w:proofErr w:type="spellEnd"/>
      <w:r w:rsidRPr="001373F3">
        <w:rPr>
          <w:rStyle w:val="StyleUnderline"/>
        </w:rPr>
        <w:t xml:space="preserve">, but if </w:t>
      </w:r>
      <w:proofErr w:type="spellStart"/>
      <w:r w:rsidRPr="001373F3">
        <w:rPr>
          <w:rStyle w:val="StyleUnderline"/>
        </w:rPr>
        <w:t>leftunchecked</w:t>
      </w:r>
      <w:proofErr w:type="spellEnd"/>
      <w:r w:rsidRPr="001373F3">
        <w:rPr>
          <w:rStyle w:val="StyleUnderline"/>
        </w:rPr>
        <w:t>, continued Iranian interference will undermine Iraqi sovereignty,</w:t>
      </w:r>
      <w:r w:rsidRPr="001373F3">
        <w:rPr>
          <w:sz w:val="16"/>
        </w:rPr>
        <w:t xml:space="preserve"> posing further problems as Iraq's government struggles to achieve political reconciliation among the country's Shiites, Sunnis, and Kurds. With </w:t>
      </w:r>
      <w:proofErr w:type="spellStart"/>
      <w:r w:rsidRPr="001373F3">
        <w:rPr>
          <w:sz w:val="16"/>
        </w:rPr>
        <w:t>isis</w:t>
      </w:r>
      <w:proofErr w:type="spellEnd"/>
      <w:r w:rsidRPr="001373F3">
        <w:rPr>
          <w:sz w:val="16"/>
        </w:rPr>
        <w:t xml:space="preserve"> routed from Mosul, the United States should help Iraq meaningfully incorporate the </w:t>
      </w:r>
      <w:proofErr w:type="spellStart"/>
      <w:r w:rsidRPr="001373F3">
        <w:rPr>
          <w:sz w:val="16"/>
        </w:rPr>
        <w:t>Iranianbacked</w:t>
      </w:r>
      <w:proofErr w:type="spellEnd"/>
      <w:r w:rsidRPr="001373F3">
        <w:rPr>
          <w:sz w:val="16"/>
        </w:rPr>
        <w:t xml:space="preserve"> militias into the Iraqi military. In Afghanistan, likewise, Pakistan's support for the Afghan Taliban has weakened the government in Kabul and inhibited national reconciliation. U.S. efforts to pressure Pakistan- including through drone strikes within the country's borders-should be redoubled to stop the country from serving as </w:t>
      </w:r>
      <w:proofErr w:type="gramStart"/>
      <w:r w:rsidRPr="001373F3">
        <w:rPr>
          <w:sz w:val="16"/>
        </w:rPr>
        <w:t>a safe haven</w:t>
      </w:r>
      <w:proofErr w:type="gramEnd"/>
      <w:r w:rsidRPr="001373F3">
        <w:rPr>
          <w:sz w:val="16"/>
        </w:rPr>
        <w:t>.</w:t>
      </w:r>
    </w:p>
    <w:p w14:paraId="734E0168" w14:textId="77777777" w:rsidR="00BA072C" w:rsidRDefault="00BA072C" w:rsidP="00BA072C">
      <w:pPr>
        <w:pStyle w:val="Heading3"/>
      </w:pPr>
      <w:r>
        <w:t>2NC – A/C to Indo-Pak</w:t>
      </w:r>
    </w:p>
    <w:p w14:paraId="1298E773" w14:textId="77777777" w:rsidR="00BA072C" w:rsidRDefault="00BA072C" w:rsidP="00BA072C">
      <w:pPr>
        <w:pStyle w:val="Heading4"/>
      </w:pPr>
      <w:r>
        <w:t>Alt causes to Indo-Pak war</w:t>
      </w:r>
    </w:p>
    <w:p w14:paraId="0EF3D337" w14:textId="77777777" w:rsidR="00BA072C" w:rsidRDefault="00BA072C" w:rsidP="00BA072C">
      <w:proofErr w:type="spellStart"/>
      <w:r>
        <w:rPr>
          <w:rStyle w:val="Style13ptBold"/>
        </w:rPr>
        <w:t>Jaswal</w:t>
      </w:r>
      <w:proofErr w:type="spellEnd"/>
      <w:r>
        <w:rPr>
          <w:rStyle w:val="Style13ptBold"/>
        </w:rPr>
        <w:t xml:space="preserve"> 17 </w:t>
      </w:r>
      <w:r>
        <w:t xml:space="preserve">Ali Rauf </w:t>
      </w:r>
      <w:proofErr w:type="spellStart"/>
      <w:r>
        <w:t>Jaswal</w:t>
      </w:r>
      <w:proofErr w:type="spellEnd"/>
      <w:r w:rsidRPr="00E52D20">
        <w:t xml:space="preserve">, 10-16-2017, "Is Indo-Pak war </w:t>
      </w:r>
      <w:proofErr w:type="gramStart"/>
      <w:r w:rsidRPr="00E52D20">
        <w:t>inevitable?,</w:t>
      </w:r>
      <w:proofErr w:type="gramEnd"/>
      <w:r w:rsidRPr="00E52D20">
        <w:t xml:space="preserve">" CSS Online Academy, </w:t>
      </w:r>
      <w:hyperlink r:id="rId52" w:history="1">
        <w:r w:rsidRPr="00F0477A">
          <w:rPr>
            <w:rStyle w:val="Hyperlink"/>
          </w:rPr>
          <w:t>https://www.csspmspk.com/is-indo-pak-war-inevitable/</w:t>
        </w:r>
      </w:hyperlink>
    </w:p>
    <w:p w14:paraId="3AFA8D71" w14:textId="77777777" w:rsidR="00BA072C" w:rsidRPr="006D4EE5" w:rsidRDefault="00BA072C" w:rsidP="00BA072C">
      <w:pPr>
        <w:rPr>
          <w:sz w:val="16"/>
        </w:rPr>
      </w:pPr>
      <w:r w:rsidRPr="006D4EE5">
        <w:rPr>
          <w:sz w:val="16"/>
        </w:rPr>
        <w:t xml:space="preserve">Because of the huge strategic significance of the Sub-Continent, a conflict between the two nuclear powers that are the biggest countries in the region makes it a concern of an utmost importance for the international community. </w:t>
      </w:r>
      <w:r w:rsidRPr="003A430A">
        <w:rPr>
          <w:u w:val="single"/>
        </w:rPr>
        <w:t>Already a fresh power struggle has taken place all over the southern and central parts of Asia, with new alignments and arrangements, along with renewed ambitions that is often regarded as “Greater Great Game” in the current political discourse.</w:t>
      </w:r>
      <w:r>
        <w:rPr>
          <w:u w:val="single"/>
        </w:rPr>
        <w:t xml:space="preserve"> </w:t>
      </w:r>
      <w:r w:rsidRPr="006D4EE5">
        <w:rPr>
          <w:sz w:val="16"/>
        </w:rPr>
        <w:t xml:space="preserve">There is quite a considerable consensus, with the historical evidence in political philosophy, how civilizations like an individual seek to achieve maximum glory at the cost of others right to existence. Civilizations have imperial designs and ambitions for which they strive to attain the glory. A similar scenario is appealing to the Hindus living in India. A dream </w:t>
      </w:r>
      <w:proofErr w:type="gramStart"/>
      <w:r w:rsidRPr="006D4EE5">
        <w:rPr>
          <w:sz w:val="16"/>
        </w:rPr>
        <w:t>dates back to</w:t>
      </w:r>
      <w:proofErr w:type="gramEnd"/>
      <w:r w:rsidRPr="006D4EE5">
        <w:rPr>
          <w:sz w:val="16"/>
        </w:rPr>
        <w:t xml:space="preserve"> more than a couple of millenniums now seems quite achievable with the growth of India’s economy as the sixth biggest in the world. The business giants of India have started to enter the panorama of global corporate elite. By the same token, the </w:t>
      </w:r>
      <w:proofErr w:type="spellStart"/>
      <w:r w:rsidRPr="006D4EE5">
        <w:rPr>
          <w:sz w:val="16"/>
        </w:rPr>
        <w:t>defence</w:t>
      </w:r>
      <w:proofErr w:type="spellEnd"/>
      <w:r w:rsidRPr="006D4EE5">
        <w:rPr>
          <w:sz w:val="16"/>
        </w:rPr>
        <w:t xml:space="preserve"> budget of India has risen to $53.5 billion. Following the centuries-old domination by different foreign rulers, the glorious ambitions of one of the oldest civilization of human history, are on the road to its imperialist designs. </w:t>
      </w:r>
      <w:r w:rsidRPr="00805AF3">
        <w:rPr>
          <w:highlight w:val="cyan"/>
          <w:u w:val="single"/>
        </w:rPr>
        <w:t xml:space="preserve">The political, economic and </w:t>
      </w:r>
      <w:proofErr w:type="spellStart"/>
      <w:r w:rsidRPr="00805AF3">
        <w:rPr>
          <w:highlight w:val="cyan"/>
          <w:u w:val="single"/>
        </w:rPr>
        <w:t>defence</w:t>
      </w:r>
      <w:proofErr w:type="spellEnd"/>
      <w:r w:rsidRPr="00805AF3">
        <w:rPr>
          <w:highlight w:val="cyan"/>
          <w:u w:val="single"/>
        </w:rPr>
        <w:t xml:space="preserve"> projection of India has</w:t>
      </w:r>
      <w:r w:rsidRPr="003A430A">
        <w:rPr>
          <w:u w:val="single"/>
        </w:rPr>
        <w:t xml:space="preserve"> direct and foremost </w:t>
      </w:r>
      <w:r w:rsidRPr="00805AF3">
        <w:rPr>
          <w:highlight w:val="cyan"/>
          <w:u w:val="single"/>
        </w:rPr>
        <w:t>consequences for Pakistan</w:t>
      </w:r>
      <w:r w:rsidRPr="003A430A">
        <w:rPr>
          <w:u w:val="single"/>
        </w:rPr>
        <w:t xml:space="preserve">. Primarily, </w:t>
      </w:r>
      <w:r w:rsidRPr="00805AF3">
        <w:rPr>
          <w:highlight w:val="cyan"/>
          <w:u w:val="single"/>
        </w:rPr>
        <w:t>the strategic and military build-up of India poses</w:t>
      </w:r>
      <w:r w:rsidRPr="003A430A">
        <w:rPr>
          <w:u w:val="single"/>
        </w:rPr>
        <w:t xml:space="preserve"> two </w:t>
      </w:r>
      <w:r w:rsidRPr="00805AF3">
        <w:rPr>
          <w:highlight w:val="cyan"/>
          <w:u w:val="single"/>
        </w:rPr>
        <w:t>major national security challenges to Pakistan</w:t>
      </w:r>
      <w:r w:rsidRPr="003A430A">
        <w:rPr>
          <w:u w:val="single"/>
        </w:rPr>
        <w:t xml:space="preserve">, </w:t>
      </w:r>
      <w:proofErr w:type="gramStart"/>
      <w:r w:rsidRPr="003A430A">
        <w:rPr>
          <w:u w:val="single"/>
        </w:rPr>
        <w:t>in spite of</w:t>
      </w:r>
      <w:proofErr w:type="gramEnd"/>
      <w:r w:rsidRPr="003A430A">
        <w:rPr>
          <w:u w:val="single"/>
        </w:rPr>
        <w:t xml:space="preserve"> the official Indian policy of ‘Strategic Restraint’.</w:t>
      </w:r>
      <w:r>
        <w:rPr>
          <w:u w:val="single"/>
        </w:rPr>
        <w:t xml:space="preserve"> </w:t>
      </w:r>
      <w:r w:rsidRPr="006D4EE5">
        <w:rPr>
          <w:sz w:val="16"/>
        </w:rPr>
        <w:t xml:space="preserve">Over the last half decade and so, a major policy shift from Nehru’s non-aligned India to Modi’s aligned-India is a paramount breakthrough in this regard. A strong US-Indo nexus has unfolded a new provocative chessboard in the region. </w:t>
      </w:r>
      <w:r w:rsidRPr="003A430A">
        <w:rPr>
          <w:u w:val="single"/>
        </w:rPr>
        <w:t>US’s attempt to establish India as a regional hegemon is bringing perplexing consequences for regional stability.</w:t>
      </w:r>
      <w:r w:rsidRPr="006D4EE5">
        <w:rPr>
          <w:sz w:val="16"/>
        </w:rPr>
        <w:t xml:space="preserve"> Besides the containment of China, Afghanistan being the standpoint, it would also serve in the encirclement of Russia. </w:t>
      </w:r>
      <w:r w:rsidRPr="003A430A">
        <w:rPr>
          <w:u w:val="single"/>
        </w:rPr>
        <w:t xml:space="preserve">The recent </w:t>
      </w:r>
      <w:r w:rsidRPr="00805AF3">
        <w:rPr>
          <w:highlight w:val="cyan"/>
          <w:u w:val="single"/>
        </w:rPr>
        <w:t>Indian moves to access the Middle Eastern markets and attempts to drag hurdles in the way of Pakistan’s human resource there, is another source of isolating Pakistan</w:t>
      </w:r>
      <w:r w:rsidRPr="003A430A">
        <w:rPr>
          <w:u w:val="single"/>
        </w:rPr>
        <w:t xml:space="preserve"> at economic level</w:t>
      </w:r>
      <w:r w:rsidRPr="006D4EE5">
        <w:rPr>
          <w:sz w:val="16"/>
        </w:rPr>
        <w:t>. Moreover, increasing India’s role in Afghanistan, although it has been operating there for quite a while, would further convolute the Afghan political picture against Pakistan and its interests.</w:t>
      </w:r>
    </w:p>
    <w:p w14:paraId="39110530" w14:textId="77777777" w:rsidR="00BA072C" w:rsidRPr="00992762" w:rsidRDefault="00BA072C" w:rsidP="00BA072C">
      <w:pPr>
        <w:pStyle w:val="Heading4"/>
      </w:pPr>
      <w:r>
        <w:t>Alt cause to central Asian collapse- terror in other countries</w:t>
      </w:r>
    </w:p>
    <w:p w14:paraId="5D00D3CF" w14:textId="77777777" w:rsidR="00BA072C" w:rsidRDefault="00BA072C" w:rsidP="00BA072C">
      <w:r>
        <w:rPr>
          <w:rStyle w:val="Style13ptBold"/>
        </w:rPr>
        <w:t xml:space="preserve">Eremenko 16 </w:t>
      </w:r>
      <w:r>
        <w:t>(A</w:t>
      </w:r>
      <w:r w:rsidRPr="00B96BF9">
        <w:t>lexey Eremenko</w:t>
      </w:r>
      <w:r>
        <w:t xml:space="preserve"> </w:t>
      </w:r>
      <w:r w:rsidRPr="006A2669">
        <w:t xml:space="preserve">is a producer for NBC News in Moscow and </w:t>
      </w:r>
      <w:r>
        <w:t xml:space="preserve">was </w:t>
      </w:r>
      <w:r w:rsidRPr="006A2669">
        <w:t>a journalist fellow at the Reuters Institute for Journalism for the 2015 Trinity term</w:t>
      </w:r>
      <w:r>
        <w:t>)</w:t>
      </w:r>
      <w:r w:rsidRPr="00B96BF9">
        <w:t xml:space="preserve">, </w:t>
      </w:r>
      <w:r>
        <w:t>6</w:t>
      </w:r>
      <w:r w:rsidRPr="00B96BF9">
        <w:t>-</w:t>
      </w:r>
      <w:r>
        <w:t>25</w:t>
      </w:r>
      <w:r w:rsidRPr="00B96BF9">
        <w:t>-</w:t>
      </w:r>
      <w:r>
        <w:t>2016</w:t>
      </w:r>
      <w:r w:rsidRPr="00B96BF9">
        <w:t xml:space="preserve">, "'Second Front of Jihad' Looms on Russia's Border," NBC News, </w:t>
      </w:r>
      <w:hyperlink r:id="rId53" w:history="1">
        <w:r w:rsidRPr="00BC2703">
          <w:rPr>
            <w:rStyle w:val="Hyperlink"/>
          </w:rPr>
          <w:t>https://www.nbcnews.com/news/world/second-front-jihad-looms-russia-s-border-central-asia-n592976</w:t>
        </w:r>
      </w:hyperlink>
      <w:r>
        <w:t xml:space="preserve"> SB</w:t>
      </w:r>
    </w:p>
    <w:p w14:paraId="03CA9015" w14:textId="77777777" w:rsidR="00BA072C" w:rsidRPr="006D4EE5" w:rsidRDefault="00BA072C" w:rsidP="00BA072C">
      <w:pPr>
        <w:rPr>
          <w:sz w:val="16"/>
        </w:rPr>
      </w:pPr>
      <w:r w:rsidRPr="006D4EE5">
        <w:rPr>
          <w:sz w:val="16"/>
        </w:rPr>
        <w:t xml:space="preserve">According to </w:t>
      </w:r>
      <w:proofErr w:type="spellStart"/>
      <w:r w:rsidRPr="006D4EE5">
        <w:rPr>
          <w:sz w:val="16"/>
        </w:rPr>
        <w:t>Arkady</w:t>
      </w:r>
      <w:proofErr w:type="spellEnd"/>
      <w:r w:rsidRPr="006D4EE5">
        <w:rPr>
          <w:sz w:val="16"/>
        </w:rPr>
        <w:t xml:space="preserve"> </w:t>
      </w:r>
      <w:proofErr w:type="spellStart"/>
      <w:r w:rsidRPr="006D4EE5">
        <w:rPr>
          <w:sz w:val="16"/>
        </w:rPr>
        <w:t>Dubnov</w:t>
      </w:r>
      <w:proofErr w:type="spellEnd"/>
      <w:r w:rsidRPr="006D4EE5">
        <w:rPr>
          <w:sz w:val="16"/>
        </w:rPr>
        <w:t xml:space="preserve"> of the Carnegie Moscow Center think tank, this latest in a series of incidents highlights the risk </w:t>
      </w:r>
      <w:r w:rsidRPr="00B96BF9">
        <w:rPr>
          <w:u w:val="single"/>
        </w:rPr>
        <w:t xml:space="preserve">that </w:t>
      </w:r>
      <w:r w:rsidRPr="00805AF3">
        <w:rPr>
          <w:highlight w:val="cyan"/>
          <w:u w:val="single"/>
        </w:rPr>
        <w:t>a "second front of jihad” could emanate from</w:t>
      </w:r>
      <w:r w:rsidRPr="00B96BF9">
        <w:rPr>
          <w:u w:val="single"/>
        </w:rPr>
        <w:t xml:space="preserve"> Kazakhstan and other </w:t>
      </w:r>
      <w:r w:rsidRPr="00805AF3">
        <w:rPr>
          <w:highlight w:val="cyan"/>
          <w:u w:val="single"/>
        </w:rPr>
        <w:t>nations that</w:t>
      </w:r>
      <w:r w:rsidRPr="00B96BF9">
        <w:rPr>
          <w:u w:val="single"/>
        </w:rPr>
        <w:t xml:space="preserve"> once made up the </w:t>
      </w:r>
      <w:r w:rsidRPr="00805AF3">
        <w:rPr>
          <w:highlight w:val="cyan"/>
          <w:u w:val="single"/>
        </w:rPr>
        <w:t>Soviet Union’s Central Asian republics</w:t>
      </w:r>
      <w:r w:rsidRPr="00B96BF9">
        <w:rPr>
          <w:u w:val="single"/>
        </w:rPr>
        <w:t xml:space="preserve"> — Tajikistan, Uzbekistan, Turkmenistan and Kyrgyzstan.</w:t>
      </w:r>
      <w:r>
        <w:rPr>
          <w:u w:val="single"/>
        </w:rPr>
        <w:t xml:space="preserve"> </w:t>
      </w:r>
      <w:r w:rsidRPr="006D4EE5">
        <w:rPr>
          <w:sz w:val="16"/>
        </w:rPr>
        <w:t xml:space="preserve">While violence in the mostly-Muslim region of 85 million has not reached anything close to the levels seen in the Russian republics of Chechnya and Dagestan, analysts worry about the future. “The long-term threat of Central Asian jihad is quite real,” </w:t>
      </w:r>
      <w:proofErr w:type="spellStart"/>
      <w:r w:rsidRPr="006D4EE5">
        <w:rPr>
          <w:sz w:val="16"/>
        </w:rPr>
        <w:t>Dubnov</w:t>
      </w:r>
      <w:proofErr w:type="spellEnd"/>
      <w:r w:rsidRPr="006D4EE5">
        <w:rPr>
          <w:sz w:val="16"/>
        </w:rPr>
        <w:t xml:space="preserve"> said. Up to 2,000 Central Asians are fighting for ISIS in Syria and Iraq, according to U.S. intelligence sources who spoke to NBC News on condition of anonymity. The real number of jihad supporters is likely much higher, </w:t>
      </w:r>
      <w:proofErr w:type="spellStart"/>
      <w:r w:rsidRPr="006D4EE5">
        <w:rPr>
          <w:sz w:val="16"/>
        </w:rPr>
        <w:t>Dubnov</w:t>
      </w:r>
      <w:proofErr w:type="spellEnd"/>
      <w:r w:rsidRPr="006D4EE5">
        <w:rPr>
          <w:sz w:val="16"/>
        </w:rPr>
        <w:t xml:space="preserve"> said. “For every [Central Asian] fighter in ISIS, there may be up to a dozen men in a sleeper cell at home and 100 sympathizers,” he added. </w:t>
      </w:r>
      <w:r w:rsidRPr="00805AF3">
        <w:rPr>
          <w:highlight w:val="cyan"/>
          <w:u w:val="single"/>
        </w:rPr>
        <w:t>Fighters from Islamist fighting groups</w:t>
      </w:r>
      <w:r w:rsidRPr="00B96BF9">
        <w:rPr>
          <w:u w:val="single"/>
        </w:rPr>
        <w:t xml:space="preserve"> such as the Islamic Movement of Uzbekistan (IMU) and Tajik groups </w:t>
      </w:r>
      <w:proofErr w:type="spellStart"/>
      <w:r w:rsidRPr="00B96BF9">
        <w:rPr>
          <w:u w:val="single"/>
        </w:rPr>
        <w:t>Jundullah</w:t>
      </w:r>
      <w:proofErr w:type="spellEnd"/>
      <w:r w:rsidRPr="00B96BF9">
        <w:rPr>
          <w:u w:val="single"/>
        </w:rPr>
        <w:t xml:space="preserve"> and Jamaat </w:t>
      </w:r>
      <w:proofErr w:type="spellStart"/>
      <w:r w:rsidRPr="00B96BF9">
        <w:rPr>
          <w:u w:val="single"/>
        </w:rPr>
        <w:t>Ansarullah</w:t>
      </w:r>
      <w:proofErr w:type="spellEnd"/>
      <w:r w:rsidRPr="00B96BF9">
        <w:rPr>
          <w:u w:val="single"/>
        </w:rPr>
        <w:t xml:space="preserve"> </w:t>
      </w:r>
      <w:r w:rsidRPr="00805AF3">
        <w:rPr>
          <w:highlight w:val="cyan"/>
          <w:u w:val="single"/>
        </w:rPr>
        <w:t>have crossed the borders into Afghanistan and Pakistan, inflaming active insurgencies there.</w:t>
      </w:r>
      <w:r w:rsidRPr="00B96BF9">
        <w:rPr>
          <w:u w:val="single"/>
        </w:rPr>
        <w:t xml:space="preserve"> IMU fighters were affiliated with the Taliban and al Qaeda but more recently pledged allegiance to ISIS.</w:t>
      </w:r>
      <w:r>
        <w:rPr>
          <w:u w:val="single"/>
        </w:rPr>
        <w:t xml:space="preserve"> </w:t>
      </w:r>
      <w:r w:rsidRPr="006D4EE5">
        <w:rPr>
          <w:sz w:val="16"/>
          <w:szCs w:val="18"/>
        </w:rPr>
        <w:t xml:space="preserve">There are an estimated 5,000 to 6,000 IMU militants in Afghanistan, according to a senior Afghan intelligence officer who spoke to NBC News on condition of anonymity because he is not authorized to speak to the media. More than 1,000 Tajik </w:t>
      </w:r>
      <w:proofErr w:type="gramStart"/>
      <w:r w:rsidRPr="006D4EE5">
        <w:rPr>
          <w:sz w:val="16"/>
          <w:szCs w:val="18"/>
        </w:rPr>
        <w:t>militants</w:t>
      </w:r>
      <w:proofErr w:type="gramEnd"/>
      <w:r w:rsidRPr="006D4EE5">
        <w:rPr>
          <w:sz w:val="16"/>
          <w:szCs w:val="18"/>
        </w:rPr>
        <w:t xml:space="preserve"> area also fighting in Afghanistan, the source added. THREAT WITHIN BORDERS Experts and officials are carefully watching trends in the mainly poor and authoritarian countries for signs that extremism could destabilize governments across the region. Uzbekistan, Tajikistan and Kyrgyzstan especially face threats from within, according to Nargis </w:t>
      </w:r>
      <w:proofErr w:type="spellStart"/>
      <w:r w:rsidRPr="006D4EE5">
        <w:rPr>
          <w:sz w:val="16"/>
          <w:szCs w:val="18"/>
        </w:rPr>
        <w:t>Kassenova</w:t>
      </w:r>
      <w:proofErr w:type="spellEnd"/>
      <w:r w:rsidRPr="006D4EE5">
        <w:rPr>
          <w:sz w:val="16"/>
          <w:szCs w:val="18"/>
        </w:rPr>
        <w:t xml:space="preserve">, a professor at leading Kazakhstan university KIMEP. </w:t>
      </w:r>
      <w:r w:rsidRPr="008C2336">
        <w:rPr>
          <w:u w:val="single"/>
        </w:rPr>
        <w:t>“</w:t>
      </w:r>
      <w:r w:rsidRPr="00805AF3">
        <w:rPr>
          <w:highlight w:val="cyan"/>
          <w:u w:val="single"/>
        </w:rPr>
        <w:t>The Islamists have a chance of taking power in Tajikistan</w:t>
      </w:r>
      <w:r w:rsidRPr="008C2336">
        <w:rPr>
          <w:u w:val="single"/>
        </w:rPr>
        <w:t>, where the state is pretty weak," she said.</w:t>
      </w:r>
      <w:r>
        <w:rPr>
          <w:u w:val="single"/>
        </w:rPr>
        <w:t xml:space="preserve"> </w:t>
      </w:r>
      <w:r w:rsidRPr="006D4EE5">
        <w:rPr>
          <w:sz w:val="16"/>
          <w:szCs w:val="18"/>
        </w:rPr>
        <w:t xml:space="preserve">The supreme commander of Tajikistan's riot police last year defected to ISIS, saying it was in </w:t>
      </w:r>
      <w:proofErr w:type="gramStart"/>
      <w:r w:rsidRPr="006D4EE5">
        <w:rPr>
          <w:sz w:val="16"/>
          <w:szCs w:val="18"/>
        </w:rPr>
        <w:t>protest against</w:t>
      </w:r>
      <w:proofErr w:type="gramEnd"/>
      <w:r w:rsidRPr="006D4EE5">
        <w:rPr>
          <w:sz w:val="16"/>
          <w:szCs w:val="18"/>
        </w:rPr>
        <w:t xml:space="preserve"> oppression of Muslims. </w:t>
      </w:r>
      <w:proofErr w:type="spellStart"/>
      <w:r w:rsidRPr="006D4EE5">
        <w:rPr>
          <w:sz w:val="16"/>
          <w:szCs w:val="18"/>
        </w:rPr>
        <w:t>Gulmurod</w:t>
      </w:r>
      <w:proofErr w:type="spellEnd"/>
      <w:r w:rsidRPr="006D4EE5">
        <w:rPr>
          <w:sz w:val="16"/>
          <w:szCs w:val="18"/>
        </w:rPr>
        <w:t xml:space="preserve"> </w:t>
      </w:r>
      <w:proofErr w:type="spellStart"/>
      <w:r w:rsidRPr="006D4EE5">
        <w:rPr>
          <w:sz w:val="16"/>
          <w:szCs w:val="18"/>
        </w:rPr>
        <w:t>Khalimov</w:t>
      </w:r>
      <w:proofErr w:type="spellEnd"/>
      <w:r w:rsidRPr="006D4EE5">
        <w:rPr>
          <w:sz w:val="16"/>
          <w:szCs w:val="18"/>
        </w:rPr>
        <w:t xml:space="preserve"> — who has previously been trained by U.S. instructors in the U.S. — joined the militants with 10 compatriots and pledged in a video statement to bring jihad to his country. "[Central Asian natives] embrace Islam as identity because that's the easiest option." </w:t>
      </w:r>
      <w:proofErr w:type="spellStart"/>
      <w:r w:rsidRPr="006D4EE5">
        <w:rPr>
          <w:sz w:val="16"/>
          <w:szCs w:val="18"/>
        </w:rPr>
        <w:t>Khalimov’s</w:t>
      </w:r>
      <w:proofErr w:type="spellEnd"/>
      <w:r w:rsidRPr="006D4EE5">
        <w:rPr>
          <w:sz w:val="16"/>
          <w:szCs w:val="18"/>
        </w:rPr>
        <w:t xml:space="preserve"> defection did not come out of a vacuum, experts said. A history of clan feuds and radical Islamic ideology fueled a civil war in Tajikistan in the 1990s, the most brutal conflict to flare on the ruins of the Soviet Union after the fall of Communism in 1989. Up to 100,000 people were killed and one million more displaced in the war, according to United Nations estimates. Neighboring Uzbekistan, meanwhile, has seen serious crackdowns since the Soviet Union dissolved and it became independent in 1991. In 2005, suppression of what the government said were Islamist extremists — but many locals maintained were peaceful protesters — left between 180 and 1,500 dead. Russia, which has retained close ties with the Central Asian governments, says officially that these matters are not its business. After the June 5 jihadist attack in Kazakhstan, Kremlin spokesman Dmitry </w:t>
      </w:r>
      <w:proofErr w:type="spellStart"/>
      <w:r w:rsidRPr="006D4EE5">
        <w:rPr>
          <w:sz w:val="16"/>
          <w:szCs w:val="18"/>
        </w:rPr>
        <w:t>Peskov</w:t>
      </w:r>
      <w:proofErr w:type="spellEnd"/>
      <w:r w:rsidRPr="006D4EE5">
        <w:rPr>
          <w:sz w:val="16"/>
          <w:szCs w:val="18"/>
        </w:rPr>
        <w:t xml:space="preserve"> said the problems were the "internal affairs” of that country, according to RIA </w:t>
      </w:r>
      <w:proofErr w:type="spellStart"/>
      <w:r w:rsidRPr="006D4EE5">
        <w:rPr>
          <w:sz w:val="16"/>
          <w:szCs w:val="18"/>
        </w:rPr>
        <w:t>Novosti</w:t>
      </w:r>
      <w:proofErr w:type="spellEnd"/>
      <w:r w:rsidRPr="006D4EE5">
        <w:rPr>
          <w:sz w:val="16"/>
          <w:szCs w:val="18"/>
        </w:rPr>
        <w:t xml:space="preserve">. Despite those carefully chosen words, Russia is clearly concerned about the situation in the region — to the point of keeping its biggest foreign military base of 8,000 troops in Tajikistan. “In case of a full-blown Islamist uprising even they will be not enough,” </w:t>
      </w:r>
      <w:proofErr w:type="spellStart"/>
      <w:r w:rsidRPr="006D4EE5">
        <w:rPr>
          <w:sz w:val="16"/>
          <w:szCs w:val="18"/>
        </w:rPr>
        <w:t>Dubnov</w:t>
      </w:r>
      <w:proofErr w:type="spellEnd"/>
      <w:r w:rsidRPr="006D4EE5">
        <w:rPr>
          <w:sz w:val="16"/>
          <w:szCs w:val="18"/>
        </w:rPr>
        <w:t xml:space="preserve"> of Carnegie think tank warned. SHAVING BEARDS Radical Islamists in the region are mostly keeping quiet or leaving, for now. But poverty and authoritarianism — conditions that often allow extremism to flourish — are growing in the region, experts say. </w:t>
      </w:r>
      <w:proofErr w:type="gramStart"/>
      <w:r w:rsidRPr="006D4EE5">
        <w:rPr>
          <w:sz w:val="16"/>
          <w:szCs w:val="18"/>
        </w:rPr>
        <w:t>With the exception of</w:t>
      </w:r>
      <w:proofErr w:type="gramEnd"/>
      <w:r w:rsidRPr="006D4EE5">
        <w:rPr>
          <w:sz w:val="16"/>
          <w:szCs w:val="18"/>
        </w:rPr>
        <w:t xml:space="preserve"> Kazakhstan, all five countries have per capita GDP of between $2,000 and $6,000, according to the International Monetary Fund. Millions of locals are forced to take menial jobs as work migrants in Russia where per capita income averages at $23,000. The countries’ leaders are notoriously heavy-handed and have a fondness for cults of personality. Tajik President </w:t>
      </w:r>
      <w:proofErr w:type="spellStart"/>
      <w:r w:rsidRPr="006D4EE5">
        <w:rPr>
          <w:sz w:val="16"/>
          <w:szCs w:val="18"/>
        </w:rPr>
        <w:t>Emomali</w:t>
      </w:r>
      <w:proofErr w:type="spellEnd"/>
      <w:r w:rsidRPr="006D4EE5">
        <w:rPr>
          <w:sz w:val="16"/>
          <w:szCs w:val="18"/>
        </w:rPr>
        <w:t xml:space="preserve"> </w:t>
      </w:r>
      <w:proofErr w:type="spellStart"/>
      <w:r w:rsidRPr="006D4EE5">
        <w:rPr>
          <w:sz w:val="16"/>
          <w:szCs w:val="18"/>
        </w:rPr>
        <w:t>Rahmon</w:t>
      </w:r>
      <w:proofErr w:type="spellEnd"/>
      <w:r w:rsidRPr="006D4EE5">
        <w:rPr>
          <w:sz w:val="16"/>
          <w:szCs w:val="18"/>
        </w:rPr>
        <w:t xml:space="preserve"> is praised in official poems, reportedly compared to the sun in meetings with his subjects and enjoys the semi-official title “His Excellency.” His late Turkmen counterpart, </w:t>
      </w:r>
      <w:proofErr w:type="spellStart"/>
      <w:r w:rsidRPr="006D4EE5">
        <w:rPr>
          <w:sz w:val="16"/>
          <w:szCs w:val="18"/>
        </w:rPr>
        <w:t>Saparmurat</w:t>
      </w:r>
      <w:proofErr w:type="spellEnd"/>
      <w:r w:rsidRPr="006D4EE5">
        <w:rPr>
          <w:sz w:val="16"/>
          <w:szCs w:val="18"/>
        </w:rPr>
        <w:t xml:space="preserve"> </w:t>
      </w:r>
      <w:proofErr w:type="spellStart"/>
      <w:r w:rsidRPr="006D4EE5">
        <w:rPr>
          <w:sz w:val="16"/>
          <w:szCs w:val="18"/>
        </w:rPr>
        <w:t>Niyazov</w:t>
      </w:r>
      <w:proofErr w:type="spellEnd"/>
      <w:r w:rsidRPr="006D4EE5">
        <w:rPr>
          <w:sz w:val="16"/>
          <w:szCs w:val="18"/>
        </w:rPr>
        <w:t xml:space="preserve">, built 14,000 statues of himself; </w:t>
      </w:r>
      <w:proofErr w:type="spellStart"/>
      <w:r w:rsidRPr="006D4EE5">
        <w:rPr>
          <w:sz w:val="16"/>
          <w:szCs w:val="18"/>
        </w:rPr>
        <w:t>Niyazov's</w:t>
      </w:r>
      <w:proofErr w:type="spellEnd"/>
      <w:r w:rsidRPr="006D4EE5">
        <w:rPr>
          <w:sz w:val="16"/>
          <w:szCs w:val="18"/>
        </w:rPr>
        <w:t xml:space="preserve"> successor, </w:t>
      </w:r>
      <w:proofErr w:type="spellStart"/>
      <w:r w:rsidRPr="006D4EE5">
        <w:rPr>
          <w:sz w:val="16"/>
          <w:szCs w:val="18"/>
        </w:rPr>
        <w:t>Gurbanguly</w:t>
      </w:r>
      <w:proofErr w:type="spellEnd"/>
      <w:r w:rsidRPr="006D4EE5">
        <w:rPr>
          <w:sz w:val="16"/>
          <w:szCs w:val="18"/>
        </w:rPr>
        <w:t xml:space="preserve"> </w:t>
      </w:r>
      <w:proofErr w:type="spellStart"/>
      <w:r w:rsidRPr="006D4EE5">
        <w:rPr>
          <w:sz w:val="16"/>
          <w:szCs w:val="18"/>
        </w:rPr>
        <w:t>Berdimuhamedov</w:t>
      </w:r>
      <w:proofErr w:type="spellEnd"/>
      <w:r w:rsidRPr="006D4EE5">
        <w:rPr>
          <w:sz w:val="16"/>
          <w:szCs w:val="18"/>
        </w:rPr>
        <w:t xml:space="preserve">, is slowly replacing them with his own posters. The current parliament in Kazakhstan is dominated by Nursultan Nazarbayev's party Nur </w:t>
      </w:r>
      <w:proofErr w:type="spellStart"/>
      <w:r w:rsidRPr="006D4EE5">
        <w:rPr>
          <w:sz w:val="16"/>
          <w:szCs w:val="18"/>
        </w:rPr>
        <w:t>Otan</w:t>
      </w:r>
      <w:proofErr w:type="spellEnd"/>
      <w:r w:rsidRPr="006D4EE5">
        <w:rPr>
          <w:sz w:val="16"/>
          <w:szCs w:val="18"/>
        </w:rPr>
        <w:t xml:space="preserve">, which won 81 percent of the vote in the 2012 election. Nazarbayev, who has held power since the 1991 Soviet collapse, was last re-elected in 2011 with 96 percent of the vote. This authoritarianism leaves the Central Asian countries little room for forging individual national identities, leaving Islam as the prime contender for filling the void, experts said. “[Central Asians] embrace Islam as identity because that's the easiest option,” </w:t>
      </w:r>
      <w:proofErr w:type="spellStart"/>
      <w:r w:rsidRPr="006D4EE5">
        <w:rPr>
          <w:sz w:val="16"/>
          <w:szCs w:val="18"/>
        </w:rPr>
        <w:t>Dubnov</w:t>
      </w:r>
      <w:proofErr w:type="spellEnd"/>
      <w:r w:rsidRPr="006D4EE5">
        <w:rPr>
          <w:sz w:val="16"/>
          <w:szCs w:val="18"/>
        </w:rPr>
        <w:t xml:space="preserve"> said. “[The] war on terror is only breeding more terrorists.” Local regimes, run by former Soviet-era Communist party bosses with no deep explicit religious convictions, are cracking down on Islamic movements as they do with any political opposition, he </w:t>
      </w:r>
      <w:proofErr w:type="spellStart"/>
      <w:r w:rsidRPr="006D4EE5">
        <w:rPr>
          <w:sz w:val="16"/>
          <w:szCs w:val="18"/>
        </w:rPr>
        <w:t>Dubnov</w:t>
      </w:r>
      <w:proofErr w:type="spellEnd"/>
      <w:r w:rsidRPr="006D4EE5">
        <w:rPr>
          <w:sz w:val="16"/>
          <w:szCs w:val="18"/>
        </w:rPr>
        <w:t xml:space="preserve"> said. In Tajikistan, police have been closing shops that sell hijabs — the Muslim veil — and last year forced 13,000 men to shave their beards. Tajik authorities have also shut down the sole legal Islamic party, all but pushing Muslims into the political underground, said David Lewis, an expert on Central Asia with the University of Exeter. In Uzbekistan, almost 13,000 Muslims have been jailed over the past 25 years for their religious convictions, according to local rights organization, Initiative Group of Independent Human Rights Defenders. The Turkmenistan regime is described by Human Rights Watch as “extremely repressive” with </w:t>
      </w:r>
      <w:proofErr w:type="gramStart"/>
      <w:r w:rsidRPr="006D4EE5">
        <w:rPr>
          <w:sz w:val="16"/>
          <w:szCs w:val="18"/>
        </w:rPr>
        <w:t>“ harsh</w:t>
      </w:r>
      <w:proofErr w:type="gramEnd"/>
      <w:r w:rsidRPr="006D4EE5">
        <w:rPr>
          <w:sz w:val="16"/>
          <w:szCs w:val="18"/>
        </w:rPr>
        <w:t xml:space="preserve"> restrictions on media and religious freedoms.”</w:t>
      </w:r>
      <w:r w:rsidRPr="006D4EE5">
        <w:rPr>
          <w:sz w:val="16"/>
        </w:rPr>
        <w:t xml:space="preserve"> </w:t>
      </w:r>
      <w:r w:rsidRPr="00805AF3">
        <w:rPr>
          <w:b/>
          <w:highlight w:val="cyan"/>
          <w:u w:val="single"/>
        </w:rPr>
        <w:t xml:space="preserve">Repression of independent religious activity </w:t>
      </w:r>
      <w:r w:rsidRPr="00805AF3">
        <w:rPr>
          <w:b/>
          <w:u w:val="single"/>
        </w:rPr>
        <w:t xml:space="preserve">by local leaders </w:t>
      </w:r>
      <w:r w:rsidRPr="00805AF3">
        <w:rPr>
          <w:b/>
          <w:highlight w:val="cyan"/>
          <w:u w:val="single"/>
        </w:rPr>
        <w:t xml:space="preserve">is the </w:t>
      </w:r>
      <w:r w:rsidRPr="00805AF3">
        <w:rPr>
          <w:b/>
          <w:u w:val="single"/>
        </w:rPr>
        <w:t xml:space="preserve">main </w:t>
      </w:r>
      <w:r w:rsidRPr="00805AF3">
        <w:rPr>
          <w:b/>
          <w:highlight w:val="cyan"/>
          <w:u w:val="single"/>
        </w:rPr>
        <w:t>factor that could propel jihadists to power</w:t>
      </w:r>
      <w:r w:rsidRPr="0071333A">
        <w:rPr>
          <w:b/>
          <w:u w:val="single"/>
        </w:rPr>
        <w:t xml:space="preserve"> in the region, experts believe.</w:t>
      </w:r>
      <w:r>
        <w:rPr>
          <w:b/>
          <w:u w:val="single"/>
        </w:rPr>
        <w:t xml:space="preserve"> </w:t>
      </w:r>
      <w:r w:rsidRPr="006D4EE5">
        <w:rPr>
          <w:sz w:val="16"/>
        </w:rPr>
        <w:t xml:space="preserve">“I’m not sure that governments in the region have the political flexibility to deal effectively with the problem except by relying on their usual methods of coercion and repression, which could backfire,” said Lewis. Levels of violent Islamism are rising towards those seen in the Russian republics of Dagestan and Chechnya, according to </w:t>
      </w:r>
      <w:proofErr w:type="spellStart"/>
      <w:r w:rsidRPr="006D4EE5">
        <w:rPr>
          <w:sz w:val="16"/>
        </w:rPr>
        <w:t>Kassenova</w:t>
      </w:r>
      <w:proofErr w:type="spellEnd"/>
      <w:r w:rsidRPr="006D4EE5">
        <w:rPr>
          <w:sz w:val="16"/>
        </w:rPr>
        <w:t>, the professor with KIMEP, who added: "The war on terror is only breeding more terrorists.”</w:t>
      </w:r>
    </w:p>
    <w:p w14:paraId="0D062DFA" w14:textId="77777777" w:rsidR="00BA072C" w:rsidRDefault="00BA072C" w:rsidP="00BA072C">
      <w:pPr>
        <w:pStyle w:val="Heading4"/>
      </w:pPr>
      <w:r>
        <w:t>Pakistan instability caused by education</w:t>
      </w:r>
    </w:p>
    <w:p w14:paraId="411E9A13" w14:textId="77777777" w:rsidR="00BA072C" w:rsidRDefault="00BA072C" w:rsidP="00BA072C">
      <w:r>
        <w:rPr>
          <w:rStyle w:val="Style13ptBold"/>
        </w:rPr>
        <w:t>Ahmad 18</w:t>
      </w:r>
      <w:r>
        <w:t xml:space="preserve"> </w:t>
      </w:r>
      <w:proofErr w:type="spellStart"/>
      <w:r>
        <w:t>Muazz</w:t>
      </w:r>
      <w:proofErr w:type="spellEnd"/>
      <w:r w:rsidRPr="00936CB7">
        <w:t xml:space="preserve"> </w:t>
      </w:r>
      <w:r>
        <w:t>Ahmad</w:t>
      </w:r>
      <w:r w:rsidRPr="00936CB7">
        <w:t xml:space="preserve">, </w:t>
      </w:r>
      <w:r>
        <w:t>5</w:t>
      </w:r>
      <w:r w:rsidRPr="00936CB7">
        <w:t>-</w:t>
      </w:r>
      <w:r>
        <w:t>3</w:t>
      </w:r>
      <w:r w:rsidRPr="00936CB7">
        <w:t>-2018, "Illiteracy: Pakistan's Biggest Problem," PAMIR TIMES, https://pamirtimes.net/2018/05/03/illiteracy-pakistans-biggest-problem/</w:t>
      </w:r>
    </w:p>
    <w:p w14:paraId="4E09A4F7" w14:textId="77777777" w:rsidR="00BA072C" w:rsidRPr="006D4EE5" w:rsidRDefault="00BA072C" w:rsidP="00BA072C">
      <w:pPr>
        <w:rPr>
          <w:sz w:val="16"/>
        </w:rPr>
      </w:pPr>
      <w:r w:rsidRPr="006D4EE5">
        <w:rPr>
          <w:sz w:val="16"/>
        </w:rPr>
        <w:t xml:space="preserve">A country is like a home. Its people are like the members of the family. People are recognized by their neighbors as to how much civilized they are. The more peaceful they are, the more they are liked by the society. </w:t>
      </w:r>
      <w:r w:rsidRPr="00B20285">
        <w:rPr>
          <w:u w:val="single"/>
        </w:rPr>
        <w:t>Education is the basic requirement for the progress of any country in the world</w:t>
      </w:r>
      <w:r w:rsidRPr="006D4EE5">
        <w:rPr>
          <w:sz w:val="16"/>
        </w:rPr>
        <w:t xml:space="preserve">. Before </w:t>
      </w:r>
      <w:proofErr w:type="spellStart"/>
      <w:r w:rsidRPr="006D4EE5">
        <w:rPr>
          <w:sz w:val="16"/>
        </w:rPr>
        <w:t>i</w:t>
      </w:r>
      <w:proofErr w:type="spellEnd"/>
      <w:r w:rsidRPr="006D4EE5">
        <w:rPr>
          <w:sz w:val="16"/>
        </w:rPr>
        <w:t xml:space="preserve"> start my explanation </w:t>
      </w:r>
      <w:proofErr w:type="spellStart"/>
      <w:r w:rsidRPr="006D4EE5">
        <w:rPr>
          <w:sz w:val="16"/>
        </w:rPr>
        <w:t>lets</w:t>
      </w:r>
      <w:proofErr w:type="spellEnd"/>
      <w:r w:rsidRPr="006D4EE5">
        <w:rPr>
          <w:sz w:val="16"/>
        </w:rPr>
        <w:t xml:space="preserve"> just </w:t>
      </w:r>
      <w:proofErr w:type="gramStart"/>
      <w:r w:rsidRPr="006D4EE5">
        <w:rPr>
          <w:sz w:val="16"/>
        </w:rPr>
        <w:t>take a look</w:t>
      </w:r>
      <w:proofErr w:type="gramEnd"/>
      <w:r w:rsidRPr="006D4EE5">
        <w:rPr>
          <w:sz w:val="16"/>
        </w:rPr>
        <w:t xml:space="preserve"> at a wonderful example. Canada which is considered as the most educated country in the world faces very less or almost none poverty, crimes, terrorism, war threats, Water or sanitation problem, Agriculture problem, hatred by other countries etc. So why is </w:t>
      </w:r>
      <w:proofErr w:type="gramStart"/>
      <w:r w:rsidRPr="006D4EE5">
        <w:rPr>
          <w:sz w:val="16"/>
        </w:rPr>
        <w:t>that ?</w:t>
      </w:r>
      <w:proofErr w:type="gramEnd"/>
      <w:r w:rsidRPr="006D4EE5">
        <w:rPr>
          <w:sz w:val="16"/>
        </w:rPr>
        <w:t xml:space="preserve"> </w:t>
      </w:r>
      <w:r w:rsidRPr="00B20285">
        <w:rPr>
          <w:u w:val="single"/>
        </w:rPr>
        <w:t xml:space="preserve">Today the education rate in </w:t>
      </w:r>
      <w:r w:rsidRPr="00E97834">
        <w:rPr>
          <w:highlight w:val="cyan"/>
          <w:u w:val="single"/>
        </w:rPr>
        <w:t>Pakistan</w:t>
      </w:r>
      <w:r w:rsidRPr="00B20285">
        <w:rPr>
          <w:u w:val="single"/>
        </w:rPr>
        <w:t xml:space="preserve"> is 58%. This </w:t>
      </w:r>
      <w:r w:rsidRPr="00E97834">
        <w:rPr>
          <w:highlight w:val="cyan"/>
          <w:u w:val="single"/>
        </w:rPr>
        <w:t>education rate is the least in South Asia</w:t>
      </w:r>
      <w:r w:rsidRPr="00B20285">
        <w:rPr>
          <w:u w:val="single"/>
        </w:rPr>
        <w:t xml:space="preserve">. Pakistan is facing numerous problems. </w:t>
      </w:r>
      <w:r w:rsidRPr="00B20285">
        <w:rPr>
          <w:b/>
          <w:u w:val="single"/>
        </w:rPr>
        <w:t xml:space="preserve">But </w:t>
      </w:r>
      <w:r w:rsidRPr="00E97834">
        <w:rPr>
          <w:b/>
          <w:highlight w:val="cyan"/>
          <w:u w:val="single"/>
        </w:rPr>
        <w:t>the people of Pakistan being less educated do not care for the problems and consider them as a political fault.</w:t>
      </w:r>
      <w:r>
        <w:rPr>
          <w:u w:val="single"/>
        </w:rPr>
        <w:t xml:space="preserve"> </w:t>
      </w:r>
      <w:r w:rsidRPr="006D4EE5">
        <w:rPr>
          <w:sz w:val="16"/>
        </w:rPr>
        <w:t xml:space="preserve">A very big example is the sanitation problem in Sindh. The people keep </w:t>
      </w:r>
      <w:proofErr w:type="gramStart"/>
      <w:r w:rsidRPr="006D4EE5">
        <w:rPr>
          <w:sz w:val="16"/>
        </w:rPr>
        <w:t>protesting against</w:t>
      </w:r>
      <w:proofErr w:type="gramEnd"/>
      <w:r w:rsidRPr="006D4EE5">
        <w:rPr>
          <w:sz w:val="16"/>
        </w:rPr>
        <w:t xml:space="preserve"> the Government for such problems but do not realize that all this mess was created because of them. Today, due to less education our people have lost senses. They have forgotten to distinguish between the right and the wrong. Our </w:t>
      </w:r>
      <w:r w:rsidRPr="00B20285">
        <w:rPr>
          <w:u w:val="single"/>
        </w:rPr>
        <w:t xml:space="preserve">people support the most corrupt politicians even though they themselves know about </w:t>
      </w:r>
      <w:proofErr w:type="gramStart"/>
      <w:r w:rsidRPr="00B20285">
        <w:rPr>
          <w:u w:val="single"/>
        </w:rPr>
        <w:t>all</w:t>
      </w:r>
      <w:proofErr w:type="gramEnd"/>
      <w:r w:rsidRPr="00B20285">
        <w:rPr>
          <w:u w:val="single"/>
        </w:rPr>
        <w:t xml:space="preserve"> but they try to make themselves superior. </w:t>
      </w:r>
      <w:r w:rsidRPr="006D4EE5">
        <w:rPr>
          <w:sz w:val="16"/>
        </w:rPr>
        <w:t xml:space="preserve">Our people have forgotten the Islamic teachings. They do not realize </w:t>
      </w:r>
      <w:proofErr w:type="spellStart"/>
      <w:r w:rsidRPr="006D4EE5">
        <w:rPr>
          <w:sz w:val="16"/>
        </w:rPr>
        <w:t>whats</w:t>
      </w:r>
      <w:proofErr w:type="spellEnd"/>
      <w:r w:rsidRPr="006D4EE5">
        <w:rPr>
          <w:sz w:val="16"/>
        </w:rPr>
        <w:t xml:space="preserve"> right for them and what is wrong. Some of the problems arising </w:t>
      </w:r>
      <w:r w:rsidRPr="00E97834">
        <w:rPr>
          <w:highlight w:val="cyan"/>
          <w:u w:val="single"/>
        </w:rPr>
        <w:t>due to less education</w:t>
      </w:r>
      <w:r w:rsidRPr="006D4EE5">
        <w:rPr>
          <w:sz w:val="16"/>
        </w:rPr>
        <w:t xml:space="preserve"> are: </w:t>
      </w:r>
      <w:r w:rsidRPr="00E97834">
        <w:rPr>
          <w:highlight w:val="cyan"/>
          <w:u w:val="single"/>
        </w:rPr>
        <w:t>Corruption</w:t>
      </w:r>
      <w:r w:rsidRPr="006D4EE5">
        <w:rPr>
          <w:sz w:val="16"/>
        </w:rPr>
        <w:t xml:space="preserve">: do we realize how corruption causes a collapse in our </w:t>
      </w:r>
      <w:proofErr w:type="gramStart"/>
      <w:r w:rsidRPr="006D4EE5">
        <w:rPr>
          <w:sz w:val="16"/>
        </w:rPr>
        <w:t>economy ?</w:t>
      </w:r>
      <w:proofErr w:type="gramEnd"/>
      <w:r w:rsidRPr="006D4EE5">
        <w:rPr>
          <w:sz w:val="16"/>
        </w:rPr>
        <w:t xml:space="preserve"> </w:t>
      </w:r>
      <w:r w:rsidRPr="00E97834">
        <w:rPr>
          <w:highlight w:val="cyan"/>
          <w:u w:val="single"/>
        </w:rPr>
        <w:t>Theft</w:t>
      </w:r>
      <w:r w:rsidRPr="006D4EE5">
        <w:rPr>
          <w:sz w:val="16"/>
        </w:rPr>
        <w:t>: do we realize how stealing may lead to trust deficit</w:t>
      </w:r>
      <w:r w:rsidRPr="00E97834">
        <w:rPr>
          <w:sz w:val="16"/>
          <w:highlight w:val="cyan"/>
        </w:rPr>
        <w:t xml:space="preserve">. </w:t>
      </w:r>
      <w:r w:rsidRPr="00E97834">
        <w:rPr>
          <w:highlight w:val="cyan"/>
          <w:u w:val="single"/>
        </w:rPr>
        <w:t>Terrorism</w:t>
      </w:r>
      <w:r w:rsidRPr="00E97834">
        <w:rPr>
          <w:sz w:val="16"/>
          <w:highlight w:val="cyan"/>
        </w:rPr>
        <w:t>:</w:t>
      </w:r>
      <w:r w:rsidRPr="006D4EE5">
        <w:rPr>
          <w:sz w:val="16"/>
        </w:rPr>
        <w:t xml:space="preserve"> do we realize how the uneducated people are being brainwashed to stand up against their own </w:t>
      </w:r>
      <w:proofErr w:type="gramStart"/>
      <w:r w:rsidRPr="006D4EE5">
        <w:rPr>
          <w:sz w:val="16"/>
        </w:rPr>
        <w:t>people ?</w:t>
      </w:r>
      <w:proofErr w:type="gramEnd"/>
      <w:r w:rsidRPr="006D4EE5">
        <w:rPr>
          <w:sz w:val="16"/>
        </w:rPr>
        <w:t xml:space="preserve"> </w:t>
      </w:r>
      <w:r w:rsidRPr="00E97834">
        <w:rPr>
          <w:highlight w:val="cyan"/>
          <w:u w:val="single"/>
        </w:rPr>
        <w:t>Poor politics</w:t>
      </w:r>
      <w:r w:rsidRPr="006D4EE5">
        <w:rPr>
          <w:sz w:val="16"/>
        </w:rPr>
        <w:t xml:space="preserve">: do we realize that without proper research giving away votes may damage our </w:t>
      </w:r>
      <w:proofErr w:type="gramStart"/>
      <w:r w:rsidRPr="006D4EE5">
        <w:rPr>
          <w:sz w:val="16"/>
        </w:rPr>
        <w:t>politics ?</w:t>
      </w:r>
      <w:proofErr w:type="gramEnd"/>
      <w:r w:rsidRPr="006D4EE5">
        <w:rPr>
          <w:sz w:val="16"/>
        </w:rPr>
        <w:t xml:space="preserve"> </w:t>
      </w:r>
      <w:r w:rsidRPr="00E97834">
        <w:rPr>
          <w:highlight w:val="cyan"/>
          <w:u w:val="single"/>
        </w:rPr>
        <w:t>Poor economic growth:</w:t>
      </w:r>
      <w:r w:rsidRPr="006D4EE5">
        <w:rPr>
          <w:sz w:val="16"/>
        </w:rPr>
        <w:t xml:space="preserve"> do we realize how poor politics may lead to poor economic </w:t>
      </w:r>
      <w:proofErr w:type="gramStart"/>
      <w:r w:rsidRPr="006D4EE5">
        <w:rPr>
          <w:sz w:val="16"/>
        </w:rPr>
        <w:t>growth ?</w:t>
      </w:r>
      <w:proofErr w:type="gramEnd"/>
      <w:r w:rsidRPr="006D4EE5">
        <w:rPr>
          <w:sz w:val="16"/>
        </w:rPr>
        <w:t xml:space="preserve"> </w:t>
      </w:r>
      <w:r w:rsidRPr="00E97834">
        <w:rPr>
          <w:highlight w:val="cyan"/>
          <w:u w:val="single"/>
        </w:rPr>
        <w:t>Unemployment:</w:t>
      </w:r>
      <w:r w:rsidRPr="006D4EE5">
        <w:rPr>
          <w:sz w:val="16"/>
        </w:rPr>
        <w:t xml:space="preserve"> do we realize no education will lead to </w:t>
      </w:r>
      <w:proofErr w:type="gramStart"/>
      <w:r w:rsidRPr="006D4EE5">
        <w:rPr>
          <w:sz w:val="16"/>
        </w:rPr>
        <w:t>unemployment ?</w:t>
      </w:r>
      <w:proofErr w:type="gramEnd"/>
      <w:r w:rsidRPr="006D4EE5">
        <w:rPr>
          <w:sz w:val="16"/>
        </w:rPr>
        <w:t xml:space="preserve"> </w:t>
      </w:r>
      <w:r w:rsidRPr="00B20285">
        <w:rPr>
          <w:u w:val="single"/>
        </w:rPr>
        <w:t>Bad behaviors</w:t>
      </w:r>
      <w:r w:rsidRPr="006D4EE5">
        <w:rPr>
          <w:sz w:val="16"/>
        </w:rPr>
        <w:t xml:space="preserve">: do we realize how less education will make us forget our </w:t>
      </w:r>
      <w:proofErr w:type="gramStart"/>
      <w:r w:rsidRPr="006D4EE5">
        <w:rPr>
          <w:sz w:val="16"/>
        </w:rPr>
        <w:t>manners ?</w:t>
      </w:r>
      <w:proofErr w:type="gramEnd"/>
      <w:r w:rsidRPr="006D4EE5">
        <w:rPr>
          <w:sz w:val="16"/>
        </w:rPr>
        <w:t xml:space="preserve"> </w:t>
      </w:r>
      <w:r w:rsidRPr="00B20285">
        <w:rPr>
          <w:u w:val="single"/>
        </w:rPr>
        <w:t>Child labor</w:t>
      </w:r>
      <w:r w:rsidRPr="006D4EE5">
        <w:rPr>
          <w:sz w:val="16"/>
        </w:rPr>
        <w:t xml:space="preserve">: Do we realize how less education will cause little children to work on the streets to earn a </w:t>
      </w:r>
      <w:proofErr w:type="gramStart"/>
      <w:r w:rsidRPr="006D4EE5">
        <w:rPr>
          <w:sz w:val="16"/>
        </w:rPr>
        <w:t>living ?</w:t>
      </w:r>
      <w:proofErr w:type="gramEnd"/>
      <w:r w:rsidRPr="006D4EE5">
        <w:rPr>
          <w:sz w:val="16"/>
        </w:rPr>
        <w:t xml:space="preserve"> </w:t>
      </w:r>
      <w:r w:rsidRPr="00B20285">
        <w:rPr>
          <w:u w:val="single"/>
        </w:rPr>
        <w:t>Beggars</w:t>
      </w:r>
      <w:r w:rsidRPr="006D4EE5">
        <w:rPr>
          <w:sz w:val="16"/>
        </w:rPr>
        <w:t xml:space="preserve">: do we realize how unemployment may lead to increasing no. Of beggars in the </w:t>
      </w:r>
      <w:proofErr w:type="gramStart"/>
      <w:r w:rsidRPr="006D4EE5">
        <w:rPr>
          <w:sz w:val="16"/>
        </w:rPr>
        <w:t>country ?</w:t>
      </w:r>
      <w:proofErr w:type="gramEnd"/>
      <w:r w:rsidRPr="006D4EE5">
        <w:rPr>
          <w:sz w:val="16"/>
        </w:rPr>
        <w:t xml:space="preserve"> </w:t>
      </w:r>
      <w:r w:rsidRPr="00E97834">
        <w:rPr>
          <w:highlight w:val="cyan"/>
          <w:u w:val="single"/>
        </w:rPr>
        <w:t>Disunity</w:t>
      </w:r>
      <w:r w:rsidRPr="006D4EE5">
        <w:rPr>
          <w:sz w:val="16"/>
        </w:rPr>
        <w:t xml:space="preserve">: do we realize how less education will drive the people of Pakistan </w:t>
      </w:r>
      <w:proofErr w:type="gramStart"/>
      <w:r w:rsidRPr="006D4EE5">
        <w:rPr>
          <w:sz w:val="16"/>
        </w:rPr>
        <w:t>apart ?</w:t>
      </w:r>
      <w:proofErr w:type="gramEnd"/>
      <w:r w:rsidRPr="006D4EE5">
        <w:rPr>
          <w:sz w:val="16"/>
        </w:rPr>
        <w:t xml:space="preserve"> The answer to all is NO. The people of Pakistan do come out on the streets against the Government for many reasons, but do they come out against the Government because of less education standards in the </w:t>
      </w:r>
      <w:proofErr w:type="gramStart"/>
      <w:r w:rsidRPr="006D4EE5">
        <w:rPr>
          <w:sz w:val="16"/>
        </w:rPr>
        <w:t>country ?</w:t>
      </w:r>
      <w:proofErr w:type="gramEnd"/>
      <w:r w:rsidRPr="006D4EE5">
        <w:rPr>
          <w:sz w:val="16"/>
        </w:rPr>
        <w:t xml:space="preserve"> No is the answer, again. </w:t>
      </w:r>
      <w:r w:rsidRPr="00B20285">
        <w:rPr>
          <w:u w:val="single"/>
        </w:rPr>
        <w:t xml:space="preserve">Today we do not have enough universities or colleges. Our govt. Schools are </w:t>
      </w:r>
      <w:proofErr w:type="gramStart"/>
      <w:r w:rsidRPr="00B20285">
        <w:rPr>
          <w:u w:val="single"/>
        </w:rPr>
        <w:t>disheveled .</w:t>
      </w:r>
      <w:proofErr w:type="gramEnd"/>
      <w:r w:rsidRPr="00B20285">
        <w:rPr>
          <w:u w:val="single"/>
        </w:rPr>
        <w:t xml:space="preserve"> People prefer private schools. </w:t>
      </w:r>
      <w:proofErr w:type="gramStart"/>
      <w:r w:rsidRPr="00B20285">
        <w:rPr>
          <w:u w:val="single"/>
        </w:rPr>
        <w:t>Yes</w:t>
      </w:r>
      <w:proofErr w:type="gramEnd"/>
      <w:r w:rsidRPr="00B20285">
        <w:rPr>
          <w:u w:val="single"/>
        </w:rPr>
        <w:t xml:space="preserve"> our government is being lazy by not focusing on the declining education system of Pakistan.</w:t>
      </w:r>
      <w:r>
        <w:rPr>
          <w:u w:val="single"/>
        </w:rPr>
        <w:t xml:space="preserve"> </w:t>
      </w:r>
      <w:r w:rsidRPr="006D4EE5">
        <w:rPr>
          <w:sz w:val="16"/>
        </w:rPr>
        <w:t>“If you think education is expensive, try ignorance” (Derek Bok) No country can ever progress if its people are not educated. I hope for a better future for our country.</w:t>
      </w:r>
    </w:p>
    <w:p w14:paraId="630A7E4E" w14:textId="77777777" w:rsidR="00BA072C" w:rsidRPr="008963DE" w:rsidRDefault="00BA072C" w:rsidP="00BA072C"/>
    <w:p w14:paraId="249C69BA" w14:textId="77777777" w:rsidR="00BA072C" w:rsidRDefault="00BA072C" w:rsidP="00BA072C">
      <w:pPr>
        <w:pStyle w:val="Heading2"/>
      </w:pPr>
      <w:r>
        <w:t>Advantage 1 - Peace</w:t>
      </w:r>
    </w:p>
    <w:p w14:paraId="1F90D3EC" w14:textId="77777777" w:rsidR="00BA072C" w:rsidRPr="0064392E" w:rsidRDefault="00BA072C" w:rsidP="00BA072C">
      <w:pPr>
        <w:pStyle w:val="Heading3"/>
      </w:pPr>
      <w:r>
        <w:t>1NC Frontline</w:t>
      </w:r>
    </w:p>
    <w:p w14:paraId="121EC5ED" w14:textId="77777777" w:rsidR="00BA072C" w:rsidRDefault="00BA072C" w:rsidP="00BA072C">
      <w:pPr>
        <w:pStyle w:val="Heading4"/>
      </w:pPr>
      <w:r>
        <w:t>Alt causes to Afghan instability</w:t>
      </w:r>
    </w:p>
    <w:p w14:paraId="419BC99F" w14:textId="77777777" w:rsidR="00BA072C" w:rsidRDefault="00BA072C" w:rsidP="00BA072C">
      <w:proofErr w:type="spellStart"/>
      <w:r>
        <w:rPr>
          <w:rStyle w:val="Style13ptBold"/>
        </w:rPr>
        <w:t>Byman</w:t>
      </w:r>
      <w:proofErr w:type="spellEnd"/>
      <w:r>
        <w:rPr>
          <w:rStyle w:val="Style13ptBold"/>
        </w:rPr>
        <w:t xml:space="preserve"> 17 </w:t>
      </w:r>
      <w:r>
        <w:t xml:space="preserve">Daniel L. </w:t>
      </w:r>
      <w:proofErr w:type="spellStart"/>
      <w:r>
        <w:t>Byman</w:t>
      </w:r>
      <w:proofErr w:type="spellEnd"/>
      <w:r>
        <w:t xml:space="preserve">, Senior Fellow - Foreign Policy, Center for Middle East Policy,  Brookings, "The Case Against Involvement in Afghanistan Part 2", September 5, 2017, </w:t>
      </w:r>
      <w:hyperlink r:id="rId54" w:history="1">
        <w:r w:rsidRPr="00066EF8">
          <w:rPr>
            <w:rStyle w:val="Hyperlink"/>
          </w:rPr>
          <w:t>https://www.brookings.edu/blog/order-from-chaos/2017/09/05/the-case-against-involvement-in-afghanistan/</w:t>
        </w:r>
      </w:hyperlink>
      <w:r>
        <w:t xml:space="preserve"> SB</w:t>
      </w:r>
    </w:p>
    <w:p w14:paraId="1092BF44" w14:textId="77777777" w:rsidR="00BA072C" w:rsidRPr="0064392E" w:rsidRDefault="00BA072C" w:rsidP="00BA072C">
      <w:pPr>
        <w:ind w:firstLine="720"/>
        <w:rPr>
          <w:sz w:val="16"/>
        </w:rPr>
      </w:pPr>
      <w:r w:rsidRPr="0064392E">
        <w:rPr>
          <w:sz w:val="16"/>
        </w:rPr>
        <w:t xml:space="preserve">THE CASE AGAINST INVOLVEMENT The case for involvement prioritizes future risk; the case against involvement focuses on the considerable cost of past U.S. efforts and the seeming futility of attempts to improve the situation. </w:t>
      </w:r>
      <w:r w:rsidRPr="00170FC6">
        <w:rPr>
          <w:u w:val="single"/>
        </w:rPr>
        <w:t>The United States has been at war in Afghanistan for almost 16 years. And before the United States intervened, the country suffered a civil war for the better part of 25 years</w:t>
      </w:r>
      <w:r w:rsidRPr="0064392E">
        <w:rPr>
          <w:sz w:val="16"/>
        </w:rPr>
        <w:t>. Clearly, something is deeply wrong. We can postpone defeat, perhaps, or at least slow the Taliban’s momentum, but this history suggests that a complete victory is not in the cards. The United States has lost more than 2,400 soldiers and Marines–and spent a trillion dollars–during its intervention in Afghanistan. U.S. allies have lost more than 1,000 of their forces. Afghan casualties dwarf these: In 2016, almost 7,000 Afghan soldiers and police died. Since 2009, more than 25,000 Afghan civilians have died, and this year may mark the highest annual death toll yet</w:t>
      </w:r>
      <w:r w:rsidRPr="00170FC6">
        <w:rPr>
          <w:u w:val="single"/>
        </w:rPr>
        <w:t>. Not surprisingly, Afghans feel insecure, which often leads them to work with the Taliban out of fear. In 2006, 40 percent of Afghans feared for their or their families’ safety; in 2016, this figure reached 70 percent.</w:t>
      </w:r>
      <w:r w:rsidRPr="0064392E">
        <w:rPr>
          <w:sz w:val="16"/>
        </w:rPr>
        <w:t xml:space="preserve"> </w:t>
      </w:r>
      <w:r w:rsidRPr="00170FC6">
        <w:rPr>
          <w:u w:val="single"/>
        </w:rPr>
        <w:t xml:space="preserve">The human cost would be less painful if the United States and the Afghan government were on a path to victory, but this is not the case. Instead, the Taliban are ascendant. </w:t>
      </w:r>
      <w:r w:rsidRPr="0064392E">
        <w:rPr>
          <w:sz w:val="16"/>
        </w:rPr>
        <w:t xml:space="preserve">Although the group lost many forces, it can recruit new ones and has perhaps 30,000 men under arms. At the end of 2016, the Afghan government controlled only 57 percent of its territory, a dramatic downturn since 2015. (On the bright side, however, the Afghan government controls or influences almost two-thirds of the population because it dominates Afghan cities.) Although the Taliban mostly control remote areas, the Taliban and groups like ISKP can strike in Kabul and other areas of government control, terrorizing the populations across the country. </w:t>
      </w:r>
      <w:r w:rsidRPr="00F00411">
        <w:rPr>
          <w:b/>
          <w:u w:val="single"/>
        </w:rPr>
        <w:t>Efforts to defeat the Taliban failed partly because many Afghans see their government as inept, corrupt, brutal, or all three</w:t>
      </w:r>
      <w:r w:rsidRPr="0064392E">
        <w:rPr>
          <w:sz w:val="16"/>
        </w:rPr>
        <w:t xml:space="preserve">. The government’s democratic credentials are superficial: the composition more closely resembles a bargain among elites to divvy up power and patronage than leaders who enjoy mass support. </w:t>
      </w:r>
      <w:r w:rsidRPr="00F00411">
        <w:rPr>
          <w:u w:val="single"/>
        </w:rPr>
        <w:t>No ideology, political party, or charismatic leader unifies Afghans. By design and necessity, local officials hold much of the power. As such, Afghanistan never truly unified under a strong government. Rather, the country’s mountainous geography–and the strong ethnic and tribal identities in many areas–hinder national unity; when Afghans unite, it is often against foreigners</w:t>
      </w:r>
      <w:r w:rsidRPr="0064392E">
        <w:rPr>
          <w:sz w:val="16"/>
        </w:rPr>
        <w:t xml:space="preserve">. Press freedom is low, as reporters face many dangers. Furthermore, corruption is high. Transparency International ranks Afghanistan as one of the world’s most corrupt countries, and roughly two-thirds of Afghans believe the country is going in the wrong direction. Not surprisingly, the government in Kabul does not engender loyalty, regardless of political leadership–the problem is structural, not personal. Finally, the government’s failures beget further failures. Its inability to rein in corruption, establish the rule of law, provide security, or otherwise perform basic governance functions leads Afghans to turn to local rulers, militias, and the Taliban, further undermining the government’s influence. In addition, U.S. and allied forces failed to train their Afghan counterparts in large enough numbers to fight the Taliban successfully. Afghanistan’s elite special forces fight well, and plans exist to expand them. However, they represent only 17,000 of the country’s 300,000 military personnel. The Afghan military and police are taking increasingly heavy casualties, losing over 30 people per day. In 2015, the Afghan military casualty figure was more than twice that of 2011. Most of these fighters have little loyalty to their officers and political leaders and evade risking their lives to fight the Taliban. Many flee, desert, or defect rather than fight back. </w:t>
      </w:r>
      <w:r w:rsidRPr="00D86C8B">
        <w:rPr>
          <w:u w:val="single"/>
        </w:rPr>
        <w:t>A political deal seems further away than ever. In 2008, Chairman of the Joint Chiefs of Staff Admiral Mike Mullen declared, “We can’t kill our way to victory.”</w:t>
      </w:r>
      <w:r w:rsidRPr="0064392E">
        <w:rPr>
          <w:sz w:val="16"/>
        </w:rPr>
        <w:t xml:space="preserve"> Yet negotiations made little progress even at the height of the U.S. troop presence. As the Taliban now grow stronger– albeit fitfully–the group is unlikely to be more conciliatory than when they had a weaker hand. Groups like the ISKP, which are more radical, oppose any negotiation. Having a jihadist group to criticize any concession puts pressure on the Taliban politically, and the group’s eagerness to kill through high-profile terrorist attacks poses a threat to any peacemakers-. In addition, the Taliban and their Pakistani backers recognize the American public’s growing weariness with the war in Afghanistan. If they believe–perhaps correctly–that time is on their side, they will only be less willing to make a deal. Pakistan plays a tremendously important and negative role. Pakistan helped the Taliban grow in the 1990s, providing massive financial and military assistance. Thereafter, Pakistani intelligence acted as the Taliban’s “primary patron,” according to the 9/11 Commission. Despite promises to the contrary, Islamabad’s support continued. Since 9/11, Pakistan succored the Taliban, providing a haven from U.S. counterterrorism operations and assistance with fundraising and logistics. This prevents the United States from engaging in the leadership targeting that proved successful in devastating Al Qaida in Iraq’s ranks at the end of the last decade. Instead, the Taliban’s cadre has a place to train, regroup, and plan–whether laying low to lick their wounds or stepping up operations when they see an opportunity. The Trump administration took a step forward by making some U.S. aid to Pakistan conditional on ending support for the Taliban, but despite Trump’s desire to force Islamabad to shape up, Pakistan is unlikely to change. Islamabad maintains a strong strategic interest in maintaining a friendly government in Kabul as Afghanistan has long proven a troublesome neighbor. In addition, Pakistan’s military and security services have anti-Western and Islamist influences that favor ignoring Trump’s demands. Finally, on a more local level, border areas between Pakistan and Afghanistan often have little central government presence and strong cross-border tribal ties, which allow terrorist organizations and their allies to operate outside of the Pakistani government’s influence, regardless of Islamabad’s intent. Ending the Pakistani sanctuary completely would a massive change in policy in Islamabad and probably U.S. military operations against groups holed up there. In addition to the United States’ problems with Pakistan, the U.S. also has a strained relationship with several of Afghanistan’s other neighbors, notably Iran and Russia. For </w:t>
      </w:r>
      <w:proofErr w:type="gramStart"/>
      <w:r w:rsidRPr="0064392E">
        <w:rPr>
          <w:sz w:val="16"/>
        </w:rPr>
        <w:t>both of these</w:t>
      </w:r>
      <w:proofErr w:type="gramEnd"/>
      <w:r w:rsidRPr="0064392E">
        <w:rPr>
          <w:sz w:val="16"/>
        </w:rPr>
        <w:t xml:space="preserve"> countries, disagreements with the United States over Afghanistan are less important than other issues in contention, such as the Russian aggression in Europe and meddling in U.S. and Western elections or Iran’s support for terrorism and the Assad regime. As a result, pressure on these governments will focus first and foremost on other problems, and they will use anti-U.S. policies in Afghanistan </w:t>
      </w:r>
      <w:proofErr w:type="gramStart"/>
      <w:r w:rsidRPr="0064392E">
        <w:rPr>
          <w:sz w:val="16"/>
        </w:rPr>
        <w:t>as a way to</w:t>
      </w:r>
      <w:proofErr w:type="gramEnd"/>
      <w:r w:rsidRPr="0064392E">
        <w:rPr>
          <w:sz w:val="16"/>
        </w:rPr>
        <w:t xml:space="preserve"> gain leverage. </w:t>
      </w:r>
      <w:r w:rsidRPr="00665A79">
        <w:rPr>
          <w:b/>
          <w:u w:val="single"/>
        </w:rPr>
        <w:t>In addition, the Taliban may not remain a threat to the United States, even if it wins. The 9/11 attacks proved devastating for the group, and it may have little appetite to bring the United States back to Afghanistan should it kick America out.</w:t>
      </w:r>
      <w:r w:rsidRPr="0064392E">
        <w:rPr>
          <w:sz w:val="16"/>
        </w:rPr>
        <w:t xml:space="preserve"> Their military operations focus on Afghanistan, not the United States. Indeed, the primary terrorist danger stems from Pakistan, not Afghanistan. Al Qaida is weaker than before, and the U.S. government has carried out far fewer drone strikes in Pakistan in recent years: in 2010, the United States carried out more than 100 drone strikes, but only a handful of strikes in the last few years. Not surprisingly, the American public is fatigued by the </w:t>
      </w:r>
      <w:r w:rsidRPr="00665A79">
        <w:rPr>
          <w:b/>
          <w:u w:val="single"/>
        </w:rPr>
        <w:t>war. Polls suggest that more Americans think the United States is losing in Afghanistan rather than winning and favor reducing U.S. involvement–though the fact that so many respondents reported that they “don’t know” what they think suggests the depressing reality that most Americans simply do not follow America’s longest war</w:t>
      </w:r>
      <w:r w:rsidRPr="0064392E">
        <w:rPr>
          <w:sz w:val="16"/>
        </w:rPr>
        <w:t xml:space="preserve">. </w:t>
      </w:r>
    </w:p>
    <w:p w14:paraId="68C059C2" w14:textId="77777777" w:rsidR="00BA072C" w:rsidRPr="009A6B80" w:rsidRDefault="00BA072C" w:rsidP="00BA072C">
      <w:pPr>
        <w:pStyle w:val="Heading4"/>
      </w:pPr>
      <w:r w:rsidRPr="009A6B80">
        <w:t>Taliban reject peace talks – no end in sight</w:t>
      </w:r>
    </w:p>
    <w:p w14:paraId="36406150" w14:textId="77777777" w:rsidR="00BA072C" w:rsidRPr="009A6B80" w:rsidRDefault="00BA072C" w:rsidP="00BA072C">
      <w:proofErr w:type="spellStart"/>
      <w:r w:rsidRPr="009A6B80">
        <w:rPr>
          <w:rStyle w:val="Style13ptBold"/>
        </w:rPr>
        <w:t>Makoii</w:t>
      </w:r>
      <w:proofErr w:type="spellEnd"/>
      <w:r w:rsidRPr="009A6B80">
        <w:rPr>
          <w:rStyle w:val="Style13ptBold"/>
        </w:rPr>
        <w:t xml:space="preserve"> and Graham-Harrison 7/7 </w:t>
      </w:r>
      <w:r>
        <w:t>(A</w:t>
      </w:r>
      <w:r w:rsidRPr="009A6B80">
        <w:t xml:space="preserve">khtar Mohammad </w:t>
      </w:r>
      <w:proofErr w:type="spellStart"/>
      <w:r w:rsidRPr="009A6B80">
        <w:t>Makoii</w:t>
      </w:r>
      <w:proofErr w:type="spellEnd"/>
      <w:r>
        <w:t>, freelance journalist based in Herat,</w:t>
      </w:r>
      <w:r w:rsidRPr="009A6B80">
        <w:t xml:space="preserve"> and Emma Graham-Harrison</w:t>
      </w:r>
      <w:r>
        <w:t xml:space="preserve">, graduated from the </w:t>
      </w:r>
      <w:r w:rsidRPr="00D60FFA">
        <w:t>University of Oxford​ with a Bache</w:t>
      </w:r>
      <w:r>
        <w:t>lor's degree​ in Chinese studies, she</w:t>
      </w:r>
      <w:r w:rsidRPr="00D60FFA">
        <w:t xml:space="preserve"> is a journal</w:t>
      </w:r>
      <w:r>
        <w:t xml:space="preserve">ist​ based in London, England​ and </w:t>
      </w:r>
      <w:r w:rsidRPr="00D60FFA">
        <w:t>is International affairs correspondent at The Guardian​ and The Observer</w:t>
      </w:r>
      <w:r>
        <w:t>)</w:t>
      </w:r>
      <w:r w:rsidRPr="009A6B80">
        <w:t xml:space="preserve">, July 7, 2018, The Guardian, “Taliban Reject Afghan’s Government’s Offer of Peace Talks”, </w:t>
      </w:r>
      <w:hyperlink r:id="rId55" w:history="1">
        <w:r w:rsidRPr="009A6B80">
          <w:rPr>
            <w:rStyle w:val="Hyperlink"/>
          </w:rPr>
          <w:t>https://www.theguardian.com/world/2018/jul/07/taliban-rejects-afghan-government-peace-talks</w:t>
        </w:r>
      </w:hyperlink>
      <w:r w:rsidRPr="009A6B80">
        <w:t xml:space="preserve"> SB</w:t>
      </w:r>
    </w:p>
    <w:p w14:paraId="5EE1FAE0" w14:textId="77777777" w:rsidR="00BA072C" w:rsidRPr="0064392E" w:rsidRDefault="00BA072C" w:rsidP="00BA072C">
      <w:pPr>
        <w:rPr>
          <w:sz w:val="16"/>
        </w:rPr>
      </w:pPr>
      <w:r w:rsidRPr="009A6B80">
        <w:rPr>
          <w:u w:val="single"/>
        </w:rPr>
        <w:t>The Taliban have rejected the Afghan government’s offer of peace talks, another blow to hopes that an unprecedented Eid ceasefire could be a step towards more lasting peace.</w:t>
      </w:r>
      <w:r>
        <w:rPr>
          <w:u w:val="single"/>
        </w:rPr>
        <w:t xml:space="preserve"> </w:t>
      </w:r>
      <w:r w:rsidRPr="009A6B80">
        <w:rPr>
          <w:u w:val="single"/>
        </w:rPr>
        <w:t>Fighting has resumed with full intensity around the country after a brief halt during June.</w:t>
      </w:r>
      <w:r w:rsidRPr="0064392E">
        <w:rPr>
          <w:sz w:val="16"/>
        </w:rPr>
        <w:t xml:space="preserve"> The latest casualties are three children from eastern </w:t>
      </w:r>
      <w:proofErr w:type="spellStart"/>
      <w:r w:rsidRPr="0064392E">
        <w:rPr>
          <w:sz w:val="16"/>
        </w:rPr>
        <w:t>Ghazni</w:t>
      </w:r>
      <w:proofErr w:type="spellEnd"/>
      <w:r w:rsidRPr="0064392E">
        <w:rPr>
          <w:sz w:val="16"/>
        </w:rPr>
        <w:t xml:space="preserve"> province who were killed by roadside mines at the weekend. With two rounds of high-stakes elections due within the next year, political tensions are adding to concerns about rising insecurity. Parliamentary elections are due to take place in October. </w:t>
      </w:r>
      <w:r w:rsidRPr="009A6B80">
        <w:rPr>
          <w:u w:val="single"/>
        </w:rPr>
        <w:t>Next spring there will be a presidential vote, with the current leader, Ashraf Ghani, expected to run for re-election.</w:t>
      </w:r>
      <w:r>
        <w:rPr>
          <w:u w:val="single"/>
        </w:rPr>
        <w:t xml:space="preserve"> </w:t>
      </w:r>
      <w:r w:rsidRPr="0064392E">
        <w:rPr>
          <w:sz w:val="16"/>
        </w:rPr>
        <w:t xml:space="preserve">Power brokers and the many ethnic strongmen who carved out a constituency over decades of war are now </w:t>
      </w:r>
      <w:proofErr w:type="spellStart"/>
      <w:r w:rsidRPr="0064392E">
        <w:rPr>
          <w:sz w:val="16"/>
        </w:rPr>
        <w:t>manoeuvring</w:t>
      </w:r>
      <w:proofErr w:type="spellEnd"/>
      <w:r w:rsidRPr="0064392E">
        <w:rPr>
          <w:sz w:val="16"/>
        </w:rPr>
        <w:t xml:space="preserve"> to bolster their position before the polls. One of the biggest question marks hangs over the exiled vice-president, Abdul Rashid </w:t>
      </w:r>
      <w:proofErr w:type="spellStart"/>
      <w:r w:rsidRPr="0064392E">
        <w:rPr>
          <w:sz w:val="16"/>
        </w:rPr>
        <w:t>Dostum</w:t>
      </w:r>
      <w:proofErr w:type="spellEnd"/>
      <w:r w:rsidRPr="0064392E">
        <w:rPr>
          <w:sz w:val="16"/>
        </w:rPr>
        <w:t xml:space="preserve">. He fled to Turkey last year after allegations he ordered the torture and sexual assault of a political opponent. </w:t>
      </w:r>
      <w:r w:rsidRPr="0064392E">
        <w:rPr>
          <w:sz w:val="16"/>
          <w:szCs w:val="18"/>
        </w:rPr>
        <w:t xml:space="preserve">An ethnic Uzbek, </w:t>
      </w:r>
      <w:proofErr w:type="spellStart"/>
      <w:r w:rsidRPr="0064392E">
        <w:rPr>
          <w:sz w:val="16"/>
          <w:szCs w:val="18"/>
        </w:rPr>
        <w:t>Dostum</w:t>
      </w:r>
      <w:proofErr w:type="spellEnd"/>
      <w:r w:rsidRPr="0064392E">
        <w:rPr>
          <w:sz w:val="16"/>
          <w:szCs w:val="18"/>
        </w:rPr>
        <w:t xml:space="preserve"> still holds huge sway among his community in Afghanistan, and there are regular </w:t>
      </w:r>
      <w:proofErr w:type="spellStart"/>
      <w:r w:rsidRPr="0064392E">
        <w:rPr>
          <w:sz w:val="16"/>
          <w:szCs w:val="18"/>
        </w:rPr>
        <w:t>rumours</w:t>
      </w:r>
      <w:proofErr w:type="spellEnd"/>
      <w:r w:rsidRPr="0064392E">
        <w:rPr>
          <w:sz w:val="16"/>
          <w:szCs w:val="18"/>
        </w:rPr>
        <w:t xml:space="preserve"> he will return. His supporters took to the streets this week in northern </w:t>
      </w:r>
      <w:proofErr w:type="spellStart"/>
      <w:r w:rsidRPr="0064392E">
        <w:rPr>
          <w:sz w:val="16"/>
          <w:szCs w:val="18"/>
        </w:rPr>
        <w:t>Faryab</w:t>
      </w:r>
      <w:proofErr w:type="spellEnd"/>
      <w:r w:rsidRPr="0064392E">
        <w:rPr>
          <w:sz w:val="16"/>
          <w:szCs w:val="18"/>
        </w:rPr>
        <w:t xml:space="preserve"> province, for sometimes violent protests over the government’s arrest of a prominent militia commander who is one of </w:t>
      </w:r>
      <w:proofErr w:type="spellStart"/>
      <w:r w:rsidRPr="0064392E">
        <w:rPr>
          <w:sz w:val="16"/>
          <w:szCs w:val="18"/>
        </w:rPr>
        <w:t>Dostum’s</w:t>
      </w:r>
      <w:proofErr w:type="spellEnd"/>
      <w:r w:rsidRPr="0064392E">
        <w:rPr>
          <w:sz w:val="16"/>
          <w:szCs w:val="18"/>
        </w:rPr>
        <w:t xml:space="preserve"> allies. “Until the last drop of our blood we will try and fight to get justice, which is the releasing of our commander and the returning of our general,” said one supporter who had travelled from an outlying district. </w:t>
      </w:r>
      <w:r w:rsidRPr="009A6B80">
        <w:rPr>
          <w:u w:val="single"/>
        </w:rPr>
        <w:t>This year has been a particularly bloody one in Afghanistan, especially in the cities where one of the worst waves of violence in decades killed hundreds. The dead included nine journalists, killed along with at least seven other people by a suicide bomber posing as one of the press corps.</w:t>
      </w:r>
      <w:r>
        <w:rPr>
          <w:u w:val="single"/>
        </w:rPr>
        <w:t xml:space="preserve"> </w:t>
      </w:r>
      <w:r w:rsidRPr="0064392E">
        <w:rPr>
          <w:sz w:val="16"/>
        </w:rPr>
        <w:t xml:space="preserve">There was a </w:t>
      </w:r>
      <w:r w:rsidRPr="009A6B80">
        <w:rPr>
          <w:u w:val="single"/>
        </w:rPr>
        <w:t>respite at the end of the Muslim holy month of Ramadan, when Ghani offered the Taliban a unilateral ceasefire as a precursor to possible talks. For three days over Eid the militant group responded by putting down their weapons.</w:t>
      </w:r>
      <w:r>
        <w:rPr>
          <w:u w:val="single"/>
        </w:rPr>
        <w:t xml:space="preserve"> </w:t>
      </w:r>
      <w:r w:rsidRPr="0064392E">
        <w:rPr>
          <w:sz w:val="16"/>
          <w:szCs w:val="18"/>
        </w:rPr>
        <w:t xml:space="preserve">The rare days without conflict sparked celebrations and a sense of possibility, alongside a sense of hope that many Afghans had all but abandoned. Taliban soldiers wandered into towns they had attacked for years, where they took grinning selfies with the army and officials who are normally their targets. “I am 24, and in these years the only thing that I can remember is war and war and war, but during Eid days I saw some moments of joy that I did not see in my entire life,” said </w:t>
      </w:r>
      <w:proofErr w:type="spellStart"/>
      <w:r w:rsidRPr="0064392E">
        <w:rPr>
          <w:sz w:val="16"/>
          <w:szCs w:val="18"/>
        </w:rPr>
        <w:t>Firooz</w:t>
      </w:r>
      <w:proofErr w:type="spellEnd"/>
      <w:r w:rsidRPr="0064392E">
        <w:rPr>
          <w:sz w:val="16"/>
          <w:szCs w:val="18"/>
        </w:rPr>
        <w:t xml:space="preserve"> Osmani, a resident of </w:t>
      </w:r>
      <w:proofErr w:type="spellStart"/>
      <w:r w:rsidRPr="0064392E">
        <w:rPr>
          <w:sz w:val="16"/>
          <w:szCs w:val="18"/>
        </w:rPr>
        <w:t>Gozara</w:t>
      </w:r>
      <w:proofErr w:type="spellEnd"/>
      <w:r w:rsidRPr="0064392E">
        <w:rPr>
          <w:sz w:val="16"/>
          <w:szCs w:val="18"/>
        </w:rPr>
        <w:t xml:space="preserve"> district in western Herat province. “I cried when I saw Taliban and government officials are hugging and taking selfies, I could not stop my tears. I was really disappointed when I understand that the truce is over.” </w:t>
      </w:r>
      <w:r w:rsidRPr="0064392E">
        <w:rPr>
          <w:sz w:val="16"/>
        </w:rPr>
        <w:t xml:space="preserve">Pro-government Afghans who had felt confined to those cities are returning to home villages after long absences. </w:t>
      </w:r>
      <w:r w:rsidRPr="009A6B80">
        <w:rPr>
          <w:u w:val="single"/>
        </w:rPr>
        <w:t xml:space="preserve">But Taliban commanders were reportedly furious about the impromptu </w:t>
      </w:r>
      <w:proofErr w:type="spellStart"/>
      <w:r w:rsidRPr="009A6B80">
        <w:rPr>
          <w:u w:val="single"/>
        </w:rPr>
        <w:t>socialising</w:t>
      </w:r>
      <w:proofErr w:type="spellEnd"/>
      <w:r w:rsidRPr="009A6B80">
        <w:rPr>
          <w:u w:val="single"/>
        </w:rPr>
        <w:t>, and worried that the success of the ceasefire could undermine morale.</w:t>
      </w:r>
      <w:r>
        <w:rPr>
          <w:u w:val="single"/>
        </w:rPr>
        <w:t xml:space="preserve"> </w:t>
      </w:r>
      <w:r w:rsidRPr="0064392E">
        <w:rPr>
          <w:sz w:val="16"/>
        </w:rPr>
        <w:t xml:space="preserve">“After the ceasefire our emir [leader] in the province was very upset,” one Taliban fighter in western Afghanistan said, asking not to be named due to sensitive issues of internal discipline. “He told us that we did wrong to take photographs with people and </w:t>
      </w:r>
      <w:proofErr w:type="gramStart"/>
      <w:r w:rsidRPr="0064392E">
        <w:rPr>
          <w:sz w:val="16"/>
        </w:rPr>
        <w:t>soldiers, and</w:t>
      </w:r>
      <w:proofErr w:type="gramEnd"/>
      <w:r w:rsidRPr="0064392E">
        <w:rPr>
          <w:sz w:val="16"/>
        </w:rPr>
        <w:t xml:space="preserve"> sent mujahideen [fighters] that he identified in photos to the frontline.” </w:t>
      </w:r>
      <w:r w:rsidRPr="009A6B80">
        <w:rPr>
          <w:u w:val="single"/>
        </w:rPr>
        <w:t>Although the government stuck to its own ceasefire for 18 days, the Taliban went back to fighting after three days. There were also attacks by the regional branch of Islamic State, which never agreed to put down their weapons.</w:t>
      </w:r>
      <w:r>
        <w:rPr>
          <w:u w:val="single"/>
        </w:rPr>
        <w:t xml:space="preserve"> </w:t>
      </w:r>
      <w:r w:rsidRPr="0064392E">
        <w:rPr>
          <w:sz w:val="16"/>
        </w:rPr>
        <w:t xml:space="preserve">Among the areas where officials now say they feel under siege is eastern </w:t>
      </w:r>
      <w:proofErr w:type="spellStart"/>
      <w:r w:rsidRPr="0064392E">
        <w:rPr>
          <w:sz w:val="16"/>
        </w:rPr>
        <w:t>Ghazni</w:t>
      </w:r>
      <w:proofErr w:type="spellEnd"/>
      <w:r w:rsidRPr="0064392E">
        <w:rPr>
          <w:sz w:val="16"/>
        </w:rPr>
        <w:t xml:space="preserve"> province. “The province is facing very bad days. If the central government do not send extra forces for help, we will witness a catastrophe in the entire province,” said Nasir Ahmad </w:t>
      </w:r>
      <w:proofErr w:type="spellStart"/>
      <w:r w:rsidRPr="0064392E">
        <w:rPr>
          <w:sz w:val="16"/>
        </w:rPr>
        <w:t>Faghiri</w:t>
      </w:r>
      <w:proofErr w:type="spellEnd"/>
      <w:r w:rsidRPr="0064392E">
        <w:rPr>
          <w:sz w:val="16"/>
        </w:rPr>
        <w:t xml:space="preserve">, a member of the provincial council in </w:t>
      </w:r>
      <w:proofErr w:type="spellStart"/>
      <w:r w:rsidRPr="0064392E">
        <w:rPr>
          <w:sz w:val="16"/>
        </w:rPr>
        <w:t>Ghazni</w:t>
      </w:r>
      <w:proofErr w:type="spellEnd"/>
      <w:r w:rsidRPr="0064392E">
        <w:rPr>
          <w:sz w:val="16"/>
        </w:rPr>
        <w:t>. Last weekend a suicide attack in eastern Jalalabad struck at the heart of Afghanistan’s tiny Sikh community, killing the only non-Muslim candidate running for parliament, and 18 other people.</w:t>
      </w:r>
    </w:p>
    <w:p w14:paraId="1E6241C9" w14:textId="77777777" w:rsidR="00BA072C" w:rsidRDefault="00BA072C" w:rsidP="00BA072C">
      <w:pPr>
        <w:pStyle w:val="Heading4"/>
      </w:pPr>
      <w:bookmarkStart w:id="6" w:name="_Hlk520567658"/>
      <w:r>
        <w:t>China solves Pakistan and Afghanistan instability</w:t>
      </w:r>
    </w:p>
    <w:p w14:paraId="3A8290C4" w14:textId="77777777" w:rsidR="00BA072C" w:rsidRPr="00954AC8" w:rsidRDefault="00BA072C" w:rsidP="00BA072C">
      <w:r w:rsidRPr="00954AC8">
        <w:rPr>
          <w:rStyle w:val="Style13ptBold"/>
        </w:rPr>
        <w:t>Grossman</w:t>
      </w:r>
      <w:r w:rsidRPr="00954AC8">
        <w:t>, Derek, 2-26-</w:t>
      </w:r>
      <w:r w:rsidRPr="00954AC8">
        <w:rPr>
          <w:rStyle w:val="Style13ptBold"/>
        </w:rPr>
        <w:t>2018</w:t>
      </w:r>
      <w:r w:rsidRPr="00954AC8">
        <w:t xml:space="preserve">, "What Next for China-Pakistan </w:t>
      </w:r>
      <w:proofErr w:type="gramStart"/>
      <w:r w:rsidRPr="00954AC8">
        <w:t>Relations?,</w:t>
      </w:r>
      <w:proofErr w:type="gramEnd"/>
      <w:r w:rsidRPr="00954AC8">
        <w:t>" No Publication, https://www.rand.org/blog/2018/02/what-next-for-china-pakistan-relations.html</w:t>
      </w:r>
    </w:p>
    <w:p w14:paraId="3DF87363" w14:textId="77777777" w:rsidR="00BA072C" w:rsidRDefault="00BA072C" w:rsidP="00BA072C">
      <w:pPr>
        <w:rPr>
          <w:rStyle w:val="StyleUnderline"/>
        </w:rPr>
      </w:pPr>
      <w:r w:rsidRPr="005A32D1">
        <w:rPr>
          <w:rStyle w:val="StyleUnderline"/>
        </w:rPr>
        <w:t>The latest bout of</w:t>
      </w:r>
      <w:r>
        <w:rPr>
          <w:rStyle w:val="StyleUnderline"/>
        </w:rPr>
        <w:t xml:space="preserve"> </w:t>
      </w:r>
      <w:hyperlink r:id="rId56" w:history="1">
        <w:r w:rsidRPr="005A32D1">
          <w:rPr>
            <w:rStyle w:val="StyleUnderline"/>
          </w:rPr>
          <w:t>strain in US-Pakistan ties</w:t>
        </w:r>
      </w:hyperlink>
      <w:r>
        <w:rPr>
          <w:rStyle w:val="StyleUnderline"/>
        </w:rPr>
        <w:t xml:space="preserve"> </w:t>
      </w:r>
      <w:r w:rsidRPr="005A32D1">
        <w:rPr>
          <w:rStyle w:val="StyleUnderline"/>
        </w:rPr>
        <w:t>has resulted in the Donald Trump administration deciding to suspend US$1.3 billion in security assistance to Islamabad, with additional punitive steps reportedly under consideration.</w:t>
      </w:r>
      <w:r w:rsidRPr="00954AC8">
        <w:rPr>
          <w:sz w:val="16"/>
        </w:rPr>
        <w:t xml:space="preserve"> What are the implications for China and its decades-long </w:t>
      </w:r>
      <w:hyperlink r:id="rId57" w:history="1">
        <w:r w:rsidRPr="00954AC8">
          <w:rPr>
            <w:rStyle w:val="Hyperlink"/>
            <w:sz w:val="16"/>
          </w:rPr>
          <w:t>“all-weather” partnership</w:t>
        </w:r>
      </w:hyperlink>
      <w:r w:rsidRPr="00954AC8">
        <w:rPr>
          <w:sz w:val="16"/>
        </w:rPr>
        <w:t xml:space="preserve"> with Pakistan? We submit that the recent downgrade in US-Pakistan relations will present both opportunities and challenges for Beijing. </w:t>
      </w:r>
      <w:r w:rsidRPr="00954AC8">
        <w:rPr>
          <w:rStyle w:val="StyleUnderline"/>
        </w:rPr>
        <w:t>Over the long term, further estrangement in US-Pakistan ties presents Beijing with an opportunity to promote a new model of international development to replace the dominant US model</w:t>
      </w:r>
      <w:r w:rsidRPr="00954AC8">
        <w:rPr>
          <w:sz w:val="16"/>
        </w:rPr>
        <w:t xml:space="preserve">. </w:t>
      </w:r>
      <w:r w:rsidRPr="00954AC8">
        <w:rPr>
          <w:rStyle w:val="StyleUnderline"/>
        </w:rPr>
        <w:t>As part of China's geo-economically ambitious “Belt and Road Initiative”, Beijing preaches “wide consultation, joint development, and mutual benefits” in regional cooperation.</w:t>
      </w:r>
      <w:r w:rsidRPr="00954AC8">
        <w:rPr>
          <w:sz w:val="16"/>
        </w:rPr>
        <w:t xml:space="preserve"> This has won support from Pakistan, as demonstrated by Beijing's success in the implementation of the </w:t>
      </w:r>
      <w:hyperlink r:id="rId58" w:history="1">
        <w:r w:rsidRPr="00954AC8">
          <w:rPr>
            <w:rStyle w:val="Hyperlink"/>
            <w:sz w:val="16"/>
          </w:rPr>
          <w:t>China-Pakistan Economic Corridor</w:t>
        </w:r>
      </w:hyperlink>
      <w:r w:rsidRPr="00954AC8">
        <w:rPr>
          <w:sz w:val="16"/>
        </w:rPr>
        <w:t xml:space="preserve">—the flagship </w:t>
      </w:r>
      <w:proofErr w:type="spellStart"/>
      <w:r w:rsidRPr="00954AC8">
        <w:rPr>
          <w:sz w:val="16"/>
        </w:rPr>
        <w:t>programme</w:t>
      </w:r>
      <w:proofErr w:type="spellEnd"/>
      <w:r w:rsidRPr="00954AC8">
        <w:rPr>
          <w:sz w:val="16"/>
        </w:rPr>
        <w:t xml:space="preserve"> of the Belt and Road Initiative. </w:t>
      </w:r>
      <w:r w:rsidRPr="00954AC8">
        <w:rPr>
          <w:rStyle w:val="StyleUnderline"/>
        </w:rPr>
        <w:t>The progress of the corridor has already begun yielding substantial dividends in long-term planning, power generation, transport enhancement, port and industrial park development, and people-to-people exchanges</w:t>
      </w:r>
      <w:r w:rsidRPr="00954AC8">
        <w:rPr>
          <w:sz w:val="16"/>
        </w:rPr>
        <w:t xml:space="preserve">. On January 29, the two sides took the first major step towards completing the corridor by inaugurating the </w:t>
      </w:r>
      <w:hyperlink r:id="rId59" w:history="1">
        <w:r w:rsidRPr="00954AC8">
          <w:rPr>
            <w:rStyle w:val="Hyperlink"/>
            <w:sz w:val="16"/>
          </w:rPr>
          <w:t>Gwadar economic free zone</w:t>
        </w:r>
      </w:hyperlink>
      <w:r w:rsidRPr="00954AC8">
        <w:rPr>
          <w:sz w:val="16"/>
        </w:rPr>
        <w:t xml:space="preserve">, meaning that the infrastructure in that port area can now support some of the demands of regional trade. </w:t>
      </w:r>
      <w:r w:rsidRPr="00954AC8">
        <w:rPr>
          <w:rStyle w:val="StyleUnderline"/>
        </w:rPr>
        <w:t xml:space="preserve">China's </w:t>
      </w:r>
      <w:proofErr w:type="gramStart"/>
      <w:r w:rsidRPr="00954AC8">
        <w:rPr>
          <w:rStyle w:val="StyleUnderline"/>
        </w:rPr>
        <w:t>new approach</w:t>
      </w:r>
      <w:proofErr w:type="gramEnd"/>
      <w:r w:rsidRPr="00954AC8">
        <w:rPr>
          <w:rStyle w:val="StyleUnderline"/>
        </w:rPr>
        <w:t xml:space="preserve"> coincides with an advantageous period in which US influence seems to be eroding in the region. Indeed,</w:t>
      </w:r>
      <w:r>
        <w:rPr>
          <w:rStyle w:val="StyleUnderline"/>
        </w:rPr>
        <w:t xml:space="preserve"> </w:t>
      </w:r>
      <w:hyperlink r:id="rId60" w:history="1">
        <w:r w:rsidRPr="00954AC8">
          <w:rPr>
            <w:rStyle w:val="StyleUnderline"/>
          </w:rPr>
          <w:t>Afghanistan</w:t>
        </w:r>
      </w:hyperlink>
      <w:r>
        <w:rPr>
          <w:rStyle w:val="StyleUnderline"/>
        </w:rPr>
        <w:t xml:space="preserve"> </w:t>
      </w:r>
      <w:r w:rsidRPr="00954AC8">
        <w:rPr>
          <w:rStyle w:val="StyleUnderline"/>
        </w:rPr>
        <w:t>may in the future become involved in the corridor as well. In December, Beijing hosted the first</w:t>
      </w:r>
      <w:r>
        <w:rPr>
          <w:rStyle w:val="StyleUnderline"/>
        </w:rPr>
        <w:t xml:space="preserve"> </w:t>
      </w:r>
      <w:hyperlink r:id="rId61" w:history="1">
        <w:r w:rsidRPr="00954AC8">
          <w:rPr>
            <w:rStyle w:val="StyleUnderline"/>
          </w:rPr>
          <w:t>trilateral summit</w:t>
        </w:r>
      </w:hyperlink>
      <w:r>
        <w:rPr>
          <w:rStyle w:val="StyleUnderline"/>
        </w:rPr>
        <w:t xml:space="preserve"> </w:t>
      </w:r>
      <w:r w:rsidRPr="00954AC8">
        <w:rPr>
          <w:rStyle w:val="StyleUnderline"/>
        </w:rPr>
        <w:t>between China, Pakistan and Afghanistan to promote talks between Pakistan and Afghanistan.</w:t>
      </w:r>
      <w:r>
        <w:rPr>
          <w:rStyle w:val="StyleUnderline"/>
        </w:rPr>
        <w:t xml:space="preserve"> </w:t>
      </w:r>
      <w:r w:rsidRPr="00954AC8">
        <w:rPr>
          <w:rStyle w:val="StyleUnderline"/>
        </w:rPr>
        <w:t>Suspension of US military aid also gives China the opportunity to focus on assisting the Pakistani military in</w:t>
      </w:r>
      <w:r>
        <w:rPr>
          <w:rStyle w:val="StyleUnderline"/>
        </w:rPr>
        <w:t xml:space="preserve"> </w:t>
      </w:r>
      <w:hyperlink r:id="rId62" w:history="1">
        <w:r w:rsidRPr="00954AC8">
          <w:rPr>
            <w:rStyle w:val="StyleUnderline"/>
          </w:rPr>
          <w:t>counterterrorism operations</w:t>
        </w:r>
      </w:hyperlink>
      <w:r w:rsidRPr="00954AC8">
        <w:rPr>
          <w:rStyle w:val="StyleUnderline"/>
        </w:rPr>
        <w:t>, if it chooses. Beijing has traditionally sought to bolster Islamabad's capacity to serve as a hedge against India's rise.</w:t>
      </w:r>
      <w:r w:rsidRPr="00954AC8">
        <w:rPr>
          <w:sz w:val="16"/>
        </w:rPr>
        <w:t xml:space="preserve"> </w:t>
      </w:r>
      <w:r w:rsidRPr="00954AC8">
        <w:rPr>
          <w:rStyle w:val="StyleUnderline"/>
        </w:rPr>
        <w:t>China has offered long-time support to Pakistan's missile and</w:t>
      </w:r>
      <w:r>
        <w:rPr>
          <w:rStyle w:val="StyleUnderline"/>
        </w:rPr>
        <w:t xml:space="preserve"> </w:t>
      </w:r>
      <w:hyperlink r:id="rId63" w:history="1">
        <w:r w:rsidRPr="00954AC8">
          <w:rPr>
            <w:rStyle w:val="StyleUnderline"/>
          </w:rPr>
          <w:t xml:space="preserve">nuclear </w:t>
        </w:r>
        <w:proofErr w:type="spellStart"/>
        <w:r w:rsidRPr="00954AC8">
          <w:rPr>
            <w:rStyle w:val="StyleUnderline"/>
          </w:rPr>
          <w:t>programme</w:t>
        </w:r>
        <w:proofErr w:type="spellEnd"/>
      </w:hyperlink>
      <w:r w:rsidRPr="00954AC8">
        <w:rPr>
          <w:rStyle w:val="StyleUnderline"/>
        </w:rPr>
        <w:t>, jointly produced the</w:t>
      </w:r>
      <w:r>
        <w:rPr>
          <w:rStyle w:val="StyleUnderline"/>
        </w:rPr>
        <w:t xml:space="preserve"> </w:t>
      </w:r>
      <w:hyperlink r:id="rId64" w:history="1">
        <w:r w:rsidRPr="00954AC8">
          <w:rPr>
            <w:rStyle w:val="StyleUnderline"/>
          </w:rPr>
          <w:t>JF-17 fighter</w:t>
        </w:r>
      </w:hyperlink>
      <w:r w:rsidRPr="00954AC8">
        <w:rPr>
          <w:rStyle w:val="StyleUnderline"/>
        </w:rPr>
        <w:t>, and facilitated the sale of Chinese-built submarines to Pakistan, among many other areas of cooperation.</w:t>
      </w:r>
      <w:r w:rsidRPr="00954AC8">
        <w:rPr>
          <w:sz w:val="16"/>
        </w:rPr>
        <w:t xml:space="preserve"> </w:t>
      </w:r>
      <w:r w:rsidRPr="00954AC8">
        <w:rPr>
          <w:rStyle w:val="StyleUnderline"/>
        </w:rPr>
        <w:t xml:space="preserve">Beijing, however, also worries that Islamic extremist groups operating in parts of Pakistan and Afghanistan could pose a threat to China's </w:t>
      </w:r>
      <w:proofErr w:type="spellStart"/>
      <w:r w:rsidRPr="00954AC8">
        <w:rPr>
          <w:rStyle w:val="StyleUnderline"/>
        </w:rPr>
        <w:t>neighbouring</w:t>
      </w:r>
      <w:proofErr w:type="spellEnd"/>
      <w:r>
        <w:rPr>
          <w:rStyle w:val="StyleUnderline"/>
        </w:rPr>
        <w:t xml:space="preserve"> </w:t>
      </w:r>
      <w:hyperlink r:id="rId65" w:history="1">
        <w:r w:rsidRPr="00954AC8">
          <w:rPr>
            <w:rStyle w:val="StyleUnderline"/>
          </w:rPr>
          <w:t>Xinjiang province</w:t>
        </w:r>
      </w:hyperlink>
      <w:r w:rsidRPr="00954AC8">
        <w:rPr>
          <w:rStyle w:val="StyleUnderline"/>
        </w:rPr>
        <w:t xml:space="preserve">, with potentially </w:t>
      </w:r>
      <w:proofErr w:type="spellStart"/>
      <w:r w:rsidRPr="00954AC8">
        <w:rPr>
          <w:rStyle w:val="StyleUnderline"/>
        </w:rPr>
        <w:t>destabilising</w:t>
      </w:r>
      <w:proofErr w:type="spellEnd"/>
      <w:r w:rsidRPr="00954AC8">
        <w:rPr>
          <w:rStyle w:val="StyleUnderline"/>
        </w:rPr>
        <w:t xml:space="preserve"> effects. Thus, China may look to </w:t>
      </w:r>
      <w:proofErr w:type="spellStart"/>
      <w:r w:rsidRPr="00954AC8">
        <w:rPr>
          <w:rStyle w:val="StyleUnderline"/>
        </w:rPr>
        <w:t>capitalise</w:t>
      </w:r>
      <w:proofErr w:type="spellEnd"/>
      <w:r w:rsidRPr="00954AC8">
        <w:rPr>
          <w:rStyle w:val="StyleUnderline"/>
        </w:rPr>
        <w:t xml:space="preserve"> on reduced US security cooperation with the Pakistani military by more freely seeking to shape Pakistan's counterterrorism agenda in ways tailored to Beijing's interests.</w:t>
      </w:r>
    </w:p>
    <w:bookmarkEnd w:id="6"/>
    <w:p w14:paraId="7F6F820A" w14:textId="77777777" w:rsidR="00BA072C" w:rsidRPr="009A6B80" w:rsidRDefault="00BA072C" w:rsidP="00BA072C">
      <w:pPr>
        <w:pStyle w:val="Heading4"/>
      </w:pPr>
      <w:r w:rsidRPr="009A6B80">
        <w:t>Afghans don’t care about the election</w:t>
      </w:r>
    </w:p>
    <w:p w14:paraId="73DCBB1B" w14:textId="77777777" w:rsidR="00BA072C" w:rsidRPr="009A6B80" w:rsidRDefault="00BA072C" w:rsidP="00BA072C">
      <w:r w:rsidRPr="009A6B80">
        <w:rPr>
          <w:rStyle w:val="Style13ptBold"/>
        </w:rPr>
        <w:t>Saifullah 5/31</w:t>
      </w:r>
      <w:r w:rsidRPr="009A6B80">
        <w:t xml:space="preserve"> Masood Saifullah,</w:t>
      </w:r>
      <w:r>
        <w:t xml:space="preserve"> journalist for</w:t>
      </w:r>
      <w:r w:rsidRPr="009A6B80">
        <w:t xml:space="preserve"> Deutsche </w:t>
      </w:r>
      <w:proofErr w:type="spellStart"/>
      <w:r w:rsidRPr="009A6B80">
        <w:t>Welle</w:t>
      </w:r>
      <w:proofErr w:type="spellEnd"/>
      <w:r w:rsidRPr="009A6B80">
        <w:t xml:space="preserve"> News, “Insecurity, Fraud Undermine Upcoming Afghan Elections”, </w:t>
      </w:r>
      <w:hyperlink r:id="rId66" w:history="1">
        <w:r w:rsidRPr="009A6B80">
          <w:rPr>
            <w:rStyle w:val="Hyperlink"/>
          </w:rPr>
          <w:t>https://www.dw.com/en/insecurity-fraud-undermine-upcoming-afghan-elections/a-44022640</w:t>
        </w:r>
      </w:hyperlink>
      <w:r w:rsidRPr="009A6B80">
        <w:t xml:space="preserve"> SB</w:t>
      </w:r>
    </w:p>
    <w:p w14:paraId="7602F636" w14:textId="77777777" w:rsidR="00BA072C" w:rsidRDefault="00BA072C" w:rsidP="00BA072C">
      <w:pPr>
        <w:rPr>
          <w:sz w:val="16"/>
        </w:rPr>
      </w:pPr>
      <w:r w:rsidRPr="009A6B80">
        <w:rPr>
          <w:u w:val="single"/>
        </w:rPr>
        <w:t>Afghanistan's parliamentary and district council elections are scheduled for October 20 of this year, but attacks by militant Islamists have already raised concerns whether the elections will be held on time.</w:t>
      </w:r>
      <w:r>
        <w:rPr>
          <w:u w:val="single"/>
        </w:rPr>
        <w:t xml:space="preserve"> </w:t>
      </w:r>
      <w:r w:rsidRPr="0014786D">
        <w:rPr>
          <w:sz w:val="16"/>
        </w:rPr>
        <w:t xml:space="preserve">Taliban and "Islamic State" (IS) continue to target voter registration centers in </w:t>
      </w:r>
      <w:proofErr w:type="gramStart"/>
      <w:r w:rsidRPr="0014786D">
        <w:rPr>
          <w:sz w:val="16"/>
        </w:rPr>
        <w:t>different parts</w:t>
      </w:r>
      <w:proofErr w:type="gramEnd"/>
      <w:r w:rsidRPr="0014786D">
        <w:rPr>
          <w:sz w:val="16"/>
        </w:rPr>
        <w:t xml:space="preserve"> of the strife-torn country. An IS-claimed attack at a voters' office in Kabul last month killed 57 people, including women and children, underlining the fact that the participation in the election process comes with a huge risk for the Afghan people. But a lack of security is not the only reason behind people's reluctance to participate enthusiastically in the election process; the voting procedure, marred with fraud and irregularities, has left many people pessimistic about the entire system. Political commentators say that many Afghans have little faith in the election process. "Afghanistan's Independent Election Commission (IEC) has the responsibility to restore trust among the Afghan people in the electoral procedure, but it has so far failed to do so," Fazal Ahmad </w:t>
      </w:r>
      <w:proofErr w:type="spellStart"/>
      <w:r w:rsidRPr="0014786D">
        <w:rPr>
          <w:sz w:val="16"/>
        </w:rPr>
        <w:t>Manawi</w:t>
      </w:r>
      <w:proofErr w:type="spellEnd"/>
      <w:r w:rsidRPr="0014786D">
        <w:rPr>
          <w:sz w:val="16"/>
        </w:rPr>
        <w:t xml:space="preserve">, former head of the IEC, told DW. </w:t>
      </w:r>
      <w:r w:rsidRPr="009A6B80">
        <w:rPr>
          <w:u w:val="single"/>
        </w:rPr>
        <w:t>The IEC launched a campaign in April to register at least 14 million voters before the October polls, but so far only 4 million have registered.</w:t>
      </w:r>
      <w:r>
        <w:rPr>
          <w:u w:val="single"/>
        </w:rPr>
        <w:t xml:space="preserve"> </w:t>
      </w:r>
      <w:proofErr w:type="spellStart"/>
      <w:r w:rsidRPr="009A6B80">
        <w:rPr>
          <w:u w:val="single"/>
        </w:rPr>
        <w:t>Manawi</w:t>
      </w:r>
      <w:proofErr w:type="spellEnd"/>
      <w:r w:rsidRPr="009A6B80">
        <w:rPr>
          <w:u w:val="single"/>
        </w:rPr>
        <w:t xml:space="preserve"> said that even the 4-million figure was exaggerated and that he doubted its accuracy.</w:t>
      </w:r>
      <w:r>
        <w:rPr>
          <w:u w:val="single"/>
        </w:rPr>
        <w:t xml:space="preserve"> </w:t>
      </w:r>
      <w:r w:rsidRPr="0014786D">
        <w:rPr>
          <w:sz w:val="16"/>
        </w:rPr>
        <w:t xml:space="preserve">"We know that fewer people actually registered," </w:t>
      </w:r>
      <w:proofErr w:type="spellStart"/>
      <w:r w:rsidRPr="0014786D">
        <w:rPr>
          <w:sz w:val="16"/>
        </w:rPr>
        <w:t>Manawi</w:t>
      </w:r>
      <w:proofErr w:type="spellEnd"/>
      <w:r w:rsidRPr="0014786D">
        <w:rPr>
          <w:sz w:val="16"/>
        </w:rPr>
        <w:t xml:space="preserve"> said. The current state of the Afghan parliament is also a reason why many Afghans are not interested in the election process, say experts. Human rights activists accuse Afghan lawmakers of nepotism, corruption and even crimes like smuggling. People fear the next parliament will be no different. "Candidates who use illegal money to contest and win elections won't care much about the voters. They will only be interested in getting their money back once they get elected," </w:t>
      </w:r>
      <w:proofErr w:type="spellStart"/>
      <w:r w:rsidRPr="0014786D">
        <w:rPr>
          <w:sz w:val="16"/>
        </w:rPr>
        <w:t>Naim</w:t>
      </w:r>
      <w:proofErr w:type="spellEnd"/>
      <w:r w:rsidRPr="0014786D">
        <w:rPr>
          <w:sz w:val="16"/>
        </w:rPr>
        <w:t xml:space="preserve"> </w:t>
      </w:r>
      <w:proofErr w:type="spellStart"/>
      <w:r w:rsidRPr="0014786D">
        <w:rPr>
          <w:sz w:val="16"/>
        </w:rPr>
        <w:t>Ayobzada</w:t>
      </w:r>
      <w:proofErr w:type="spellEnd"/>
      <w:r w:rsidRPr="0014786D">
        <w:rPr>
          <w:sz w:val="16"/>
        </w:rPr>
        <w:t xml:space="preserve">, head of the Transparent Election Foundation of Afghanistan NGO, told DW. Repeated attacks in Afghanistan over the past several months have killed and wounded hundreds of innocent </w:t>
      </w:r>
      <w:proofErr w:type="gramStart"/>
      <w:r w:rsidRPr="0014786D">
        <w:rPr>
          <w:sz w:val="16"/>
        </w:rPr>
        <w:t>Afghans, and</w:t>
      </w:r>
      <w:proofErr w:type="gramEnd"/>
      <w:r w:rsidRPr="0014786D">
        <w:rPr>
          <w:sz w:val="16"/>
        </w:rPr>
        <w:t xml:space="preserve"> shown the world the fragile and worsening state of security in the conflict-stricken country. The incidents have plunged war-weary Afghan citizens into a state of despair and highlighted the limitations faced by the government in Kabul in ensuring public security.</w:t>
      </w:r>
    </w:p>
    <w:p w14:paraId="6AAC7C1C" w14:textId="77777777" w:rsidR="00BA072C" w:rsidRPr="00A2070A" w:rsidRDefault="00BA072C" w:rsidP="00BA072C">
      <w:pPr>
        <w:pStyle w:val="Heading4"/>
      </w:pPr>
      <w:r w:rsidRPr="00A2070A">
        <w:t>No Central Asia impact</w:t>
      </w:r>
    </w:p>
    <w:p w14:paraId="7622402B" w14:textId="77777777" w:rsidR="00BA072C" w:rsidRPr="00A2070A" w:rsidRDefault="00BA072C" w:rsidP="00BA072C">
      <w:pPr>
        <w:rPr>
          <w:sz w:val="16"/>
        </w:rPr>
      </w:pPr>
      <w:r w:rsidRPr="00A2070A">
        <w:t xml:space="preserve">Kathleen A. </w:t>
      </w:r>
      <w:r w:rsidRPr="00A2070A">
        <w:rPr>
          <w:b/>
          <w:sz w:val="24"/>
        </w:rPr>
        <w:t>Collins and</w:t>
      </w:r>
      <w:r w:rsidRPr="00A2070A">
        <w:t xml:space="preserve"> William C. </w:t>
      </w:r>
      <w:proofErr w:type="spellStart"/>
      <w:r w:rsidRPr="00A2070A">
        <w:rPr>
          <w:b/>
          <w:sz w:val="24"/>
        </w:rPr>
        <w:t>Wohlforth</w:t>
      </w:r>
      <w:proofErr w:type="spellEnd"/>
      <w:r w:rsidRPr="00A2070A">
        <w:rPr>
          <w:b/>
          <w:sz w:val="24"/>
        </w:rPr>
        <w:t xml:space="preserve"> </w:t>
      </w:r>
      <w:r w:rsidRPr="00A2070A">
        <w:t>03</w:t>
      </w:r>
      <w:r w:rsidRPr="00A2070A">
        <w:rPr>
          <w:b/>
          <w:sz w:val="24"/>
        </w:rPr>
        <w:t>-04</w:t>
      </w:r>
      <w:r w:rsidRPr="00A2070A">
        <w:t xml:space="preserve">, </w:t>
      </w:r>
      <w:r w:rsidRPr="00A2070A">
        <w:rPr>
          <w:sz w:val="16"/>
        </w:rPr>
        <w:t xml:space="preserve">Assistant Professor of Political Science at the University of Notre </w:t>
      </w:r>
    </w:p>
    <w:p w14:paraId="1B04B772" w14:textId="77777777" w:rsidR="00BA072C" w:rsidRPr="006D4EE5" w:rsidRDefault="00BA072C" w:rsidP="00BA072C">
      <w:r w:rsidRPr="00A2070A">
        <w:rPr>
          <w:sz w:val="16"/>
        </w:rPr>
        <w:t xml:space="preserve">Dame and Associate Professor of Government at Dartmouth </w:t>
      </w:r>
      <w:proofErr w:type="spellStart"/>
      <w:proofErr w:type="gramStart"/>
      <w:r w:rsidRPr="00A2070A">
        <w:rPr>
          <w:sz w:val="16"/>
        </w:rPr>
        <w:t>College,“</w:t>
      </w:r>
      <w:proofErr w:type="gramEnd"/>
      <w:r w:rsidRPr="00A2070A">
        <w:rPr>
          <w:sz w:val="16"/>
        </w:rPr>
        <w:t>"Central</w:t>
      </w:r>
      <w:proofErr w:type="spellEnd"/>
      <w:r w:rsidRPr="00A2070A">
        <w:rPr>
          <w:sz w:val="16"/>
        </w:rPr>
        <w:t xml:space="preserve"> Asia: Defying 'Great Game' Expectations"” Strategic Asia</w:t>
      </w:r>
    </w:p>
    <w:p w14:paraId="1EFE53C7" w14:textId="77777777" w:rsidR="00BA072C" w:rsidRPr="00A2070A" w:rsidRDefault="00BA072C" w:rsidP="00BA072C">
      <w:pPr>
        <w:rPr>
          <w:sz w:val="16"/>
        </w:rPr>
      </w:pPr>
      <w:r w:rsidRPr="00A2070A">
        <w:rPr>
          <w:b/>
          <w:bCs/>
          <w:highlight w:val="cyan"/>
          <w:u w:val="single"/>
        </w:rPr>
        <w:t xml:space="preserve">The popular great game lens for analyzing Central Asia fails to </w:t>
      </w:r>
      <w:r w:rsidRPr="00A2070A">
        <w:rPr>
          <w:sz w:val="16"/>
        </w:rPr>
        <w:t xml:space="preserve">capture the declared interests of the great powers as well as the best reading of their objective interests in security and economic growth. Perhaps more importantly, it fails to </w:t>
      </w:r>
      <w:r w:rsidRPr="00A2070A">
        <w:rPr>
          <w:b/>
          <w:bCs/>
          <w:highlight w:val="cyan"/>
          <w:u w:val="single"/>
        </w:rPr>
        <w:t xml:space="preserve">explain </w:t>
      </w:r>
      <w:r w:rsidRPr="00A2070A">
        <w:rPr>
          <w:sz w:val="16"/>
        </w:rPr>
        <w:t xml:space="preserve">their </w:t>
      </w:r>
      <w:r w:rsidRPr="00A2070A">
        <w:rPr>
          <w:b/>
          <w:bCs/>
          <w:highlight w:val="cyan"/>
          <w:u w:val="single"/>
        </w:rPr>
        <w:t xml:space="preserve">actual behavior </w:t>
      </w:r>
      <w:r w:rsidRPr="00A2070A">
        <w:rPr>
          <w:b/>
          <w:bCs/>
          <w:u w:val="single"/>
        </w:rPr>
        <w:t xml:space="preserve">on the ground, </w:t>
      </w:r>
      <w:r w:rsidRPr="00A2070A">
        <w:rPr>
          <w:sz w:val="16"/>
        </w:rPr>
        <w:t xml:space="preserve">as well the specific reactions of the Central Asian states themselves. Naturally, there are competitive elements in great power relations. Each country’s policymaking community has slightly different preferences for tackling the challenges presented in the region, and the more influence they have the more able they are to shape events in concordance with those preferences. But these </w:t>
      </w:r>
      <w:r w:rsidRPr="00A2070A">
        <w:rPr>
          <w:b/>
          <w:bCs/>
          <w:highlight w:val="cyan"/>
          <w:u w:val="single"/>
        </w:rPr>
        <w:t>clashing preferences concern the means to serve ends that all the great powers share</w:t>
      </w:r>
      <w:r w:rsidRPr="00A2070A">
        <w:rPr>
          <w:sz w:val="16"/>
          <w:highlight w:val="cyan"/>
        </w:rPr>
        <w:t xml:space="preserve">. </w:t>
      </w:r>
      <w:r w:rsidRPr="00A2070A">
        <w:rPr>
          <w:sz w:val="16"/>
        </w:rPr>
        <w:t xml:space="preserve">To be sure, </w:t>
      </w:r>
      <w:r w:rsidRPr="00A2070A">
        <w:rPr>
          <w:b/>
          <w:bCs/>
          <w:u w:val="single"/>
        </w:rPr>
        <w:t xml:space="preserve">policy-makers </w:t>
      </w:r>
      <w:r w:rsidRPr="00A2070A">
        <w:rPr>
          <w:sz w:val="16"/>
        </w:rPr>
        <w:t xml:space="preserve">in each capital </w:t>
      </w:r>
      <w:r w:rsidRPr="00A2070A">
        <w:rPr>
          <w:b/>
          <w:bCs/>
          <w:u w:val="single"/>
        </w:rPr>
        <w:t xml:space="preserve">would prefer that their own </w:t>
      </w:r>
      <w:r w:rsidRPr="00A2070A">
        <w:rPr>
          <w:sz w:val="16"/>
        </w:rPr>
        <w:t xml:space="preserve">national firms or their own </w:t>
      </w:r>
      <w:r w:rsidRPr="00A2070A">
        <w:rPr>
          <w:b/>
          <w:bCs/>
          <w:u w:val="single"/>
        </w:rPr>
        <w:t xml:space="preserve">government’s budget be </w:t>
      </w:r>
      <w:r w:rsidRPr="00A2070A">
        <w:rPr>
          <w:sz w:val="16"/>
        </w:rPr>
        <w:t xml:space="preserve">the </w:t>
      </w:r>
      <w:r w:rsidRPr="00A2070A">
        <w:rPr>
          <w:b/>
          <w:bCs/>
          <w:u w:val="single"/>
        </w:rPr>
        <w:t xml:space="preserve">beneficiaries </w:t>
      </w:r>
      <w:r w:rsidRPr="00A2070A">
        <w:rPr>
          <w:sz w:val="16"/>
        </w:rPr>
        <w:t xml:space="preserve">of any economic rents that emerge from the exploitation and transshipment of the region’s natural resources. </w:t>
      </w:r>
      <w:r w:rsidRPr="00A2070A">
        <w:rPr>
          <w:b/>
          <w:bCs/>
          <w:u w:val="single"/>
        </w:rPr>
        <w:t>But the scale of these rents is marginal even for Russia’s oil-fueled budget</w:t>
      </w:r>
      <w:r w:rsidRPr="00A2070A">
        <w:rPr>
          <w:sz w:val="16"/>
        </w:rPr>
        <w:t xml:space="preserve">. And for taxable profits to be created, </w:t>
      </w:r>
      <w:r w:rsidRPr="00A2070A">
        <w:rPr>
          <w:b/>
          <w:bCs/>
          <w:u w:val="single"/>
        </w:rPr>
        <w:t xml:space="preserve">the </w:t>
      </w:r>
      <w:r w:rsidRPr="00A2070A">
        <w:rPr>
          <w:b/>
          <w:bCs/>
          <w:highlight w:val="cyan"/>
          <w:u w:val="single"/>
        </w:rPr>
        <w:t>projects must make sense economically</w:t>
      </w:r>
      <w:r w:rsidRPr="00A2070A">
        <w:rPr>
          <w:sz w:val="16"/>
        </w:rPr>
        <w:t xml:space="preserve">—something that is determined more by markets and firms than governments. Does it matter? </w:t>
      </w:r>
      <w:r w:rsidRPr="00A2070A">
        <w:rPr>
          <w:b/>
          <w:bCs/>
          <w:u w:val="single"/>
        </w:rPr>
        <w:t xml:space="preserve">The great game is an arresting metaphor </w:t>
      </w:r>
      <w:r w:rsidRPr="00A2070A">
        <w:rPr>
          <w:sz w:val="16"/>
        </w:rPr>
        <w:t xml:space="preserve">that serves to draw people’s attention to an oft-neglected region. </w:t>
      </w:r>
      <w:r w:rsidRPr="00A2070A">
        <w:rPr>
          <w:b/>
          <w:bCs/>
          <w:u w:val="single"/>
        </w:rPr>
        <w:t xml:space="preserve">The problem is that </w:t>
      </w:r>
      <w:r w:rsidRPr="00A2070A">
        <w:rPr>
          <w:b/>
          <w:bCs/>
          <w:highlight w:val="cyan"/>
          <w:u w:val="single"/>
        </w:rPr>
        <w:t xml:space="preserve">the great-game lens can distort realities </w:t>
      </w:r>
      <w:r w:rsidRPr="00A2070A">
        <w:rPr>
          <w:b/>
          <w:bCs/>
          <w:u w:val="single"/>
        </w:rPr>
        <w:t xml:space="preserve">on the ground, </w:t>
      </w:r>
      <w:r w:rsidRPr="00A2070A">
        <w:rPr>
          <w:b/>
          <w:bCs/>
          <w:highlight w:val="cyan"/>
          <w:u w:val="single"/>
        </w:rPr>
        <w:t xml:space="preserve">and therefore bias analysis and policy. </w:t>
      </w:r>
      <w:r w:rsidRPr="00A2070A">
        <w:rPr>
          <w:sz w:val="16"/>
        </w:rPr>
        <w:t xml:space="preserve">For when great powers are locked in a competitive fight, the issues at hand matter less than their implication for the relative power of contending states. Power itself becomes the issue—one that tends to be nonnegotiable. </w:t>
      </w:r>
      <w:r w:rsidRPr="00A2070A">
        <w:rPr>
          <w:b/>
          <w:bCs/>
          <w:u w:val="single"/>
        </w:rPr>
        <w:t xml:space="preserve">Viewing an essential positive-sum relationship through zero sum conceptual lenses will result in missed opportunities </w:t>
      </w:r>
      <w:r w:rsidRPr="00A2070A">
        <w:rPr>
          <w:sz w:val="16"/>
        </w:rPr>
        <w:t xml:space="preserve">for cooperation that leaves all players—not least the people who live in the region—poorer and more insecure. While cautious realism must </w:t>
      </w:r>
      <w:proofErr w:type="gramStart"/>
      <w:r w:rsidRPr="00A2070A">
        <w:rPr>
          <w:sz w:val="16"/>
        </w:rPr>
        <w:t>remain</w:t>
      </w:r>
      <w:proofErr w:type="gramEnd"/>
      <w:r w:rsidRPr="00A2070A">
        <w:rPr>
          <w:sz w:val="16"/>
        </w:rPr>
        <w:t xml:space="preserve"> the watchword concerning an impoverished and potentially unstable region comprised of fragile and authoritarian states</w:t>
      </w:r>
      <w:r w:rsidRPr="00A2070A">
        <w:rPr>
          <w:b/>
          <w:bCs/>
          <w:u w:val="single"/>
        </w:rPr>
        <w:t xml:space="preserve">, our analysis yields </w:t>
      </w:r>
      <w:r w:rsidRPr="00A2070A">
        <w:rPr>
          <w:sz w:val="16"/>
        </w:rPr>
        <w:t xml:space="preserve">at least conditional and relative </w:t>
      </w:r>
      <w:r w:rsidRPr="00A2070A">
        <w:rPr>
          <w:b/>
          <w:bCs/>
          <w:u w:val="single"/>
        </w:rPr>
        <w:t xml:space="preserve">optimism. </w:t>
      </w:r>
      <w:r w:rsidRPr="00A2070A">
        <w:rPr>
          <w:b/>
          <w:bCs/>
          <w:highlight w:val="cyan"/>
          <w:u w:val="single"/>
        </w:rPr>
        <w:t>Given the confluence of their chief strategic interests, the major powers are in a better position to serve as a stabilizing force than analogies to the Great Game or the Cold War would suggest</w:t>
      </w:r>
      <w:r w:rsidRPr="00A2070A">
        <w:rPr>
          <w:b/>
          <w:bCs/>
          <w:u w:val="single"/>
        </w:rPr>
        <w:t xml:space="preserve">. It is important to stress </w:t>
      </w:r>
      <w:r w:rsidRPr="00A2070A">
        <w:rPr>
          <w:sz w:val="16"/>
        </w:rPr>
        <w:t xml:space="preserve">that </w:t>
      </w:r>
      <w:r w:rsidRPr="00A2070A">
        <w:rPr>
          <w:b/>
          <w:bCs/>
          <w:highlight w:val="cyan"/>
          <w:u w:val="single"/>
        </w:rPr>
        <w:t xml:space="preserve">the region’s response to </w:t>
      </w:r>
      <w:r w:rsidRPr="00A2070A">
        <w:rPr>
          <w:sz w:val="16"/>
        </w:rPr>
        <w:t xml:space="preserve">the profoundly destabilizing shock of coordinated </w:t>
      </w:r>
      <w:r w:rsidRPr="00A2070A">
        <w:rPr>
          <w:b/>
          <w:bCs/>
          <w:highlight w:val="cyan"/>
          <w:u w:val="single"/>
        </w:rPr>
        <w:t xml:space="preserve">terror attacks was increased cooperation between local governments </w:t>
      </w:r>
      <w:r w:rsidRPr="00A2070A">
        <w:rPr>
          <w:b/>
          <w:bCs/>
          <w:u w:val="single"/>
        </w:rPr>
        <w:t xml:space="preserve">and </w:t>
      </w:r>
      <w:r w:rsidRPr="00A2070A">
        <w:rPr>
          <w:b/>
          <w:bCs/>
          <w:highlight w:val="cyan"/>
          <w:u w:val="single"/>
        </w:rPr>
        <w:t xml:space="preserve">China </w:t>
      </w:r>
      <w:r w:rsidRPr="00A2070A">
        <w:rPr>
          <w:b/>
          <w:bCs/>
          <w:u w:val="single"/>
        </w:rPr>
        <w:t xml:space="preserve">and </w:t>
      </w:r>
      <w:r w:rsidRPr="00A2070A">
        <w:rPr>
          <w:b/>
          <w:bCs/>
          <w:highlight w:val="cyan"/>
          <w:u w:val="single"/>
        </w:rPr>
        <w:t>Russia, and</w:t>
      </w:r>
      <w:r w:rsidRPr="00A2070A">
        <w:rPr>
          <w:sz w:val="16"/>
        </w:rPr>
        <w:t xml:space="preserve">—multipolar rhetoric notwithstanding—between </w:t>
      </w:r>
      <w:proofErr w:type="gramStart"/>
      <w:r w:rsidRPr="00A2070A">
        <w:rPr>
          <w:sz w:val="16"/>
        </w:rPr>
        <w:t>both of them</w:t>
      </w:r>
      <w:proofErr w:type="gramEnd"/>
      <w:r w:rsidRPr="00A2070A">
        <w:rPr>
          <w:sz w:val="16"/>
        </w:rPr>
        <w:t xml:space="preserve"> and </w:t>
      </w:r>
      <w:r w:rsidRPr="00A2070A">
        <w:rPr>
          <w:b/>
          <w:bCs/>
          <w:highlight w:val="cyan"/>
          <w:u w:val="single"/>
        </w:rPr>
        <w:t>the United States</w:t>
      </w:r>
      <w:r w:rsidRPr="00A2070A">
        <w:rPr>
          <w:b/>
          <w:bCs/>
          <w:u w:val="single"/>
        </w:rPr>
        <w:t xml:space="preserve">. </w:t>
      </w:r>
      <w:r w:rsidRPr="00A2070A">
        <w:rPr>
          <w:sz w:val="16"/>
        </w:rPr>
        <w:t xml:space="preserve">If this trend is nurtured and if the initial signals about potential SCO-CSTO-NATO cooperation are pursued, </w:t>
      </w:r>
      <w:r w:rsidRPr="00A2070A">
        <w:rPr>
          <w:b/>
          <w:bCs/>
          <w:highlight w:val="cyan"/>
          <w:u w:val="single"/>
        </w:rPr>
        <w:t>another destabilizing shock might generate more rather than less cooperation among the major powers</w:t>
      </w:r>
      <w:r w:rsidRPr="00A2070A">
        <w:rPr>
          <w:sz w:val="16"/>
        </w:rPr>
        <w:t xml:space="preserve">. Uzbekistan, Kyrgyzstan, Tajikistan, and Kazakhstan are clearly on a trajectory that portends longer-term cooperation with each of the great powers. As military and economic security interests become more entwined, there are sound reasons to conclude </w:t>
      </w:r>
      <w:r w:rsidRPr="00A2070A">
        <w:rPr>
          <w:b/>
          <w:bCs/>
          <w:u w:val="single"/>
        </w:rPr>
        <w:t xml:space="preserve">that “great game” politics will not shape Central Asia’s future in the same competitive and destabilizing way as they have controlled its past. </w:t>
      </w:r>
      <w:r w:rsidRPr="00A2070A">
        <w:rPr>
          <w:sz w:val="16"/>
        </w:rPr>
        <w:t>To the contrary, mutual interests in Central Asia may reinforce the broader positive developments in the great powers’ relations that have taken place since September 11, as well as reinforce regional and domestic stability in Central Asia.</w:t>
      </w:r>
    </w:p>
    <w:p w14:paraId="1DE0B816" w14:textId="77777777" w:rsidR="00BA072C" w:rsidRDefault="00BA072C" w:rsidP="00BA072C">
      <w:pPr>
        <w:rPr>
          <w:sz w:val="16"/>
        </w:rPr>
      </w:pPr>
    </w:p>
    <w:p w14:paraId="5102DFB6" w14:textId="77777777" w:rsidR="00BA072C" w:rsidRDefault="00BA072C" w:rsidP="00BA072C">
      <w:pPr>
        <w:pStyle w:val="Heading3"/>
      </w:pPr>
      <w:r>
        <w:t>2NC – A/C to Central Asia</w:t>
      </w:r>
    </w:p>
    <w:p w14:paraId="764D1A09" w14:textId="77777777" w:rsidR="00BA072C" w:rsidRPr="00C76EC1" w:rsidRDefault="00BA072C" w:rsidP="00BA072C">
      <w:pPr>
        <w:pStyle w:val="Heading4"/>
      </w:pPr>
      <w:r>
        <w:t>Alt-causes to Central Asia War and Afghan stability</w:t>
      </w:r>
    </w:p>
    <w:p w14:paraId="06ECD212" w14:textId="77777777" w:rsidR="00BA072C" w:rsidRDefault="00BA072C" w:rsidP="00BA072C">
      <w:pPr>
        <w:rPr>
          <w:rStyle w:val="StyleUnderline"/>
        </w:rPr>
      </w:pPr>
      <w:r>
        <w:rPr>
          <w:rStyle w:val="Style13ptBold"/>
        </w:rPr>
        <w:t xml:space="preserve">1AC </w:t>
      </w:r>
      <w:proofErr w:type="spellStart"/>
      <w:r w:rsidRPr="00755113">
        <w:rPr>
          <w:rStyle w:val="Style13ptBold"/>
        </w:rPr>
        <w:t>Bhaduri</w:t>
      </w:r>
      <w:proofErr w:type="spellEnd"/>
      <w:r w:rsidRPr="00755113">
        <w:rPr>
          <w:rStyle w:val="Style13ptBold"/>
        </w:rPr>
        <w:t xml:space="preserve"> 17</w:t>
      </w:r>
      <w:r>
        <w:t xml:space="preserve"> (</w:t>
      </w:r>
      <w:r w:rsidRPr="00755113">
        <w:t>Aditi</w:t>
      </w:r>
      <w:r>
        <w:t xml:space="preserve">, Aditi </w:t>
      </w:r>
      <w:proofErr w:type="spellStart"/>
      <w:r>
        <w:t>Bhaduri</w:t>
      </w:r>
      <w:proofErr w:type="spellEnd"/>
      <w:r>
        <w:t xml:space="preserve"> is an independent journalist and political analyst specializing in international affairs and foreign policy. Based in New Delhi, she has an MA in International </w:t>
      </w:r>
      <w:proofErr w:type="spellStart"/>
      <w:r>
        <w:t>Relations“</w:t>
      </w:r>
      <w:r w:rsidRPr="00755113">
        <w:t>Afghanistan</w:t>
      </w:r>
      <w:proofErr w:type="spellEnd"/>
      <w:r w:rsidRPr="00755113">
        <w:t>, Regional Security and the Central Asia Republics</w:t>
      </w:r>
      <w:r>
        <w:t xml:space="preserve">”, </w:t>
      </w:r>
      <w:proofErr w:type="spellStart"/>
      <w:r>
        <w:t>Strator</w:t>
      </w:r>
      <w:proofErr w:type="spellEnd"/>
      <w:r>
        <w:t xml:space="preserve">, </w:t>
      </w:r>
      <w:hyperlink r:id="rId67" w:history="1">
        <w:r w:rsidRPr="00144C60">
          <w:rPr>
            <w:rStyle w:val="Hyperlink"/>
          </w:rPr>
          <w:t>https://worldview.stratfor.com/article/afghanistan-regional-security-and-central-asia-republics</w:t>
        </w:r>
      </w:hyperlink>
      <w:r>
        <w:t>)</w:t>
      </w:r>
    </w:p>
    <w:p w14:paraId="4643A753" w14:textId="77777777" w:rsidR="00BA072C" w:rsidRPr="00C76EC1" w:rsidRDefault="00BA072C" w:rsidP="00BA072C">
      <w:pPr>
        <w:rPr>
          <w:sz w:val="16"/>
        </w:rPr>
      </w:pPr>
      <w:r w:rsidRPr="00C76EC1">
        <w:rPr>
          <w:sz w:val="16"/>
        </w:rPr>
        <w:t xml:space="preserve">On September 17 Afghanistan President Ashraf Ghani </w:t>
      </w:r>
      <w:hyperlink r:id="rId68" w:history="1">
        <w:r w:rsidRPr="00C76EC1">
          <w:rPr>
            <w:rStyle w:val="Hyperlink"/>
            <w:sz w:val="16"/>
          </w:rPr>
          <w:t>emphasized</w:t>
        </w:r>
      </w:hyperlink>
      <w:r w:rsidRPr="00C76EC1">
        <w:rPr>
          <w:sz w:val="16"/>
        </w:rPr>
        <w:t xml:space="preserve"> the significance of the Turkmenistan-Afghanistan-Pakistan-India (TAPI) gas pipeline, lauding the contribution that such large-scale projects could make to the peaceful settlement of the situation in Afghanistan and the sustainable social and economic development of the entire Central Asian region. He was speaking in Turkmenistan's capital Ashgabat, where he had arrived to participate in the opening ceremony of the 5th Asian Indoor and Martial Arts Games. Ghani met with President </w:t>
      </w:r>
      <w:proofErr w:type="spellStart"/>
      <w:r w:rsidRPr="00C76EC1">
        <w:rPr>
          <w:sz w:val="16"/>
        </w:rPr>
        <w:t>Gurbanguly</w:t>
      </w:r>
      <w:proofErr w:type="spellEnd"/>
      <w:r w:rsidRPr="00C76EC1">
        <w:rPr>
          <w:sz w:val="16"/>
        </w:rPr>
        <w:t xml:space="preserve"> </w:t>
      </w:r>
      <w:proofErr w:type="spellStart"/>
      <w:r w:rsidRPr="00C76EC1">
        <w:rPr>
          <w:sz w:val="16"/>
        </w:rPr>
        <w:t>Berdymukhammedov</w:t>
      </w:r>
      <w:proofErr w:type="spellEnd"/>
      <w:r w:rsidRPr="00C76EC1">
        <w:rPr>
          <w:sz w:val="16"/>
        </w:rPr>
        <w:t xml:space="preserve">, who reiterated the importance that Turkmenistan attached to developing a meaningful partnership with Afghanistan. President Ghani's views, coming as they did, soon after the US administration of President Donald Trump articulated its new South Asian policy, is significant. In August, Trump announced a troops surge in Afghanistan, and his new </w:t>
      </w:r>
      <w:hyperlink r:id="rId69" w:history="1">
        <w:r w:rsidRPr="00C76EC1">
          <w:rPr>
            <w:rStyle w:val="Hyperlink"/>
            <w:sz w:val="16"/>
          </w:rPr>
          <w:t>'South Asian policy'</w:t>
        </w:r>
      </w:hyperlink>
      <w:r w:rsidRPr="00C76EC1">
        <w:rPr>
          <w:sz w:val="16"/>
        </w:rPr>
        <w:t xml:space="preserve"> the fulcrum of which is Afghanistan. Trump called out Pakistan as aiding and providing safe sanctuaries to agents of chaos, violence, and terror, whom the US military has been fighting and for which Pakistan received billions of </w:t>
      </w:r>
      <w:proofErr w:type="gramStart"/>
      <w:r w:rsidRPr="00C76EC1">
        <w:rPr>
          <w:sz w:val="16"/>
        </w:rPr>
        <w:t>dollars, but</w:t>
      </w:r>
      <w:proofErr w:type="gramEnd"/>
      <w:r w:rsidRPr="00C76EC1">
        <w:rPr>
          <w:sz w:val="16"/>
        </w:rPr>
        <w:t xml:space="preserve"> warning that "that will change soon". At the same </w:t>
      </w:r>
      <w:proofErr w:type="gramStart"/>
      <w:r w:rsidRPr="00C76EC1">
        <w:rPr>
          <w:sz w:val="16"/>
        </w:rPr>
        <w:t>time</w:t>
      </w:r>
      <w:proofErr w:type="gramEnd"/>
      <w:r w:rsidRPr="00C76EC1">
        <w:rPr>
          <w:sz w:val="16"/>
        </w:rPr>
        <w:t xml:space="preserve"> he hailed India's role in Afghanistan in contributing to the war-ravaged country's stabilization, while urging it step up its assistance "especially in the area of economic assistance and development." </w:t>
      </w:r>
      <w:r w:rsidRPr="00C76EC1">
        <w:rPr>
          <w:rStyle w:val="StyleUnderline"/>
        </w:rPr>
        <w:t xml:space="preserve">Conspicuously missing from Trump's new Afghan policy were the other regional players and </w:t>
      </w:r>
      <w:proofErr w:type="spellStart"/>
      <w:r w:rsidRPr="00C76EC1">
        <w:rPr>
          <w:rStyle w:val="StyleUnderline"/>
        </w:rPr>
        <w:t>neighbours</w:t>
      </w:r>
      <w:proofErr w:type="spellEnd"/>
      <w:r w:rsidRPr="00C76EC1">
        <w:rPr>
          <w:rStyle w:val="StyleUnderline"/>
        </w:rPr>
        <w:t xml:space="preserve"> — namely Iran, Russia, China and the Central Asian republics, three of which — Tajikistan, Uzbekistan and Turkmenistan — share the longest border with Afghanistan</w:t>
      </w:r>
      <w:r w:rsidRPr="00C76EC1">
        <w:rPr>
          <w:sz w:val="16"/>
        </w:rPr>
        <w:t xml:space="preserve">. Interestingly, while Afghanistan hailed Trump's policy on South Asia and Afghanistan, </w:t>
      </w:r>
      <w:r w:rsidRPr="00C76EC1">
        <w:rPr>
          <w:rStyle w:val="StyleUnderline"/>
        </w:rPr>
        <w:t>Iran, Russia and China expressed comments in support of Pakistan.</w:t>
      </w:r>
      <w:r>
        <w:rPr>
          <w:rStyle w:val="StyleUnderline"/>
        </w:rPr>
        <w:t xml:space="preserve"> </w:t>
      </w:r>
      <w:r w:rsidRPr="00C76EC1">
        <w:rPr>
          <w:sz w:val="16"/>
        </w:rPr>
        <w:t xml:space="preserve">Trump's new Afghan policy comes amidst a deteriorating security situation in Afghanistan. In June this year, the UN's special envoy to Afghanistan, </w:t>
      </w:r>
      <w:proofErr w:type="spellStart"/>
      <w:r w:rsidRPr="00C76EC1">
        <w:rPr>
          <w:sz w:val="16"/>
        </w:rPr>
        <w:t>Tadamichi</w:t>
      </w:r>
      <w:proofErr w:type="spellEnd"/>
      <w:r w:rsidRPr="00C76EC1">
        <w:rPr>
          <w:sz w:val="16"/>
        </w:rPr>
        <w:t xml:space="preserve"> Yamamoto, told the UN Security Council that the security situation in Afghanistan remains "intensely volatile". He was presenting </w:t>
      </w:r>
      <w:hyperlink r:id="rId70" w:history="1">
        <w:r w:rsidRPr="00C76EC1">
          <w:rPr>
            <w:rStyle w:val="Hyperlink"/>
            <w:sz w:val="16"/>
          </w:rPr>
          <w:t>a new report</w:t>
        </w:r>
      </w:hyperlink>
      <w:r w:rsidRPr="00C76EC1">
        <w:rPr>
          <w:sz w:val="16"/>
        </w:rPr>
        <w:t xml:space="preserve"> by the United Nations Assistance Mission in Afghanistan, which recorded a 2 percent increase in terror attacks across Afghanistan in 2017 as compared to the previous year, launched by insurgent groups with the Taliban claiming majority of the attacks. This has enabled the latter to control almost 40 percent of Afghan territory as of February 2017, according to a report by the </w:t>
      </w:r>
      <w:hyperlink r:id="rId71" w:history="1">
        <w:r w:rsidRPr="00C76EC1">
          <w:rPr>
            <w:rStyle w:val="Hyperlink"/>
            <w:sz w:val="16"/>
          </w:rPr>
          <w:t>International Crisis Group</w:t>
        </w:r>
      </w:hyperlink>
      <w:r w:rsidRPr="00C76EC1">
        <w:rPr>
          <w:sz w:val="16"/>
        </w:rPr>
        <w:t xml:space="preserve">. However, groups like the Islamic State in Iraq and Syria (ISIS), which is reportedly increasing its footprint in Afghanistan, have also claimed some of the terror attacks. Earlier this year an Afghan counter-terrorist expert told this author that a large part of the problem in Afghanistan was because of the widespread corruption that had seeped into every facet of Afghan life and which was partly responsible for popular support for the Taliban, especially in the southern and eastern parts. The US troop surge — 4000 troops are reportedly going to be added to the existing 8400 troops remaining in Afghanistan — will of course have regional ramifications. </w:t>
      </w:r>
      <w:r w:rsidRPr="00C76EC1">
        <w:rPr>
          <w:rStyle w:val="StyleUnderline"/>
        </w:rPr>
        <w:t xml:space="preserve">With the </w:t>
      </w:r>
      <w:proofErr w:type="spellStart"/>
      <w:r w:rsidRPr="00C76EC1">
        <w:rPr>
          <w:rStyle w:val="StyleUnderline"/>
        </w:rPr>
        <w:t>sabre-rattling</w:t>
      </w:r>
      <w:proofErr w:type="spellEnd"/>
      <w:r w:rsidRPr="00C76EC1">
        <w:rPr>
          <w:rStyle w:val="StyleUnderline"/>
        </w:rPr>
        <w:t xml:space="preserve"> between the US and Iran, together with freshly imposed sanctions on the latter, Iran would be happy to see US troops withdrawn from the region. </w:t>
      </w:r>
      <w:proofErr w:type="gramStart"/>
      <w:r w:rsidRPr="00C76EC1">
        <w:rPr>
          <w:rStyle w:val="StyleUnderline"/>
        </w:rPr>
        <w:t>So</w:t>
      </w:r>
      <w:proofErr w:type="gramEnd"/>
      <w:r w:rsidRPr="00C76EC1">
        <w:rPr>
          <w:rStyle w:val="StyleUnderline"/>
        </w:rPr>
        <w:t xml:space="preserve"> would Russia as the new cold war between it and the US deepens</w:t>
      </w:r>
      <w:r w:rsidRPr="00C76EC1">
        <w:rPr>
          <w:sz w:val="16"/>
        </w:rPr>
        <w:t xml:space="preserve">. To that end, </w:t>
      </w:r>
      <w:r w:rsidRPr="00C76EC1">
        <w:rPr>
          <w:rStyle w:val="StyleUnderline"/>
        </w:rPr>
        <w:t xml:space="preserve">both Iran and Russia have reached out to the Taliban, a key demand of which is the removal of all foreign troops from Afghan territory for it to </w:t>
      </w:r>
      <w:proofErr w:type="gramStart"/>
      <w:r w:rsidRPr="00C76EC1">
        <w:rPr>
          <w:rStyle w:val="StyleUnderline"/>
        </w:rPr>
        <w:t>enter into</w:t>
      </w:r>
      <w:proofErr w:type="gramEnd"/>
      <w:r w:rsidRPr="00C76EC1">
        <w:rPr>
          <w:rStyle w:val="StyleUnderline"/>
        </w:rPr>
        <w:t xml:space="preserve"> peace talks</w:t>
      </w:r>
      <w:r w:rsidRPr="00C76EC1">
        <w:rPr>
          <w:sz w:val="16"/>
        </w:rPr>
        <w:t xml:space="preserve">. Russia and Iran also believe that the Taliban could stem the rise of ISIS in Afghanistan, as also their own assessment that the collapse of fractious unity government of President Ashraf Ghani and CEO Abdullah </w:t>
      </w:r>
      <w:proofErr w:type="spellStart"/>
      <w:r w:rsidRPr="00C76EC1">
        <w:rPr>
          <w:sz w:val="16"/>
        </w:rPr>
        <w:t>Abduallah</w:t>
      </w:r>
      <w:proofErr w:type="spellEnd"/>
      <w:r w:rsidRPr="00C76EC1">
        <w:rPr>
          <w:sz w:val="16"/>
        </w:rPr>
        <w:t xml:space="preserve"> is imminent. China, too, has its own outreach to the Taliban, along with being an "all weather friend" of Pakistan which is </w:t>
      </w:r>
      <w:proofErr w:type="spellStart"/>
      <w:r w:rsidRPr="00C76EC1">
        <w:rPr>
          <w:sz w:val="16"/>
        </w:rPr>
        <w:t>harbouring</w:t>
      </w:r>
      <w:proofErr w:type="spellEnd"/>
      <w:r w:rsidRPr="00C76EC1">
        <w:rPr>
          <w:sz w:val="16"/>
        </w:rPr>
        <w:t xml:space="preserve"> and abetting sections of the Taliban like the </w:t>
      </w:r>
      <w:proofErr w:type="spellStart"/>
      <w:r w:rsidRPr="00C76EC1">
        <w:rPr>
          <w:sz w:val="16"/>
        </w:rPr>
        <w:t>Haqqani</w:t>
      </w:r>
      <w:proofErr w:type="spellEnd"/>
      <w:r w:rsidRPr="00C76EC1">
        <w:rPr>
          <w:sz w:val="16"/>
        </w:rPr>
        <w:t xml:space="preserve"> network. </w:t>
      </w:r>
      <w:r w:rsidRPr="00C76EC1">
        <w:rPr>
          <w:rStyle w:val="StyleUnderline"/>
        </w:rPr>
        <w:t>All of them see Taliban as a lesser threat than ISIS, as the former does not make any claims to global domination.</w:t>
      </w:r>
      <w:r w:rsidRPr="00C76EC1">
        <w:rPr>
          <w:sz w:val="16"/>
        </w:rPr>
        <w:t xml:space="preserve"> However, China, which also has commercial interests in Afghanistan, and whose Xinjiang province has been racked by jihadist insurgency, may also not be too eager to see the US depart from there. India, which has contributed significantly to Afghanistan's through its development aid, believes that Pakistan is part of the problem, viewing Afghanistan through an Indian prism, and wanting strategic depth there, to negate India's conventional military and territorial superiority over it. Landlocked </w:t>
      </w:r>
      <w:r w:rsidRPr="00C76EC1">
        <w:rPr>
          <w:rStyle w:val="StyleUnderline"/>
        </w:rPr>
        <w:t>Afghanistan's woes draw much from its strategic location abutting so many regional powers, and this is what Ghani, who has hailed the US strategy, will be wary of. This is where the Central Asian Republics (CARs) figure significantly.</w:t>
      </w:r>
      <w:r>
        <w:rPr>
          <w:rStyle w:val="StyleUnderline"/>
        </w:rPr>
        <w:t xml:space="preserve"> </w:t>
      </w:r>
      <w:r w:rsidRPr="00C76EC1">
        <w:rPr>
          <w:sz w:val="16"/>
        </w:rPr>
        <w:t xml:space="preserve">Countries like Uzbekistan and Kyrgyzstan had allowed US transit rights to Afghanistan in the wake of the war on terror launched in 2001. While there is a consensus that Afghanistan's vicious bloodletting does not pose a present threat as such to the CARs, with which the country shares 2800 km long border, the region is faced with emerging threats. The primary threat is that of jihadist violence spilling over into the CARs, with increasing number of militants from these countries joining the ISIS, mainly in Syria. In case the ISIS embeds itself in Afghanistan successfully, there is a fear that jihadists from the CARs would try to take the jihad home to their respective countries. Moreover, continuing instability within Afghanistan threatens to destabilize the region, with violence spilling over into the </w:t>
      </w:r>
      <w:proofErr w:type="spellStart"/>
      <w:r w:rsidRPr="00C76EC1">
        <w:rPr>
          <w:sz w:val="16"/>
        </w:rPr>
        <w:t>neighbouring</w:t>
      </w:r>
      <w:proofErr w:type="spellEnd"/>
      <w:r w:rsidRPr="00C76EC1">
        <w:rPr>
          <w:sz w:val="16"/>
        </w:rPr>
        <w:t xml:space="preserve"> countries like Tajikistan, which has already suffered a violent civil war, with the potential for ensuing refugee flows. </w:t>
      </w:r>
      <w:r w:rsidRPr="00C76EC1">
        <w:rPr>
          <w:rStyle w:val="StyleUnderline"/>
        </w:rPr>
        <w:t xml:space="preserve">Groups like the Islamic Movement of Uzbekistan, which was a byproduct of the Afghan jihad against the former Soviet Union, while evolving and integrating itself into international jihadi </w:t>
      </w:r>
      <w:proofErr w:type="spellStart"/>
      <w:r w:rsidRPr="00C76EC1">
        <w:rPr>
          <w:rStyle w:val="StyleUnderline"/>
        </w:rPr>
        <w:t>organisations</w:t>
      </w:r>
      <w:proofErr w:type="spellEnd"/>
      <w:r w:rsidRPr="00C76EC1">
        <w:rPr>
          <w:rStyle w:val="StyleUnderline"/>
        </w:rPr>
        <w:t xml:space="preserve"> like ISIS, continue to pose a threat to the region, though it is debatable to what degree.</w:t>
      </w:r>
      <w:r>
        <w:rPr>
          <w:rStyle w:val="StyleUnderline"/>
        </w:rPr>
        <w:t xml:space="preserve"> </w:t>
      </w:r>
      <w:r w:rsidRPr="00C76EC1">
        <w:rPr>
          <w:sz w:val="16"/>
        </w:rPr>
        <w:t xml:space="preserve">The other major headache is that of the drug trade which, emerging from Afghanistan, encompasses Tajikistan, Kyrgyzstan, Uzbekistan, and further on to Russia and Europe. Furthermore, while most CARs were inclined to pursue a "multi-vectoral" foreign policy in the years following their independence, regional and international dynamics have ensured that while some like Tajikistan have swerved towards Russia, others like Uzbekistan and Kazakhstan prefer more non-aligned politics. Nevertheless, the presence of some of the CARs in multilateral groupings like the Collective Security Treaty </w:t>
      </w:r>
      <w:proofErr w:type="spellStart"/>
      <w:r w:rsidRPr="00C76EC1">
        <w:rPr>
          <w:sz w:val="16"/>
        </w:rPr>
        <w:t>Organisation</w:t>
      </w:r>
      <w:proofErr w:type="spellEnd"/>
      <w:r w:rsidRPr="00C76EC1">
        <w:rPr>
          <w:sz w:val="16"/>
        </w:rPr>
        <w:t xml:space="preserve"> and Shanghai Cooperation </w:t>
      </w:r>
      <w:proofErr w:type="spellStart"/>
      <w:r w:rsidRPr="00C76EC1">
        <w:rPr>
          <w:sz w:val="16"/>
        </w:rPr>
        <w:t>Organisation</w:t>
      </w:r>
      <w:proofErr w:type="spellEnd"/>
      <w:r w:rsidRPr="00C76EC1">
        <w:rPr>
          <w:sz w:val="16"/>
        </w:rPr>
        <w:t xml:space="preserve"> enable them to present a collective counter-terrorism front. Kazakhstan, for instance, has established a regional </w:t>
      </w:r>
      <w:proofErr w:type="spellStart"/>
      <w:r w:rsidRPr="00C76EC1">
        <w:rPr>
          <w:sz w:val="16"/>
        </w:rPr>
        <w:t>centre</w:t>
      </w:r>
      <w:proofErr w:type="spellEnd"/>
      <w:r w:rsidRPr="00C76EC1">
        <w:rPr>
          <w:sz w:val="16"/>
        </w:rPr>
        <w:t xml:space="preserve"> for battling illegal trafficking in narcotics. In a public address in India last year Iranian foreign minister Jawed Zarif said that </w:t>
      </w:r>
      <w:r w:rsidRPr="00C76EC1">
        <w:rPr>
          <w:rStyle w:val="StyleUnderline"/>
        </w:rPr>
        <w:t>enabling Afghanistan access to a global market would "help create a formal economy in the country", which has for much of its existence been a war economy. A formal economy is vital for Afghanistan's peace and stability, thereby making its foreign policy economy-centric.</w:t>
      </w:r>
      <w:r w:rsidRPr="00C76EC1">
        <w:rPr>
          <w:sz w:val="16"/>
        </w:rPr>
        <w:t xml:space="preserve"> </w:t>
      </w:r>
      <w:proofErr w:type="gramStart"/>
      <w:r w:rsidRPr="00C76EC1">
        <w:rPr>
          <w:sz w:val="16"/>
        </w:rPr>
        <w:t>A major role</w:t>
      </w:r>
      <w:proofErr w:type="gramEnd"/>
      <w:r w:rsidRPr="00C76EC1">
        <w:rPr>
          <w:sz w:val="16"/>
        </w:rPr>
        <w:t xml:space="preserve"> in this is played by people to people contact which helps develop trade and business and create bilateral and multilateral projects and an inter-dependent regional economy, vital for regional peace and cooperation. </w:t>
      </w:r>
      <w:r w:rsidRPr="00C76EC1">
        <w:rPr>
          <w:rStyle w:val="StyleUnderline"/>
        </w:rPr>
        <w:t>The CARs, in varying degrees, are involved in this and are crucial to playing a stabilizing role in Afghanistan.</w:t>
      </w:r>
      <w:r w:rsidRPr="00C76EC1">
        <w:rPr>
          <w:sz w:val="16"/>
        </w:rPr>
        <w:t xml:space="preserve"> It is possible that this is what Ghani had in mind during his statement in Ashgabat. Afghanistan forms the crucial bridge that connects Central Asia with South Asia. Hence, Kyrgyzstan and Tajikistan with surplus electricity have a major market in power starved countries like Afghanistan and Pakistan. Projects like the </w:t>
      </w:r>
      <w:hyperlink r:id="rId72" w:history="1">
        <w:r w:rsidRPr="00C76EC1">
          <w:rPr>
            <w:rStyle w:val="Hyperlink"/>
            <w:sz w:val="16"/>
          </w:rPr>
          <w:t>CASA 1000</w:t>
        </w:r>
      </w:hyperlink>
      <w:r w:rsidRPr="00C76EC1">
        <w:rPr>
          <w:sz w:val="16"/>
        </w:rPr>
        <w:t xml:space="preserve"> assume great significance in this regard, establishing Afghanistan's role as a viable transit country, enhancing its growth prospects. The Turkmenistan-Afghanistan-Pakistan-India gas pipeline is another megaproject, launched in December 2015, though it has been discussed for years earlier, which can change the face of the region, by delivering Turkmen gas to Afghanistan, Pakistan, and hopefully also India. </w:t>
      </w:r>
      <w:r w:rsidRPr="00C76EC1">
        <w:rPr>
          <w:rStyle w:val="StyleUnderline"/>
        </w:rPr>
        <w:t xml:space="preserve">The importance of electrification of Afghan towns and villages for the country's development cannot be overemphasized. The 670-meter </w:t>
      </w:r>
      <w:proofErr w:type="spellStart"/>
      <w:r w:rsidRPr="00C76EC1">
        <w:rPr>
          <w:rStyle w:val="StyleUnderline"/>
        </w:rPr>
        <w:t>Pyanj</w:t>
      </w:r>
      <w:proofErr w:type="spellEnd"/>
      <w:r w:rsidRPr="00C76EC1">
        <w:rPr>
          <w:rStyle w:val="StyleUnderline"/>
        </w:rPr>
        <w:t xml:space="preserve"> bridge linking Afghanistan and Tajikistan, and the Turkmenistan rail link to Afghanistan which was inaugurated last year in November and is slated to be extended to Tajikistan similarly seeks to speed up the transportation of goods from Afghanistan to these countries and vice versa, as did the Uzbek construction of Afghanistan's first rail line which connected Uzbekistan's </w:t>
      </w:r>
      <w:proofErr w:type="spellStart"/>
      <w:r w:rsidRPr="00C76EC1">
        <w:rPr>
          <w:rStyle w:val="StyleUnderline"/>
        </w:rPr>
        <w:t>Termez</w:t>
      </w:r>
      <w:proofErr w:type="spellEnd"/>
      <w:r w:rsidRPr="00C76EC1">
        <w:rPr>
          <w:rStyle w:val="StyleUnderline"/>
        </w:rPr>
        <w:t xml:space="preserve"> city to Afghanistan's </w:t>
      </w:r>
      <w:proofErr w:type="spellStart"/>
      <w:r w:rsidRPr="00C76EC1">
        <w:rPr>
          <w:rStyle w:val="StyleUnderline"/>
        </w:rPr>
        <w:t>Hairatan</w:t>
      </w:r>
      <w:proofErr w:type="spellEnd"/>
      <w:r w:rsidRPr="00C76EC1">
        <w:rPr>
          <w:rStyle w:val="StyleUnderline"/>
        </w:rPr>
        <w:t xml:space="preserve"> port and offers further routes to Iran and Russia in the west and to Kazakhstan and China in the east.</w:t>
      </w:r>
      <w:r>
        <w:rPr>
          <w:rStyle w:val="StyleUnderline"/>
        </w:rPr>
        <w:t xml:space="preserve"> </w:t>
      </w:r>
      <w:r w:rsidRPr="00C76EC1">
        <w:rPr>
          <w:sz w:val="16"/>
        </w:rPr>
        <w:t xml:space="preserve">There is not much data available for trade between Afghanistan and CARs, and </w:t>
      </w:r>
      <w:hyperlink r:id="rId73" w:history="1">
        <w:r w:rsidRPr="00C76EC1">
          <w:rPr>
            <w:rStyle w:val="Hyperlink"/>
            <w:sz w:val="16"/>
          </w:rPr>
          <w:t>in 2011</w:t>
        </w:r>
      </w:hyperlink>
      <w:r w:rsidRPr="00C76EC1">
        <w:rPr>
          <w:sz w:val="16"/>
        </w:rPr>
        <w:t xml:space="preserve">, the last year for which comprehensive bilateral data is available, less than 3% of Afghanistan's exports (worth $10.4 million) went to Central Asia (mostly to Tajikistan and Turkmenistan), and almost a quarter of Afghanistan's imports came from Central Asia, especially Uzbekistan (worth $1.64 billion). People to people contacts form another lynchpin for regional integration. </w:t>
      </w:r>
      <w:r w:rsidRPr="00C76EC1">
        <w:rPr>
          <w:rStyle w:val="StyleUnderline"/>
        </w:rPr>
        <w:t>What Afghanistan and CARs have in common are multi-ethnic societies with similar culture, religion and ethnicities. Primarily Muslim countries the CARs present a role model for Afghanistan to fashion itself as a moderate pluralistic Muslim society. The CARs have, in varying degrees, engaged in development work in Afghanistan, building roads, hospitals, power-stations, offering scholarships to hundreds of Afghan students, including training programs for Afghan women.</w:t>
      </w:r>
      <w:r w:rsidRPr="00C76EC1">
        <w:rPr>
          <w:sz w:val="16"/>
        </w:rPr>
        <w:t xml:space="preserve"> The potential, therefore, to develop bilateral and multilateral ties between Afghanistan and the CARs is enormous and offers multiple opportunities in the coming days for regional cooperation and integration.</w:t>
      </w:r>
    </w:p>
    <w:p w14:paraId="2C76EA21" w14:textId="77777777" w:rsidR="00BA072C" w:rsidRPr="008963DE" w:rsidRDefault="00BA072C" w:rsidP="00BA072C"/>
    <w:p w14:paraId="6900B8B2" w14:textId="77777777" w:rsidR="00BA072C" w:rsidRPr="00544FC6" w:rsidRDefault="00BA072C" w:rsidP="00BA072C">
      <w:pPr>
        <w:pStyle w:val="Heading3"/>
      </w:pPr>
      <w:r>
        <w:t>2NC – No Peace</w:t>
      </w:r>
    </w:p>
    <w:p w14:paraId="5BBA7428" w14:textId="77777777" w:rsidR="00BA072C" w:rsidRPr="009A6B80" w:rsidRDefault="00BA072C" w:rsidP="00BA072C">
      <w:pPr>
        <w:pStyle w:val="Heading4"/>
      </w:pPr>
      <w:r w:rsidRPr="009A6B80">
        <w:t>No peace in Afghanistan</w:t>
      </w:r>
    </w:p>
    <w:p w14:paraId="1B07072A" w14:textId="77777777" w:rsidR="00BA072C" w:rsidRPr="009A6B80" w:rsidRDefault="00BA072C" w:rsidP="00BA072C">
      <w:proofErr w:type="spellStart"/>
      <w:r w:rsidRPr="009A6B80">
        <w:rPr>
          <w:rStyle w:val="Style13ptBold"/>
        </w:rPr>
        <w:t>Faiez</w:t>
      </w:r>
      <w:proofErr w:type="spellEnd"/>
      <w:r w:rsidRPr="009A6B80">
        <w:rPr>
          <w:rStyle w:val="Style13ptBold"/>
        </w:rPr>
        <w:t xml:space="preserve"> 7/11 </w:t>
      </w:r>
      <w:r w:rsidRPr="009A6B80">
        <w:t xml:space="preserve">Rahim </w:t>
      </w:r>
      <w:proofErr w:type="spellStart"/>
      <w:r w:rsidRPr="009A6B80">
        <w:t>Faiez</w:t>
      </w:r>
      <w:proofErr w:type="spellEnd"/>
      <w:r w:rsidRPr="009A6B80">
        <w:t>,</w:t>
      </w:r>
      <w:r>
        <w:t xml:space="preserve"> Associated Press, </w:t>
      </w:r>
      <w:r w:rsidRPr="009A6B80">
        <w:t xml:space="preserve"> </w:t>
      </w:r>
      <w:r>
        <w:t>ABC</w:t>
      </w:r>
      <w:r w:rsidRPr="009A6B80">
        <w:t xml:space="preserve"> News, July 11, 2018, “Peace in Afghanistan more Elusive as Taliban Shrug off Talks”, </w:t>
      </w:r>
      <w:hyperlink r:id="rId74" w:history="1">
        <w:r w:rsidRPr="009A6B80">
          <w:rPr>
            <w:rStyle w:val="Hyperlink"/>
          </w:rPr>
          <w:t>https://abcnews.go.com/International/wireStory/peace-afghanistan-elusive-taliban-shrug-off-talks-56503148</w:t>
        </w:r>
      </w:hyperlink>
      <w:r w:rsidRPr="009A6B80">
        <w:t>, SB</w:t>
      </w:r>
    </w:p>
    <w:p w14:paraId="77AA878F" w14:textId="77777777" w:rsidR="00BA072C" w:rsidRDefault="00BA072C" w:rsidP="00BA072C">
      <w:pPr>
        <w:rPr>
          <w:b/>
          <w:u w:val="single"/>
        </w:rPr>
      </w:pPr>
      <w:r w:rsidRPr="006D4EE5">
        <w:rPr>
          <w:sz w:val="16"/>
        </w:rPr>
        <w:t>With the Taliban shrugging off the Afghan government's latest offers of a cease-fire and negotiations</w:t>
      </w:r>
      <w:r w:rsidRPr="009A6B80">
        <w:rPr>
          <w:u w:val="single"/>
        </w:rPr>
        <w:t>, peace seems as elusive as it has been for decades in this war-battered country, both for troops on the front lines and for civilians facing frequent attacks.</w:t>
      </w:r>
      <w:r>
        <w:rPr>
          <w:u w:val="single"/>
        </w:rPr>
        <w:t xml:space="preserve"> </w:t>
      </w:r>
      <w:r w:rsidRPr="009A6B80">
        <w:rPr>
          <w:u w:val="single"/>
        </w:rPr>
        <w:t>The Taliban have been gaining more ground in their annual spring offensive, ignoring President Ashraf Ghani's calls for talks.</w:t>
      </w:r>
      <w:r w:rsidRPr="006D4EE5">
        <w:rPr>
          <w:sz w:val="16"/>
        </w:rPr>
        <w:t xml:space="preserve"> Hoping to end the nearly 17-year war, he had offered unprecedented incentives, including passports for insurgents and their families. Ghani had also offered to work toward removing international sanctions against the group's leaders and allowing the Taliban to open official headquarters in the capital, Kabul. But for that to happen, he stressed, a cease-fire must first be agreed on and the Taliban </w:t>
      </w:r>
      <w:proofErr w:type="gramStart"/>
      <w:r w:rsidRPr="006D4EE5">
        <w:rPr>
          <w:sz w:val="16"/>
        </w:rPr>
        <w:t>have to</w:t>
      </w:r>
      <w:proofErr w:type="gramEnd"/>
      <w:r w:rsidRPr="006D4EE5">
        <w:rPr>
          <w:sz w:val="16"/>
        </w:rPr>
        <w:t xml:space="preserve"> become a political group rather than an armed insurgency. In June, the Taliban accepted a three-day cease-fire over the Eid al-</w:t>
      </w:r>
      <w:proofErr w:type="spellStart"/>
      <w:r w:rsidRPr="006D4EE5">
        <w:rPr>
          <w:sz w:val="16"/>
        </w:rPr>
        <w:t>Fitr</w:t>
      </w:r>
      <w:proofErr w:type="spellEnd"/>
      <w:r w:rsidRPr="006D4EE5">
        <w:rPr>
          <w:sz w:val="16"/>
        </w:rPr>
        <w:t xml:space="preserve"> holiday that caps the Muslim fasting month of Ramadan, a first for the group, but rejected a subsequent government call to extend it. </w:t>
      </w:r>
      <w:r w:rsidRPr="009A6B80">
        <w:rPr>
          <w:b/>
          <w:u w:val="single"/>
        </w:rPr>
        <w:t>They maintain the only talks they would take part in would be with the United States on their key demand: the withdrawal of all American forces from Afghanistan.</w:t>
      </w:r>
      <w:r>
        <w:rPr>
          <w:b/>
          <w:u w:val="single"/>
        </w:rPr>
        <w:t xml:space="preserve"> </w:t>
      </w:r>
      <w:r w:rsidRPr="006D4EE5">
        <w:rPr>
          <w:sz w:val="16"/>
        </w:rPr>
        <w:t xml:space="preserve">Taliban spokesman </w:t>
      </w:r>
      <w:proofErr w:type="spellStart"/>
      <w:r w:rsidRPr="006D4EE5">
        <w:rPr>
          <w:sz w:val="16"/>
        </w:rPr>
        <w:t>Zabihullah</w:t>
      </w:r>
      <w:proofErr w:type="spellEnd"/>
      <w:r w:rsidRPr="006D4EE5">
        <w:rPr>
          <w:sz w:val="16"/>
        </w:rPr>
        <w:t xml:space="preserve"> Mujahid recently reiterated the insurgents' standing line that "the Americans are the ones continuing the war, supporting our enemies and bombing our country." "So, if there are talks, they should be with them (Americans)," Mujahid told The Associated Press over the phone. "Otherwise they won't have any results." </w:t>
      </w:r>
      <w:r w:rsidRPr="009A6B80">
        <w:rPr>
          <w:u w:val="single"/>
        </w:rPr>
        <w:t>Since the start of the year, the Taliban have intensified their attacks. On Jan. 27, a suicide bomber drove an ambulance packed with explosives through a Kabul checkpoint, killing more than 100 people and wounding as many as 235.</w:t>
      </w:r>
      <w:r>
        <w:rPr>
          <w:u w:val="single"/>
        </w:rPr>
        <w:t xml:space="preserve"> </w:t>
      </w:r>
      <w:r w:rsidRPr="006D4EE5">
        <w:rPr>
          <w:sz w:val="16"/>
          <w:szCs w:val="18"/>
        </w:rPr>
        <w:t xml:space="preserve">The Taliban claimed that attack, as well as another, a week earlier, in which militants stormed a luxury hotel in Kabul, killing 22 people, including 14 foreigners, and setting off a 13-hour </w:t>
      </w:r>
      <w:proofErr w:type="spellStart"/>
      <w:r w:rsidRPr="006D4EE5">
        <w:rPr>
          <w:sz w:val="16"/>
          <w:szCs w:val="18"/>
        </w:rPr>
        <w:t>gunbattle</w:t>
      </w:r>
      <w:proofErr w:type="spellEnd"/>
      <w:r w:rsidRPr="006D4EE5">
        <w:rPr>
          <w:sz w:val="16"/>
          <w:szCs w:val="18"/>
        </w:rPr>
        <w:t xml:space="preserve"> with security forces. On Wednesday, two suicide bombers stormed an education department building in eastern Nangarhar province, killing at least 10 people. It was not immediately clear who was behind the attack, but both the Taliban and an Islamic State affiliate are active in the province. At a June gathering in Kabul, the Afghan Ulema Council — an organization of Muslim clerics and scholars — issued an edict against suicide attacks, saying they are "haram," forbidden under Islamic law. As the gathering wrapped up and the clerics were about to disband, another suicide bomber struck near the site, killing seven people. Though that attack was claimed by the Islamic State affiliate in Afghanistan, the Taliban issued a statement denouncing the conference and others like it as an "American process" and urged clerics to reject such gatherings. </w:t>
      </w:r>
      <w:r w:rsidRPr="006D4EE5">
        <w:rPr>
          <w:sz w:val="16"/>
        </w:rPr>
        <w:t xml:space="preserve">The Taliban have meanwhile expanded their reach in the countryside. According to Mujahid, they now control 54 out of 388 districts across the country, with five districts seized in this year's spring offensive. At least seven out of 14 districts in the southern Helmand province are completely under Taliban control. Analysts say about 80 percent of Helmand — prized for its vast opium poppy fields — has been under Taliban control since 2004, though urban centers had remained under government control. Interior Ministry spokesman </w:t>
      </w:r>
      <w:proofErr w:type="spellStart"/>
      <w:r w:rsidRPr="006D4EE5">
        <w:rPr>
          <w:sz w:val="16"/>
        </w:rPr>
        <w:t>Najib</w:t>
      </w:r>
      <w:proofErr w:type="spellEnd"/>
      <w:r w:rsidRPr="006D4EE5">
        <w:rPr>
          <w:sz w:val="16"/>
        </w:rPr>
        <w:t xml:space="preserve"> Danish denies the Taliban's claim, saying they control just 11 districts in the entire country. </w:t>
      </w:r>
      <w:r w:rsidRPr="009A6B80">
        <w:rPr>
          <w:b/>
          <w:u w:val="single"/>
        </w:rPr>
        <w:t>But even Washington's own Special Inspector General for Afghan Reconstruction, or SIGAR, says more than half of Afghanistan is either under direct Taliban control or under their influence.</w:t>
      </w:r>
    </w:p>
    <w:p w14:paraId="641F66B8" w14:textId="77777777" w:rsidR="00BA072C" w:rsidRDefault="00BA072C" w:rsidP="00BA072C">
      <w:pPr>
        <w:pStyle w:val="Heading3"/>
      </w:pPr>
      <w:r>
        <w:t>2NC – Central Asia D</w:t>
      </w:r>
    </w:p>
    <w:p w14:paraId="23B47EBB" w14:textId="77777777" w:rsidR="00BA072C" w:rsidRPr="00A2070A" w:rsidRDefault="00BA072C" w:rsidP="00BA072C">
      <w:pPr>
        <w:pStyle w:val="Heading4"/>
      </w:pPr>
      <w:r w:rsidRPr="00A2070A">
        <w:t xml:space="preserve">No great powers would get drawn into a conflict </w:t>
      </w:r>
    </w:p>
    <w:p w14:paraId="5E6E9643" w14:textId="77777777" w:rsidR="00BA072C" w:rsidRPr="00A2070A" w:rsidRDefault="00BA072C" w:rsidP="00BA072C">
      <w:r w:rsidRPr="00A2070A">
        <w:rPr>
          <w:b/>
          <w:bCs/>
          <w:sz w:val="26"/>
        </w:rPr>
        <w:t>Weitz 6</w:t>
      </w:r>
      <w:r w:rsidRPr="00A2070A">
        <w:t xml:space="preserve"> (Richard, Senior Fellow and Director of the Center for Future Security Strategies at Hudson Institute, Washington Quarterly 29.3, Muse) </w:t>
      </w:r>
    </w:p>
    <w:p w14:paraId="5387695F" w14:textId="77777777" w:rsidR="00BA072C" w:rsidRPr="00A2070A" w:rsidRDefault="00BA072C" w:rsidP="00BA072C">
      <w:pPr>
        <w:ind w:right="288"/>
        <w:rPr>
          <w:rFonts w:eastAsia="Times New Roman"/>
          <w:szCs w:val="20"/>
        </w:rPr>
      </w:pPr>
    </w:p>
    <w:p w14:paraId="0CE243F9" w14:textId="77777777" w:rsidR="00BA072C" w:rsidRPr="00A2070A" w:rsidRDefault="00BA072C" w:rsidP="00BA072C">
      <w:pPr>
        <w:ind w:right="288"/>
        <w:rPr>
          <w:rFonts w:eastAsia="Times New Roman"/>
          <w:szCs w:val="20"/>
        </w:rPr>
      </w:pPr>
      <w:r w:rsidRPr="00A2070A">
        <w:rPr>
          <w:rFonts w:eastAsia="Times New Roman"/>
          <w:sz w:val="16"/>
          <w:szCs w:val="20"/>
        </w:rPr>
        <w:t xml:space="preserve">Central Asian security affairs have become much more complex than during the original nineteenth-century great game between czarist Russia and the United Kingdom. At that time, these two governments could largely dominate local affairs, but today a variety of influential actors are involved in the region. The early 1990s witnessed a vigorous competition between Turkey and Iran for influence in Central Asia. More recently, India and Pakistan have pursued a mixture of cooperative and competitive policies in the region that have influenced and been affected by their broader relationship. </w:t>
      </w:r>
      <w:r w:rsidRPr="00A2070A">
        <w:rPr>
          <w:rFonts w:eastAsia="Times New Roman"/>
          <w:b/>
          <w:bCs/>
          <w:szCs w:val="20"/>
          <w:u w:val="single"/>
        </w:rPr>
        <w:t>The now independent Central Asian countries</w:t>
      </w:r>
      <w:r w:rsidRPr="00A2070A">
        <w:rPr>
          <w:rFonts w:eastAsia="Times New Roman"/>
          <w:sz w:val="16"/>
          <w:szCs w:val="20"/>
        </w:rPr>
        <w:t xml:space="preserve"> also invariably </w:t>
      </w:r>
      <w:r w:rsidRPr="00A2070A">
        <w:rPr>
          <w:rFonts w:eastAsia="Times New Roman"/>
          <w:b/>
          <w:bCs/>
          <w:szCs w:val="20"/>
          <w:u w:val="single"/>
        </w:rPr>
        <w:t>affect the region's international relations as they seek to maneuver among the major powers without compromising their</w:t>
      </w:r>
      <w:r w:rsidRPr="00A2070A">
        <w:rPr>
          <w:rFonts w:eastAsia="Times New Roman"/>
          <w:sz w:val="16"/>
          <w:szCs w:val="20"/>
        </w:rPr>
        <w:t xml:space="preserve"> newfound </w:t>
      </w:r>
      <w:r w:rsidRPr="00A2070A">
        <w:rPr>
          <w:rFonts w:eastAsia="Times New Roman"/>
          <w:b/>
          <w:bCs/>
          <w:szCs w:val="20"/>
          <w:u w:val="single"/>
        </w:rPr>
        <w:t>autonomy</w:t>
      </w:r>
      <w:r w:rsidRPr="00A2070A">
        <w:rPr>
          <w:rFonts w:eastAsia="Times New Roman"/>
          <w:sz w:val="16"/>
          <w:szCs w:val="20"/>
        </w:rPr>
        <w:t xml:space="preserve">. Although Russia, [End Page 155] China, and the United States substantially affect regional security issues, they cannot dictate outcomes the way imperial governments frequently did a century ago. </w:t>
      </w:r>
      <w:r w:rsidRPr="00A2070A">
        <w:rPr>
          <w:rFonts w:eastAsia="Times New Roman"/>
          <w:b/>
          <w:bCs/>
          <w:szCs w:val="20"/>
          <w:highlight w:val="yellow"/>
          <w:u w:val="single"/>
        </w:rPr>
        <w:t>Concerns about a renewed great game are</w:t>
      </w:r>
      <w:r w:rsidRPr="00A2070A">
        <w:rPr>
          <w:rFonts w:eastAsia="Times New Roman"/>
          <w:sz w:val="16"/>
          <w:szCs w:val="20"/>
        </w:rPr>
        <w:t xml:space="preserve"> thus </w:t>
      </w:r>
      <w:r w:rsidRPr="00A2070A">
        <w:rPr>
          <w:rFonts w:eastAsia="Times New Roman"/>
          <w:b/>
          <w:bCs/>
          <w:szCs w:val="20"/>
          <w:highlight w:val="yellow"/>
          <w:u w:val="single"/>
        </w:rPr>
        <w:t>exaggerated. The contest for influence</w:t>
      </w:r>
      <w:r w:rsidRPr="00A2070A">
        <w:rPr>
          <w:rFonts w:eastAsia="Times New Roman"/>
          <w:sz w:val="16"/>
          <w:szCs w:val="20"/>
        </w:rPr>
        <w:t xml:space="preserve"> in the region </w:t>
      </w:r>
      <w:r w:rsidRPr="00A2070A">
        <w:rPr>
          <w:rFonts w:eastAsia="Times New Roman"/>
          <w:b/>
          <w:bCs/>
          <w:szCs w:val="20"/>
          <w:highlight w:val="yellow"/>
          <w:u w:val="single"/>
        </w:rPr>
        <w:t xml:space="preserve">does not </w:t>
      </w:r>
      <w:r w:rsidRPr="00A2070A">
        <w:rPr>
          <w:rFonts w:eastAsia="Times New Roman"/>
          <w:b/>
          <w:bCs/>
          <w:szCs w:val="20"/>
          <w:u w:val="single"/>
        </w:rPr>
        <w:t xml:space="preserve">directly </w:t>
      </w:r>
      <w:r w:rsidRPr="00A2070A">
        <w:rPr>
          <w:rFonts w:eastAsia="Times New Roman"/>
          <w:b/>
          <w:bCs/>
          <w:szCs w:val="20"/>
          <w:highlight w:val="yellow"/>
          <w:u w:val="single"/>
        </w:rPr>
        <w:t>challenge the</w:t>
      </w:r>
      <w:r w:rsidRPr="00A2070A">
        <w:rPr>
          <w:rFonts w:eastAsia="Times New Roman"/>
          <w:b/>
          <w:bCs/>
          <w:szCs w:val="20"/>
          <w:u w:val="single"/>
        </w:rPr>
        <w:t xml:space="preserve"> vital </w:t>
      </w:r>
      <w:r w:rsidRPr="00A2070A">
        <w:rPr>
          <w:rFonts w:eastAsia="Times New Roman"/>
          <w:b/>
          <w:bCs/>
          <w:szCs w:val="20"/>
          <w:highlight w:val="yellow"/>
          <w:u w:val="single"/>
        </w:rPr>
        <w:t>national interests of China, Russia, or the U</w:t>
      </w:r>
      <w:r w:rsidRPr="00A2070A">
        <w:rPr>
          <w:rFonts w:eastAsia="Times New Roman"/>
          <w:b/>
          <w:bCs/>
          <w:szCs w:val="20"/>
          <w:u w:val="single"/>
        </w:rPr>
        <w:t xml:space="preserve">nited </w:t>
      </w:r>
      <w:r w:rsidRPr="00A2070A">
        <w:rPr>
          <w:rFonts w:eastAsia="Times New Roman"/>
          <w:b/>
          <w:bCs/>
          <w:szCs w:val="20"/>
          <w:highlight w:val="yellow"/>
          <w:u w:val="single"/>
        </w:rPr>
        <w:t>S</w:t>
      </w:r>
      <w:r w:rsidRPr="00A2070A">
        <w:rPr>
          <w:rFonts w:eastAsia="Times New Roman"/>
          <w:b/>
          <w:bCs/>
          <w:szCs w:val="20"/>
          <w:u w:val="single"/>
        </w:rPr>
        <w:t>tates,</w:t>
      </w:r>
      <w:r w:rsidRPr="00A2070A">
        <w:rPr>
          <w:rFonts w:eastAsia="Times New Roman"/>
          <w:sz w:val="16"/>
          <w:szCs w:val="20"/>
        </w:rPr>
        <w:t xml:space="preserve"> the most important </w:t>
      </w:r>
      <w:proofErr w:type="spellStart"/>
      <w:r w:rsidRPr="00A2070A">
        <w:rPr>
          <w:rFonts w:eastAsia="Times New Roman"/>
          <w:sz w:val="16"/>
          <w:szCs w:val="20"/>
        </w:rPr>
        <w:t>extraregional</w:t>
      </w:r>
      <w:proofErr w:type="spellEnd"/>
      <w:r w:rsidRPr="00A2070A">
        <w:rPr>
          <w:rFonts w:eastAsia="Times New Roman"/>
          <w:sz w:val="16"/>
          <w:szCs w:val="20"/>
        </w:rPr>
        <w:t xml:space="preserve"> countries in Central Asian security affairs. Unless restrained, however, competitive pressures risk impeding opportunities for beneficial cooperation among these countries. </w:t>
      </w:r>
      <w:r w:rsidRPr="00A2070A">
        <w:rPr>
          <w:rFonts w:eastAsia="Times New Roman"/>
          <w:b/>
          <w:bCs/>
          <w:szCs w:val="20"/>
          <w:highlight w:val="yellow"/>
          <w:u w:val="single"/>
        </w:rPr>
        <w:t>The three</w:t>
      </w:r>
      <w:r w:rsidRPr="00A2070A">
        <w:rPr>
          <w:rFonts w:eastAsia="Times New Roman"/>
          <w:b/>
          <w:bCs/>
          <w:szCs w:val="20"/>
          <w:u w:val="single"/>
        </w:rPr>
        <w:t xml:space="preserve"> external </w:t>
      </w:r>
      <w:r w:rsidRPr="00A2070A">
        <w:rPr>
          <w:rFonts w:eastAsia="Times New Roman"/>
          <w:b/>
          <w:bCs/>
          <w:szCs w:val="20"/>
          <w:highlight w:val="yellow"/>
          <w:u w:val="single"/>
        </w:rPr>
        <w:t>great powers</w:t>
      </w:r>
      <w:r w:rsidRPr="00A2070A">
        <w:rPr>
          <w:rFonts w:eastAsia="Times New Roman"/>
          <w:b/>
          <w:bCs/>
          <w:szCs w:val="20"/>
          <w:u w:val="single"/>
        </w:rPr>
        <w:t xml:space="preserve"> have incentives to compete</w:t>
      </w:r>
      <w:r w:rsidRPr="00A2070A">
        <w:rPr>
          <w:rFonts w:eastAsia="Times New Roman"/>
          <w:sz w:val="16"/>
          <w:szCs w:val="20"/>
        </w:rPr>
        <w:t xml:space="preserve"> for local allies, energy resources, and military advantage, </w:t>
      </w:r>
      <w:r w:rsidRPr="00A2070A">
        <w:rPr>
          <w:rFonts w:eastAsia="Times New Roman"/>
          <w:b/>
          <w:bCs/>
          <w:szCs w:val="20"/>
          <w:u w:val="single"/>
        </w:rPr>
        <w:t xml:space="preserve">but they also </w:t>
      </w:r>
      <w:r w:rsidRPr="00A2070A">
        <w:rPr>
          <w:rFonts w:eastAsia="Times New Roman"/>
          <w:b/>
          <w:bCs/>
          <w:szCs w:val="20"/>
          <w:highlight w:val="yellow"/>
          <w:u w:val="single"/>
        </w:rPr>
        <w:t>share substantial interests, especially in reducing terrorism and drug trafficking</w:t>
      </w:r>
      <w:r w:rsidRPr="00A2070A">
        <w:rPr>
          <w:rFonts w:eastAsia="Times New Roman"/>
          <w:sz w:val="16"/>
          <w:szCs w:val="20"/>
        </w:rPr>
        <w:t xml:space="preserve">. If properly aligned, the major multilateral security organizations active in Central Asia could provide opportunities for cooperative diplomacy in a region where bilateral ties traditionally have predominated. </w:t>
      </w:r>
    </w:p>
    <w:p w14:paraId="5F564E7E" w14:textId="77777777" w:rsidR="00BA072C" w:rsidRDefault="00BA072C" w:rsidP="00BA072C">
      <w:pPr>
        <w:pStyle w:val="Heading3"/>
      </w:pPr>
      <w:r>
        <w:t>2NC – Election</w:t>
      </w:r>
    </w:p>
    <w:p w14:paraId="0D0E29F8" w14:textId="77777777" w:rsidR="00BA072C" w:rsidRDefault="00BA072C" w:rsidP="00BA072C">
      <w:pPr>
        <w:pStyle w:val="Heading4"/>
      </w:pPr>
      <w:r>
        <w:t>Elections will destroy Afghanistan</w:t>
      </w:r>
    </w:p>
    <w:p w14:paraId="736CBBAC" w14:textId="77777777" w:rsidR="00BA072C" w:rsidRPr="006A0F12" w:rsidRDefault="00BA072C" w:rsidP="00BA072C">
      <w:r>
        <w:rPr>
          <w:rStyle w:val="Style13ptBold"/>
        </w:rPr>
        <w:t>1AC Coburn 18</w:t>
      </w:r>
      <w:r w:rsidRPr="006A0F12">
        <w:t xml:space="preserve"> Noah Coburn is a political anthropologist at Bennington College. He has spent the last decade conducting research in Afghanistan, include working for the United States Institute of Peace during the election of 2009, 2010 and 2014. He conducted research on the last four rounds of election in Afghanistan and is co-author of Derailing Democracy in Afghanistan: Elections in an Unstable Political Landscape, with Anna Larson. He is also author of Bazaar Politics and Under Contract: The Invisible Workers of America’s Global </w:t>
      </w:r>
      <w:proofErr w:type="spellStart"/>
      <w:r w:rsidRPr="006A0F12">
        <w:t>Wars.“Why</w:t>
      </w:r>
      <w:proofErr w:type="spellEnd"/>
      <w:r w:rsidRPr="006A0F12">
        <w:t xml:space="preserve"> Elections Could Break the Afghan Peace Process or Fix It”, April 20th, 2018, The Diplomat, </w:t>
      </w:r>
      <w:hyperlink r:id="rId75" w:history="1">
        <w:r w:rsidRPr="00066EF8">
          <w:rPr>
            <w:rStyle w:val="Hyperlink"/>
          </w:rPr>
          <w:t>https://thediplomat.com/2018/04/why-elections-could-break-the-afghan-peace-process-or-fix-it/</w:t>
        </w:r>
      </w:hyperlink>
      <w:r>
        <w:t xml:space="preserve"> SB</w:t>
      </w:r>
    </w:p>
    <w:p w14:paraId="2D68B89C" w14:textId="77777777" w:rsidR="00BA072C" w:rsidRPr="006D4EE5" w:rsidRDefault="00BA072C" w:rsidP="00BA072C">
      <w:pPr>
        <w:rPr>
          <w:sz w:val="16"/>
        </w:rPr>
      </w:pPr>
      <w:r w:rsidRPr="006D4EE5">
        <w:rPr>
          <w:sz w:val="16"/>
        </w:rPr>
        <w:t xml:space="preserve">With parliamentary elections scheduled for October, Afghanistan </w:t>
      </w:r>
      <w:proofErr w:type="gramStart"/>
      <w:r w:rsidRPr="006D4EE5">
        <w:rPr>
          <w:sz w:val="16"/>
        </w:rPr>
        <w:t>has the opportunity to</w:t>
      </w:r>
      <w:proofErr w:type="gramEnd"/>
      <w:r w:rsidRPr="006D4EE5">
        <w:rPr>
          <w:sz w:val="16"/>
        </w:rPr>
        <w:t xml:space="preserve"> bring moderate members of the Taliban into the government and take an important step towards achieving long-term peace. </w:t>
      </w:r>
      <w:r w:rsidRPr="00C06A52">
        <w:rPr>
          <w:b/>
          <w:u w:val="single"/>
        </w:rPr>
        <w:t>The same elections, however, could upend the fragile coalition currently ruling the country and open the door for even greater conflict. The next months will require careful diplomacy on all sides to make sure elections don’t upend any hopes for peace.</w:t>
      </w:r>
      <w:r>
        <w:rPr>
          <w:b/>
          <w:u w:val="single"/>
        </w:rPr>
        <w:t xml:space="preserve"> </w:t>
      </w:r>
      <w:r w:rsidRPr="006D4EE5">
        <w:rPr>
          <w:sz w:val="16"/>
          <w:szCs w:val="18"/>
        </w:rPr>
        <w:t xml:space="preserve">This week Afghanistan’s Independent Electoral Commission began the voter registration drive for the parliamentary elections it announced would be held on October 20, 2018, after a delay of three years. This comes at a moment when the Afghan government and the Taliban are closer to real negotiations than they have been in more than a decade. Having peace talks and preparing for elections simultaneously raises some important questions, such as whether the Taliban would be willing to participate and whether the international community would support such participation. Answering these questions correctly, could move Afghanistan closer to peace, but also threaten to upend the progress that has been made. Elections as a Part of the Peace One of the challenges of negotiations between the Afghan government and the Taliban is the fact that there is no clear agreement on what an end state might look like. Would the Taliban really be interested in coming into the current government? Would the government cede control, in some sense, of certain parts of the country to the Taliban? Both seem unlikely. More importantly, the current power sharing arrangement in the National Unity Government between Ashraf Ghani, the Pashtun president, and Abdullah </w:t>
      </w:r>
      <w:proofErr w:type="spellStart"/>
      <w:r w:rsidRPr="006D4EE5">
        <w:rPr>
          <w:sz w:val="16"/>
          <w:szCs w:val="18"/>
        </w:rPr>
        <w:t>Abdullah</w:t>
      </w:r>
      <w:proofErr w:type="spellEnd"/>
      <w:r w:rsidRPr="006D4EE5">
        <w:rPr>
          <w:sz w:val="16"/>
          <w:szCs w:val="18"/>
        </w:rPr>
        <w:t xml:space="preserve">, the chief executive officer, perceived by many as representing the minority groups in the country, is tenuous. Giving the Taliban seats at the table necessarily means giving up chairs from political figures who are loath to yield the power they have acquired in recent years. An election will be a reset for the country, allowing more proportionate representation of government resources to the various factions that will be necessarily part of any long-term Afghan government. The only real recent model for reintegration of insurgent groups in Afghanistan is the deal brokered between the government and </w:t>
      </w:r>
      <w:proofErr w:type="spellStart"/>
      <w:r w:rsidRPr="006D4EE5">
        <w:rPr>
          <w:sz w:val="16"/>
          <w:szCs w:val="18"/>
        </w:rPr>
        <w:t>Gulbuddin</w:t>
      </w:r>
      <w:proofErr w:type="spellEnd"/>
      <w:r w:rsidRPr="006D4EE5">
        <w:rPr>
          <w:sz w:val="16"/>
          <w:szCs w:val="18"/>
        </w:rPr>
        <w:t xml:space="preserve"> </w:t>
      </w:r>
      <w:proofErr w:type="spellStart"/>
      <w:r w:rsidRPr="006D4EE5">
        <w:rPr>
          <w:sz w:val="16"/>
          <w:szCs w:val="18"/>
        </w:rPr>
        <w:t>Hekmatyar</w:t>
      </w:r>
      <w:proofErr w:type="spellEnd"/>
      <w:r w:rsidRPr="006D4EE5">
        <w:rPr>
          <w:sz w:val="16"/>
          <w:szCs w:val="18"/>
        </w:rPr>
        <w:t xml:space="preserve">, leader of the </w:t>
      </w:r>
      <w:proofErr w:type="spellStart"/>
      <w:r w:rsidRPr="006D4EE5">
        <w:rPr>
          <w:sz w:val="16"/>
          <w:szCs w:val="18"/>
        </w:rPr>
        <w:t>Hizb-i-Islami</w:t>
      </w:r>
      <w:proofErr w:type="spellEnd"/>
      <w:r w:rsidRPr="006D4EE5">
        <w:rPr>
          <w:sz w:val="16"/>
          <w:szCs w:val="18"/>
        </w:rPr>
        <w:t xml:space="preserve"> party. While </w:t>
      </w:r>
      <w:proofErr w:type="spellStart"/>
      <w:r w:rsidRPr="006D4EE5">
        <w:rPr>
          <w:sz w:val="16"/>
          <w:szCs w:val="18"/>
        </w:rPr>
        <w:t>Hekmatyar</w:t>
      </w:r>
      <w:proofErr w:type="spellEnd"/>
      <w:r w:rsidRPr="006D4EE5">
        <w:rPr>
          <w:sz w:val="16"/>
          <w:szCs w:val="18"/>
        </w:rPr>
        <w:t xml:space="preserve"> followers have largely joined with the current government, this cost a significant amount, both in resources and in terms of political sharing. The Taliban is far bigger than </w:t>
      </w:r>
      <w:proofErr w:type="spellStart"/>
      <w:r w:rsidRPr="006D4EE5">
        <w:rPr>
          <w:sz w:val="16"/>
          <w:szCs w:val="18"/>
        </w:rPr>
        <w:t>Hizb-i-Islami</w:t>
      </w:r>
      <w:proofErr w:type="spellEnd"/>
      <w:r w:rsidRPr="006D4EE5">
        <w:rPr>
          <w:sz w:val="16"/>
          <w:szCs w:val="18"/>
        </w:rPr>
        <w:t xml:space="preserve">, with far more support among certain communities of ordinary Afghans. This will make the process much more challenging. </w:t>
      </w:r>
      <w:proofErr w:type="gramStart"/>
      <w:r w:rsidRPr="006D4EE5">
        <w:rPr>
          <w:sz w:val="16"/>
          <w:szCs w:val="18"/>
        </w:rPr>
        <w:t>This is why</w:t>
      </w:r>
      <w:proofErr w:type="gramEnd"/>
      <w:r w:rsidRPr="006D4EE5">
        <w:rPr>
          <w:sz w:val="16"/>
          <w:szCs w:val="18"/>
        </w:rPr>
        <w:t xml:space="preserve"> timely elections could serve as an important vehicle for reintegrating certain, particularly lower-level Taliban leaders. Parliamentary elections would give communities the opportunity to choose figures that represent their values. They are also likely to have a moderating force. During the ongoing war, insurgent leaders with the most radical rhetoric have benefited from the polarizing nature of the war. In an election, to win over the more moderate parts of the population, it is likely that more moderate Taliban leaders will see their influence increase at the expensive of their more recalcitrant colleagues. This will further weaken those Taliban factions who are the least willing to work towards peace. </w:t>
      </w:r>
      <w:r w:rsidRPr="006D4EE5">
        <w:rPr>
          <w:sz w:val="16"/>
        </w:rPr>
        <w:t xml:space="preserve">The Threat Posed by Elections </w:t>
      </w:r>
      <w:r w:rsidRPr="0044061C">
        <w:rPr>
          <w:b/>
          <w:u w:val="single"/>
        </w:rPr>
        <w:t>While the upcoming elections pose a real opportunity for those working towards peace in Afghanistan, elections in the country have rarely been smooth affairs. While the initial presidential election in 2004 saw high turnout, the number of voters has decreased in recent years as complaints about fraud and corruption have grown exponentially.</w:t>
      </w:r>
      <w:r>
        <w:rPr>
          <w:b/>
          <w:u w:val="single"/>
        </w:rPr>
        <w:t xml:space="preserve"> </w:t>
      </w:r>
      <w:r w:rsidRPr="006D4EE5">
        <w:rPr>
          <w:sz w:val="16"/>
        </w:rPr>
        <w:t xml:space="preserve">Most recently, the disputed 2014 election resulted in the largest recount ever overseen by the United Nations. With allies of Ghani and Abdullah threatening to pull out and fears growing of an even wider civil war, then-U.S. Secretary of State John Kerry brokered a deal between the two. The deal still holds today. Barely. </w:t>
      </w:r>
      <w:r w:rsidRPr="0044061C">
        <w:rPr>
          <w:u w:val="single"/>
        </w:rPr>
        <w:t>Part of the persisting problems have been local leaders, such as former governor Atta Mohammad Noor, who threatened to pull out of the arrangement, which is already of questionable constitutionality.</w:t>
      </w:r>
      <w:r w:rsidRPr="006D4EE5">
        <w:rPr>
          <w:sz w:val="16"/>
        </w:rPr>
        <w:t xml:space="preserve"> There is a feeling among many minority groups that the government has not been protecting them and attacks on Shia Hazara have particularly increased. This has made Ghani and other leaders spend more time ensuring that their own allies remain loyal to them, while leaving them little time to reach out to the Taliban or other insurgent groups. A new round of voting could upend this delicate balance entirely if certain groups, such as minorities, women or young people feel excluded, and if the massive fraud from the last round of voting is repeated. This is where the peace process and elections can help each other. More inclusive peace talks, bringing together groups for all corners of Afghanistan’s diverse society could pave the way for a new generation of leadership, attempting to move past thirty-five years of conflict. The international community is </w:t>
      </w:r>
      <w:proofErr w:type="gramStart"/>
      <w:r w:rsidRPr="006D4EE5">
        <w:rPr>
          <w:sz w:val="16"/>
        </w:rPr>
        <w:t>in a position</w:t>
      </w:r>
      <w:proofErr w:type="gramEnd"/>
      <w:r w:rsidRPr="006D4EE5">
        <w:rPr>
          <w:sz w:val="16"/>
        </w:rPr>
        <w:t xml:space="preserve"> to provide valuable technical and political help. A vow from the U.S. government and its allies to financially assist only a legitimate government created through transparent elections, could provide important pressure on various groups to participate. This will demand some delicate diplomacy. Many Afghan leaders are playing a short-term game, desperately trying to maintain their positions rather than invest in the country long term. The U.S. and its allies continue to have a key role to play in moderating ongoing negotiations and can provide vital security guarantees and incentives to bring </w:t>
      </w:r>
      <w:proofErr w:type="gramStart"/>
      <w:r w:rsidRPr="006D4EE5">
        <w:rPr>
          <w:sz w:val="16"/>
        </w:rPr>
        <w:t>different groups</w:t>
      </w:r>
      <w:proofErr w:type="gramEnd"/>
      <w:r w:rsidRPr="006D4EE5">
        <w:rPr>
          <w:sz w:val="16"/>
        </w:rPr>
        <w:t xml:space="preserve"> to the table. While few outside of Afghanistan have paid much attention to local elections in the country, how the upcoming polls fit in with peace negotiations could determine much whether the U.S. and its allies will be able to bring their troops home without the threat of state collapse.</w:t>
      </w:r>
    </w:p>
    <w:p w14:paraId="257F0DB8" w14:textId="77777777" w:rsidR="00BA072C" w:rsidRDefault="00BA072C" w:rsidP="00BA072C">
      <w:pPr>
        <w:pStyle w:val="Heading3"/>
      </w:pPr>
      <w:r>
        <w:t>2NC – China Solves</w:t>
      </w:r>
    </w:p>
    <w:p w14:paraId="163E058B" w14:textId="77777777" w:rsidR="00BA072C" w:rsidRDefault="00BA072C" w:rsidP="00BA072C">
      <w:pPr>
        <w:pStyle w:val="Heading4"/>
      </w:pPr>
      <w:r w:rsidRPr="00A902E6">
        <w:t>AFF can’t solve or its not key – Either it dissuades China from engaging in Afghanistan, which is key to peace or China solves on its own</w:t>
      </w:r>
    </w:p>
    <w:p w14:paraId="646753BA" w14:textId="77777777" w:rsidR="00BA072C" w:rsidRPr="00A902E6" w:rsidRDefault="00BA072C" w:rsidP="00BA072C">
      <w:r w:rsidRPr="00A902E6">
        <w:t xml:space="preserve">Sudha </w:t>
      </w:r>
      <w:proofErr w:type="gramStart"/>
      <w:r w:rsidRPr="00A902E6">
        <w:rPr>
          <w:rStyle w:val="Style13ptBold"/>
        </w:rPr>
        <w:t>Ramachandran</w:t>
      </w:r>
      <w:r w:rsidRPr="00A902E6">
        <w:t xml:space="preserve"> ,</w:t>
      </w:r>
      <w:proofErr w:type="gramEnd"/>
      <w:r w:rsidRPr="00A902E6">
        <w:t xml:space="preserve"> The Diplomat, 6-20-</w:t>
      </w:r>
      <w:r w:rsidRPr="00A902E6">
        <w:rPr>
          <w:rStyle w:val="Style13ptBold"/>
        </w:rPr>
        <w:t>2018</w:t>
      </w:r>
      <w:r w:rsidRPr="00A902E6">
        <w:t>, "Is China Bringing Peace to Afghanistan?," Diplomat, https://thediplomat.com/2018/06/is-china-bringing-peace-to-afghanistan/</w:t>
      </w:r>
    </w:p>
    <w:p w14:paraId="6B03E32E" w14:textId="77777777" w:rsidR="00BA072C" w:rsidRDefault="00BA072C" w:rsidP="00BA072C">
      <w:pPr>
        <w:rPr>
          <w:rStyle w:val="StyleUnderline"/>
        </w:rPr>
      </w:pPr>
      <w:r w:rsidRPr="00A902E6">
        <w:rPr>
          <w:rStyle w:val="StyleUnderline"/>
        </w:rPr>
        <w:t>China did not send troops to Afghanistan as it was not interested in being a “</w:t>
      </w:r>
      <w:hyperlink r:id="rId76" w:tgtFrame="_blank" w:history="1">
        <w:r w:rsidRPr="00A902E6">
          <w:rPr>
            <w:rStyle w:val="StyleUnderline"/>
          </w:rPr>
          <w:t>subordinate partner</w:t>
        </w:r>
      </w:hyperlink>
      <w:r w:rsidRPr="00A902E6">
        <w:rPr>
          <w:rStyle w:val="StyleUnderline"/>
        </w:rPr>
        <w:t>” of the U.S.-led alliance in that countr</w:t>
      </w:r>
      <w:r w:rsidRPr="00A902E6">
        <w:rPr>
          <w:sz w:val="16"/>
        </w:rPr>
        <w:t xml:space="preserve">y. Besides, its goals in Afghanistan were “limited,” Zhao </w:t>
      </w:r>
      <w:proofErr w:type="spellStart"/>
      <w:r w:rsidRPr="00A902E6">
        <w:rPr>
          <w:sz w:val="16"/>
        </w:rPr>
        <w:t>Huasheng</w:t>
      </w:r>
      <w:proofErr w:type="spellEnd"/>
      <w:r w:rsidRPr="00A902E6">
        <w:rPr>
          <w:sz w:val="16"/>
        </w:rPr>
        <w:t xml:space="preserve">, a professor at Fudan University in Shanghai pointed out. Unlike the Western powers, </w:t>
      </w:r>
      <w:r w:rsidRPr="00A902E6">
        <w:rPr>
          <w:rStyle w:val="StyleUnderline"/>
        </w:rPr>
        <w:t>China was not interested in “rebuilding Afghanistan politically” or in altering its “political structures, social patterns or ideological orientations.”</w:t>
      </w:r>
      <w:r>
        <w:rPr>
          <w:rStyle w:val="StyleUnderline"/>
        </w:rPr>
        <w:t xml:space="preserve"> </w:t>
      </w:r>
      <w:r w:rsidRPr="00A902E6">
        <w:rPr>
          <w:sz w:val="16"/>
        </w:rPr>
        <w:t xml:space="preserve">While China avoided participating in multilateral efforts in Afghanistan in the 2002-12 period, it maintained close ties with the Afghan government. It signed the Treaty of Friendship, Cooperation and Good Neighborly Relations with Kabul in 2006. Two years later, Chinese companies won a $3 billion contract to extract copper from the </w:t>
      </w:r>
      <w:proofErr w:type="spellStart"/>
      <w:r w:rsidRPr="00A902E6">
        <w:rPr>
          <w:sz w:val="16"/>
        </w:rPr>
        <w:t>Mes</w:t>
      </w:r>
      <w:proofErr w:type="spellEnd"/>
      <w:r w:rsidRPr="00A902E6">
        <w:rPr>
          <w:sz w:val="16"/>
        </w:rPr>
        <w:t xml:space="preserve"> </w:t>
      </w:r>
      <w:proofErr w:type="spellStart"/>
      <w:r w:rsidRPr="00A902E6">
        <w:rPr>
          <w:sz w:val="16"/>
        </w:rPr>
        <w:t>Aynak</w:t>
      </w:r>
      <w:proofErr w:type="spellEnd"/>
      <w:r w:rsidRPr="00A902E6">
        <w:rPr>
          <w:sz w:val="16"/>
        </w:rPr>
        <w:t xml:space="preserve"> mines in </w:t>
      </w:r>
      <w:proofErr w:type="spellStart"/>
      <w:r w:rsidRPr="00A902E6">
        <w:rPr>
          <w:sz w:val="16"/>
        </w:rPr>
        <w:t>Logar</w:t>
      </w:r>
      <w:proofErr w:type="spellEnd"/>
      <w:r w:rsidRPr="00A902E6">
        <w:rPr>
          <w:sz w:val="16"/>
        </w:rPr>
        <w:t xml:space="preserve"> province. </w:t>
      </w:r>
      <w:r w:rsidRPr="00E22E44">
        <w:rPr>
          <w:rStyle w:val="StyleUnderline"/>
        </w:rPr>
        <w:t>It was in the context of the U.S. drawdown of troops from Afghanistan and the possibility of the country descending into chaos that China began stepping up its involvement in Afghan affairs in 2012.</w:t>
      </w:r>
      <w:r>
        <w:rPr>
          <w:rStyle w:val="StyleUnderline"/>
        </w:rPr>
        <w:t xml:space="preserve"> </w:t>
      </w:r>
      <w:r w:rsidRPr="00E22E44">
        <w:rPr>
          <w:rStyle w:val="StyleUnderline"/>
        </w:rPr>
        <w:t>For Beijing, instability in Central Asia in general and Afghanistan in particular is a matter of concern as it is seen to have “</w:t>
      </w:r>
      <w:hyperlink r:id="rId77" w:tgtFrame="_blank" w:history="1">
        <w:r w:rsidRPr="00E22E44">
          <w:rPr>
            <w:rStyle w:val="StyleUnderline"/>
          </w:rPr>
          <w:t>direct influence</w:t>
        </w:r>
      </w:hyperlink>
      <w:r w:rsidRPr="00E22E44">
        <w:rPr>
          <w:rStyle w:val="StyleUnderline"/>
        </w:rPr>
        <w:t>” on the security of China’s western provinces, particularly Xinjiang.</w:t>
      </w:r>
      <w:r w:rsidRPr="00A902E6">
        <w:rPr>
          <w:sz w:val="16"/>
        </w:rPr>
        <w:t xml:space="preserve"> The East Turkestan Islamic Movement (ETIM) is known to have bases in Tajikistan and Afghanistan, and Beijing has been apprehensive over ETIM fighters and other jihadists entering Xinjiang through Afghanistan’s Wakhan Corridor to radicalize Uyghurs or carry out attacks in China. </w:t>
      </w:r>
      <w:r w:rsidRPr="00A902E6">
        <w:rPr>
          <w:rStyle w:val="StyleUnderline"/>
        </w:rPr>
        <w:t>Besides, an unstable Afghanistan could derail China’s economic ambitions. Success of the Belt and Road Initiative (BRI) as well as its flagship China-Pakistan Economic Corridor hinges on a stable neighborhood, which in turn depends on a stable Afghanistan</w:t>
      </w:r>
      <w:r w:rsidRPr="00A902E6">
        <w:rPr>
          <w:sz w:val="16"/>
        </w:rPr>
        <w:t xml:space="preserve">. </w:t>
      </w:r>
      <w:r w:rsidRPr="00A902E6">
        <w:rPr>
          <w:rStyle w:val="StyleUnderline"/>
        </w:rPr>
        <w:t xml:space="preserve">It is to ensure stability in Afghanistan </w:t>
      </w:r>
      <w:proofErr w:type="gramStart"/>
      <w:r w:rsidRPr="00A902E6">
        <w:rPr>
          <w:rStyle w:val="StyleUnderline"/>
        </w:rPr>
        <w:t>in order to</w:t>
      </w:r>
      <w:proofErr w:type="gramEnd"/>
      <w:r w:rsidRPr="00A902E6">
        <w:rPr>
          <w:rStyle w:val="StyleUnderline"/>
        </w:rPr>
        <w:t xml:space="preserve"> address its own security concerns and to realize its economic ambitions that Beijing stepped up its engagement with Kabul post-2014 and it is in this context that China’s role as a peace broker, aid donor, and investor as well as its military role in Afghanistan must be seen.</w:t>
      </w:r>
      <w:r>
        <w:rPr>
          <w:rStyle w:val="StyleUnderline"/>
        </w:rPr>
        <w:t xml:space="preserve"> </w:t>
      </w:r>
      <w:r w:rsidRPr="00A902E6">
        <w:rPr>
          <w:sz w:val="16"/>
        </w:rPr>
        <w:t xml:space="preserve">In the 2002-13 period Beijing provided just $240 million in aid to Afghanistan. In 2014 alone China gave it $80 million in aid and </w:t>
      </w:r>
      <w:hyperlink r:id="rId78" w:tgtFrame="_blank" w:history="1">
        <w:r w:rsidRPr="00A902E6">
          <w:rPr>
            <w:rStyle w:val="Hyperlink"/>
            <w:sz w:val="16"/>
          </w:rPr>
          <w:t>pledged an additional $240 million</w:t>
        </w:r>
      </w:hyperlink>
      <w:r w:rsidRPr="00A902E6">
        <w:rPr>
          <w:sz w:val="16"/>
        </w:rPr>
        <w:t xml:space="preserve"> over the next three years. In September 2017, China </w:t>
      </w:r>
      <w:hyperlink r:id="rId79" w:tgtFrame="_blank" w:history="1">
        <w:r w:rsidRPr="00A902E6">
          <w:rPr>
            <w:rStyle w:val="Hyperlink"/>
            <w:sz w:val="16"/>
          </w:rPr>
          <w:t>extended $90 million</w:t>
        </w:r>
      </w:hyperlink>
      <w:r w:rsidRPr="00A902E6">
        <w:rPr>
          <w:sz w:val="16"/>
        </w:rPr>
        <w:t xml:space="preserve"> toward development projects in Afghanistan’s Badakhshan province alone. China is Afghanistan’s biggest foreign investor today. It is interested mainly in resource extraction and infrastructure building. It has started </w:t>
      </w:r>
      <w:hyperlink r:id="rId80" w:tgtFrame="_blank" w:history="1">
        <w:r w:rsidRPr="00A902E6">
          <w:rPr>
            <w:rStyle w:val="Hyperlink"/>
            <w:sz w:val="16"/>
          </w:rPr>
          <w:t>extracting oil</w:t>
        </w:r>
      </w:hyperlink>
      <w:r w:rsidRPr="00A902E6">
        <w:rPr>
          <w:sz w:val="16"/>
        </w:rPr>
        <w:t xml:space="preserve"> from the Amu Darya basin in northern Afghanistan. In the telecommunications sector, China’s role has grown from supplying Afghanistan with telecom equipment in 2007 to the construction of </w:t>
      </w:r>
      <w:hyperlink r:id="rId81" w:tgtFrame="_blank" w:history="1">
        <w:r w:rsidRPr="00A902E6">
          <w:rPr>
            <w:rStyle w:val="Hyperlink"/>
            <w:sz w:val="16"/>
          </w:rPr>
          <w:t>fiber-optic links</w:t>
        </w:r>
      </w:hyperlink>
      <w:r w:rsidRPr="00A902E6">
        <w:rPr>
          <w:sz w:val="16"/>
        </w:rPr>
        <w:t xml:space="preserve"> in 2017. However, China’s economic ambitions in Afghanistan have not gone well. The </w:t>
      </w:r>
      <w:proofErr w:type="spellStart"/>
      <w:r w:rsidRPr="00A902E6">
        <w:rPr>
          <w:sz w:val="16"/>
        </w:rPr>
        <w:t>Mes</w:t>
      </w:r>
      <w:proofErr w:type="spellEnd"/>
      <w:r w:rsidRPr="00A902E6">
        <w:rPr>
          <w:sz w:val="16"/>
        </w:rPr>
        <w:t xml:space="preserve"> </w:t>
      </w:r>
      <w:proofErr w:type="spellStart"/>
      <w:r w:rsidRPr="00A902E6">
        <w:rPr>
          <w:sz w:val="16"/>
        </w:rPr>
        <w:t>Aynak</w:t>
      </w:r>
      <w:proofErr w:type="spellEnd"/>
      <w:r w:rsidRPr="00A902E6">
        <w:rPr>
          <w:sz w:val="16"/>
        </w:rPr>
        <w:t xml:space="preserve"> project, for example, </w:t>
      </w:r>
      <w:hyperlink r:id="rId82" w:tgtFrame="_blank" w:history="1">
        <w:r w:rsidRPr="00A902E6">
          <w:rPr>
            <w:rStyle w:val="Hyperlink"/>
            <w:sz w:val="16"/>
          </w:rPr>
          <w:t>has failed to take off</w:t>
        </w:r>
      </w:hyperlink>
      <w:r w:rsidRPr="00A902E6">
        <w:rPr>
          <w:sz w:val="16"/>
        </w:rPr>
        <w:t xml:space="preserve"> largely because of the poor security situation in the country. A railway line linking China’s Jiangsu province and the Afghan rail port of </w:t>
      </w:r>
      <w:proofErr w:type="spellStart"/>
      <w:r w:rsidRPr="00A902E6">
        <w:rPr>
          <w:sz w:val="16"/>
        </w:rPr>
        <w:t>Hairatan</w:t>
      </w:r>
      <w:proofErr w:type="spellEnd"/>
      <w:r w:rsidRPr="00A902E6">
        <w:rPr>
          <w:sz w:val="16"/>
        </w:rPr>
        <w:t xml:space="preserve">, which would have reduced travel time and costs substantially, </w:t>
      </w:r>
      <w:hyperlink r:id="rId83" w:tgtFrame="_blank" w:history="1">
        <w:r w:rsidRPr="00A902E6">
          <w:rPr>
            <w:rStyle w:val="Hyperlink"/>
            <w:sz w:val="16"/>
          </w:rPr>
          <w:t>runs empty</w:t>
        </w:r>
      </w:hyperlink>
      <w:r w:rsidRPr="00A902E6">
        <w:rPr>
          <w:sz w:val="16"/>
        </w:rPr>
        <w:t xml:space="preserve"> from Afghanistan to Uzbekistan on its return route, as Afghanistan’s production of goods for export remains low. Under the BRI, Afghanistan’s road and rail infrastructure would increase, providing this landlocked country with links to more markets. But road and rail lines built under the BRI could suffer the same fate as the Jiangsu-</w:t>
      </w:r>
      <w:proofErr w:type="spellStart"/>
      <w:r w:rsidRPr="00A902E6">
        <w:rPr>
          <w:sz w:val="16"/>
        </w:rPr>
        <w:t>Hairatan</w:t>
      </w:r>
      <w:proofErr w:type="spellEnd"/>
      <w:r w:rsidRPr="00A902E6">
        <w:rPr>
          <w:sz w:val="16"/>
        </w:rPr>
        <w:t xml:space="preserve"> railway line: crippled by Afghanistan’s low export capacity. </w:t>
      </w:r>
      <w:r w:rsidRPr="00A902E6">
        <w:rPr>
          <w:rStyle w:val="StyleUnderline"/>
        </w:rPr>
        <w:t>China’s military role in Afghanistan is growing but there is little clarity on its scope. According to the Afghan Ministry of Defense (MoD),</w:t>
      </w:r>
      <w:r>
        <w:rPr>
          <w:rStyle w:val="StyleUnderline"/>
        </w:rPr>
        <w:t xml:space="preserve"> </w:t>
      </w:r>
      <w:hyperlink r:id="rId84" w:tgtFrame="_blank" w:history="1">
        <w:r w:rsidRPr="00A902E6">
          <w:rPr>
            <w:rStyle w:val="StyleUnderline"/>
          </w:rPr>
          <w:t>a new military base</w:t>
        </w:r>
      </w:hyperlink>
      <w:r>
        <w:rPr>
          <w:rStyle w:val="StyleUnderline"/>
        </w:rPr>
        <w:t xml:space="preserve"> </w:t>
      </w:r>
      <w:r w:rsidRPr="00A902E6">
        <w:rPr>
          <w:rStyle w:val="StyleUnderline"/>
        </w:rPr>
        <w:t>is being set up in the Badakhshan province with the Chinese extending financial support covering</w:t>
      </w:r>
      <w:r>
        <w:rPr>
          <w:rStyle w:val="StyleUnderline"/>
        </w:rPr>
        <w:t xml:space="preserve"> </w:t>
      </w:r>
      <w:r w:rsidRPr="00A902E6">
        <w:rPr>
          <w:rStyle w:val="StyleUnderline"/>
        </w:rPr>
        <w:t>all material and technical expenses for this base, ranging from weaponry and military equipment to uniforms for soldiers</w:t>
      </w:r>
      <w:r w:rsidRPr="00A902E6">
        <w:rPr>
          <w:sz w:val="16"/>
        </w:rPr>
        <w:t xml:space="preserve">. The question is whether and when it will house Chinese soldiers. In addition to the military base, </w:t>
      </w:r>
      <w:r w:rsidRPr="00A902E6">
        <w:rPr>
          <w:rStyle w:val="StyleUnderline"/>
        </w:rPr>
        <w:t>China is financing an</w:t>
      </w:r>
      <w:r>
        <w:rPr>
          <w:rStyle w:val="StyleUnderline"/>
        </w:rPr>
        <w:t xml:space="preserve"> </w:t>
      </w:r>
      <w:hyperlink r:id="rId85" w:tgtFrame="_blank" w:history="1">
        <w:r w:rsidRPr="00A902E6">
          <w:rPr>
            <w:rStyle w:val="StyleUnderline"/>
          </w:rPr>
          <w:t>Afghan mountain brigade</w:t>
        </w:r>
      </w:hyperlink>
      <w:r>
        <w:rPr>
          <w:rStyle w:val="StyleUnderline"/>
        </w:rPr>
        <w:t xml:space="preserve"> </w:t>
      </w:r>
      <w:r w:rsidRPr="00A902E6">
        <w:rPr>
          <w:rStyle w:val="StyleUnderline"/>
        </w:rPr>
        <w:t>that will operate in Badakhshan province near the border areas.</w:t>
      </w:r>
      <w:r>
        <w:rPr>
          <w:rStyle w:val="StyleUnderline"/>
        </w:rPr>
        <w:t xml:space="preserve"> </w:t>
      </w:r>
      <w:r w:rsidRPr="00A902E6">
        <w:rPr>
          <w:sz w:val="16"/>
        </w:rPr>
        <w:t>So far, China’s military role in Afghanistan is geographically limited. It is focused on Badakhshan province and restricted to the Afghan side of this province’s border with China. China is unlikely to expand its role geographically as it does not want to get caught in the Afghan quagmire as did the Soviet Union and the United States. Beijing has sought to downplay its military role in Afghanistan. Chinese diplomats in Kabul maintain that it is engaged only in “</w:t>
      </w:r>
      <w:hyperlink r:id="rId86" w:tgtFrame="_blank" w:history="1">
        <w:r w:rsidRPr="00A902E6">
          <w:rPr>
            <w:rStyle w:val="Hyperlink"/>
            <w:sz w:val="16"/>
          </w:rPr>
          <w:t>capacity building</w:t>
        </w:r>
      </w:hyperlink>
      <w:r w:rsidRPr="00A902E6">
        <w:rPr>
          <w:sz w:val="16"/>
        </w:rPr>
        <w:t>” at the proposed facility in the Badakhshan province. China’s MoD has dismissed reports that the military is carrying out patrols in Afghanistan but has conceded that the two sides are engaged in “</w:t>
      </w:r>
      <w:hyperlink r:id="rId87" w:tgtFrame="_blank" w:history="1">
        <w:r w:rsidRPr="00A902E6">
          <w:rPr>
            <w:rStyle w:val="Hyperlink"/>
            <w:sz w:val="16"/>
          </w:rPr>
          <w:t>joint law enforcement operations</w:t>
        </w:r>
      </w:hyperlink>
      <w:r w:rsidRPr="00A902E6">
        <w:rPr>
          <w:sz w:val="16"/>
        </w:rPr>
        <w:t xml:space="preserve">” in border areas to prevent and fight terrorism. Unlike the other major powers, China’s involvement in counterterrorism operations in Afghanistan is aimed not so much at weakening the Taliban as it is at eliminating training bases where the ETIM is believed to be running training camps in the Wakhan Corridor and preventing jihadists from entering Xinjiang. The 76-kilometer-long Sino-Afghan border lies at the eastern end of the Wakhan Corridor and stretches from the trijunction of the two countries with Pakistan-controlled Gilgit-Baltistan at one end to the trijunction with Tajikistan on the other. It is near this border that the joint counterterrorism operations are taking place. How successful is China likely to be in stabilizing Afghanistan? </w:t>
      </w:r>
      <w:r w:rsidRPr="00A902E6">
        <w:rPr>
          <w:rStyle w:val="StyleUnderline"/>
        </w:rPr>
        <w:t>It has advantages that strengthen its hand in brokering talks between the Afghan government and the Taliban. It “is not burdened by a negative historical legacy” and hence its role as a facilitator has been acceptable to the government and the Taliban</w:t>
      </w:r>
      <w:r w:rsidRPr="00A902E6">
        <w:rPr>
          <w:sz w:val="16"/>
        </w:rPr>
        <w:t xml:space="preserve">. More importantly, </w:t>
      </w:r>
      <w:r w:rsidRPr="00A902E6">
        <w:rPr>
          <w:rStyle w:val="StyleUnderline"/>
        </w:rPr>
        <w:t>Beijing is Pakistan’s closest ally. It can “</w:t>
      </w:r>
      <w:hyperlink r:id="rId88" w:tgtFrame="_blank" w:history="1">
        <w:r w:rsidRPr="00A902E6">
          <w:rPr>
            <w:rStyle w:val="StyleUnderline"/>
          </w:rPr>
          <w:t>leverage its enormous influence</w:t>
        </w:r>
      </w:hyperlink>
      <w:r>
        <w:rPr>
          <w:rStyle w:val="StyleUnderline"/>
        </w:rPr>
        <w:t xml:space="preserve"> </w:t>
      </w:r>
      <w:r w:rsidRPr="00A902E6">
        <w:rPr>
          <w:rStyle w:val="StyleUnderline"/>
        </w:rPr>
        <w:t>over Islamabad to get it to support the peace process as well as to bring on board the Taliban.</w:t>
      </w:r>
      <w:r w:rsidRPr="00A902E6">
        <w:rPr>
          <w:sz w:val="16"/>
        </w:rPr>
        <w:t xml:space="preserve">” Besides, as a participant in groupings such as the Quadrilateral Coordination Group and the 6+1 Dialogue, </w:t>
      </w:r>
      <w:r w:rsidRPr="00A902E6">
        <w:rPr>
          <w:rStyle w:val="StyleUnderline"/>
        </w:rPr>
        <w:t>China can bring ideas and expertise from these dialogues to its brokering efforts. In addition, China is in a position to offer “</w:t>
      </w:r>
      <w:hyperlink r:id="rId89" w:tgtFrame="_blank" w:history="1">
        <w:r w:rsidRPr="00A902E6">
          <w:rPr>
            <w:rStyle w:val="StyleUnderline"/>
          </w:rPr>
          <w:t>powerful inducements</w:t>
        </w:r>
      </w:hyperlink>
      <w:r>
        <w:rPr>
          <w:rStyle w:val="StyleUnderline"/>
        </w:rPr>
        <w:t xml:space="preserve"> </w:t>
      </w:r>
      <w:r w:rsidRPr="00A902E6">
        <w:rPr>
          <w:rStyle w:val="StyleUnderline"/>
        </w:rPr>
        <w:t>– benefits of regional trade and economic development – to lure Pakistan and Afghanistan to the negotiating table and to co-operate and reach a settlement.”</w:t>
      </w:r>
      <w:r w:rsidRPr="00A902E6">
        <w:rPr>
          <w:sz w:val="16"/>
        </w:rPr>
        <w:t xml:space="preserve"> And finally, while China is wary of the Taliban, it is not averse to </w:t>
      </w:r>
      <w:hyperlink r:id="rId90" w:tgtFrame="_blank" w:history="1">
        <w:r w:rsidRPr="00A902E6">
          <w:rPr>
            <w:rStyle w:val="Hyperlink"/>
            <w:sz w:val="16"/>
          </w:rPr>
          <w:t>doing business</w:t>
        </w:r>
      </w:hyperlink>
      <w:r w:rsidRPr="00A902E6">
        <w:rPr>
          <w:sz w:val="16"/>
        </w:rPr>
        <w:t xml:space="preserve"> or cutting deals with them. However, there are constraints, many of them self-imposed, on China’s efforts to stabilize Afghanistan. For one, Beijing has </w:t>
      </w:r>
      <w:hyperlink r:id="rId91" w:tgtFrame="_blank" w:history="1">
        <w:r w:rsidRPr="00A902E6">
          <w:rPr>
            <w:rStyle w:val="Hyperlink"/>
            <w:sz w:val="16"/>
          </w:rPr>
          <w:t>not used its considerable clout</w:t>
        </w:r>
      </w:hyperlink>
      <w:r w:rsidRPr="00A902E6">
        <w:rPr>
          <w:sz w:val="16"/>
        </w:rPr>
        <w:t xml:space="preserve"> over Pakistan to end Islamabad’s policy of using terrorist groups as an instrument of its foreign policy. Hitherto, China appears to have focused on getting Pakistan to crackdown on ETIM sanctuaries in Pakistan; Beijing has not pushed Islamabad to halt support for Taliban’s terrorist attacks. This selective approach to terrorism will at best weaken some terror outfits but it cannot stabilize the region, let alone build peace. Economic development of conflict areas is important to build peace but China’s approach in this regard is unlikely to quell conflict. It has focused on resource extraction, a sector which has triggered conflict the world over. This could be the case in Afghanistan as well. Importantly, China’s approach is narrow and superficial. It is not keen to address the underlying causes of the Afghan conflict. It is disinterested in shaping the political outcome of negotiations between the Afghan government and the Taliban. It has done nothing to build peace constituencies in Afghanistan. China’s role in Afghanistan is undoubtedly growing. Yet, its influence there remains limited especially compared to the United States. While China has been able to establish ties with the Taliban and has even hosted its representatives for talks on its soil, it is the United States that still matters in Afghanistan. Not only is Washington’s influence over the Ghani government considerable, but the Taliban also want to talk with the United States. </w:t>
      </w:r>
      <w:r w:rsidRPr="00A902E6">
        <w:rPr>
          <w:rStyle w:val="StyleUnderline"/>
        </w:rPr>
        <w:t>A peace process in Afghanistan cannot move forward without the United States and China working together.</w:t>
      </w:r>
      <w:r w:rsidRPr="00A902E6">
        <w:rPr>
          <w:sz w:val="16"/>
        </w:rPr>
        <w:t xml:space="preserve"> In 2016, for instance, U.S. drone strikes, which killed Taliban commander Mullah Mansour, caused the collapse of the QCG effort. </w:t>
      </w:r>
      <w:r w:rsidRPr="00A902E6">
        <w:rPr>
          <w:rStyle w:val="StyleUnderline"/>
        </w:rPr>
        <w:t>China will need to coordinate its efforts with other powers, including the United States and regional actors.</w:t>
      </w:r>
    </w:p>
    <w:p w14:paraId="0F2F4909" w14:textId="77777777" w:rsidR="00BA072C" w:rsidRPr="008D2897" w:rsidRDefault="00BA072C" w:rsidP="00BA072C"/>
    <w:p w14:paraId="24119259" w14:textId="77777777" w:rsidR="00BA072C" w:rsidRDefault="00BA072C" w:rsidP="00BA072C">
      <w:pPr>
        <w:pStyle w:val="Heading2"/>
      </w:pPr>
      <w:r>
        <w:t>Advantage 2 – COIN</w:t>
      </w:r>
    </w:p>
    <w:p w14:paraId="51281D06" w14:textId="77777777" w:rsidR="00BA072C" w:rsidRDefault="00BA072C" w:rsidP="00BA072C">
      <w:pPr>
        <w:pStyle w:val="Heading3"/>
      </w:pPr>
      <w:r>
        <w:t>1NC Frontline</w:t>
      </w:r>
    </w:p>
    <w:p w14:paraId="0AEE4DF8" w14:textId="77777777" w:rsidR="00BA072C" w:rsidRPr="001E7E96" w:rsidRDefault="00BA072C" w:rsidP="00BA072C">
      <w:pPr>
        <w:keepNext/>
        <w:keepLines/>
        <w:spacing w:before="40" w:after="0"/>
        <w:outlineLvl w:val="3"/>
        <w:rPr>
          <w:rFonts w:eastAsia="MS Gothic" w:cs="Mangal"/>
          <w:b/>
          <w:iCs/>
          <w:sz w:val="26"/>
        </w:rPr>
      </w:pPr>
      <w:r>
        <w:rPr>
          <w:rFonts w:eastAsia="MS Gothic" w:cs="Mangal"/>
          <w:b/>
          <w:iCs/>
          <w:sz w:val="26"/>
        </w:rPr>
        <w:t>COIN isn’t inevitable – military phase-out, Obama Doctrine, public backlash</w:t>
      </w:r>
    </w:p>
    <w:p w14:paraId="7331CDF3" w14:textId="77777777" w:rsidR="00BA072C" w:rsidRPr="001E7E96" w:rsidRDefault="00BA072C" w:rsidP="00BA072C">
      <w:pPr>
        <w:rPr>
          <w:rFonts w:eastAsia="Cambria" w:cs="Mangal"/>
          <w:b/>
          <w:bCs/>
          <w:sz w:val="26"/>
        </w:rPr>
      </w:pPr>
      <w:r>
        <w:rPr>
          <w:rFonts w:eastAsia="Cambria" w:cs="Mangal"/>
          <w:b/>
          <w:bCs/>
          <w:sz w:val="26"/>
        </w:rPr>
        <w:t xml:space="preserve">1AC </w:t>
      </w:r>
      <w:r w:rsidRPr="001E7E96">
        <w:rPr>
          <w:rFonts w:eastAsia="Cambria" w:cs="Mangal"/>
          <w:b/>
          <w:bCs/>
          <w:sz w:val="26"/>
        </w:rPr>
        <w:t>Tierney 15</w:t>
      </w:r>
      <w:r>
        <w:rPr>
          <w:rFonts w:eastAsia="Cambria" w:cs="Mangal"/>
          <w:b/>
          <w:bCs/>
          <w:sz w:val="26"/>
        </w:rPr>
        <w:t xml:space="preserve"> </w:t>
      </w:r>
      <w:r w:rsidRPr="001E7E96">
        <w:rPr>
          <w:rFonts w:eastAsia="Cambria" w:cs="Mangal"/>
        </w:rPr>
        <w:t xml:space="preserve">(Dominic Tierney, writer for the National Review, “For the U.S., There’s No Avoiding Nation-Building”, 7/14/15, Accessed on 7/13/18, </w:t>
      </w:r>
      <w:hyperlink r:id="rId92" w:history="1">
        <w:r w:rsidRPr="001E7E96">
          <w:rPr>
            <w:rFonts w:eastAsia="Cambria" w:cs="Mangal"/>
          </w:rPr>
          <w:t>https://www.nationalreview.com/2015/07/nation-building-iraq-middle-east-united-states/</w:t>
        </w:r>
      </w:hyperlink>
      <w:r w:rsidRPr="001E7E96">
        <w:rPr>
          <w:rFonts w:eastAsia="Cambria" w:cs="Mangal"/>
        </w:rPr>
        <w:t>, RKK)</w:t>
      </w:r>
      <w:r>
        <w:rPr>
          <w:rFonts w:eastAsia="Cambria" w:cs="Mangal"/>
        </w:rPr>
        <w:t>//ARK1</w:t>
      </w:r>
    </w:p>
    <w:p w14:paraId="58B6DF95" w14:textId="77777777" w:rsidR="00BA072C" w:rsidRPr="001E7E96" w:rsidRDefault="00BA072C" w:rsidP="00BA072C">
      <w:pPr>
        <w:rPr>
          <w:rFonts w:eastAsia="Cambria" w:cs="Mangal"/>
          <w:u w:val="single"/>
        </w:rPr>
      </w:pPr>
      <w:r w:rsidRPr="001E7E96">
        <w:rPr>
          <w:rFonts w:eastAsia="Cambria" w:cs="Mangal"/>
          <w:sz w:val="12"/>
        </w:rPr>
        <w:t xml:space="preserve">The Obama administration last month announced plans to create a network of military bases in Iraq to aid the training of Iraqi-government forces and push back ISIS insurgents. Painting a Monet-style impression of the deployment, Chairman of the Joint Chiefs General Martin Dempsey described the bases as “lily pads.” The escalation of U.S. involvement in the Iraqi civil war should remind us of a battle-tested lesson: </w:t>
      </w:r>
      <w:proofErr w:type="gramStart"/>
      <w:r w:rsidRPr="001E7E96">
        <w:rPr>
          <w:rFonts w:eastAsia="Cambria" w:cs="Mangal"/>
          <w:u w:val="single"/>
        </w:rPr>
        <w:t>However</w:t>
      </w:r>
      <w:proofErr w:type="gramEnd"/>
      <w:r w:rsidRPr="001E7E96">
        <w:rPr>
          <w:rFonts w:eastAsia="Cambria" w:cs="Mangal"/>
          <w:u w:val="single"/>
        </w:rPr>
        <w:t xml:space="preserve"> much Americans would like to pivot away from nation-building, Washington invariably returns to the business of stabilizing foreign lands. Nation-building endeavors include peacekeeping, humanitarian assistance, counterterrorism, and counterinsurgency</w:t>
      </w:r>
      <w:r w:rsidRPr="001E7E96">
        <w:rPr>
          <w:rFonts w:eastAsia="Cambria" w:cs="Mangal"/>
          <w:sz w:val="12"/>
        </w:rPr>
        <w:t xml:space="preserve"> (or COIN) — </w:t>
      </w:r>
      <w:r w:rsidRPr="001E7E96">
        <w:rPr>
          <w:rFonts w:eastAsia="Cambria" w:cs="Mangal"/>
          <w:u w:val="single"/>
        </w:rPr>
        <w:t>all with the goal of constructing a state and creating order inside another country</w:t>
      </w:r>
      <w:r w:rsidRPr="001E7E96">
        <w:rPr>
          <w:rFonts w:eastAsia="Cambria" w:cs="Mangal"/>
          <w:sz w:val="12"/>
        </w:rPr>
        <w:t xml:space="preserve">. In recent years, there’s been a powerful backlash against preparing the U.S. military for stabilization missions, a response that is both understandable and dangerous. The wars in Iraq and Afghanistan have revealed the limits of America’s capacity to reshape foreign societies. But </w:t>
      </w:r>
      <w:r w:rsidRPr="001E7E96">
        <w:rPr>
          <w:rFonts w:eastAsia="Cambria" w:cs="Mangal"/>
          <w:u w:val="single"/>
        </w:rPr>
        <w:t>given the nature of global conflict, the United States is bound to end up nation-building</w:t>
      </w:r>
      <w:r w:rsidRPr="001E7E96">
        <w:rPr>
          <w:rFonts w:eastAsia="Cambria" w:cs="Mangal"/>
          <w:sz w:val="12"/>
        </w:rPr>
        <w:t xml:space="preserve">. </w:t>
      </w:r>
      <w:proofErr w:type="gramStart"/>
      <w:r w:rsidRPr="001E7E96">
        <w:rPr>
          <w:rFonts w:eastAsia="Cambria" w:cs="Mangal"/>
          <w:sz w:val="12"/>
        </w:rPr>
        <w:t>So</w:t>
      </w:r>
      <w:proofErr w:type="gramEnd"/>
      <w:r w:rsidRPr="001E7E96">
        <w:rPr>
          <w:rFonts w:eastAsia="Cambria" w:cs="Mangal"/>
          <w:sz w:val="12"/>
        </w:rPr>
        <w:t xml:space="preserve"> </w:t>
      </w:r>
      <w:r w:rsidRPr="001E7E96">
        <w:rPr>
          <w:rFonts w:eastAsia="Cambria" w:cs="Mangal"/>
          <w:u w:val="single"/>
        </w:rPr>
        <w:t xml:space="preserve">it’s wise to prepare for the wars we’re going to fight. </w:t>
      </w:r>
      <w:r w:rsidRPr="001E7E96">
        <w:rPr>
          <w:rFonts w:eastAsia="Cambria" w:cs="Mangal"/>
          <w:sz w:val="12"/>
        </w:rPr>
        <w:t xml:space="preserve">For a brief period in the </w:t>
      </w:r>
      <w:proofErr w:type="spellStart"/>
      <w:r w:rsidRPr="001E7E96">
        <w:rPr>
          <w:rFonts w:eastAsia="Cambria" w:cs="Mangal"/>
          <w:sz w:val="12"/>
        </w:rPr>
        <w:t>mid 2000s</w:t>
      </w:r>
      <w:proofErr w:type="spellEnd"/>
      <w:r w:rsidRPr="001E7E96">
        <w:rPr>
          <w:rFonts w:eastAsia="Cambria" w:cs="Mangal"/>
          <w:sz w:val="12"/>
        </w:rPr>
        <w:t>, the U.S. military seemed to embrace counterinsurgency as a core mission. David Petraeus emerged as the most prominent “</w:t>
      </w:r>
      <w:proofErr w:type="spellStart"/>
      <w:r w:rsidRPr="001E7E96">
        <w:rPr>
          <w:rFonts w:eastAsia="Cambria" w:cs="Mangal"/>
          <w:sz w:val="12"/>
        </w:rPr>
        <w:t>COINdinista</w:t>
      </w:r>
      <w:proofErr w:type="spellEnd"/>
      <w:r w:rsidRPr="001E7E96">
        <w:rPr>
          <w:rFonts w:eastAsia="Cambria" w:cs="Mangal"/>
          <w:sz w:val="12"/>
        </w:rPr>
        <w:t xml:space="preserve">,” and he helped write the 2006 Army and Marine Corps Field Manual (FM) 3-24, Counterinsurgency, which stated: “Soldiers and Marines are expected to be nation-builders as well as warriors.” In 2007, when Petraeus became commander of U.S. forces in Iraq, he applied the principles of counterinsurgency as part of the “surge.” </w:t>
      </w:r>
      <w:r w:rsidRPr="001E7E96">
        <w:rPr>
          <w:rFonts w:eastAsia="Cambria" w:cs="Mangal"/>
          <w:u w:val="single"/>
        </w:rPr>
        <w:t xml:space="preserve">During the Obama administration, however, a </w:t>
      </w:r>
      <w:r w:rsidRPr="005F15B6">
        <w:rPr>
          <w:rStyle w:val="Emphasis"/>
        </w:rPr>
        <w:t>growing tide of critics has characterized nation-building as a fool’s errand</w:t>
      </w:r>
      <w:r w:rsidRPr="001E7E96">
        <w:rPr>
          <w:rFonts w:eastAsia="Cambria" w:cs="Mangal"/>
          <w:u w:val="single"/>
        </w:rPr>
        <w:t xml:space="preserve"> and </w:t>
      </w:r>
      <w:r w:rsidRPr="005F15B6">
        <w:rPr>
          <w:rStyle w:val="Emphasis"/>
        </w:rPr>
        <w:t>urged a shift in focus</w:t>
      </w:r>
      <w:r w:rsidRPr="001E7E96">
        <w:rPr>
          <w:rFonts w:eastAsia="Cambria" w:cs="Mangal"/>
          <w:sz w:val="12"/>
        </w:rPr>
        <w:t xml:space="preserve"> toward preparations for conventional interstate war against challengers such as China.</w:t>
      </w:r>
      <w:r w:rsidRPr="001E7E96">
        <w:rPr>
          <w:rFonts w:eastAsia="Cambria" w:cs="Mangal"/>
          <w:u w:val="single"/>
        </w:rPr>
        <w:t xml:space="preserve"> The </w:t>
      </w:r>
      <w:r w:rsidRPr="005F15B6">
        <w:rPr>
          <w:rStyle w:val="Emphasis"/>
        </w:rPr>
        <w:t>core of the Obama Doctrine is the avoidance of Iraq-style stabilization missions</w:t>
      </w:r>
      <w:r w:rsidRPr="001E7E96">
        <w:rPr>
          <w:rFonts w:eastAsia="Cambria" w:cs="Mangal"/>
          <w:u w:val="single"/>
        </w:rPr>
        <w:t xml:space="preserve">. The president urged “the </w:t>
      </w:r>
      <w:r w:rsidRPr="005F15B6">
        <w:rPr>
          <w:rStyle w:val="Emphasis"/>
        </w:rPr>
        <w:t>end of long-term nation-building with large military footprints</w:t>
      </w:r>
      <w:r w:rsidRPr="001E7E96">
        <w:rPr>
          <w:rFonts w:eastAsia="Cambria" w:cs="Mangal"/>
          <w:u w:val="single"/>
        </w:rPr>
        <w:t>,” in favor of “nation-building right here at home.”</w:t>
      </w:r>
      <w:r w:rsidRPr="001E7E96">
        <w:rPr>
          <w:rFonts w:eastAsia="Cambria" w:cs="Mangal"/>
          <w:sz w:val="12"/>
        </w:rPr>
        <w:t xml:space="preserve"> </w:t>
      </w:r>
      <w:r w:rsidRPr="001E7E96">
        <w:rPr>
          <w:rFonts w:eastAsia="Cambria" w:cs="Mangal"/>
          <w:u w:val="single"/>
        </w:rPr>
        <w:t>Rather than putting thousands of boots on the ground, the president prefers surgical military operations, including Special Forces raids and drone strikes</w:t>
      </w:r>
      <w:r w:rsidRPr="001E7E96">
        <w:rPr>
          <w:rFonts w:eastAsia="Cambria" w:cs="Mangal"/>
          <w:sz w:val="12"/>
        </w:rPr>
        <w:t xml:space="preserve">. In 2012, the </w:t>
      </w:r>
      <w:r w:rsidRPr="001E7E96">
        <w:rPr>
          <w:rFonts w:eastAsia="Cambria" w:cs="Mangal"/>
          <w:u w:val="single"/>
        </w:rPr>
        <w:t xml:space="preserve">administration announced a </w:t>
      </w:r>
      <w:r w:rsidRPr="005F15B6">
        <w:rPr>
          <w:rStyle w:val="Emphasis"/>
        </w:rPr>
        <w:t>“pivot” away from nation-building</w:t>
      </w:r>
      <w:r w:rsidRPr="001E7E96">
        <w:rPr>
          <w:rFonts w:eastAsia="Cambria" w:cs="Mangal"/>
          <w:u w:val="single"/>
        </w:rPr>
        <w:t xml:space="preserve"> in the Middle East</w:t>
      </w:r>
      <w:r w:rsidRPr="001E7E96">
        <w:rPr>
          <w:rFonts w:eastAsia="Cambria" w:cs="Mangal"/>
          <w:sz w:val="12"/>
        </w:rPr>
        <w:t xml:space="preserve"> and toward countering conventional threats in East Asia. Chris Hill, the U.S. ambassador in Iraq in 2009 and 2010, described “</w:t>
      </w:r>
      <w:r w:rsidRPr="001E7E96">
        <w:rPr>
          <w:rFonts w:eastAsia="Cambria" w:cs="Mangal"/>
          <w:u w:val="single"/>
        </w:rPr>
        <w:t xml:space="preserve">a perception that somehow the Middle East was yesterday’s news” and said there was “a </w:t>
      </w:r>
      <w:r w:rsidRPr="005F15B6">
        <w:rPr>
          <w:rStyle w:val="Emphasis"/>
        </w:rPr>
        <w:t>definite sense that America was moving on</w:t>
      </w:r>
      <w:r w:rsidRPr="001E7E96">
        <w:rPr>
          <w:rFonts w:eastAsia="Cambria" w:cs="Mangal"/>
          <w:sz w:val="12"/>
        </w:rPr>
        <w:t>.”</w:t>
      </w:r>
      <w:r w:rsidRPr="001E7E96">
        <w:rPr>
          <w:rFonts w:eastAsia="Cambria" w:cs="Mangal"/>
          <w:u w:val="single"/>
        </w:rPr>
        <w:t xml:space="preserve"> </w:t>
      </w:r>
      <w:r w:rsidRPr="001E7E96">
        <w:rPr>
          <w:rFonts w:eastAsia="Cambria" w:cs="Mangal"/>
          <w:sz w:val="12"/>
        </w:rPr>
        <w:t xml:space="preserve">The </w:t>
      </w:r>
      <w:r w:rsidRPr="005F15B6">
        <w:rPr>
          <w:rStyle w:val="Emphasis"/>
        </w:rPr>
        <w:t>U.S. military has also tried to distance itself from nation-building</w:t>
      </w:r>
      <w:r w:rsidRPr="001E7E96">
        <w:rPr>
          <w:rFonts w:eastAsia="Cambria" w:cs="Mangal"/>
          <w:sz w:val="12"/>
        </w:rPr>
        <w:t xml:space="preserve">. In 2011, former deputy undersecretary of defense Jed </w:t>
      </w:r>
      <w:proofErr w:type="spellStart"/>
      <w:r w:rsidRPr="001E7E96">
        <w:rPr>
          <w:rFonts w:eastAsia="Cambria" w:cs="Mangal"/>
          <w:sz w:val="12"/>
        </w:rPr>
        <w:t>Babbin</w:t>
      </w:r>
      <w:proofErr w:type="spellEnd"/>
      <w:r w:rsidRPr="001E7E96">
        <w:rPr>
          <w:rFonts w:eastAsia="Cambria" w:cs="Mangal"/>
          <w:sz w:val="12"/>
        </w:rPr>
        <w:t xml:space="preserve"> warned that the </w:t>
      </w:r>
      <w:r w:rsidRPr="005F15B6">
        <w:rPr>
          <w:rStyle w:val="Emphasis"/>
        </w:rPr>
        <w:t>military suffered from “COIN fatigue.”</w:t>
      </w:r>
      <w:r w:rsidRPr="001E7E96">
        <w:rPr>
          <w:rFonts w:eastAsia="Cambria" w:cs="Mangal"/>
          <w:sz w:val="12"/>
        </w:rPr>
        <w:t xml:space="preserve"> In 2012, </w:t>
      </w:r>
      <w:r w:rsidRPr="001E7E96">
        <w:rPr>
          <w:rFonts w:eastAsia="Cambria" w:cs="Mangal"/>
          <w:u w:val="single"/>
        </w:rPr>
        <w:t xml:space="preserve">the Pentagon’s strategic-guidance document declared that the </w:t>
      </w:r>
      <w:r w:rsidRPr="005F15B6">
        <w:rPr>
          <w:rStyle w:val="Emphasis"/>
        </w:rPr>
        <w:t>Army</w:t>
      </w:r>
      <w:r w:rsidRPr="001E7E96">
        <w:rPr>
          <w:rFonts w:eastAsia="Cambria" w:cs="Mangal"/>
          <w:u w:val="single"/>
        </w:rPr>
        <w:t xml:space="preserve"> “will </w:t>
      </w:r>
      <w:r w:rsidRPr="005F15B6">
        <w:rPr>
          <w:rStyle w:val="Emphasis"/>
        </w:rPr>
        <w:t>no longer</w:t>
      </w:r>
      <w:r w:rsidRPr="001E7E96">
        <w:rPr>
          <w:rFonts w:eastAsia="Cambria" w:cs="Mangal"/>
          <w:u w:val="single"/>
        </w:rPr>
        <w:t xml:space="preserve"> be sized to </w:t>
      </w:r>
      <w:r w:rsidRPr="005F15B6">
        <w:rPr>
          <w:rStyle w:val="Emphasis"/>
        </w:rPr>
        <w:t>conduct large-scale, prolonged stability operations</w:t>
      </w:r>
      <w:r w:rsidRPr="001E7E96">
        <w:rPr>
          <w:rFonts w:eastAsia="Cambria" w:cs="Mangal"/>
          <w:sz w:val="12"/>
        </w:rPr>
        <w:t xml:space="preserve">.” In 2014, </w:t>
      </w:r>
      <w:r w:rsidRPr="001E7E96">
        <w:rPr>
          <w:rFonts w:eastAsia="Cambria" w:cs="Mangal"/>
          <w:u w:val="single"/>
        </w:rPr>
        <w:t xml:space="preserve">the Army announced the </w:t>
      </w:r>
      <w:r w:rsidRPr="005F15B6">
        <w:rPr>
          <w:rStyle w:val="Emphasis"/>
        </w:rPr>
        <w:t>closure of</w:t>
      </w:r>
      <w:r w:rsidRPr="001E7E96">
        <w:rPr>
          <w:rFonts w:eastAsia="Cambria" w:cs="Mangal"/>
          <w:u w:val="single"/>
        </w:rPr>
        <w:t xml:space="preserve"> the Irregular Warfare Center</w:t>
      </w:r>
      <w:r w:rsidRPr="001E7E96">
        <w:rPr>
          <w:rFonts w:eastAsia="Cambria" w:cs="Mangal"/>
          <w:sz w:val="12"/>
        </w:rPr>
        <w:t xml:space="preserve">, at Fort </w:t>
      </w:r>
      <w:proofErr w:type="spellStart"/>
      <w:r w:rsidRPr="001E7E96">
        <w:rPr>
          <w:rFonts w:eastAsia="Cambria" w:cs="Mangal"/>
          <w:sz w:val="12"/>
        </w:rPr>
        <w:t>Leavensworth</w:t>
      </w:r>
      <w:proofErr w:type="spellEnd"/>
      <w:r w:rsidRPr="001E7E96">
        <w:rPr>
          <w:rFonts w:eastAsia="Cambria" w:cs="Mangal"/>
          <w:sz w:val="12"/>
        </w:rPr>
        <w:t xml:space="preserve">, in Kansas, </w:t>
      </w:r>
      <w:r w:rsidRPr="001E7E96">
        <w:rPr>
          <w:rFonts w:eastAsia="Cambria" w:cs="Mangal"/>
          <w:u w:val="single"/>
        </w:rPr>
        <w:t>which it had established</w:t>
      </w:r>
      <w:r w:rsidRPr="001E7E96">
        <w:rPr>
          <w:rFonts w:eastAsia="Cambria" w:cs="Mangal"/>
          <w:sz w:val="12"/>
        </w:rPr>
        <w:t xml:space="preserve"> in 2006 to study the lessons of Afghanistan and Iraq and </w:t>
      </w:r>
      <w:r w:rsidRPr="001E7E96">
        <w:rPr>
          <w:rFonts w:eastAsia="Cambria" w:cs="Mangal"/>
          <w:u w:val="single"/>
        </w:rPr>
        <w:t xml:space="preserve">teach the principles of </w:t>
      </w:r>
      <w:r w:rsidRPr="005F15B6">
        <w:rPr>
          <w:rStyle w:val="Emphasis"/>
        </w:rPr>
        <w:t>counterinsurgency</w:t>
      </w:r>
      <w:r w:rsidRPr="001E7E96">
        <w:rPr>
          <w:rFonts w:eastAsia="Cambria" w:cs="Mangal"/>
          <w:sz w:val="12"/>
        </w:rPr>
        <w:t xml:space="preserve">. Meanwhile, Washington continued to spend vast sums on military assets designed for interstate warfare, such as the trillion-dollar F-35 warplane program. </w:t>
      </w:r>
      <w:r w:rsidRPr="001E7E96">
        <w:rPr>
          <w:rFonts w:eastAsia="Cambria" w:cs="Mangal"/>
          <w:u w:val="single"/>
        </w:rPr>
        <w:t xml:space="preserve">Many </w:t>
      </w:r>
      <w:r w:rsidRPr="005F15B6">
        <w:rPr>
          <w:rStyle w:val="Emphasis"/>
        </w:rPr>
        <w:t>leading Republicans joined the chorus of disapproval</w:t>
      </w:r>
      <w:r w:rsidRPr="001E7E96">
        <w:rPr>
          <w:rFonts w:eastAsia="Cambria" w:cs="Mangal"/>
          <w:u w:val="single"/>
        </w:rPr>
        <w:t>. “We don’t want another Iraq,”</w:t>
      </w:r>
      <w:r w:rsidRPr="001E7E96">
        <w:rPr>
          <w:rFonts w:eastAsia="Cambria" w:cs="Mangal"/>
          <w:sz w:val="12"/>
        </w:rPr>
        <w:t xml:space="preserve"> Mitt Romney said during a presidential debate in 2012. “</w:t>
      </w:r>
      <w:r w:rsidRPr="001E7E96">
        <w:rPr>
          <w:rFonts w:eastAsia="Cambria" w:cs="Mangal"/>
          <w:u w:val="single"/>
        </w:rPr>
        <w:t>We don’t want another Afghanistan. That’s not the right course for us</w:t>
      </w:r>
      <w:r w:rsidRPr="001E7E96">
        <w:rPr>
          <w:rFonts w:eastAsia="Cambria" w:cs="Mangal"/>
          <w:sz w:val="12"/>
        </w:rPr>
        <w:t>.” It’s striking that when Marco Rubio recently called for stepping up the campaign in Iraq against ISIS, he stressed: “</w:t>
      </w:r>
      <w:r w:rsidRPr="001E7E96">
        <w:rPr>
          <w:rFonts w:eastAsia="Cambria" w:cs="Mangal"/>
          <w:u w:val="single"/>
        </w:rPr>
        <w:t>It’s not nation-building</w:t>
      </w:r>
      <w:r w:rsidRPr="001E7E96">
        <w:rPr>
          <w:rFonts w:eastAsia="Cambria" w:cs="Mangal"/>
          <w:sz w:val="12"/>
        </w:rPr>
        <w:t xml:space="preserve">.” </w:t>
      </w:r>
      <w:r w:rsidRPr="001E7E96">
        <w:rPr>
          <w:rFonts w:eastAsia="Cambria" w:cs="Mangal"/>
          <w:u w:val="single"/>
        </w:rPr>
        <w:t xml:space="preserve">There has also been a </w:t>
      </w:r>
      <w:r w:rsidRPr="005F15B6">
        <w:rPr>
          <w:rStyle w:val="Emphasis"/>
        </w:rPr>
        <w:t>broader groundswell of opposition among military analysts to nation-building</w:t>
      </w:r>
      <w:r w:rsidRPr="001E7E96">
        <w:rPr>
          <w:rFonts w:eastAsia="Cambria" w:cs="Mangal"/>
          <w:sz w:val="12"/>
        </w:rPr>
        <w:t xml:space="preserve">. In 2008, Michael </w:t>
      </w:r>
      <w:proofErr w:type="spellStart"/>
      <w:r w:rsidRPr="001E7E96">
        <w:rPr>
          <w:rFonts w:eastAsia="Cambria" w:cs="Mangal"/>
          <w:sz w:val="12"/>
        </w:rPr>
        <w:t>Mazarr</w:t>
      </w:r>
      <w:proofErr w:type="spellEnd"/>
      <w:r w:rsidRPr="001E7E96">
        <w:rPr>
          <w:rFonts w:eastAsia="Cambria" w:cs="Mangal"/>
          <w:sz w:val="12"/>
        </w:rPr>
        <w:t xml:space="preserve"> argued that the focus on “insurgent-terrorist” adversaries was a “folly” that distracted the military from its core task of winning conventional interstate conflicts. Retired colonel Gian Gentile, a professor at West Point, agreed, writing in 2008: “</w:t>
      </w:r>
      <w:r w:rsidRPr="001E7E96">
        <w:rPr>
          <w:rFonts w:eastAsia="Cambria" w:cs="Mangal"/>
          <w:u w:val="single"/>
        </w:rPr>
        <w:t>Hyper-emphasis on counterinsurgency puts the American Army in a perilous condition. Its ability to fight wars consisting of head-on battles using tanks and mechanized infantry is in danger of atrophy</w:t>
      </w:r>
      <w:r w:rsidRPr="001E7E96">
        <w:rPr>
          <w:rFonts w:eastAsia="Cambria" w:cs="Mangal"/>
          <w:sz w:val="12"/>
        </w:rPr>
        <w:t xml:space="preserve">.” In an era of political polarization in the United States, opposition to nation-building is virtually the only issue that unites the Left and the Right. Many on the left associate nation-building with imperialism and the hawkish excesses of the George W. Bush administration. </w:t>
      </w:r>
      <w:r w:rsidRPr="001E7E96">
        <w:rPr>
          <w:rFonts w:eastAsia="Cambria" w:cs="Mangal"/>
          <w:u w:val="single"/>
        </w:rPr>
        <w:t>Many on the right see nation-building as big-government social engineering or a kind of military Obamacare. Shining a critical light on nation-building reveals some harsh realities</w:t>
      </w:r>
      <w:r w:rsidRPr="001E7E96">
        <w:rPr>
          <w:rFonts w:eastAsia="Cambria" w:cs="Mangal"/>
          <w:sz w:val="12"/>
        </w:rPr>
        <w:t xml:space="preserve">. </w:t>
      </w:r>
      <w:r w:rsidRPr="001E7E96">
        <w:rPr>
          <w:rFonts w:eastAsia="Cambria" w:cs="Mangal"/>
          <w:u w:val="single"/>
        </w:rPr>
        <w:t>Trying to reconstruct fractured societies such as Iraq and Afghanistan can be horrendously difficult. These wars carried a joint price tag of nearly 7,000 American lives and trillions of dollars. Dispatching U.S. forces into distant and culturally alien societies hands the opponent a home-field advantage. We’re often ignorant of local religions, traditions, and languages, and our presence may trigger resistance if we’re seen as foreign occupiers</w:t>
      </w:r>
      <w:r w:rsidRPr="001E7E96">
        <w:rPr>
          <w:rFonts w:eastAsia="Cambria" w:cs="Mangal"/>
          <w:sz w:val="12"/>
        </w:rPr>
        <w:t xml:space="preserve">. </w:t>
      </w:r>
      <w:r w:rsidRPr="005F15B6">
        <w:rPr>
          <w:rStyle w:val="Emphasis"/>
        </w:rPr>
        <w:t>Skepticism about nation-building</w:t>
      </w:r>
      <w:r w:rsidRPr="001E7E96">
        <w:rPr>
          <w:rFonts w:eastAsia="Cambria" w:cs="Mangal"/>
          <w:u w:val="single"/>
        </w:rPr>
        <w:t xml:space="preserve"> could therefore be healthy if it induced more caution about the consequences of launching military campaigns</w:t>
      </w:r>
      <w:r w:rsidRPr="001E7E96">
        <w:rPr>
          <w:rFonts w:eastAsia="Cambria" w:cs="Mangal"/>
          <w:sz w:val="12"/>
        </w:rPr>
        <w:t xml:space="preserve">. </w:t>
      </w:r>
      <w:r w:rsidRPr="001E7E96">
        <w:rPr>
          <w:rFonts w:eastAsia="Cambria" w:cs="Mangal"/>
          <w:u w:val="single"/>
        </w:rPr>
        <w:t xml:space="preserve">The pivot away from nation-building could be hazardous. It won’t prevent the United States from engaging in stabilization operations, but it could increase the chances of a failed mission. </w:t>
      </w:r>
      <w:r w:rsidRPr="001E7E96">
        <w:rPr>
          <w:rFonts w:eastAsia="Cambria" w:cs="Mangal"/>
          <w:sz w:val="12"/>
        </w:rPr>
        <w:t>Since World War II, conventional interstate wars have become extremely rare, due to nuclear deterrence, the spread of democracy, globalization, and other forces. But the receding tide of interstate war has left us with a host of intractable civil wars. The collapse of the European empires after World War II, the disintegration of the Soviet Union, and the Arab Spring in 2011 all triggered conflict within states. Today, almost 90 percent of wars are civil wars, including prominent conflicts in Iraq, Syria, Libya, Yemen, Ukraine, Nigeria, and Gaza.</w:t>
      </w:r>
      <w:r w:rsidRPr="001E7E96">
        <w:rPr>
          <w:rFonts w:eastAsia="Cambria" w:cs="Mangal"/>
          <w:u w:val="single"/>
        </w:rPr>
        <w:t xml:space="preserve"> </w:t>
      </w:r>
      <w:r w:rsidRPr="001E7E96">
        <w:rPr>
          <w:rFonts w:eastAsia="Cambria" w:cs="Mangal"/>
          <w:sz w:val="12"/>
        </w:rPr>
        <w:t xml:space="preserve">It’s true that most foreign internal conflicts don’t represent a major security threat to the United States. But </w:t>
      </w:r>
      <w:r w:rsidRPr="001E7E96">
        <w:rPr>
          <w:rFonts w:eastAsia="Cambria" w:cs="Mangal"/>
          <w:u w:val="single"/>
        </w:rPr>
        <w:t>globalization has increased our sensitivity to such wars, which can have an impact on U.S. interests and values by causing humanitarian crises, refugee flows, and terrorism</w:t>
      </w:r>
      <w:r w:rsidRPr="001E7E96">
        <w:rPr>
          <w:rFonts w:eastAsia="Cambria" w:cs="Mangal"/>
          <w:sz w:val="12"/>
        </w:rPr>
        <w:t>. Since Vietnam, enemy countries have killed around 300 Americans, whereas insurgents and terrorists have killed more than 10,000 Americans.</w:t>
      </w:r>
      <w:r w:rsidRPr="001E7E96">
        <w:rPr>
          <w:rFonts w:eastAsia="Cambria" w:cs="Mangal"/>
          <w:u w:val="single"/>
        </w:rPr>
        <w:t xml:space="preserve"> In a world where nine out of ten wars are civil wars, almost every imaginable U.S. military operation will have a stabilization component. Even conventional interstate wars often evolve into nation-building missions</w:t>
      </w:r>
      <w:r w:rsidRPr="001E7E96">
        <w:rPr>
          <w:rFonts w:eastAsia="Cambria" w:cs="Mangal"/>
          <w:sz w:val="12"/>
        </w:rPr>
        <w:t xml:space="preserve">, as we saw in Afghanistan and Iraq. Regime change can trigger the so-called Pottery Barn Rule: You break it, you own it. Despite the current aversion to nation-building, </w:t>
      </w:r>
      <w:r w:rsidRPr="001E7E96">
        <w:rPr>
          <w:rFonts w:eastAsia="Cambria" w:cs="Mangal"/>
          <w:u w:val="single"/>
        </w:rPr>
        <w:t>the United States has begun a wide range of new stabilization operations</w:t>
      </w:r>
      <w:r w:rsidRPr="001E7E96">
        <w:rPr>
          <w:rFonts w:eastAsia="Cambria" w:cs="Mangal"/>
          <w:sz w:val="12"/>
        </w:rPr>
        <w:t xml:space="preserve">: </w:t>
      </w:r>
      <w:r w:rsidRPr="001E7E96">
        <w:rPr>
          <w:rFonts w:eastAsia="Cambria" w:cs="Mangal"/>
          <w:u w:val="single"/>
        </w:rPr>
        <w:t>sending advisers</w:t>
      </w:r>
      <w:r w:rsidRPr="001E7E96">
        <w:rPr>
          <w:rFonts w:eastAsia="Cambria" w:cs="Mangal"/>
          <w:sz w:val="12"/>
        </w:rPr>
        <w:t xml:space="preserve"> to help allied governments </w:t>
      </w:r>
      <w:r w:rsidRPr="001E7E96">
        <w:rPr>
          <w:rFonts w:eastAsia="Cambria" w:cs="Mangal"/>
          <w:u w:val="single"/>
        </w:rPr>
        <w:t>in central Africa</w:t>
      </w:r>
      <w:r w:rsidRPr="001E7E96">
        <w:rPr>
          <w:rFonts w:eastAsia="Cambria" w:cs="Mangal"/>
          <w:sz w:val="12"/>
        </w:rPr>
        <w:t xml:space="preserve"> fight the Lord’s Resistance Army</w:t>
      </w:r>
      <w:r w:rsidRPr="001E7E96">
        <w:rPr>
          <w:rFonts w:eastAsia="Cambria" w:cs="Mangal"/>
          <w:u w:val="single"/>
        </w:rPr>
        <w:t>, dispatching personnel to Jordan</w:t>
      </w:r>
      <w:r w:rsidRPr="001E7E96">
        <w:rPr>
          <w:rFonts w:eastAsia="Cambria" w:cs="Mangal"/>
          <w:sz w:val="12"/>
        </w:rPr>
        <w:t xml:space="preserve"> to help deal with Syrian refugees</w:t>
      </w:r>
      <w:r w:rsidRPr="001E7E96">
        <w:rPr>
          <w:rFonts w:eastAsia="Cambria" w:cs="Mangal"/>
          <w:u w:val="single"/>
        </w:rPr>
        <w:t>, and training Libyan commandos in counterterrorism</w:t>
      </w:r>
      <w:r w:rsidRPr="001E7E96">
        <w:rPr>
          <w:rFonts w:eastAsia="Cambria" w:cs="Mangal"/>
          <w:sz w:val="12"/>
        </w:rPr>
        <w:t xml:space="preserve"> in the wake of the 2012 Benghazi attacks. Washington has also steadily escalated the deployment of Special Forces and trainers to Iraq. With 3,500 American military personnel in Iraq — equivalent to a brigade — it’s increasingly hard to claim there are no boots on the ground. We don’t choose our threat environment. But we do choose how to prepare for it. Nation-building and c</w:t>
      </w:r>
      <w:r w:rsidRPr="001E7E96">
        <w:rPr>
          <w:rFonts w:eastAsia="Cambria" w:cs="Mangal"/>
          <w:u w:val="single"/>
        </w:rPr>
        <w:t>ounterinsurgency operations require very specific skills centered on understanding the political and human aspects of war and winning hearts and minds.</w:t>
      </w:r>
      <w:r w:rsidRPr="001E7E96">
        <w:rPr>
          <w:rFonts w:eastAsia="Cambria" w:cs="Mangal"/>
          <w:sz w:val="12"/>
        </w:rPr>
        <w:t xml:space="preserve"> We need to provide additional cultural and language training to U.S. soldiers, beef up Special Forces capabilities, and improve initiatives to mentor and advise local security forces. These programs aren’t cheap, but they’re less expensive than much of the high-tech hardware we’re building for conventional interstate war. Contrary to what some claim, not all stabilization missions are doomed to fail. The United States has certainly had a tough time fighting large-scale insurgencies in Vietnam, Afghanistan, and Iraq. But peaceful nation-building operations in post-war Germany, Japan, and South Korea were successful. Peacekeeping also has a </w:t>
      </w:r>
      <w:proofErr w:type="gramStart"/>
      <w:r w:rsidRPr="001E7E96">
        <w:rPr>
          <w:rFonts w:eastAsia="Cambria" w:cs="Mangal"/>
          <w:sz w:val="12"/>
        </w:rPr>
        <w:t>fairly good</w:t>
      </w:r>
      <w:proofErr w:type="gramEnd"/>
      <w:r w:rsidRPr="001E7E96">
        <w:rPr>
          <w:rFonts w:eastAsia="Cambria" w:cs="Mangal"/>
          <w:sz w:val="12"/>
        </w:rPr>
        <w:t xml:space="preserve"> record at preventing civil wars from reigniting — provided there’s a peace to keep and the combatants consent to the arrive of international forces. During the 1990s, for example, the U.S.-led peacekeeping operations in Bosnia and Kosovo stabilized the war-torn Balkans with zero American casualties. </w:t>
      </w:r>
      <w:r w:rsidRPr="001E7E96">
        <w:rPr>
          <w:rFonts w:eastAsia="Cambria" w:cs="Mangal"/>
          <w:u w:val="single"/>
        </w:rPr>
        <w:t>The wish to forget about nation-building is</w:t>
      </w:r>
      <w:r w:rsidRPr="001E7E96">
        <w:rPr>
          <w:rFonts w:eastAsia="Cambria" w:cs="Mangal"/>
          <w:sz w:val="12"/>
        </w:rPr>
        <w:t xml:space="preserve"> strategically </w:t>
      </w:r>
      <w:r w:rsidRPr="001E7E96">
        <w:rPr>
          <w:rFonts w:eastAsia="Cambria" w:cs="Mangal"/>
          <w:u w:val="single"/>
        </w:rPr>
        <w:t>risky</w:t>
      </w:r>
      <w:r w:rsidRPr="001E7E96">
        <w:rPr>
          <w:rFonts w:eastAsia="Cambria" w:cs="Mangal"/>
          <w:sz w:val="12"/>
        </w:rPr>
        <w:t xml:space="preserve">, </w:t>
      </w:r>
      <w:proofErr w:type="gramStart"/>
      <w:r w:rsidRPr="001E7E96">
        <w:rPr>
          <w:rFonts w:eastAsia="Cambria" w:cs="Mangal"/>
          <w:sz w:val="12"/>
        </w:rPr>
        <w:t>first of all</w:t>
      </w:r>
      <w:proofErr w:type="gramEnd"/>
      <w:r w:rsidRPr="001E7E96">
        <w:rPr>
          <w:rFonts w:eastAsia="Cambria" w:cs="Mangal"/>
          <w:sz w:val="12"/>
        </w:rPr>
        <w:t xml:space="preserve">, </w:t>
      </w:r>
      <w:r w:rsidRPr="001E7E96">
        <w:rPr>
          <w:rFonts w:eastAsia="Cambria" w:cs="Mangal"/>
          <w:u w:val="single"/>
        </w:rPr>
        <w:t>because it means we might not be prepared</w:t>
      </w:r>
      <w:r w:rsidRPr="001E7E96">
        <w:rPr>
          <w:rFonts w:eastAsia="Cambria" w:cs="Mangal"/>
          <w:sz w:val="12"/>
        </w:rPr>
        <w:t xml:space="preserve">. The U.S. military has traditionally seen nation-building and waging irregular war as peripheral tasks. According to historian Russell </w:t>
      </w:r>
      <w:proofErr w:type="spellStart"/>
      <w:r w:rsidRPr="001E7E96">
        <w:rPr>
          <w:rFonts w:eastAsia="Cambria" w:cs="Mangal"/>
          <w:sz w:val="12"/>
        </w:rPr>
        <w:t>Weigley</w:t>
      </w:r>
      <w:proofErr w:type="spellEnd"/>
      <w:r w:rsidRPr="001E7E96">
        <w:rPr>
          <w:rFonts w:eastAsia="Cambria" w:cs="Mangal"/>
          <w:sz w:val="12"/>
        </w:rPr>
        <w:t>, the military has repeatedly battled guerrillas, but each time it “had to relearn appropriate tactics at exorbitant costs,” and viewed the experience “as an aberration that need not be repeated.” Following Vietnam, the Army largely abandoned its efforts to train soldiers for nation-building and even destroyed its files on counterinsurgency at the Special Warfare School, at Fort Bragg, in North Carolina. Having failed to learn lessons from Vietnam, the Army was unprepared for later missions after the Cold War.</w:t>
      </w:r>
      <w:r w:rsidRPr="001E7E96">
        <w:rPr>
          <w:rFonts w:eastAsia="Cambria" w:cs="Mangal"/>
          <w:u w:val="single"/>
        </w:rPr>
        <w:t xml:space="preserve"> </w:t>
      </w:r>
      <w:r w:rsidRPr="001E7E96">
        <w:rPr>
          <w:rFonts w:eastAsia="Cambria" w:cs="Mangal"/>
          <w:sz w:val="12"/>
        </w:rPr>
        <w:t>The second strategic risk is that of overthrowing regimes without thinking through the consequences. The George W. Bush administration initially saw nation-building as Bill Clinton–style do-</w:t>
      </w:r>
      <w:proofErr w:type="spellStart"/>
      <w:r w:rsidRPr="001E7E96">
        <w:rPr>
          <w:rFonts w:eastAsia="Cambria" w:cs="Mangal"/>
          <w:sz w:val="12"/>
        </w:rPr>
        <w:t>goodery</w:t>
      </w:r>
      <w:proofErr w:type="spellEnd"/>
      <w:r w:rsidRPr="001E7E96">
        <w:rPr>
          <w:rFonts w:eastAsia="Cambria" w:cs="Mangal"/>
          <w:sz w:val="12"/>
        </w:rPr>
        <w:t xml:space="preserve">. Secretary of Defense Donald Rumsfeld pursued the “transformation agenda,” meant to create a lean U.S. military with highly mobile ground forces that would avoid stabilization operations and instead smite tyrants and terrorists through shock and awe. The desire to get away from Clinton-era nation-building led directly to the fiascos in Afghanistan and Iraq. After toppling the Taliban regime in Kabul, the White House made little effort to create order in the country. A year after the invasion, there were only 10,000 U.S. soldiers, along with 5,000 international troops, in Afghanistan, a country of more than 20 million people. With no one standing in their way, the Taliban almost inevitably made a comeback. Similarly, Bush was determined to overthrow Saddam Hussein without any nation-building. The result was too few American troops to stabilize Iraq and little or no preparation for the collapse of Iraqi institutions. In 2011, the United States once again tried to skip the stabilization phase of war. Washington helped overthrow </w:t>
      </w:r>
      <w:proofErr w:type="spellStart"/>
      <w:r w:rsidRPr="001E7E96">
        <w:rPr>
          <w:rFonts w:eastAsia="Cambria" w:cs="Mangal"/>
          <w:sz w:val="12"/>
        </w:rPr>
        <w:t>Moammar</w:t>
      </w:r>
      <w:proofErr w:type="spellEnd"/>
      <w:r w:rsidRPr="001E7E96">
        <w:rPr>
          <w:rFonts w:eastAsia="Cambria" w:cs="Mangal"/>
          <w:sz w:val="12"/>
        </w:rPr>
        <w:t xml:space="preserve"> Qaddafi but resisted any nation-building in Libya, which soon collapsed into anarchy.</w:t>
      </w:r>
      <w:r w:rsidRPr="001E7E96">
        <w:rPr>
          <w:rFonts w:eastAsia="Cambria" w:cs="Mangal"/>
          <w:u w:val="single"/>
        </w:rPr>
        <w:t xml:space="preserve"> </w:t>
      </w:r>
      <w:r w:rsidRPr="001E7E96">
        <w:rPr>
          <w:rFonts w:eastAsia="Cambria" w:cs="Mangal"/>
          <w:sz w:val="12"/>
        </w:rPr>
        <w:t xml:space="preserve">Today, we’re in danger of repeating the same mistakes. </w:t>
      </w:r>
      <w:r w:rsidRPr="001E7E96">
        <w:rPr>
          <w:rFonts w:eastAsia="Cambria" w:cs="Mangal"/>
          <w:u w:val="single"/>
        </w:rPr>
        <w:t xml:space="preserve">Military-budget cuts may fall disproportionately on nation-building and counterinsurgency capabilities such as the Irregular Warfare Center. If U.S. troops fought tank battles with defective equipment or training, there would be an outcry. Is it less scandalous to send soldiers into stabilization missions without the right preparation? </w:t>
      </w:r>
      <w:r w:rsidRPr="001E7E96">
        <w:rPr>
          <w:rFonts w:eastAsia="Cambria" w:cs="Mangal"/>
          <w:sz w:val="12"/>
        </w:rPr>
        <w:t>President Obama came to power promising to extricate the United States from war, but he has found himself drawn back into the Middle East cauldron. In some shape or form, further stabilization missions lie on America’s horizon — whether we’re ready or not. The lesson of Afghanistan, Iraq, and Libya is that there’s little point in toppling tyrants if the result is chaos and civil war. The answer is to develop our nation-building skills and capacity, and then use them with discretion. Doctors don’t study 10 percent of illnesses. Firemen don’t train for 10 percent of fires. And the U.S. military shouldn’t prepare for 10 percent of wars.</w:t>
      </w:r>
    </w:p>
    <w:p w14:paraId="7AAC3E27" w14:textId="77777777" w:rsidR="00BA072C" w:rsidRDefault="00BA072C" w:rsidP="00BA072C">
      <w:pPr>
        <w:pStyle w:val="Heading4"/>
      </w:pPr>
      <w:r>
        <w:t>COIN fails and isn’t inevitable – support for COIN is misconstrued</w:t>
      </w:r>
    </w:p>
    <w:p w14:paraId="3CD95501" w14:textId="77777777" w:rsidR="00BA072C" w:rsidRPr="00416A20" w:rsidRDefault="00BA072C" w:rsidP="00BA072C">
      <w:r w:rsidRPr="00416A20">
        <w:t>James F</w:t>
      </w:r>
      <w:r>
        <w:t xml:space="preserve"> </w:t>
      </w:r>
      <w:r w:rsidRPr="00416A20">
        <w:rPr>
          <w:rStyle w:val="Style13ptBold"/>
        </w:rPr>
        <w:t>Jeffrey</w:t>
      </w:r>
      <w:r w:rsidRPr="00416A20">
        <w:t>., 12-11-</w:t>
      </w:r>
      <w:r w:rsidRPr="00416A20">
        <w:rPr>
          <w:rStyle w:val="Style13ptBold"/>
        </w:rPr>
        <w:t>2009</w:t>
      </w:r>
      <w:r w:rsidRPr="00416A20">
        <w:t>, "Why Counterinsurgency Doesn't Work," Foreign Affairs, https://www.foreignaffairs.com/articles/united-states/2015-02-16/why-counterinsurgency-doesnt-work</w:t>
      </w:r>
    </w:p>
    <w:p w14:paraId="789EE47F" w14:textId="77777777" w:rsidR="00BA072C" w:rsidRPr="00471DF6" w:rsidRDefault="00BA072C" w:rsidP="00BA072C">
      <w:pPr>
        <w:rPr>
          <w:sz w:val="16"/>
        </w:rPr>
      </w:pPr>
      <w:r w:rsidRPr="00471DF6">
        <w:rPr>
          <w:sz w:val="16"/>
        </w:rPr>
        <w:t>Both Max Boot (“</w:t>
      </w:r>
      <w:hyperlink r:id="rId93" w:history="1">
        <w:r w:rsidRPr="00471DF6">
          <w:rPr>
            <w:rStyle w:val="Hyperlink"/>
            <w:sz w:val="16"/>
          </w:rPr>
          <w:t>More Small Wars</w:t>
        </w:r>
      </w:hyperlink>
      <w:r w:rsidRPr="00471DF6">
        <w:rPr>
          <w:sz w:val="16"/>
        </w:rPr>
        <w:t>,” November/December 2014) and Rick Brennan (“</w:t>
      </w:r>
      <w:hyperlink r:id="rId94" w:history="1">
        <w:r w:rsidRPr="00471DF6">
          <w:rPr>
            <w:rStyle w:val="Hyperlink"/>
            <w:sz w:val="16"/>
          </w:rPr>
          <w:t>Withdrawal Symptoms</w:t>
        </w:r>
      </w:hyperlink>
      <w:r w:rsidRPr="00471DF6">
        <w:rPr>
          <w:sz w:val="16"/>
        </w:rPr>
        <w:t xml:space="preserve">,” November/December 2014) provide insight into what the United States did wrong at an operational level in Iraq. Boot’s precepts for doing better in the next counterinsurgency are sensible, even if some of them would require a higher tolerance for casualties, and Brennan’s arguments about the errors the United States committed in Iraq from 2010 to 2012 generally ring true to me, as one of the people making some of those mistakes. But Boot’s and Brennan’s arguments rely on a flawed assumption: </w:t>
      </w:r>
      <w:r w:rsidRPr="00416A20">
        <w:rPr>
          <w:rStyle w:val="StyleUnderline"/>
        </w:rPr>
        <w:t>that if only the United States had waged counterinsurgency properly, it could have succeeded.</w:t>
      </w:r>
      <w:r w:rsidRPr="00471DF6">
        <w:rPr>
          <w:sz w:val="16"/>
        </w:rPr>
        <w:t xml:space="preserve"> </w:t>
      </w:r>
      <w:r w:rsidRPr="00885604">
        <w:rPr>
          <w:rStyle w:val="StyleUnderline"/>
          <w:highlight w:val="yellow"/>
        </w:rPr>
        <w:t>If Washington’s</w:t>
      </w:r>
      <w:r w:rsidRPr="00416A20">
        <w:rPr>
          <w:rStyle w:val="StyleUnderline"/>
        </w:rPr>
        <w:t xml:space="preserve"> original </w:t>
      </w:r>
      <w:r w:rsidRPr="00885604">
        <w:rPr>
          <w:rStyle w:val="StyleUnderline"/>
          <w:highlight w:val="yellow"/>
        </w:rPr>
        <w:t>goal was to</w:t>
      </w:r>
      <w:r w:rsidRPr="00416A20">
        <w:rPr>
          <w:rStyle w:val="StyleUnderline"/>
        </w:rPr>
        <w:t xml:space="preserve"> transform Iraq such that Baghdad could govern competently, </w:t>
      </w:r>
      <w:r w:rsidRPr="00885604">
        <w:rPr>
          <w:rStyle w:val="StyleUnderline"/>
          <w:highlight w:val="yellow"/>
        </w:rPr>
        <w:t>quell the country’s insurgency</w:t>
      </w:r>
      <w:r w:rsidRPr="00416A20">
        <w:rPr>
          <w:rStyle w:val="StyleUnderline"/>
        </w:rPr>
        <w:t xml:space="preserve">, and develop functional, Western-style institutions, </w:t>
      </w:r>
      <w:r w:rsidRPr="00885604">
        <w:rPr>
          <w:rStyle w:val="StyleUnderline"/>
          <w:highlight w:val="yellow"/>
        </w:rPr>
        <w:t>counter</w:t>
      </w:r>
      <w:r w:rsidRPr="00885604">
        <w:rPr>
          <w:rStyle w:val="StyleUnderline"/>
          <w:highlight w:val="yellow"/>
        </w:rPr>
        <w:softHyphen/>
        <w:t>insurgency was destined to fail</w:t>
      </w:r>
      <w:r w:rsidRPr="00416A20">
        <w:rPr>
          <w:rStyle w:val="StyleUnderline"/>
        </w:rPr>
        <w:t>—just as the United States failed in Vietnam, Somalia, and Afghanistan. The blame lies not with poor implementation but with the strategy itself.</w:t>
      </w:r>
      <w:r>
        <w:rPr>
          <w:rStyle w:val="StyleUnderline"/>
        </w:rPr>
        <w:t xml:space="preserve"> </w:t>
      </w:r>
      <w:r w:rsidRPr="00885604">
        <w:rPr>
          <w:rStyle w:val="StyleUnderline"/>
          <w:highlight w:val="yellow"/>
        </w:rPr>
        <w:t>Counterinsurgency</w:t>
      </w:r>
      <w:r w:rsidRPr="00471DF6">
        <w:rPr>
          <w:sz w:val="16"/>
        </w:rPr>
        <w:t xml:space="preserve">, which General David Petraeus described in The U.S. Army–Marine Corps Counterinsurgency Field Manual in 2006, </w:t>
      </w:r>
      <w:r w:rsidRPr="00416A20">
        <w:rPr>
          <w:rStyle w:val="StyleUnderline"/>
        </w:rPr>
        <w:t>calls for a three-legged approach known as “clear, hold, and build”: push insurgents out of a designated area, prevent them from returning, and build local institutions that help the population move forward.</w:t>
      </w:r>
      <w:r w:rsidRPr="00471DF6">
        <w:rPr>
          <w:sz w:val="16"/>
        </w:rPr>
        <w:t xml:space="preserve"> </w:t>
      </w:r>
      <w:r w:rsidRPr="00416A20">
        <w:rPr>
          <w:rStyle w:val="StyleUnderline"/>
        </w:rPr>
        <w:t xml:space="preserve">The U.S. military </w:t>
      </w:r>
      <w:proofErr w:type="gramStart"/>
      <w:r w:rsidRPr="00416A20">
        <w:rPr>
          <w:rStyle w:val="StyleUnderline"/>
        </w:rPr>
        <w:t>is capable of implementing</w:t>
      </w:r>
      <w:proofErr w:type="gramEnd"/>
      <w:r w:rsidRPr="00416A20">
        <w:rPr>
          <w:rStyle w:val="StyleUnderline"/>
        </w:rPr>
        <w:t xml:space="preserve"> the first two legs, since they are primarily military in nature. But it </w:t>
      </w:r>
      <w:r w:rsidRPr="00885604">
        <w:rPr>
          <w:rStyle w:val="StyleUnderline"/>
          <w:highlight w:val="yellow"/>
        </w:rPr>
        <w:t>runs into problems with the open-ended nature</w:t>
      </w:r>
      <w:r w:rsidRPr="00416A20">
        <w:rPr>
          <w:rStyle w:val="StyleUnderline"/>
        </w:rPr>
        <w:t xml:space="preserve"> of the third.</w:t>
      </w:r>
      <w:r w:rsidRPr="00471DF6">
        <w:rPr>
          <w:sz w:val="16"/>
        </w:rPr>
        <w:t xml:space="preserve"> </w:t>
      </w:r>
      <w:r w:rsidRPr="00885604">
        <w:rPr>
          <w:rStyle w:val="StyleUnderline"/>
          <w:highlight w:val="yellow"/>
        </w:rPr>
        <w:t>The military can enlist</w:t>
      </w:r>
      <w:r w:rsidRPr="00416A20">
        <w:rPr>
          <w:rStyle w:val="StyleUnderline"/>
        </w:rPr>
        <w:t xml:space="preserve"> civilian U.S. government agencies to provide very limited assistance, but those </w:t>
      </w:r>
      <w:r w:rsidRPr="00885604">
        <w:rPr>
          <w:rStyle w:val="StyleUnderline"/>
          <w:highlight w:val="yellow"/>
        </w:rPr>
        <w:t>bodies</w:t>
      </w:r>
      <w:r w:rsidRPr="00416A20">
        <w:rPr>
          <w:rStyle w:val="StyleUnderline"/>
        </w:rPr>
        <w:t xml:space="preserve">, too, </w:t>
      </w:r>
      <w:r w:rsidRPr="00885604">
        <w:rPr>
          <w:rStyle w:val="StyleUnderline"/>
          <w:highlight w:val="yellow"/>
        </w:rPr>
        <w:t>have spotty records</w:t>
      </w:r>
      <w:r w:rsidRPr="00416A20">
        <w:rPr>
          <w:rStyle w:val="StyleUnderline"/>
        </w:rPr>
        <w:t xml:space="preserve"> </w:t>
      </w:r>
      <w:r w:rsidRPr="00885604">
        <w:rPr>
          <w:rStyle w:val="StyleUnderline"/>
          <w:highlight w:val="yellow"/>
        </w:rPr>
        <w:t>when it comes to implementing reform</w:t>
      </w:r>
      <w:r w:rsidRPr="00416A20">
        <w:rPr>
          <w:rStyle w:val="StyleUnderline"/>
        </w:rPr>
        <w:t xml:space="preserve"> and reconciliation, even in countries at peace.</w:t>
      </w:r>
      <w:r>
        <w:rPr>
          <w:rStyle w:val="StyleUnderline"/>
        </w:rPr>
        <w:t xml:space="preserve"> </w:t>
      </w:r>
      <w:r w:rsidRPr="00416A20">
        <w:rPr>
          <w:rStyle w:val="StyleUnderline"/>
        </w:rPr>
        <w:t>The “build” leg is indeed ambitious;</w:t>
      </w:r>
      <w:r w:rsidRPr="00471DF6">
        <w:rPr>
          <w:sz w:val="16"/>
        </w:rPr>
        <w:t xml:space="preserve"> it involves developing competent local governments and security forces capable of replacing U.S. forces. </w:t>
      </w:r>
      <w:r w:rsidRPr="00416A20">
        <w:rPr>
          <w:rStyle w:val="StyleUnderline"/>
        </w:rPr>
        <w:t>Yet here the deck is stacked against success. The United States tends to commit troops to counterinsurgency missions only in the absence of a friendly central government</w:t>
      </w:r>
      <w:r w:rsidRPr="00471DF6">
        <w:rPr>
          <w:sz w:val="16"/>
        </w:rPr>
        <w:t xml:space="preserve"> (think of Afghanistan in 2001 and Iraq in 2003) </w:t>
      </w:r>
      <w:r w:rsidRPr="00416A20">
        <w:rPr>
          <w:rStyle w:val="StyleUnderline"/>
        </w:rPr>
        <w:t xml:space="preserve">or when one is hopelessly outmatched by insurgents </w:t>
      </w:r>
      <w:r w:rsidRPr="00471DF6">
        <w:rPr>
          <w:sz w:val="16"/>
        </w:rPr>
        <w:t xml:space="preserve">(think of Vietnam in 1965). </w:t>
      </w:r>
      <w:r w:rsidRPr="00885604">
        <w:rPr>
          <w:rStyle w:val="StyleUnderline"/>
          <w:highlight w:val="yellow"/>
        </w:rPr>
        <w:t>In</w:t>
      </w:r>
      <w:r w:rsidRPr="00416A20">
        <w:rPr>
          <w:rStyle w:val="StyleUnderline"/>
        </w:rPr>
        <w:t xml:space="preserve"> </w:t>
      </w:r>
      <w:r w:rsidRPr="00885604">
        <w:rPr>
          <w:rStyle w:val="StyleUnderline"/>
          <w:highlight w:val="yellow"/>
        </w:rPr>
        <w:t>such situations, U.S. forces face an</w:t>
      </w:r>
      <w:r w:rsidRPr="00416A20">
        <w:rPr>
          <w:rStyle w:val="StyleUnderline"/>
        </w:rPr>
        <w:t xml:space="preserve"> </w:t>
      </w:r>
      <w:r w:rsidRPr="00885604">
        <w:rPr>
          <w:rStyle w:val="StyleUnderline"/>
          <w:highlight w:val="yellow"/>
        </w:rPr>
        <w:t>uphill battle</w:t>
      </w:r>
      <w:r w:rsidRPr="00416A20">
        <w:rPr>
          <w:rStyle w:val="StyleUnderline"/>
        </w:rPr>
        <w:t xml:space="preserve"> and are bound to incur heavy losses.</w:t>
      </w:r>
      <w:r>
        <w:rPr>
          <w:rStyle w:val="StyleUnderline"/>
        </w:rPr>
        <w:t xml:space="preserve"> </w:t>
      </w:r>
      <w:r w:rsidRPr="00471DF6">
        <w:rPr>
          <w:rStyle w:val="StyleUnderline"/>
        </w:rPr>
        <w:t xml:space="preserve">It gets worse: </w:t>
      </w:r>
      <w:r w:rsidRPr="00885604">
        <w:rPr>
          <w:rStyle w:val="StyleUnderline"/>
          <w:highlight w:val="yellow"/>
        </w:rPr>
        <w:t>U.S. ground troops</w:t>
      </w:r>
      <w:r w:rsidRPr="00471DF6">
        <w:rPr>
          <w:rStyle w:val="StyleUnderline"/>
        </w:rPr>
        <w:t xml:space="preserve">, as opposed to military advisers or air forces, almost </w:t>
      </w:r>
      <w:r w:rsidRPr="00885604">
        <w:rPr>
          <w:rStyle w:val="StyleUnderline"/>
          <w:highlight w:val="yellow"/>
        </w:rPr>
        <w:t>always generate negative reactions</w:t>
      </w:r>
      <w:r w:rsidRPr="00471DF6">
        <w:rPr>
          <w:rStyle w:val="StyleUnderline"/>
        </w:rPr>
        <w:t xml:space="preserve"> among developing-world populations that are suspicious of neocolonialist intrusions, </w:t>
      </w:r>
      <w:r w:rsidRPr="00885604">
        <w:rPr>
          <w:rStyle w:val="StyleUnderline"/>
          <w:highlight w:val="yellow"/>
        </w:rPr>
        <w:t>no matter how careful</w:t>
      </w:r>
      <w:r w:rsidRPr="00471DF6">
        <w:rPr>
          <w:rStyle w:val="StyleUnderline"/>
        </w:rPr>
        <w:t xml:space="preserve">ly </w:t>
      </w:r>
      <w:r w:rsidRPr="00885604">
        <w:rPr>
          <w:rStyle w:val="StyleUnderline"/>
          <w:highlight w:val="yellow"/>
        </w:rPr>
        <w:t>the soldiers</w:t>
      </w:r>
      <w:r w:rsidRPr="00471DF6">
        <w:rPr>
          <w:rStyle w:val="StyleUnderline"/>
        </w:rPr>
        <w:t xml:space="preserve"> avoid inflicting civilian casualties or how openly parts of the population greet them</w:t>
      </w:r>
      <w:r w:rsidRPr="00471DF6">
        <w:rPr>
          <w:sz w:val="16"/>
        </w:rPr>
        <w:t xml:space="preserve">. Moreover, </w:t>
      </w:r>
      <w:r w:rsidRPr="00471DF6">
        <w:rPr>
          <w:rStyle w:val="StyleUnderline"/>
        </w:rPr>
        <w:t>neighboring states, alarmed by the prospect of U.S. forces on their borders, often have an interest in supporting the insurgents</w:t>
      </w:r>
      <w:r w:rsidRPr="00471DF6">
        <w:rPr>
          <w:sz w:val="16"/>
        </w:rPr>
        <w:t xml:space="preserve">. North Vietnam and China did so in South Vietnam, Pakistan did so in Afghanistan, and Iran and Syria did so in Iraq. </w:t>
      </w:r>
      <w:r w:rsidRPr="00471DF6">
        <w:rPr>
          <w:rStyle w:val="StyleUnderline"/>
        </w:rPr>
        <w:t xml:space="preserve">Such resistance Americanizes the costs of the war, as U.S. commanders assert increasing control over operations to deal with the growing threats. And </w:t>
      </w:r>
      <w:r w:rsidRPr="00885604">
        <w:rPr>
          <w:rStyle w:val="StyleUnderline"/>
          <w:highlight w:val="yellow"/>
        </w:rPr>
        <w:t>even when the military</w:t>
      </w:r>
      <w:r w:rsidRPr="00471DF6">
        <w:rPr>
          <w:rStyle w:val="StyleUnderline"/>
        </w:rPr>
        <w:t xml:space="preserve"> simply “</w:t>
      </w:r>
      <w:r w:rsidRPr="00885604">
        <w:rPr>
          <w:rStyle w:val="StyleUnderline"/>
          <w:highlight w:val="yellow"/>
        </w:rPr>
        <w:t>holds,” the price</w:t>
      </w:r>
      <w:r w:rsidRPr="00471DF6">
        <w:rPr>
          <w:rStyle w:val="StyleUnderline"/>
        </w:rPr>
        <w:t xml:space="preserve"> in both blood and treasure </w:t>
      </w:r>
      <w:r w:rsidRPr="00885604">
        <w:rPr>
          <w:rStyle w:val="StyleUnderline"/>
          <w:highlight w:val="yellow"/>
        </w:rPr>
        <w:t>is substantial</w:t>
      </w:r>
      <w:r w:rsidRPr="00471DF6">
        <w:rPr>
          <w:rStyle w:val="StyleUnderline"/>
        </w:rPr>
        <w:t>.</w:t>
      </w:r>
      <w:r w:rsidRPr="00471DF6">
        <w:rPr>
          <w:sz w:val="16"/>
        </w:rPr>
        <w:t xml:space="preserve"> To justify such </w:t>
      </w:r>
      <w:proofErr w:type="gramStart"/>
      <w:r w:rsidRPr="00471DF6">
        <w:rPr>
          <w:sz w:val="16"/>
        </w:rPr>
        <w:t>high costs</w:t>
      </w:r>
      <w:proofErr w:type="gramEnd"/>
      <w:r w:rsidRPr="00471DF6">
        <w:rPr>
          <w:rStyle w:val="StyleUnderline"/>
        </w:rPr>
        <w:t>, “</w:t>
      </w:r>
      <w:r w:rsidRPr="00885604">
        <w:rPr>
          <w:rStyle w:val="StyleUnderline"/>
          <w:highlight w:val="yellow"/>
        </w:rPr>
        <w:t>build” operations become more grandiose</w:t>
      </w:r>
      <w:r w:rsidRPr="00471DF6">
        <w:rPr>
          <w:rStyle w:val="StyleUnderline"/>
        </w:rPr>
        <w:t>, ever more a reflection of how the United States thinks a humanitarian, efficient, economically viable state should look. Host-country officials, dependent on Washington for their survival and profiting from its largess, go along super</w:t>
      </w:r>
      <w:r w:rsidRPr="00471DF6">
        <w:rPr>
          <w:rStyle w:val="StyleUnderline"/>
        </w:rPr>
        <w:softHyphen/>
        <w:t>ficiall</w:t>
      </w:r>
      <w:r w:rsidRPr="00471DF6">
        <w:rPr>
          <w:sz w:val="16"/>
        </w:rPr>
        <w:t xml:space="preserve">y. But </w:t>
      </w:r>
      <w:r w:rsidRPr="00885604">
        <w:rPr>
          <w:rStyle w:val="StyleUnderline"/>
          <w:highlight w:val="yellow"/>
        </w:rPr>
        <w:t>critical</w:t>
      </w:r>
      <w:r w:rsidRPr="00471DF6">
        <w:rPr>
          <w:rStyle w:val="StyleUnderline"/>
        </w:rPr>
        <w:t xml:space="preserve"> </w:t>
      </w:r>
      <w:r w:rsidRPr="00885604">
        <w:rPr>
          <w:rStyle w:val="StyleUnderline"/>
          <w:highlight w:val="yellow"/>
        </w:rPr>
        <w:t>reforms</w:t>
      </w:r>
      <w:r w:rsidRPr="00471DF6">
        <w:rPr>
          <w:sz w:val="16"/>
        </w:rPr>
        <w:t>—such as the three separate anticorruption mechanisms I helped establish in Baghdad during my time there—</w:t>
      </w:r>
      <w:r w:rsidRPr="00885604">
        <w:rPr>
          <w:rStyle w:val="StyleUnderline"/>
          <w:highlight w:val="yellow"/>
        </w:rPr>
        <w:t>fail</w:t>
      </w:r>
      <w:r w:rsidRPr="00471DF6">
        <w:rPr>
          <w:rStyle w:val="StyleUnderline"/>
        </w:rPr>
        <w:t xml:space="preserve"> to survive </w:t>
      </w:r>
      <w:r w:rsidRPr="00885604">
        <w:rPr>
          <w:rStyle w:val="StyleUnderline"/>
          <w:highlight w:val="yellow"/>
        </w:rPr>
        <w:t>without</w:t>
      </w:r>
      <w:r w:rsidRPr="00471DF6">
        <w:rPr>
          <w:rStyle w:val="StyleUnderline"/>
        </w:rPr>
        <w:t xml:space="preserve"> constant U.S. </w:t>
      </w:r>
      <w:r w:rsidRPr="00885604">
        <w:rPr>
          <w:rStyle w:val="StyleUnderline"/>
          <w:highlight w:val="yellow"/>
        </w:rPr>
        <w:t>attention</w:t>
      </w:r>
      <w:r w:rsidRPr="00471DF6">
        <w:rPr>
          <w:rStyle w:val="StyleUnderline"/>
        </w:rPr>
        <w:t>. For as long as U.S. forces remain, the stabilization effort runs on, buoyed by a flood of suspiciously positive metrics.</w:t>
      </w:r>
      <w:r>
        <w:rPr>
          <w:rStyle w:val="StyleUnderline"/>
        </w:rPr>
        <w:t xml:space="preserve"> </w:t>
      </w:r>
      <w:r w:rsidRPr="00471DF6">
        <w:rPr>
          <w:rStyle w:val="StyleUnderline"/>
        </w:rPr>
        <w:t xml:space="preserve">Once U.S. forces leave, a situation </w:t>
      </w:r>
      <w:proofErr w:type="gramStart"/>
      <w:r w:rsidRPr="00471DF6">
        <w:rPr>
          <w:rStyle w:val="StyleUnderline"/>
        </w:rPr>
        <w:t>similar to</w:t>
      </w:r>
      <w:proofErr w:type="gramEnd"/>
      <w:r w:rsidRPr="00471DF6">
        <w:rPr>
          <w:rStyle w:val="StyleUnderline"/>
        </w:rPr>
        <w:t xml:space="preserve"> that seen in Iraq after 2011 is all but inevitabl</w:t>
      </w:r>
      <w:r w:rsidRPr="00471DF6">
        <w:rPr>
          <w:sz w:val="16"/>
        </w:rPr>
        <w:t xml:space="preserve">e. Some reforms stick. Iraqis, for example, have maintained a stubborn adherence to voting and constitutional norms. Others fall by the wayside. If no real threat appears, the state stumbles on; if one emerges, as the Islamic State of Iraq and al-Sham (ISIS) did in 2014, disaster follows. Boot and Brennan seem to suggest that if the United States had kept troops in Iraq long enough, it could have avoided such a fate. But </w:t>
      </w:r>
      <w:r w:rsidRPr="00471DF6">
        <w:rPr>
          <w:rStyle w:val="StyleUnderline"/>
        </w:rPr>
        <w:t xml:space="preserve">that kind of argument, applied to counterinsurgency writ large, has never been fully tested for a simple reason: sooner or later, </w:t>
      </w:r>
      <w:r w:rsidRPr="00885604">
        <w:rPr>
          <w:rStyle w:val="StyleUnderline"/>
          <w:highlight w:val="yellow"/>
        </w:rPr>
        <w:t>the American public always grows weary of</w:t>
      </w:r>
      <w:r w:rsidRPr="00471DF6">
        <w:rPr>
          <w:rStyle w:val="StyleUnderline"/>
        </w:rPr>
        <w:t xml:space="preserve"> such </w:t>
      </w:r>
      <w:r w:rsidRPr="00885604">
        <w:rPr>
          <w:rStyle w:val="StyleUnderline"/>
          <w:highlight w:val="yellow"/>
        </w:rPr>
        <w:t>campaigns and pressures Washington to end them</w:t>
      </w:r>
      <w:r w:rsidRPr="00471DF6">
        <w:rPr>
          <w:sz w:val="16"/>
        </w:rPr>
        <w:t>. Boot claims that U</w:t>
      </w:r>
      <w:r w:rsidRPr="00471DF6">
        <w:rPr>
          <w:rStyle w:val="StyleUnderline"/>
        </w:rPr>
        <w:t xml:space="preserve">.S. presidents have underestimated the American people’s “impressive patience” for such endeavors, describing the resistance to the Iraq war as politically significant only in 2006–7, “when U.S. fatalities in Iraq reached over 100 a month and the war looked lost.” But </w:t>
      </w:r>
      <w:r w:rsidRPr="00885604">
        <w:rPr>
          <w:rStyle w:val="StyleUnderline"/>
          <w:highlight w:val="yellow"/>
        </w:rPr>
        <w:t>that is like saying that opposition to the Vietnam War mattered only at its height</w:t>
      </w:r>
      <w:r w:rsidRPr="00471DF6">
        <w:rPr>
          <w:rStyle w:val="StyleUnderline"/>
        </w:rPr>
        <w:t xml:space="preserve">, in 1968–70. </w:t>
      </w:r>
      <w:r w:rsidRPr="00885604">
        <w:rPr>
          <w:rStyle w:val="StyleUnderline"/>
          <w:highlight w:val="yellow"/>
        </w:rPr>
        <w:t>It misreads the more general popular mood, which was ugly</w:t>
      </w:r>
      <w:r w:rsidRPr="00471DF6">
        <w:rPr>
          <w:rStyle w:val="StyleUnderline"/>
        </w:rPr>
        <w:t xml:space="preserve"> throughout both wars</w:t>
      </w:r>
      <w:r w:rsidRPr="00471DF6">
        <w:rPr>
          <w:sz w:val="16"/>
        </w:rPr>
        <w:t xml:space="preserve">. In each case, the White House assuaged public doubts with not only battlefield achievements but also assurances that the conflicts would soon end. President George W. Bush boldly bucked public opinion and escalated the Iraq war in 2007, just as President Richard Nixon did in Vietnam when he sent troops into Cambodia and Laos in 1970–71. But Bush, like Nixon, accompanied his bellicose action with an emphasis on turning the conflict over to the host government. He began withdrawing combat troops shortly after the last surge brigades were deployed. He also promised Iraq’s leaders that the United States would withdraw all its forces by the end of 2011. Had either president not reassured the public of an imminent withdrawal, the broad resistance to both wars in those critical periods would have exploded. </w:t>
      </w:r>
      <w:r w:rsidRPr="00471DF6">
        <w:rPr>
          <w:rStyle w:val="StyleUnderline"/>
        </w:rPr>
        <w:t>Whatever changes the United States wishes to see in the world, it must remember that the U.S. military exists to complete military missions</w:t>
      </w:r>
      <w:r w:rsidRPr="00471DF6">
        <w:rPr>
          <w:sz w:val="16"/>
        </w:rPr>
        <w:t xml:space="preserve">, such as defeating Nazi Germany or driving Iraq out of Kuwait. </w:t>
      </w:r>
      <w:r w:rsidRPr="00885604">
        <w:rPr>
          <w:rStyle w:val="StyleUnderline"/>
          <w:highlight w:val="yellow"/>
        </w:rPr>
        <w:t>When political leaders give the Pentagon broad</w:t>
      </w:r>
      <w:r w:rsidRPr="00471DF6">
        <w:rPr>
          <w:rStyle w:val="StyleUnderline"/>
        </w:rPr>
        <w:t xml:space="preserve"> </w:t>
      </w:r>
      <w:r w:rsidRPr="00885604">
        <w:rPr>
          <w:rStyle w:val="StyleUnderline"/>
          <w:highlight w:val="yellow"/>
        </w:rPr>
        <w:t>goals</w:t>
      </w:r>
      <w:r w:rsidRPr="00471DF6">
        <w:rPr>
          <w:rStyle w:val="StyleUnderline"/>
        </w:rPr>
        <w:t xml:space="preserve"> of social transformation in the guise of “Phase IV stability operations,” </w:t>
      </w:r>
      <w:r w:rsidRPr="00885604">
        <w:rPr>
          <w:rStyle w:val="StyleUnderline"/>
          <w:highlight w:val="yellow"/>
        </w:rPr>
        <w:t>they undermine support for</w:t>
      </w:r>
      <w:r w:rsidRPr="00471DF6">
        <w:rPr>
          <w:rStyle w:val="StyleUnderline"/>
        </w:rPr>
        <w:t xml:space="preserve"> </w:t>
      </w:r>
      <w:r w:rsidRPr="00885604">
        <w:rPr>
          <w:rStyle w:val="StyleUnderline"/>
          <w:highlight w:val="yellow"/>
        </w:rPr>
        <w:t>even legitimate</w:t>
      </w:r>
      <w:r w:rsidRPr="00471DF6">
        <w:rPr>
          <w:rStyle w:val="StyleUnderline"/>
        </w:rPr>
        <w:t xml:space="preserve">, low-cost military </w:t>
      </w:r>
      <w:r w:rsidRPr="00885604">
        <w:rPr>
          <w:rStyle w:val="StyleUnderline"/>
          <w:highlight w:val="yellow"/>
        </w:rPr>
        <w:t>missions</w:t>
      </w:r>
      <w:r w:rsidRPr="00471DF6">
        <w:rPr>
          <w:rStyle w:val="StyleUnderline"/>
        </w:rPr>
        <w:t xml:space="preserve">, such as an air campaign in Syria. </w:t>
      </w:r>
      <w:r w:rsidRPr="00885604">
        <w:rPr>
          <w:rStyle w:val="StyleUnderline"/>
          <w:highlight w:val="yellow"/>
        </w:rPr>
        <w:t>Counterinsurgency was a</w:t>
      </w:r>
      <w:r w:rsidRPr="00471DF6">
        <w:rPr>
          <w:rStyle w:val="StyleUnderline"/>
        </w:rPr>
        <w:t xml:space="preserve"> </w:t>
      </w:r>
      <w:r w:rsidRPr="00885604">
        <w:rPr>
          <w:rStyle w:val="StyleUnderline"/>
          <w:highlight w:val="yellow"/>
        </w:rPr>
        <w:t>recipe for defeat</w:t>
      </w:r>
      <w:r w:rsidRPr="00471DF6">
        <w:rPr>
          <w:rStyle w:val="StyleUnderline"/>
        </w:rPr>
        <w:t xml:space="preserve"> and retrenchment in the recent past, just as it was in the 1970s and will be again</w:t>
      </w:r>
      <w:r w:rsidRPr="00471DF6">
        <w:rPr>
          <w:sz w:val="16"/>
        </w:rPr>
        <w:t xml:space="preserve">. What, then, should U.S. policymakers do when faced with an insurgency? If </w:t>
      </w:r>
      <w:r w:rsidRPr="00471DF6">
        <w:rPr>
          <w:rStyle w:val="StyleUnderline"/>
        </w:rPr>
        <w:t>possible, Washington should respond by backing friendly local forces. If not, it should accept the consequences of a victorious insurgency, contain its spread, and protect critical allies</w:t>
      </w:r>
      <w:r w:rsidRPr="00471DF6">
        <w:rPr>
          <w:sz w:val="16"/>
        </w:rPr>
        <w:t>. But to embark on another U.S.-troop-centric counterinsurgency mission would do an injustice to the fine men and women who serve in the U.S. military.</w:t>
      </w:r>
    </w:p>
    <w:p w14:paraId="02B0D3E0" w14:textId="77777777" w:rsidR="00BA072C" w:rsidRDefault="00BA072C" w:rsidP="00BA072C">
      <w:pPr>
        <w:pStyle w:val="Heading4"/>
      </w:pPr>
      <w:bookmarkStart w:id="7" w:name="_Hlk520638589"/>
      <w:r>
        <w:t>COIN bad – funds criminal organization and decks credibility</w:t>
      </w:r>
    </w:p>
    <w:p w14:paraId="54BCF60A" w14:textId="77777777" w:rsidR="00BA072C" w:rsidRPr="009E519A" w:rsidRDefault="00BA072C" w:rsidP="00BA072C">
      <w:r>
        <w:t xml:space="preserve">BAUCUM </w:t>
      </w:r>
      <w:r w:rsidRPr="00C23EC2">
        <w:rPr>
          <w:rStyle w:val="Style13ptBold"/>
        </w:rPr>
        <w:t>FULK</w:t>
      </w:r>
      <w:r>
        <w:t xml:space="preserve"> Title; “AN EVALUATION OF COUNTERINSURGENCY AS A STRATEGY FOR FIGHTING THE LONG WAR” Published by the Strategic Studies Institute in March </w:t>
      </w:r>
      <w:r w:rsidRPr="00C23EC2">
        <w:rPr>
          <w:rStyle w:val="Style13ptBold"/>
        </w:rPr>
        <w:t>2011</w:t>
      </w:r>
      <w:r>
        <w:t xml:space="preserve">. BAUCUM FULK is a lieutenant colonel in the U.S. Army Reserve. He is a member of the U.S. Army War College Class of 2010, attending The Fletcher School of Law and Diplomacy, Tufts University, as a Senior Service College Fellow. </w:t>
      </w:r>
      <w:r w:rsidRPr="00C23EC2">
        <w:t>http://ssi.armywarcollege.edu/pdffiles/pub1052.pdf</w:t>
      </w:r>
    </w:p>
    <w:p w14:paraId="7037CA47" w14:textId="77777777" w:rsidR="00BA072C" w:rsidRDefault="00BA072C" w:rsidP="00BA072C">
      <w:pPr>
        <w:rPr>
          <w:rStyle w:val="StyleUnderline"/>
        </w:rPr>
      </w:pPr>
      <w:r w:rsidRPr="009E519A">
        <w:rPr>
          <w:sz w:val="16"/>
        </w:rPr>
        <w:t xml:space="preserve">In the short term, </w:t>
      </w:r>
      <w:r w:rsidRPr="009E519A">
        <w:rPr>
          <w:rStyle w:val="StyleUnderline"/>
        </w:rPr>
        <w:t>COIN tends to ignore or to strengthen major existing criminal organizations, and it also spawns new criminal enterprises</w:t>
      </w:r>
      <w:r w:rsidRPr="009E519A">
        <w:rPr>
          <w:sz w:val="16"/>
        </w:rPr>
        <w:t xml:space="preserve">. The indigenous population’s “hearts and minds” is the center of gravity for counterinsurgents.46 </w:t>
      </w:r>
      <w:r w:rsidRPr="009E519A">
        <w:rPr>
          <w:rStyle w:val="StyleUnderline"/>
        </w:rPr>
        <w:t>Because they cannot afford to alienate a large segment of the population, counterinsurgents are very hesitant to target criminal organizations that are supported by a significant segment of the indigenous society, even if the criminal enterprise causes substantial harm world-wide</w:t>
      </w:r>
      <w:r w:rsidRPr="009E519A">
        <w:rPr>
          <w:sz w:val="16"/>
        </w:rPr>
        <w:t>. For example</w:t>
      </w:r>
      <w:r w:rsidRPr="009E519A">
        <w:rPr>
          <w:rStyle w:val="StyleUnderline"/>
        </w:rPr>
        <w:t>, in Afghanistan counterinsurgents largely ignore rather than destroy poppy fields, which provide 95 percent of the world’s illicit heroin</w:t>
      </w:r>
      <w:r w:rsidRPr="009E519A">
        <w:rPr>
          <w:sz w:val="16"/>
        </w:rPr>
        <w:t xml:space="preserve">47 and up to $400 million to the Taliban.48 </w:t>
      </w:r>
      <w:r w:rsidRPr="009E519A">
        <w:rPr>
          <w:rStyle w:val="StyleUnderline"/>
        </w:rPr>
        <w:t xml:space="preserve">Warlords have long controlled critical passes and roads in Afghanistan, exacting illegal payments from merchants seeking safe passage of goods. As previously discussed, COIN requires </w:t>
      </w:r>
      <w:proofErr w:type="gramStart"/>
      <w:r w:rsidRPr="009E519A">
        <w:rPr>
          <w:rStyle w:val="StyleUnderline"/>
        </w:rPr>
        <w:t>huge amounts</w:t>
      </w:r>
      <w:proofErr w:type="gramEnd"/>
      <w:r w:rsidRPr="009E519A">
        <w:rPr>
          <w:rStyle w:val="StyleUnderline"/>
        </w:rPr>
        <w:t xml:space="preserve"> of resources, and in Afghanistan logistics travel is over land, via roads controlled in places by warlords and the Taliban</w:t>
      </w:r>
      <w:r w:rsidRPr="009E519A">
        <w:rPr>
          <w:sz w:val="16"/>
        </w:rPr>
        <w:t xml:space="preserve">. </w:t>
      </w:r>
      <w:r w:rsidRPr="009E519A">
        <w:rPr>
          <w:rStyle w:val="StyleUnderline"/>
        </w:rPr>
        <w:t>Illegal toll charges increase with the value of the commodities transported</w:t>
      </w:r>
      <w:r w:rsidRPr="009E519A">
        <w:rPr>
          <w:sz w:val="16"/>
        </w:rPr>
        <w:t xml:space="preserve">,49 </w:t>
      </w:r>
      <w:r w:rsidRPr="009E519A">
        <w:rPr>
          <w:rStyle w:val="StyleUnderline"/>
        </w:rPr>
        <w:t>and thus COIN has vastly strengthened the existing warlord and Taliban criminal enterprises</w:t>
      </w:r>
      <w:r w:rsidRPr="009E519A">
        <w:rPr>
          <w:sz w:val="16"/>
        </w:rPr>
        <w:t xml:space="preserve">.50 Transportation contractors for the DoD in Afghanistan received $2.2 billion from the United States during 2008-09 and are generally understood to pay some percentage of the logistics contract funds to insurgents.51 If 10 percent of the contracts were spent on “security” payments to insurgents to avoid attacks, this would be $220 million for 2008-09 alone. </w:t>
      </w:r>
      <w:r w:rsidRPr="009E519A">
        <w:rPr>
          <w:rStyle w:val="StyleUnderline"/>
        </w:rPr>
        <w:t xml:space="preserve">The civil works aspect of COIN </w:t>
      </w:r>
      <w:proofErr w:type="gramStart"/>
      <w:r w:rsidRPr="009E519A">
        <w:rPr>
          <w:rStyle w:val="StyleUnderline"/>
        </w:rPr>
        <w:t>spawns</w:t>
      </w:r>
      <w:proofErr w:type="gramEnd"/>
      <w:r w:rsidRPr="009E519A">
        <w:rPr>
          <w:rStyle w:val="StyleUnderline"/>
        </w:rPr>
        <w:t xml:space="preserve"> new criminal enterprises</w:t>
      </w:r>
      <w:r w:rsidRPr="009E519A">
        <w:rPr>
          <w:sz w:val="16"/>
        </w:rPr>
        <w:t xml:space="preserve">. For example, development projects in Afghanistan before 2002 were so insignificant that they did not merit exploitation by significant criminal enterprise. </w:t>
      </w:r>
      <w:r w:rsidRPr="009E519A">
        <w:rPr>
          <w:rStyle w:val="StyleUnderline"/>
        </w:rPr>
        <w:t>As development in Afghanistan grew following the overthrow of the Taliban, a new criminal enterprise grew to take advantage of it. Some fraction of the billions of dollars spent in Afghanistan for development is diverted to corruption, much of it eventually flowing to warlords and the Taliban.</w:t>
      </w:r>
      <w:r w:rsidRPr="009E519A">
        <w:rPr>
          <w:sz w:val="16"/>
        </w:rPr>
        <w:t xml:space="preserve"> Some estimates are that </w:t>
      </w:r>
      <w:r w:rsidRPr="009E519A">
        <w:rPr>
          <w:rStyle w:val="StyleUnderline"/>
        </w:rPr>
        <w:t>10 to 15 percent of development funds end up with the Taliban</w:t>
      </w:r>
      <w:r w:rsidRPr="009E519A">
        <w:rPr>
          <w:sz w:val="16"/>
        </w:rPr>
        <w:t xml:space="preserve">.52 </w:t>
      </w:r>
      <w:r w:rsidRPr="009E519A">
        <w:rPr>
          <w:rStyle w:val="StyleUnderline"/>
        </w:rPr>
        <w:t>Similarly, in Iraq, billions of dollars in reconstruction funding could not be accounted for, and it is probable that a substantial fraction of the missing funds was lost to corruption. It is doubtful that COIN reduces funding for criminal enterprises</w:t>
      </w:r>
      <w:r w:rsidRPr="009E519A">
        <w:rPr>
          <w:sz w:val="16"/>
        </w:rPr>
        <w:t xml:space="preserve">, and by extension to al Qaeda, in the long term. </w:t>
      </w:r>
      <w:r w:rsidRPr="009E519A">
        <w:rPr>
          <w:rStyle w:val="StyleUnderline"/>
        </w:rPr>
        <w:t>A successful COIN transforms a failed or failing state into a weak state emerging from conflict. A weak state emerging from conflict lacks the resources or the motivation to fight entrenched, well-funded criminal enterprises</w:t>
      </w:r>
      <w:r w:rsidRPr="009E519A">
        <w:rPr>
          <w:sz w:val="16"/>
        </w:rPr>
        <w:t xml:space="preserve"> when there are many other more obvious, urgent priorities affecting the people. Moreover</w:t>
      </w:r>
      <w:r w:rsidRPr="009E519A">
        <w:rPr>
          <w:rStyle w:val="StyleUnderline"/>
        </w:rPr>
        <w:t>, strong links and even co-dependence between criminal enterprises and state governments may ensure that as long as the new government is in power, criminal enterprises that developed or expanded during the war will continue to flourish during peace</w:t>
      </w:r>
      <w:r w:rsidRPr="009E519A">
        <w:rPr>
          <w:sz w:val="16"/>
        </w:rPr>
        <w:t xml:space="preserve">.54 The narcotics and human trafficking enterprises in Albania and beyond during and after the Bosnia-Herzegovina War provide a stark example of this phenomenon.55 Many similar examples exist in Africa, including in the Democratic Republic of Congo.56 Anticorruption measures in a post conflict society often lead to instability and renewed fighting which makes anticorruption actions against powerful criminal enterprises all the more unpalatable, both within the nation itself and internationally.57 Thus, </w:t>
      </w:r>
      <w:r w:rsidRPr="009E519A">
        <w:rPr>
          <w:rStyle w:val="StyleUnderline"/>
        </w:rPr>
        <w:t>even if a counterinsurgency is successful, it is unlikely to extinguish entrenched, highly profitable criminal enterprises. The vast funding COIN operations provide to criminal enterprises, insurgents, and al Qaeda is particularly troubling, given the small amount of money necessary to finance serious terrorist plots</w:t>
      </w:r>
      <w:r w:rsidRPr="009E519A">
        <w:rPr>
          <w:sz w:val="16"/>
        </w:rPr>
        <w:t xml:space="preserve">.58 Command and Control. Other than al Qaeda cells whose purpose is to attack counterinsurgents, it is unlikely that COIN operations will significantly disrupt al Qaeda command and control. Al Qaeda operatives appear to be organized into discrete cells, and command and control structures from the senior leaders to the cells may be indirect, infrequent, or electronic.59 </w:t>
      </w:r>
      <w:r w:rsidRPr="009E519A">
        <w:rPr>
          <w:rStyle w:val="StyleUnderline"/>
        </w:rPr>
        <w:t>Al Qaeda leaders appear to relocate when COIN operations begin in their locales, as evidenced by al Qaeda leaders moving from Afghanistan to Pakistan as the insurgency in Afghanistan began in late 2001 and thereafter when the counterinsurgency commenced in earnest</w:t>
      </w:r>
      <w:r w:rsidRPr="009E519A">
        <w:rPr>
          <w:sz w:val="16"/>
        </w:rPr>
        <w:t xml:space="preserve">.60 Similarly, al Qaeda in Iraq leaders moved from Iraq after the “awakening.” 61 </w:t>
      </w:r>
      <w:r w:rsidRPr="009E519A">
        <w:rPr>
          <w:rStyle w:val="StyleUnderline"/>
        </w:rPr>
        <w:t>Moreover, there is no command and control between al Qaeda leaders and an increasing number of self-selected, self-radicalized, self-directed individual terrorists and terrorist cells.</w:t>
      </w:r>
      <w:r w:rsidRPr="009E519A">
        <w:rPr>
          <w:sz w:val="16"/>
        </w:rPr>
        <w:t xml:space="preserve"> To the extent al Qaeda senior leadership has influence over many of these “fellow travelers,” the influence is indirect and electronic, such as through terrorist websites or media broadcasts of video or audio tapes prepared by senior leadership. Some self-selected terrorists might work part way up the al Qaeda chain of command to request and obtain a specific mission or to obtain training or direction in a self-selected mission.62 An al Qaeda leader located in an area where COIN is being conducted who attempts to provide training to a </w:t>
      </w:r>
      <w:proofErr w:type="spellStart"/>
      <w:r w:rsidRPr="009E519A">
        <w:rPr>
          <w:sz w:val="16"/>
        </w:rPr>
        <w:t>self starter</w:t>
      </w:r>
      <w:proofErr w:type="spellEnd"/>
      <w:r w:rsidRPr="009E519A">
        <w:rPr>
          <w:sz w:val="16"/>
        </w:rPr>
        <w:t xml:space="preserve"> might have his efforts disrupted by counterinsurgents, but the most significant leaders will likely relocate. Ideology. Well-executed, well-perceived COIN strikes at the heart of al Qaeda’s ideology. It is far easier for al Qaeda to portray Westerners and Western ideology as evil to populations who are unfamiliar with the many positive aspects of Western people and practices. COIN provides personal contact between indigenous people, whom al Qaeda seeks to influence, and counterinsurgents whose ideology is said to be evil, but who are engaged in good works on behalf of the local people. Reporting, in the broadest sense of the word, extends the ideological effect of a COIN fought in a Muslim country to Muslims throughout the world. At the international level both within and beyond the Muslim world, COIN has the potential to increase or decrease U.S. “soft power,” which Joseph Nye defines as “the ability to get what you want through attraction rather than coercion or payments.”63 Soft power is created through the attraction other governments or citizens may have to a country’s culture, political ideals, and legitimate policies.64 A COIN providing good works, for sincere purposes, during a just war, particularly through international organizations or in conjunction with other nations, may increase U.S. soft power. Objectively, </w:t>
      </w:r>
      <w:proofErr w:type="gramStart"/>
      <w:r w:rsidRPr="009E519A">
        <w:rPr>
          <w:sz w:val="16"/>
        </w:rPr>
        <w:t>poor performance</w:t>
      </w:r>
      <w:proofErr w:type="gramEnd"/>
      <w:r w:rsidRPr="009E519A">
        <w:rPr>
          <w:sz w:val="16"/>
        </w:rPr>
        <w:t xml:space="preserve">, not meeting expectations (reasonable or not), or international belief that an operation is unjust for any reason may diminish U.S. soft power rather than enhancing it. Increasing U.S. soft power is important because it increases the U.S. ability to obtain other nations’ assistance in fighting al Qaeda. For several reasons, it is no easy task to perform COIN well under the best of circumstances, even without interference from insurgents. General McChrystal’s description of the immense complexity involved in building one well, in a single village in Afghanistan, suggests that the overall task of conducting COIN in countries with radically </w:t>
      </w:r>
      <w:proofErr w:type="gramStart"/>
      <w:r w:rsidRPr="009E519A">
        <w:rPr>
          <w:sz w:val="16"/>
        </w:rPr>
        <w:t>different cultures</w:t>
      </w:r>
      <w:proofErr w:type="gramEnd"/>
      <w:r w:rsidRPr="009E519A">
        <w:rPr>
          <w:sz w:val="16"/>
        </w:rPr>
        <w:t xml:space="preserve"> from the West is nearly insurmountable, even in the abstract.65 A second, equally important, challenge is to convince an indigenous population that the purpose of COIN is altruistic, not imperialistic or crusading. A third, great problem is finding capable, indigenous leaders who are focused on advancing the national interest rather than enriching and empowering themselves and a small inner circle. Austere conditions because of nonexistent or destroyed infrastructure and unrealistic expectations from the indigenous population round out the primary difficulties before considering the insurgents’ “vote.” Of course, </w:t>
      </w:r>
      <w:r w:rsidRPr="009E519A">
        <w:rPr>
          <w:rStyle w:val="StyleUnderline"/>
        </w:rPr>
        <w:t>al Qaeda and other insurgents do not sit idly by while Western counterinsurgents do good works for the local populace and publicize COIN successes</w:t>
      </w:r>
      <w:r w:rsidRPr="009E519A">
        <w:rPr>
          <w:sz w:val="16"/>
        </w:rPr>
        <w:t xml:space="preserve">. </w:t>
      </w:r>
      <w:r w:rsidRPr="009E519A">
        <w:rPr>
          <w:rStyle w:val="StyleUnderline"/>
        </w:rPr>
        <w:t>Al Qaeda and other insurgents conduct operations against the counterinsurgents and those who support or are allied with the counterinsurgents. This causes at least three problems for COIN in the ideological realm, some of which may have strategic effects throughout the world, and all of which, if the COIN operation is defeated, have a profoundly negative strategic effect.</w:t>
      </w:r>
    </w:p>
    <w:bookmarkEnd w:id="7"/>
    <w:p w14:paraId="2758052C" w14:textId="77777777" w:rsidR="00BA072C" w:rsidRDefault="00BA072C" w:rsidP="00BA072C">
      <w:pPr>
        <w:pStyle w:val="Heading4"/>
      </w:pPr>
      <w:r>
        <w:t>Trump’s COIN creates more terrorists</w:t>
      </w:r>
    </w:p>
    <w:p w14:paraId="76CB3ABA" w14:textId="77777777" w:rsidR="00BA072C" w:rsidRPr="00760A14" w:rsidRDefault="00BA072C" w:rsidP="00BA072C">
      <w:r w:rsidRPr="00760A14">
        <w:t xml:space="preserve">Saskia </w:t>
      </w:r>
      <w:proofErr w:type="spellStart"/>
      <w:r w:rsidRPr="00760A14">
        <w:rPr>
          <w:rStyle w:val="Style13ptBold"/>
        </w:rPr>
        <w:t>Brechenmacher</w:t>
      </w:r>
      <w:proofErr w:type="spellEnd"/>
      <w:r>
        <w:rPr>
          <w:rStyle w:val="Style13ptBold"/>
        </w:rPr>
        <w:t xml:space="preserve"> and </w:t>
      </w:r>
      <w:r w:rsidRPr="00760A14">
        <w:t>Steven</w:t>
      </w:r>
      <w:r>
        <w:t xml:space="preserve"> </w:t>
      </w:r>
      <w:r>
        <w:rPr>
          <w:rStyle w:val="Style13ptBold"/>
        </w:rPr>
        <w:t>Feldstein</w:t>
      </w:r>
      <w:r w:rsidRPr="00760A14">
        <w:t>, 10-18-</w:t>
      </w:r>
      <w:r w:rsidRPr="00760A14">
        <w:rPr>
          <w:rStyle w:val="Style13ptBold"/>
        </w:rPr>
        <w:t>2017</w:t>
      </w:r>
      <w:r w:rsidRPr="00760A14">
        <w:t>, "Trump's War on Terror," National Interest, </w:t>
      </w:r>
      <w:hyperlink r:id="rId95" w:history="1">
        <w:r w:rsidRPr="00760A14">
          <w:rPr>
            <w:rStyle w:val="Hyperlink"/>
          </w:rPr>
          <w:t>https://nationalinterest.org/feature/trumps-war-terror-22783</w:t>
        </w:r>
      </w:hyperlink>
    </w:p>
    <w:p w14:paraId="6D98F84A" w14:textId="77777777" w:rsidR="00BA072C" w:rsidRDefault="00BA072C" w:rsidP="00BA072C">
      <w:pPr>
        <w:rPr>
          <w:rStyle w:val="StyleUnderline"/>
        </w:rPr>
      </w:pPr>
      <w:r w:rsidRPr="007F0989">
        <w:rPr>
          <w:rStyle w:val="StyleUnderline"/>
        </w:rPr>
        <w:t>As for President Trump, in the heat of the presidential campaign</w:t>
      </w:r>
      <w:r>
        <w:rPr>
          <w:rStyle w:val="StyleUnderline"/>
        </w:rPr>
        <w:t xml:space="preserve"> </w:t>
      </w:r>
      <w:hyperlink r:id="rId96" w:tgtFrame="_blank" w:history="1">
        <w:r w:rsidRPr="007F0989">
          <w:rPr>
            <w:rStyle w:val="StyleUnderline"/>
          </w:rPr>
          <w:t>he was very clear</w:t>
        </w:r>
        <w:r>
          <w:rPr>
            <w:rStyle w:val="StyleUnderline"/>
          </w:rPr>
          <w:t xml:space="preserve"> </w:t>
        </w:r>
      </w:hyperlink>
      <w:r w:rsidRPr="007F0989">
        <w:rPr>
          <w:rStyle w:val="StyleUnderline"/>
        </w:rPr>
        <w:t>about how he intended to confront terrorist groups,</w:t>
      </w:r>
      <w:r w:rsidRPr="00760A14">
        <w:rPr>
          <w:sz w:val="16"/>
        </w:rPr>
        <w:t xml:space="preserve"> particularly the Islamic State (ISIS): “I will </w:t>
      </w:r>
      <w:r w:rsidRPr="007F0989">
        <w:rPr>
          <w:rStyle w:val="StyleUnderline"/>
        </w:rPr>
        <w:t>quickly and decisively bomb the hell out of ISIS, will rebuild our military and make it so strong no one—and I mean, no one—will mess with us.”</w:t>
      </w:r>
      <w:r w:rsidRPr="00760A14">
        <w:rPr>
          <w:sz w:val="16"/>
        </w:rPr>
        <w:t xml:space="preserve"> Nine months into his presidency, </w:t>
      </w:r>
      <w:r w:rsidRPr="007F0989">
        <w:rPr>
          <w:rStyle w:val="StyleUnderline"/>
        </w:rPr>
        <w:t>Trump has indeed prioritized military action and downplayed diplomacy, soft power and political engagement</w:t>
      </w:r>
      <w:r w:rsidRPr="00760A14">
        <w:rPr>
          <w:sz w:val="16"/>
        </w:rPr>
        <w:t xml:space="preserve">. Without announcing a radical shift in strategy, </w:t>
      </w:r>
      <w:r w:rsidRPr="007F0989">
        <w:rPr>
          <w:rStyle w:val="StyleUnderline"/>
        </w:rPr>
        <w:t xml:space="preserve">he has loosened </w:t>
      </w:r>
      <w:proofErr w:type="gramStart"/>
      <w:r w:rsidRPr="007F0989">
        <w:rPr>
          <w:rStyle w:val="StyleUnderline"/>
        </w:rPr>
        <w:t>a number of</w:t>
      </w:r>
      <w:proofErr w:type="gramEnd"/>
      <w:r w:rsidRPr="007F0989">
        <w:rPr>
          <w:rStyle w:val="StyleUnderline"/>
        </w:rPr>
        <w:t xml:space="preserve"> constraints on the use of force. He has delegated authority to the military to set troop levels and undertake a much wider range of strikes, he has geographically expanded areas of active hostilities and he endorsed a dramatic escalation in air strikes in the spring, including dropping the largest nonnuclear bomb ever deployed in combat</w:t>
      </w:r>
      <w:r w:rsidRPr="00760A14">
        <w:rPr>
          <w:sz w:val="16"/>
        </w:rPr>
        <w:t xml:space="preserve">. While a new draft counterterrorism strategy notes that the United States should avoid costly military commitments and demands that U.S. allies shoulder a greater share of the burden, </w:t>
      </w:r>
      <w:r w:rsidRPr="007F0989">
        <w:rPr>
          <w:rStyle w:val="StyleUnderline"/>
        </w:rPr>
        <w:t xml:space="preserve">the Trump administration to date has largely followed the Obama administration’s plans to scale up military operations against violent extremist groups. In the near term, this strategy of military escalation will likely kill more terrorists, in more places and at a faster rate. Taking fighters off the battlefield demonstrates that these groups are not </w:t>
      </w:r>
      <w:proofErr w:type="gramStart"/>
      <w:r w:rsidRPr="007F0989">
        <w:rPr>
          <w:rStyle w:val="StyleUnderline"/>
        </w:rPr>
        <w:t>invincible, and</w:t>
      </w:r>
      <w:proofErr w:type="gramEnd"/>
      <w:r w:rsidRPr="007F0989">
        <w:rPr>
          <w:rStyle w:val="StyleUnderline"/>
        </w:rPr>
        <w:t xml:space="preserve"> may deter recruitment and spur defections. It will also deny terrorists the freedom of action to plot and carry out further attacks.</w:t>
      </w:r>
      <w:r>
        <w:rPr>
          <w:rStyle w:val="StyleUnderline"/>
        </w:rPr>
        <w:t xml:space="preserve"> </w:t>
      </w:r>
      <w:r w:rsidRPr="00760A14">
        <w:rPr>
          <w:sz w:val="16"/>
        </w:rPr>
        <w:t xml:space="preserve">But the experience of the last eight years shows that an effective counterterrorism strategy must do more. </w:t>
      </w:r>
      <w:r w:rsidRPr="007F0989">
        <w:rPr>
          <w:rStyle w:val="StyleUnderline"/>
        </w:rPr>
        <w:t xml:space="preserve">It should minimize civilian casualties and avoid playing into extremist groups’ recruitment strategies. It needs to mobilize effective and professional local forces that can hold territory liberated from terrorist </w:t>
      </w:r>
      <w:proofErr w:type="gramStart"/>
      <w:r w:rsidRPr="007F0989">
        <w:rPr>
          <w:rStyle w:val="StyleUnderline"/>
        </w:rPr>
        <w:t>groups, and</w:t>
      </w:r>
      <w:proofErr w:type="gramEnd"/>
      <w:r w:rsidRPr="007F0989">
        <w:rPr>
          <w:rStyle w:val="StyleUnderline"/>
        </w:rPr>
        <w:t xml:space="preserve"> help legitimate governance structures to take root</w:t>
      </w:r>
      <w:r w:rsidRPr="00760A14">
        <w:rPr>
          <w:sz w:val="16"/>
        </w:rPr>
        <w:t xml:space="preserve">. This will require sustained political efforts to broker durable political settlements in conflict zones where terrorists take </w:t>
      </w:r>
      <w:proofErr w:type="gramStart"/>
      <w:r w:rsidRPr="00760A14">
        <w:rPr>
          <w:sz w:val="16"/>
        </w:rPr>
        <w:t>safe haven</w:t>
      </w:r>
      <w:proofErr w:type="gramEnd"/>
      <w:r w:rsidRPr="00760A14">
        <w:rPr>
          <w:sz w:val="16"/>
        </w:rPr>
        <w:t xml:space="preserve"> and exploit sectarian divisions. And a successful strategy must mobilize international partners, especially from Muslim-majority countries, to confront common threats—while using U.S. leverage to push for greater accountability and compliance with international human-rights standards. The Obama administration made real progress on the first task: putting in place an initial legal and policy framework to protect civilians in U.S. counterterrorism operations. But its progress on the other elements was incomplete. There is ample room for the Trump administration to do better. This will require Trump to preserve and strengthen the civilian protection gains that have already been made, while advancing and resourcing the right strategy to fulfill long-term strategic goals. In specific terms, this means that the Trump administration should bolster its diplomatic capability—rather than gutting the State Department’s budget and capacity—</w:t>
      </w:r>
      <w:proofErr w:type="gramStart"/>
      <w:r w:rsidRPr="00760A14">
        <w:rPr>
          <w:sz w:val="16"/>
        </w:rPr>
        <w:t>in order to</w:t>
      </w:r>
      <w:proofErr w:type="gramEnd"/>
      <w:r w:rsidRPr="00760A14">
        <w:rPr>
          <w:sz w:val="16"/>
        </w:rPr>
        <w:t xml:space="preserve"> forge and manage relations with local, regional and international partners, and to undertake more effective peacemaking efforts. Likewise, Trump should invest in the development capabilities of USAID, multilateral institutions and civil-society partners, all of which are critical to sustaining long-term rebuilding efforts in fragile areas. Finally, Trump should think very carefully about pursuing transactional counterterrorism partnerships with corrupt autocrats and human-rights abusers, whose poor governance records fuel the grievances and instability exploited by extremist groups. There is much Trump can learn from the difficulties of his predecessor to craft a thoughtful and effective counterterrorism policy. Whether he chooses to take heed is another matter. </w:t>
      </w:r>
      <w:r w:rsidRPr="007F0989">
        <w:rPr>
          <w:rStyle w:val="StyleUnderline"/>
        </w:rPr>
        <w:t>THE TRUMP administration’s early counterterrorism decisions indicate a strong preference for forceful military responses, and a willingness to downgrade civilian-protection concerns to enable speedier military action.</w:t>
      </w:r>
      <w:r>
        <w:rPr>
          <w:rStyle w:val="StyleUnderline"/>
        </w:rPr>
        <w:t xml:space="preserve"> </w:t>
      </w:r>
      <w:r w:rsidRPr="00760A14">
        <w:rPr>
          <w:sz w:val="16"/>
        </w:rPr>
        <w:t xml:space="preserve">In fact, </w:t>
      </w:r>
      <w:r w:rsidRPr="007F0989">
        <w:rPr>
          <w:rStyle w:val="StyleUnderline"/>
        </w:rPr>
        <w:t>the Trump administration has escalated military operations in Yemen, Somalia, Afghanistan, Iraq and Syria</w:t>
      </w:r>
      <w:r w:rsidRPr="00760A14">
        <w:rPr>
          <w:sz w:val="16"/>
        </w:rPr>
        <w:t xml:space="preserve">. In Yemen, for example, </w:t>
      </w:r>
      <w:r w:rsidRPr="007F0989">
        <w:rPr>
          <w:rStyle w:val="StyleUnderline"/>
        </w:rPr>
        <w:t>the United States has ramped up its air campaign against Al Qaeda targets, dropping forty strikes over the course of five days in March—more than the Obama administration’s annual total for the past two years</w:t>
      </w:r>
      <w:r w:rsidRPr="00760A14">
        <w:rPr>
          <w:sz w:val="16"/>
        </w:rPr>
        <w:t xml:space="preserve">. The nonprofit monitoring group </w:t>
      </w:r>
      <w:proofErr w:type="spellStart"/>
      <w:r w:rsidRPr="00760A14">
        <w:rPr>
          <w:sz w:val="16"/>
        </w:rPr>
        <w:t>Airwars</w:t>
      </w:r>
      <w:proofErr w:type="spellEnd"/>
      <w:r w:rsidRPr="00760A14">
        <w:rPr>
          <w:sz w:val="16"/>
        </w:rPr>
        <w:t xml:space="preserve"> reports that </w:t>
      </w:r>
      <w:r w:rsidRPr="007F0989">
        <w:rPr>
          <w:rStyle w:val="StyleUnderline"/>
        </w:rPr>
        <w:t>civilian casualties in Syria and Iraq due to coalition air strikes have also increased sharply under Trump, with over 2,200 deaths estimated during his first five and a half months in office</w:t>
      </w:r>
      <w:r w:rsidRPr="00760A14">
        <w:rPr>
          <w:sz w:val="16"/>
        </w:rPr>
        <w:t xml:space="preserve">. In addition to intensifying air strikes, the White House has increased the number of troops deployed on the ground, particularly in Iraq and Syria. In the operation to retake Mosul, U.S. military advisers cooperated with Iraqi forces in a much “closer and deeper” manner than permitted under the Obama administration. Likewise, in Syria, the United States sent a team of Army Rangers, as well as a Marine artillery unit, to support efforts to liberate Raqqa from the so-called Islamic State. </w:t>
      </w:r>
      <w:r w:rsidRPr="007F0989">
        <w:rPr>
          <w:rStyle w:val="StyleUnderline"/>
        </w:rPr>
        <w:t>At the same time, Trump has initiated a policy review aimed at rolling back Obama-era constraints on air strikes and commando raids outside of designated battle zones. Trump has already approved a Pentagon request to declare parts of Yemen and Somalia areas of active hostilities, in which looser-civilian protection rules apply</w:t>
      </w:r>
      <w:r w:rsidRPr="00760A14">
        <w:rPr>
          <w:sz w:val="16"/>
        </w:rPr>
        <w:t xml:space="preserve">. The administration has also decided to delegate greater operational authority back to the Pentagon and the CIA without requiring high-level interagency sign-off. </w:t>
      </w:r>
      <w:r w:rsidRPr="00760A14">
        <w:rPr>
          <w:rStyle w:val="StyleUnderline"/>
        </w:rPr>
        <w:t>In Yemen, these changes enabled the controversial ground raid on an Al Qaeda compound that resulted in the death of a Navy SEAL as well as a dozen or more civilians</w:t>
      </w:r>
      <w:r w:rsidRPr="00760A14">
        <w:rPr>
          <w:sz w:val="16"/>
        </w:rPr>
        <w:t xml:space="preserve">. There has also been a surge of recent reports about friendly fire and civilian deaths from coalition air strikes, raising additional troubling questions about the effect of the rules changes. The Trump administration’s budget request also signals a clear prioritization for military counterterrorism tools. It calls for unprecedented cuts in foreign aid and slashes the U.S. State Department’s budget by almost a third—while increasing defense spending by 10 percent. The administration has also pushed for significant reductions in UN funding, including for peacekeeping operations and UN development work. These proposed cuts suggest that the Trump administration does not view diplomacy and development efforts as key components of its counterterrorism strategy. </w:t>
      </w:r>
      <w:r w:rsidRPr="00760A14">
        <w:rPr>
          <w:rStyle w:val="StyleUnderline"/>
        </w:rPr>
        <w:t>Lastly, Trump appears willing to overlook human-rights concerns associated with its counterterrorism partners in favor of assertive military action. In early March, the State Department approved resuming arms sales to Saudi Arabia that had been blocked by President Obama due to concerns that Saudi strikes in Yemen were causing widespread civilian casualties</w:t>
      </w:r>
      <w:r w:rsidRPr="00760A14">
        <w:rPr>
          <w:sz w:val="16"/>
        </w:rPr>
        <w:t xml:space="preserve">. Likewise, the State Department approved $3.8 billion in arms sales to Bahrain in September—including F-16 fighter jets—despite the Bahraini government’s ongoing crackdown against the country’s Shia population. The Trump administration has also sold ground-attack aircraft to Nigeria, despite widespread security-force abuses there, including the mistaken bombing of an internally displaced persons’ (IDP) camp in January by the Nigerian Air Force that left over one hundred civilians dead. </w:t>
      </w:r>
      <w:r w:rsidRPr="00760A14">
        <w:rPr>
          <w:rStyle w:val="StyleUnderline"/>
        </w:rPr>
        <w:t>Finally, Trump has invited leaders like Egyptian president Abdel Fattah el-</w:t>
      </w:r>
      <w:proofErr w:type="spellStart"/>
      <w:r w:rsidRPr="00760A14">
        <w:rPr>
          <w:rStyle w:val="StyleUnderline"/>
        </w:rPr>
        <w:t>Sisi</w:t>
      </w:r>
      <w:proofErr w:type="spellEnd"/>
      <w:r w:rsidRPr="00760A14">
        <w:rPr>
          <w:rStyle w:val="StyleUnderline"/>
        </w:rPr>
        <w:t xml:space="preserve"> and Philippine president Rodrigo Duterte to the White House, invitations that President Obama refused to give because of grave human-rights concerns.</w:t>
      </w:r>
    </w:p>
    <w:p w14:paraId="3B8BC09F" w14:textId="77777777" w:rsidR="00112299" w:rsidRDefault="00112299" w:rsidP="00112299">
      <w:pPr>
        <w:pStyle w:val="Heading4"/>
      </w:pPr>
      <w:r>
        <w:rPr>
          <w:b w:val="0"/>
        </w:rPr>
        <w:t>COIN creates more failed states – exacerbates violence and fragmentation</w:t>
      </w:r>
    </w:p>
    <w:p w14:paraId="7B695ACA" w14:textId="77777777" w:rsidR="00112299" w:rsidRDefault="00112299" w:rsidP="00112299">
      <w:r>
        <w:rPr>
          <w:rStyle w:val="Style13ptBold"/>
        </w:rPr>
        <w:t xml:space="preserve">Fisher and Taub 17 </w:t>
      </w:r>
      <w:r>
        <w:t xml:space="preserve">(Max Fisher an American journalist and columnist based in Washington, D.C. in the field of political science and social science,  writer for The Washington Post, The New York Times, and Vox and Amanda Taub reporter for the New York Times and former human rights lawyer), 8-24-2017, "Why Afghanistan’s War Defies Solutions," New York Times, </w:t>
      </w:r>
      <w:hyperlink r:id="rId97" w:history="1">
        <w:r>
          <w:rPr>
            <w:rStyle w:val="Hyperlink"/>
            <w:color w:val="000000"/>
            <w:u w:val="single"/>
          </w:rPr>
          <w:t>https://www.nytimes.com/2017/08/24/world/asia/afghanistan-intervention-state-collapse.html</w:t>
        </w:r>
      </w:hyperlink>
      <w:r>
        <w:t xml:space="preserve"> SB</w:t>
      </w:r>
    </w:p>
    <w:p w14:paraId="13CCFF15" w14:textId="77777777" w:rsidR="00112299" w:rsidRDefault="00112299" w:rsidP="00112299">
      <w:pPr>
        <w:rPr>
          <w:u w:val="single"/>
        </w:rPr>
      </w:pPr>
      <w:r>
        <w:rPr>
          <w:highlight w:val="yellow"/>
          <w:u w:val="single"/>
        </w:rPr>
        <w:t>American-led efforts</w:t>
      </w:r>
      <w:r>
        <w:rPr>
          <w:u w:val="single"/>
        </w:rPr>
        <w:t xml:space="preserve">, despite some successes, </w:t>
      </w:r>
      <w:r>
        <w:rPr>
          <w:highlight w:val="yellow"/>
          <w:u w:val="single"/>
        </w:rPr>
        <w:t>have</w:t>
      </w:r>
      <w:r>
        <w:rPr>
          <w:u w:val="single"/>
        </w:rPr>
        <w:t xml:space="preserve"> </w:t>
      </w:r>
      <w:r>
        <w:rPr>
          <w:highlight w:val="yellow"/>
          <w:u w:val="single"/>
        </w:rPr>
        <w:t>ended up reinforcing a</w:t>
      </w:r>
      <w:r>
        <w:rPr>
          <w:u w:val="single"/>
        </w:rPr>
        <w:t xml:space="preserve">nd accelerating the broader </w:t>
      </w:r>
      <w:r>
        <w:rPr>
          <w:highlight w:val="yellow"/>
          <w:u w:val="single"/>
        </w:rPr>
        <w:t>cycles of violence and fragmentation</w:t>
      </w:r>
      <w:r>
        <w:rPr>
          <w:u w:val="single"/>
        </w:rPr>
        <w:t xml:space="preserve"> that have been growing since the state’s collapse in the early 1990s. </w:t>
      </w:r>
      <w:r>
        <w:rPr>
          <w:sz w:val="16"/>
          <w:szCs w:val="18"/>
        </w:rPr>
        <w:t xml:space="preserve">“The more we go on, the more fragmented it gets,” Professor </w:t>
      </w:r>
      <w:proofErr w:type="spellStart"/>
      <w:r>
        <w:rPr>
          <w:sz w:val="16"/>
          <w:szCs w:val="18"/>
        </w:rPr>
        <w:t>Malejacq</w:t>
      </w:r>
      <w:proofErr w:type="spellEnd"/>
      <w:r>
        <w:rPr>
          <w:sz w:val="16"/>
          <w:szCs w:val="18"/>
        </w:rPr>
        <w:t xml:space="preserve"> said. “I’m getting more and more pessimistic. I don’t really know how Afghanistan is going to get out of it, to be truly honest.” American soldiers in a village about 90 miles northeast of Kandahar, Afghanistan, in 2006.CreditTyler Hicks/The New York Times The Peace-Building Paradox There is a seemingly unresolvable contradiction at the heart of any Afghanistan strategy. </w:t>
      </w:r>
      <w:r>
        <w:rPr>
          <w:sz w:val="16"/>
        </w:rPr>
        <w:t xml:space="preserve">Two conditions are necessary for any agenda: ending the fighting and rebuilding the state, if only incrementally. Peace and governance would reinforce one another, creating space for other goals like rooting out terrorists or halting the exodus of refugees. But scholars increasingly believe that when a state has failed as utterly as Afghanistan’s, improving either one can end up setting back the other. </w:t>
      </w:r>
      <w:r>
        <w:rPr>
          <w:sz w:val="16"/>
          <w:szCs w:val="18"/>
        </w:rPr>
        <w:t xml:space="preserve">Ken </w:t>
      </w:r>
      <w:proofErr w:type="spellStart"/>
      <w:r>
        <w:rPr>
          <w:sz w:val="16"/>
          <w:szCs w:val="18"/>
        </w:rPr>
        <w:t>Menkhaus</w:t>
      </w:r>
      <w:proofErr w:type="spellEnd"/>
      <w:r>
        <w:rPr>
          <w:sz w:val="16"/>
          <w:szCs w:val="18"/>
        </w:rPr>
        <w:t xml:space="preserve">, a Davidson College political scientist, documented this dynamic in his study of Somalia, a case that experts often compare to Afghanistan. Somalis had adapted to their country’s disintegration, he found, by setting up local, informal institutions of their own — often under what might be called warlords. These systems were rife with corruption and injustice, but they produced something like relative peace. But the more these groups grew, the greater the threat they posed to the central government, whose absence they thrived in. Rebuilding the Somali state became what Professor </w:t>
      </w:r>
      <w:proofErr w:type="spellStart"/>
      <w:r>
        <w:rPr>
          <w:sz w:val="16"/>
          <w:szCs w:val="18"/>
        </w:rPr>
        <w:t>Menkhaus</w:t>
      </w:r>
      <w:proofErr w:type="spellEnd"/>
      <w:r>
        <w:rPr>
          <w:sz w:val="16"/>
          <w:szCs w:val="18"/>
        </w:rPr>
        <w:t xml:space="preserve"> called “a conflict-producing exercise.” </w:t>
      </w:r>
      <w:proofErr w:type="spellStart"/>
      <w:r>
        <w:rPr>
          <w:sz w:val="16"/>
        </w:rPr>
        <w:t>Dipali</w:t>
      </w:r>
      <w:proofErr w:type="spellEnd"/>
      <w:r>
        <w:rPr>
          <w:sz w:val="16"/>
        </w:rPr>
        <w:t xml:space="preserve"> Mukhopadhyay, a Columbia University political scientist, said the United States had tried to work both sides of this equation, apparently never realizing that “there’s actually a conflict between those two missions.” The United States at times aided state building, reasoning that Afghan institutions could impose a more sustainable peace, although more slowly. </w:t>
      </w:r>
      <w:r>
        <w:rPr>
          <w:u w:val="single"/>
        </w:rPr>
        <w:t xml:space="preserve">But </w:t>
      </w:r>
      <w:r>
        <w:rPr>
          <w:highlight w:val="yellow"/>
          <w:u w:val="single"/>
        </w:rPr>
        <w:t>this put the state at odds with local warlords</w:t>
      </w:r>
      <w:r>
        <w:rPr>
          <w:u w:val="single"/>
        </w:rPr>
        <w:t xml:space="preserve"> and armed groups who had risen in its absence. </w:t>
      </w:r>
      <w:r>
        <w:rPr>
          <w:b/>
          <w:highlight w:val="yellow"/>
          <w:u w:val="single"/>
        </w:rPr>
        <w:t>Often, this increased conflict</w:t>
      </w:r>
      <w:r>
        <w:rPr>
          <w:b/>
          <w:u w:val="single"/>
        </w:rPr>
        <w:t xml:space="preserve"> and deepened insecurity. </w:t>
      </w:r>
      <w:r>
        <w:rPr>
          <w:sz w:val="16"/>
        </w:rPr>
        <w:t xml:space="preserve">Other times, the United States aided peace building, working through local warlords who could fight the Taliban and impose order, even if just one village at a time. </w:t>
      </w:r>
      <w:r>
        <w:rPr>
          <w:u w:val="single"/>
        </w:rPr>
        <w:t xml:space="preserve">In the short term, it worked. But </w:t>
      </w:r>
      <w:r>
        <w:rPr>
          <w:highlight w:val="yellow"/>
          <w:u w:val="single"/>
        </w:rPr>
        <w:t>in the long term,</w:t>
      </w:r>
      <w:r>
        <w:rPr>
          <w:u w:val="single"/>
        </w:rPr>
        <w:t xml:space="preserve"> a 2016 report by the Special Inspector General for Afghanistan Reconstruction found, </w:t>
      </w:r>
      <w:r>
        <w:rPr>
          <w:highlight w:val="yellow"/>
          <w:u w:val="single"/>
        </w:rPr>
        <w:t>this strategy undermined the government</w:t>
      </w:r>
      <w:r>
        <w:rPr>
          <w:u w:val="single"/>
        </w:rPr>
        <w:t xml:space="preserve">, </w:t>
      </w:r>
      <w:r>
        <w:rPr>
          <w:highlight w:val="yellow"/>
          <w:u w:val="single"/>
        </w:rPr>
        <w:t>alienated Afghans and further pushed</w:t>
      </w:r>
      <w:r>
        <w:rPr>
          <w:u w:val="single"/>
        </w:rPr>
        <w:t xml:space="preserve"> </w:t>
      </w:r>
      <w:r>
        <w:rPr>
          <w:highlight w:val="yellow"/>
          <w:u w:val="single"/>
        </w:rPr>
        <w:t>Afghanistan</w:t>
      </w:r>
      <w:r>
        <w:rPr>
          <w:u w:val="single"/>
        </w:rPr>
        <w:t xml:space="preserve"> </w:t>
      </w:r>
      <w:r>
        <w:rPr>
          <w:highlight w:val="yellow"/>
          <w:u w:val="single"/>
        </w:rPr>
        <w:t>into a collection of fiefs</w:t>
      </w:r>
      <w:r>
        <w:rPr>
          <w:u w:val="single"/>
        </w:rPr>
        <w:t xml:space="preserve"> run by strongmen whose interests cut against American aims. </w:t>
      </w:r>
      <w:r>
        <w:rPr>
          <w:sz w:val="16"/>
        </w:rPr>
        <w:t xml:space="preserve">Even the Afghan government has worked through local militias and warlords whose existence undermines its authority. With no other options, Professor Mukhopadhyay said, “that’s kind of the way the game is played.” </w:t>
      </w:r>
      <w:r>
        <w:rPr>
          <w:sz w:val="16"/>
          <w:szCs w:val="18"/>
        </w:rPr>
        <w:t xml:space="preserve">Trapped Among Rivals Afghanistan is trapped in another paradox. Its location puts it at the mercy of several foreign powers, all of whom would benefit from seeing Afghanistan stabilize but also stand to lose out if another country dominates. As a result, virtually any viable peace deal is unacceptable to at least one of those players. Afghanistan’s patrons include some of the world’s tensest geopolitical rivals: Russia and the United States, Pakistan and India, as well as Iran. Each has its favored proxy. Though none are happy with the status quo, they cannot find a peace deal in which all five come out ahead but none so far ahead as to disadvantage a rival. The Pakistani generals who lamented the war’s pull on their country, for instance, feared that Indian dominance of Afghanistan would be worse, so they undermined any tribes thought to be aligned with their adversary. </w:t>
      </w:r>
      <w:r>
        <w:rPr>
          <w:sz w:val="16"/>
        </w:rPr>
        <w:t xml:space="preserve">Such distasteful choices have </w:t>
      </w:r>
      <w:r>
        <w:rPr>
          <w:u w:val="single"/>
        </w:rPr>
        <w:t xml:space="preserve">locked </w:t>
      </w:r>
      <w:r>
        <w:rPr>
          <w:highlight w:val="yellow"/>
          <w:u w:val="single"/>
        </w:rPr>
        <w:t>American</w:t>
      </w:r>
      <w:r>
        <w:rPr>
          <w:u w:val="single"/>
        </w:rPr>
        <w:t xml:space="preserve"> domestic politics in favor of a </w:t>
      </w:r>
      <w:r>
        <w:rPr>
          <w:highlight w:val="yellow"/>
          <w:u w:val="single"/>
        </w:rPr>
        <w:t>war</w:t>
      </w:r>
      <w:r>
        <w:rPr>
          <w:u w:val="single"/>
        </w:rPr>
        <w:t xml:space="preserve"> that </w:t>
      </w:r>
      <w:r>
        <w:rPr>
          <w:b/>
          <w:highlight w:val="yellow"/>
          <w:u w:val="single"/>
        </w:rPr>
        <w:t>few see as winnable and a strategy that is widely seen</w:t>
      </w:r>
      <w:r>
        <w:rPr>
          <w:b/>
          <w:u w:val="single"/>
        </w:rPr>
        <w:t xml:space="preserve"> </w:t>
      </w:r>
      <w:r>
        <w:rPr>
          <w:b/>
          <w:highlight w:val="yellow"/>
          <w:u w:val="single"/>
        </w:rPr>
        <w:t>as failed</w:t>
      </w:r>
      <w:r>
        <w:rPr>
          <w:b/>
          <w:u w:val="single"/>
        </w:rPr>
        <w:t>.</w:t>
      </w:r>
      <w:r>
        <w:rPr>
          <w:b/>
          <w:sz w:val="16"/>
        </w:rPr>
        <w:t xml:space="preserve"> </w:t>
      </w:r>
      <w:r>
        <w:rPr>
          <w:sz w:val="16"/>
          <w:szCs w:val="18"/>
        </w:rPr>
        <w:t xml:space="preserve">A deal with the Taliban or unilateral withdrawal, the likeliest alternatives, would require humiliating capitulations or watching idly as the country collapsed further. Either would bring little upside but would guarantee political disaster for the leader who oversaw it. Partisan politics plays a role. Democrats championed Afghanistan to shield themselves from criticism over opposing the war in Iraq. Voters, who tend to take cues on foreign policy from trusted politicians, read this bipartisan consensus as proof of the war’s necessity. The burdens are carried mostly by young volunteers, shielding most Americans from the consequences of maintaining a fight that, after years of disappointment, they would rather ignore. Self-Deepening Divisions </w:t>
      </w:r>
      <w:r>
        <w:rPr>
          <w:sz w:val="16"/>
        </w:rPr>
        <w:t xml:space="preserve">Afghanistan’s ethnic diversity, though once stable, has provided another set of fault </w:t>
      </w:r>
      <w:proofErr w:type="gramStart"/>
      <w:r>
        <w:rPr>
          <w:sz w:val="16"/>
        </w:rPr>
        <w:t>lines</w:t>
      </w:r>
      <w:proofErr w:type="gramEnd"/>
      <w:r>
        <w:rPr>
          <w:sz w:val="16"/>
        </w:rPr>
        <w:t xml:space="preserve"> along which the country has atomized. </w:t>
      </w:r>
      <w:r>
        <w:rPr>
          <w:highlight w:val="yellow"/>
          <w:u w:val="single"/>
        </w:rPr>
        <w:t>The war did not begin as an ethnic conflict</w:t>
      </w:r>
      <w:r>
        <w:rPr>
          <w:u w:val="single"/>
        </w:rPr>
        <w:t xml:space="preserve">. But, amid collapse, communities naturally coalesced around local ethnic groups. </w:t>
      </w:r>
      <w:r>
        <w:rPr>
          <w:highlight w:val="yellow"/>
          <w:u w:val="single"/>
        </w:rPr>
        <w:t>As they fought</w:t>
      </w:r>
      <w:r>
        <w:rPr>
          <w:u w:val="single"/>
        </w:rPr>
        <w:t xml:space="preserve"> for control</w:t>
      </w:r>
      <w:r>
        <w:rPr>
          <w:highlight w:val="yellow"/>
          <w:u w:val="single"/>
        </w:rPr>
        <w:t>, their divisions hardened</w:t>
      </w:r>
      <w:r>
        <w:rPr>
          <w:u w:val="single"/>
        </w:rPr>
        <w:t xml:space="preserve"> — a self-reinforcing cycle that has deepened violence and created barriers to peace. </w:t>
      </w:r>
      <w:r>
        <w:rPr>
          <w:sz w:val="16"/>
        </w:rPr>
        <w:t xml:space="preserve">When ethnic groups feel vulnerable or targeted because of their ethnicity, researchers have found, identity becomes stronger and other groups distrusted. “There’s a vicious cycle,” Professor </w:t>
      </w:r>
      <w:proofErr w:type="spellStart"/>
      <w:r>
        <w:rPr>
          <w:sz w:val="16"/>
        </w:rPr>
        <w:t>Malejacq</w:t>
      </w:r>
      <w:proofErr w:type="spellEnd"/>
      <w:r>
        <w:rPr>
          <w:sz w:val="16"/>
        </w:rPr>
        <w:t xml:space="preserve"> said. “Eventually, the conflict keeps on going, these fractures become more salient.” A stable peace agreement would almost certainly need to incorporate the Taliban, for instance. But such an agreement would, at this point, be rejected by most of the northern population, Professor </w:t>
      </w:r>
      <w:proofErr w:type="spellStart"/>
      <w:r>
        <w:rPr>
          <w:sz w:val="16"/>
        </w:rPr>
        <w:t>Malejacq</w:t>
      </w:r>
      <w:proofErr w:type="spellEnd"/>
      <w:r>
        <w:rPr>
          <w:sz w:val="16"/>
        </w:rPr>
        <w:t xml:space="preserve"> believes, who see the Taliban as a danger to non-Pashtuns. Stronger group identity also undermines the authority and effectiveness of American-led forces. As foreigners, they are perpetual outsiders, which puts them at a perpetual disadvantage, research by Jason Lyall of Yale University, Graeme Blair of U.C.L.A. and </w:t>
      </w:r>
      <w:proofErr w:type="spellStart"/>
      <w:r>
        <w:rPr>
          <w:sz w:val="16"/>
        </w:rPr>
        <w:t>Kosuke</w:t>
      </w:r>
      <w:proofErr w:type="spellEnd"/>
      <w:r>
        <w:rPr>
          <w:sz w:val="16"/>
        </w:rPr>
        <w:t xml:space="preserve"> Imai of Princeton University has found. When American-led forces harm civilians, they found, support for the Taliban increases. But when the Taliban harm civilians, </w:t>
      </w:r>
      <w:proofErr w:type="gramStart"/>
      <w:r>
        <w:rPr>
          <w:sz w:val="16"/>
        </w:rPr>
        <w:t>little changes</w:t>
      </w:r>
      <w:proofErr w:type="gramEnd"/>
      <w:r>
        <w:rPr>
          <w:sz w:val="16"/>
        </w:rPr>
        <w:t xml:space="preserve"> in civilian attitudes. This, they argue, is because of biases in favor of the familiar Taliban over unfamiliar foreigners. </w:t>
      </w:r>
      <w:r>
        <w:rPr>
          <w:u w:val="single"/>
        </w:rPr>
        <w:t>As the conflict wears on and civilians are inevitably caught in the crossfire, those biases tilt locals more strongly against the foreigners, further dooming outside efforts at imposing peace.</w:t>
      </w:r>
    </w:p>
    <w:p w14:paraId="04C096C0" w14:textId="77777777" w:rsidR="00BA072C" w:rsidRDefault="00BA072C" w:rsidP="00BA072C">
      <w:pPr>
        <w:pStyle w:val="Heading3"/>
      </w:pPr>
      <w:r>
        <w:t>2NC – US can’t solve</w:t>
      </w:r>
    </w:p>
    <w:p w14:paraId="6B63ED1C" w14:textId="77777777" w:rsidR="00BA072C" w:rsidRDefault="00BA072C" w:rsidP="00BA072C">
      <w:pPr>
        <w:pStyle w:val="Heading4"/>
      </w:pPr>
      <w:r>
        <w:t>COIN can’t solve failed states – infighting outweighs</w:t>
      </w:r>
    </w:p>
    <w:p w14:paraId="738C3AB2" w14:textId="77777777" w:rsidR="00BA072C" w:rsidRDefault="00BA072C" w:rsidP="00BA072C">
      <w:proofErr w:type="spellStart"/>
      <w:r>
        <w:rPr>
          <w:rStyle w:val="Style13ptBold"/>
        </w:rPr>
        <w:t>Bokhari</w:t>
      </w:r>
      <w:proofErr w:type="spellEnd"/>
      <w:r>
        <w:rPr>
          <w:rStyle w:val="Style13ptBold"/>
        </w:rPr>
        <w:t xml:space="preserve"> 17 </w:t>
      </w:r>
      <w:r>
        <w:t>(</w:t>
      </w:r>
      <w:r w:rsidRPr="00D7244A">
        <w:t xml:space="preserve">Kamran </w:t>
      </w:r>
      <w:proofErr w:type="spellStart"/>
      <w:r w:rsidRPr="00D7244A">
        <w:t>Bokhari</w:t>
      </w:r>
      <w:proofErr w:type="spellEnd"/>
      <w:r w:rsidRPr="00D7244A">
        <w:t xml:space="preserve"> is a Senior Analyst with the intelligence firm, Geopolitical Futures and a Senior Fellow with the Center for Global Policy. </w:t>
      </w:r>
      <w:proofErr w:type="spellStart"/>
      <w:r w:rsidRPr="00D7244A">
        <w:t>Bokhari</w:t>
      </w:r>
      <w:proofErr w:type="spellEnd"/>
      <w:r w:rsidRPr="00D7244A">
        <w:t xml:space="preserve"> teaches courses on national security &amp; foreign policy to Canadian military, intelligence, law enforcement &amp; other government officials at the University of Ottawa’s Security &amp; Policy Institute. He is also a Fellow with the Program on Extremism at George Washington University and has served as a seni</w:t>
      </w:r>
      <w:r>
        <w:t>or consultant to The World Bank)</w:t>
      </w:r>
      <w:r w:rsidRPr="00871CCD">
        <w:t xml:space="preserve">, 8-21-2017, "Delaying the Inevitable in Afghanistan," Geopolitical Futures, </w:t>
      </w:r>
      <w:hyperlink r:id="rId98" w:history="1">
        <w:r w:rsidRPr="00BC2703">
          <w:rPr>
            <w:rStyle w:val="Hyperlink"/>
          </w:rPr>
          <w:t>https://geopoliticalfutures.com/delaying-inevitable-afghanistan/</w:t>
        </w:r>
      </w:hyperlink>
    </w:p>
    <w:p w14:paraId="65B4B26D" w14:textId="77777777" w:rsidR="00BA072C" w:rsidRDefault="00BA072C" w:rsidP="00BA072C">
      <w:pPr>
        <w:rPr>
          <w:b/>
          <w:u w:val="single"/>
        </w:rPr>
      </w:pPr>
      <w:r w:rsidRPr="00C11D23">
        <w:rPr>
          <w:sz w:val="16"/>
        </w:rPr>
        <w:t xml:space="preserve">Warlord Government </w:t>
      </w:r>
      <w:r w:rsidRPr="00E97834">
        <w:rPr>
          <w:highlight w:val="cyan"/>
          <w:u w:val="single"/>
        </w:rPr>
        <w:t>Afghanistan’s</w:t>
      </w:r>
      <w:r w:rsidRPr="00475DCB">
        <w:rPr>
          <w:u w:val="single"/>
        </w:rPr>
        <w:t xml:space="preserve"> more </w:t>
      </w:r>
      <w:r w:rsidRPr="00E97834">
        <w:rPr>
          <w:highlight w:val="cyan"/>
          <w:u w:val="single"/>
        </w:rPr>
        <w:t>fundamental problem is that the central government has scarcely any influence over the rest of the country</w:t>
      </w:r>
      <w:r w:rsidRPr="00C11D23">
        <w:rPr>
          <w:sz w:val="16"/>
        </w:rPr>
        <w:t xml:space="preserve">. Afghanistan hasn’t had a real state since its Marxist regime fell in 1992, and even </w:t>
      </w:r>
      <w:proofErr w:type="gramStart"/>
      <w:r w:rsidRPr="00C11D23">
        <w:rPr>
          <w:sz w:val="16"/>
        </w:rPr>
        <w:t>then</w:t>
      </w:r>
      <w:proofErr w:type="gramEnd"/>
      <w:r w:rsidRPr="00C11D23">
        <w:rPr>
          <w:sz w:val="16"/>
        </w:rPr>
        <w:t xml:space="preserve"> it was dealing with a serious insurgency. At that point, the Islamist factions that fought the communists and their Soviet allies turned their guns on one another – a conflict that gave rise to the Taliban. After the West toppled the Taliban regime after 9/11, it brought those old, mostly Islamist warlords together to form a democratic regime. This effort – relying on a patchwork of warlords with only local or regional influence who didn’t even share ethnic and linguistic backgrounds – was never going to work. The only thing that bound the warlords together was their hatred of the Taliban. But the </w:t>
      </w:r>
      <w:r w:rsidRPr="00E97834">
        <w:rPr>
          <w:highlight w:val="cyan"/>
          <w:u w:val="single"/>
        </w:rPr>
        <w:t>Islamic Republic of Afghanistan was founded</w:t>
      </w:r>
      <w:r w:rsidRPr="00475DCB">
        <w:rPr>
          <w:u w:val="single"/>
        </w:rPr>
        <w:t xml:space="preserve"> anyway, and it muddled through the years of the Hamid Karzai presidency (2002-14), mostly because the U.S.-led NATO task force had a large presence in theater at the time</w:t>
      </w:r>
      <w:r w:rsidRPr="00C11D23">
        <w:rPr>
          <w:sz w:val="16"/>
        </w:rPr>
        <w:t xml:space="preserve">. By 2014, with most of the Western troops gone and the shared fear of the Taliban long forgotten, internal rivalries bubbled to the surface. The 2014 election to choose Karzai’s successor ended in controversy. Ashraf Ghani was declared the winner, but his victory was challenged by his rival, Abdullah </w:t>
      </w:r>
      <w:proofErr w:type="spellStart"/>
      <w:r w:rsidRPr="00C11D23">
        <w:rPr>
          <w:sz w:val="16"/>
        </w:rPr>
        <w:t>Abdullah</w:t>
      </w:r>
      <w:proofErr w:type="spellEnd"/>
      <w:r w:rsidRPr="00C11D23">
        <w:rPr>
          <w:sz w:val="16"/>
        </w:rPr>
        <w:t xml:space="preserve">. Then-U.S. Secretary of State John Kerry pushed the two sides toward a compromise whereby Ghani would serve as president and Abdullah as chief executive. The arrangement was meant to be temporary until a more robust power-sharing mechanism through a constitutional amendment could be found. </w:t>
      </w:r>
      <w:r w:rsidRPr="00475DCB">
        <w:rPr>
          <w:u w:val="single"/>
        </w:rPr>
        <w:t xml:space="preserve">That hasn’t happened, and the deal has since expired, </w:t>
      </w:r>
      <w:r w:rsidRPr="00E97834">
        <w:rPr>
          <w:highlight w:val="cyan"/>
          <w:u w:val="single"/>
        </w:rPr>
        <w:t>creating more infighting.</w:t>
      </w:r>
      <w:r w:rsidRPr="00C11D23">
        <w:rPr>
          <w:sz w:val="16"/>
        </w:rPr>
        <w:t xml:space="preserve"> As if that weren’t enough, other warlords have entered the fray. The most notable is Pashtun Islamist insurgent leader </w:t>
      </w:r>
      <w:proofErr w:type="spellStart"/>
      <w:r w:rsidRPr="00C11D23">
        <w:rPr>
          <w:sz w:val="16"/>
        </w:rPr>
        <w:t>Gulbuddin</w:t>
      </w:r>
      <w:proofErr w:type="spellEnd"/>
      <w:r w:rsidRPr="00C11D23">
        <w:rPr>
          <w:sz w:val="16"/>
        </w:rPr>
        <w:t xml:space="preserve"> </w:t>
      </w:r>
      <w:proofErr w:type="spellStart"/>
      <w:r w:rsidRPr="00C11D23">
        <w:rPr>
          <w:sz w:val="16"/>
        </w:rPr>
        <w:t>Hekmatyar</w:t>
      </w:r>
      <w:proofErr w:type="spellEnd"/>
      <w:r w:rsidRPr="00C11D23">
        <w:rPr>
          <w:sz w:val="16"/>
        </w:rPr>
        <w:t xml:space="preserve">, who, after years in the political wilderness, cut a deal with Kabul that allowed his movement, </w:t>
      </w:r>
      <w:proofErr w:type="spellStart"/>
      <w:r w:rsidRPr="00C11D23">
        <w:rPr>
          <w:sz w:val="16"/>
        </w:rPr>
        <w:t>Hezb</w:t>
      </w:r>
      <w:proofErr w:type="spellEnd"/>
      <w:r w:rsidRPr="00C11D23">
        <w:rPr>
          <w:sz w:val="16"/>
        </w:rPr>
        <w:t>-e-</w:t>
      </w:r>
      <w:proofErr w:type="spellStart"/>
      <w:r w:rsidRPr="00C11D23">
        <w:rPr>
          <w:sz w:val="16"/>
        </w:rPr>
        <w:t>Islami</w:t>
      </w:r>
      <w:proofErr w:type="spellEnd"/>
      <w:r w:rsidRPr="00C11D23">
        <w:rPr>
          <w:sz w:val="16"/>
        </w:rPr>
        <w:t xml:space="preserve">, to join the political mainstream. His return to politics hasn’t exactly restored calm to the country. For example, a few days ago he criticized the fact that some 600 military generals come from the mostly Tajik province of </w:t>
      </w:r>
      <w:proofErr w:type="spellStart"/>
      <w:r w:rsidRPr="00C11D23">
        <w:rPr>
          <w:sz w:val="16"/>
        </w:rPr>
        <w:t>Panjsher</w:t>
      </w:r>
      <w:proofErr w:type="spellEnd"/>
      <w:r w:rsidRPr="00C11D23">
        <w:rPr>
          <w:sz w:val="16"/>
        </w:rPr>
        <w:t xml:space="preserve">. The Tajiks and Pashtuns have a long-running rivalry, and comments such as this undermine what little military power Kabul has. The Tajik Islamist party </w:t>
      </w:r>
      <w:proofErr w:type="spellStart"/>
      <w:r w:rsidRPr="00C11D23">
        <w:rPr>
          <w:sz w:val="16"/>
        </w:rPr>
        <w:t>Jamiat-i-Islami</w:t>
      </w:r>
      <w:proofErr w:type="spellEnd"/>
      <w:r w:rsidRPr="00C11D23">
        <w:rPr>
          <w:sz w:val="16"/>
        </w:rPr>
        <w:t xml:space="preserve">, </w:t>
      </w:r>
      <w:proofErr w:type="spellStart"/>
      <w:r w:rsidRPr="00C11D23">
        <w:rPr>
          <w:sz w:val="16"/>
        </w:rPr>
        <w:t>Hekmatyar’s</w:t>
      </w:r>
      <w:proofErr w:type="spellEnd"/>
      <w:r w:rsidRPr="00C11D23">
        <w:rPr>
          <w:sz w:val="16"/>
        </w:rPr>
        <w:t xml:space="preserve"> historical rivals, reacted sharply, saying that he was sowing ethnic and linguistic discontent in the country. Stay the Course </w:t>
      </w:r>
      <w:r w:rsidRPr="00475DCB">
        <w:rPr>
          <w:u w:val="single"/>
        </w:rPr>
        <w:t xml:space="preserve">In addition to these divisions, the </w:t>
      </w:r>
      <w:r w:rsidRPr="00E97834">
        <w:rPr>
          <w:highlight w:val="cyan"/>
          <w:u w:val="single"/>
        </w:rPr>
        <w:t>Afghan armed forces suffer from</w:t>
      </w:r>
      <w:r w:rsidRPr="00475DCB">
        <w:rPr>
          <w:u w:val="single"/>
        </w:rPr>
        <w:t xml:space="preserve"> another problem: </w:t>
      </w:r>
      <w:r w:rsidRPr="00E97834">
        <w:rPr>
          <w:highlight w:val="cyan"/>
          <w:u w:val="single"/>
        </w:rPr>
        <w:t>too many generals.</w:t>
      </w:r>
      <w:r w:rsidRPr="00475DCB">
        <w:rPr>
          <w:u w:val="single"/>
        </w:rPr>
        <w:t xml:space="preserve"> In fact, the military has more than a thousand of them. The situation arose from the fact that top figures from so many different factions have been incorporated into the security system to keep the peace</w:t>
      </w:r>
      <w:r w:rsidRPr="00C11D23">
        <w:rPr>
          <w:sz w:val="16"/>
        </w:rPr>
        <w:t xml:space="preserve">. But instead of advancing the national interest and fighting the Taliban jihadists, too many of these generals are focused on advancing their own partisan interests. </w:t>
      </w:r>
      <w:r w:rsidRPr="00475DCB">
        <w:rPr>
          <w:b/>
          <w:u w:val="single"/>
        </w:rPr>
        <w:t xml:space="preserve">And this is </w:t>
      </w:r>
      <w:r w:rsidRPr="00E97834">
        <w:rPr>
          <w:b/>
          <w:highlight w:val="cyan"/>
          <w:u w:val="single"/>
        </w:rPr>
        <w:t xml:space="preserve">the core problem of Afghanistan: It lacks a social contract to tie the various factions together. </w:t>
      </w:r>
      <w:r w:rsidRPr="00E97834">
        <w:rPr>
          <w:highlight w:val="cyan"/>
          <w:u w:val="single"/>
        </w:rPr>
        <w:t>The U.S. military can’t hold this patchwork of a state together</w:t>
      </w:r>
      <w:r w:rsidRPr="00475DCB">
        <w:rPr>
          <w:u w:val="single"/>
        </w:rPr>
        <w:t>, and although the Trump administration has decided to stay the course, it’s unlikely that Washington will continue to squander resources like this for too long</w:t>
      </w:r>
      <w:r w:rsidRPr="00C11D23">
        <w:rPr>
          <w:sz w:val="16"/>
        </w:rPr>
        <w:t xml:space="preserve">. A full withdrawal is not just the preferred course of action for Trump and his more ideological advisers – it’s also an option that is slowly gaining mainstream appeal. </w:t>
      </w:r>
      <w:r w:rsidRPr="00C11D23">
        <w:rPr>
          <w:sz w:val="16"/>
          <w:szCs w:val="18"/>
        </w:rPr>
        <w:t xml:space="preserve">In a recent article in the Atlantic, noted realist scholar and MIT professor Barry Posen called for an American military withdrawal, which would force others Russia, Iran, Pakistan and others in the region to deal with the war-torn country. In such a scenario, the two countries that would play a lead role would be Pakistan and Iran. A U.S. withdrawal would lead to the collapse of a regime the West spent 15 years nurturing – hence why Trump’s strategy is based on a compromise between the president’s preference for a rapid pullout and the open-ended commitment his generals sought. This doesn’t mean the Taliban will soon come to power, but it does mean that Afghanistan would return to the intra-Islamist warfare that it experienced in the 1990s. In years past, the battle lines were clear between the Taliban and the anti-Taliban factions under the old Northern Alliance umbrella. The situation today is far messier. The Taliban are internally divided and are being challenged by the Islamic State. On the other side, the factions that make up the anti-Taliban camp are at each other’s throats. The other governments in the region also don’t have clear sides. Pakistan no longer holds the influence over the Taliban that it once held and believes the rise of the Taliban will make its own jihadist problems worse. Pakistan would also risk greater anarchy if it cracks down on the Afghan Taliban sanctuaries on its soil as Trump’s new strategy demands, which means there will be a reckoning between Washington and Islamabad. Meanwhile, Iran, Russia and China have moved beyond simply siding with the enemies of the Taliban and have cultivated a significant degree of influence with the main Afghan jihadist movement. </w:t>
      </w:r>
      <w:r w:rsidRPr="00E97834">
        <w:rPr>
          <w:b/>
          <w:u w:val="single"/>
        </w:rPr>
        <w:t>The</w:t>
      </w:r>
      <w:r w:rsidRPr="00475DCB">
        <w:rPr>
          <w:b/>
          <w:u w:val="single"/>
        </w:rPr>
        <w:t xml:space="preserve"> continued presence of American forces is delaying the tumult, but not for much longer. With the way things are going, </w:t>
      </w:r>
      <w:r w:rsidRPr="00E97834">
        <w:rPr>
          <w:b/>
          <w:highlight w:val="cyan"/>
          <w:u w:val="single"/>
        </w:rPr>
        <w:t>Afghanistan’s dramatic unraveling will begin even with a U.S. military presence</w:t>
      </w:r>
      <w:r w:rsidRPr="00475DCB">
        <w:rPr>
          <w:b/>
          <w:u w:val="single"/>
        </w:rPr>
        <w:t xml:space="preserve"> on the ground.</w:t>
      </w:r>
    </w:p>
    <w:p w14:paraId="602DF1DD" w14:textId="77777777" w:rsidR="00BA072C" w:rsidRPr="009A6B80" w:rsidRDefault="00BA072C" w:rsidP="00BA072C">
      <w:pPr>
        <w:pStyle w:val="Heading4"/>
      </w:pPr>
      <w:r>
        <w:t>American military intervention fails- empirically proven in Iraq</w:t>
      </w:r>
    </w:p>
    <w:p w14:paraId="5DA48533" w14:textId="77777777" w:rsidR="00BA072C" w:rsidRPr="009A6B80" w:rsidRDefault="00BA072C" w:rsidP="00BA072C">
      <w:proofErr w:type="spellStart"/>
      <w:r w:rsidRPr="009A6B80">
        <w:rPr>
          <w:rStyle w:val="Style13ptBold"/>
        </w:rPr>
        <w:t>Sjursen</w:t>
      </w:r>
      <w:proofErr w:type="spellEnd"/>
      <w:r w:rsidRPr="009A6B80">
        <w:rPr>
          <w:rStyle w:val="Style13ptBold"/>
        </w:rPr>
        <w:t xml:space="preserve"> 2017 </w:t>
      </w:r>
      <w:r w:rsidRPr="009A6B80">
        <w:t xml:space="preserve">Major Danny </w:t>
      </w:r>
      <w:proofErr w:type="spellStart"/>
      <w:r w:rsidRPr="009A6B80">
        <w:t>Sjursen</w:t>
      </w:r>
      <w:proofErr w:type="spellEnd"/>
      <w:r w:rsidRPr="009A6B80">
        <w:t xml:space="preserve">, US Army Strategist and former history instructor at West Point, March 9, 2017, The Nation, “I was Part of the Iraq War Surge. It Was a Disaster.”, </w:t>
      </w:r>
      <w:hyperlink r:id="rId99" w:history="1">
        <w:r w:rsidRPr="009A6B80">
          <w:rPr>
            <w:rStyle w:val="Hyperlink"/>
          </w:rPr>
          <w:t>https://www.thenation.com/article/i-was-part-of-the-iraq-war-surge-it-was-an-utter-disaster/</w:t>
        </w:r>
      </w:hyperlink>
      <w:r w:rsidRPr="009A6B80">
        <w:t xml:space="preserve"> SB</w:t>
      </w:r>
    </w:p>
    <w:p w14:paraId="0B96CE2C" w14:textId="77777777" w:rsidR="00BA072C" w:rsidRPr="008D2897" w:rsidRDefault="00BA072C" w:rsidP="00BA072C">
      <w:pPr>
        <w:rPr>
          <w:sz w:val="16"/>
        </w:rPr>
      </w:pPr>
      <w:r w:rsidRPr="008D2897">
        <w:rPr>
          <w:sz w:val="16"/>
        </w:rPr>
        <w:t xml:space="preserve">America’s man in Baghdad, Prime Minister Nouri al-Maliki, was already in the process of becoming a sectarian strongman, hell-bent on alienating the country’s Sunni and Kurdish minorities. Even 60,000 or 90,000 more American troops couldn’t have solved that problem because the surge was incapable of addressing, and barely pretended to face, the true conundrum of the invasion and occupation: </w:t>
      </w:r>
      <w:r w:rsidRPr="00E97834">
        <w:rPr>
          <w:highlight w:val="cyan"/>
          <w:u w:val="single"/>
        </w:rPr>
        <w:t>Any American-directed version of Iraqi “democracy” would invariably usher in Shia-majority dominance over a largely synthetic state</w:t>
      </w:r>
      <w:r w:rsidRPr="007F6BAD">
        <w:rPr>
          <w:u w:val="single"/>
        </w:rPr>
        <w:t>. Th</w:t>
      </w:r>
      <w:r w:rsidRPr="009A6B80">
        <w:rPr>
          <w:u w:val="single"/>
        </w:rPr>
        <w:t>e real question no surge cheerleaders publicly asked (or ask to this day) was whether an invading foreign entity was even capable of imposing an inclusive political settlement there. To assume that the United States could have done so smacks of a faith-based as opposed to reality-based worldview—another version of a deep and abiding belief in American exceptionalism.</w:t>
      </w:r>
      <w:r>
        <w:rPr>
          <w:u w:val="single"/>
        </w:rPr>
        <w:t xml:space="preserve"> </w:t>
      </w:r>
      <w:r w:rsidRPr="008D2897">
        <w:rPr>
          <w:sz w:val="16"/>
        </w:rPr>
        <w:t xml:space="preserve">A SURGE BELIEVER AS NATIONAL SECURITY ADVISER? Sadly, that panel still epitomizes respectable thought on the Iraq surge and what followed from it. Here’s the problem: Republican (and some Democratic) policymakers, along with supposedly “outside the box” military commanders, confused new tactics with an effective strategy, which, in the wake of the disastrous decision to invade, may have been a contradiction in terms. Add in an additional myth—that the US military turned on a dime in 2007, empowering a set of truly creative, open-minded thinkers, who brought America to the edge of victory—and you have the makings of the surge legend. While surge-era generals like Petraeus and </w:t>
      </w:r>
      <w:proofErr w:type="spellStart"/>
      <w:r w:rsidRPr="008D2897">
        <w:rPr>
          <w:sz w:val="16"/>
        </w:rPr>
        <w:t>Odierno</w:t>
      </w:r>
      <w:proofErr w:type="spellEnd"/>
      <w:r w:rsidRPr="008D2897">
        <w:rPr>
          <w:sz w:val="16"/>
        </w:rPr>
        <w:t xml:space="preserve"> and younger colonels like John </w:t>
      </w:r>
      <w:proofErr w:type="spellStart"/>
      <w:r w:rsidRPr="008D2897">
        <w:rPr>
          <w:sz w:val="16"/>
        </w:rPr>
        <w:t>Nagl</w:t>
      </w:r>
      <w:proofErr w:type="spellEnd"/>
      <w:r w:rsidRPr="008D2897">
        <w:rPr>
          <w:sz w:val="16"/>
        </w:rPr>
        <w:t xml:space="preserve"> and Peter Mansoor were intelligent, competent officers, when it came to Iraq their strategic insights and worldview remained surprisingly narrow and conventional. </w:t>
      </w:r>
      <w:r w:rsidRPr="00E97834">
        <w:rPr>
          <w:b/>
          <w:highlight w:val="cyan"/>
          <w:u w:val="single"/>
        </w:rPr>
        <w:t>Their bedrock belief was that somewhere in the Iraqi chaos there just had to be an American military solution</w:t>
      </w:r>
      <w:r w:rsidRPr="00E97834">
        <w:rPr>
          <w:highlight w:val="cyan"/>
          <w:u w:val="single"/>
        </w:rPr>
        <w:t>. Enamored with</w:t>
      </w:r>
      <w:r w:rsidRPr="009A6B80">
        <w:rPr>
          <w:u w:val="single"/>
        </w:rPr>
        <w:t xml:space="preserve"> the magical efficacy of </w:t>
      </w:r>
      <w:r w:rsidRPr="00E97834">
        <w:rPr>
          <w:highlight w:val="cyan"/>
          <w:u w:val="single"/>
        </w:rPr>
        <w:t>counterinsurgency tactics, they bet wrong on the capacity of the US government or its military</w:t>
      </w:r>
      <w:r w:rsidRPr="009A6B80">
        <w:rPr>
          <w:u w:val="single"/>
        </w:rPr>
        <w:t xml:space="preserve"> to transform the chaotic, unmovable facts on the ground in Iraq.</w:t>
      </w:r>
      <w:r>
        <w:rPr>
          <w:u w:val="single"/>
        </w:rPr>
        <w:t xml:space="preserve"> </w:t>
      </w:r>
      <w:r w:rsidRPr="008D2897">
        <w:rPr>
          <w:sz w:val="16"/>
          <w:szCs w:val="18"/>
        </w:rPr>
        <w:t xml:space="preserve">This might matter little today if senior officers who led the Army and Marine Corps during the surge hadn’t found their way into key positions in the Trump administration. To take one example, new National Security Adviser H.R. McMaster is something of a legendary figure in the US Army. A hero of the First Gulf War of 1991, he taught history at West Point, commanded a regiment in Iraq in the post-invasion years, fought national-level corruption in Afghanistan in 2010 and 2011, and recently led the Army Capabilities Integration Center—the organization charged with developing the Army’s future concepts and force modernization. A classic soldier-scholar with a doctorate in history, he authored a well-regarded book on the Vietnam War. I count myself among his many admirers. Nonetheless, his elevation to a policy-making position should raise troubling questions, since he, too, is a surge admirer. In 2005–06, then-Colonel McMaster commanded the 3rd Armored Cavalry Regiment in Tal Afar, Iraq, a city wracked by insurgency and riven with sectarian divisions. According to surge lore, he oversaw a miracle turnaround of the situation in that dangerous city, previewing the Petraeus surge to come. It’s a story that briefs well and McMaster’s unit did indeed achieve some notable successes during its one-year deployment, but—and this is a big “but”—those gains proved fleeting. The Sunnis of that city were never reconciled with the Shiite-dominated Baghdad government nor were their grievances addressed, so violence returned. In 2014, just three years after the departure of US troops from Iraq, Tal Afar became one of the first Iraqi cities conquered by the militants of the new Islamic State. Remember that the whole purpose of the surge had been to provide time and space for Iraqi national reconciliation. That never truly occurred—not in Tal Afar or elsewhere. McMaster’s own academic expert, Army reservist Ahmed Hashim, recognized the essential issue back in 2006: “The problem is, what happens when this unit leaves? It’s only a one-year vision, and then we rotate out.” </w:t>
      </w:r>
      <w:r w:rsidRPr="008D2897">
        <w:rPr>
          <w:sz w:val="16"/>
        </w:rPr>
        <w:t>THE REAL-WORLD COSTS OF STRATEGIC FAILURE Difficult as it is to predict the future, there’s something ominous about seeing Generals H.R. McMaster, James Mattis, and John Kelly, all holdovers of sorts from the surge generation, take key positions in Donald Trump’s administration where they will once again face surge-like issues and dilemmas in the Greater Middle East. The question is: Has their thinking on such problems developed since the surge era? Keep in mind that a surprising number of military officers and policymakers still subscribe to the idea that just a little more effort, a couple of more years, a few thousand extra troops, a bit more political gumption, and it might all have spelled victory in Iraq</w:t>
      </w:r>
      <w:r w:rsidRPr="009A6B80">
        <w:rPr>
          <w:b/>
          <w:u w:val="single"/>
        </w:rPr>
        <w:t xml:space="preserve">. </w:t>
      </w:r>
      <w:r w:rsidRPr="00E97834">
        <w:rPr>
          <w:b/>
          <w:highlight w:val="cyan"/>
          <w:u w:val="single"/>
        </w:rPr>
        <w:t>Such would’ve-could’ve-should’ve apologetics are, of course, historically dangerous.</w:t>
      </w:r>
      <w:r w:rsidRPr="009A6B80">
        <w:rPr>
          <w:b/>
          <w:u w:val="single"/>
        </w:rPr>
        <w:t xml:space="preserve"> The German Wehrmacht carefully cultivated a similar “stab-in-the-back” myth to explain that it was the politicians, not the army, that had </w:t>
      </w:r>
      <w:proofErr w:type="gramStart"/>
      <w:r w:rsidRPr="009A6B80">
        <w:rPr>
          <w:b/>
          <w:u w:val="single"/>
        </w:rPr>
        <w:t>actually lost</w:t>
      </w:r>
      <w:proofErr w:type="gramEnd"/>
      <w:r w:rsidRPr="009A6B80">
        <w:rPr>
          <w:b/>
          <w:u w:val="single"/>
        </w:rPr>
        <w:t xml:space="preserve"> World War I</w:t>
      </w:r>
      <w:r w:rsidRPr="008D2897">
        <w:rPr>
          <w:sz w:val="16"/>
        </w:rPr>
        <w:t xml:space="preserve">. A decade later, many of those disgruntled German military professionals embraced the bellicose language of a certain well-known fascist demagogue. In less drastic but still detrimental fashion, in the years after 1973, the new all-volunteer US Army grew increasingly estranged from the civilian population. This was, in part, because many veteran officers blamed America’s defeat in Vietnam on home-front antiwar protestors who were (gasp!) simply exercising their constitutional rights. Perhaps in place of self-serving, vindicating myths, an honest, critical, and realistic assessment of the past would better advance future strategy and operations. Those Council on Foreign Relations panelists, the </w:t>
      </w:r>
      <w:proofErr w:type="gramStart"/>
      <w:r w:rsidRPr="008D2897">
        <w:rPr>
          <w:sz w:val="16"/>
        </w:rPr>
        <w:t>vast majority</w:t>
      </w:r>
      <w:proofErr w:type="gramEnd"/>
      <w:r w:rsidRPr="008D2897">
        <w:rPr>
          <w:sz w:val="16"/>
        </w:rPr>
        <w:t xml:space="preserve"> of my fellow military officers (in my experience), and a surprisingly bipartisan array of congressional representatives still perpetuate—and seemingly believe—not only the surge myth, but the stale, discredited ideologies at its root: American exceptionalism, this country’s supposed status as the globe’s “indispensable” nation, and the magical capabilities of our high-tech military. Ironically, US military doctrine purports to value “critical” and “creative” thinking. Unfortunately, that emphasis hardly fits with the realities of promotion and command selection. A recent empirical analysis by faculty from West Point’s Department of Behavioral Sciences and Leadership concluded that “promotion and command boards may actually penalize officers for their conceptual ability.” In other words, more intelligent, educated, and skeptical officers—those with “higher cognitive ability,” according to the study—don’t fare so well in the competitive promotion game. Which helps explain much, since truly critical thinkers would have challenged the various myths surrounding the surge and the unbalanced tactics that inspired the legend. The defense establishment has just given President Trump the “preliminary draft” for the “comprehensive strategy” he requested to beat ISIS. What will you bet that their suggestions are still infused with surge thinking? Colonel Dale </w:t>
      </w:r>
      <w:proofErr w:type="spellStart"/>
      <w:r w:rsidRPr="008D2897">
        <w:rPr>
          <w:sz w:val="16"/>
        </w:rPr>
        <w:t>Eikemeier</w:t>
      </w:r>
      <w:proofErr w:type="spellEnd"/>
      <w:r w:rsidRPr="008D2897">
        <w:rPr>
          <w:sz w:val="16"/>
        </w:rPr>
        <w:t xml:space="preserve"> and Arthur </w:t>
      </w:r>
      <w:proofErr w:type="spellStart"/>
      <w:r w:rsidRPr="008D2897">
        <w:rPr>
          <w:sz w:val="16"/>
        </w:rPr>
        <w:t>Lykke</w:t>
      </w:r>
      <w:proofErr w:type="spellEnd"/>
      <w:r w:rsidRPr="008D2897">
        <w:rPr>
          <w:sz w:val="16"/>
        </w:rPr>
        <w:t xml:space="preserve"> Jr. have suggested that effective strategy involves the balancing of ends (desired outcomes), ways (methods), and means (available resources), while limiting risk. At least retrospectively, it boggles the mind that, in 2006–07, a plurality of political and military thinkers presumed Washington could successfully achieve such an equilibrium in Iraq by military means. </w:t>
      </w:r>
      <w:r w:rsidRPr="009A6B80">
        <w:rPr>
          <w:u w:val="single"/>
        </w:rPr>
        <w:t>As they defined them at the time, their desired outcomes were outrageous: halt a brutal sectarian civil war, defeat a nationalist-Islamist insurgency, facilitate a political settlement in an ethno-religiously divided synthetic state, and restore essential civil services</w:t>
      </w:r>
      <w:r w:rsidRPr="008D2897">
        <w:rPr>
          <w:sz w:val="16"/>
        </w:rPr>
        <w:t xml:space="preserve">. In what universe did policymakers expect our means—a finite professional (non-conscripted) army in an alien land with help from the State Department (whose staff globally is about the size of one army division)—to achieve such wildly inflated ambitions? As for ways, the outrageous size disparity between that military and an undersized diplomatic corps ensured that either American methods would be almost purely military in nature or require that soldiers transform themselves into diplomats, social workers, and city councilmen. (In those days, it was called “nation building.”) Armed with eternal, can-do optimism, the Army tried a bit of both. The band-aid momentarily stemmed the </w:t>
      </w:r>
      <w:proofErr w:type="gramStart"/>
      <w:r w:rsidRPr="008D2897">
        <w:rPr>
          <w:sz w:val="16"/>
        </w:rPr>
        <w:t>bleeding, but</w:t>
      </w:r>
      <w:proofErr w:type="gramEnd"/>
      <w:r w:rsidRPr="008D2897">
        <w:rPr>
          <w:sz w:val="16"/>
        </w:rPr>
        <w:t xml:space="preserve"> proved predictably incapable of healing the wound. In the process, the military’s sacrifice was substantial (960 dead in the surge’s first year alone), but the long-term results were negligible. The shocking imbalance between the three strategic “legs of the stool” (ends, ways, and means) guaranteed an unacceptable level of risk. American troops and Iraqi civilians bore the brunt of that peril. No surprise there. </w:t>
      </w:r>
      <w:r w:rsidRPr="009A6B80">
        <w:rPr>
          <w:u w:val="single"/>
        </w:rPr>
        <w:t xml:space="preserve">Still, </w:t>
      </w:r>
      <w:r w:rsidRPr="00E97834">
        <w:rPr>
          <w:highlight w:val="cyan"/>
          <w:u w:val="single"/>
        </w:rPr>
        <w:t>it boggles the mind how few dissenting voices emerged from our military and political ranks at the time</w:t>
      </w:r>
      <w:r w:rsidRPr="009A6B80">
        <w:rPr>
          <w:u w:val="single"/>
        </w:rPr>
        <w:t>. Even more frightening is the continuing resonance of the surge myth 10 years later in the face of overwhelming evidence of Iraq’s turmoil and the ineffectiveness of foreign nation-building more generally</w:t>
      </w:r>
      <w:r w:rsidRPr="008D2897">
        <w:rPr>
          <w:sz w:val="16"/>
        </w:rPr>
        <w:t xml:space="preserve">. (See: Afghanistan, Somalia, Libya.) Memory is a tricky thing. As historian Dale Andrade wrote, “No matter how the war in Iraq ends, it seems likely that it will soon replace Vietnam as the military’s new touchstone for lessons learned.” Under the circumstances, that’s scary. Just as the military and public misunderstood Vietnam, too many contemporary officers and politicians rely on a mythical rendering of the ongoing Iraq War. That memory will, in turn, deeply influence what Americans learn from the enduring campaigns in the Middle East and so tragically shape future US military strategy. Now, look at that photo of mine one more time and consider the real-world costs of strategic failure. Four of those men are dead; one is paralyzed; and three of the others were wounded. That was 10 years ago, and as for the Middle East, it’s worse than we found it. Thought about a certain way, in the end it wasn’t the US military, but various terror groups that surged most effectively. </w:t>
      </w:r>
      <w:r w:rsidRPr="009A6B80">
        <w:rPr>
          <w:u w:val="single"/>
        </w:rPr>
        <w:t>Call me a skeptic, but my sense is that those painted concrete barriers in the Kuwaiti desert will one day serve as so many American ziggurats, monuments to a profound failure of the imagination. Let’s hope the Council on Foreign Relations invites some genuinely creative, dissenting voices to its 20th anniversary panel commemorating the famous Iraq surge</w:t>
      </w:r>
      <w:r w:rsidRPr="008D2897">
        <w:rPr>
          <w:sz w:val="16"/>
        </w:rPr>
        <w:t>. But I won’t hold my breath.</w:t>
      </w:r>
    </w:p>
    <w:p w14:paraId="33701CE4" w14:textId="77777777" w:rsidR="00BA072C" w:rsidRPr="003D0006" w:rsidRDefault="00BA072C" w:rsidP="00BA072C">
      <w:pPr>
        <w:rPr>
          <w:b/>
          <w:u w:val="single"/>
        </w:rPr>
      </w:pPr>
    </w:p>
    <w:p w14:paraId="6F11256D" w14:textId="77777777" w:rsidR="00BA072C" w:rsidRDefault="00BA072C" w:rsidP="00BA072C">
      <w:pPr>
        <w:pStyle w:val="Heading3"/>
      </w:pPr>
      <w:r>
        <w:t>2NC – COIN Bad</w:t>
      </w:r>
    </w:p>
    <w:p w14:paraId="7FD5B530" w14:textId="77777777" w:rsidR="00BA072C" w:rsidRDefault="00BA072C" w:rsidP="00BA072C">
      <w:pPr>
        <w:pStyle w:val="Heading4"/>
      </w:pPr>
      <w:r>
        <w:t>COIN is bad – alternative solutions for War on Terror</w:t>
      </w:r>
    </w:p>
    <w:p w14:paraId="4494F689" w14:textId="77777777" w:rsidR="00BA072C" w:rsidRDefault="00BA072C" w:rsidP="00BA072C">
      <w:proofErr w:type="spellStart"/>
      <w:r>
        <w:rPr>
          <w:rStyle w:val="Style13ptBold"/>
        </w:rPr>
        <w:t>Bacevich</w:t>
      </w:r>
      <w:proofErr w:type="spellEnd"/>
      <w:r>
        <w:rPr>
          <w:rStyle w:val="Style13ptBold"/>
        </w:rPr>
        <w:t xml:space="preserve"> 16 </w:t>
      </w:r>
      <w:r>
        <w:t>(</w:t>
      </w:r>
      <w:r w:rsidRPr="003B6BE7">
        <w:t xml:space="preserve">Andrew J. </w:t>
      </w:r>
      <w:proofErr w:type="spellStart"/>
      <w:r w:rsidRPr="003B6BE7">
        <w:t>Bacevich</w:t>
      </w:r>
      <w:proofErr w:type="spellEnd"/>
      <w:r w:rsidRPr="003B6BE7">
        <w:t xml:space="preserve"> is professor emeritus of history and international</w:t>
      </w:r>
      <w:r>
        <w:t xml:space="preserve"> relations at Boston University)</w:t>
      </w:r>
      <w:r w:rsidRPr="00D46D2B">
        <w:t>, 3-15-2016, "The '</w:t>
      </w:r>
      <w:r>
        <w:t>war on terror' isn't working," LA T</w:t>
      </w:r>
      <w:r w:rsidRPr="00D46D2B">
        <w:t xml:space="preserve">imes, </w:t>
      </w:r>
      <w:hyperlink r:id="rId100" w:history="1">
        <w:r w:rsidRPr="00066EF8">
          <w:rPr>
            <w:rStyle w:val="Hyperlink"/>
          </w:rPr>
          <w:t>http://www.latimes.com/opinion/op-ed/la-oe-0315-bacevich-countering-islamism-20160315-story.html</w:t>
        </w:r>
      </w:hyperlink>
      <w:r>
        <w:t xml:space="preserve"> SB</w:t>
      </w:r>
    </w:p>
    <w:p w14:paraId="21C2C89A" w14:textId="77777777" w:rsidR="00BA072C" w:rsidRPr="005D26FF" w:rsidRDefault="00BA072C" w:rsidP="00BA072C">
      <w:pPr>
        <w:rPr>
          <w:b/>
          <w:u w:val="single"/>
        </w:rPr>
      </w:pPr>
      <w:r w:rsidRPr="0084098F">
        <w:rPr>
          <w:sz w:val="16"/>
        </w:rPr>
        <w:t xml:space="preserve">Here's a question that ought to be at the center of the presidential campaign, but has been strangely absent: What strategy should the United States pursue to counter the problem posed by violent radical Islam? Sure, several candidates vow, if elected, to escalate the ongoing military campaign against Islamic State. But Islamic State is merely an expression of a much larger and more complex phenomenon. Carpet-bomb Islamic State into extinction tomorrow and the larger problem remains. To label that problem "terrorism" is to privilege convenience over understanding. It's like calling big-time college football a "sport." Doing so entails leaving out all the grimy, money-soaked activity that occurs off the gridiron. Those most deeply invested in the status quo--those benefiting from a condition of perpetual war--dismiss alternatives out of hand, arguing that no choice exists but to press on. </w:t>
      </w:r>
      <w:r w:rsidRPr="00E97834">
        <w:rPr>
          <w:highlight w:val="cyan"/>
          <w:u w:val="single"/>
        </w:rPr>
        <w:t>What Americans refer to as terrorism is more accurately this: a violent outgrowth of chronic political dysfunction and economic underdevelopment affecting large parts of the Islamic world, exacerbated by</w:t>
      </w:r>
      <w:r w:rsidRPr="00437451">
        <w:rPr>
          <w:u w:val="single"/>
        </w:rPr>
        <w:t xml:space="preserve"> deep-seated</w:t>
      </w:r>
      <w:r>
        <w:rPr>
          <w:u w:val="single"/>
        </w:rPr>
        <w:t xml:space="preserve"> </w:t>
      </w:r>
      <w:r w:rsidRPr="00437451">
        <w:rPr>
          <w:u w:val="single"/>
        </w:rPr>
        <w:t xml:space="preserve">sectarian divisions and the pernicious </w:t>
      </w:r>
      <w:r w:rsidRPr="00E97834">
        <w:rPr>
          <w:highlight w:val="cyan"/>
          <w:u w:val="single"/>
        </w:rPr>
        <w:t>legacy of European colonialism</w:t>
      </w:r>
      <w:r w:rsidRPr="0084098F">
        <w:rPr>
          <w:sz w:val="16"/>
        </w:rPr>
        <w:t xml:space="preserve"> and further complicated by the presence of Israel, all together finding expression in antipathy toward the West and especially the United States. For the "war on terror" to succeed, it will have to remedy the conditions giving rise to that antipathy in the first place.</w:t>
      </w:r>
      <w:r w:rsidRPr="0084098F">
        <w:rPr>
          <w:b/>
          <w:sz w:val="16"/>
        </w:rPr>
        <w:t xml:space="preserve"> </w:t>
      </w:r>
      <w:r w:rsidRPr="00437451">
        <w:rPr>
          <w:u w:val="single"/>
        </w:rPr>
        <w:t>For several decades now, U.S. forces have ventured into this region hoping to do just that. They have bombed, raided, invaded and occupied. They have eliminated the noxious, liberated the oppressed, succored the afflicted, promoted democracy and undertaken ambitious nation-building projects. While expending trillions, they have fought, suffered and died. Certainly, they have killed in exceedingly large numbers.</w:t>
      </w:r>
      <w:r>
        <w:rPr>
          <w:u w:val="single"/>
        </w:rPr>
        <w:t xml:space="preserve"> </w:t>
      </w:r>
      <w:r w:rsidRPr="00437451">
        <w:rPr>
          <w:u w:val="single"/>
        </w:rPr>
        <w:t xml:space="preserve">Their exertions, however, have accomplished next to nothing. The Greater Middle East trembles on the brink of disintegration. From Libya to Iraq to Afghanistan, </w:t>
      </w:r>
      <w:r w:rsidRPr="00E97834">
        <w:rPr>
          <w:highlight w:val="cyan"/>
          <w:u w:val="single"/>
        </w:rPr>
        <w:t xml:space="preserve">evidence abounds that the American military project has failed. </w:t>
      </w:r>
      <w:r w:rsidRPr="00E97834">
        <w:rPr>
          <w:b/>
          <w:u w:val="single"/>
        </w:rPr>
        <w:t>If anything</w:t>
      </w:r>
      <w:r w:rsidRPr="00E97834">
        <w:rPr>
          <w:b/>
          <w:highlight w:val="cyan"/>
          <w:u w:val="single"/>
        </w:rPr>
        <w:t>, the application of U.S. power has made things worse.</w:t>
      </w:r>
      <w:r w:rsidRPr="0084098F">
        <w:rPr>
          <w:sz w:val="16"/>
        </w:rPr>
        <w:t xml:space="preserve"> Even in a presidential election year, members of the nation's political elite pretend otherwise. In establishment quarters, devoid of creativity since the early days of the Cold War, expectations that U.S. military might – more bombs, more raids, more boots on the ground – will someday put things right persists. U.S. military exertions in the Greater Middle East have long since satisfied the colloquial definition of insanity: Doing the same thing over and over and expecting different results. </w:t>
      </w:r>
      <w:r w:rsidRPr="002C087D">
        <w:rPr>
          <w:u w:val="single"/>
        </w:rPr>
        <w:t>Those most deeply invested in the status quo – those benefiting from a condition of perpetual war – dismiss alternatives out of hand, arguing that no choice exists but to press on.</w:t>
      </w:r>
      <w:r>
        <w:rPr>
          <w:u w:val="single"/>
        </w:rPr>
        <w:t xml:space="preserve"> </w:t>
      </w:r>
      <w:r w:rsidRPr="002C087D">
        <w:rPr>
          <w:b/>
          <w:u w:val="single"/>
        </w:rPr>
        <w:t xml:space="preserve">Yet </w:t>
      </w:r>
      <w:r w:rsidRPr="00E97834">
        <w:rPr>
          <w:b/>
          <w:highlight w:val="cyan"/>
          <w:u w:val="single"/>
        </w:rPr>
        <w:t>alternatives discomfiting the establishment just might work to the benefit of the American people.</w:t>
      </w:r>
      <w:r w:rsidRPr="002C087D">
        <w:rPr>
          <w:b/>
          <w:u w:val="single"/>
        </w:rPr>
        <w:t xml:space="preserve"> Consider the following three-point strategy to remove the threat of radical Islam.</w:t>
      </w:r>
      <w:r>
        <w:rPr>
          <w:b/>
          <w:u w:val="single"/>
        </w:rPr>
        <w:t xml:space="preserve"> </w:t>
      </w:r>
      <w:r w:rsidRPr="0084098F">
        <w:rPr>
          <w:sz w:val="16"/>
        </w:rPr>
        <w:t xml:space="preserve">Point one: Self-protect. Terrorism poses a modest, immediate threat to the United States. In the near-term, the appropriate response is to provide adequate resources and effective leadership to the Federal Bureau of Investigation and the Central Intelligence Agency, the Coast Guard, the Transportation Security Administration, and agencies responsible for securing U.S. borders. In simplest terms, "keeping America safe" begins with keeping the bad guys from getting to us. Point two: </w:t>
      </w:r>
      <w:r w:rsidRPr="002C087D">
        <w:rPr>
          <w:u w:val="single"/>
        </w:rPr>
        <w:t>Restore stability. In the medium term, tamping down the turmoil roiling the core of the Middle East is a priority. Absent a willingness to occupy Iraq and Syria for a decade or more with a force of several hundred thousand troops, this is not a task the U.S. military can accomplish.</w:t>
      </w:r>
      <w:r w:rsidRPr="0084098F">
        <w:rPr>
          <w:sz w:val="16"/>
        </w:rPr>
        <w:t xml:space="preserve"> Instead, it's a job that the major regional powers must take on. For Iran, Turkey, Egypt, Saudi Arabia and, yes, Israel, the so-called caliphate represents a truly existential threat. The task confronting the U.S. is a diplomatic one: nudging these antagonists to recognize the interest that they hold in common and to act accordingly. Easily achieved? By no means. </w:t>
      </w:r>
      <w:r w:rsidRPr="00145FB2">
        <w:rPr>
          <w:u w:val="single"/>
        </w:rPr>
        <w:t>Yet nudging holds greater promise than committing U.S. troops to a fight that rightly belongs to those closer to the scene.</w:t>
      </w:r>
      <w:r>
        <w:rPr>
          <w:u w:val="single"/>
        </w:rPr>
        <w:t xml:space="preserve"> </w:t>
      </w:r>
      <w:r w:rsidRPr="0084098F">
        <w:rPr>
          <w:sz w:val="16"/>
        </w:rPr>
        <w:t xml:space="preserve">Point three: Promote agents of change. Not all the news coming from within the Islamic world is bad. Many young people there prefer modernity to martyrdom. Here lies the long-term solution to the problem we face. When Muslims find their path to reconciling faith with modern life, peaceful coexistence with the West becomes a possibility. That it may take decades or even generations for that path to materialize is no doubt the case. </w:t>
      </w:r>
      <w:r w:rsidRPr="005D26FF">
        <w:rPr>
          <w:u w:val="single"/>
        </w:rPr>
        <w:t>Over time, however, a sustained campaign of cultural and educational exchanges will help persuade young Muslims that we are not their enemy.</w:t>
      </w:r>
      <w:r>
        <w:rPr>
          <w:u w:val="single"/>
        </w:rPr>
        <w:t xml:space="preserve"> </w:t>
      </w:r>
      <w:r w:rsidRPr="005D26FF">
        <w:rPr>
          <w:b/>
          <w:u w:val="single"/>
        </w:rPr>
        <w:t>All of this will require patience on our part. But who really thinks that more bombs will yield a better outcome?</w:t>
      </w:r>
    </w:p>
    <w:p w14:paraId="489685D3" w14:textId="77777777" w:rsidR="00BA072C" w:rsidRDefault="00BA072C" w:rsidP="00BA072C">
      <w:pPr>
        <w:pStyle w:val="Heading4"/>
      </w:pPr>
      <w:r>
        <w:t>COIN alone can’t solve- long term solutions and sustainability key</w:t>
      </w:r>
    </w:p>
    <w:p w14:paraId="5198CD3D" w14:textId="77777777" w:rsidR="00BA072C" w:rsidRPr="008D58B2" w:rsidRDefault="00BA072C" w:rsidP="00BA072C">
      <w:r>
        <w:rPr>
          <w:rStyle w:val="Style13ptBold"/>
        </w:rPr>
        <w:t xml:space="preserve">1AC Abbas 17 </w:t>
      </w:r>
      <w:r w:rsidRPr="008D58B2">
        <w:t>Hassan</w:t>
      </w:r>
      <w:r>
        <w:t xml:space="preserve"> Abbas</w:t>
      </w:r>
      <w:r w:rsidRPr="008D58B2">
        <w:t>, Senior Advisor and Bernard Schwartz Fellow at Asia Society and Professor of International Security Studies at National Defense University's College of International Security Affairs. “Why President Trump's New Afghanistan Policy Is 'More of the Same'”, Asia Society, August 24th, 2017, https://asiasociety.org/blog/asia/why-president-trumps-new-afghanistan-policy-more-same</w:t>
      </w:r>
    </w:p>
    <w:p w14:paraId="6E0671FA" w14:textId="77777777" w:rsidR="00BA072C" w:rsidRPr="008D2897" w:rsidRDefault="00BA072C" w:rsidP="00BA072C">
      <w:pPr>
        <w:rPr>
          <w:sz w:val="16"/>
        </w:rPr>
      </w:pPr>
      <w:r w:rsidRPr="008D2897">
        <w:rPr>
          <w:sz w:val="16"/>
        </w:rPr>
        <w:t xml:space="preserve">On Monday evening, President Donald J. Trump unveiled his Administration’s strategy to bring closure to the longest running war in American history. </w:t>
      </w:r>
      <w:r w:rsidRPr="008D58B2">
        <w:rPr>
          <w:u w:val="single"/>
        </w:rPr>
        <w:t>What we heard was expectedly underwhelming. Trump’s reluctant engagement with Afghanistan is not much of an improvement upon his earlier preference for a rapid withdrawal</w:t>
      </w:r>
      <w:r w:rsidRPr="008D2897">
        <w:rPr>
          <w:sz w:val="16"/>
        </w:rPr>
        <w:t xml:space="preserve">. Deploying an unspecified number of additional troops will put more American lives at risk; the question is, to what end? Trump’s lack of clarity on the way forward is at the heart of the policy challenge that is Afghanistan. </w:t>
      </w:r>
      <w:r w:rsidRPr="006A0F12">
        <w:rPr>
          <w:u w:val="single"/>
        </w:rPr>
        <w:t>While the Administration is spot on in terms of its focus on counterterrorism, compromising on the broader need for good governance, accountability, and transparency will undermine all other efforts to fight Islamist terrorism in the region.</w:t>
      </w:r>
      <w:r>
        <w:rPr>
          <w:u w:val="single"/>
        </w:rPr>
        <w:t xml:space="preserve"> </w:t>
      </w:r>
      <w:r w:rsidRPr="008D2897">
        <w:rPr>
          <w:sz w:val="16"/>
        </w:rPr>
        <w:t>President Trump’s new Afghan policy is hardly “new</w:t>
      </w:r>
      <w:r w:rsidRPr="00AB0694">
        <w:rPr>
          <w:u w:val="single"/>
        </w:rPr>
        <w:t xml:space="preserve">.” In fact, it does no more than restricts the scope of U.S. engagement in multiple ways and shifts a lot of responsibility onto the shoulders of regional players, especially Pakistan, without any specific details regarding incentives or punishments. Furthermore, Trump’s strategy fails to </w:t>
      </w:r>
      <w:proofErr w:type="gramStart"/>
      <w:r w:rsidRPr="00AB0694">
        <w:rPr>
          <w:u w:val="single"/>
        </w:rPr>
        <w:t>take into account</w:t>
      </w:r>
      <w:proofErr w:type="gramEnd"/>
      <w:r w:rsidRPr="00AB0694">
        <w:rPr>
          <w:u w:val="single"/>
        </w:rPr>
        <w:t xml:space="preserve"> the influence of China, Russia, and Iran on Afghanistan, as well as their local and regional alignments. These cannot be ignored. Predictably, another strategy review will be forced upon us in the not-too-distant future.</w:t>
      </w:r>
      <w:r>
        <w:rPr>
          <w:u w:val="single"/>
        </w:rPr>
        <w:t xml:space="preserve"> </w:t>
      </w:r>
      <w:r w:rsidRPr="008D2897">
        <w:rPr>
          <w:sz w:val="16"/>
          <w:szCs w:val="18"/>
        </w:rPr>
        <w:t xml:space="preserve">President Trump deserves credit for at least contemplating out-of-the-box ideas on dealing with Afghanistan. To be fair, the Afghan quagmire has been in the making for decades and none of the options placed before him by his advisors were easy to implement, given the intractable situation on the ground. In a nutshell, the Taliban’s resurgence is a reality, the Afghan republic is in shambles, and regional players are more interested in pursuing their bloody rivalries than in rebuilding Afghanistan. Kabul is more dysfunctional than ever. The booming narcotics trade is enriching the Taliban; warlords of all ethnicities (e.g., Pashtun, Tajik, Hazara, Uzbek, and others) are furthering ethnic, sectarian, partisan, and personal interests; and the Afghan leadership has yet to produce a viable and sustainable political economy that can help the country stand on its own two feet. </w:t>
      </w:r>
      <w:proofErr w:type="gramStart"/>
      <w:r w:rsidRPr="008D2897">
        <w:rPr>
          <w:sz w:val="16"/>
          <w:szCs w:val="18"/>
        </w:rPr>
        <w:t>In the midst of</w:t>
      </w:r>
      <w:proofErr w:type="gramEnd"/>
      <w:r w:rsidRPr="008D2897">
        <w:rPr>
          <w:sz w:val="16"/>
          <w:szCs w:val="18"/>
        </w:rPr>
        <w:t xml:space="preserve"> all this, Washington continues to subsidize a highly significant portion of the Afghan budget and provide substantial support to the Afghan security forces. A departure at this moment would be deemed an American defeat and would certainly embolden the Taliban to move on Kabul. The ensuing power vacuum would present an open invitation to terrorists and criminals to enhance their sanctuaries across Afghanistan. Then there is the problem of convincing American taxpayers of the need for a major military surge. They would ultimately pay the price for a mere temporary improvement in battlespace dynamics. Thus, the Trump Administration was left with few options other than to rehash the existing policy recipe — essentially the same ingredients with a few additional spices (particularly the stern warning to Pakistan) and a flashy new label. Parts of the policy are expected to be further developed by various U.S. agencies, given that the proposed strategy is unencumbered by any “arbitrary timeline” or definitive commitment to specific benchmarks. This pronounced flexibility is, perhaps, the only ray of hope that this strategy might grow into something more meaningful and coherent. However, every aspect of this revised strategy still raises critical questions that require clear answers for those who </w:t>
      </w:r>
      <w:proofErr w:type="gramStart"/>
      <w:r w:rsidRPr="008D2897">
        <w:rPr>
          <w:sz w:val="16"/>
          <w:szCs w:val="18"/>
        </w:rPr>
        <w:t>have to</w:t>
      </w:r>
      <w:proofErr w:type="gramEnd"/>
      <w:r w:rsidRPr="008D2897">
        <w:rPr>
          <w:sz w:val="16"/>
          <w:szCs w:val="18"/>
        </w:rPr>
        <w:t xml:space="preserve"> design and carry out its implementation. Focus on Counterterrorism: “Killing Terrorists” An important challenge in operationalizing the strategy entails making sense of Afghanistan’s myriad militant groups. They range from numerous Taliban factions (including those who have joined ISIS) to </w:t>
      </w:r>
      <w:proofErr w:type="spellStart"/>
      <w:r w:rsidRPr="008D2897">
        <w:rPr>
          <w:sz w:val="16"/>
          <w:szCs w:val="18"/>
        </w:rPr>
        <w:t>Gulbadin</w:t>
      </w:r>
      <w:proofErr w:type="spellEnd"/>
      <w:r w:rsidRPr="008D2897">
        <w:rPr>
          <w:sz w:val="16"/>
          <w:szCs w:val="18"/>
        </w:rPr>
        <w:t xml:space="preserve"> </w:t>
      </w:r>
      <w:proofErr w:type="spellStart"/>
      <w:r w:rsidRPr="008D2897">
        <w:rPr>
          <w:sz w:val="16"/>
          <w:szCs w:val="18"/>
        </w:rPr>
        <w:t>Hekmatyar’s</w:t>
      </w:r>
      <w:proofErr w:type="spellEnd"/>
      <w:r w:rsidRPr="008D2897">
        <w:rPr>
          <w:sz w:val="16"/>
          <w:szCs w:val="18"/>
        </w:rPr>
        <w:t xml:space="preserve"> </w:t>
      </w:r>
      <w:proofErr w:type="spellStart"/>
      <w:r w:rsidRPr="008D2897">
        <w:rPr>
          <w:sz w:val="16"/>
          <w:szCs w:val="18"/>
        </w:rPr>
        <w:t>Hizb-i-Islami</w:t>
      </w:r>
      <w:proofErr w:type="spellEnd"/>
      <w:r w:rsidRPr="008D2897">
        <w:rPr>
          <w:sz w:val="16"/>
          <w:szCs w:val="18"/>
        </w:rPr>
        <w:t xml:space="preserve"> (a one-time U.S. ally), which recently signed a peace deal with Kabul despite the blood on its hands. Criminals aligned with various warlords across the country also collude with the Taliban in certain activities. Categorizing “terrorists,” therefore, has become a rather complicated matter. Obama’s Afghanistan policy, refined during his eight years in office, ultimately focused on three goals: eliminating insurgent leaders, dismantling terrorist safe havens and preventing another Taliban takeover. That is exactly what Trump’s counterterrorism agenda can hope to achieve. The president, however, hinted at involving more U.S. Special Operations Forces, drawing on the painful lessons learned from the recent anti-Daesh (ISIS) campaign in Iraq. The Iraq model, however, cannot be replicated in Afghanistan for one obvious reason: the Taliban enjoy a level of public support which far exceeds that garnered by Daesh. Various private armed groups operating under the umbrella of the Popular Mobilization Forces (i.e., Iranian-backed Shia militias) have played a key role in countering Daesh, though they have reportedly committed human rights abuses against Sunnis. </w:t>
      </w:r>
      <w:r w:rsidRPr="008D2897">
        <w:rPr>
          <w:sz w:val="16"/>
        </w:rPr>
        <w:t xml:space="preserve">In contrast, Afghanistan’s security forces are not remotely as competent as their Iraqi counterparts. As for Afghan militias, they remain an utterly incoherent lot. </w:t>
      </w:r>
      <w:r w:rsidRPr="006A0F12">
        <w:rPr>
          <w:b/>
          <w:u w:val="single"/>
        </w:rPr>
        <w:t xml:space="preserve">In short, it would be ineffective at best and counterproductive at worst to sponsor any such private militias. These disparities have critical implications for the revised U.S. strategy. </w:t>
      </w:r>
      <w:r w:rsidRPr="008D2897">
        <w:rPr>
          <w:sz w:val="16"/>
        </w:rPr>
        <w:t>Trump’s reference to lifting restrictions “that prevented the secretary of defense and our commanders in the field from fully and swiftly waging battle against the enemy” indicates that some of the rules of engagement will be relaxed. Put simply, the civilian death toll will continue to increase and galvanize the Taliban’s recruitment efforts. No “Nation-Building” in Afghanistan “</w:t>
      </w:r>
      <w:r w:rsidRPr="006A0F12">
        <w:rPr>
          <w:u w:val="single"/>
        </w:rPr>
        <w:t xml:space="preserve">Nation-building” has always been a controversial idea, and Trump’s decision to categorically distance the U.S. from such efforts is not surprising. Both [President George W.] Bush and [President Barack] Obama failed to shepherd the country toward a functioning body politic. Trump’s apparent departure from this effort, however, is deeply alarming given the continued need for capacity-building among the Afghan security forces. </w:t>
      </w:r>
      <w:r w:rsidRPr="008D2897">
        <w:rPr>
          <w:sz w:val="16"/>
        </w:rPr>
        <w:t xml:space="preserve">Only a well-trained army and police force representative of the country’s many ethnic communities can help usher in stability and security, especially in those areas where the Taliban are strongest: the rural heartland and periphery. </w:t>
      </w:r>
      <w:r w:rsidRPr="008D2897">
        <w:rPr>
          <w:sz w:val="16"/>
          <w:szCs w:val="18"/>
        </w:rPr>
        <w:t xml:space="preserve">One fact needs to be acknowledged: The Taliban control over 40 percent of the country’s territory. </w:t>
      </w:r>
      <w:proofErr w:type="gramStart"/>
      <w:r w:rsidRPr="008D2897">
        <w:rPr>
          <w:sz w:val="16"/>
          <w:szCs w:val="18"/>
        </w:rPr>
        <w:t>In essence, this</w:t>
      </w:r>
      <w:proofErr w:type="gramEnd"/>
      <w:r w:rsidRPr="008D2897">
        <w:rPr>
          <w:sz w:val="16"/>
          <w:szCs w:val="18"/>
        </w:rPr>
        <w:t xml:space="preserve"> jihadist insurgency cannot be defeated unless the Afghan state can perform as a truly representative and functional government. Ironically, corruption is of graver concern to the average Afghan than the Taliban. The “new” Trump strategy leaves it up to Afghans to figure out how to improve their ability to govern the country — something that we know is not going to work. Ethnic divisions, tribalism, a rudimentary criminal justice system, and a thriving war economy — all products of decades of civil war — are insurmountable obstacles for a country that has not governed itself for almost four decades. Bottom line: Afghanistan needs an enormous amount of international support in this area, and for a long time to come. Pressuring Pakistan To Act “Immediately” Trump’s hardline stance on Pakistan was expected, given the deteriorating U.S.-Pakistan relationship over the years due to Islamabad’s failure (or refusal) to deny sanctuary to Taliban elements, especially the </w:t>
      </w:r>
      <w:proofErr w:type="spellStart"/>
      <w:r w:rsidRPr="008D2897">
        <w:rPr>
          <w:sz w:val="16"/>
          <w:szCs w:val="18"/>
        </w:rPr>
        <w:t>Haqqani</w:t>
      </w:r>
      <w:proofErr w:type="spellEnd"/>
      <w:r w:rsidRPr="008D2897">
        <w:rPr>
          <w:sz w:val="16"/>
          <w:szCs w:val="18"/>
        </w:rPr>
        <w:t xml:space="preserve"> Network. Pakistan’s defective counterterrorism policies and its risky utilitarian view toward “good Taliban,” including those who target India, has been a constant source of discord between Washington and Islamabad. However, there is no denying that Pakistan itself has been a major victim of religious extremism and terrorism. More recently, the Pakistani state has been relatively successful in degrading its own domestic Taliban insurgent group: </w:t>
      </w:r>
      <w:proofErr w:type="spellStart"/>
      <w:r w:rsidRPr="008D2897">
        <w:rPr>
          <w:sz w:val="16"/>
          <w:szCs w:val="18"/>
        </w:rPr>
        <w:t>Tehrik</w:t>
      </w:r>
      <w:proofErr w:type="spellEnd"/>
      <w:r w:rsidRPr="008D2897">
        <w:rPr>
          <w:sz w:val="16"/>
          <w:szCs w:val="18"/>
        </w:rPr>
        <w:t>-</w:t>
      </w:r>
      <w:proofErr w:type="spellStart"/>
      <w:r w:rsidRPr="008D2897">
        <w:rPr>
          <w:sz w:val="16"/>
          <w:szCs w:val="18"/>
        </w:rPr>
        <w:t>i</w:t>
      </w:r>
      <w:proofErr w:type="spellEnd"/>
      <w:r w:rsidRPr="008D2897">
        <w:rPr>
          <w:sz w:val="16"/>
          <w:szCs w:val="18"/>
        </w:rPr>
        <w:t xml:space="preserve">-Taliban Pakistan (TTP). But the Afghan Taliban movement is a very different story. In fact, many of its top leaders enjoy near complete freedom of movement in Pakistan. It is no secret that Mullah Mohammed Omar, the movement’s founder, died in a Karachi hospital during 2013 and that his successor, Mullah Akhtar Mansoor, was killed in May 2016 by a U.S. drone strike near Quetta while returning from a road trip to Iran. American frustrations are, therefore, fully understandable. But Pakistan has its own version of history and calculus for Afghanistan, both of which are based on its strategic imperatives and constraints. Let’s not forget that despite </w:t>
      </w:r>
      <w:proofErr w:type="gramStart"/>
      <w:r w:rsidRPr="008D2897">
        <w:rPr>
          <w:sz w:val="16"/>
          <w:szCs w:val="18"/>
        </w:rPr>
        <w:t>all of</w:t>
      </w:r>
      <w:proofErr w:type="gramEnd"/>
      <w:r w:rsidRPr="008D2897">
        <w:rPr>
          <w:sz w:val="16"/>
          <w:szCs w:val="18"/>
        </w:rPr>
        <w:t xml:space="preserve"> the accusations leveled against its policy in Afghanistan, Islamabad has played a pivotal role in all major global, regional, and bilateral peace and security initiatives related to that country. While there is no doubt that Pakistan’s policies are flawed, the South Asian nation is unlikely to comply with U.S. demands regardless of any threat to cut off financial assistance. President Trump was certainly well-briefed on the challenge that an unstable Pakistan may pose, as reflected in his statement that “we must prevent nuclear weapons and materials from coming into the hands of terrorists and being used against us or anywhere in the world for that matter.” This nuclear capability puts Pakistan in a category of states that </w:t>
      </w:r>
      <w:proofErr w:type="gramStart"/>
      <w:r w:rsidRPr="008D2897">
        <w:rPr>
          <w:sz w:val="16"/>
          <w:szCs w:val="18"/>
        </w:rPr>
        <w:t>have to</w:t>
      </w:r>
      <w:proofErr w:type="gramEnd"/>
      <w:r w:rsidRPr="008D2897">
        <w:rPr>
          <w:sz w:val="16"/>
          <w:szCs w:val="18"/>
        </w:rPr>
        <w:t xml:space="preserve"> be dealt with cautiously and diplomatically, keeping in mind that Islamabad has mastered the art of negotiating with Washington, as one of its closest allies during the Cold War — particularly during the 1980s Soviet-Afghan War. In other words, Pakistan knows how to withstand U.S. pressure. Trump will need his best diplomats, if they are available, to force its hand. Inviting India To Increase its “Economic Assistance and Development” </w:t>
      </w:r>
      <w:r w:rsidRPr="00D44328">
        <w:rPr>
          <w:u w:val="single"/>
        </w:rPr>
        <w:t xml:space="preserve">India has emerged as a key U.S. security and economic partner in Afghanistan, and Trump’s warning to Pakistan is sure to be music to New Delhi’s ears. </w:t>
      </w:r>
      <w:r w:rsidRPr="008D2897">
        <w:rPr>
          <w:sz w:val="16"/>
        </w:rPr>
        <w:t xml:space="preserve">However, the argument that India must do more to help Afghanistan in economic terms because it “makes billions of dollars in trade with the United States” is unlikely to be warmly received. In any case, inviting India to expand its presence certainly exacerbates Pakistan’s concerns. To expect Pakistan to obey Washington out of fear of an increased level of U.S.–India collaboration in Afghanistan is unrealistic. Moreover, such a move could provoke an even more dangerous proxy war between South Asia’s two nuclear-armed rivals. </w:t>
      </w:r>
      <w:r w:rsidRPr="008D2897">
        <w:rPr>
          <w:sz w:val="16"/>
          <w:szCs w:val="18"/>
        </w:rPr>
        <w:t xml:space="preserve">While skillfully bringing India into the equation to shape Pakistani behavior, Trump failed to even mention Iran, Russia, and China in his speech — the other key regional powers that have a far greater stake in Afghanistan than does India. This omission was rather glaring and reflects a frighteningly superficial view of regional geopolitics. We cannot forget that Iran, whose interests in Afghanistan align with India, is working closely with New Delhi on many large-scale infrastructure projects. </w:t>
      </w:r>
      <w:proofErr w:type="gramStart"/>
      <w:r w:rsidRPr="008D2897">
        <w:rPr>
          <w:sz w:val="16"/>
          <w:szCs w:val="18"/>
        </w:rPr>
        <w:t>In particular, this</w:t>
      </w:r>
      <w:proofErr w:type="gramEnd"/>
      <w:r w:rsidRPr="008D2897">
        <w:rPr>
          <w:sz w:val="16"/>
          <w:szCs w:val="18"/>
        </w:rPr>
        <w:t xml:space="preserve"> including the development of Iran’s </w:t>
      </w:r>
      <w:proofErr w:type="spellStart"/>
      <w:r w:rsidRPr="008D2897">
        <w:rPr>
          <w:sz w:val="16"/>
          <w:szCs w:val="18"/>
        </w:rPr>
        <w:t>Chabahar</w:t>
      </w:r>
      <w:proofErr w:type="spellEnd"/>
      <w:r w:rsidRPr="008D2897">
        <w:rPr>
          <w:sz w:val="16"/>
          <w:szCs w:val="18"/>
        </w:rPr>
        <w:t xml:space="preserve"> port, which poses stiff competition to Pakistan’s Gwadar port (being developed with major Chinese investment). A tweet from a senior Chinese diplomat serving in Pakistan is telling: “USA is adopting a carrot-stick approach towards Pakistan as it has conditionalized friendship with Pakistan.” Russia’s recent initiatives in Afghanistan, especially its opening up of communication channels with the Taliban, are quite insightful and indicative of the new “Great Game” being played out in the war-torn country. Given </w:t>
      </w:r>
      <w:proofErr w:type="gramStart"/>
      <w:r w:rsidRPr="008D2897">
        <w:rPr>
          <w:sz w:val="16"/>
          <w:szCs w:val="18"/>
        </w:rPr>
        <w:t>all of</w:t>
      </w:r>
      <w:proofErr w:type="gramEnd"/>
      <w:r w:rsidRPr="008D2897">
        <w:rPr>
          <w:sz w:val="16"/>
          <w:szCs w:val="18"/>
        </w:rPr>
        <w:t xml:space="preserve"> the above, Washington’s current Afghanistan policy needs a serious upgrade if it is to remain relevant in the emerging multi-player scenario. </w:t>
      </w:r>
      <w:r w:rsidRPr="00AB0694">
        <w:rPr>
          <w:b/>
          <w:u w:val="single"/>
        </w:rPr>
        <w:t>Transforming Afghanistan from a failed to a functional state — a prerequisite for regional and global security — cannot be accomplished in the short term. In addition, military means alone cannot achieve this goal, as the history of modern counterterrorism and counterinsurgency has proven</w:t>
      </w:r>
      <w:r w:rsidRPr="008D2897">
        <w:rPr>
          <w:sz w:val="16"/>
        </w:rPr>
        <w:t xml:space="preserve">. Afghanistan needs a comprehensive post-conflict reconstruction and peace building process based on nurturing both its military and civilian institutions — one that goes far beyond Trump’s new policy. </w:t>
      </w:r>
      <w:r w:rsidRPr="00D44328">
        <w:rPr>
          <w:u w:val="single"/>
        </w:rPr>
        <w:t>Any policy that fails to empower those Afghan men and women courageous enough to challenge religious extremism and support inclusivity will result in failure.</w:t>
      </w:r>
      <w:r w:rsidRPr="008D2897">
        <w:rPr>
          <w:sz w:val="16"/>
        </w:rPr>
        <w:t xml:space="preserve"> In the absence of such a comprehensive approach — something Trump only alluded to rhetorically — South Asia, in general, and Afghanistan</w:t>
      </w:r>
      <w:proofErr w:type="gramStart"/>
      <w:r w:rsidRPr="008D2897">
        <w:rPr>
          <w:sz w:val="16"/>
        </w:rPr>
        <w:t>, in particular, will</w:t>
      </w:r>
      <w:proofErr w:type="gramEnd"/>
      <w:r w:rsidRPr="008D2897">
        <w:rPr>
          <w:sz w:val="16"/>
        </w:rPr>
        <w:t xml:space="preserve"> face more instability and violence, in turn creating more complications and challenges for the U.S.</w:t>
      </w:r>
    </w:p>
    <w:p w14:paraId="084F7557" w14:textId="77777777" w:rsidR="00BA072C" w:rsidRPr="009A6B80" w:rsidRDefault="00BA072C" w:rsidP="00BA072C">
      <w:pPr>
        <w:pStyle w:val="Heading4"/>
      </w:pPr>
      <w:r>
        <w:t>COIN fails- normalizes killing and is colonialist</w:t>
      </w:r>
    </w:p>
    <w:p w14:paraId="6B554546" w14:textId="77777777" w:rsidR="00BA072C" w:rsidRPr="009A6B80" w:rsidRDefault="00BA072C" w:rsidP="00BA072C">
      <w:r w:rsidRPr="009A6B80">
        <w:rPr>
          <w:rStyle w:val="Style13ptBold"/>
        </w:rPr>
        <w:t xml:space="preserve">McCann 17 </w:t>
      </w:r>
      <w:r>
        <w:t>(</w:t>
      </w:r>
      <w:r w:rsidRPr="00366748">
        <w:t>Leo McCann joined MBS in September 2004. He previously worked at Cardiff Business School (2002-2004), and completed his PhD at the</w:t>
      </w:r>
      <w:r>
        <w:t xml:space="preserve"> University of Kent (1998-2001)), </w:t>
      </w:r>
      <w:r w:rsidRPr="009A6B80">
        <w:t xml:space="preserve">July 1, 2017, “ ‘Killing is Our Business and Business is Good’: The Evolution of ‘War Managerialism’ From Body Counts to Counterinsurgency”, Volume: 24, Issue: 4, </w:t>
      </w:r>
      <w:hyperlink r:id="rId101" w:history="1">
        <w:r w:rsidRPr="009A6B80">
          <w:rPr>
            <w:rStyle w:val="Hyperlink"/>
          </w:rPr>
          <w:t>https://doi.org/10.1177%2F1350508417693852</w:t>
        </w:r>
      </w:hyperlink>
      <w:r w:rsidRPr="009A6B80">
        <w:t xml:space="preserve"> SB</w:t>
      </w:r>
    </w:p>
    <w:p w14:paraId="414F70E3" w14:textId="77777777" w:rsidR="00BA072C" w:rsidRPr="008D2897" w:rsidRDefault="00BA072C" w:rsidP="00BA072C">
      <w:pPr>
        <w:ind w:firstLine="720"/>
        <w:rPr>
          <w:sz w:val="16"/>
        </w:rPr>
      </w:pPr>
      <w:r w:rsidRPr="008D2897">
        <w:rPr>
          <w:sz w:val="16"/>
        </w:rPr>
        <w:t xml:space="preserve">Packaged as ‘best practice’, managerial discourse is </w:t>
      </w:r>
      <w:proofErr w:type="gramStart"/>
      <w:r w:rsidRPr="008D2897">
        <w:rPr>
          <w:sz w:val="16"/>
        </w:rPr>
        <w:t>in reality often</w:t>
      </w:r>
      <w:proofErr w:type="gramEnd"/>
      <w:r w:rsidRPr="008D2897">
        <w:rPr>
          <w:sz w:val="16"/>
        </w:rPr>
        <w:t xml:space="preserve"> ‘</w:t>
      </w:r>
      <w:proofErr w:type="spellStart"/>
      <w:r w:rsidRPr="008D2897">
        <w:rPr>
          <w:sz w:val="16"/>
        </w:rPr>
        <w:t>fictionalised</w:t>
      </w:r>
      <w:proofErr w:type="spellEnd"/>
      <w:r w:rsidRPr="008D2897">
        <w:rPr>
          <w:sz w:val="16"/>
        </w:rPr>
        <w:t>’ (</w:t>
      </w:r>
      <w:proofErr w:type="spellStart"/>
      <w:r w:rsidRPr="008D2897">
        <w:rPr>
          <w:sz w:val="16"/>
        </w:rPr>
        <w:t>Gantman</w:t>
      </w:r>
      <w:proofErr w:type="spellEnd"/>
      <w:r w:rsidRPr="008D2897">
        <w:rPr>
          <w:sz w:val="16"/>
        </w:rPr>
        <w:t xml:space="preserve">, 2005) and of limited practical usage (Grey and </w:t>
      </w:r>
      <w:proofErr w:type="spellStart"/>
      <w:r w:rsidRPr="008D2897">
        <w:rPr>
          <w:sz w:val="16"/>
        </w:rPr>
        <w:t>Mitev</w:t>
      </w:r>
      <w:proofErr w:type="spellEnd"/>
      <w:r w:rsidRPr="008D2897">
        <w:rPr>
          <w:sz w:val="16"/>
        </w:rPr>
        <w:t xml:space="preserve">, 1995). Civilian management sets the agenda in ‘measuring progress’, and much of the military falls-in and avidly co-produces the latest ideology, in this case COIN and its own measurement dynamics. The distinction between management and professionalism increasingly blurs as military organizations also adopt managerialist ideology to normalize and justify complex, indeterminate and bloody COIN campaigns. Asymmetric wars tend to feature high degrees of civilian casualties (Greiner, 2010: 31). </w:t>
      </w:r>
      <w:r w:rsidRPr="009A6B80">
        <w:rPr>
          <w:u w:val="single"/>
        </w:rPr>
        <w:t xml:space="preserve">COIN has a long history of extra-legal activities and indiscriminate use of force (Fitzgerald, 2013), and is by its nature </w:t>
      </w:r>
      <w:r w:rsidRPr="009A6B80">
        <w:rPr>
          <w:b/>
          <w:u w:val="single"/>
        </w:rPr>
        <w:t>imperialistic and colonialist</w:t>
      </w:r>
      <w:r w:rsidRPr="009A6B80">
        <w:rPr>
          <w:u w:val="single"/>
        </w:rPr>
        <w:t xml:space="preserve"> in its assumptions of nation-building (</w:t>
      </w:r>
      <w:r w:rsidRPr="008D2897">
        <w:rPr>
          <w:sz w:val="16"/>
        </w:rPr>
        <w:t xml:space="preserve">Porch, 2013: 1–2). ‘Pacification’ in Vietnam was often extremely violent and deeply influenced by body count, but this reality was shrouded behind stats-driven discourses of ‘population security’ and ‘combat effectiveness’ as necessary conditions before any efforts to ‘win hearts and minds’ (Fitzgerald, 2013: 27–30). Today’s COIN doctrine also Figure 2. Slide 5 of the ‘Compartmented Concept’ pre-Iraq invasion briefing, August 2002. rhetorically downplays the use of violence as it portrays military force as benign and humanitarian – soldiers and marines are re-imagined as police officers, educationalists, anthropologists, social workers, engineers, farmers or bankers: warfighters at brigade, battalion, and company level in a counterinsurgency (COIN) environment employ money as a weapons system to win the hearts and minds of the indigenous population to facilitate defeating the insurgents. (Lewis, 2012: 500) ‘COIN’ becomes ‘money as a weapons system’. Warfare is rhetorically reframed as a business and management activity. </w:t>
      </w:r>
      <w:r w:rsidRPr="009A6B80">
        <w:rPr>
          <w:u w:val="single"/>
        </w:rPr>
        <w:t xml:space="preserve">Yet COIN in practice often prioritizes violence or ‘kinetic’ operations, with exponents of ‘non-kinetic’ methods derided as ‘tea drinkers’ for wasting time in endless meetings with ‘locals’. Body counts remain an important measure of progress combined with yet more indices against which to measure ‘progress’. </w:t>
      </w:r>
      <w:r w:rsidRPr="008D2897">
        <w:rPr>
          <w:sz w:val="16"/>
        </w:rPr>
        <w:t xml:space="preserve">War managerialism continues to act as a rhetorical shield behind which military ‘killing work’ is normalized and, as the remit of COIN extends into managing and policing ‘population security’, the scientific </w:t>
      </w:r>
      <w:proofErr w:type="spellStart"/>
      <w:r w:rsidRPr="008D2897">
        <w:rPr>
          <w:sz w:val="16"/>
        </w:rPr>
        <w:t>rigour</w:t>
      </w:r>
      <w:proofErr w:type="spellEnd"/>
      <w:r w:rsidRPr="008D2897">
        <w:rPr>
          <w:sz w:val="16"/>
        </w:rPr>
        <w:t xml:space="preserve"> of academic disciplines such as accounting, mathematics, statistics, anthropology and economics is also pressed into service. The widespread use of private sector military, cyber-security and intelligence-gathering contractors weakens public oversight yet further (Godfrey et al., 2014; Porch, 2013: 332).11 Far from abandoning the obsessional quantitative accounting of the Vietnam days, new technologies such as unmanned aerial vehicles enable the gathering of ever greater volumes of data on every conceivable tactical, social, economic and anthropological feature of the population being ‘secured’, creating the impression of ‘evidence-based’ operations and assessment (Arkin, 2015; </w:t>
      </w:r>
      <w:proofErr w:type="spellStart"/>
      <w:r w:rsidRPr="008D2897">
        <w:rPr>
          <w:sz w:val="16"/>
        </w:rPr>
        <w:t>Connable</w:t>
      </w:r>
      <w:proofErr w:type="spellEnd"/>
      <w:r w:rsidRPr="008D2897">
        <w:rPr>
          <w:sz w:val="16"/>
        </w:rPr>
        <w:t xml:space="preserve">, 2012). The militarization and </w:t>
      </w:r>
      <w:proofErr w:type="spellStart"/>
      <w:r w:rsidRPr="008D2897">
        <w:rPr>
          <w:sz w:val="16"/>
        </w:rPr>
        <w:t>managerialization</w:t>
      </w:r>
      <w:proofErr w:type="spellEnd"/>
      <w:r w:rsidRPr="008D2897">
        <w:rPr>
          <w:sz w:val="16"/>
        </w:rPr>
        <w:t xml:space="preserve"> of everyday life are equally involved in the construction of an ideology portraying COIN to be ‘as ordinary as any other federal program’ (</w:t>
      </w:r>
      <w:proofErr w:type="spellStart"/>
      <w:r w:rsidRPr="008D2897">
        <w:rPr>
          <w:sz w:val="16"/>
        </w:rPr>
        <w:t>Chwastiak</w:t>
      </w:r>
      <w:proofErr w:type="spellEnd"/>
      <w:r w:rsidRPr="008D2897">
        <w:rPr>
          <w:sz w:val="16"/>
        </w:rPr>
        <w:t>, 2015: 506). Major combat operations have ended in Iraq and Afghanistan, but ongoing hostilities against Isil remain significant and controversial. This highly complex and indeterminate conflict does not feature large deployments of US regular troops. Instead, it involves a range of nations and coalitions with the US commitment largely limited to special forces, airstrikes and unmanned aerial drones. Technical systems, such as drones and electronic surveillance, continue to grow in capacity, becoming ever more data hungry and data rich, promising to transform wars into remote-controlled, individually targeted counter-terrorist operations with no possibility of defeat (Arkin, 2015</w:t>
      </w:r>
      <w:r w:rsidRPr="009A6B80">
        <w:rPr>
          <w:b/>
          <w:u w:val="single"/>
        </w:rPr>
        <w:t>). Yet, by fixating on the tactical level of execution and measurement, technology-driven COIN normalizes killing, fails to articulate strategy and promises no victory</w:t>
      </w:r>
      <w:r w:rsidRPr="008D2897">
        <w:rPr>
          <w:sz w:val="16"/>
        </w:rPr>
        <w:t xml:space="preserve"> (</w:t>
      </w:r>
      <w:proofErr w:type="spellStart"/>
      <w:r w:rsidRPr="008D2897">
        <w:rPr>
          <w:sz w:val="16"/>
        </w:rPr>
        <w:t>Chamayou</w:t>
      </w:r>
      <w:proofErr w:type="spellEnd"/>
      <w:r w:rsidRPr="008D2897">
        <w:rPr>
          <w:sz w:val="16"/>
        </w:rPr>
        <w:t>, 2015: 60–72). These difficult realities are shrouded by managerialist measurements of progress. Progress in such a complex scenario is difficult to measure, but with the military under pressure to show results there will always be a temptation to record and announce body count style data: ‘We have killed on average one mid-to-upper-level Isil leader every two days since May’ claimed Pentagon spokesperson Col. Steve Warren in November 2015.12 Some reports claim that over 10,000 Isil fighters have been killed by airstrikes or home-country allied forces but, just as in Vietnam, these numbers are alleged to be gamed and inflated and in any case probably an inappropriate measure of progress.13 Others in the military, mindful of Vietnam analogies, try not to be drawn into body count debates, and COIN progress has even been measured by the falling price of fruit in Afghan markets.14 War managerialism is alive and well: record the information, tick the boxes, demonstrate progress, even if it is effectively meaningless (Hood, 2006).</w:t>
      </w:r>
    </w:p>
    <w:p w14:paraId="1FAA8205" w14:textId="77777777" w:rsidR="00BA072C" w:rsidRPr="0084098F" w:rsidRDefault="00BA072C" w:rsidP="00BA072C"/>
    <w:p w14:paraId="6B4AAD37" w14:textId="77777777" w:rsidR="00BA072C" w:rsidRDefault="00BA072C" w:rsidP="00BA072C">
      <w:pPr>
        <w:pStyle w:val="Heading2"/>
      </w:pPr>
      <w:r>
        <w:t>Solvency</w:t>
      </w:r>
    </w:p>
    <w:p w14:paraId="2AE4080D" w14:textId="77777777" w:rsidR="00BA072C" w:rsidRPr="0084098F" w:rsidRDefault="00BA072C" w:rsidP="00BA072C">
      <w:pPr>
        <w:pStyle w:val="Heading3"/>
      </w:pPr>
      <w:r>
        <w:t>1NC Frontline</w:t>
      </w:r>
    </w:p>
    <w:p w14:paraId="091591F3" w14:textId="77777777" w:rsidR="00BA072C" w:rsidRPr="009A6B80" w:rsidRDefault="00BA072C" w:rsidP="00BA072C">
      <w:pPr>
        <w:pStyle w:val="Heading4"/>
      </w:pPr>
      <w:r>
        <w:t xml:space="preserve">Interpreters aren’t regulated closely – lack of standardization, </w:t>
      </w:r>
    </w:p>
    <w:p w14:paraId="1B8CC5BC" w14:textId="77777777" w:rsidR="00BA072C" w:rsidRPr="009A6B80" w:rsidRDefault="00BA072C" w:rsidP="00BA072C">
      <w:r>
        <w:rPr>
          <w:rStyle w:val="Style13ptBold"/>
        </w:rPr>
        <w:t xml:space="preserve">THEIR </w:t>
      </w:r>
      <w:r w:rsidRPr="009A6B80">
        <w:rPr>
          <w:rStyle w:val="Style13ptBold"/>
        </w:rPr>
        <w:t>Foust 9</w:t>
      </w:r>
      <w:r w:rsidRPr="009A6B80">
        <w:t xml:space="preserve"> (Joshua, “AFGHANISTAN: Maladies of Interpreters”, New York Times, September 21</w:t>
      </w:r>
      <w:r w:rsidRPr="009A6B80">
        <w:rPr>
          <w:vertAlign w:val="superscript"/>
        </w:rPr>
        <w:t>st</w:t>
      </w:r>
      <w:r w:rsidRPr="009A6B80">
        <w:t xml:space="preserve">, 2009, </w:t>
      </w:r>
      <w:hyperlink r:id="rId102" w:history="1">
        <w:r w:rsidRPr="009A6B80">
          <w:rPr>
            <w:rStyle w:val="Hyperlink"/>
          </w:rPr>
          <w:t>https://corpwatch.org/article/afghanistan-maladies-interpreters)</w:t>
        </w:r>
      </w:hyperlink>
    </w:p>
    <w:p w14:paraId="028A8874" w14:textId="77777777" w:rsidR="00BA072C" w:rsidRPr="0084098F" w:rsidRDefault="00BA072C" w:rsidP="00BA072C">
      <w:pPr>
        <w:rPr>
          <w:sz w:val="16"/>
        </w:rPr>
      </w:pPr>
      <w:r w:rsidRPr="0084098F">
        <w:rPr>
          <w:sz w:val="16"/>
        </w:rPr>
        <w:t xml:space="preserve">In counterinsurgency, the most important thing is winning over the local population. Gen. Stanley McChrystal, the commander in charge of all NATO forces in Afghanistan, was right to warn that a "crisis of confidence among Afghans" imperils the effort to rebuild the country. For most American troops, however, the only connection they have to the locals - whether soldiers in the Afghan army or villagers they're trying to secure - is through their interpreters. United States Army doctrine describes interpreters as "vital," which is </w:t>
      </w:r>
      <w:proofErr w:type="gramStart"/>
      <w:r w:rsidRPr="0084098F">
        <w:rPr>
          <w:sz w:val="16"/>
        </w:rPr>
        <w:t>fairly obvious</w:t>
      </w:r>
      <w:proofErr w:type="gramEnd"/>
      <w:r w:rsidRPr="0084098F">
        <w:rPr>
          <w:sz w:val="16"/>
        </w:rPr>
        <w:t xml:space="preserve"> given the bevy of languages spoken in Afghanistan: Dari, Pashto, Tajik, Uzbek and others</w:t>
      </w:r>
      <w:r w:rsidRPr="009A6B80">
        <w:rPr>
          <w:b/>
          <w:u w:val="single"/>
        </w:rPr>
        <w:t xml:space="preserve">. Yet the way the military uses translators is too often haphazard and sometimes dangerously negligent. </w:t>
      </w:r>
      <w:r w:rsidRPr="0084098F">
        <w:rPr>
          <w:sz w:val="16"/>
        </w:rPr>
        <w:t xml:space="preserve">Many units consider interpreters to be necessary evils, and even those who are Americans of Afghan descent are often scorned or mistreated for being too obviously "different." </w:t>
      </w:r>
      <w:r w:rsidRPr="0084098F">
        <w:rPr>
          <w:sz w:val="16"/>
          <w:szCs w:val="18"/>
        </w:rPr>
        <w:t xml:space="preserve">Mission Essential Personnel, the primary contractor providing interpreters in Afghanistan, has basic guidelines: interpreters need to be given a place to sleep, for example, and fed. But beyond that, how they are treated is often left up to the individual unit. Many times, they are treated the way they should be: as vital members of a team. Sometimes, however, they are shockingly disrespected. </w:t>
      </w:r>
      <w:r w:rsidRPr="0084098F">
        <w:rPr>
          <w:sz w:val="16"/>
        </w:rPr>
        <w:t xml:space="preserve">Earlier this year, I traveled through central Afghanistan as a civilian member of an American Provincial Reconstruction Team. We had a translator - we called her Brooklyn - who had been born and raised in California. During the initial briefing before our convoy set out, however, the team's commander, an Air Force colonel, demanded that Brooklyn leave the briefing area, referring to her as "that local woman." </w:t>
      </w:r>
      <w:r w:rsidRPr="0084098F">
        <w:rPr>
          <w:sz w:val="16"/>
          <w:szCs w:val="18"/>
        </w:rPr>
        <w:t xml:space="preserve">The briefing slides were marked "SECRET," which caused the colonel understandable alarm. Brooklyn, however, had a security clearance allowing her to be present. Perhaps the real problem was that she wore a headscarf, as one would expect a pious Muslim woman to do. The next day, as we were driving between two bases, we ran into a traffic snarl at a bridge, with dozens of Afghan soldiers and police officers milling about. Our colonel, who had left his own translator back at his base, got out of his Humvee and asked Brooklyn to begin translating for him. After discussing the issue with the Afghan forces, she explained that they had found several bombs underneath the </w:t>
      </w:r>
      <w:proofErr w:type="gramStart"/>
      <w:r w:rsidRPr="0084098F">
        <w:rPr>
          <w:sz w:val="16"/>
          <w:szCs w:val="18"/>
        </w:rPr>
        <w:t>bridge, and</w:t>
      </w:r>
      <w:proofErr w:type="gramEnd"/>
      <w:r w:rsidRPr="0084098F">
        <w:rPr>
          <w:sz w:val="16"/>
          <w:szCs w:val="18"/>
        </w:rPr>
        <w:t xml:space="preserve"> were waiting for an American bomb disposal team to arrive. They had likely saved our lives, but we got that message only because we had an interpreter, the one the colonel had treated like an enemy spy the night before. "Your interpreter is way more important than your weapon," Cory Schulz, an Army major who led a tactical team embedded with Afghan troops in </w:t>
      </w:r>
      <w:proofErr w:type="spellStart"/>
      <w:r w:rsidRPr="0084098F">
        <w:rPr>
          <w:sz w:val="16"/>
          <w:szCs w:val="18"/>
        </w:rPr>
        <w:t>Paktika</w:t>
      </w:r>
      <w:proofErr w:type="spellEnd"/>
      <w:r w:rsidRPr="0084098F">
        <w:rPr>
          <w:sz w:val="16"/>
          <w:szCs w:val="18"/>
        </w:rPr>
        <w:t xml:space="preserve"> Province, told me. With an interpreter, he explained, you can command hundreds of Afghan soldiers; with a gun, you can only defend yourself. Interpreters do more than talk and listen. Eight years into the war in Afghanistan, United States troops receive only minimal cultural training before they deploy. </w:t>
      </w:r>
      <w:proofErr w:type="gramStart"/>
      <w:r w:rsidRPr="0084098F">
        <w:rPr>
          <w:sz w:val="16"/>
          <w:szCs w:val="18"/>
        </w:rPr>
        <w:t>Thus</w:t>
      </w:r>
      <w:proofErr w:type="gramEnd"/>
      <w:r w:rsidRPr="0084098F">
        <w:rPr>
          <w:sz w:val="16"/>
          <w:szCs w:val="18"/>
        </w:rPr>
        <w:t xml:space="preserve"> interpreters often serve as cultural advisors - helping Americans learn the nuances of typical Afghan behavior. Major Schulz said of his "</w:t>
      </w:r>
      <w:proofErr w:type="spellStart"/>
      <w:r w:rsidRPr="0084098F">
        <w:rPr>
          <w:sz w:val="16"/>
          <w:szCs w:val="18"/>
        </w:rPr>
        <w:t>terp</w:t>
      </w:r>
      <w:proofErr w:type="spellEnd"/>
      <w:r w:rsidRPr="0084098F">
        <w:rPr>
          <w:sz w:val="16"/>
          <w:szCs w:val="18"/>
        </w:rPr>
        <w:t xml:space="preserve">," as they're often called, "he saved my life more than once." Once the interpreter helped his unit identify a suicide bomber in a large crowd before the man could activate the explosives in his vest. The would-be bomber was acting nervously in a way that Afghans could recognize but that Americans were oblivious to, and the translator picked up on it. American troops in some isolated parts of Afghanistan have little hope of such guidance. In March I met some officers at Bagram Air Force Base, north of Kabul, who were trying to find an interpreter who spoke </w:t>
      </w:r>
      <w:proofErr w:type="spellStart"/>
      <w:r w:rsidRPr="0084098F">
        <w:rPr>
          <w:sz w:val="16"/>
          <w:szCs w:val="18"/>
        </w:rPr>
        <w:t>Pashai</w:t>
      </w:r>
      <w:proofErr w:type="spellEnd"/>
      <w:r w:rsidRPr="0084098F">
        <w:rPr>
          <w:sz w:val="16"/>
          <w:szCs w:val="18"/>
        </w:rPr>
        <w:t xml:space="preserve">; the </w:t>
      </w:r>
      <w:proofErr w:type="spellStart"/>
      <w:r w:rsidRPr="0084098F">
        <w:rPr>
          <w:sz w:val="16"/>
          <w:szCs w:val="18"/>
        </w:rPr>
        <w:t>Pashai</w:t>
      </w:r>
      <w:proofErr w:type="spellEnd"/>
      <w:r w:rsidRPr="0084098F">
        <w:rPr>
          <w:sz w:val="16"/>
          <w:szCs w:val="18"/>
        </w:rPr>
        <w:t xml:space="preserve"> represent only about 1 percent of Afghanistan's population, but live in some of the most violent and insurgency-ridden areas of the country's northeast. Mission Essential Personnel couldn't supply anyone who spoke the language, the officers told me, yet they felt that being able to speak to the </w:t>
      </w:r>
      <w:proofErr w:type="spellStart"/>
      <w:r w:rsidRPr="0084098F">
        <w:rPr>
          <w:sz w:val="16"/>
          <w:szCs w:val="18"/>
        </w:rPr>
        <w:t>Pashai</w:t>
      </w:r>
      <w:proofErr w:type="spellEnd"/>
      <w:r w:rsidRPr="0084098F">
        <w:rPr>
          <w:sz w:val="16"/>
          <w:szCs w:val="18"/>
        </w:rPr>
        <w:t xml:space="preserve"> could prove important for the war effort. </w:t>
      </w:r>
      <w:proofErr w:type="gramStart"/>
      <w:r w:rsidRPr="0084098F">
        <w:rPr>
          <w:sz w:val="16"/>
          <w:szCs w:val="18"/>
        </w:rPr>
        <w:t>So</w:t>
      </w:r>
      <w:proofErr w:type="gramEnd"/>
      <w:r w:rsidRPr="0084098F">
        <w:rPr>
          <w:sz w:val="16"/>
          <w:szCs w:val="18"/>
        </w:rPr>
        <w:t xml:space="preserve"> they went to the camp on the outskirts of Bagram where many interpreters live and found one who could speak the rare language. (Later I was told that he had been assigned to a battalion in </w:t>
      </w:r>
      <w:proofErr w:type="spellStart"/>
      <w:r w:rsidRPr="0084098F">
        <w:rPr>
          <w:sz w:val="16"/>
          <w:szCs w:val="18"/>
        </w:rPr>
        <w:t>Khost</w:t>
      </w:r>
      <w:proofErr w:type="spellEnd"/>
      <w:r w:rsidRPr="0084098F">
        <w:rPr>
          <w:sz w:val="16"/>
          <w:szCs w:val="18"/>
        </w:rPr>
        <w:t xml:space="preserve">, 100 miles south of any </w:t>
      </w:r>
      <w:proofErr w:type="spellStart"/>
      <w:r w:rsidRPr="0084098F">
        <w:rPr>
          <w:sz w:val="16"/>
          <w:szCs w:val="18"/>
        </w:rPr>
        <w:t>Pashai</w:t>
      </w:r>
      <w:proofErr w:type="spellEnd"/>
      <w:r w:rsidRPr="0084098F">
        <w:rPr>
          <w:sz w:val="16"/>
          <w:szCs w:val="18"/>
        </w:rPr>
        <w:t xml:space="preserve">-speaking areas, because he also spoke Pashto.) </w:t>
      </w:r>
      <w:r w:rsidRPr="0084098F">
        <w:rPr>
          <w:sz w:val="16"/>
        </w:rPr>
        <w:t xml:space="preserve">American officers and enlisted soldiers repeatedly told me how vital interpreters are. </w:t>
      </w:r>
      <w:r w:rsidRPr="009A6B80">
        <w:rPr>
          <w:b/>
          <w:u w:val="single"/>
        </w:rPr>
        <w:t>Yet there remains no standardized way for units to use them, which can lead to insulting incidents like the one Brooklyn had to endure.</w:t>
      </w:r>
      <w:r>
        <w:rPr>
          <w:b/>
          <w:u w:val="single"/>
        </w:rPr>
        <w:t xml:space="preserve"> </w:t>
      </w:r>
      <w:r w:rsidRPr="0084098F">
        <w:rPr>
          <w:sz w:val="16"/>
        </w:rPr>
        <w:t xml:space="preserve">Often, the insults are </w:t>
      </w:r>
      <w:proofErr w:type="gramStart"/>
      <w:r w:rsidRPr="0084098F">
        <w:rPr>
          <w:sz w:val="16"/>
        </w:rPr>
        <w:t>more subtle</w:t>
      </w:r>
      <w:proofErr w:type="gramEnd"/>
      <w:r w:rsidRPr="0084098F">
        <w:rPr>
          <w:sz w:val="16"/>
        </w:rPr>
        <w:t xml:space="preserve">, but more personal. In </w:t>
      </w:r>
      <w:proofErr w:type="spellStart"/>
      <w:r w:rsidRPr="0084098F">
        <w:rPr>
          <w:sz w:val="16"/>
        </w:rPr>
        <w:t>Khost</w:t>
      </w:r>
      <w:proofErr w:type="spellEnd"/>
      <w:r w:rsidRPr="0084098F">
        <w:rPr>
          <w:sz w:val="16"/>
        </w:rPr>
        <w:t xml:space="preserve"> Province, I met an interpreter named Afzal, who worked for a team of Army civilians doing economic and cultural research. Afzal had helped this team for several years, through three rotations of leadership and personnel. He had been trying for a long time to get a visa from the State Department to come to the United States, something many interpreters hope for because of threats to their families. Eventually, extremists began posting threatening letters on his door overnight. Afzal told me that two years earlier, the team's leader, a lieutenant colonel, had promised to submit the paperwork for the visa and vouch for his status as an interpreter, but he apparently never did. The next team leader, another officer, made the same promise, but also apparently never followed through. It was not until the arrival of the third team leader, a civilian, early this year that Afzal was able to submit his application. The delay has complicated the procedure - for this year the State Department cut the number of available visas for interpreters from Afghanistan and Iraq to 50 from 500. Brooklyn told me that the occasional grumpy officer wasn't her only problem. </w:t>
      </w:r>
      <w:r w:rsidRPr="009A6B80">
        <w:rPr>
          <w:b/>
          <w:u w:val="single"/>
        </w:rPr>
        <w:t>She also complained about Mission Essential Personnel's sloppy management, saying that the company tended to hire elderly interpreters, unsuited for rough travel in a war zone, just because they passed a language test. She said the contractor was unresponsive to complaints of sexual harassment and mistreatment.</w:t>
      </w:r>
      <w:r>
        <w:rPr>
          <w:b/>
          <w:u w:val="single"/>
        </w:rPr>
        <w:t xml:space="preserve"> </w:t>
      </w:r>
      <w:r w:rsidRPr="009428BC">
        <w:rPr>
          <w:b/>
          <w:u w:val="single"/>
        </w:rPr>
        <w:t>There is also a growing number of stories of local interpreters who have been denied medical treatment</w:t>
      </w:r>
      <w:r w:rsidRPr="009A6B80">
        <w:rPr>
          <w:u w:val="single"/>
        </w:rPr>
        <w:t>.</w:t>
      </w:r>
      <w:r w:rsidRPr="0084098F">
        <w:rPr>
          <w:sz w:val="16"/>
        </w:rPr>
        <w:t xml:space="preserve"> According to </w:t>
      </w:r>
      <w:proofErr w:type="spellStart"/>
      <w:r w:rsidRPr="0084098F">
        <w:rPr>
          <w:sz w:val="16"/>
        </w:rPr>
        <w:t>CorpWatch</w:t>
      </w:r>
      <w:proofErr w:type="spellEnd"/>
      <w:r w:rsidRPr="0084098F">
        <w:rPr>
          <w:sz w:val="16"/>
        </w:rPr>
        <w:t xml:space="preserve">, a group that monitors military contractors, an interpreter named </w:t>
      </w:r>
      <w:proofErr w:type="spellStart"/>
      <w:r w:rsidRPr="0084098F">
        <w:rPr>
          <w:sz w:val="16"/>
        </w:rPr>
        <w:t>Basir</w:t>
      </w:r>
      <w:proofErr w:type="spellEnd"/>
      <w:r w:rsidRPr="0084098F">
        <w:rPr>
          <w:sz w:val="16"/>
        </w:rPr>
        <w:t xml:space="preserve"> Ahmed was fired for "failing to show up for work" last year when he was recuperating from shrapnel wounds to his leg received from a homemade bomb that exploded while he was on patrol with American forces near the Pakistani border. In winning hearts and minds, how we treat Afghans as individuals matters more than how many Taliban we kill or how many roads we build. If we cannot treat our military interpreters with basic respect, why should Afghan civilians trust us to help them remake their nation? </w:t>
      </w:r>
    </w:p>
    <w:p w14:paraId="47827C4C" w14:textId="724AF5E4" w:rsidR="00E42E4C" w:rsidRDefault="00477F7F" w:rsidP="00477F7F">
      <w:pPr>
        <w:pStyle w:val="Heading3"/>
      </w:pPr>
      <w:r>
        <w:t>2NC – Translators Bad</w:t>
      </w:r>
    </w:p>
    <w:p w14:paraId="55FB5284" w14:textId="77777777" w:rsidR="00477F7F" w:rsidRPr="009A6B80" w:rsidRDefault="00477F7F" w:rsidP="00477F7F">
      <w:pPr>
        <w:pStyle w:val="Heading4"/>
      </w:pPr>
      <w:bookmarkStart w:id="8" w:name="_Hlk520204027"/>
      <w:r>
        <w:t xml:space="preserve">Translators </w:t>
      </w:r>
      <w:r w:rsidRPr="00CA36A8">
        <w:rPr>
          <w:u w:val="single"/>
        </w:rPr>
        <w:t>suck</w:t>
      </w:r>
      <w:r>
        <w:t xml:space="preserve"> and </w:t>
      </w:r>
      <w:r w:rsidRPr="00CA36A8">
        <w:rPr>
          <w:u w:val="single"/>
        </w:rPr>
        <w:t>increase</w:t>
      </w:r>
      <w:r>
        <w:t xml:space="preserve"> Afghan instability – empirics prove</w:t>
      </w:r>
    </w:p>
    <w:p w14:paraId="259986FE" w14:textId="77777777" w:rsidR="00477F7F" w:rsidRPr="009A6B80" w:rsidRDefault="00477F7F" w:rsidP="00477F7F">
      <w:r w:rsidRPr="009A6B80">
        <w:rPr>
          <w:rStyle w:val="Style13ptBold"/>
        </w:rPr>
        <w:t>Mason 17</w:t>
      </w:r>
      <w:r w:rsidRPr="009A6B80">
        <w:t xml:space="preserve"> </w:t>
      </w:r>
      <w:r>
        <w:t>(</w:t>
      </w:r>
      <w:r w:rsidRPr="009A6B80">
        <w:t xml:space="preserve">Dr. M. Chris Mason, bachelor’s degree with Honors from Carnegie Mellon University; graduated with Distinction from the resident Command and General Staff College course at the Marine Corps University, Quantico, VA; holds a </w:t>
      </w:r>
      <w:proofErr w:type="spellStart"/>
      <w:r w:rsidRPr="009A6B80">
        <w:t>masters</w:t>
      </w:r>
      <w:proofErr w:type="spellEnd"/>
      <w:r w:rsidRPr="009A6B80">
        <w:t xml:space="preserve"> degree in military studies from the Marine Corps University, and a Ph.D. in military and Central Asian history from The George Washington University, Washington, DC., Professor of National Security Affairs, Strategic Studies Institute</w:t>
      </w:r>
      <w:r>
        <w:t>)</w:t>
      </w:r>
      <w:r w:rsidRPr="009A6B80">
        <w:t xml:space="preserve">, August 17, 2017, “Strategic Insights: Lost in Translation”, </w:t>
      </w:r>
      <w:hyperlink r:id="rId103" w:history="1">
        <w:r w:rsidRPr="009A6B80">
          <w:rPr>
            <w:rStyle w:val="Hyperlink"/>
          </w:rPr>
          <w:t>http://ssi.armywarcollege.edu/index.cfm/articles/Lost-In-Translation/2017/08/17</w:t>
        </w:r>
      </w:hyperlink>
      <w:r w:rsidRPr="009A6B80">
        <w:t xml:space="preserve"> SB</w:t>
      </w:r>
    </w:p>
    <w:p w14:paraId="0DDC8D7A" w14:textId="77777777" w:rsidR="00477F7F" w:rsidRPr="009A6B80" w:rsidRDefault="00477F7F" w:rsidP="00477F7F">
      <w:pPr>
        <w:ind w:firstLine="720"/>
        <w:rPr>
          <w:u w:val="single"/>
        </w:rPr>
      </w:pPr>
      <w:r w:rsidRPr="00CA36A8">
        <w:rPr>
          <w:sz w:val="14"/>
        </w:rPr>
        <w:t>An easy place to start rethinking readiness would be to learn the lessons that those 65,000 lives bought, and incorporate them into doctrine, both to avoid repeating them, and to improve our chances of success on a type of battlefield where tactical victory and strategic failure have been the norm since 1965. I have written extensively on the strategic lessons unlearned from Vietnam, Iraq, and Afghanistan, but the failure to learn the larger strategic lessons of those wars has also obscured many important operational-level lessons which have also been lost in the wash.</w:t>
      </w:r>
      <w:r w:rsidRPr="009A6B80">
        <w:rPr>
          <w:u w:val="single"/>
        </w:rPr>
        <w:t>6 The first among these is language, or rather, the lack of it. In both Iraq and Afghanistan, the U.S. military relied almost exclusively on interpreters, with disastrous consequences. In a change from the Vietnam War—where the U.S. military trained at least 45,000 deploying service members to speak Vietnamese and probably twice that number</w:t>
      </w:r>
      <w:r w:rsidRPr="009A6B80">
        <w:rPr>
          <w:b/>
          <w:u w:val="single"/>
        </w:rPr>
        <w:t xml:space="preserve">—for </w:t>
      </w:r>
      <w:r w:rsidRPr="00CA36A8">
        <w:rPr>
          <w:b/>
          <w:highlight w:val="cyan"/>
          <w:u w:val="single"/>
        </w:rPr>
        <w:t>the wars in</w:t>
      </w:r>
      <w:r w:rsidRPr="009A6B80">
        <w:rPr>
          <w:b/>
          <w:u w:val="single"/>
        </w:rPr>
        <w:t xml:space="preserve"> Iraq and </w:t>
      </w:r>
      <w:r w:rsidRPr="00CA36A8">
        <w:rPr>
          <w:b/>
          <w:highlight w:val="cyan"/>
          <w:u w:val="single"/>
        </w:rPr>
        <w:t>Afghanistan</w:t>
      </w:r>
      <w:r w:rsidRPr="009A6B80">
        <w:rPr>
          <w:b/>
          <w:u w:val="single"/>
        </w:rPr>
        <w:t xml:space="preserve">, apart from some remotely-based intelligence specialists doing classified work, the U.S. military trained almost no deploying personnel to speak either Arabic or Pashto fluently.7 Instead, it </w:t>
      </w:r>
      <w:r w:rsidRPr="00CA36A8">
        <w:rPr>
          <w:b/>
          <w:highlight w:val="cyan"/>
          <w:u w:val="single"/>
        </w:rPr>
        <w:t>relied on interpreters</w:t>
      </w:r>
      <w:r w:rsidRPr="009A6B80">
        <w:rPr>
          <w:b/>
          <w:u w:val="single"/>
        </w:rPr>
        <w:t xml:space="preserve"> or “</w:t>
      </w:r>
      <w:proofErr w:type="spellStart"/>
      <w:r w:rsidRPr="009A6B80">
        <w:rPr>
          <w:b/>
          <w:u w:val="single"/>
        </w:rPr>
        <w:t>terps</w:t>
      </w:r>
      <w:proofErr w:type="spellEnd"/>
      <w:r w:rsidRPr="009A6B80">
        <w:rPr>
          <w:b/>
          <w:u w:val="single"/>
        </w:rPr>
        <w:t>” as the troops called them.</w:t>
      </w:r>
      <w:r w:rsidRPr="009A6B80">
        <w:rPr>
          <w:u w:val="single"/>
        </w:rPr>
        <w:t xml:space="preserve"> </w:t>
      </w:r>
      <w:r w:rsidRPr="00CA36A8">
        <w:rPr>
          <w:b/>
          <w:highlight w:val="cyan"/>
          <w:u w:val="single"/>
        </w:rPr>
        <w:t xml:space="preserve">This policy was an unmitigated failure and </w:t>
      </w:r>
      <w:proofErr w:type="gramStart"/>
      <w:r w:rsidRPr="00CA36A8">
        <w:rPr>
          <w:b/>
          <w:highlight w:val="cyan"/>
          <w:u w:val="single"/>
        </w:rPr>
        <w:t>an important cause</w:t>
      </w:r>
      <w:proofErr w:type="gramEnd"/>
      <w:r w:rsidRPr="00CA36A8">
        <w:rPr>
          <w:b/>
          <w:highlight w:val="cyan"/>
          <w:u w:val="single"/>
        </w:rPr>
        <w:t xml:space="preserve"> of the U.S. inability to get traction</w:t>
      </w:r>
      <w:r w:rsidRPr="009A6B80">
        <w:rPr>
          <w:b/>
          <w:u w:val="single"/>
        </w:rPr>
        <w:t xml:space="preserve"> at the operational level of war in both countries</w:t>
      </w:r>
      <w:r w:rsidRPr="009A6B80">
        <w:rPr>
          <w:u w:val="single"/>
        </w:rPr>
        <w:t xml:space="preserve">. </w:t>
      </w:r>
      <w:proofErr w:type="gramStart"/>
      <w:r w:rsidRPr="009A6B80">
        <w:rPr>
          <w:u w:val="single"/>
        </w:rPr>
        <w:t>All of</w:t>
      </w:r>
      <w:proofErr w:type="gramEnd"/>
      <w:r w:rsidRPr="009A6B80">
        <w:rPr>
          <w:u w:val="single"/>
        </w:rPr>
        <w:t xml:space="preserve"> the thousands and thousands of day-to-day tactical engagements in Iraq and Afghanistan that involved communicating with someone who did not speak English were intended to combine together and attain an operational objective, but they were all essentially gobbledygook.8</w:t>
      </w:r>
    </w:p>
    <w:p w14:paraId="612C3492" w14:textId="77777777" w:rsidR="00477F7F" w:rsidRPr="00CA36A8" w:rsidRDefault="00477F7F" w:rsidP="00477F7F">
      <w:pPr>
        <w:ind w:firstLine="720"/>
        <w:rPr>
          <w:sz w:val="14"/>
        </w:rPr>
      </w:pPr>
      <w:r w:rsidRPr="009A6B80">
        <w:rPr>
          <w:u w:val="single"/>
        </w:rPr>
        <w:t xml:space="preserve">Studies have shown that an interpreted dialogue with a highly skilled interpreter fluent in both languages is, at best, a 50 percent communication. </w:t>
      </w:r>
      <w:r w:rsidRPr="00CA36A8">
        <w:rPr>
          <w:sz w:val="14"/>
        </w:rPr>
        <w:t>At least 25 percent of the speaker’s meaning and intent is lost going in each direction through the interpreter. Much of conversational meaning is embedded in nuance, tone, inflection, and colloquial expressions—elements that are lost through interpretation. As one anthropologist wrote of his experience in the war zone of the eastern Congo:</w:t>
      </w:r>
    </w:p>
    <w:p w14:paraId="77E9A82B" w14:textId="77777777" w:rsidR="00477F7F" w:rsidRPr="00CA36A8" w:rsidRDefault="00477F7F" w:rsidP="00477F7F">
      <w:pPr>
        <w:rPr>
          <w:sz w:val="14"/>
        </w:rPr>
      </w:pPr>
      <w:r w:rsidRPr="00CA36A8">
        <w:rPr>
          <w:sz w:val="14"/>
        </w:rPr>
        <w:t>It’s easy . . . to feel excluded from a conversation when working through an interpreter . . . I wanted to convey compassion and empathy. What use is mere intonation when my words are meaningless? When I have no control over how my language, or my intent, or my concern would come across because my words weren’t my own?9</w:t>
      </w:r>
    </w:p>
    <w:p w14:paraId="59E55F5F" w14:textId="77777777" w:rsidR="00477F7F" w:rsidRPr="009A6B80" w:rsidRDefault="00477F7F" w:rsidP="00477F7F">
      <w:pPr>
        <w:ind w:firstLine="720"/>
        <w:rPr>
          <w:u w:val="single"/>
        </w:rPr>
      </w:pPr>
      <w:r w:rsidRPr="00CA36A8">
        <w:rPr>
          <w:highlight w:val="cyan"/>
          <w:u w:val="single"/>
        </w:rPr>
        <w:t>The low quality of</w:t>
      </w:r>
      <w:r w:rsidRPr="009A6B80">
        <w:rPr>
          <w:u w:val="single"/>
        </w:rPr>
        <w:t xml:space="preserve">, and lack of qualification for, </w:t>
      </w:r>
      <w:r w:rsidRPr="00CA36A8">
        <w:rPr>
          <w:highlight w:val="cyan"/>
          <w:u w:val="single"/>
        </w:rPr>
        <w:t>interpreters in</w:t>
      </w:r>
      <w:r w:rsidRPr="009A6B80">
        <w:rPr>
          <w:u w:val="single"/>
        </w:rPr>
        <w:t xml:space="preserve"> both </w:t>
      </w:r>
      <w:r w:rsidRPr="00CA36A8">
        <w:rPr>
          <w:highlight w:val="cyan"/>
          <w:u w:val="single"/>
        </w:rPr>
        <w:t>conflicts</w:t>
      </w:r>
      <w:r w:rsidRPr="009A6B80">
        <w:rPr>
          <w:u w:val="single"/>
        </w:rPr>
        <w:t xml:space="preserve"> were a frequent source of scandal. By 2010, the </w:t>
      </w:r>
      <w:r w:rsidRPr="00CA36A8">
        <w:rPr>
          <w:highlight w:val="cyan"/>
          <w:u w:val="single"/>
        </w:rPr>
        <w:t>contracting of manifestly unqualified interpreters in Afghanistan</w:t>
      </w:r>
      <w:r w:rsidRPr="009A6B80">
        <w:rPr>
          <w:u w:val="single"/>
        </w:rPr>
        <w:t xml:space="preserve"> became so bad it led to a Congressional investigation.10 Contractors paid to supply qualified, skilled interpreters often simply hired men off the streets who happened to speak the native language. However, simultaneous interpretation is a trained skill, like repairing a car. </w:t>
      </w:r>
      <w:r w:rsidRPr="00CA36A8">
        <w:rPr>
          <w:highlight w:val="cyan"/>
          <w:u w:val="single"/>
        </w:rPr>
        <w:t>Being born in a country does not qualify a person to be an interpreter</w:t>
      </w:r>
      <w:r w:rsidRPr="009A6B80">
        <w:rPr>
          <w:u w:val="single"/>
        </w:rPr>
        <w:t xml:space="preserve"> any more than being born in Detroit qualifies a person to be a car mechanic. The same was true of “cultural advisors” and trainers throughout both conflicts.</w:t>
      </w:r>
    </w:p>
    <w:p w14:paraId="4F88B320" w14:textId="77777777" w:rsidR="00477F7F" w:rsidRPr="00CA36A8" w:rsidRDefault="00477F7F" w:rsidP="00477F7F">
      <w:pPr>
        <w:ind w:firstLine="720"/>
        <w:rPr>
          <w:sz w:val="14"/>
        </w:rPr>
      </w:pPr>
      <w:r w:rsidRPr="00CA36A8">
        <w:rPr>
          <w:sz w:val="14"/>
        </w:rPr>
        <w:t xml:space="preserve">Virtually </w:t>
      </w:r>
      <w:proofErr w:type="gramStart"/>
      <w:r w:rsidRPr="00CA36A8">
        <w:rPr>
          <w:sz w:val="14"/>
        </w:rPr>
        <w:t>all of</w:t>
      </w:r>
      <w:proofErr w:type="gramEnd"/>
      <w:r w:rsidRPr="00CA36A8">
        <w:rPr>
          <w:sz w:val="14"/>
        </w:rPr>
        <w:t xml:space="preserve"> the many interpreters I knew in Afghanistan over the years were native Dari-speaking young men from urban areas who were willing to take an enormous risk for a big paycheck. They were hired because, like many Afghans, they spoke a second language to some extent—in this case Pashto. </w:t>
      </w:r>
      <w:r w:rsidRPr="009A6B80">
        <w:rPr>
          <w:u w:val="single"/>
        </w:rPr>
        <w:t xml:space="preserve">That </w:t>
      </w:r>
      <w:r w:rsidRPr="00CA36A8">
        <w:rPr>
          <w:highlight w:val="cyan"/>
          <w:u w:val="single"/>
        </w:rPr>
        <w:t>linguistic ability</w:t>
      </w:r>
      <w:r w:rsidRPr="009A6B80">
        <w:rPr>
          <w:u w:val="single"/>
        </w:rPr>
        <w:t xml:space="preserve">, however, </w:t>
      </w:r>
      <w:r w:rsidRPr="00CA36A8">
        <w:rPr>
          <w:highlight w:val="cyan"/>
          <w:u w:val="single"/>
        </w:rPr>
        <w:t>was</w:t>
      </w:r>
      <w:r w:rsidRPr="009A6B80">
        <w:rPr>
          <w:u w:val="single"/>
        </w:rPr>
        <w:t xml:space="preserve"> almost always </w:t>
      </w:r>
      <w:r w:rsidRPr="00CA36A8">
        <w:rPr>
          <w:highlight w:val="cyan"/>
          <w:u w:val="single"/>
        </w:rPr>
        <w:t>suboptimal</w:t>
      </w:r>
      <w:r w:rsidRPr="009A6B80">
        <w:rPr>
          <w:u w:val="single"/>
        </w:rPr>
        <w:t xml:space="preserve"> to put it politely</w:t>
      </w:r>
      <w:r w:rsidRPr="00CA36A8">
        <w:rPr>
          <w:sz w:val="14"/>
        </w:rPr>
        <w:t xml:space="preserve">. In many cases, it was what we called “Tarzan Pashto.” </w:t>
      </w:r>
      <w:r w:rsidRPr="009A6B80">
        <w:rPr>
          <w:u w:val="single"/>
        </w:rPr>
        <w:t>Their skill in English also was almost always marginal at best</w:t>
      </w:r>
      <w:r w:rsidRPr="00CA36A8">
        <w:rPr>
          <w:sz w:val="14"/>
        </w:rPr>
        <w:t xml:space="preserve">. They were listening to us speaking </w:t>
      </w:r>
      <w:proofErr w:type="gramStart"/>
      <w:r w:rsidRPr="00CA36A8">
        <w:rPr>
          <w:sz w:val="14"/>
        </w:rPr>
        <w:t>English, and</w:t>
      </w:r>
      <w:proofErr w:type="gramEnd"/>
      <w:r w:rsidRPr="00CA36A8">
        <w:rPr>
          <w:sz w:val="14"/>
        </w:rPr>
        <w:t xml:space="preserve"> understanding perhaps half of what we said (and none of the context, colloquialisms, or subtlety), translating it into Dari in their minds, then re-translating it again into pidgin Pashto. Conversations with critically important Afghan leaders, military officers, and village elders were, on a good day, a dialogue conducted on the level of four-year </w:t>
      </w:r>
      <w:proofErr w:type="spellStart"/>
      <w:r w:rsidRPr="00CA36A8">
        <w:rPr>
          <w:sz w:val="14"/>
        </w:rPr>
        <w:t>olds</w:t>
      </w:r>
      <w:proofErr w:type="spellEnd"/>
      <w:r w:rsidRPr="00CA36A8">
        <w:rPr>
          <w:sz w:val="14"/>
        </w:rPr>
        <w:t xml:space="preserve">. This alone was enough to completely undermine the entire “hearts and minds” effort, whether it was critical Jirga (tribal council) meetings with tribal leaders in Kandahar Province or training young military officers in Kabul. As Alex Strick van </w:t>
      </w:r>
      <w:proofErr w:type="spellStart"/>
      <w:r w:rsidRPr="00CA36A8">
        <w:rPr>
          <w:sz w:val="14"/>
        </w:rPr>
        <w:t>Linschoten</w:t>
      </w:r>
      <w:proofErr w:type="spellEnd"/>
      <w:r w:rsidRPr="00CA36A8">
        <w:rPr>
          <w:sz w:val="14"/>
        </w:rPr>
        <w:t xml:space="preserve"> and Felix Kuehn note:</w:t>
      </w:r>
    </w:p>
    <w:p w14:paraId="4A4CB6E1" w14:textId="77777777" w:rsidR="00477F7F" w:rsidRPr="00CA36A8" w:rsidRDefault="00477F7F" w:rsidP="00477F7F">
      <w:pPr>
        <w:ind w:firstLine="720"/>
        <w:rPr>
          <w:sz w:val="14"/>
        </w:rPr>
      </w:pPr>
      <w:r w:rsidRPr="00CA36A8">
        <w:rPr>
          <w:sz w:val="14"/>
        </w:rPr>
        <w:t>The West’s engagement also failed to grasp the importance of personal relationships in Afghanistan. In most cases, international forces could not even speak to those on whose behalf they were supposedly fighting, because language training was never a priority</w:t>
      </w:r>
      <w:proofErr w:type="gramStart"/>
      <w:r w:rsidRPr="00CA36A8">
        <w:rPr>
          <w:sz w:val="14"/>
        </w:rPr>
        <w:t>. . . .</w:t>
      </w:r>
      <w:proofErr w:type="gramEnd"/>
      <w:r w:rsidRPr="00CA36A8">
        <w:rPr>
          <w:sz w:val="14"/>
        </w:rPr>
        <w:t xml:space="preserve"> Even more damaging was the lack of language skills of those on the ground in the orchards of </w:t>
      </w:r>
      <w:proofErr w:type="spellStart"/>
      <w:r w:rsidRPr="00CA36A8">
        <w:rPr>
          <w:sz w:val="14"/>
        </w:rPr>
        <w:t>Arghandab</w:t>
      </w:r>
      <w:proofErr w:type="spellEnd"/>
      <w:r w:rsidRPr="00CA36A8">
        <w:rPr>
          <w:sz w:val="14"/>
        </w:rPr>
        <w:t xml:space="preserve"> or the forests of </w:t>
      </w:r>
      <w:proofErr w:type="spellStart"/>
      <w:r w:rsidRPr="00CA36A8">
        <w:rPr>
          <w:sz w:val="14"/>
        </w:rPr>
        <w:t>Kunar</w:t>
      </w:r>
      <w:proofErr w:type="spellEnd"/>
      <w:r w:rsidRPr="00CA36A8">
        <w:rPr>
          <w:sz w:val="14"/>
        </w:rPr>
        <w:t>, who were acting as de facto ambassadors for the international effort.11</w:t>
      </w:r>
    </w:p>
    <w:p w14:paraId="7C10B0EC" w14:textId="77777777" w:rsidR="00477F7F" w:rsidRPr="00CA36A8" w:rsidRDefault="00477F7F" w:rsidP="00477F7F">
      <w:pPr>
        <w:ind w:firstLine="720"/>
        <w:rPr>
          <w:sz w:val="14"/>
        </w:rPr>
      </w:pPr>
      <w:r w:rsidRPr="00CA36A8">
        <w:rPr>
          <w:sz w:val="14"/>
        </w:rPr>
        <w:t>One simply does not earn the trust of foreigners to the point of putting their lives in your hands and doing what you ask by speaking to them like a four-year old. If a Muslim came into your Christian community at home and asked you—speaking Arabic through an interpreter from another state who did not like your community—to trust him and put your life and your family’s lives in his hands while using the sentence complexity of a four-year old child, would you do it? No, and millions of Afghans and Iraqis did not either.</w:t>
      </w:r>
    </w:p>
    <w:p w14:paraId="2760501D" w14:textId="77777777" w:rsidR="00477F7F" w:rsidRPr="00CA36A8" w:rsidRDefault="00477F7F" w:rsidP="00477F7F">
      <w:pPr>
        <w:ind w:firstLine="720"/>
        <w:rPr>
          <w:sz w:val="14"/>
          <w:szCs w:val="18"/>
        </w:rPr>
      </w:pPr>
      <w:proofErr w:type="gramStart"/>
      <w:r w:rsidRPr="00CA36A8">
        <w:rPr>
          <w:sz w:val="14"/>
          <w:szCs w:val="18"/>
        </w:rPr>
        <w:t>In reality, it</w:t>
      </w:r>
      <w:proofErr w:type="gramEnd"/>
      <w:r w:rsidRPr="00CA36A8">
        <w:rPr>
          <w:sz w:val="14"/>
          <w:szCs w:val="18"/>
        </w:rPr>
        <w:t xml:space="preserve"> was worse than that. If the damage had stopped there, the outcomes would mostly have been neutral. In fact, they were often negative, for cultural reasons which many astute young officers I worked with in Afghanistan saw and understood:  The men doing the interpreting were not ethnic Pashtuns (very few Pashtuns were willing to do this work because of the danger to their families, and even Tajik interpreters from the North told no one what they did for a living, not even their parents) and they were young. In Pashtun culture, young men do not speak. They listen. Only when they reach middle age will Pashtun men participate in a conversation with older men present. Young men are simply not culturally respected. Therefore, U.S. officers were communicating via a (young) man who, culturally, should not have been speaking to an elder at all. More importantly, almost all the young “</w:t>
      </w:r>
      <w:proofErr w:type="spellStart"/>
      <w:r w:rsidRPr="00CA36A8">
        <w:rPr>
          <w:sz w:val="14"/>
          <w:szCs w:val="18"/>
        </w:rPr>
        <w:t>terps</w:t>
      </w:r>
      <w:proofErr w:type="spellEnd"/>
      <w:r w:rsidRPr="00CA36A8">
        <w:rPr>
          <w:sz w:val="14"/>
          <w:szCs w:val="18"/>
        </w:rPr>
        <w:t xml:space="preserve">” I knew had the standard contempt of urban Tajiks for rural Pashtuns, who they looked upon as hillbillies and backwoods Deliverance cast members.12 This usually came through in some way, even if subconsciously, in their interpretation work. Furthermore, the young urban Tajik interpreters understood almost nothing of the subtleties of Pashtun language, culture, and etiquette, and they did not know the proper honorifics to use with elders to show </w:t>
      </w:r>
      <w:proofErr w:type="gramStart"/>
      <w:r w:rsidRPr="00CA36A8">
        <w:rPr>
          <w:sz w:val="14"/>
          <w:szCs w:val="18"/>
        </w:rPr>
        <w:t>respect, and</w:t>
      </w:r>
      <w:proofErr w:type="gramEnd"/>
      <w:r w:rsidRPr="00CA36A8">
        <w:rPr>
          <w:sz w:val="14"/>
          <w:szCs w:val="18"/>
        </w:rPr>
        <w:t xml:space="preserve"> had no respect for them in any case.13 In every conversation, the perceived culprit for this thinly veiled contempt and lack of respect was not the interpreter—it was the American holding the conversation. The same dynamic played out again and again in Iraq, where American forces would take Shi’a interpreters into meetings with Sunnis and vice versa, oblivious to the animosity this created before the conversation even started.</w:t>
      </w:r>
    </w:p>
    <w:p w14:paraId="34EE1E1C" w14:textId="77777777" w:rsidR="00477F7F" w:rsidRPr="00CA36A8" w:rsidRDefault="00477F7F" w:rsidP="00477F7F">
      <w:pPr>
        <w:ind w:firstLine="720"/>
        <w:rPr>
          <w:sz w:val="14"/>
        </w:rPr>
      </w:pPr>
      <w:r w:rsidRPr="009A6B80">
        <w:rPr>
          <w:u w:val="single"/>
        </w:rPr>
        <w:t>It is a fact of human communication that people evaluate the intelligence of others through the eloquence and persuasiveness of their spoken words, especially people who are illiterate, because they have no access to the written word</w:t>
      </w:r>
      <w:r w:rsidRPr="00CA36A8">
        <w:rPr>
          <w:sz w:val="14"/>
        </w:rPr>
        <w:t>. A person who has a good command of their language is considered intelligent and wise. Conversely, a person who does not is considered ignorant and not worth listening to. In the Peace Corps, I was assigned to a rural school construction program in the Ecuadorian Amazon and partnered with a highly qualified civil engineer. I had a high school diploma at the time and had no idea how to mix concrete, pour footers, lay cinder block, and keep it all level. For my colleague, this was child’s play. However, at the time, I was bilingual in Spanish, which was the language of the villagers, and my friend and colleague knew almost none. Therefore, he would explain to me in English how to do something, and I would explain it to the locals in fluent Spanish. Every time during that year when the villagers had a problem or wanted advice, they came to me. I lost count of how many times one of them said to me when I asked them why, “I’m coming to you because you are very smart. Your friend is nice, but he’s not very bright.”</w:t>
      </w:r>
      <w:proofErr w:type="gramStart"/>
      <w:r w:rsidRPr="00CA36A8">
        <w:rPr>
          <w:sz w:val="14"/>
        </w:rPr>
        <w:t>14 In reality, I</w:t>
      </w:r>
      <w:proofErr w:type="gramEnd"/>
      <w:r w:rsidRPr="00CA36A8">
        <w:rPr>
          <w:sz w:val="14"/>
        </w:rPr>
        <w:t xml:space="preserve"> was a dunce, a young high school graduate with no idea how to build a school, while my friend was an experienced engineer in his thirties with a master’s degree and a decade of experience in the real world. Yet, they trusted me, came to me with their problems, and thought I was the smart one because I spoke their language. Anthropologists have seen this phenomenon all over the world, especially in primitive cultures and regions of low literacy. As Professor of Anthropological and Comparative Anatomy Mark </w:t>
      </w:r>
      <w:proofErr w:type="spellStart"/>
      <w:r w:rsidRPr="00CA36A8">
        <w:rPr>
          <w:sz w:val="14"/>
        </w:rPr>
        <w:t>Henneberg</w:t>
      </w:r>
      <w:proofErr w:type="spellEnd"/>
      <w:r w:rsidRPr="00CA36A8">
        <w:rPr>
          <w:sz w:val="14"/>
        </w:rPr>
        <w:t xml:space="preserve">, of the University of </w:t>
      </w:r>
      <w:proofErr w:type="gramStart"/>
      <w:r w:rsidRPr="00CA36A8">
        <w:rPr>
          <w:sz w:val="14"/>
        </w:rPr>
        <w:t>Adelaide  notes</w:t>
      </w:r>
      <w:proofErr w:type="gramEnd"/>
      <w:r w:rsidRPr="00CA36A8">
        <w:rPr>
          <w:sz w:val="14"/>
        </w:rPr>
        <w:t xml:space="preserve">, “when a foreigner tries to communicate with us using an imperfect, broken, version of our language, our impression is that they are not very intelligent.”15 Multiply this effect times every tactical conversation that has taken place with an interpreter in the wars in Iraq and Afghanistan. Basically, they thought we were all stupid, all the time, because we could not speak their language well. In the rare cases where an American taught himself to speak Pashto, like the State Department advisor Carter </w:t>
      </w:r>
      <w:proofErr w:type="spellStart"/>
      <w:r w:rsidRPr="00CA36A8">
        <w:rPr>
          <w:sz w:val="14"/>
        </w:rPr>
        <w:t>Malkasian</w:t>
      </w:r>
      <w:proofErr w:type="spellEnd"/>
      <w:r w:rsidRPr="00CA36A8">
        <w:rPr>
          <w:sz w:val="14"/>
        </w:rPr>
        <w:t>, the effects were nearly miraculous. Everywhere else in Iraq and Afghanistan, except when local tribal elements found it in their interest to cooperate with us anyway, the counterinsurgency effort almost always went sideways. If you cannot communicate effectively, you cannot gain trust and confidence.</w:t>
      </w:r>
    </w:p>
    <w:p w14:paraId="2E05ED24" w14:textId="77777777" w:rsidR="00477F7F" w:rsidRPr="009A6B80" w:rsidRDefault="00477F7F" w:rsidP="00477F7F">
      <w:pPr>
        <w:ind w:firstLine="720"/>
        <w:rPr>
          <w:u w:val="single"/>
        </w:rPr>
      </w:pPr>
      <w:r w:rsidRPr="00CA36A8">
        <w:rPr>
          <w:sz w:val="14"/>
        </w:rPr>
        <w:t xml:space="preserve">The war in Afghanistan will soon enter its 17th year, and the war in Iraq its 14th, yet in its combatant ranks today, the U.S. Army still has virtually no one who can speak Arabic, Pashto, or Dari, </w:t>
      </w:r>
      <w:proofErr w:type="gramStart"/>
      <w:r w:rsidRPr="00CA36A8">
        <w:rPr>
          <w:sz w:val="14"/>
        </w:rPr>
        <w:t>despite the fact that</w:t>
      </w:r>
      <w:proofErr w:type="gramEnd"/>
      <w:r w:rsidRPr="00CA36A8">
        <w:rPr>
          <w:sz w:val="14"/>
        </w:rPr>
        <w:t xml:space="preserve"> a significant number of American service members have already performed five tours of duty in Iraq or Afghanistan. Each of these grueling and dangerous tours involved protracted pre-deployment training in a broad spectrum of combat and life-saving skills—training which collectively accounts for years of their active duty service. Yet, hardly a minute was spent in pre-deployment language training. </w:t>
      </w:r>
      <w:proofErr w:type="gramStart"/>
      <w:r w:rsidRPr="00CA36A8">
        <w:rPr>
          <w:sz w:val="14"/>
        </w:rPr>
        <w:t>All of</w:t>
      </w:r>
      <w:proofErr w:type="gramEnd"/>
      <w:r w:rsidRPr="00CA36A8">
        <w:rPr>
          <w:sz w:val="14"/>
        </w:rPr>
        <w:t xml:space="preserve"> that training in mock villages and mock engagements with “local leaders” (incompetently played by urban expatriate Afghans and Iraqis with no clue how rural Afghans and Iraqis behave because they had never visited the rural areas), was rendered irrelevant on the battlefield in the real world by the almost total lack of ability of U.S. Forces to talk face-to-face with real Afghans and Iraqis. </w:t>
      </w:r>
      <w:r w:rsidRPr="009A6B80">
        <w:rPr>
          <w:u w:val="single"/>
        </w:rPr>
        <w:t>Instead, every day in every engagement, they had their words, intent, meanings and emotions—that were intended to build trust—reduced to meaningless baby-talk by interpreters.</w:t>
      </w:r>
    </w:p>
    <w:p w14:paraId="3467572B" w14:textId="77777777" w:rsidR="00477F7F" w:rsidRPr="00CA36A8" w:rsidRDefault="00477F7F" w:rsidP="00477F7F">
      <w:pPr>
        <w:ind w:firstLine="720"/>
        <w:rPr>
          <w:sz w:val="14"/>
        </w:rPr>
      </w:pPr>
      <w:r w:rsidRPr="00CA36A8">
        <w:rPr>
          <w:sz w:val="14"/>
        </w:rPr>
        <w:t xml:space="preserve">The facts in this case are </w:t>
      </w:r>
      <w:proofErr w:type="gramStart"/>
      <w:r w:rsidRPr="00CA36A8">
        <w:rPr>
          <w:sz w:val="14"/>
        </w:rPr>
        <w:t>pretty simple</w:t>
      </w:r>
      <w:proofErr w:type="gramEnd"/>
      <w:r w:rsidRPr="00CA36A8">
        <w:rPr>
          <w:sz w:val="14"/>
        </w:rPr>
        <w:t xml:space="preserve">: Like it or not, foreign internal conflict is the predominant type of war that the U.S. Army will likely be called upon by our political leadership to fight for the foreseeable future. Unlike major international land wars, this type of conflict cannot be won without the ability in every platoon and rifle squad to communicate precisely and eloquently with the local population, with local leaders, and with the military officers and men they are attempting to train and advise. </w:t>
      </w:r>
      <w:r w:rsidRPr="009A6B80">
        <w:rPr>
          <w:b/>
          <w:u w:val="single"/>
        </w:rPr>
        <w:t xml:space="preserve">The </w:t>
      </w:r>
      <w:r w:rsidRPr="00CA36A8">
        <w:rPr>
          <w:b/>
          <w:highlight w:val="cyan"/>
          <w:u w:val="single"/>
        </w:rPr>
        <w:t>use of interpreters</w:t>
      </w:r>
      <w:r w:rsidRPr="009A6B80">
        <w:rPr>
          <w:b/>
          <w:u w:val="single"/>
        </w:rPr>
        <w:t xml:space="preserve"> for this vital communication has been proven beyond any doubt </w:t>
      </w:r>
      <w:r w:rsidRPr="00CA36A8">
        <w:rPr>
          <w:b/>
          <w:highlight w:val="cyan"/>
          <w:u w:val="single"/>
        </w:rPr>
        <w:t>in two wars</w:t>
      </w:r>
      <w:r w:rsidRPr="009A6B80">
        <w:rPr>
          <w:b/>
          <w:u w:val="single"/>
        </w:rPr>
        <w:t xml:space="preserve"> to be </w:t>
      </w:r>
      <w:r w:rsidRPr="00CA36A8">
        <w:rPr>
          <w:b/>
          <w:highlight w:val="cyan"/>
          <w:u w:val="single"/>
        </w:rPr>
        <w:t>a complete waste of time and money</w:t>
      </w:r>
      <w:r w:rsidRPr="009A6B80">
        <w:rPr>
          <w:b/>
          <w:u w:val="single"/>
        </w:rPr>
        <w:t xml:space="preserve">, and it </w:t>
      </w:r>
      <w:r w:rsidRPr="00CA36A8">
        <w:rPr>
          <w:b/>
          <w:highlight w:val="cyan"/>
          <w:u w:val="single"/>
        </w:rPr>
        <w:t>contributed significantly to operational failure across</w:t>
      </w:r>
      <w:r w:rsidRPr="009A6B80">
        <w:rPr>
          <w:b/>
          <w:u w:val="single"/>
        </w:rPr>
        <w:t xml:space="preserve"> Iraq and </w:t>
      </w:r>
      <w:r w:rsidRPr="00CA36A8">
        <w:rPr>
          <w:b/>
          <w:highlight w:val="cyan"/>
          <w:u w:val="single"/>
        </w:rPr>
        <w:t>Afghanistan</w:t>
      </w:r>
      <w:r w:rsidRPr="009A6B80">
        <w:rPr>
          <w:u w:val="single"/>
        </w:rPr>
        <w:t>.</w:t>
      </w:r>
      <w:r w:rsidRPr="00CA36A8">
        <w:rPr>
          <w:sz w:val="14"/>
        </w:rPr>
        <w:t>16 I met many generals in Afghanistan who repeated the axiom that you cannot kill your way out of an insurgency, but that is all they ever trained their soldiers to do. How many infantry platoon leaders and company commanders were sent to a year of Pashto or Arabic language training prior to deployment? None. The ability to speak the local language does not ensure victory in a foreign internal conflict, but the lack of it is the handmaiden of defeat. In no small part, the conflicts in Iraq and Afghanistan were lost in translation.</w:t>
      </w:r>
    </w:p>
    <w:bookmarkEnd w:id="8"/>
    <w:p w14:paraId="40C80F2F" w14:textId="77777777" w:rsidR="00477F7F" w:rsidRPr="00477F7F" w:rsidRDefault="00477F7F" w:rsidP="00477F7F"/>
    <w:sectPr w:rsidR="00477F7F" w:rsidRPr="00477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ff2">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25A1B6B"/>
    <w:multiLevelType w:val="hybridMultilevel"/>
    <w:tmpl w:val="F4C6D44A"/>
    <w:lvl w:ilvl="0" w:tplc="69B22DA2">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153261"/>
    <w:multiLevelType w:val="hybridMultilevel"/>
    <w:tmpl w:val="DD7A1BCE"/>
    <w:lvl w:ilvl="0" w:tplc="D194D77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D4672A"/>
    <w:multiLevelType w:val="hybridMultilevel"/>
    <w:tmpl w:val="74068FAC"/>
    <w:lvl w:ilvl="0" w:tplc="DE5AC926">
      <w:start w:val="5"/>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BA072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2299"/>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62D"/>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7F7F"/>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5C87"/>
    <w:rsid w:val="00516A88"/>
    <w:rsid w:val="00522065"/>
    <w:rsid w:val="005224F2"/>
    <w:rsid w:val="00522A27"/>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517B"/>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05AF3"/>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072C"/>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36E61"/>
    <w:rsid w:val="00E42E4C"/>
    <w:rsid w:val="00E47013"/>
    <w:rsid w:val="00E541F9"/>
    <w:rsid w:val="00E57B79"/>
    <w:rsid w:val="00E600FA"/>
    <w:rsid w:val="00E63419"/>
    <w:rsid w:val="00E64496"/>
    <w:rsid w:val="00E72115"/>
    <w:rsid w:val="00E8322E"/>
    <w:rsid w:val="00E903E0"/>
    <w:rsid w:val="00E97834"/>
    <w:rsid w:val="00EA1115"/>
    <w:rsid w:val="00EA39EB"/>
    <w:rsid w:val="00EA58CE"/>
    <w:rsid w:val="00EB33FF"/>
    <w:rsid w:val="00EB3D1A"/>
    <w:rsid w:val="00EB45CA"/>
    <w:rsid w:val="00EC2759"/>
    <w:rsid w:val="00EC707B"/>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848D4"/>
  <w14:defaultImageDpi w14:val="300"/>
  <w15:docId w15:val="{7ACF9D8C-6271-454A-BE30-8EF028C74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E600FA"/>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E600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600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600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E600F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600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00FA"/>
  </w:style>
  <w:style w:type="character" w:customStyle="1" w:styleId="Heading1Char">
    <w:name w:val="Heading 1 Char"/>
    <w:aliases w:val="Pocket Char"/>
    <w:basedOn w:val="DefaultParagraphFont"/>
    <w:link w:val="Heading1"/>
    <w:rsid w:val="00E600F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00F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00FA"/>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600FA"/>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600FA"/>
    <w:rPr>
      <w:b/>
      <w:bCs/>
      <w:sz w:val="28"/>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E600FA"/>
    <w:rPr>
      <w:b w:val="0"/>
      <w:sz w:val="22"/>
      <w:u w:val="single"/>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E600F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600FA"/>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E600FA"/>
    <w:rPr>
      <w:color w:val="auto"/>
      <w:u w:val="none"/>
    </w:rPr>
  </w:style>
  <w:style w:type="paragraph" w:styleId="DocumentMap">
    <w:name w:val="Document Map"/>
    <w:basedOn w:val="Normal"/>
    <w:link w:val="DocumentMapChar"/>
    <w:uiPriority w:val="99"/>
    <w:semiHidden/>
    <w:unhideWhenUsed/>
    <w:rsid w:val="00BA072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A072C"/>
    <w:rPr>
      <w:rFonts w:ascii="Lucida Grande" w:hAnsi="Lucida Grande" w:cs="Lucida Grande"/>
    </w:rPr>
  </w:style>
  <w:style w:type="table" w:styleId="TableGrid">
    <w:name w:val="Table Grid"/>
    <w:basedOn w:val="TableNormal"/>
    <w:uiPriority w:val="39"/>
    <w:rsid w:val="00BA072C"/>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
    <w:name w:val="Card"/>
    <w:basedOn w:val="Heading1"/>
    <w:link w:val="Hyperlink"/>
    <w:autoRedefine/>
    <w:uiPriority w:val="99"/>
    <w:qFormat/>
    <w:rsid w:val="00BA072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Emphasis1">
    <w:name w:val="Emphasis1"/>
    <w:basedOn w:val="Normal"/>
    <w:link w:val="Emphasis"/>
    <w:autoRedefine/>
    <w:uiPriority w:val="7"/>
    <w:qFormat/>
    <w:rsid w:val="00BA072C"/>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textbold">
    <w:name w:val="text bold"/>
    <w:basedOn w:val="Normal"/>
    <w:uiPriority w:val="7"/>
    <w:qFormat/>
    <w:rsid w:val="00BA072C"/>
    <w:pPr>
      <w:ind w:left="720"/>
      <w:jc w:val="both"/>
    </w:pPr>
    <w:rPr>
      <w:b/>
      <w:iCs/>
      <w:u w:val="single"/>
    </w:rPr>
  </w:style>
  <w:style w:type="paragraph" w:styleId="ListParagraph">
    <w:name w:val="List Paragraph"/>
    <w:basedOn w:val="Normal"/>
    <w:uiPriority w:val="99"/>
    <w:unhideWhenUsed/>
    <w:qFormat/>
    <w:rsid w:val="00BA072C"/>
    <w:pPr>
      <w:ind w:left="720"/>
      <w:contextualSpacing/>
    </w:pPr>
  </w:style>
  <w:style w:type="paragraph" w:styleId="NormalWeb">
    <w:name w:val="Normal (Web)"/>
    <w:basedOn w:val="Normal"/>
    <w:uiPriority w:val="99"/>
    <w:semiHidden/>
    <w:unhideWhenUsed/>
    <w:rsid w:val="00BA07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autoRedefine/>
    <w:uiPriority w:val="4"/>
    <w:qFormat/>
    <w:rsid w:val="00E600FA"/>
    <w:pPr>
      <w:spacing w:after="160" w:line="259" w:lineRule="auto"/>
    </w:pPr>
    <w:rPr>
      <w:rFonts w:ascii="Calibri" w:eastAsiaTheme="minorHAnsi" w:hAnsi="Calibri" w:cs="Calibri"/>
      <w:b/>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437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bcnews.go.com/International/explosion-us-bagram-airfield-afghanistan-casualties-confirmed/story?id=43484604" TargetMode="External"/><Relationship Id="rId21" Type="http://schemas.openxmlformats.org/officeDocument/2006/relationships/hyperlink" Target="https://www.nytimes.com/2016/02/14/world/asia/taliban-humvee-attack-afghanistan.html" TargetMode="External"/><Relationship Id="rId42" Type="http://schemas.openxmlformats.org/officeDocument/2006/relationships/hyperlink" Target="https://thediplomat.com/2016/09/could-india-and-pakistan-go-to-war/" TargetMode="External"/><Relationship Id="rId47" Type="http://schemas.openxmlformats.org/officeDocument/2006/relationships/hyperlink" Target="https://www.theguardian.com/uk/2009/jun/24/british-soldiers-taliban-afghanistan" TargetMode="External"/><Relationship Id="rId63" Type="http://schemas.openxmlformats.org/officeDocument/2006/relationships/hyperlink" Target="http://www.scmp.com/news/china/diplomacy-defence/article/2121532/china-build-third-hualong-one-nuclear-reactor-pakistan" TargetMode="External"/><Relationship Id="rId68" Type="http://schemas.openxmlformats.org/officeDocument/2006/relationships/hyperlink" Target="https://www.azernews.az/region/119102.html" TargetMode="External"/><Relationship Id="rId84" Type="http://schemas.openxmlformats.org/officeDocument/2006/relationships/hyperlink" Target="http://enews.fergananews.com/news.php?id=3685" TargetMode="External"/><Relationship Id="rId89" Type="http://schemas.openxmlformats.org/officeDocument/2006/relationships/hyperlink" Target="https://www.cacianalyst.org/publications/analytical-articles/item/13132-chinas-role-in-stabilizing-afghanistan.html" TargetMode="External"/><Relationship Id="rId7" Type="http://schemas.openxmlformats.org/officeDocument/2006/relationships/settings" Target="settings.xml"/><Relationship Id="rId71" Type="http://schemas.openxmlformats.org/officeDocument/2006/relationships/hyperlink" Target="http://https/www.crisisgroup.org/asia/south-asia/afghanistan/285-afghanistan-future-national-unity-government" TargetMode="External"/><Relationship Id="rId92" Type="http://schemas.openxmlformats.org/officeDocument/2006/relationships/hyperlink" Target="https://www.nationalreview.com/2015/07/nation-building-iraq-middle-east-united-states/" TargetMode="External"/><Relationship Id="rId2" Type="http://schemas.openxmlformats.org/officeDocument/2006/relationships/customXml" Target="../customXml/item2.xml"/><Relationship Id="rId16" Type="http://schemas.openxmlformats.org/officeDocument/2006/relationships/hyperlink" Target="https://www.cnn.com/2018/06/30/politics/veterans-running-democrats-midterms/index.html" TargetMode="External"/><Relationship Id="rId29" Type="http://schemas.openxmlformats.org/officeDocument/2006/relationships/hyperlink" Target="https://www.reuters.com/article/us-usa-yemen-qaeda/commando-dies-in-u-s-raid-in-yemen-first-military-op-okd-by-trump-idUSKBN15D08J" TargetMode="External"/><Relationship Id="rId11" Type="http://schemas.openxmlformats.org/officeDocument/2006/relationships/hyperlink" Target="https://tradocnews.org/linguists-serve-vital-purpose-to-armys-worldwide-mission/" TargetMode="External"/><Relationship Id="rId24" Type="http://schemas.openxmlformats.org/officeDocument/2006/relationships/hyperlink" Target="https://www.nytimes.com/2018/05/30/world/asia/afghanistan-interior-ministry-attack.html" TargetMode="External"/><Relationship Id="rId32" Type="http://schemas.openxmlformats.org/officeDocument/2006/relationships/hyperlink" Target="http://www.scmp.com/news/china/article/1772371/china-and-pakistan-push-all-weather-ties" TargetMode="External"/><Relationship Id="rId37" Type="http://schemas.openxmlformats.org/officeDocument/2006/relationships/hyperlink" Target="http://www.scmp.com/news/china/diplomacy-defence/article/2123483/chinese-pakistan-warned-be-alert-potential-terror" TargetMode="External"/><Relationship Id="rId40" Type="http://schemas.openxmlformats.org/officeDocument/2006/relationships/hyperlink" Target="http://www.scmp.com/news/china/article/1635051/china-says-pakistan-will-help-fight-against-xinjiang-militants" TargetMode="External"/><Relationship Id="rId45" Type="http://schemas.openxmlformats.org/officeDocument/2006/relationships/hyperlink" Target="https://www.whitehouse.gov/the-press-office/2017/07/18/remarks-president-trump-luncheon-servicemembers" TargetMode="External"/><Relationship Id="rId53" Type="http://schemas.openxmlformats.org/officeDocument/2006/relationships/hyperlink" Target="https://www.nbcnews.com/news/world/second-front-jihad-looms-russia-s-border-central-asia-n592976" TargetMode="External"/><Relationship Id="rId58" Type="http://schemas.openxmlformats.org/officeDocument/2006/relationships/hyperlink" Target="https://multimedia.scmp.com/news/china/article/One-Belt-One-Road/pakistan.html" TargetMode="External"/><Relationship Id="rId66" Type="http://schemas.openxmlformats.org/officeDocument/2006/relationships/hyperlink" Target="https://www.dw.com/en/insecurity-fraud-undermine-upcoming-afghan-elections/a-44022640" TargetMode="External"/><Relationship Id="rId74" Type="http://schemas.openxmlformats.org/officeDocument/2006/relationships/hyperlink" Target="https://abcnews.go.com/International/wireStory/peace-afghanistan-elusive-taliban-shrug-off-talks-56503148" TargetMode="External"/><Relationship Id="rId79" Type="http://schemas.openxmlformats.org/officeDocument/2006/relationships/hyperlink" Target="https://www.pajhwok.com/en/2017/09/10/china-promises-90m-aid-badakhshan" TargetMode="External"/><Relationship Id="rId87" Type="http://schemas.openxmlformats.org/officeDocument/2006/relationships/hyperlink" Target="http://eng.mod.gov.cn/Press/2017-02/24/content_4773551.htm" TargetMode="External"/><Relationship Id="rId102" Type="http://schemas.openxmlformats.org/officeDocument/2006/relationships/hyperlink" Target="https://corpwatch.org/article/afghanistan-maladies-interpreters)" TargetMode="External"/><Relationship Id="rId5" Type="http://schemas.openxmlformats.org/officeDocument/2006/relationships/numbering" Target="numbering.xml"/><Relationship Id="rId61" Type="http://schemas.openxmlformats.org/officeDocument/2006/relationships/hyperlink" Target="http://www.scmp.com/news/china/diplomacy-defence/article/2125879/china-ready-work-afghanistan-counter-terror-threat" TargetMode="External"/><Relationship Id="rId82" Type="http://schemas.openxmlformats.org/officeDocument/2006/relationships/hyperlink" Target="https://thediplomat.com/2017/01/the-story-behind-chinas-long-stalled-mine-in-afghanistan/" TargetMode="External"/><Relationship Id="rId90" Type="http://schemas.openxmlformats.org/officeDocument/2006/relationships/hyperlink" Target="http://foreignpolicy.com/2013/06/21/why-is-china-talking-to-the-taliban/" TargetMode="External"/><Relationship Id="rId95" Type="http://schemas.openxmlformats.org/officeDocument/2006/relationships/hyperlink" Target="https://nationalinterest.org/feature/trumps-war-terror-22783" TargetMode="External"/><Relationship Id="rId19" Type="http://schemas.openxmlformats.org/officeDocument/2006/relationships/hyperlink" Target="https://www.alaraby.co.uk/english/indepth/2017/9/4/how-iraqi-militias-got-hold-of-american-tanks" TargetMode="External"/><Relationship Id="rId14" Type="http://schemas.openxmlformats.org/officeDocument/2006/relationships/hyperlink" Target="http://www.jstor.org/stable/41802327" TargetMode="External"/><Relationship Id="rId22" Type="http://schemas.openxmlformats.org/officeDocument/2006/relationships/hyperlink" Target="https://www.militarytimes.com/flashpoints/2017/08/14/taliban-propaganda-showcases-us-weapons-and-radios-as-captured-war-spoils/" TargetMode="External"/><Relationship Id="rId27" Type="http://schemas.openxmlformats.org/officeDocument/2006/relationships/hyperlink" Target="https://www.reuters.com/article/us-afghanistan-taliban-infiltration/afghan-army-says-taliban-infiltration-very-sophisticated-idUSTRE82208H20120303" TargetMode="External"/><Relationship Id="rId30" Type="http://schemas.openxmlformats.org/officeDocument/2006/relationships/hyperlink" Target="https://www.nytimes.com/2009/05/20/world/asia/20ammo.html" TargetMode="External"/><Relationship Id="rId35" Type="http://schemas.openxmlformats.org/officeDocument/2006/relationships/hyperlink" Target="http://www.scmp.com/news/china/diplomacy-defence/article/2125696/china-pakistan-consider-adding-afghanistan-us57-bn" TargetMode="External"/><Relationship Id="rId43" Type="http://schemas.openxmlformats.org/officeDocument/2006/relationships/hyperlink" Target="https://www.theguardian.com/world/2017/jul/04/us-still-has-no-path-to-peace-in-afghanistan-bipartisan-senators-say" TargetMode="External"/><Relationship Id="rId48" Type="http://schemas.openxmlformats.org/officeDocument/2006/relationships/hyperlink" Target="https://www.theguardian.com/world/2016/may/17/afghanistan-ghost-soldiers-taliban-babaji" TargetMode="External"/><Relationship Id="rId56" Type="http://schemas.openxmlformats.org/officeDocument/2006/relationships/hyperlink" Target="http://www.scmp.com/news/asia/south-asia/article/2127054/pakistan-slams-us-military-aid-suspension-counterproductive" TargetMode="External"/><Relationship Id="rId64" Type="http://schemas.openxmlformats.org/officeDocument/2006/relationships/hyperlink" Target="http://www.scmp.com/news/china/diplomacy-defence/article/2127106/china-pakistan-military-ties-set-get-even-closer-iron" TargetMode="External"/><Relationship Id="rId69" Type="http://schemas.openxmlformats.org/officeDocument/2006/relationships/hyperlink" Target="https://www.whitehouse.gov/the-press-office/2017/08/21/remarks-president-trump-strategy-afghanistan-and-south-asia" TargetMode="External"/><Relationship Id="rId77" Type="http://schemas.openxmlformats.org/officeDocument/2006/relationships/hyperlink" Target="https://thediplomat.com/2014/02/china-in-afghanistan-all-about-xinjiang-now-2/" TargetMode="External"/><Relationship Id="rId100" Type="http://schemas.openxmlformats.org/officeDocument/2006/relationships/hyperlink" Target="http://www.latimes.com/opinion/op-ed/la-oe-0315-bacevich-countering-islamism-20160315-story.html" TargetMode="External"/><Relationship Id="rId105"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search-proquest-com.dartmouth.idm.oclc.org/docview/1957088858?pq-origsite=summon" TargetMode="External"/><Relationship Id="rId72" Type="http://schemas.openxmlformats.org/officeDocument/2006/relationships/hyperlink" Target="http://projects.worldbank.org/P145054?lang=en" TargetMode="External"/><Relationship Id="rId80" Type="http://schemas.openxmlformats.org/officeDocument/2006/relationships/hyperlink" Target="https://www.reuters.com/article/us-afghanistan-oil/chinas-cnpc-begins-oil-production-in-afghanistan-idUSBRE89K08G20121021" TargetMode="External"/><Relationship Id="rId85" Type="http://schemas.openxmlformats.org/officeDocument/2006/relationships/hyperlink" Target="https://ariananews.af/china-to-create-mountain-brigade-for-afghan-army-in-badakhshan/" TargetMode="External"/><Relationship Id="rId93" Type="http://schemas.openxmlformats.org/officeDocument/2006/relationships/hyperlink" Target="http://sci-hub.tw/http:/www.foreignaffairs.com/articles/142187/max-boot/more-small-wars" TargetMode="External"/><Relationship Id="rId98" Type="http://schemas.openxmlformats.org/officeDocument/2006/relationships/hyperlink" Target="https://geopoliticalfutures.com/delaying-inevitable-afghanistan/" TargetMode="External"/><Relationship Id="rId3" Type="http://schemas.openxmlformats.org/officeDocument/2006/relationships/customXml" Target="../customXml/item3.xml"/><Relationship Id="rId12" Type="http://schemas.openxmlformats.org/officeDocument/2006/relationships/hyperlink" Target="http://work.chron.com/can-join-us-army-interpreter-24359.html" TargetMode="External"/><Relationship Id="rId17" Type="http://schemas.openxmlformats.org/officeDocument/2006/relationships/hyperlink" Target="http://www.benachcollopy.com/2015/02/hanen-parole-solve-administrations-executive-action-quandry/" TargetMode="External"/><Relationship Id="rId25" Type="http://schemas.openxmlformats.org/officeDocument/2006/relationships/hyperlink" Target="https://www.independent.co.uk/news/world/americas/isis-claims-it-has-captured-us-weapons-ammunition-and-soldier-id-cards-in-afghanistan-a7179136.html" TargetMode="External"/><Relationship Id="rId33" Type="http://schemas.openxmlformats.org/officeDocument/2006/relationships/hyperlink" Target="https://multimedia.scmp.com/news/china/article/One-Belt-One-Road/pakistan.html" TargetMode="External"/><Relationship Id="rId38" Type="http://schemas.openxmlformats.org/officeDocument/2006/relationships/hyperlink" Target="http://www.scmp.com/news/china/diplomacy-defence/article/2121532/china-build-third-hualong-one-nuclear-reactor-pakistan" TargetMode="External"/><Relationship Id="rId46" Type="http://schemas.openxmlformats.org/officeDocument/2006/relationships/hyperlink" Target="https://www.wsj.com/articles/white-house-looks-at-scaling-back-u-s-military-presence-in-afghanistan-1501426803" TargetMode="External"/><Relationship Id="rId59" Type="http://schemas.openxmlformats.org/officeDocument/2006/relationships/hyperlink" Target="http://www.scmp.com/business/companies/article/1877882/chinese-firm-takes-control-gwadar-port-free-trade-zone-pakistan" TargetMode="External"/><Relationship Id="rId67" Type="http://schemas.openxmlformats.org/officeDocument/2006/relationships/hyperlink" Target="https://worldview.stratfor.com/article/afghanistan-regional-security-and-central-asia-republics" TargetMode="External"/><Relationship Id="rId103" Type="http://schemas.openxmlformats.org/officeDocument/2006/relationships/hyperlink" Target="http://ssi.armywarcollege.edu/index.cfm/articles/Lost-In-Translation/2017/08/17" TargetMode="External"/><Relationship Id="rId20" Type="http://schemas.openxmlformats.org/officeDocument/2006/relationships/hyperlink" Target="https://www.nytimes.com/2018/04/01/world/asia/taliban-night-vision.html?ribbon-ad-idx=5&amp;rref=politics&amp;module=Ribbon&amp;version=context&amp;region=Header&amp;action=click&amp;contentCollection=Politics&amp;pgtype=article" TargetMode="External"/><Relationship Id="rId41" Type="http://schemas.openxmlformats.org/officeDocument/2006/relationships/hyperlink" Target="https://media.defense.gov/2018/Jul/03/2001938620/-1/-1/1/1225-REPORT-JUNE-2018-FINAL-UNCLASS-BASE.PDF" TargetMode="External"/><Relationship Id="rId54" Type="http://schemas.openxmlformats.org/officeDocument/2006/relationships/hyperlink" Target="https://www.brookings.edu/blog/order-from-chaos/2017/09/05/the-case-against-involvement-in-afghanistan/" TargetMode="External"/><Relationship Id="rId62" Type="http://schemas.openxmlformats.org/officeDocument/2006/relationships/hyperlink" Target="http://www.scmp.com/news/china/diplomacy-defence/article/2123483/chinese-pakistan-warned-be-alert-potential-terror" TargetMode="External"/><Relationship Id="rId70" Type="http://schemas.openxmlformats.org/officeDocument/2006/relationships/hyperlink" Target="https://unama.unmissions.org/sites/default/files/sg_report_on_afghanistan_-_15_june_2017.pdf" TargetMode="External"/><Relationship Id="rId75" Type="http://schemas.openxmlformats.org/officeDocument/2006/relationships/hyperlink" Target="https://thediplomat.com/2018/04/why-elections-could-break-the-afghan-peace-process-or-fix-it/" TargetMode="External"/><Relationship Id="rId83" Type="http://schemas.openxmlformats.org/officeDocument/2006/relationships/hyperlink" Target="https://www.cnbc.com/2016/10/13/chinas-silk-road-railway-disrupted-by-uzbekistan-security.html" TargetMode="External"/><Relationship Id="rId88" Type="http://schemas.openxmlformats.org/officeDocument/2006/relationships/hyperlink" Target="https://www.cacianalyst.org/publications/analytical-articles/item/13132-chinas-role-in-stabilizing-afghanistan.html" TargetMode="External"/><Relationship Id="rId91" Type="http://schemas.openxmlformats.org/officeDocument/2006/relationships/hyperlink" Target="https://www.cacianalyst.org/publications/analytical-articles/item/13468-chinas-peacemaking-between-pakistan-and-afghanistan.html" TargetMode="External"/><Relationship Id="rId96" Type="http://schemas.openxmlformats.org/officeDocument/2006/relationships/hyperlink" Target="https://www.washingtonpost.com/news/post-politics/wp/2015/11/18/donald-trump-promises-to-bomb-the-hell-out-of-isis-in-new-radio-ad/?utm_term=.3e5f024d318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abajournal.com/magazine/article/afghan_iraqi_interpreters_immigration" TargetMode="External"/><Relationship Id="rId23" Type="http://schemas.openxmlformats.org/officeDocument/2006/relationships/hyperlink" Target="http://www.military.com/video/operations-and-strategy/afghanistan-conflict/taliban-claims-to-capture-military-dog/3162004694001" TargetMode="External"/><Relationship Id="rId28" Type="http://schemas.openxmlformats.org/officeDocument/2006/relationships/hyperlink" Target="https://www.usatoday.com/story/news/world/2018/06/06/united-states-warplanes-humvees-taliban/673798002/" TargetMode="External"/><Relationship Id="rId36" Type="http://schemas.openxmlformats.org/officeDocument/2006/relationships/hyperlink" Target="http://www.scmp.com/news/china/diplomacy-defence/article/2125879/china-ready-work-afghanistan-counter-terror-threat" TargetMode="External"/><Relationship Id="rId49" Type="http://schemas.openxmlformats.org/officeDocument/2006/relationships/hyperlink" Target="https://www.theguardian.com/world/gallery/2010/feb/15/afghanistan-us-military" TargetMode="External"/><Relationship Id="rId57" Type="http://schemas.openxmlformats.org/officeDocument/2006/relationships/hyperlink" Target="http://www.scmp.com/news/china/article/1772371/china-and-pakistan-push-all-weather-ties" TargetMode="External"/><Relationship Id="rId10" Type="http://schemas.openxmlformats.org/officeDocument/2006/relationships/hyperlink" Target="https://www.armyupress.army.mil/Portals/7/military-review/Archives/English/MilitaryReview_20151031_art012.pdf" TargetMode="External"/><Relationship Id="rId31" Type="http://schemas.openxmlformats.org/officeDocument/2006/relationships/hyperlink" Target="http://www.scmp.com/news/asia/south-asia/article/2127054/pakistan-slams-us-military-aid-suspension-counterproductive" TargetMode="External"/><Relationship Id="rId44" Type="http://schemas.openxmlformats.org/officeDocument/2006/relationships/hyperlink" Target="https://www.theguardian.com/world/2011/jun/23/afghanistan-withdrawal-barack-obama-troops" TargetMode="External"/><Relationship Id="rId52" Type="http://schemas.openxmlformats.org/officeDocument/2006/relationships/hyperlink" Target="https://www.csspmspk.com/is-indo-pak-war-inevitable/" TargetMode="External"/><Relationship Id="rId60" Type="http://schemas.openxmlformats.org/officeDocument/2006/relationships/hyperlink" Target="http://www.scmp.com/news/china/diplomacy-defence/article/2125696/china-pakistan-consider-adding-afghanistan-us57-bn" TargetMode="External"/><Relationship Id="rId65" Type="http://schemas.openxmlformats.org/officeDocument/2006/relationships/hyperlink" Target="http://www.scmp.com/news/china/article/1635051/china-says-pakistan-will-help-fight-against-xinjiang-militants" TargetMode="External"/><Relationship Id="rId73" Type="http://schemas.openxmlformats.org/officeDocument/2006/relationships/hyperlink" Target="https://www.unece.org/fileadmin/DAM/SPECA/documents/ecf/2016/Session_I_Background_paper_1_English.pdf" TargetMode="External"/><Relationship Id="rId78" Type="http://schemas.openxmlformats.org/officeDocument/2006/relationships/hyperlink" Target="https://carnegieendowment.org/2015/03/08/what-is-behind-china-s-growing-attention-to-afghanistan-pub-59286" TargetMode="External"/><Relationship Id="rId81" Type="http://schemas.openxmlformats.org/officeDocument/2006/relationships/hyperlink" Target="https://www.pajhwok.com/en/2017/04/20/china-afghanistan-sign-agreement-optic-fiber-link" TargetMode="External"/><Relationship Id="rId86" Type="http://schemas.openxmlformats.org/officeDocument/2006/relationships/hyperlink" Target="https://www.pajhwok.com/en/2018/01/20/china-help-build-afghan-military-capacity-diplomat" TargetMode="External"/><Relationship Id="rId94" Type="http://schemas.openxmlformats.org/officeDocument/2006/relationships/hyperlink" Target="http://sci-hub.tw/http:/www.foreignaffairs.com/articles/142204/rick-brennan/withdrawal-symptoms" TargetMode="External"/><Relationship Id="rId99" Type="http://schemas.openxmlformats.org/officeDocument/2006/relationships/hyperlink" Target="https://www.thenation.com/article/i-was-part-of-the-iraq-war-surge-it-was-an-utter-disaster/" TargetMode="External"/><Relationship Id="rId101" Type="http://schemas.openxmlformats.org/officeDocument/2006/relationships/hyperlink" Target="https://doi.org/10.1177%2F1350508417693852" TargetMode="External"/><Relationship Id="rId4" Type="http://schemas.openxmlformats.org/officeDocument/2006/relationships/customXml" Target="../customXml/item4.xml"/><Relationship Id="rId9" Type="http://schemas.openxmlformats.org/officeDocument/2006/relationships/hyperlink" Target="https://www.armyupress.army.mil/Portals/7/military-review/Archives/English/MilitaryReview_20151031_art012.pdf" TargetMode="External"/><Relationship Id="rId13" Type="http://schemas.openxmlformats.org/officeDocument/2006/relationships/hyperlink" Target="http://www.jstor.org/stable/41802327" TargetMode="External"/><Relationship Id="rId18" Type="http://schemas.openxmlformats.org/officeDocument/2006/relationships/hyperlink" Target="https://www.washingtonpost.com/news/checkpoint/wp/2017/12/14/how-u-s-weapons-helped-isis-fuel-the-industrial-revolution-of-terrorism/?utm_term=.d97c61674482" TargetMode="External"/><Relationship Id="rId39" Type="http://schemas.openxmlformats.org/officeDocument/2006/relationships/hyperlink" Target="http://www.scmp.com/news/china/diplomacy-defence/article/2127106/china-pakistan-military-ties-set-get-even-closer-iron" TargetMode="External"/><Relationship Id="rId34" Type="http://schemas.openxmlformats.org/officeDocument/2006/relationships/hyperlink" Target="http://www.scmp.com/business/companies/article/1877882/chinese-firm-takes-control-gwadar-port-free-trade-zone-pakistan" TargetMode="External"/><Relationship Id="rId50" Type="http://schemas.openxmlformats.org/officeDocument/2006/relationships/hyperlink" Target="http://www.afcent.af.mil/Portals/82/Documents/Airpower%20summary/Airpower%20Summary%20-%20June%202017.pdf?ver=2017-07-10-040401-420" TargetMode="External"/><Relationship Id="rId55" Type="http://schemas.openxmlformats.org/officeDocument/2006/relationships/hyperlink" Target="https://www.theguardian.com/world/2018/jul/07/taliban-rejects-afghan-government-peace-talks" TargetMode="External"/><Relationship Id="rId76" Type="http://schemas.openxmlformats.org/officeDocument/2006/relationships/hyperlink" Target="https://csis-prod.s3.amazonaws.com/s3fs-public/legacy_files/files/publication/120322_Zhao_ChinaAfghan_web.pdf" TargetMode="External"/><Relationship Id="rId97" Type="http://schemas.openxmlformats.org/officeDocument/2006/relationships/hyperlink" Target="https://www.nytimes.com/2017/08/24/world/asia/afghanistan-intervention-state-collapse.html"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u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C017C13-13A3-426D-9F94-70BE28AE7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56</TotalTime>
  <Pages>1</Pages>
  <Words>55851</Words>
  <Characters>318352</Characters>
  <Application>Microsoft Office Word</Application>
  <DocSecurity>0</DocSecurity>
  <Lines>2652</Lines>
  <Paragraphs>746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373457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Khanh Nguyen</dc:creator>
  <cp:keywords>5.2</cp:keywords>
  <dc:description/>
  <cp:lastModifiedBy>Amit Kulkarni</cp:lastModifiedBy>
  <cp:revision>8</cp:revision>
  <dcterms:created xsi:type="dcterms:W3CDTF">2018-07-29T18:00:00Z</dcterms:created>
  <dcterms:modified xsi:type="dcterms:W3CDTF">2018-08-03T14:43:00Z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