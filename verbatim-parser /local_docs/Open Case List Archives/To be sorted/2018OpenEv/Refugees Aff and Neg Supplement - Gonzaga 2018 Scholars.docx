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371C1C" w:rsidP="00371C1C">
      <w:pPr>
        <w:pStyle w:val="Heading1"/>
      </w:pPr>
      <w:r>
        <w:t xml:space="preserve">Refugees </w:t>
      </w:r>
      <w:proofErr w:type="spellStart"/>
      <w:r>
        <w:t>Aff</w:t>
      </w:r>
      <w:proofErr w:type="spellEnd"/>
      <w:r>
        <w:t xml:space="preserve"> and </w:t>
      </w:r>
      <w:proofErr w:type="spellStart"/>
      <w:r>
        <w:t>Neg</w:t>
      </w:r>
      <w:proofErr w:type="spellEnd"/>
      <w:r>
        <w:t xml:space="preserve"> Supplement-Scholars-GDI 18-Wave 2.5</w:t>
      </w:r>
    </w:p>
    <w:p w:rsidR="00371C1C" w:rsidRDefault="00371C1C" w:rsidP="00371C1C">
      <w:pPr>
        <w:pStyle w:val="Heading1"/>
      </w:pPr>
      <w:proofErr w:type="spellStart"/>
      <w:r>
        <w:lastRenderedPageBreak/>
        <w:t>Aff</w:t>
      </w:r>
      <w:proofErr w:type="spellEnd"/>
    </w:p>
    <w:p w:rsidR="00076334" w:rsidRDefault="00076334" w:rsidP="00371C1C">
      <w:pPr>
        <w:pStyle w:val="Heading2"/>
      </w:pPr>
      <w:r>
        <w:lastRenderedPageBreak/>
        <w:t xml:space="preserve">Inherency </w:t>
      </w:r>
    </w:p>
    <w:p w:rsidR="00076334" w:rsidRPr="00E041D1" w:rsidRDefault="00076334" w:rsidP="00076334">
      <w:pPr>
        <w:pStyle w:val="Heading3"/>
      </w:pPr>
      <w:r>
        <w:lastRenderedPageBreak/>
        <w:t>Inherency – Trump abandoned refugee protection and global signal</w:t>
      </w:r>
    </w:p>
    <w:p w:rsidR="00076334" w:rsidRPr="00E041D1" w:rsidRDefault="00076334" w:rsidP="00076334">
      <w:pPr>
        <w:pStyle w:val="Heading4"/>
        <w:rPr>
          <w:rStyle w:val="Style13ptBold"/>
          <w:b/>
        </w:rPr>
      </w:pPr>
      <w:r>
        <w:rPr>
          <w:rStyle w:val="Style13ptBold"/>
          <w:b/>
        </w:rPr>
        <w:t>Trump withdrew the US from global refugee protection and abandoned any signal for global cooperation</w:t>
      </w:r>
    </w:p>
    <w:p w:rsidR="00076334" w:rsidRPr="00E041D1" w:rsidRDefault="00076334" w:rsidP="00076334">
      <w:pPr>
        <w:rPr>
          <w:rStyle w:val="Style13ptBold"/>
        </w:rPr>
      </w:pPr>
      <w:r w:rsidRPr="00E041D1">
        <w:rPr>
          <w:rStyle w:val="Style13ptBold"/>
        </w:rPr>
        <w:t xml:space="preserve">Lind, </w:t>
      </w:r>
      <w:proofErr w:type="spellStart"/>
      <w:r w:rsidRPr="00E041D1">
        <w:rPr>
          <w:rStyle w:val="Style13ptBold"/>
        </w:rPr>
        <w:t>Vox</w:t>
      </w:r>
      <w:proofErr w:type="spellEnd"/>
      <w:r w:rsidRPr="00E041D1">
        <w:rPr>
          <w:rStyle w:val="Style13ptBold"/>
        </w:rPr>
        <w:t xml:space="preserve"> reporter, 2017</w:t>
      </w:r>
    </w:p>
    <w:p w:rsidR="00076334" w:rsidRDefault="00076334" w:rsidP="00076334">
      <w:r>
        <w:t xml:space="preserve">(Dara, December 4 2017, </w:t>
      </w:r>
      <w:proofErr w:type="spellStart"/>
      <w:r>
        <w:t>Vox</w:t>
      </w:r>
      <w:proofErr w:type="spellEnd"/>
      <w:r>
        <w:t xml:space="preserve">, “The Trump administration doesn’t believe in the global refugee crisis”, accessed at </w:t>
      </w:r>
      <w:hyperlink r:id="rId7" w:history="1">
        <w:r w:rsidRPr="0068296D">
          <w:rPr>
            <w:rStyle w:val="Hyperlink"/>
          </w:rPr>
          <w:t>https://www.vox.com/policy-and-politics/2017/10/3/16379016/trump-refugees on 7/13/18</w:t>
        </w:r>
      </w:hyperlink>
      <w:r>
        <w:t>, GDI–LK)</w:t>
      </w:r>
    </w:p>
    <w:p w:rsidR="00076334" w:rsidRDefault="00076334" w:rsidP="00076334">
      <w:pPr>
        <w:rPr>
          <w:rStyle w:val="StyleUnderline"/>
        </w:rPr>
      </w:pPr>
      <w:r w:rsidRPr="00231BF4">
        <w:t xml:space="preserve">After less than a year in office, Donald </w:t>
      </w:r>
      <w:r w:rsidRPr="00E041D1">
        <w:rPr>
          <w:rStyle w:val="StyleUnderline"/>
        </w:rPr>
        <w:t>Trump has not only officially drawn the era of global refugee leadership to a close. He’s withdrawn</w:t>
      </w:r>
      <w:r w:rsidRPr="00231BF4">
        <w:rPr>
          <w:rStyle w:val="StyleUnderline"/>
        </w:rPr>
        <w:t xml:space="preserve"> the US from the global community for refugee protection.</w:t>
      </w:r>
    </w:p>
    <w:p w:rsidR="00076334" w:rsidRDefault="00076334" w:rsidP="00076334">
      <w:pPr>
        <w:rPr>
          <w:rStyle w:val="StyleUnderline"/>
        </w:rPr>
      </w:pPr>
      <w:r w:rsidRPr="00231BF4">
        <w:rPr>
          <w:rStyle w:val="StyleUnderline"/>
        </w:rPr>
        <w:t>Domestically, the Trump administration has declared that it will allow no more than 45,000 refugees into the US</w:t>
      </w:r>
      <w:r w:rsidRPr="00231BF4">
        <w:t xml:space="preserve"> during the current fiscal year (which began on October 1 and continues through September 30, 2018). </w:t>
      </w:r>
      <w:r w:rsidRPr="00E041D1">
        <w:rPr>
          <w:rStyle w:val="StyleUnderline"/>
        </w:rPr>
        <w:t>That number is less than half the total of the last years of the Obama administration</w:t>
      </w:r>
      <w:r w:rsidRPr="00231BF4">
        <w:t xml:space="preserve">, when the government set its refugee “ceiling” to at least 100,000 refugees in the last two years. </w:t>
      </w:r>
      <w:r w:rsidRPr="00E041D1">
        <w:rPr>
          <w:rStyle w:val="StyleUnderline"/>
        </w:rPr>
        <w:t>The Trump administration’s newly announced levels are, in fact, the most restrictive limit the United States has set in the 70-year history of refugee resettlement.</w:t>
      </w:r>
    </w:p>
    <w:p w:rsidR="00076334" w:rsidRDefault="00076334" w:rsidP="00076334">
      <w:r w:rsidRPr="00231BF4">
        <w:t xml:space="preserve">And internationally, </w:t>
      </w:r>
      <w:r w:rsidRPr="00E041D1">
        <w:rPr>
          <w:rStyle w:val="StyleUnderline"/>
        </w:rPr>
        <w:t>the US announced over the weekend that it’s officially pulling out from the United Nations’ Global Compact on Migration</w:t>
      </w:r>
      <w:r w:rsidRPr="00231BF4">
        <w:t xml:space="preserve"> — which is meeting for three days in Mexico this week, as countries keep trying to hammer out a framework for settling the 60 million-plus displaced people around the world. Nikki Haley, </w:t>
      </w:r>
      <w:r w:rsidRPr="00E041D1">
        <w:rPr>
          <w:rStyle w:val="StyleUnderline"/>
        </w:rPr>
        <w:t>the US ambassador to the UN, claimed a “global approach” to the crisis is “simply not compatible with U.S. sovereignty.”</w:t>
      </w:r>
    </w:p>
    <w:p w:rsidR="00076334" w:rsidRDefault="00076334" w:rsidP="00076334">
      <w:r w:rsidRPr="00E041D1">
        <w:rPr>
          <w:rStyle w:val="StyleUnderline"/>
        </w:rPr>
        <w:t xml:space="preserve">This should come as no surprise. The Trump administration has been trying to slash refugee levels since it arrived in office, and is now implementing a refugee policy that is grounded in suspicion </w:t>
      </w:r>
      <w:r w:rsidRPr="00E041D1">
        <w:t>that the US really needs refugees, or that refugees need the US.</w:t>
      </w:r>
      <w:r w:rsidRPr="00E041D1">
        <w:rPr>
          <w:rStyle w:val="StyleUnderline"/>
        </w:rPr>
        <w:t xml:space="preserve"> The rationale that Trump and company use is that the United States no longer believes it has an obligation to open the doors to the </w:t>
      </w:r>
      <w:proofErr w:type="gramStart"/>
      <w:r w:rsidRPr="00E041D1">
        <w:rPr>
          <w:rStyle w:val="StyleUnderline"/>
        </w:rPr>
        <w:t>world’s</w:t>
      </w:r>
      <w:proofErr w:type="gramEnd"/>
      <w:r w:rsidRPr="00E041D1">
        <w:rPr>
          <w:rStyle w:val="StyleUnderline"/>
        </w:rPr>
        <w:t xml:space="preserve"> most vulnerable.</w:t>
      </w:r>
    </w:p>
    <w:p w:rsidR="00076334" w:rsidRDefault="00076334" w:rsidP="00076334">
      <w:r w:rsidRPr="00E041D1">
        <w:rPr>
          <w:rStyle w:val="StyleUnderline"/>
        </w:rPr>
        <w:t>The US is rejecting the very idea of a “global refugee crisis” — instead taking it for granted that countries have a responsibility for the lives of their citizens, and that if those countries have failed, people who are similar to the displaced citizens ought to step up</w:t>
      </w:r>
      <w:r w:rsidRPr="00231BF4">
        <w:t xml:space="preserve"> to help.</w:t>
      </w:r>
    </w:p>
    <w:p w:rsidR="00076334" w:rsidRPr="00076334" w:rsidRDefault="00076334" w:rsidP="00076334">
      <w:pPr>
        <w:rPr>
          <w:sz w:val="22"/>
          <w:u w:val="single"/>
        </w:rPr>
      </w:pPr>
      <w:r w:rsidRPr="00E041D1">
        <w:rPr>
          <w:rStyle w:val="StyleUnderline"/>
        </w:rPr>
        <w:t>The Trump administration isn’t just walking away</w:t>
      </w:r>
      <w:r w:rsidRPr="00231BF4">
        <w:t xml:space="preserve"> from helping those people who would have been resettled under the Obama administration. </w:t>
      </w:r>
      <w:r w:rsidRPr="00E041D1">
        <w:rPr>
          <w:rStyle w:val="StyleUnderline"/>
        </w:rPr>
        <w:t>It’s walking away from the idea that any country ought to take moral leadership for refugees — and, indeed, it’s not at all clear that any other country will</w:t>
      </w:r>
      <w:r>
        <w:rPr>
          <w:rStyle w:val="StyleUnderline"/>
        </w:rPr>
        <w:t>/</w:t>
      </w:r>
    </w:p>
    <w:p w:rsidR="002357A7" w:rsidRDefault="002357A7" w:rsidP="00371C1C">
      <w:pPr>
        <w:pStyle w:val="Heading2"/>
      </w:pPr>
      <w:r>
        <w:lastRenderedPageBreak/>
        <w:t>Solvency</w:t>
      </w:r>
    </w:p>
    <w:p w:rsidR="002357A7" w:rsidRPr="002357A7" w:rsidRDefault="002357A7" w:rsidP="002357A7"/>
    <w:p w:rsidR="002357A7" w:rsidRPr="002B68D2" w:rsidRDefault="002357A7" w:rsidP="002357A7">
      <w:pPr>
        <w:pStyle w:val="Heading3"/>
      </w:pPr>
      <w:r>
        <w:lastRenderedPageBreak/>
        <w:t>No solvency – travel dangerous</w:t>
      </w:r>
    </w:p>
    <w:p w:rsidR="002357A7" w:rsidRPr="007C24FA" w:rsidRDefault="002357A7" w:rsidP="002357A7">
      <w:pPr>
        <w:pStyle w:val="Heading4"/>
        <w:rPr>
          <w:rStyle w:val="Style13ptBold"/>
          <w:b/>
        </w:rPr>
      </w:pPr>
      <w:r w:rsidRPr="007C24FA">
        <w:rPr>
          <w:rStyle w:val="Style13ptBold"/>
          <w:b/>
        </w:rPr>
        <w:t>No so</w:t>
      </w:r>
      <w:r>
        <w:rPr>
          <w:rStyle w:val="Style13ptBold"/>
          <w:b/>
        </w:rPr>
        <w:t>lvency – Even if the decreases refugee restrictions risks while traveling prevent effective migrations</w:t>
      </w:r>
    </w:p>
    <w:p w:rsidR="002357A7" w:rsidRPr="00C60A69" w:rsidRDefault="002357A7" w:rsidP="002357A7">
      <w:pPr>
        <w:rPr>
          <w:rStyle w:val="Style13ptBold"/>
        </w:rPr>
      </w:pPr>
      <w:proofErr w:type="spellStart"/>
      <w:r w:rsidRPr="00C60A69">
        <w:rPr>
          <w:rStyle w:val="Style13ptBold"/>
        </w:rPr>
        <w:t>Popescu</w:t>
      </w:r>
      <w:proofErr w:type="spellEnd"/>
      <w:r w:rsidRPr="00C60A69">
        <w:rPr>
          <w:rStyle w:val="Style13ptBold"/>
        </w:rPr>
        <w:t xml:space="preserve">, National Institute for Intelligence Studies </w:t>
      </w:r>
      <w:proofErr w:type="spellStart"/>
      <w:r w:rsidRPr="00C60A69">
        <w:rPr>
          <w:rStyle w:val="Style13ptBold"/>
        </w:rPr>
        <w:t>România</w:t>
      </w:r>
      <w:proofErr w:type="spellEnd"/>
      <w:r w:rsidRPr="00C60A69">
        <w:rPr>
          <w:rStyle w:val="Style13ptBold"/>
        </w:rPr>
        <w:t>, Junior Researcher, 2016</w:t>
      </w:r>
    </w:p>
    <w:p w:rsidR="002357A7" w:rsidRPr="005917F8" w:rsidRDefault="002357A7" w:rsidP="002357A7">
      <w:r>
        <w:t xml:space="preserve">(Alexandra, 2016, EUROPOLITY, “THE EU “COSTS” OF THE REFUGEE CRISIS”, vol. 10, no. 1, p. 109, accessed at </w:t>
      </w:r>
      <w:hyperlink r:id="rId8" w:history="1">
        <w:r w:rsidRPr="0068296D">
          <w:rPr>
            <w:rStyle w:val="Hyperlink"/>
          </w:rPr>
          <w:t>http://europolity.eu/wp-content/uploads/2016/07/Vol.-10.-No.-1.-2016-editat.105-120.pdf on 7/13/18</w:t>
        </w:r>
      </w:hyperlink>
      <w:r>
        <w:t>, GDI–LK)</w:t>
      </w:r>
    </w:p>
    <w:p w:rsidR="002357A7" w:rsidRPr="00C60A69" w:rsidRDefault="002357A7" w:rsidP="002357A7">
      <w:pPr>
        <w:rPr>
          <w:rStyle w:val="StyleUnderline"/>
        </w:rPr>
      </w:pPr>
      <w:r>
        <w:t>Many refugees choose to go to Europe because the EU collectively recognizes not only the right to non-</w:t>
      </w:r>
      <w:proofErr w:type="spellStart"/>
      <w:r>
        <w:t>refoulement</w:t>
      </w:r>
      <w:proofErr w:type="spellEnd"/>
      <w:r>
        <w:t xml:space="preserve">, which states that “no one may be removed, expelled or extradited to a State where there is a serious risk that he or she would be subject to the death penalty, torture or other inhuman or degrading treatment or punishment” (Article 19(2), EU Charter of Fundamental Rights), but also the right to asylum (Article 18, EU Charter of Fundamental Rights). But </w:t>
      </w:r>
      <w:r w:rsidRPr="00C60A69">
        <w:rPr>
          <w:rStyle w:val="StyleUnderline"/>
        </w:rPr>
        <w:t>the refugees’ road to Europe is a difficult and risky one, no matter if they choose to travel by land or by sea.</w:t>
      </w:r>
    </w:p>
    <w:p w:rsidR="002357A7" w:rsidRDefault="002357A7" w:rsidP="002357A7">
      <w:r w:rsidRPr="00C60A69">
        <w:rPr>
          <w:rStyle w:val="StyleUnderline"/>
        </w:rPr>
        <w:t>People fleeing through Libya to Italy must typically cross the Sahara desert, where they are at the mercy of exploitative smugglers</w:t>
      </w:r>
      <w:r>
        <w:t xml:space="preserve"> (Fatal Journeys: Tracking Lives Lost during Migration, International Organization for Migration, 2014, 85-104). </w:t>
      </w:r>
      <w:r w:rsidRPr="00C60A69">
        <w:rPr>
          <w:rStyle w:val="StyleUnderline"/>
        </w:rPr>
        <w:t xml:space="preserve">Once in Libya, refugees can face the risk of being imprisoned in detention </w:t>
      </w:r>
      <w:proofErr w:type="spellStart"/>
      <w:r w:rsidRPr="00C60A69">
        <w:rPr>
          <w:rStyle w:val="StyleUnderline"/>
        </w:rPr>
        <w:t>centres</w:t>
      </w:r>
      <w:proofErr w:type="spellEnd"/>
      <w:r w:rsidRPr="00C60A69">
        <w:rPr>
          <w:rStyle w:val="StyleUnderline"/>
        </w:rPr>
        <w:t xml:space="preserve"> where they can be terrorized or physically and mentally traumatized</w:t>
      </w:r>
      <w:r>
        <w:t xml:space="preserve"> (Amnesty International, Libya is full of cruelty: Stories of abduction, sexual violence and abuse from migrants and refugees, May 10, 2015, 19-24).</w:t>
      </w:r>
    </w:p>
    <w:p w:rsidR="002357A7" w:rsidRDefault="002357A7" w:rsidP="002357A7">
      <w:r w:rsidRPr="00C60A69">
        <w:rPr>
          <w:rStyle w:val="StyleUnderline"/>
        </w:rPr>
        <w:t>The route to Turkey into Greece is also very dangerous</w:t>
      </w:r>
      <w:r>
        <w:t xml:space="preserve">: after crossing the border from Syria, </w:t>
      </w:r>
      <w:r w:rsidRPr="00C60A69">
        <w:rPr>
          <w:rStyle w:val="StyleUnderline"/>
        </w:rPr>
        <w:t>refugees are smuggled by vehicle and foot across the country to the coast, risking becoming a victim of organized criminals on the coast</w:t>
      </w:r>
      <w:r>
        <w:t xml:space="preserve"> (Europe’s Refugee Crisis, International Rescue Committee, September 2015, 6). Thus, refugees on either route to Europe are at high risk of being trafficked or attacked at some point during their journeys (Italy interviews, International Rescue Committee).</w:t>
      </w:r>
    </w:p>
    <w:p w:rsidR="002357A7" w:rsidRPr="002357A7" w:rsidRDefault="002357A7" w:rsidP="002357A7">
      <w:r>
        <w:t xml:space="preserve">As a result, </w:t>
      </w:r>
      <w:r w:rsidRPr="007C24FA">
        <w:rPr>
          <w:rStyle w:val="StyleUnderline"/>
        </w:rPr>
        <w:t xml:space="preserve">the EU border agency, </w:t>
      </w:r>
      <w:proofErr w:type="spellStart"/>
      <w:r w:rsidRPr="007C24FA">
        <w:rPr>
          <w:rStyle w:val="StyleUnderline"/>
        </w:rPr>
        <w:t>Frontex</w:t>
      </w:r>
      <w:proofErr w:type="spellEnd"/>
      <w:r w:rsidRPr="007C24FA">
        <w:rPr>
          <w:rStyle w:val="StyleUnderline"/>
        </w:rPr>
        <w:t>, recorded 1.8 million illegal border crossings in 2015.</w:t>
      </w:r>
      <w:r>
        <w:t xml:space="preserve"> Meanwhile, the EU Commission estimates that another three million irregular migrants will enter the EU until 2017. Currently asylum systems in Greece and Italy proved that they cannot possibly cope with such numbers, therefore, it can be said that </w:t>
      </w:r>
      <w:r w:rsidRPr="007C24FA">
        <w:rPr>
          <w:rStyle w:val="StyleUnderline"/>
        </w:rPr>
        <w:t>it seems very unlikely that the present system will find the solution to manage the hotspot approach. So far, just 683 migrants not entitled to protection have been returned to their country of origin, and only 481 asylum seekers have been relocated to other member states under the emergency relocation mechanism</w:t>
      </w:r>
      <w:r>
        <w:t xml:space="preserve"> (The Migrant Crisis in the EU, Migration Watch UK).</w:t>
      </w:r>
    </w:p>
    <w:p w:rsidR="00371C1C" w:rsidRDefault="00371C1C" w:rsidP="00371C1C">
      <w:pPr>
        <w:pStyle w:val="Heading2"/>
      </w:pPr>
      <w:r>
        <w:lastRenderedPageBreak/>
        <w:t>Stability Advantage</w:t>
      </w:r>
    </w:p>
    <w:p w:rsidR="00371C1C" w:rsidRDefault="00D03ACB" w:rsidP="00D03ACB">
      <w:pPr>
        <w:pStyle w:val="Heading3"/>
      </w:pPr>
      <w:r>
        <w:lastRenderedPageBreak/>
        <w:t>EU Impact – Laundry List</w:t>
      </w:r>
    </w:p>
    <w:p w:rsidR="00D03ACB" w:rsidRDefault="00D03ACB" w:rsidP="00D03ACB">
      <w:pPr>
        <w:pStyle w:val="Heading4"/>
      </w:pPr>
      <w:r>
        <w:t xml:space="preserve">The EU solves a laundry list of impacts </w:t>
      </w:r>
    </w:p>
    <w:p w:rsidR="00D03ACB" w:rsidRPr="004C6718" w:rsidRDefault="00D03ACB" w:rsidP="00D03ACB">
      <w:pPr>
        <w:rPr>
          <w:b/>
          <w:sz w:val="26"/>
          <w:szCs w:val="26"/>
        </w:rPr>
      </w:pPr>
      <w:proofErr w:type="spellStart"/>
      <w:r w:rsidRPr="004C6718">
        <w:rPr>
          <w:b/>
          <w:sz w:val="26"/>
          <w:szCs w:val="26"/>
        </w:rPr>
        <w:t>Wouters</w:t>
      </w:r>
      <w:proofErr w:type="spellEnd"/>
      <w:r w:rsidRPr="004C6718">
        <w:rPr>
          <w:b/>
          <w:sz w:val="26"/>
          <w:szCs w:val="26"/>
        </w:rPr>
        <w:t xml:space="preserve"> and </w:t>
      </w:r>
      <w:proofErr w:type="spellStart"/>
      <w:r w:rsidRPr="004C6718">
        <w:rPr>
          <w:b/>
          <w:sz w:val="26"/>
          <w:szCs w:val="26"/>
        </w:rPr>
        <w:t>Naert</w:t>
      </w:r>
      <w:proofErr w:type="spellEnd"/>
      <w:r w:rsidRPr="004C6718">
        <w:rPr>
          <w:b/>
          <w:sz w:val="26"/>
          <w:szCs w:val="26"/>
        </w:rPr>
        <w:t xml:space="preserve">, KU Leuven, Professor, International Law and International Organizations, </w:t>
      </w:r>
      <w:r>
        <w:rPr>
          <w:b/>
          <w:sz w:val="26"/>
          <w:szCs w:val="26"/>
        </w:rPr>
        <w:t xml:space="preserve">and </w:t>
      </w:r>
      <w:r w:rsidRPr="004C6718">
        <w:rPr>
          <w:b/>
          <w:sz w:val="26"/>
          <w:szCs w:val="26"/>
        </w:rPr>
        <w:t>Leuven, Editor in Chief, Military Law &amp; Law of war review, 03</w:t>
      </w:r>
    </w:p>
    <w:p w:rsidR="00D03ACB" w:rsidRPr="00A75B64" w:rsidRDefault="00D03ACB" w:rsidP="00D03ACB">
      <w:r>
        <w:t xml:space="preserve">[Jan, Frederik, April 2003, K.U. Leuven, “The EU and conflict prevention: a brief historic overview,” </w:t>
      </w:r>
      <w:hyperlink r:id="rId9" w:history="1">
        <w:r w:rsidRPr="00E818D0">
          <w:rPr>
            <w:rStyle w:val="Hyperlink"/>
          </w:rPr>
          <w:t>https://www.law.kuleuven.be/iir/nl/onderzoek/working-papers/WP52e.pdf</w:t>
        </w:r>
      </w:hyperlink>
      <w:r>
        <w:t>, accessed 7/14/18, JPA]</w:t>
      </w:r>
    </w:p>
    <w:p w:rsidR="00D03ACB" w:rsidRDefault="00D03ACB" w:rsidP="00D03ACB">
      <w:r>
        <w:t>To conclude, we should briefly mention the role of conflict prevention in the final draft Constitutional Treaty 230 produced by the Convention on the Future of Europe.231</w:t>
      </w:r>
    </w:p>
    <w:p w:rsidR="00D03ACB" w:rsidRDefault="00D03ACB" w:rsidP="00D03ACB">
      <w:r w:rsidRPr="006671C1">
        <w:rPr>
          <w:rStyle w:val="StyleUnderline"/>
        </w:rPr>
        <w:t xml:space="preserve">Apart from the general objective of the EU to ‘contribute to peace, security, the sustainable development of the earth, solidarity and mutual respect among peoples, free and fair trade, eradication of poverty and protection of human rights and in particular the rights of the child, as well as to strict observance and development of international law, </w:t>
      </w:r>
      <w:r>
        <w:t xml:space="preserve">including respect for the principles of the United Nations Charter’ (Art. I-3(4)), </w:t>
      </w:r>
      <w:r w:rsidRPr="008B716C">
        <w:rPr>
          <w:rStyle w:val="StyleUnderline"/>
        </w:rPr>
        <w:t xml:space="preserve">the draft Constitution explicitly mentions the aims to ‘preserve peace, prevent conflicts and strengthen international security’ in one of the general provisions of its title on the EU’s external action </w:t>
      </w:r>
      <w:r>
        <w:t xml:space="preserve">(Art. </w:t>
      </w:r>
      <w:proofErr w:type="gramStart"/>
      <w:r>
        <w:t>III193(</w:t>
      </w:r>
      <w:proofErr w:type="gramEnd"/>
      <w:r>
        <w:t xml:space="preserve">2)(c)). More specifically, the draft Constitution envisages the use of EU military and civilian crisis management capabilities for ‘missions outside the Union’, inter alia for ‘peacekeeping’ and ‘conflict prevention’ (Art. </w:t>
      </w:r>
      <w:proofErr w:type="gramStart"/>
      <w:r>
        <w:t>I-40(1)).</w:t>
      </w:r>
      <w:proofErr w:type="gramEnd"/>
      <w:r>
        <w:t xml:space="preserve"> This is also made explicit in Article </w:t>
      </w:r>
      <w:proofErr w:type="gramStart"/>
      <w:r>
        <w:t>III210(</w:t>
      </w:r>
      <w:proofErr w:type="gramEnd"/>
      <w:r>
        <w:t>1):</w:t>
      </w:r>
    </w:p>
    <w:p w:rsidR="00D03ACB" w:rsidRDefault="00D03ACB" w:rsidP="00D03ACB">
      <w:r w:rsidRPr="0076721B">
        <w:rPr>
          <w:rStyle w:val="StyleUnderline"/>
        </w:rPr>
        <w:t>‘The tasks referred to in Article I-40</w:t>
      </w:r>
      <w:r>
        <w:t xml:space="preserve">(1), in the course of which the Union may use civilian and military means, shall </w:t>
      </w:r>
      <w:r w:rsidRPr="0076721B">
        <w:rPr>
          <w:rStyle w:val="StyleUnderline"/>
        </w:rPr>
        <w:t xml:space="preserve">include joint disarmament operations, humanitarian and rescue tasks, military advice and assistance tasks, conflict prevention and peace-keeping tasks, tasks of combat forces undertaken for crisis management, including peace-making and post-conflict </w:t>
      </w:r>
      <w:proofErr w:type="spellStart"/>
      <w:r w:rsidRPr="0076721B">
        <w:rPr>
          <w:rStyle w:val="StyleUnderline"/>
        </w:rPr>
        <w:t>stabilisation</w:t>
      </w:r>
      <w:proofErr w:type="spellEnd"/>
      <w:r w:rsidRPr="0076721B">
        <w:rPr>
          <w:rStyle w:val="StyleUnderline"/>
        </w:rPr>
        <w:t>.</w:t>
      </w:r>
      <w:r>
        <w:t>’ The explicit inclusion of conflict prevention as one of the EU’s overall external policy objectives in the EU’s draft Constitution is undoubtedly an important step forward and may be seen as a constitutional culminating point of a long process. Admittedly, the overview which we have presented in this contribution makes it clear that the lack of a specific legal or constitutional basis has not really proven to be a handicap for the development of the EU’s conflict prevention policies. However, a stronger constitutional underpinning is definitely welcome with a view to consolidating and mainstreaming these policies and keeping them high on the EU’s political agenda.</w:t>
      </w:r>
    </w:p>
    <w:p w:rsidR="00D03ACB" w:rsidRDefault="00D03ACB" w:rsidP="00D03ACB">
      <w:pPr>
        <w:pStyle w:val="Heading3"/>
      </w:pPr>
      <w:r>
        <w:lastRenderedPageBreak/>
        <w:t>EU Impact – Wars of Aggression</w:t>
      </w:r>
    </w:p>
    <w:p w:rsidR="00D03ACB" w:rsidRDefault="00D03ACB" w:rsidP="00D03ACB">
      <w:pPr>
        <w:pStyle w:val="Heading4"/>
      </w:pPr>
      <w:r>
        <w:t>The EU stops European wars of aggression and is key to economic unity and crisis resolution</w:t>
      </w:r>
    </w:p>
    <w:p w:rsidR="00D03ACB" w:rsidRPr="003D64CD" w:rsidRDefault="00D03ACB" w:rsidP="00D03ACB">
      <w:pPr>
        <w:rPr>
          <w:b/>
          <w:sz w:val="26"/>
          <w:szCs w:val="26"/>
        </w:rPr>
      </w:pPr>
      <w:proofErr w:type="spellStart"/>
      <w:r w:rsidRPr="003D64CD">
        <w:rPr>
          <w:b/>
          <w:sz w:val="26"/>
          <w:szCs w:val="26"/>
        </w:rPr>
        <w:t>Kirchick</w:t>
      </w:r>
      <w:proofErr w:type="spellEnd"/>
      <w:r w:rsidRPr="003D64CD">
        <w:rPr>
          <w:b/>
          <w:sz w:val="26"/>
          <w:szCs w:val="26"/>
        </w:rPr>
        <w:t>, Center on the United States and Europe, Visiting fellow, 17</w:t>
      </w:r>
    </w:p>
    <w:p w:rsidR="00D03ACB" w:rsidRPr="00E75925" w:rsidRDefault="00D03ACB" w:rsidP="00D03ACB">
      <w:r>
        <w:t xml:space="preserve">[James, 4/11/17, Slate, “The Necessity of Memory,” </w:t>
      </w:r>
      <w:hyperlink r:id="rId10" w:history="1">
        <w:r w:rsidRPr="00D230BA">
          <w:rPr>
            <w:rStyle w:val="Hyperlink"/>
          </w:rPr>
          <w:t>http://www.slate.com/articles/news_and_politics/fascism/2017/04/a_weakened_splintered_europe_spells_disaster_for_america_and_the_world.html</w:t>
        </w:r>
      </w:hyperlink>
      <w:r>
        <w:t xml:space="preserve">, accessed 7/14/18, JPA] </w:t>
      </w:r>
    </w:p>
    <w:p w:rsidR="00D03ACB" w:rsidRPr="008A02C4" w:rsidRDefault="00D03ACB" w:rsidP="00D03ACB">
      <w:pPr>
        <w:rPr>
          <w:rStyle w:val="StyleUnderline"/>
        </w:rPr>
      </w:pPr>
      <w:r>
        <w:t xml:space="preserve">Although </w:t>
      </w:r>
      <w:r w:rsidRPr="005D6494">
        <w:rPr>
          <w:rStyle w:val="StyleUnderline"/>
        </w:rPr>
        <w:t xml:space="preserve">there are many arguments in favor of European integration, </w:t>
      </w:r>
      <w:r>
        <w:t xml:space="preserve">perhaps </w:t>
      </w:r>
      <w:r w:rsidRPr="005D6494">
        <w:rPr>
          <w:rStyle w:val="StyleUnderline"/>
        </w:rPr>
        <w:t>the strongest is that the alternative is so much worse.</w:t>
      </w:r>
      <w:r>
        <w:t xml:space="preserve"> </w:t>
      </w:r>
      <w:r w:rsidRPr="005D6494">
        <w:rPr>
          <w:rStyle w:val="StyleUnderline"/>
        </w:rPr>
        <w:t>Europe’s best years have come during its (</w:t>
      </w:r>
      <w:r>
        <w:t xml:space="preserve">consensual) </w:t>
      </w:r>
      <w:r w:rsidRPr="005D6494">
        <w:rPr>
          <w:rStyle w:val="StyleUnderline"/>
        </w:rPr>
        <w:t>confederation</w:t>
      </w:r>
      <w:r>
        <w:t>.</w:t>
      </w:r>
      <w:r w:rsidRPr="005D6494">
        <w:rPr>
          <w:rStyle w:val="StyleUnderline"/>
        </w:rPr>
        <w:t xml:space="preserve"> Before the establishment of the EU, the continent was plagued </w:t>
      </w:r>
      <w:r w:rsidRPr="008A02C4">
        <w:rPr>
          <w:rStyle w:val="StyleUnderline"/>
        </w:rPr>
        <w:t>with</w:t>
      </w:r>
      <w:r>
        <w:t xml:space="preserve"> arbitrary rulers who led their peoples into </w:t>
      </w:r>
      <w:r w:rsidRPr="008A02C4">
        <w:rPr>
          <w:rStyle w:val="StyleUnderline"/>
        </w:rPr>
        <w:t xml:space="preserve">wars of aggression and genocide over matters like religion or family honor. </w:t>
      </w:r>
      <w:r>
        <w:t xml:space="preserve">Historically, the alternative to peaceful and democratic European integration is not a collection of sovereign, independent nation-states trading and cooperating together with ease, but violent competition for mastery and imperial expansion. For all of its utopian trap- pings, </w:t>
      </w:r>
      <w:r w:rsidRPr="008A02C4">
        <w:rPr>
          <w:rStyle w:val="StyleUnderline"/>
        </w:rPr>
        <w:t xml:space="preserve">the EU is ultimately based on negative lessons. </w:t>
      </w:r>
      <w:r>
        <w:t xml:space="preserve">Its creation is meant to be a renunciation of everything Europeans have done wrong. That is not an argument for a European federal </w:t>
      </w:r>
      <w:proofErr w:type="spellStart"/>
      <w:r>
        <w:t>superstate</w:t>
      </w:r>
      <w:proofErr w:type="spellEnd"/>
      <w:r>
        <w:t>, wherein nations would surrender power to Brussels to the same degree that the American states do to Washington. But amid cries that Europeans are losing “sovereignty” to faraway bureaucrats,</w:t>
      </w:r>
      <w:r w:rsidRPr="008A02C4">
        <w:rPr>
          <w:rStyle w:val="StyleUnderline"/>
        </w:rPr>
        <w:t xml:space="preserve"> it’s useful to remember that more Europeans have enjoyed far greater rights and freedoms while living under some form of supranational EU authority</w:t>
      </w:r>
      <w:r>
        <w:t xml:space="preserve"> </w:t>
      </w:r>
      <w:r w:rsidRPr="008A02C4">
        <w:rPr>
          <w:rStyle w:val="StyleUnderline"/>
        </w:rPr>
        <w:t>than</w:t>
      </w:r>
      <w:r>
        <w:t xml:space="preserve"> they have</w:t>
      </w:r>
      <w:r w:rsidRPr="008A02C4">
        <w:rPr>
          <w:rStyle w:val="StyleUnderline"/>
        </w:rPr>
        <w:t xml:space="preserve"> at any other point in history.</w:t>
      </w:r>
    </w:p>
    <w:p w:rsidR="00D03ACB" w:rsidRDefault="00D03ACB" w:rsidP="00D03ACB">
      <w:r w:rsidRPr="00943EF0">
        <w:rPr>
          <w:rStyle w:val="StyleUnderline"/>
        </w:rPr>
        <w:t>Europe’s most pressing problems can only be solved collectively.</w:t>
      </w:r>
      <w:r>
        <w:t xml:space="preserve"> Better integrated and coordinated fiscal and monetary policies will prevent another </w:t>
      </w:r>
      <w:proofErr w:type="spellStart"/>
      <w:r>
        <w:t>eurozone</w:t>
      </w:r>
      <w:proofErr w:type="spellEnd"/>
      <w:r>
        <w:t xml:space="preserve"> crisis. A common external border control and continent-wide asylum policy will impose some sort of order on the flow of migrants whose presence is unraveling the Schengen Agreement, driving support for populist parties, and threatening the existence of the union itself.</w:t>
      </w:r>
      <w:r w:rsidRPr="00943EF0">
        <w:rPr>
          <w:rStyle w:val="StyleUnderline"/>
        </w:rPr>
        <w:t xml:space="preserve"> A cohesive and robust foreign policy</w:t>
      </w:r>
      <w:r>
        <w:t xml:space="preserve">, as well as more and freer trade with its former colonies in Africa and the Middle East, </w:t>
      </w:r>
      <w:r w:rsidRPr="00943EF0">
        <w:rPr>
          <w:rStyle w:val="StyleUnderline"/>
        </w:rPr>
        <w:t xml:space="preserve">will alleviate economic and social conditions in failed states along Europe’s periphery that drive refugee flows in the first place. </w:t>
      </w:r>
      <w:r>
        <w:t>Bans on foreign funding of election campaigns would stop the flow of Russian money to extremist parties and defend Europe’s hard-won democracies from subversion. Placing stronger political conditions on the payment of EU structural funds to wayward members like Poland and Hungary—both of whose GDPs depend significantly on assistance from Brussels—would help stop democratic backsliding.</w:t>
      </w:r>
    </w:p>
    <w:p w:rsidR="005452F8" w:rsidRDefault="005452F8" w:rsidP="005452F8">
      <w:pPr>
        <w:pStyle w:val="Heading3"/>
      </w:pPr>
      <w:r>
        <w:lastRenderedPageBreak/>
        <w:t>EU Impact – Revisionism</w:t>
      </w:r>
    </w:p>
    <w:p w:rsidR="005452F8" w:rsidRPr="0000224D" w:rsidRDefault="005452F8" w:rsidP="005452F8">
      <w:pPr>
        <w:pStyle w:val="Heading4"/>
      </w:pPr>
      <w:r>
        <w:t>EU revisionism and instability causes</w:t>
      </w:r>
      <w:r w:rsidRPr="0000224D">
        <w:t xml:space="preserve"> European War – that goes global</w:t>
      </w:r>
    </w:p>
    <w:p w:rsidR="005452F8" w:rsidRPr="006A68D6" w:rsidRDefault="005452F8" w:rsidP="005452F8">
      <w:pPr>
        <w:widowControl w:val="0"/>
        <w:autoSpaceDE w:val="0"/>
        <w:autoSpaceDN w:val="0"/>
        <w:adjustRightInd w:val="0"/>
        <w:spacing w:line="300" w:lineRule="atLeast"/>
        <w:rPr>
          <w:rStyle w:val="Style13ptBold"/>
        </w:rPr>
      </w:pPr>
      <w:r w:rsidRPr="006A68D6">
        <w:rPr>
          <w:rStyle w:val="Style13ptBold"/>
        </w:rPr>
        <w:t>Friedman, former Professor of Political Science 15 </w:t>
      </w:r>
    </w:p>
    <w:p w:rsidR="005452F8" w:rsidRPr="006A68D6" w:rsidRDefault="005452F8" w:rsidP="005452F8">
      <w:r w:rsidRPr="006A68D6">
        <w:t>(George, "The New Drivers of Europe's Geopolitics," </w:t>
      </w:r>
      <w:hyperlink r:id="rId11" w:history="1">
        <w:r w:rsidRPr="006A68D6">
          <w:rPr>
            <w:rStyle w:val="Hyperlink"/>
          </w:rPr>
          <w:t>https://www.stratfor.com/weekly/new-drivers-europes-geopolitics</w:t>
        </w:r>
      </w:hyperlink>
      <w:r w:rsidRPr="006A68D6">
        <w:t>, accessed 7-14-18, J.B)</w:t>
      </w:r>
      <w:r w:rsidRPr="006A68D6">
        <w:rPr>
          <w:rFonts w:ascii="MS Mincho" w:eastAsia="MS Mincho" w:hAnsi="MS Mincho" w:cs="MS Mincho" w:hint="eastAsia"/>
        </w:rPr>
        <w:t> </w:t>
      </w:r>
    </w:p>
    <w:p w:rsidR="005452F8" w:rsidRPr="005452F8" w:rsidRDefault="005452F8" w:rsidP="005452F8">
      <w:pPr>
        <w:rPr>
          <w:iCs/>
          <w:sz w:val="22"/>
          <w:u w:val="single"/>
        </w:rPr>
      </w:pPr>
      <w:r w:rsidRPr="00C93C26">
        <w:t xml:space="preserve">Virtually every European country has developed growing movements that oppose the European Union and its policies. Most of these are on the right of the political spectrum. This means that in addition to their economic grievances, they want to regain control of their borders to limit immigration. Opposition movements have also emerged from the left — </w:t>
      </w:r>
      <w:proofErr w:type="spellStart"/>
      <w:r w:rsidRPr="00C93C26">
        <w:t>Podemos</w:t>
      </w:r>
      <w:proofErr w:type="spellEnd"/>
      <w:r w:rsidRPr="00C93C26">
        <w:t xml:space="preserve"> in Spain, for instance, and of course, </w:t>
      </w:r>
      <w:proofErr w:type="spellStart"/>
      <w:r w:rsidRPr="00C93C26">
        <w:t>Syriza</w:t>
      </w:r>
      <w:proofErr w:type="spellEnd"/>
      <w:r w:rsidRPr="00C93C26">
        <w:t xml:space="preserve"> in Greece. The left has the same grievances as the right, save for the racial overtones. But what is important is this: </w:t>
      </w:r>
      <w:r w:rsidRPr="00C93C26">
        <w:rPr>
          <w:rStyle w:val="StyleUnderline"/>
        </w:rPr>
        <w:t xml:space="preserve">Greece has been seen as the outlier, but it is in fact the leading edge of the European crisis. It was the first to face default, the first to impose austerity, the first to experience the brutal weight that resulted and now it is the first to elect a government that pledges to end austerity. </w:t>
      </w:r>
      <w:r w:rsidRPr="00C93C26">
        <w:t xml:space="preserve">Left or right, these parties are threatening Europe's traditional parties, which the middle and lower class see as being complicit with Germany in creating the austerity regime. </w:t>
      </w:r>
      <w:proofErr w:type="spellStart"/>
      <w:r w:rsidRPr="00C93C26">
        <w:t>Syriza</w:t>
      </w:r>
      <w:proofErr w:type="spellEnd"/>
      <w:r w:rsidRPr="00C93C26">
        <w:t xml:space="preserve"> has moderated its position on the European Union, as parties are wont to moderate during an election. But its position is that it will negotiate a new program of Greek debt repayments to its European lenders, one that will relieve the burden on the Greeks. There is reason to believe that it might succeed. </w:t>
      </w:r>
      <w:r w:rsidRPr="00C93C26">
        <w:rPr>
          <w:rStyle w:val="StyleUnderline"/>
        </w:rPr>
        <w:t>The Germans don't care if Greece pulls out of the euro. Germany is, however, terrified that the political movements that are afoot will end or inhibit Europe's free-trade zone. Right-wing parties' goal of limiting the cross-border movement of workers already represents an open demand for an end to the free-trade zone for labor. But Germany, the export addict, needs the free-trade zone badly</w:t>
      </w:r>
      <w:r w:rsidRPr="00C93C26">
        <w:t xml:space="preserve">. This is one of the points that people miss. They are concerned that countries will withdraw from the euro. As </w:t>
      </w:r>
      <w:hyperlink r:id="rId12" w:tooltip="Hungary Targets Foreign Banks" w:history="1">
        <w:r w:rsidRPr="00C93C26">
          <w:t>Hungary showed</w:t>
        </w:r>
      </w:hyperlink>
      <w:r w:rsidRPr="00C93C26">
        <w:t xml:space="preserve"> when the forint's decline put its citizens in danger of defaulting on mortgages, a nation-state has the power to protect its citizens from debt if it wishes to do so. </w:t>
      </w:r>
      <w:r w:rsidRPr="00C93C26">
        <w:rPr>
          <w:rStyle w:val="StyleUnderline"/>
        </w:rPr>
        <w:t xml:space="preserve">The Greeks, inside or outside the </w:t>
      </w:r>
      <w:proofErr w:type="spellStart"/>
      <w:r w:rsidRPr="00C93C26">
        <w:rPr>
          <w:rStyle w:val="StyleUnderline"/>
        </w:rPr>
        <w:t>eurozone</w:t>
      </w:r>
      <w:proofErr w:type="spellEnd"/>
      <w:r w:rsidRPr="00C93C26">
        <w:rPr>
          <w:rStyle w:val="StyleUnderline"/>
        </w:rPr>
        <w:t xml:space="preserve">, can also exercise this power. In addition to being unable to repay their debt structurally, they cannot afford to repay it politically. The parties that supported austerity in Greece were crushed. The mainstream parties in other European countries saw what happened in Greece and are aware of the rising force of </w:t>
      </w:r>
      <w:proofErr w:type="spellStart"/>
      <w:r w:rsidRPr="00C93C26">
        <w:rPr>
          <w:rStyle w:val="StyleUnderline"/>
        </w:rPr>
        <w:t>Euroskepticism</w:t>
      </w:r>
      <w:proofErr w:type="spellEnd"/>
      <w:r w:rsidRPr="00C93C26">
        <w:rPr>
          <w:rStyle w:val="StyleUnderline"/>
        </w:rPr>
        <w:t xml:space="preserve"> in their own countries</w:t>
      </w:r>
      <w:r w:rsidRPr="00C93C26">
        <w:t xml:space="preserve">. The ability of these parties to comply with these burdens is dependent on the voters, and their political base is dissolving. Rational politicians are not dismissing </w:t>
      </w:r>
      <w:proofErr w:type="spellStart"/>
      <w:r w:rsidRPr="00C93C26">
        <w:t>Syriza</w:t>
      </w:r>
      <w:proofErr w:type="spellEnd"/>
      <w:r w:rsidRPr="00C93C26">
        <w:t xml:space="preserve"> as an </w:t>
      </w:r>
      <w:proofErr w:type="spellStart"/>
      <w:r w:rsidRPr="00C93C26">
        <w:t>outrider</w:t>
      </w:r>
      <w:proofErr w:type="spellEnd"/>
      <w:r w:rsidRPr="00C93C26">
        <w:t xml:space="preserve">. </w:t>
      </w:r>
      <w:r w:rsidRPr="00C93C26">
        <w:rPr>
          <w:rStyle w:val="StyleUnderline"/>
        </w:rPr>
        <w:t>The issue then is not the euro. Instead, the first real issue is the effect of structured or unstructured defaults on the European banking system and how the European Central Bank, committed to not making Germany liable for the debts of other countries, will handle that</w:t>
      </w:r>
      <w:r w:rsidRPr="00C93C26">
        <w:t xml:space="preserve">. The second, and more important, issue is now the future of the free-trade zone. Having open borders seemed like a good idea during prosperous times, but the fear of Islamist terrorism and the fear of Italians competing with Bulgarians for scarce jobs make those open borders less and less likely to endure. And if nations can erect walls for people, then why not erect walls for goods to protect their own industries and jobs? </w:t>
      </w:r>
      <w:r w:rsidRPr="00C93C26">
        <w:rPr>
          <w:rStyle w:val="StyleUnderline"/>
        </w:rPr>
        <w:t>In the long run, protectionism hurts the economy</w:t>
      </w:r>
      <w:r w:rsidRPr="00C93C26">
        <w:t xml:space="preserve">, but Europe is dealing with many people who don't have a long run, have fallen from the professional classes and now worry about how they will feed their families. For Germany, which depends on free access to Europe's markets to help prop up its export-dependent economy, the loss of the euro would be the loss of a tool for managing trade within and outside the </w:t>
      </w:r>
      <w:proofErr w:type="spellStart"/>
      <w:r w:rsidRPr="00C93C26">
        <w:t>eurozone</w:t>
      </w:r>
      <w:proofErr w:type="spellEnd"/>
      <w:r w:rsidRPr="00C93C26">
        <w:t xml:space="preserve">. </w:t>
      </w:r>
      <w:r w:rsidRPr="00C93C26">
        <w:rPr>
          <w:rStyle w:val="StyleUnderline"/>
        </w:rPr>
        <w:t>But the rise of protectionism in Europe would be a calamity. The German economy would stagger without those exports</w:t>
      </w:r>
      <w:r w:rsidRPr="00C93C26">
        <w:t xml:space="preserve">. From my point of view, the argument about austerity is over. The European Central Bank ended the austerity regime half-heartedly last week, and the </w:t>
      </w:r>
      <w:proofErr w:type="spellStart"/>
      <w:r w:rsidRPr="00C93C26">
        <w:t>Syriza</w:t>
      </w:r>
      <w:proofErr w:type="spellEnd"/>
      <w:r w:rsidRPr="00C93C26">
        <w:t xml:space="preserve"> victory sent an earthquake through Europe's political system, although the Eurocratic elite will dismiss it as an outlier. If Europe's defaults — structured or unstructured — surge as a result, the question of the euro becomes an interesting but non-critical issue. What will become the issue, and what is already becoming the issue, is free </w:t>
      </w:r>
      <w:proofErr w:type="gramStart"/>
      <w:r w:rsidRPr="00C93C26">
        <w:t>trade.</w:t>
      </w:r>
      <w:proofErr w:type="gramEnd"/>
      <w:r w:rsidRPr="00C93C26">
        <w:t xml:space="preserve"> That is the core of the European concept, and that is the next issue on the agenda as the German narrative loses credibility and the Greek narrative replaces it as the conventional wisdom</w:t>
      </w:r>
      <w:r w:rsidRPr="00C93C26">
        <w:rPr>
          <w:rStyle w:val="StyleUnderline"/>
        </w:rPr>
        <w:t>. It is not hard to imagine the disaster that would ensue if the United States were to export 50 percent of its GDP, and half of it went to Canada and Mexico. A free-trade zone in which the giant pivot is not a net importer can't work. And that is exactly the situation in Europe. Its pivot is Germany, but rather than serving as the engine of growth by being an importer, it became the world's fourth-largest national economy by exporting half its GDP</w:t>
      </w:r>
      <w:r w:rsidRPr="00C93C26">
        <w:t xml:space="preserve">. That can't possibly be sustainable. Possible Seismic Changes Ahead There </w:t>
      </w:r>
      <w:proofErr w:type="gramStart"/>
      <w:r w:rsidRPr="00C93C26">
        <w:t>are</w:t>
      </w:r>
      <w:proofErr w:type="gramEnd"/>
      <w:r w:rsidRPr="00C93C26">
        <w:t xml:space="preserve"> then three drivers in Europe now. </w:t>
      </w:r>
      <w:r w:rsidRPr="00C93C26">
        <w:rPr>
          <w:rStyle w:val="StyleUnderline"/>
        </w:rPr>
        <w:t>One is the desire to control borders — nominally to control Islamist terrorists but truthfully to limit the movement of all labor, Muslims included. Second, there is the empowerment of the nation-states in Europe by the European Central Bank, which is making its quantitative easing program run through national banks, which may only buy their own nation's debt. Third, there is the political base, which is dissolving under Europe's feet</w:t>
      </w:r>
      <w:r w:rsidRPr="00C93C26">
        <w:t xml:space="preserve">. </w:t>
      </w:r>
      <w:r w:rsidRPr="00C93C26">
        <w:rPr>
          <w:rStyle w:val="StyleUnderline"/>
        </w:rPr>
        <w:t xml:space="preserve">The </w:t>
      </w:r>
      <w:r w:rsidRPr="00C93C26">
        <w:rPr>
          <w:rStyle w:val="StyleUnderline"/>
        </w:rPr>
        <w:lastRenderedPageBreak/>
        <w:t xml:space="preserve">question about Europe now is not whether it can retain its current form, but how radically that form will change. And the most daunting question is whether Europe, unable to maintain its union, will see a return of nationalism and its possible consequences. As I put it in Flashpoints: The most important question in the world is whether conflict and war have actually been banished or whether this is merely an interlude, a seductive illusion. </w:t>
      </w:r>
      <w:r w:rsidRPr="0015707A">
        <w:rPr>
          <w:rStyle w:val="Emphasis"/>
        </w:rPr>
        <w:t xml:space="preserve">Europe is the single most prosperous region in the world. Its collective GDP is greater than that of the United States. It touches Asia, the Middle East and Africa. Another series of wars would change not only Europe, but the entire world. </w:t>
      </w:r>
    </w:p>
    <w:p w:rsidR="00CF35E5" w:rsidRDefault="00CF35E5" w:rsidP="00CF35E5">
      <w:pPr>
        <w:pStyle w:val="Heading2"/>
      </w:pPr>
      <w:r>
        <w:lastRenderedPageBreak/>
        <w:t>Afghanistan Advantage</w:t>
      </w:r>
    </w:p>
    <w:p w:rsidR="00CF35E5" w:rsidRDefault="00CF35E5" w:rsidP="00CF35E5">
      <w:pPr>
        <w:pStyle w:val="Heading3"/>
      </w:pPr>
      <w:r>
        <w:lastRenderedPageBreak/>
        <w:t>Afghanistan Instability Advantage</w:t>
      </w:r>
    </w:p>
    <w:p w:rsidR="00CF35E5" w:rsidRDefault="00CF35E5" w:rsidP="00CF35E5">
      <w:pPr>
        <w:pStyle w:val="Heading4"/>
      </w:pPr>
      <w:r>
        <w:t xml:space="preserve">Pakistan at breaking point with refugees – forcing them back into detrimental conditions in Afghanistan </w:t>
      </w:r>
    </w:p>
    <w:p w:rsidR="00CF35E5" w:rsidRPr="002426E5" w:rsidRDefault="00CF35E5" w:rsidP="00CF35E5">
      <w:pPr>
        <w:rPr>
          <w:rStyle w:val="Style13ptBold"/>
        </w:rPr>
      </w:pPr>
      <w:proofErr w:type="spellStart"/>
      <w:r w:rsidRPr="002426E5">
        <w:rPr>
          <w:rStyle w:val="Style13ptBold"/>
        </w:rPr>
        <w:t>Plesch</w:t>
      </w:r>
      <w:proofErr w:type="spellEnd"/>
      <w:r w:rsidRPr="002426E5">
        <w:rPr>
          <w:rStyle w:val="Style13ptBold"/>
        </w:rPr>
        <w:t xml:space="preserve">, Degree in Political Science from Colorado College, </w:t>
      </w:r>
      <w:proofErr w:type="spellStart"/>
      <w:r w:rsidRPr="002426E5">
        <w:rPr>
          <w:rStyle w:val="Style13ptBold"/>
        </w:rPr>
        <w:t>Inayat</w:t>
      </w:r>
      <w:proofErr w:type="spellEnd"/>
      <w:r w:rsidRPr="002426E5">
        <w:rPr>
          <w:rStyle w:val="Style13ptBold"/>
        </w:rPr>
        <w:t>, Contributing Writer at Associated Reporters Abroad (ARA), 17</w:t>
      </w:r>
    </w:p>
    <w:p w:rsidR="00CF35E5" w:rsidRDefault="00CF35E5" w:rsidP="00CF35E5">
      <w:proofErr w:type="gramStart"/>
      <w:r>
        <w:t xml:space="preserve">[Valeri, </w:t>
      </w:r>
      <w:proofErr w:type="spellStart"/>
      <w:r>
        <w:t>Naila</w:t>
      </w:r>
      <w:proofErr w:type="spellEnd"/>
      <w:r>
        <w:t>, 3-30-2017, Public Radio International, "Pakistan wants millions of Afghan refugees gone.</w:t>
      </w:r>
      <w:proofErr w:type="gramEnd"/>
      <w:r>
        <w:t xml:space="preserve"> It's a humanitarian crisis waiting to </w:t>
      </w:r>
      <w:proofErr w:type="gramStart"/>
      <w:r>
        <w:t>happen.,</w:t>
      </w:r>
      <w:proofErr w:type="gramEnd"/>
      <w:r>
        <w:t xml:space="preserve">" </w:t>
      </w:r>
      <w:hyperlink r:id="rId13" w:history="1">
        <w:r w:rsidRPr="008618EF">
          <w:rPr>
            <w:rStyle w:val="Hyperlink"/>
          </w:rPr>
          <w:t>https://www.pri.org/stories/2017-03-30/pakistan-wants-millions-afghan-refugees-gone-its-humanitarian-crisis-waiting</w:t>
        </w:r>
      </w:hyperlink>
      <w:r>
        <w:t xml:space="preserve"> , accessed 7-13-18, EJA]</w:t>
      </w:r>
    </w:p>
    <w:p w:rsidR="00CF35E5" w:rsidRDefault="00CF35E5" w:rsidP="00CF35E5">
      <w:r>
        <w:t>In the bustling border town of Peshawar, Pakistan, the lines form early these days at this government office that processes residence permits.</w:t>
      </w:r>
    </w:p>
    <w:p w:rsidR="00CF35E5" w:rsidRDefault="00CF35E5" w:rsidP="00CF35E5">
      <w:r>
        <w:t>That's because Afghan refugees now live in constant fear of officials separating them from their loved ones or deporting them to their war-torn native country that many no longer consider home.</w:t>
      </w:r>
    </w:p>
    <w:p w:rsidR="00CF35E5" w:rsidRPr="002E55B6" w:rsidRDefault="00CF35E5" w:rsidP="00CF35E5">
      <w:pPr>
        <w:rPr>
          <w:rStyle w:val="StyleUnderline"/>
        </w:rPr>
      </w:pPr>
      <w:r w:rsidRPr="002E55B6">
        <w:rPr>
          <w:rStyle w:val="StyleUnderline"/>
        </w:rPr>
        <w:t xml:space="preserve">“The government of Pakistan has already deported my husband and my eldest son to Afghanistan,” said Afghan refugee </w:t>
      </w:r>
      <w:proofErr w:type="spellStart"/>
      <w:r w:rsidRPr="002E55B6">
        <w:rPr>
          <w:rStyle w:val="StyleUnderline"/>
        </w:rPr>
        <w:t>Laiba</w:t>
      </w:r>
      <w:proofErr w:type="spellEnd"/>
      <w:r w:rsidRPr="002E55B6">
        <w:rPr>
          <w:rStyle w:val="StyleUnderline"/>
        </w:rPr>
        <w:t xml:space="preserve"> Zeb, 27, who waited in line for hours at the registration office with her other remaining children.</w:t>
      </w:r>
    </w:p>
    <w:p w:rsidR="00CF35E5" w:rsidRPr="007C01EC" w:rsidRDefault="00CF35E5" w:rsidP="00CF35E5">
      <w:r w:rsidRPr="007C01EC">
        <w:t>Zeb was born in a refugee camp in Pakistan. She’s never set foot in Afghanistan. And like many others waiting here, she doesn't want to go to her so-called home.</w:t>
      </w:r>
    </w:p>
    <w:p w:rsidR="00CF35E5" w:rsidRPr="002E55B6" w:rsidRDefault="00CF35E5" w:rsidP="00CF35E5">
      <w:pPr>
        <w:rPr>
          <w:rStyle w:val="StyleUnderline"/>
        </w:rPr>
      </w:pPr>
      <w:r w:rsidRPr="002E55B6">
        <w:rPr>
          <w:rStyle w:val="StyleUnderline"/>
        </w:rPr>
        <w:t>Last summer, Pakistan announced that more than 3 million Afghan refugees — some in the country since the Soviet invasion of Afghanistan in 1979 — needed to go home.</w:t>
      </w:r>
    </w:p>
    <w:p w:rsidR="00CF35E5" w:rsidRDefault="00CF35E5" w:rsidP="00CF35E5">
      <w:r w:rsidRPr="002E55B6">
        <w:rPr>
          <w:rStyle w:val="StyleUnderline"/>
        </w:rPr>
        <w:t>Since then, about 600,000 registered and undocumented Afghans refugees have been repatriated to an unstable nation where there are currently more than a million internally displaced Afghans.</w:t>
      </w:r>
      <w:r>
        <w:t xml:space="preserve"> Rights groups and aid organizations have criticized Pakistan’s decision. Human Rights Watch has reported that the supposedly “voluntary” repatriation process is coercive and violates international law. The United Nations refugee agency warned that the mass forced return of Afghans could “develop into a major humanitarian crisis.”</w:t>
      </w:r>
    </w:p>
    <w:p w:rsidR="00CF35E5" w:rsidRPr="002E55B6" w:rsidRDefault="00CF35E5" w:rsidP="00CF35E5">
      <w:pPr>
        <w:rPr>
          <w:rStyle w:val="StyleUnderline"/>
        </w:rPr>
      </w:pPr>
      <w:r w:rsidRPr="002E55B6">
        <w:rPr>
          <w:rStyle w:val="StyleUnderline"/>
        </w:rPr>
        <w:t>More than 2 million registered and undocumented Afghan refugees remain in Pakistan, and Pakistan officials argue it’s become too expensive and too risky for them to stay.</w:t>
      </w:r>
    </w:p>
    <w:p w:rsidR="00CF35E5" w:rsidRPr="002E55B6" w:rsidRDefault="00CF35E5" w:rsidP="00CF35E5">
      <w:pPr>
        <w:rPr>
          <w:rStyle w:val="StyleUnderline"/>
        </w:rPr>
      </w:pPr>
      <w:r>
        <w:t xml:space="preserve">“In recent terrorist attacks in Peshawar and Lahore, it has been established that Afghan refugees have been used as facilitators,” said Interior Minister of Pakistan Chaudhry </w:t>
      </w:r>
      <w:proofErr w:type="spellStart"/>
      <w:r>
        <w:t>Nisar</w:t>
      </w:r>
      <w:proofErr w:type="spellEnd"/>
      <w:r>
        <w:t xml:space="preserve"> Ali Khan at an Islamabad press conference late last month</w:t>
      </w:r>
      <w:r w:rsidRPr="002E55B6">
        <w:rPr>
          <w:rStyle w:val="StyleUnderline"/>
        </w:rPr>
        <w:t>. “The Pakistani nation has been hosting Afghan refugees for the last 30 years and has looked after them despite its own problems.”</w:t>
      </w:r>
    </w:p>
    <w:p w:rsidR="00CF35E5" w:rsidRPr="002E55B6" w:rsidRDefault="00CF35E5" w:rsidP="00CF35E5">
      <w:pPr>
        <w:rPr>
          <w:rStyle w:val="StyleUnderline"/>
        </w:rPr>
      </w:pPr>
      <w:r>
        <w:t xml:space="preserve">Taliban fighters in Afghanistan and Pakistan have long crisscrossed the porous, mountainous frontier between the two countries to elude authorities. </w:t>
      </w:r>
      <w:r w:rsidRPr="002E55B6">
        <w:rPr>
          <w:rStyle w:val="StyleUnderline"/>
        </w:rPr>
        <w:t xml:space="preserve">Pakistan has begun constructing fences along parts of the border and plans other measures to prevent illegal crossings. This month, the Pakistani government reopened the border with Afghanistan after sealing it last month following Taliban bombing attacks in the southern Pakistani city of </w:t>
      </w:r>
      <w:proofErr w:type="spellStart"/>
      <w:r w:rsidRPr="002E55B6">
        <w:rPr>
          <w:rStyle w:val="StyleUnderline"/>
        </w:rPr>
        <w:t>Sehwan</w:t>
      </w:r>
      <w:proofErr w:type="spellEnd"/>
      <w:r w:rsidRPr="002E55B6">
        <w:rPr>
          <w:rStyle w:val="StyleUnderline"/>
        </w:rPr>
        <w:t xml:space="preserve"> and other Pakistani cities.</w:t>
      </w:r>
    </w:p>
    <w:p w:rsidR="00CF35E5" w:rsidRPr="002E55B6" w:rsidRDefault="00CF35E5" w:rsidP="00CF35E5">
      <w:pPr>
        <w:rPr>
          <w:rStyle w:val="StyleUnderline"/>
        </w:rPr>
      </w:pPr>
      <w:r w:rsidRPr="002E55B6">
        <w:rPr>
          <w:rStyle w:val="StyleUnderline"/>
        </w:rPr>
        <w:t>Afghan refugees crossing the border face a grim future back in Afghanistan. Security has deteriorated amid the rise of ISIS in the country’s east and the increasing gains of the Taliban around the country. Meanwhile, unemployment stands at 40 percent.</w:t>
      </w:r>
    </w:p>
    <w:p w:rsidR="00CF35E5" w:rsidRPr="002E55B6" w:rsidRDefault="00CF35E5" w:rsidP="00CF35E5">
      <w:pPr>
        <w:rPr>
          <w:rStyle w:val="StyleUnderline"/>
        </w:rPr>
      </w:pPr>
      <w:r>
        <w:t xml:space="preserve">“Many of them return to unemployment and destitution,” said Ahmad </w:t>
      </w:r>
      <w:proofErr w:type="spellStart"/>
      <w:r>
        <w:t>Shuja</w:t>
      </w:r>
      <w:proofErr w:type="spellEnd"/>
      <w:r>
        <w:t xml:space="preserve">, an Afghan political analyst. </w:t>
      </w:r>
      <w:r w:rsidRPr="002E55B6">
        <w:rPr>
          <w:rStyle w:val="StyleUnderline"/>
        </w:rPr>
        <w:t>“Many of the returnees become internally displaced because they cannot return to areas they left originally. This means that opportunities for education, reskilling and employment are extremely limited, as are any form of shelter and social or city services.”</w:t>
      </w:r>
    </w:p>
    <w:p w:rsidR="00CF35E5" w:rsidRDefault="00CF35E5" w:rsidP="00CF35E5">
      <w:r>
        <w:t>For many younger refugees, especially those like Zeb who have never lived in Afghanistan, the adjustment is especially challenging. Some need to learn a new language, and many mourn leaving behind the lives they built in Pakistan — the only ones they know.</w:t>
      </w:r>
    </w:p>
    <w:p w:rsidR="00CF35E5" w:rsidRDefault="00CF35E5" w:rsidP="00CF35E5">
      <w:r>
        <w:t>“Why are we being forced to leave the country where we were born, our kids were born?” Zeb asked. “Life will be complicated for us in Afghanistan. My husband had a decent electronics business here in Peshawar. Now we are unsure of our future in that country. No one cares about our ordeal.”</w:t>
      </w:r>
    </w:p>
    <w:p w:rsidR="00CF35E5" w:rsidRDefault="00CF35E5" w:rsidP="00CF35E5">
      <w:r>
        <w:t xml:space="preserve">Ehsan </w:t>
      </w:r>
      <w:proofErr w:type="spellStart"/>
      <w:r>
        <w:t>Ullah</w:t>
      </w:r>
      <w:proofErr w:type="spellEnd"/>
      <w:r>
        <w:t>, 28, is one of the luckier ones. Born and college-educated in Pakistan, he moved to Kabul with his family in September — the day after his father was released from jail after the Pakistani police seized him from a local mosque, detained him for one day, never explained the arrest and failed to inform his family.</w:t>
      </w:r>
    </w:p>
    <w:p w:rsidR="00CF35E5" w:rsidRDefault="00CF35E5" w:rsidP="00CF35E5">
      <w:r>
        <w:t xml:space="preserve">"We were comfortable in Pakistan but the Pakistan government did not allow us to spend our lives any further in Pakistan, so that's why we came back," </w:t>
      </w:r>
      <w:proofErr w:type="spellStart"/>
      <w:r>
        <w:t>Ullah</w:t>
      </w:r>
      <w:proofErr w:type="spellEnd"/>
      <w:r>
        <w:t xml:space="preserve"> said. "I was born in </w:t>
      </w:r>
      <w:proofErr w:type="gramStart"/>
      <w:r>
        <w:t>Pakistan,</w:t>
      </w:r>
      <w:proofErr w:type="gramEnd"/>
      <w:r>
        <w:t xml:space="preserve"> [our family] spent 35 years in Pakistan. But it was becoming really uncertain for us ... my life was [becoming] worse than a refugee's life. So after giving 35 years and not being able to get identity papers and having the police create problem for us — this was really painful for us — so that's why on the very next day we came back. When we crossed the border, I felt so relaxed, for the first time in my life."</w:t>
      </w:r>
    </w:p>
    <w:p w:rsidR="00CF35E5" w:rsidRDefault="00CF35E5" w:rsidP="00CF35E5">
      <w:r>
        <w:t xml:space="preserve">Because </w:t>
      </w:r>
      <w:proofErr w:type="spellStart"/>
      <w:r>
        <w:t>Ullah</w:t>
      </w:r>
      <w:proofErr w:type="spellEnd"/>
      <w:r>
        <w:t xml:space="preserve"> speaks English, he landed a teaching job at a private university in Kabul and a management position at a government-run bank. Though he must improve his Dari — one of Afghanistan’s two official languages — he feels fortunate</w:t>
      </w:r>
    </w:p>
    <w:p w:rsidR="00CF35E5" w:rsidRPr="002E55B6" w:rsidRDefault="00CF35E5" w:rsidP="00CF35E5">
      <w:pPr>
        <w:rPr>
          <w:rStyle w:val="StyleUnderline"/>
        </w:rPr>
      </w:pPr>
      <w:r w:rsidRPr="002E55B6">
        <w:rPr>
          <w:rStyle w:val="StyleUnderline"/>
        </w:rPr>
        <w:lastRenderedPageBreak/>
        <w:t xml:space="preserve">"The Afghan </w:t>
      </w:r>
      <w:proofErr w:type="gramStart"/>
      <w:r w:rsidRPr="002E55B6">
        <w:rPr>
          <w:rStyle w:val="StyleUnderline"/>
        </w:rPr>
        <w:t>refugees</w:t>
      </w:r>
      <w:proofErr w:type="gramEnd"/>
      <w:r w:rsidRPr="002E55B6">
        <w:rPr>
          <w:rStyle w:val="StyleUnderline"/>
        </w:rPr>
        <w:t xml:space="preserve"> ae really in a painful situation in Pakistan,” he said. “They don't have a chance. If they go back to Afghanistan, they don't have jobs. I am educated so that's why I got a job. Not everyone is educated.”</w:t>
      </w:r>
    </w:p>
    <w:p w:rsidR="00CF35E5" w:rsidRPr="002E55B6" w:rsidRDefault="00CF35E5" w:rsidP="00CF35E5">
      <w:pPr>
        <w:rPr>
          <w:rStyle w:val="StyleUnderline"/>
        </w:rPr>
      </w:pPr>
      <w:r w:rsidRPr="002E55B6">
        <w:rPr>
          <w:rStyle w:val="StyleUnderline"/>
        </w:rPr>
        <w:t>In Kabul, the Afghan government and aid organizations are working hard to reintegrate refugees but face a huge challenge, said Laurence Hart, who leads the UN’s International Organization for Migration in Afghanistan.</w:t>
      </w:r>
    </w:p>
    <w:p w:rsidR="00CF35E5" w:rsidRPr="002E55B6" w:rsidRDefault="00CF35E5" w:rsidP="00CF35E5">
      <w:pPr>
        <w:rPr>
          <w:rStyle w:val="StyleUnderline"/>
        </w:rPr>
      </w:pPr>
      <w:r w:rsidRPr="002E55B6">
        <w:rPr>
          <w:rStyle w:val="StyleUnderline"/>
        </w:rPr>
        <w:t>"We have to be careful not just to look at now, not just the flow of people coming back,” Hart said, “but how their host communities will actually manage to reintegrate and how to support them and also entice them to work with these returnees.”</w:t>
      </w:r>
    </w:p>
    <w:p w:rsidR="00CF35E5" w:rsidRPr="002E55B6" w:rsidRDefault="00CF35E5" w:rsidP="00CF35E5">
      <w:pPr>
        <w:rPr>
          <w:rStyle w:val="StyleUnderline"/>
        </w:rPr>
      </w:pPr>
      <w:r>
        <w:t xml:space="preserve">On the eastern outskirts of Kabul, </w:t>
      </w:r>
      <w:r w:rsidRPr="002E55B6">
        <w:rPr>
          <w:rStyle w:val="StyleUnderline"/>
        </w:rPr>
        <w:t>makeshift camps occupied by recently returned Afghan refugees from Pakistan have sprouted up beside the highway to Jalalabad to the east. The Afghan government doesn’t have the resources to accommodate them.</w:t>
      </w:r>
    </w:p>
    <w:p w:rsidR="00CF35E5" w:rsidRDefault="00CF35E5" w:rsidP="00CF35E5">
      <w:r w:rsidRPr="002E55B6">
        <w:rPr>
          <w:rStyle w:val="StyleUnderline"/>
        </w:rPr>
        <w:t xml:space="preserve">“It is something unexpected and, obviously if it's unexpected, the </w:t>
      </w:r>
      <w:proofErr w:type="gramStart"/>
      <w:r w:rsidRPr="002E55B6">
        <w:rPr>
          <w:rStyle w:val="StyleUnderline"/>
        </w:rPr>
        <w:t>government, even the international organizations, are</w:t>
      </w:r>
      <w:proofErr w:type="gramEnd"/>
      <w:r w:rsidRPr="002E55B6">
        <w:rPr>
          <w:rStyle w:val="StyleUnderline"/>
        </w:rPr>
        <w:t xml:space="preserve"> not ready,”</w:t>
      </w:r>
      <w:r>
        <w:t xml:space="preserve"> said </w:t>
      </w:r>
      <w:proofErr w:type="spellStart"/>
      <w:r>
        <w:t>Edris</w:t>
      </w:r>
      <w:proofErr w:type="spellEnd"/>
      <w:r>
        <w:t xml:space="preserve"> </w:t>
      </w:r>
      <w:proofErr w:type="spellStart"/>
      <w:r>
        <w:t>Lutfi</w:t>
      </w:r>
      <w:proofErr w:type="spellEnd"/>
      <w:r>
        <w:t xml:space="preserve">, who oversees refugees for Afghan Chief Executive Officer Abdullah </w:t>
      </w:r>
      <w:proofErr w:type="spellStart"/>
      <w:r>
        <w:t>Abdullah</w:t>
      </w:r>
      <w:proofErr w:type="spellEnd"/>
      <w:r>
        <w:t>. “They are trying to do everything with the resources, although limited, that they have.”</w:t>
      </w:r>
    </w:p>
    <w:p w:rsidR="00CF35E5" w:rsidRPr="002E55B6" w:rsidRDefault="00CF35E5" w:rsidP="00CF35E5">
      <w:pPr>
        <w:rPr>
          <w:rStyle w:val="StyleUnderline"/>
        </w:rPr>
      </w:pPr>
      <w:r w:rsidRPr="002E55B6">
        <w:rPr>
          <w:rStyle w:val="StyleUnderline"/>
        </w:rPr>
        <w:t>Many families in the settlement live in mud homes. Schools are nonexistent. Men usually earn a few dollars a week working in temporary manual labor — a big change from their lives in Pakistan where many ran successful small shops and other businesses.</w:t>
      </w:r>
    </w:p>
    <w:p w:rsidR="00CF35E5" w:rsidRDefault="00CF35E5" w:rsidP="00CF35E5">
      <w:pPr>
        <w:pStyle w:val="Heading4"/>
      </w:pPr>
      <w:r>
        <w:t>Refugees sent back now causes the whole country to destabilize and the deaths of thousands innocent refugees</w:t>
      </w:r>
    </w:p>
    <w:p w:rsidR="00CF35E5" w:rsidRPr="0025170E" w:rsidRDefault="00CF35E5" w:rsidP="00CF35E5">
      <w:pPr>
        <w:rPr>
          <w:rStyle w:val="Style13ptBold"/>
        </w:rPr>
      </w:pPr>
      <w:r w:rsidRPr="0025170E">
        <w:rPr>
          <w:rStyle w:val="Style13ptBold"/>
        </w:rPr>
        <w:t>Oxfam, 18</w:t>
      </w:r>
    </w:p>
    <w:p w:rsidR="00CF35E5" w:rsidRDefault="00CF35E5" w:rsidP="00CF35E5">
      <w:r>
        <w:t>[Oxfam,</w:t>
      </w:r>
      <w:r w:rsidRPr="0025170E">
        <w:t xml:space="preserve"> </w:t>
      </w:r>
      <w:r>
        <w:t xml:space="preserve">Oxfam is a confederation of 20 independent charitable organizations focusing on the alleviation of global poverty, 1-31-2018, "Returning to Fragility: Exploring the link between conflict and returnees in Afghanistan," </w:t>
      </w:r>
      <w:hyperlink r:id="rId14" w:history="1">
        <w:r w:rsidRPr="008618EF">
          <w:rPr>
            <w:rStyle w:val="Hyperlink"/>
          </w:rPr>
          <w:t>https://reliefweb.int/report/afghanistan/returning-fragility-exploring-link-between-conflict-and-returnees-afghanistan</w:t>
        </w:r>
      </w:hyperlink>
      <w:r>
        <w:t xml:space="preserve"> , accessed 7-13-18, EJA]</w:t>
      </w:r>
    </w:p>
    <w:p w:rsidR="00CF35E5" w:rsidRPr="002E55B6" w:rsidRDefault="00CF35E5" w:rsidP="00CF35E5">
      <w:pPr>
        <w:rPr>
          <w:rStyle w:val="StyleUnderline"/>
        </w:rPr>
      </w:pPr>
      <w:r w:rsidRPr="002E55B6">
        <w:rPr>
          <w:rStyle w:val="StyleUnderline"/>
        </w:rPr>
        <w:t>In the past few years, Afghanistan has witnessed unprecedented numbers of returnees, mainly from Iran and Pakistan</w:t>
      </w:r>
      <w:r>
        <w:t xml:space="preserve"> and to a lesser extent from Europe. Since the beginning of 2015, </w:t>
      </w:r>
      <w:r w:rsidRPr="002E55B6">
        <w:rPr>
          <w:rStyle w:val="StyleUnderline"/>
        </w:rPr>
        <w:t>more than two million Afghans have returned, many involuntarily as a result of changing domestic policies in the countries to which they fled or migrated.</w:t>
      </w:r>
    </w:p>
    <w:p w:rsidR="00CF35E5" w:rsidRDefault="00CF35E5" w:rsidP="00CF35E5">
      <w:r w:rsidRPr="002E55B6">
        <w:rPr>
          <w:rStyle w:val="StyleUnderline"/>
        </w:rPr>
        <w:t xml:space="preserve">Oxfam in Afghanistan’s field research in Herat, Kabul, Kunduz and </w:t>
      </w:r>
      <w:proofErr w:type="spellStart"/>
      <w:r w:rsidRPr="002E55B6">
        <w:rPr>
          <w:rStyle w:val="StyleUnderline"/>
        </w:rPr>
        <w:t>Nangarhar</w:t>
      </w:r>
      <w:proofErr w:type="spellEnd"/>
      <w:r w:rsidRPr="002E55B6">
        <w:rPr>
          <w:rStyle w:val="StyleUnderline"/>
        </w:rPr>
        <w:t xml:space="preserve"> finds that, for as long as current conditions do not improve in the country, forced returns remain dangerous, as safety and dignity cannot be guaranteed</w:t>
      </w:r>
      <w:r w:rsidRPr="005D50E5">
        <w:t xml:space="preserve">. </w:t>
      </w:r>
      <w:r w:rsidRPr="002E55B6">
        <w:rPr>
          <w:rStyle w:val="StyleUnderline"/>
        </w:rPr>
        <w:t>People who are unable to return to areas in which they own land – or can be supported by their family or community – often end up in situations of internal displacement, increasing the country’s fragility</w:t>
      </w:r>
      <w:r>
        <w:t>. The capacity to absorb returnees and meet humanitarian needs is limited. This fragile situation will remain unchanged unless the root causes of conflict are addressed in a sustainable way.</w:t>
      </w:r>
    </w:p>
    <w:p w:rsidR="00CF35E5" w:rsidRPr="002E55B6" w:rsidRDefault="00CF35E5" w:rsidP="00CF35E5">
      <w:pPr>
        <w:rPr>
          <w:rStyle w:val="StyleUnderline"/>
        </w:rPr>
      </w:pPr>
      <w:r w:rsidRPr="002E55B6">
        <w:rPr>
          <w:rStyle w:val="StyleUnderline"/>
        </w:rPr>
        <w:t>In the meantime, more Afghans are returning every day to a situation of protracted conflict that perpetuates poverty and instability. After 2016 was one of the deadliest years for civilian casualties, the first six months of 2017 saw a 23% increase in women casualties and a 9% increase in child deaths. As long as these fragile conditions persist, Afghans should not be forced to return to their country.</w:t>
      </w:r>
    </w:p>
    <w:p w:rsidR="00CF35E5" w:rsidRPr="002E55B6" w:rsidRDefault="00CF35E5" w:rsidP="00CF35E5">
      <w:pPr>
        <w:rPr>
          <w:rStyle w:val="StyleUnderline"/>
        </w:rPr>
      </w:pPr>
      <w:r w:rsidRPr="002E55B6">
        <w:rPr>
          <w:rStyle w:val="StyleUnderline"/>
        </w:rPr>
        <w:t>The ongoing conflict in Afghanistan is still causing displacement on a daily basis: by 2016, the total number of internally displaced people (IDPs) was approximately 1,553,000; between 1 January and 3 December 2017, an estimated additional 372,977 Afghans fled their homes. The conflict in Afghanistan therefore continues to be much more a driver of displacement and migration than vice versa.</w:t>
      </w:r>
    </w:p>
    <w:p w:rsidR="00CF35E5" w:rsidRDefault="00CF35E5" w:rsidP="00CF35E5">
      <w:r>
        <w:t>There is very limited government capacity to address the proper reception and reintegration of returnees, and there is no clear government policy to cope with the corresponding humanitarian needs. This is especially problematic for women and children, who constitute the largest part of returnees.</w:t>
      </w:r>
    </w:p>
    <w:p w:rsidR="00CF35E5" w:rsidRDefault="00CF35E5" w:rsidP="00CF35E5">
      <w:r>
        <w:t>Most attention has so far been devoted to the humanitarian and protection needs of returnees and the internally displaced, which represent a key challenge for the Afghan government and the international community</w:t>
      </w:r>
      <w:r w:rsidRPr="002E55B6">
        <w:rPr>
          <w:rStyle w:val="StyleUnderline"/>
        </w:rPr>
        <w:t xml:space="preserve">. However, if the conflict dynamics of return are neglected, an already dire situation may become much worse. It is important to better understand how the return of Afghans is linked to possible causes of </w:t>
      </w:r>
      <w:r w:rsidRPr="002E55B6">
        <w:rPr>
          <w:rStyle w:val="StyleUnderline"/>
        </w:rPr>
        <w:lastRenderedPageBreak/>
        <w:t>disputes and friction, as it represents an additional layer of potential conflict and fragility that could further destabilize a highly insecure and polarized Afghanistan</w:t>
      </w:r>
      <w:r>
        <w:t>.</w:t>
      </w:r>
    </w:p>
    <w:p w:rsidR="00CF35E5" w:rsidRDefault="00CF35E5" w:rsidP="00CF35E5">
      <w:r>
        <w:t>This research shows that two factors are crucial to determining the scope of potential conflict: 1) absorption capacity at local level, which depends to a certain extent on support from extended family members or on assistance from the government or international agencies; and 2) the (social) adaptation or (re)integration capacity of returnees, whether in their communities of origin or in new areas where they wish to settle.</w:t>
      </w:r>
    </w:p>
    <w:p w:rsidR="00CF35E5" w:rsidRDefault="00CF35E5" w:rsidP="00CF35E5">
      <w:r>
        <w:t xml:space="preserve">The majority of those forced to return from Iran and Pakistan were unregistered refugees, which means they did not receive official refugee status on arrival in the </w:t>
      </w:r>
      <w:proofErr w:type="spellStart"/>
      <w:r>
        <w:t>neighbouring</w:t>
      </w:r>
      <w:proofErr w:type="spellEnd"/>
      <w:r>
        <w:t xml:space="preserve"> countries. From Europe, those who are returning have been denied refugee status at the end of asylum procedures or given up on the process. The European dimension of this problem is only the tip of the iceberg: since the beginning of 2015, returnees from Europe account for only 0.6% (14,943) of the total (2,316,558). While around 380,000 first-time asylum applicants from Afghanistan were registered in the European Union between January 2015 and June 2017, the different, complex and lengthy procedures in member states make it highly unlikely that those with unsuccessful applications would be sent back to Afghanistan in large numbers at the same time.</w:t>
      </w:r>
    </w:p>
    <w:p w:rsidR="00CF35E5" w:rsidRPr="002E55B6" w:rsidRDefault="00CF35E5" w:rsidP="00CF35E5">
      <w:pPr>
        <w:rPr>
          <w:rStyle w:val="StyleUnderline"/>
        </w:rPr>
      </w:pPr>
      <w:r>
        <w:t>The international principle of ‘non-</w:t>
      </w:r>
      <w:proofErr w:type="spellStart"/>
      <w:r>
        <w:t>refoulement</w:t>
      </w:r>
      <w:proofErr w:type="spellEnd"/>
      <w:r>
        <w:t xml:space="preserve">’ (no expulsion) prohibits the return of anyone to a place where they would face a serious risk of persecution, torture or other ill-treatment, or a threat to life. However, some governments have argued in </w:t>
      </w:r>
      <w:proofErr w:type="spellStart"/>
      <w:r>
        <w:t>favour</w:t>
      </w:r>
      <w:proofErr w:type="spellEnd"/>
      <w:r>
        <w:t xml:space="preserve"> of an ‘internal flight/protection alternative’, claiming that if asylum seekers have protection options within their own country, they can be returned</w:t>
      </w:r>
      <w:r w:rsidRPr="002E55B6">
        <w:rPr>
          <w:rStyle w:val="StyleUnderline"/>
        </w:rPr>
        <w:t>. In the case of Afghanistan, the highly volatile and unpredictable nature of the protracted conflict makes it impossible to know whether a city or region that is stable now will remain that way for any extended period of time. Under such conditions, it cannot reasonably be found that an Afghan person no longer has a fear of persecution or other serious violations upon return, regardless of the location. Also, the Afghan state is currently unable to protect its citizens in any part of the country, which means there are no safe havens within Afghanistan.</w:t>
      </w:r>
    </w:p>
    <w:p w:rsidR="00CF35E5" w:rsidRDefault="00CF35E5" w:rsidP="00CF35E5">
      <w:pPr>
        <w:pStyle w:val="Heading4"/>
      </w:pPr>
      <w:r>
        <w:t>Instability in Afghanistan causes terrorism and interstate war – goes nuclear</w:t>
      </w:r>
    </w:p>
    <w:p w:rsidR="00CF35E5" w:rsidRPr="002E55B6" w:rsidRDefault="00CF35E5" w:rsidP="00CF35E5">
      <w:pPr>
        <w:rPr>
          <w:rStyle w:val="Style13ptBold"/>
        </w:rPr>
      </w:pPr>
      <w:r w:rsidRPr="002E55B6">
        <w:rPr>
          <w:rStyle w:val="Style13ptBold"/>
        </w:rPr>
        <w:t xml:space="preserve">Bell, M.A. in Near Eastern Studies from Princeton </w:t>
      </w:r>
      <w:proofErr w:type="gramStart"/>
      <w:r w:rsidRPr="002E55B6">
        <w:rPr>
          <w:rStyle w:val="Style13ptBold"/>
        </w:rPr>
        <w:t>University ,</w:t>
      </w:r>
      <w:proofErr w:type="gramEnd"/>
      <w:r w:rsidRPr="002E55B6">
        <w:rPr>
          <w:rStyle w:val="Style13ptBold"/>
        </w:rPr>
        <w:t xml:space="preserve"> 14</w:t>
      </w:r>
    </w:p>
    <w:p w:rsidR="00CF35E5" w:rsidRDefault="00CF35E5" w:rsidP="00CF35E5">
      <w:r>
        <w:t xml:space="preserve">[Kevin, 9-22-2014, Task &amp; Purpose, "America Should Not Forget </w:t>
      </w:r>
      <w:proofErr w:type="gramStart"/>
      <w:r>
        <w:t>About The War In</w:t>
      </w:r>
      <w:proofErr w:type="gramEnd"/>
      <w:r>
        <w:t xml:space="preserve"> Afghanistan," </w:t>
      </w:r>
      <w:hyperlink r:id="rId15" w:history="1">
        <w:r w:rsidRPr="00E7414B">
          <w:rPr>
            <w:rStyle w:val="Hyperlink"/>
          </w:rPr>
          <w:t>https://taskandpurpose.com/america-forget-war-afghanistan/</w:t>
        </w:r>
      </w:hyperlink>
      <w:r>
        <w:t xml:space="preserve"> , accessed 7-15-18, EJA]</w:t>
      </w:r>
    </w:p>
    <w:p w:rsidR="00CF35E5" w:rsidRPr="006259CA" w:rsidRDefault="00CF35E5" w:rsidP="00CF35E5">
      <w:r w:rsidRPr="006259CA">
        <w:t xml:space="preserve">I also lost people in Afghanistan, and I identify with the frustration, but here’s my considered response: </w:t>
      </w:r>
      <w:r w:rsidRPr="002E55B6">
        <w:rPr>
          <w:rStyle w:val="StyleUnderline"/>
        </w:rPr>
        <w:t xml:space="preserve">Political chaos in Afghanistan would make it much easier for groups like al Qaeda, Lashkar-e </w:t>
      </w:r>
      <w:proofErr w:type="spellStart"/>
      <w:r w:rsidRPr="002E55B6">
        <w:rPr>
          <w:rStyle w:val="StyleUnderline"/>
        </w:rPr>
        <w:t>Taiba</w:t>
      </w:r>
      <w:proofErr w:type="spellEnd"/>
      <w:r w:rsidRPr="002E55B6">
        <w:rPr>
          <w:rStyle w:val="StyleUnderline"/>
        </w:rPr>
        <w:t xml:space="preserve"> and others to quietly expand their recruiting, training, and operational capabilities. It is easier than is commonly thought for terrorist groups to survive when a weak central government and widespread violence shift attention to other issues. A violent and unstable Afghanistan increases the risk of interstate war within the Indian subcontinent. Any increase in space for terrorist organizations to train and plan operations from Afghan soil only raises the chances for an attack on India that Delhi might respond to with force. For those concerned about the potential outbreak of nuclear war, this is something to be avoided. </w:t>
      </w:r>
      <w:r w:rsidRPr="006259CA">
        <w:t>Our complex relationship with Iraq since the withdrawal of American forces in 2011 demonstrates some of the consequences of rapid disengagement. It is ultimately a good thing for our troops to eventually leave Afghanistan as they left Iraq; most of the political and economic problems that fuel the violence in the region can’t be resolved by the presence or absence of our soldiers. However, if we are to learn the proper lesson from Iraq, the withdrawal of American soldiers from Afghanistan must be followed by a renewed political and economic relationship. If not, we risk losing all of our influence in Kabul at a time when the country will be most susceptible to pressure from neighbors like Iran, Pakistan, and China who have very different visions for the security and future of the region.</w:t>
      </w:r>
    </w:p>
    <w:p w:rsidR="00CF35E5" w:rsidRDefault="005452F8" w:rsidP="005452F8">
      <w:pPr>
        <w:pStyle w:val="Heading2"/>
      </w:pPr>
      <w:r>
        <w:lastRenderedPageBreak/>
        <w:t>Camps Advantage</w:t>
      </w:r>
    </w:p>
    <w:p w:rsidR="005452F8" w:rsidRDefault="005452F8" w:rsidP="005452F8">
      <w:pPr>
        <w:pStyle w:val="Heading3"/>
      </w:pPr>
      <w:r>
        <w:lastRenderedPageBreak/>
        <w:t>Solvency – Africa and Middle East</w:t>
      </w:r>
    </w:p>
    <w:p w:rsidR="005452F8" w:rsidRDefault="005452F8" w:rsidP="005452F8">
      <w:pPr>
        <w:pStyle w:val="Heading4"/>
      </w:pPr>
      <w:r>
        <w:t xml:space="preserve">Resettlement efforts are being piled onto African and Middle </w:t>
      </w:r>
      <w:proofErr w:type="gramStart"/>
      <w:r>
        <w:t>east</w:t>
      </w:r>
      <w:proofErr w:type="gramEnd"/>
      <w:r>
        <w:t xml:space="preserve"> countries that can’t handle it </w:t>
      </w:r>
    </w:p>
    <w:p w:rsidR="005452F8" w:rsidRPr="006A68D6" w:rsidRDefault="005452F8" w:rsidP="005452F8">
      <w:pPr>
        <w:rPr>
          <w:rStyle w:val="Style13ptBold"/>
        </w:rPr>
      </w:pPr>
      <w:proofErr w:type="spellStart"/>
      <w:r w:rsidRPr="006A68D6">
        <w:rPr>
          <w:rStyle w:val="Style13ptBold"/>
        </w:rPr>
        <w:t>Livingood</w:t>
      </w:r>
      <w:proofErr w:type="spellEnd"/>
      <w:r w:rsidRPr="006A68D6">
        <w:rPr>
          <w:rStyle w:val="Style13ptBold"/>
        </w:rPr>
        <w:t xml:space="preserve">, chapter co president at UN Association 16 </w:t>
      </w:r>
    </w:p>
    <w:p w:rsidR="005452F8" w:rsidRDefault="005452F8" w:rsidP="005452F8">
      <w:pPr>
        <w:rPr>
          <w:rFonts w:ascii="Times New Roman" w:eastAsia="Times New Roman" w:hAnsi="Times New Roman" w:cs="Times New Roman"/>
          <w:sz w:val="24"/>
        </w:rPr>
      </w:pPr>
      <w:r w:rsidRPr="006A68D6">
        <w:t xml:space="preserve">(Heather, “The Struggles of a Refugee in a Camp”, </w:t>
      </w:r>
      <w:hyperlink r:id="rId16" w:history="1">
        <w:r w:rsidRPr="006A68D6">
          <w:rPr>
            <w:rStyle w:val="Hyperlink"/>
          </w:rPr>
          <w:t>http://www.drake.edu/media/departmentsoffices/nelsoninstitute/documents/The%20Struggles%20of%20a%20Refugee%20in%20a%20Camp.pdf</w:t>
        </w:r>
      </w:hyperlink>
      <w:r w:rsidRPr="006A68D6">
        <w:t>, accessed 7-13-18, J.B)</w:t>
      </w:r>
    </w:p>
    <w:p w:rsidR="005452F8" w:rsidRPr="006C5EB3" w:rsidRDefault="005452F8" w:rsidP="005452F8">
      <w:pPr>
        <w:rPr>
          <w:rStyle w:val="StyleUnderline"/>
        </w:rPr>
      </w:pPr>
      <w:r w:rsidRPr="0079606B">
        <w:t xml:space="preserve">Ariel </w:t>
      </w:r>
      <w:proofErr w:type="spellStart"/>
      <w:r w:rsidRPr="0079606B">
        <w:t>Dorfman</w:t>
      </w:r>
      <w:proofErr w:type="spellEnd"/>
      <w:r w:rsidRPr="0079606B">
        <w:t>, Chilean-American novelist, once said, “</w:t>
      </w:r>
      <w:r w:rsidRPr="0005409B">
        <w:rPr>
          <w:rStyle w:val="StyleUnderline"/>
        </w:rPr>
        <w:t>We live in an age of the refugee, the age of exile</w:t>
      </w:r>
      <w:r w:rsidRPr="0079606B">
        <w:t>”</w:t>
      </w:r>
      <w:proofErr w:type="gramStart"/>
      <w:r w:rsidRPr="0079606B">
        <w:t>1 .</w:t>
      </w:r>
      <w:proofErr w:type="gramEnd"/>
      <w:r w:rsidRPr="0079606B">
        <w:t xml:space="preserve"> </w:t>
      </w:r>
      <w:r w:rsidRPr="006C5EB3">
        <w:rPr>
          <w:rStyle w:val="StyleUnderline"/>
        </w:rPr>
        <w:t xml:space="preserve">The latest figures estimate there are around 21.3 million refugees worldwide and about 65.3 million people who have been forcibly displaced from their </w:t>
      </w:r>
      <w:proofErr w:type="gramStart"/>
      <w:r w:rsidRPr="006C5EB3">
        <w:rPr>
          <w:rStyle w:val="StyleUnderline"/>
        </w:rPr>
        <w:t>homes2 .</w:t>
      </w:r>
      <w:proofErr w:type="gramEnd"/>
      <w:r w:rsidRPr="006C5EB3">
        <w:rPr>
          <w:rStyle w:val="StyleUnderline"/>
        </w:rPr>
        <w:t xml:space="preserve"> This number has risen greatly in recent decades due to the growing conflicts in the Middle East such as the Syrian Civil War and the struggles in Palestine. </w:t>
      </w:r>
      <w:r w:rsidRPr="0079606B">
        <w:t xml:space="preserve">Out of the world’s population of refugees, around 54% come from three main countries: Somalia, Afghanistan, and Syria. </w:t>
      </w:r>
      <w:r w:rsidRPr="006C5EB3">
        <w:rPr>
          <w:rStyle w:val="StyleUnderline"/>
        </w:rPr>
        <w:t xml:space="preserve">With regard to resettlement, it has been a worldwide effort, but unfortunately, the burden has fallen heavily on the Middle East and African countries. The breakdown of the regions hosting displaced peoples is as follows: 12% in the Americas, 6% in Europe, 29% in Africa, 14% in Asia and the Pacific, and 39% in the Middle East and North </w:t>
      </w:r>
      <w:proofErr w:type="gramStart"/>
      <w:r w:rsidRPr="006C5EB3">
        <w:rPr>
          <w:rStyle w:val="StyleUnderline"/>
        </w:rPr>
        <w:t>Africa3</w:t>
      </w:r>
      <w:r w:rsidRPr="0079606B">
        <w:t xml:space="preserve"> .</w:t>
      </w:r>
      <w:proofErr w:type="gramEnd"/>
      <w:r w:rsidRPr="0079606B">
        <w:t xml:space="preserve"> </w:t>
      </w:r>
      <w:r w:rsidRPr="006C5EB3">
        <w:rPr>
          <w:rStyle w:val="StyleUnderline"/>
        </w:rPr>
        <w:t>With these facts, one can conclude that the largest amounts of refugee camps are located in Africa and the Middle East. Men, women, and children who resettle in refugee camps face physical and mental abuse, insufficient medical and educational resources, among many other poor living conditions in addition to several difficulties in the resettlement process.</w:t>
      </w:r>
    </w:p>
    <w:p w:rsidR="005452F8" w:rsidRDefault="005452F8" w:rsidP="005452F8">
      <w:pPr>
        <w:pStyle w:val="Heading3"/>
      </w:pPr>
      <w:r>
        <w:lastRenderedPageBreak/>
        <w:t xml:space="preserve">Solvency – </w:t>
      </w:r>
      <w:r>
        <w:t>US Key</w:t>
      </w:r>
    </w:p>
    <w:p w:rsidR="005452F8" w:rsidRDefault="005452F8" w:rsidP="005452F8">
      <w:pPr>
        <w:pStyle w:val="Heading4"/>
      </w:pPr>
      <w:r>
        <w:t xml:space="preserve">Refugee camps are meant to be temporary but refugees are often forced into them for generations – only a US resettlement can solve the crisis. </w:t>
      </w:r>
    </w:p>
    <w:p w:rsidR="005452F8" w:rsidRDefault="005452F8" w:rsidP="005452F8">
      <w:pPr>
        <w:rPr>
          <w:rFonts w:eastAsiaTheme="majorEastAsia" w:cstheme="majorBidi"/>
          <w:b/>
          <w:bCs/>
          <w:sz w:val="26"/>
          <w:szCs w:val="26"/>
        </w:rPr>
      </w:pPr>
      <w:r w:rsidRPr="006A68D6">
        <w:rPr>
          <w:rStyle w:val="Style13ptBold"/>
        </w:rPr>
        <w:t>Dunn, a professor of geography and international studies 15</w:t>
      </w:r>
      <w:r w:rsidRPr="001D76FE">
        <w:rPr>
          <w:rFonts w:eastAsiaTheme="majorEastAsia" w:cstheme="majorBidi"/>
          <w:b/>
          <w:bCs/>
          <w:sz w:val="26"/>
          <w:szCs w:val="26"/>
        </w:rPr>
        <w:t xml:space="preserve"> </w:t>
      </w:r>
    </w:p>
    <w:p w:rsidR="005452F8" w:rsidRPr="001862D3" w:rsidRDefault="005452F8" w:rsidP="005452F8">
      <w:pPr>
        <w:rPr>
          <w:rFonts w:ascii="Times New Roman" w:eastAsia="Times New Roman" w:hAnsi="Times New Roman" w:cs="Times New Roman"/>
          <w:sz w:val="24"/>
        </w:rPr>
      </w:pPr>
      <w:r w:rsidRPr="001862D3">
        <w:t xml:space="preserve">(Elizabeth Cullen, “The Failure of Refugee Camps”, </w:t>
      </w:r>
      <w:hyperlink r:id="rId17" w:history="1">
        <w:r w:rsidRPr="001862D3">
          <w:rPr>
            <w:rStyle w:val="Hyperlink"/>
          </w:rPr>
          <w:t>https://bostonreview.net/editors-picks-world/elizabeth-dunn-failure-refugee-camps</w:t>
        </w:r>
      </w:hyperlink>
      <w:r w:rsidRPr="001862D3">
        <w:t>, accessed 7-13-18, J.B)</w:t>
      </w:r>
    </w:p>
    <w:p w:rsidR="005452F8" w:rsidRDefault="005452F8" w:rsidP="005452F8">
      <w:r>
        <w:t xml:space="preserve">Europe is currently encountering the arrival of tens of thousands of refugees from Syria, Afghanistan, and North Africa, who are braving the seas in rickety boats, streaming around fences, and occupying train stations in their quest to resettle. It is being called a “crisis,” but the term suggests a problem that will end. Thanks to more frequent and savage civil wars around the world, the global population of displaced people has more than tripled in the last ten years, from 20 million to more than 60 million, a population almost the size of the United Kingdom. European politicians may not want to admit it, but they are struggling with the central problem of twenty-first century global politics. Climate change, political instability, and other factors virtually guarantee that this century will see many more people made into refugees or economic migrants. </w:t>
      </w:r>
    </w:p>
    <w:p w:rsidR="005452F8" w:rsidRDefault="005452F8" w:rsidP="005452F8">
      <w:r w:rsidRPr="001D76FE">
        <w:rPr>
          <w:rStyle w:val="StyleUnderline"/>
        </w:rPr>
        <w:t xml:space="preserve">The problem is compounded by the total failure of the refugee camp as a humanitarian and political technology. </w:t>
      </w:r>
      <w:r>
        <w:t xml:space="preserve">Since the 1950s, Western Europe has tried to keep displaced people outside its borders by funding large-scale refugee camps in Third World countries. </w:t>
      </w:r>
      <w:r w:rsidRPr="001D76FE">
        <w:rPr>
          <w:rStyle w:val="StyleUnderline"/>
        </w:rPr>
        <w:t>Despite the United Nations High Commission for Refugees' call for “durable solutions” for displaced people, the plan for most refugees is for them to wait in camps until they can return home, even when there is no foreseeable end to the wars or occupations that have displaced them. But while these camps offer politicians a convenient way to avoid making decisions about foreign wars and domestic immigration issues, the camps can only offer refugees a way of life that is permanently temporary.</w:t>
      </w:r>
      <w:r>
        <w:t xml:space="preserve"> With no prospects for permanent relocation and the basic necessities for sustaining life in short supply, it is no surprise that displaced people are attempting the dangerous voyage to Europe.</w:t>
      </w:r>
    </w:p>
    <w:p w:rsidR="005452F8" w:rsidRDefault="005452F8" w:rsidP="005452F8">
      <w:r w:rsidRPr="001D76FE">
        <w:rPr>
          <w:rStyle w:val="StyleUnderline"/>
        </w:rPr>
        <w:t>“This isn’t living; it’s just existing,”</w:t>
      </w:r>
      <w:r>
        <w:t xml:space="preserve"> </w:t>
      </w:r>
      <w:proofErr w:type="spellStart"/>
      <w:r>
        <w:t>Mzia</w:t>
      </w:r>
      <w:proofErr w:type="spellEnd"/>
      <w:r>
        <w:t xml:space="preserve"> </w:t>
      </w:r>
      <w:proofErr w:type="spellStart"/>
      <w:r>
        <w:t>Khizanishvili</w:t>
      </w:r>
      <w:proofErr w:type="spellEnd"/>
      <w:r>
        <w:t xml:space="preserve"> told me in the summer of 2014, as we sat outside her small cottage in a refugee camp in the Republic of Georgia. During the 2008 war between Georgia and Russia, </w:t>
      </w:r>
      <w:proofErr w:type="spellStart"/>
      <w:r>
        <w:t>Khizanishvili</w:t>
      </w:r>
      <w:proofErr w:type="spellEnd"/>
      <w:r>
        <w:t>, a middle-aged school principal, became a victim of ethnic cleansing along with 28,000 other people in the breakaway province of South Ossetia. More than six years later, most of them were still stuck in the camps, which the government euphemistically called “new settlements.” With unemployment rates at more than 80 percent and little farmland available for the camp's residents, the internally displaced people in Georgia did what displaced people around the world do in refugee camps: they sat and waited to begin new lives.</w:t>
      </w:r>
    </w:p>
    <w:p w:rsidR="005452F8" w:rsidRDefault="005452F8" w:rsidP="005452F8">
      <w:r>
        <w:t>The first time I walked into the camp, I was struck by its starkness. The streets, made of dusty white gravel, were barren and treeless; the rows of tiny cottages were one identical white cube after another. With no shops or churches or schools, no trees or bushes to variegate the landscape, and not even a bend in the road to break up the long march of houses, the settlement was so featureless it was disorienting. As one man asked on the day he moved in, “If I get drunk, how will I know where I live?” Even sober, I had problems. Whenever I did an interview in one of the cottages during the sixteen months I spent in the settlement between 2009 and 2011, I had to mark its location on a grid in order to find it.</w:t>
      </w:r>
    </w:p>
    <w:p w:rsidR="005452F8" w:rsidRDefault="005452F8" w:rsidP="005452F8">
      <w:r>
        <w:t>R</w:t>
      </w:r>
      <w:r w:rsidRPr="008C7AFC">
        <w:rPr>
          <w:rStyle w:val="StyleUnderline"/>
        </w:rPr>
        <w:t xml:space="preserve">efugee camps are designed for the short term: to meet an emergency need and then disappear. </w:t>
      </w:r>
      <w:r>
        <w:t xml:space="preserve">The temporary nature of camps shows up in their architecture. In Jordan’s </w:t>
      </w:r>
      <w:proofErr w:type="spellStart"/>
      <w:r>
        <w:t>Zaatari</w:t>
      </w:r>
      <w:proofErr w:type="spellEnd"/>
      <w:r>
        <w:t xml:space="preserve"> refugee camp, more than 83,000 people are housed in row after stark row of simple tents that offer little shelter from snow, subzero temperatures, or flooding, even though there are no plans for the refugees to return to Syria or resettle anywhere else. In </w:t>
      </w:r>
      <w:proofErr w:type="spellStart"/>
      <w:r>
        <w:t>Nyarugusu</w:t>
      </w:r>
      <w:proofErr w:type="spellEnd"/>
      <w:r>
        <w:t xml:space="preserve"> camp in Tanzania, Congolese refugees are forced to build their own houses out of nothing more than thatch and unbaked bricks so that the United Nations High Commission for Refugees (UNHCR), the camp administrator, can raze the structures at any moment. “Impermanence is designed into the refugees’ most intimate spaces,” anthropologist Marnie Thomson says. “Their homes are constructed with destruction in mind.”</w:t>
      </w:r>
    </w:p>
    <w:p w:rsidR="005452F8" w:rsidRDefault="005452F8" w:rsidP="005452F8">
      <w:r w:rsidRPr="008C7AFC">
        <w:rPr>
          <w:rStyle w:val="StyleUnderline"/>
        </w:rPr>
        <w:t>Nobody—the United Nations, host states, or international aid agencies—wants camps to be permanent. But the purgatory of camp life lasts decades or even generations, as the politics of refugees’ home countries remains unstable.</w:t>
      </w:r>
      <w:r>
        <w:t xml:space="preserve"> The average length of stay in a refugee camp is now more than twelve years. The Palestinians are entering their sixty-seventh year of displacement. In Georgia, I met people displaced from a war in the province of Abkhazia twenty-three years ago, people who were still crowded in the crumbling ruins of old Soviet hotels officially designated as housing for displaced people, where raw sewage and busts of Stalin were contained by disintegrating concrete walls and rotting wooden floors. More than 200,000 people displaced from the Sudanese province of Darfur have been living in </w:t>
      </w:r>
      <w:proofErr w:type="spellStart"/>
      <w:r>
        <w:t>Zamzam</w:t>
      </w:r>
      <w:proofErr w:type="spellEnd"/>
      <w:r>
        <w:t xml:space="preserve"> Camp in shelters made of sticks and tarps for longer than twelve years. Neither likely to return home nor well integrated in the society where they are </w:t>
      </w:r>
      <w:proofErr w:type="gramStart"/>
      <w:r>
        <w:t>staying,</w:t>
      </w:r>
      <w:proofErr w:type="gramEnd"/>
      <w:r>
        <w:t xml:space="preserve"> these refugees are trapped in what UNHCR calls “a situation of protracted displacement.”</w:t>
      </w:r>
    </w:p>
    <w:p w:rsidR="005452F8" w:rsidRDefault="005452F8" w:rsidP="005452F8">
      <w:r>
        <w:t xml:space="preserve">When people stay for so long, the bareness of camps, their lack of services, and their segregation from the surrounding society become chronic problems. </w:t>
      </w:r>
      <w:r w:rsidRPr="008C7AFC">
        <w:rPr>
          <w:rStyle w:val="StyleUnderline"/>
        </w:rPr>
        <w:t xml:space="preserve">Camps keep refugees alive, but they prevent them from living. Most camps lack schools, places of worship, and shops. </w:t>
      </w:r>
      <w:r>
        <w:t>Even when donors such as the United Nations or the Turkish government create camps with more permanent infrastructure, most lack the amenities a town of equivalent size would.</w:t>
      </w:r>
    </w:p>
    <w:p w:rsidR="005452F8" w:rsidRDefault="005452F8" w:rsidP="005452F8">
      <w:r>
        <w:t>Camps keep refugees alive, but they prevent them from living.</w:t>
      </w:r>
    </w:p>
    <w:p w:rsidR="005452F8" w:rsidRDefault="005452F8" w:rsidP="005452F8">
      <w:r w:rsidRPr="008C7AFC">
        <w:rPr>
          <w:rStyle w:val="StyleUnderline"/>
        </w:rPr>
        <w:t>Unemployment is rampant in refugee camps</w:t>
      </w:r>
      <w:r>
        <w:t xml:space="preserve">. Because many camps are deliberately placed far from urban areas in order to protect the local labor force, refugees find it difficult or impossible to find paying work, even when aid agencies provide microcredit loans or vocational training. </w:t>
      </w:r>
      <w:r w:rsidRPr="008C7AFC">
        <w:rPr>
          <w:rStyle w:val="StyleUnderline"/>
        </w:rPr>
        <w:t xml:space="preserve">Some Georgian camps are so remote that residents leave them and move into the capital to try and eke out a living selling pencils and cigarettes on the sidewalks or </w:t>
      </w:r>
      <w:r w:rsidRPr="008C7AFC">
        <w:rPr>
          <w:rStyle w:val="StyleUnderline"/>
        </w:rPr>
        <w:lastRenderedPageBreak/>
        <w:t xml:space="preserve">return to their damaged home villages under military occupation. </w:t>
      </w:r>
      <w:r>
        <w:t>Even life with the Russian 58th Army is preferable to a distant camp on a freezing windswept hillside where growing enough food is a struggle. In camps such as those in Tanzania and Thailand, where refugees are prohibited from any form of legal employment, refugees must resort to working underground, making them vulnerable to wage theft, arrest, or imprisonment.</w:t>
      </w:r>
    </w:p>
    <w:p w:rsidR="005452F8" w:rsidRDefault="005452F8" w:rsidP="005452F8">
      <w:r w:rsidRPr="008C7AFC">
        <w:rPr>
          <w:rStyle w:val="StyleUnderline"/>
        </w:rPr>
        <w:t xml:space="preserve">Worst of all are so-called “closed camps,” where the host government prohibits refugees from leaving. In </w:t>
      </w:r>
      <w:proofErr w:type="spellStart"/>
      <w:r w:rsidRPr="008C7AFC">
        <w:rPr>
          <w:rStyle w:val="StyleUnderline"/>
        </w:rPr>
        <w:t>Nyarugusu</w:t>
      </w:r>
      <w:proofErr w:type="spellEnd"/>
      <w:r w:rsidRPr="008C7AFC">
        <w:rPr>
          <w:rStyle w:val="StyleUnderline"/>
        </w:rPr>
        <w:t xml:space="preserve"> Camp, in Tanzania, refugees may not go further than 4 kilometers from camp boundaries</w:t>
      </w:r>
      <w:r>
        <w:t>. Of course they do; they have to, to buy groceries, to work, or to see family members who do not have refugee status and who have settled illegally in nearby towns. When stopped by police, they have to pay large bribes or be arrested. “Even if we had better conditions, we are still in jail,” a Congolese refugee told Thomson.</w:t>
      </w:r>
    </w:p>
    <w:p w:rsidR="005452F8" w:rsidRDefault="005452F8" w:rsidP="005452F8">
      <w:r>
        <w:t xml:space="preserve">Although they are not criminals, refugees are effectively incarcerated for an indefinite term. </w:t>
      </w:r>
      <w:r w:rsidRPr="008C7AFC">
        <w:rPr>
          <w:rStyle w:val="StyleUnderline"/>
        </w:rPr>
        <w:t>Cast into a permanently temporary state, in city-sized camps offering little hope of economic self-sufficiency, displaced people live in situations of imposed and institutionalized hopelessness.</w:t>
      </w:r>
      <w:r>
        <w:t xml:space="preserve"> It is no surprise Syrians or Africans with resources and skills try to make it into Europe. It is their best chance of reintegrating into a developed society and rebuilding normal lives.</w:t>
      </w:r>
    </w:p>
    <w:p w:rsidR="005452F8" w:rsidRDefault="005452F8" w:rsidP="005452F8">
      <w:proofErr w:type="spellStart"/>
      <w:r>
        <w:t>Prezeti</w:t>
      </w:r>
      <w:proofErr w:type="spellEnd"/>
      <w:r>
        <w:t xml:space="preserve">, a camp for displaced people in the Republic of Georgia, is so remote that residents complain that packs of wolves follow children on their way to school. Because the camp is far away from jobs and urban services, many of its residents have returned to their home villages in South Ossetia, where they live under Russian military occupation. Photo: Hannah </w:t>
      </w:r>
      <w:proofErr w:type="spellStart"/>
      <w:r>
        <w:t>Mintek</w:t>
      </w:r>
      <w:proofErr w:type="spellEnd"/>
    </w:p>
    <w:p w:rsidR="005452F8" w:rsidRDefault="005452F8" w:rsidP="005452F8">
      <w:r w:rsidRPr="008C7AFC">
        <w:rPr>
          <w:rStyle w:val="StyleUnderline"/>
        </w:rPr>
        <w:t xml:space="preserve">Given that camps are unlikely to be truly temporary, why do the developed nations—mostly the United States and Western European countries—continue to fund them rather than push for more permanent solutions? </w:t>
      </w:r>
      <w:r>
        <w:t>In theory, camps make humanitarian aid more efficient. By collecting displaced people in a central location, aid agencies can reduce the costs of assessing refugees’ needs, shipping relief supplies, and distributing them. But displaced people are put in camps as much for political purposes as for humanitarian ones. Camps in the Third World keep displaced people offshore and out of sight.</w:t>
      </w:r>
    </w:p>
    <w:p w:rsidR="005452F8" w:rsidRDefault="005452F8" w:rsidP="005452F8">
      <w:r>
        <w:t>The first modern camps for the displaced were within Europe’s borders. Between 1945 and 1951, Allied Forces and the United Nations Relief and Rehabilitation Administration managed French, German, and British camps that housed more than 850,000 displaced people mostly from Eastern Europe. But as those camps were emptied, largely by resettling displaced people in the United States and Canada, Western European countries came up with a plan to manage displacement in a way that would keep refugees, who were seen as politically dangerous and socially undesirable, out of Europe: they would outsource camps. Today, more than 80 percent of the world's displaced people are in developing countries. By funding UNHCR and other aid agencies, the world's wealthiest countries pay to keep them there.</w:t>
      </w:r>
    </w:p>
    <w:p w:rsidR="005452F8" w:rsidRDefault="005452F8" w:rsidP="005452F8">
      <w:r>
        <w:t>During the Yugoslav Wars in the 1990s, another strategy emerged for keeping refugees at bay. “Safe zones” within war-torn countries prevent displaced people from crossing an international border, which makes them refugees under international law and allows them to demand asylum in neighboring countries. Keeping people in camp-based limbo also ensures their mobility, so if their home territory is retaken militarily, they can be quickly sent back to reoccupy it. This strategy has pushed the number of internally displaced people, or IDPs, to astronomical levels. In 1989 there were 17.2 million refugees and 16.5 million IDPs. In 2009, just before the Syrian Civil War broke out, the refugee population was roughly stable at 15.7 million people, but the IDP population had exploded to 27 million.</w:t>
      </w:r>
    </w:p>
    <w:p w:rsidR="005452F8" w:rsidRDefault="005452F8" w:rsidP="005452F8">
      <w:r w:rsidRPr="008C7AFC">
        <w:rPr>
          <w:rStyle w:val="StyleUnderline"/>
        </w:rPr>
        <w:t>The enormous rise in the number of the displaced means there are fewer and fewer options for containment. Today there roughly 20 million refugees and more than 38.5 million IDPs, all of whom could potentially cross an international border and begin moving toward the developed world</w:t>
      </w:r>
      <w:r>
        <w:t>. At the same time, the United States and the EU countries are more reluctant to finance the rapidly growing archipelago of camps. By the end of 2014, only 25 percent of the UNHCR’s appeal for aid to Syrian refugees had been funded, and food, medicine, and energy were running out. The World Food Program, which gets its funding through the United Nations’ joint appeal process, dropped the budget for feeding Syrian refugees to a mere $13.50 per month. For many refugees, trying to get into Europe is not just about having a better life, it is about staying alive.</w:t>
      </w:r>
    </w:p>
    <w:p w:rsidR="005452F8" w:rsidRDefault="005452F8" w:rsidP="005452F8">
      <w:r>
        <w:t>Clearly, the refugee crisis is here to stay. Although the United States has pledged to grant asylum to 100,000 refugees by the end of 2016, Germany nearly 800,000, and the European Union 160,000, there are 58 million more displaced people waiting for a permanent home. These numbers will continue to grow. Every man or woman who is beaten by Greek border police on the beaches of Lesbos or who crawls under the barbed wire fence separating Hungary from Serbia will challenge Western ideas about human rights and demonstrate the fragility of the European Union’s institutions for managing the collective action of its twenty-eight member states.</w:t>
      </w:r>
    </w:p>
    <w:p w:rsidR="005452F8" w:rsidRPr="001862D3" w:rsidRDefault="005452F8" w:rsidP="005452F8">
      <w:pPr>
        <w:rPr>
          <w:sz w:val="22"/>
          <w:u w:val="single"/>
        </w:rPr>
      </w:pPr>
      <w:r w:rsidRPr="008C7AFC">
        <w:rPr>
          <w:rStyle w:val="StyleUnderline"/>
        </w:rPr>
        <w:t>If immobilizing them in permanently temporary spaces and segregating them from surrounding societies is failing to keep migrants out of the developed world, how should the European Union and the United States respond to the oncoming wave of migrants? The only solution is to make permanence a human right and to help refugees create for themselves solutions that fully integrate them in their new societies early in their displacement.</w:t>
      </w:r>
    </w:p>
    <w:p w:rsidR="005452F8" w:rsidRPr="001862D3" w:rsidRDefault="005452F8" w:rsidP="005452F8">
      <w:pPr>
        <w:rPr>
          <w:sz w:val="22"/>
          <w:u w:val="single"/>
        </w:rPr>
      </w:pPr>
      <w:r>
        <w:t xml:space="preserve">This means no longer thinking about the refugee crisis as a problem of border control. Hungary’s fence is emblematic of this outdated view: it is premised on the notion that if refugees can be physically prevented from entering, the refugee problem will remain outside the boundaries of Europe. </w:t>
      </w:r>
      <w:r w:rsidRPr="008C7AFC">
        <w:rPr>
          <w:rStyle w:val="StyleUnderline"/>
        </w:rPr>
        <w:t>But as the U.S. attempt to control the Mexican border shows, would-be immigrants will enter legally if they can and illegally if they cannot.</w:t>
      </w:r>
    </w:p>
    <w:p w:rsidR="005452F8" w:rsidRDefault="005452F8" w:rsidP="005452F8">
      <w:r w:rsidRPr="008C7AFC">
        <w:rPr>
          <w:rStyle w:val="StyleUnderline"/>
        </w:rPr>
        <w:t xml:space="preserve">The solution is not to fence them out or trap them in their home countries but to help them resettle in ways that benefit local economies and urban environments. </w:t>
      </w:r>
      <w:r>
        <w:t xml:space="preserve">Europe has an aging population, </w:t>
      </w:r>
      <w:r>
        <w:lastRenderedPageBreak/>
        <w:t>which is slowing economic growth and putting an enormous burden on social safety nets. An influx of young working people—computer repairmen, plumbers, architects and home health-care aides—could be an economic stimulus for Germany and Austria. Offering them flexible forms of aid, such as cash grants and housing vouchers, instead of isolating them in detention centers or other substitutes for the camp, will allow them to leverage the language skills, professional training, family ties, and financial resources they bring with them.</w:t>
      </w:r>
    </w:p>
    <w:p w:rsidR="005452F8" w:rsidRDefault="005452F8" w:rsidP="005452F8">
      <w:r>
        <w:t>But those who choose to stay in camps—whether because they hope to eventually return home; remain close to relatives; or settle in a place with a language, religion, or culture more like their own—will need ongoing support from the West in order to integrate where they are instead of being forced to migrate. Rather than continually underfund temporary camps, the United States and the European Union must commit to funding durable housing and functional communities in the countries where refugees seek asylum. In countries such as Turkey, Pakistan, and Lebanon, which house 30 percent of the world’s refugees, an influx of aid to create real cities—places with sewage and electric systems, schools and libraries, public spaces and civic institutions—would stimulate local economies, create new jobs, and make it easier for host governments to see refugees as a boon instead of a burden.</w:t>
      </w:r>
    </w:p>
    <w:p w:rsidR="005452F8" w:rsidRDefault="005452F8" w:rsidP="005452F8">
      <w:r w:rsidRPr="008C7AFC">
        <w:rPr>
          <w:rStyle w:val="StyleUnderline"/>
        </w:rPr>
        <w:t xml:space="preserve">The one thing that Europe and the United States cannot do is </w:t>
      </w:r>
      <w:proofErr w:type="gramStart"/>
      <w:r w:rsidRPr="008C7AFC">
        <w:rPr>
          <w:rStyle w:val="StyleUnderline"/>
        </w:rPr>
        <w:t>wait</w:t>
      </w:r>
      <w:proofErr w:type="gramEnd"/>
      <w:r w:rsidRPr="008C7AFC">
        <w:rPr>
          <w:rStyle w:val="StyleUnderline"/>
        </w:rPr>
        <w:t xml:space="preserve"> for war to end and for refugees to return home. Most of the longstanding conflicts producing refugees are not amenable to quick political resolution, and the enormous destruction of war means there are often no homes to return to.</w:t>
      </w:r>
      <w:r>
        <w:t xml:space="preserve"> As </w:t>
      </w:r>
      <w:proofErr w:type="spellStart"/>
      <w:r>
        <w:t>Mamuka</w:t>
      </w:r>
      <w:proofErr w:type="spellEnd"/>
      <w:r>
        <w:t xml:space="preserve"> </w:t>
      </w:r>
      <w:proofErr w:type="spellStart"/>
      <w:r>
        <w:t>Khaduri</w:t>
      </w:r>
      <w:proofErr w:type="spellEnd"/>
      <w:r>
        <w:t>, a veterinarian now marooned in an IDP camp in Georgia told me, there is no point in waiting for the time when refugees can go back where they came from. "We have to live as if we're going to live here forever.”</w:t>
      </w:r>
    </w:p>
    <w:p w:rsidR="005452F8" w:rsidRDefault="005452F8" w:rsidP="005452F8">
      <w:pPr>
        <w:pStyle w:val="Heading3"/>
      </w:pPr>
      <w:r>
        <w:lastRenderedPageBreak/>
        <w:t xml:space="preserve">Framing </w:t>
      </w:r>
    </w:p>
    <w:p w:rsidR="005452F8" w:rsidRDefault="005452F8" w:rsidP="005452F8">
      <w:pPr>
        <w:pStyle w:val="Heading4"/>
      </w:pPr>
      <w:r>
        <w:t xml:space="preserve">Prefer slow violence that occurs gradually – frames all their impacts. </w:t>
      </w:r>
    </w:p>
    <w:p w:rsidR="005452F8" w:rsidRPr="006A68D6" w:rsidRDefault="005452F8" w:rsidP="005452F8">
      <w:pPr>
        <w:rPr>
          <w:rStyle w:val="Style13ptBold"/>
        </w:rPr>
      </w:pPr>
      <w:r w:rsidRPr="006A68D6">
        <w:rPr>
          <w:rStyle w:val="Style13ptBold"/>
        </w:rPr>
        <w:t xml:space="preserve">Nixon, professor in humanities and the environment 11 </w:t>
      </w:r>
    </w:p>
    <w:p w:rsidR="005452F8" w:rsidRPr="006A68D6" w:rsidRDefault="005452F8" w:rsidP="005452F8">
      <w:r w:rsidRPr="006A68D6">
        <w:t xml:space="preserve">(Rob, “Slow Violence and the Environmentalism of the Poor”, 17-18, </w:t>
      </w:r>
      <w:hyperlink r:id="rId18" w:history="1">
        <w:r w:rsidRPr="006A68D6">
          <w:rPr>
            <w:rStyle w:val="Hyperlink"/>
          </w:rPr>
          <w:t>http://www.mara-stream.org/wp-content/uploads/2015/09/Slow-Violence.pdf</w:t>
        </w:r>
      </w:hyperlink>
      <w:r w:rsidRPr="006A68D6">
        <w:t>, accessed 7-14-18, J.B)</w:t>
      </w:r>
    </w:p>
    <w:p w:rsidR="005452F8" w:rsidRPr="008C7AFC" w:rsidRDefault="005452F8" w:rsidP="005452F8"/>
    <w:p w:rsidR="005452F8" w:rsidRPr="008C7AFC" w:rsidRDefault="005452F8" w:rsidP="005452F8">
      <w:pPr>
        <w:rPr>
          <w:rStyle w:val="StyleUnderline"/>
        </w:rPr>
      </w:pPr>
      <w:r w:rsidRPr="008C7AFC">
        <w:rPr>
          <w:rStyle w:val="StyleUnderline"/>
        </w:rPr>
        <w:t>By slow violence I mean a violence that occurs gradually and out of sight,</w:t>
      </w:r>
      <w:r>
        <w:t xml:space="preserve"> a violence of delayed destruction that is dispersed across time and space, </w:t>
      </w:r>
      <w:r w:rsidRPr="008C7AFC">
        <w:rPr>
          <w:rStyle w:val="StyleUnderline"/>
        </w:rPr>
        <w:t>an attritional violence that is typically not viewed as violence at all. Violence is customarily conceived as an event or action that is immediate in time, explosive and spectacular in space, and as erupting into instant sensational visibility. We need, I believe, to engage a different kind of violence, a violence that is neither spectacular nor instantaneous, but rather incremental and accretive</w:t>
      </w:r>
      <w:r>
        <w:t xml:space="preserve">, </w:t>
      </w:r>
      <w:proofErr w:type="gramStart"/>
      <w:r>
        <w:t>its</w:t>
      </w:r>
      <w:proofErr w:type="gramEnd"/>
      <w:r>
        <w:t xml:space="preserve"> calamitous repercussions playing out across a range of temporal scales. In so doing, we also need to engage the representational, narrative, and strategic challenges posed by the relative invisibility of slow violence. Climate change, the thawing cryosphere, toxic drift, </w:t>
      </w:r>
      <w:proofErr w:type="spellStart"/>
      <w:r>
        <w:t>biomagnifi</w:t>
      </w:r>
      <w:proofErr w:type="spellEnd"/>
      <w:r>
        <w:t xml:space="preserve"> cation, deforestation, the radioactive aftermaths of wars, acidifying oceans, and a host of other slowly unfolding environmental catastrophes present formidable representational obstacles that can hinder our efforts to mobilize and act decisively. </w:t>
      </w:r>
      <w:r w:rsidRPr="008C7AFC">
        <w:rPr>
          <w:rStyle w:val="StyleUnderline"/>
        </w:rPr>
        <w:t xml:space="preserve">The long </w:t>
      </w:r>
      <w:proofErr w:type="spellStart"/>
      <w:r w:rsidRPr="008C7AFC">
        <w:rPr>
          <w:rStyle w:val="StyleUnderline"/>
        </w:rPr>
        <w:t>dyings</w:t>
      </w:r>
      <w:proofErr w:type="spellEnd"/>
      <w:r w:rsidRPr="008C7AFC">
        <w:rPr>
          <w:rStyle w:val="StyleUnderline"/>
        </w:rPr>
        <w:t>—the staggered and staggeringly discounted casualties, both human and ecological that result from war’s toxic aftermaths or climate change—are underrepresented in strategic planning as well as in human memory.</w:t>
      </w:r>
    </w:p>
    <w:p w:rsidR="005452F8" w:rsidRPr="005452F8" w:rsidRDefault="005452F8" w:rsidP="005452F8">
      <w:r>
        <w:t xml:space="preserve">Had Summers advocated invading Africa with weapons of mass destruction, his proposal would have fallen under conventional </w:t>
      </w:r>
      <w:proofErr w:type="spellStart"/>
      <w:r>
        <w:t>defi</w:t>
      </w:r>
      <w:proofErr w:type="spellEnd"/>
      <w:r>
        <w:t xml:space="preserve"> </w:t>
      </w:r>
      <w:proofErr w:type="spellStart"/>
      <w:r>
        <w:t>nitions</w:t>
      </w:r>
      <w:proofErr w:type="spellEnd"/>
      <w:r>
        <w:t xml:space="preserve"> of violence and been perceived as a military or even an imperial invasion. </w:t>
      </w:r>
      <w:r w:rsidRPr="008C7AFC">
        <w:rPr>
          <w:rStyle w:val="StyleUnderline"/>
        </w:rPr>
        <w:t>Advocating invading countries with mass forms of slow-motion toxicity, however, requires rethinking our accepted assumptions of violence to include slow violence.</w:t>
      </w:r>
      <w:r>
        <w:t xml:space="preserve"> Such a rethinking requires that we complicate conventional assumptions about violence as a highly visible act that is newsworthy because it is event focused, time bound, and body bound. </w:t>
      </w:r>
      <w:r w:rsidRPr="008C7AFC">
        <w:rPr>
          <w:rStyle w:val="StyleUnderline"/>
        </w:rPr>
        <w:t xml:space="preserve">We need to account for how the temporal dispersion of slow violence affects the way we perceive and respond to a variety of social </w:t>
      </w:r>
      <w:proofErr w:type="spellStart"/>
      <w:r w:rsidRPr="008C7AFC">
        <w:rPr>
          <w:rStyle w:val="StyleUnderline"/>
        </w:rPr>
        <w:t>affl</w:t>
      </w:r>
      <w:proofErr w:type="spellEnd"/>
      <w:r w:rsidRPr="008C7AFC">
        <w:rPr>
          <w:rStyle w:val="StyleUnderline"/>
        </w:rPr>
        <w:t xml:space="preserve"> </w:t>
      </w:r>
      <w:proofErr w:type="spellStart"/>
      <w:r w:rsidRPr="008C7AFC">
        <w:rPr>
          <w:rStyle w:val="StyleUnderline"/>
        </w:rPr>
        <w:t>ictions</w:t>
      </w:r>
      <w:proofErr w:type="spellEnd"/>
      <w:r w:rsidRPr="008C7AFC">
        <w:rPr>
          <w:rStyle w:val="StyleUnderline"/>
        </w:rPr>
        <w:t>—from domestic abuse to posttraumatic stress and, in particular, environmental calamities.</w:t>
      </w:r>
      <w:r>
        <w:t xml:space="preserve"> A major challenge is representational: how to devise arresting stories, images, and symbols adequate to the pervasive but elusive violence of delayed effects. </w:t>
      </w:r>
      <w:r w:rsidRPr="008C7AFC">
        <w:rPr>
          <w:rStyle w:val="StyleUnderline"/>
        </w:rPr>
        <w:t xml:space="preserve">Crucially, slow violence is often not just attritional but also exponential, operating as a major threat multiplier; it can fuel long-term, proliferating </w:t>
      </w:r>
      <w:proofErr w:type="spellStart"/>
      <w:r w:rsidRPr="008C7AFC">
        <w:rPr>
          <w:rStyle w:val="StyleUnderline"/>
        </w:rPr>
        <w:t>confl</w:t>
      </w:r>
      <w:proofErr w:type="spellEnd"/>
      <w:r w:rsidRPr="008C7AFC">
        <w:rPr>
          <w:rStyle w:val="StyleUnderline"/>
        </w:rPr>
        <w:t xml:space="preserve"> </w:t>
      </w:r>
      <w:proofErr w:type="spellStart"/>
      <w:r w:rsidRPr="008C7AFC">
        <w:rPr>
          <w:rStyle w:val="StyleUnderline"/>
        </w:rPr>
        <w:t>icts</w:t>
      </w:r>
      <w:proofErr w:type="spellEnd"/>
      <w:r w:rsidRPr="008C7AFC">
        <w:rPr>
          <w:rStyle w:val="StyleUnderline"/>
        </w:rPr>
        <w:t xml:space="preserve"> in situations where the conditions for sustaining life become increasingly but gradually degraded</w:t>
      </w:r>
      <w:r>
        <w:t>.</w:t>
      </w:r>
    </w:p>
    <w:p w:rsidR="002357A7" w:rsidRDefault="002357A7" w:rsidP="002357A7">
      <w:pPr>
        <w:pStyle w:val="Heading2"/>
      </w:pPr>
      <w:proofErr w:type="spellStart"/>
      <w:r>
        <w:lastRenderedPageBreak/>
        <w:t>Offcase</w:t>
      </w:r>
      <w:proofErr w:type="spellEnd"/>
      <w:r>
        <w:t xml:space="preserve"> Answers</w:t>
      </w:r>
    </w:p>
    <w:p w:rsidR="00076334" w:rsidRDefault="00076334" w:rsidP="00076334">
      <w:pPr>
        <w:pStyle w:val="Heading3"/>
      </w:pPr>
      <w:r>
        <w:lastRenderedPageBreak/>
        <w:t>AT: Syria Peace Process CP</w:t>
      </w:r>
    </w:p>
    <w:p w:rsidR="00076334" w:rsidRPr="00F1350A" w:rsidRDefault="00076334" w:rsidP="00076334">
      <w:pPr>
        <w:pStyle w:val="Heading4"/>
      </w:pPr>
      <w:r>
        <w:t>Counterplan fails – lack of international support and necessary pressure prove</w:t>
      </w:r>
    </w:p>
    <w:p w:rsidR="00076334" w:rsidRPr="00F1350A" w:rsidRDefault="00076334" w:rsidP="00076334">
      <w:pPr>
        <w:rPr>
          <w:rStyle w:val="Style13ptBold"/>
        </w:rPr>
      </w:pPr>
      <w:r w:rsidRPr="00F1350A">
        <w:rPr>
          <w:rStyle w:val="Style13ptBold"/>
        </w:rPr>
        <w:t xml:space="preserve">Collin, Foreign </w:t>
      </w:r>
      <w:proofErr w:type="spellStart"/>
      <w:r w:rsidRPr="00F1350A">
        <w:rPr>
          <w:rStyle w:val="Style13ptBold"/>
        </w:rPr>
        <w:t>Polcy</w:t>
      </w:r>
      <w:proofErr w:type="spellEnd"/>
      <w:r w:rsidRPr="00F1350A">
        <w:rPr>
          <w:rStyle w:val="Style13ptBold"/>
        </w:rPr>
        <w:t>, Post-Doctoral Fellow, 2018</w:t>
      </w:r>
    </w:p>
    <w:p w:rsidR="00076334" w:rsidRDefault="00076334" w:rsidP="00076334">
      <w:r>
        <w:t>(Katy, March 16 2018, Brookings, “7 years into the Syrian war, is there a way out?</w:t>
      </w:r>
      <w:proofErr w:type="gramStart"/>
      <w:r>
        <w:t>”,</w:t>
      </w:r>
      <w:proofErr w:type="gramEnd"/>
      <w:r>
        <w:t xml:space="preserve"> accessed at </w:t>
      </w:r>
      <w:hyperlink r:id="rId19" w:history="1">
        <w:r w:rsidRPr="0068296D">
          <w:rPr>
            <w:rStyle w:val="Hyperlink"/>
          </w:rPr>
          <w:t>https://www.brookings.edu/blog/order-from-chaos/2018/03/16/7-years-into-the-syrian-war-is-there-a-way-out/</w:t>
        </w:r>
      </w:hyperlink>
      <w:r>
        <w:t xml:space="preserve"> on 7/13/18, GDI–LK)</w:t>
      </w:r>
    </w:p>
    <w:p w:rsidR="00076334" w:rsidRDefault="00076334" w:rsidP="00076334">
      <w:pPr>
        <w:rPr>
          <w:rStyle w:val="StyleUnderline"/>
        </w:rPr>
      </w:pPr>
      <w:r>
        <w:t xml:space="preserve">At the moment, it seems that </w:t>
      </w:r>
      <w:r w:rsidRPr="00F1350A">
        <w:rPr>
          <w:rStyle w:val="StyleUnderline"/>
        </w:rPr>
        <w:t xml:space="preserve">prospects for peace in Syria through a negotiated settlement are dim. It appears as if the Syrian regime intends to regain control of some or all of the rebel-held territory. </w:t>
      </w:r>
      <w:r>
        <w:t xml:space="preserve">That is quite a bit of land, </w:t>
      </w:r>
      <w:r w:rsidRPr="00F1350A">
        <w:rPr>
          <w:rStyle w:val="StyleUnderline"/>
        </w:rPr>
        <w:t>and therefore this year might be characterized by more horrific violence targeting civilians.</w:t>
      </w:r>
    </w:p>
    <w:p w:rsidR="00076334" w:rsidRDefault="00076334" w:rsidP="00076334">
      <w:pPr>
        <w:rPr>
          <w:rStyle w:val="StyleUnderline"/>
        </w:rPr>
      </w:pPr>
      <w:r w:rsidRPr="00F1350A">
        <w:rPr>
          <w:rStyle w:val="StyleUnderline"/>
        </w:rPr>
        <w:t>International support for a peace process, and necessary pressure on the regime and opposition groups, seems dismally fractured. Turkey is now pursuing its conflict with the Kurds that straddles the border between Turkey and Syria. Russia sponsored the regime-dominated Sochi alternative peace conference</w:t>
      </w:r>
      <w:r>
        <w:t xml:space="preserve">, although that too lasted only briefly and produced little. </w:t>
      </w:r>
      <w:r w:rsidRPr="00F1350A">
        <w:rPr>
          <w:rStyle w:val="StyleUnderline"/>
        </w:rPr>
        <w:t>The United States’ policy toward Syria ought to be re-focused and do more than it is currently proposing.</w:t>
      </w:r>
    </w:p>
    <w:p w:rsidR="00520F8D" w:rsidRDefault="00520F8D" w:rsidP="00520F8D">
      <w:pPr>
        <w:pStyle w:val="Heading3"/>
      </w:pPr>
      <w:r>
        <w:lastRenderedPageBreak/>
        <w:t>AT: EU Counterplan</w:t>
      </w:r>
    </w:p>
    <w:p w:rsidR="00520F8D" w:rsidRPr="002C132B" w:rsidRDefault="00520F8D" w:rsidP="00520F8D">
      <w:pPr>
        <w:pStyle w:val="Heading4"/>
      </w:pPr>
      <w:r>
        <w:t>Instability and poor reception has created an overwhelmed Europe incapable of providing refuge</w:t>
      </w:r>
    </w:p>
    <w:p w:rsidR="00520F8D" w:rsidRPr="00AA79F1" w:rsidRDefault="00520F8D" w:rsidP="00520F8D">
      <w:pPr>
        <w:rPr>
          <w:rStyle w:val="Style13ptBold"/>
        </w:rPr>
      </w:pPr>
      <w:proofErr w:type="spellStart"/>
      <w:r w:rsidRPr="00AA79F1">
        <w:rPr>
          <w:rStyle w:val="Style13ptBold"/>
        </w:rPr>
        <w:t>Faiola</w:t>
      </w:r>
      <w:proofErr w:type="spellEnd"/>
      <w:r w:rsidRPr="00AA79F1">
        <w:rPr>
          <w:rStyle w:val="Style13ptBold"/>
        </w:rPr>
        <w:t>, Washington Post, 2015</w:t>
      </w:r>
    </w:p>
    <w:p w:rsidR="00520F8D" w:rsidRDefault="00520F8D" w:rsidP="00520F8D">
      <w:r>
        <w:t xml:space="preserve">(Anthony, August 21 2015, Washington Post, “A global surge in refugees leaves Europe struggling to cope”, accessed at </w:t>
      </w:r>
      <w:hyperlink r:id="rId20" w:history="1">
        <w:r w:rsidRPr="00F62A9A">
          <w:rPr>
            <w:rStyle w:val="Hyperlink"/>
          </w:rPr>
          <w:t>https://www.washingtonpost.com/world/europe/new-migration-crisis-overwhelms-european-refugee-system/2015/04/21/3ab83470-e45c-11e4-ae0f-f8c46aa8c3a4_story.html?noredirect=on&amp;utm_term=.060be8473204</w:t>
        </w:r>
      </w:hyperlink>
      <w:r>
        <w:t xml:space="preserve"> on 7/14/18, GDI–LK)</w:t>
      </w:r>
    </w:p>
    <w:p w:rsidR="00520F8D" w:rsidRDefault="00520F8D" w:rsidP="00520F8D">
      <w:pPr>
        <w:rPr>
          <w:rStyle w:val="StyleUnderline"/>
        </w:rPr>
      </w:pPr>
      <w:r w:rsidRPr="00AA79F1">
        <w:rPr>
          <w:rStyle w:val="StyleUnderline"/>
        </w:rPr>
        <w:t>The region’s refugee management system is broken.</w:t>
      </w:r>
    </w:p>
    <w:p w:rsidR="00520F8D" w:rsidRDefault="00520F8D" w:rsidP="00520F8D">
      <w:r>
        <w:t xml:space="preserve">Globally, </w:t>
      </w:r>
      <w:r w:rsidRPr="00AA79F1">
        <w:rPr>
          <w:rStyle w:val="StyleUnderline"/>
        </w:rPr>
        <w:t>the world is witnessing a momentous period of instability and conflict that has produced what the United Nations now describes as the largest pool of refugees, asylum-seekers and internally displaced persons</w:t>
      </w:r>
      <w:r>
        <w:t xml:space="preserve"> since the ravages of World War II. </w:t>
      </w:r>
      <w:r w:rsidRPr="00AA79F1">
        <w:rPr>
          <w:rStyle w:val="StyleUnderline"/>
        </w:rPr>
        <w:t>In Western Europe, countries are dealing with the biggest wave of asylum-seekers and refugees since the 1990s</w:t>
      </w:r>
      <w:r>
        <w:t>, when war in the former Yugoslavia and the collapse of the Soviet Union sparked a massive migration west.</w:t>
      </w:r>
    </w:p>
    <w:p w:rsidR="00520F8D" w:rsidRDefault="00520F8D" w:rsidP="00520F8D">
      <w:pPr>
        <w:rPr>
          <w:rStyle w:val="StyleUnderline"/>
        </w:rPr>
      </w:pPr>
      <w:r>
        <w:t xml:space="preserve">As a new crisis develops, the </w:t>
      </w:r>
      <w:r w:rsidRPr="00AA79F1">
        <w:rPr>
          <w:rStyle w:val="StyleUnderline"/>
        </w:rPr>
        <w:t>nations of Europe appear overwhelmed, belatedly scrambling to plug the gaping holes in their asylum system and contain what has become a full-blown humanitarian emergency.</w:t>
      </w:r>
    </w:p>
    <w:p w:rsidR="00520F8D" w:rsidRDefault="00520F8D" w:rsidP="00520F8D">
      <w:r w:rsidRPr="00AA79F1">
        <w:rPr>
          <w:rStyle w:val="StyleUnderline"/>
        </w:rPr>
        <w:t>The most lethal gaps may be on the front lines in Italy, where, critics say, Rome ended a costly but effective naval rescue operation in November, leaving in place a much reduced pan-European effort that has failed to prevent a rapidly climbing death toll in the Mediterranean</w:t>
      </w:r>
      <w:r>
        <w:t>. The single worst migrant disaster in the region — the capsizing of a ship Sunday in which up to 850 people drowned — has already made April the deadliest month yet of the crisis.</w:t>
      </w:r>
    </w:p>
    <w:p w:rsidR="00520F8D" w:rsidRDefault="00520F8D" w:rsidP="00520F8D">
      <w:r w:rsidRPr="00AA79F1">
        <w:rPr>
          <w:rStyle w:val="StyleUnderline"/>
        </w:rPr>
        <w:t>But the problems run far deeper than the harrowing images of shipwrecks and body bags on European docks. As the number of asylum applicants soars, a European system put in place over decades to process, house and absorb people fleeing war and persecution is unraveling</w:t>
      </w:r>
      <w:r>
        <w:t>.</w:t>
      </w:r>
    </w:p>
    <w:p w:rsidR="00520F8D" w:rsidRDefault="00520F8D" w:rsidP="00520F8D">
      <w:r w:rsidRPr="00AA79F1">
        <w:rPr>
          <w:rStyle w:val="StyleUnderline"/>
        </w:rPr>
        <w:t>This is evident in Greece, where reception centers are so horrific that a European court ruled that asylum-seekers found escaping the country could not be sent back. Human rights groups cite rampant refugee abuse in Bulgaria. And asylum-processing times in Western Europe are stretching far beyond the six months mandated by European Union law, leaving many people stranded in a legal limbo</w:t>
      </w:r>
      <w:r>
        <w:t>. (The United Nations defines an asylum-seeker as someone who says he or she is a refu­gee but whose claim hasn’t been accepted.)</w:t>
      </w:r>
    </w:p>
    <w:p w:rsidR="00520F8D" w:rsidRPr="00972A6C" w:rsidRDefault="00520F8D" w:rsidP="00520F8D">
      <w:pPr>
        <w:rPr>
          <w:u w:val="single"/>
        </w:rPr>
      </w:pPr>
      <w:r w:rsidRPr="006D381A">
        <w:rPr>
          <w:rStyle w:val="StyleUnderline"/>
        </w:rPr>
        <w:t>Hundreds of thousands of ­asylum-seekers are streaming through Europe’s porous borders, decamping from entry nations such as Italy to countries such as Germany, where they are creating new challenges and tensions</w:t>
      </w:r>
      <w:r>
        <w:t xml:space="preserve">. Under E.U. law, </w:t>
      </w:r>
      <w:r w:rsidRPr="006D381A">
        <w:rPr>
          <w:rStyle w:val="StyleUnderline"/>
        </w:rPr>
        <w:t xml:space="preserve">asylum-seekers are mandated to stay in the countries they first entered to </w:t>
      </w:r>
      <w:proofErr w:type="gramStart"/>
      <w:r w:rsidRPr="006D381A">
        <w:rPr>
          <w:rStyle w:val="StyleUnderline"/>
        </w:rPr>
        <w:t>await</w:t>
      </w:r>
      <w:proofErr w:type="gramEnd"/>
      <w:r w:rsidRPr="006D381A">
        <w:rPr>
          <w:rStyle w:val="StyleUnderline"/>
        </w:rPr>
        <w:t xml:space="preserve"> processing. </w:t>
      </w:r>
      <w:proofErr w:type="gramStart"/>
      <w:r w:rsidRPr="006D381A">
        <w:rPr>
          <w:rStyle w:val="StyleUnderline"/>
        </w:rPr>
        <w:t>But as that system breaks down, Germany — Europe’s largest economy, hundreds of miles from the Mediterranean — is straining to manage the largest number of asylum-seekers in the industrialized world.</w:t>
      </w:r>
      <w:proofErr w:type="gramEnd"/>
    </w:p>
    <w:p w:rsidR="00520F8D" w:rsidRDefault="00520F8D" w:rsidP="00520F8D">
      <w:r w:rsidRPr="006D381A">
        <w:rPr>
          <w:rStyle w:val="StyleUnderline"/>
        </w:rPr>
        <w:t>Germany has already exhausted its ability to house arriving migrants in its big cities, turning now to insular communities like this village of eyelid-windowed houses in the old communist east</w:t>
      </w:r>
      <w:r>
        <w:t xml:space="preserve"> that once survived off Adolf Hitler’s coal factories. </w:t>
      </w:r>
      <w:r w:rsidRPr="006D381A">
        <w:rPr>
          <w:rStyle w:val="StyleUnderline"/>
        </w:rPr>
        <w:t xml:space="preserve">Assailants recently set fire to a proposed refugee center here, bringing back memories from the early 1990s, </w:t>
      </w:r>
      <w:r>
        <w:t>when a wave of attacks hit such centers and houses­ for foreign workers.</w:t>
      </w:r>
    </w:p>
    <w:p w:rsidR="00520F8D" w:rsidRDefault="00520F8D" w:rsidP="00520F8D"/>
    <w:p w:rsidR="00520F8D" w:rsidRDefault="00520F8D" w:rsidP="00520F8D"/>
    <w:p w:rsidR="00520F8D" w:rsidRDefault="00520F8D" w:rsidP="00520F8D">
      <w:pPr>
        <w:pStyle w:val="Heading4"/>
      </w:pPr>
      <w:r>
        <w:t xml:space="preserve">Disagreement on refugee resettlement and restrictive policies create inhumane refugee </w:t>
      </w:r>
      <w:proofErr w:type="spellStart"/>
      <w:r>
        <w:t>crisises</w:t>
      </w:r>
      <w:proofErr w:type="spellEnd"/>
    </w:p>
    <w:p w:rsidR="00520F8D" w:rsidRPr="00F139EA" w:rsidRDefault="00520F8D" w:rsidP="00520F8D">
      <w:pPr>
        <w:rPr>
          <w:rStyle w:val="Style13ptBold"/>
        </w:rPr>
      </w:pPr>
      <w:proofErr w:type="spellStart"/>
      <w:r w:rsidRPr="00F139EA">
        <w:rPr>
          <w:rStyle w:val="Style13ptBold"/>
        </w:rPr>
        <w:t>Taub</w:t>
      </w:r>
      <w:proofErr w:type="spellEnd"/>
      <w:r w:rsidRPr="00F139EA">
        <w:rPr>
          <w:rStyle w:val="Style13ptBold"/>
        </w:rPr>
        <w:t xml:space="preserve">, </w:t>
      </w:r>
      <w:proofErr w:type="spellStart"/>
      <w:r w:rsidRPr="00F139EA">
        <w:rPr>
          <w:rStyle w:val="Style13ptBold"/>
        </w:rPr>
        <w:t>Vox</w:t>
      </w:r>
      <w:proofErr w:type="spellEnd"/>
      <w:r w:rsidRPr="00F139EA">
        <w:rPr>
          <w:rStyle w:val="Style13ptBold"/>
        </w:rPr>
        <w:t>, 2015</w:t>
      </w:r>
    </w:p>
    <w:p w:rsidR="00520F8D" w:rsidRDefault="00520F8D" w:rsidP="00520F8D">
      <w:r>
        <w:t xml:space="preserve">(Amanda, September 5 2015, </w:t>
      </w:r>
      <w:proofErr w:type="spellStart"/>
      <w:r>
        <w:t>Vox</w:t>
      </w:r>
      <w:proofErr w:type="spellEnd"/>
      <w:r>
        <w:t xml:space="preserve">, “Europe's refugee crisis, explained”, accessed at </w:t>
      </w:r>
      <w:hyperlink r:id="rId21" w:history="1">
        <w:r w:rsidRPr="00F62A9A">
          <w:rPr>
            <w:rStyle w:val="Hyperlink"/>
          </w:rPr>
          <w:t>https://www.vox.com/2015/9/5/9265501/refugee-crisis-europe-syria on 7/14/18</w:t>
        </w:r>
      </w:hyperlink>
      <w:r>
        <w:t>, GDI–LK)</w:t>
      </w:r>
    </w:p>
    <w:p w:rsidR="00520F8D" w:rsidRDefault="00520F8D" w:rsidP="00520F8D">
      <w:pPr>
        <w:rPr>
          <w:rStyle w:val="StyleUnderline"/>
        </w:rPr>
      </w:pPr>
      <w:r>
        <w:t xml:space="preserve">For years, </w:t>
      </w:r>
      <w:r w:rsidRPr="00F139EA">
        <w:rPr>
          <w:rStyle w:val="StyleUnderline"/>
        </w:rPr>
        <w:t xml:space="preserve">the world's wealthiest countries have, for the most part, steadfastly refused to accept more than the barest possible minimum of the world's refugees. As a result, now that the crisis is </w:t>
      </w:r>
      <w:r w:rsidRPr="00F139EA">
        <w:rPr>
          <w:rStyle w:val="StyleUnderline"/>
        </w:rPr>
        <w:lastRenderedPageBreak/>
        <w:t>growing out of control, there is no plan in place to handle it, and no agreement on how the burdens should be shared.</w:t>
      </w:r>
    </w:p>
    <w:p w:rsidR="00520F8D" w:rsidRDefault="00520F8D" w:rsidP="00520F8D">
      <w:r w:rsidRPr="00F139EA">
        <w:rPr>
          <w:rStyle w:val="StyleUnderline"/>
        </w:rPr>
        <w:t>The European Union is particularly ill-suited to this</w:t>
      </w:r>
      <w:r>
        <w:t xml:space="preserve">. In theory, the EU is supposed to handle refugees collectively, to act sort of like a unified country in the way that, say, the US collectively takes responsibility for refugees who show up in Arizona, rather than making Arizona </w:t>
      </w:r>
      <w:proofErr w:type="gramStart"/>
      <w:r>
        <w:t>carry</w:t>
      </w:r>
      <w:proofErr w:type="gramEnd"/>
      <w:r>
        <w:t xml:space="preserve"> the entire burden. But in practice</w:t>
      </w:r>
      <w:r w:rsidRPr="00F139EA">
        <w:rPr>
          <w:rStyle w:val="StyleUnderline"/>
        </w:rPr>
        <w:t>, most EU member states don't want to take their fair share, and EU rules mean they don't technically have to. As a result, the majority of incoming refugees are stuck in the same two or three countries, which quickly became overwhelmed</w:t>
      </w:r>
      <w:r>
        <w:t>. That is bad for those countries and bad for the refugees.</w:t>
      </w:r>
    </w:p>
    <w:p w:rsidR="00520F8D" w:rsidRDefault="00520F8D" w:rsidP="00520F8D">
      <w:r>
        <w:t xml:space="preserve">Part of how this happens is a European Union rule called </w:t>
      </w:r>
      <w:r w:rsidRPr="00F139EA">
        <w:rPr>
          <w:rStyle w:val="StyleUnderline"/>
        </w:rPr>
        <w:t>the Dublin Regulation</w:t>
      </w:r>
      <w:r>
        <w:t xml:space="preserve">, which requires refugees to stay in the first European country they arrive in until their asylum claims are processed. In theory, this rule is a way to prevent applicants from "orbiting" the EU by filing application after application in different countries until one of them finally gets approved. But in practice, it’s a rule that </w:t>
      </w:r>
      <w:r w:rsidRPr="00F139EA">
        <w:rPr>
          <w:rStyle w:val="StyleUnderline"/>
        </w:rPr>
        <w:t>has trapped thousands of refugees in Greece and Italy, simply because those countries are the easiest ones to reach by boat across the Mediterranean</w:t>
      </w:r>
      <w:r>
        <w:t>. And it's a rule that many EU countries exploit in order to push much of the burden of handling refugees onto these two countries.</w:t>
      </w:r>
    </w:p>
    <w:p w:rsidR="00520F8D" w:rsidRDefault="00520F8D" w:rsidP="00520F8D">
      <w:r w:rsidRPr="00F139EA">
        <w:rPr>
          <w:rStyle w:val="StyleUnderline"/>
        </w:rPr>
        <w:t>The results have been disastrous</w:t>
      </w:r>
      <w:r>
        <w:t xml:space="preserve">. Doctors </w:t>
      </w:r>
      <w:proofErr w:type="gramStart"/>
      <w:r>
        <w:t>Without</w:t>
      </w:r>
      <w:proofErr w:type="gramEnd"/>
      <w:r>
        <w:t xml:space="preserve"> Borders' </w:t>
      </w:r>
      <w:proofErr w:type="spellStart"/>
      <w:r>
        <w:t>Stathis</w:t>
      </w:r>
      <w:proofErr w:type="spellEnd"/>
      <w:r>
        <w:t xml:space="preserve"> </w:t>
      </w:r>
      <w:proofErr w:type="spellStart"/>
      <w:r>
        <w:t>Kyroussis</w:t>
      </w:r>
      <w:proofErr w:type="spellEnd"/>
      <w:r>
        <w:t xml:space="preserve"> described </w:t>
      </w:r>
      <w:r w:rsidRPr="00F139EA">
        <w:rPr>
          <w:rStyle w:val="StyleUnderline"/>
        </w:rPr>
        <w:t>the current refugee crisis in Greece as the worst he has ever seen: "I have worked in many refugee camps before, in Yemen, Malawi, and Angola. But here on the island of Kos, this is the first time in my life that I have seen people so totally abandoned."</w:t>
      </w:r>
      <w:r>
        <w:t xml:space="preserve"> According to Human Rights Watch, </w:t>
      </w:r>
      <w:r w:rsidRPr="00F139EA">
        <w:rPr>
          <w:rStyle w:val="StyleUnderline"/>
        </w:rPr>
        <w:t>the Greek reception centers, where arriving refugees are held, lack sufficient food and health care, and are so severely unsanitary and chronically overcrowded that the conditions in them may amount to cruel, inhuman, and degrading treatment under international law.</w:t>
      </w:r>
    </w:p>
    <w:p w:rsidR="00520F8D" w:rsidRDefault="00520F8D" w:rsidP="00520F8D">
      <w:pPr>
        <w:pStyle w:val="Heading4"/>
      </w:pPr>
      <w:r>
        <w:t>Turn – Europe’s economic duress has increased anti-immigration sentiment</w:t>
      </w:r>
    </w:p>
    <w:p w:rsidR="00520F8D" w:rsidRPr="00F139EA" w:rsidRDefault="00520F8D" w:rsidP="00520F8D">
      <w:pPr>
        <w:rPr>
          <w:rStyle w:val="Style13ptBold"/>
        </w:rPr>
      </w:pPr>
      <w:proofErr w:type="spellStart"/>
      <w:r w:rsidRPr="00F139EA">
        <w:rPr>
          <w:rStyle w:val="Style13ptBold"/>
        </w:rPr>
        <w:t>Taub</w:t>
      </w:r>
      <w:proofErr w:type="spellEnd"/>
      <w:r w:rsidRPr="00F139EA">
        <w:rPr>
          <w:rStyle w:val="Style13ptBold"/>
        </w:rPr>
        <w:t xml:space="preserve">, </w:t>
      </w:r>
      <w:proofErr w:type="spellStart"/>
      <w:r w:rsidRPr="00F139EA">
        <w:rPr>
          <w:rStyle w:val="Style13ptBold"/>
        </w:rPr>
        <w:t>Vox</w:t>
      </w:r>
      <w:proofErr w:type="spellEnd"/>
      <w:r w:rsidRPr="00F139EA">
        <w:rPr>
          <w:rStyle w:val="Style13ptBold"/>
        </w:rPr>
        <w:t>, 2015</w:t>
      </w:r>
    </w:p>
    <w:p w:rsidR="00520F8D" w:rsidRDefault="00520F8D" w:rsidP="00520F8D">
      <w:r>
        <w:t xml:space="preserve">(Amanda, September 5 2015, </w:t>
      </w:r>
      <w:proofErr w:type="spellStart"/>
      <w:r>
        <w:t>Vox</w:t>
      </w:r>
      <w:proofErr w:type="spellEnd"/>
      <w:r>
        <w:t xml:space="preserve">, “Europe's refugee crisis, explained”, accessed at </w:t>
      </w:r>
      <w:hyperlink r:id="rId22" w:history="1">
        <w:r w:rsidRPr="00F62A9A">
          <w:rPr>
            <w:rStyle w:val="Hyperlink"/>
          </w:rPr>
          <w:t>https://www.vox.com/2015/9/5/9265501/refugee-crisis-europe-syria on 7/14/18</w:t>
        </w:r>
      </w:hyperlink>
      <w:r>
        <w:t>, GDI–LK)</w:t>
      </w:r>
    </w:p>
    <w:p w:rsidR="00520F8D" w:rsidRDefault="00520F8D" w:rsidP="00520F8D">
      <w:pPr>
        <w:rPr>
          <w:rStyle w:val="StyleUnderline"/>
        </w:rPr>
      </w:pPr>
      <w:r>
        <w:t xml:space="preserve">Political scientist Deborah </w:t>
      </w:r>
      <w:proofErr w:type="spellStart"/>
      <w:r>
        <w:t>Schildkraut</w:t>
      </w:r>
      <w:proofErr w:type="spellEnd"/>
      <w:r>
        <w:t xml:space="preserve">, who studies immigration and national identity, told me in July that </w:t>
      </w:r>
      <w:r w:rsidRPr="006A6F29">
        <w:rPr>
          <w:rStyle w:val="StyleUnderline"/>
        </w:rPr>
        <w:t>this kind of anti-immigrant populism is often driven by a deep sense of insecurity over demographic change.</w:t>
      </w:r>
    </w:p>
    <w:p w:rsidR="00520F8D" w:rsidRDefault="00520F8D" w:rsidP="00520F8D">
      <w:pPr>
        <w:rPr>
          <w:rStyle w:val="StyleUnderline"/>
        </w:rPr>
      </w:pPr>
      <w:r>
        <w:t xml:space="preserve">Here in the United States, for instance, studies have found that </w:t>
      </w:r>
      <w:r w:rsidRPr="006A6F29">
        <w:rPr>
          <w:rStyle w:val="StyleUnderline"/>
        </w:rPr>
        <w:t xml:space="preserve">when Americans are shown headlines about the country becoming a majority-minority nation, that makes them more conservative on a host of issues, including those not related to migration. That has fueled Donald Trump's dizzying rise in popularity this year: </w:t>
      </w:r>
      <w:r w:rsidRPr="006A6F29">
        <w:t>As Dara Lind writes</w:t>
      </w:r>
      <w:proofErr w:type="gramStart"/>
      <w:r w:rsidRPr="006A6F29">
        <w:t>,</w:t>
      </w:r>
      <w:proofErr w:type="gramEnd"/>
      <w:r w:rsidRPr="006A6F29">
        <w:rPr>
          <w:rStyle w:val="StyleUnderline"/>
        </w:rPr>
        <w:t xml:space="preserve"> the appeal of his anti-immigrant demagoguery is at root not about jobs or economics, but about fear.</w:t>
      </w:r>
    </w:p>
    <w:p w:rsidR="00520F8D" w:rsidRDefault="00520F8D" w:rsidP="00520F8D">
      <w:pPr>
        <w:rPr>
          <w:rStyle w:val="StyleUnderline"/>
        </w:rPr>
      </w:pPr>
      <w:r>
        <w:t xml:space="preserve">One study found that </w:t>
      </w:r>
      <w:r w:rsidRPr="006A6F29">
        <w:rPr>
          <w:rStyle w:val="StyleUnderline"/>
        </w:rPr>
        <w:t>white Americans are far more comfortable with the idea of immigrants who are like them</w:t>
      </w:r>
      <w:r>
        <w:t xml:space="preserve"> — for instance, those who are white or Christian, or who come from a European country that feels culturally similar to the US — </w:t>
      </w:r>
      <w:r w:rsidRPr="006A6F29">
        <w:rPr>
          <w:rStyle w:val="StyleUnderline"/>
        </w:rPr>
        <w:t>than with those who do not share their religion, ethnic origin, or cultural background.</w:t>
      </w:r>
    </w:p>
    <w:p w:rsidR="00520F8D" w:rsidRDefault="00520F8D" w:rsidP="00520F8D">
      <w:r w:rsidRPr="006A6F29">
        <w:rPr>
          <w:rStyle w:val="StyleUnderline"/>
        </w:rPr>
        <w:t>In Europe, similar insecurities have driven the rise of anti-immigrant parties and policies</w:t>
      </w:r>
      <w:r>
        <w:t xml:space="preserve">. In the UK, where a recent poll found that an astonishing </w:t>
      </w:r>
      <w:r w:rsidRPr="006A6F29">
        <w:rPr>
          <w:rStyle w:val="StyleUnderline"/>
        </w:rPr>
        <w:t>67 percent of people thought the government should deploy the army to keep immigrants from crossing</w:t>
      </w:r>
      <w:r>
        <w:t xml:space="preserve"> into the UK through the Channel Tunnel, the polling outfit </w:t>
      </w:r>
      <w:proofErr w:type="spellStart"/>
      <w:r>
        <w:t>YouGov</w:t>
      </w:r>
      <w:proofErr w:type="spellEnd"/>
      <w:r>
        <w:t xml:space="preserve"> concluded recently that </w:t>
      </w:r>
      <w:r w:rsidRPr="006A6F29">
        <w:rPr>
          <w:rStyle w:val="StyleUnderline"/>
        </w:rPr>
        <w:t>"when we think of immigration as an issue, we link it to government failure, economic insecurity and Britain’s decline from greatness."</w:t>
      </w:r>
      <w:r>
        <w:t xml:space="preserve"> UK Foreign Minister Philip Hammond claimed in August that migrants from Africa were a threat to Europe's "standard of living and social infrastructure."</w:t>
      </w:r>
    </w:p>
    <w:p w:rsidR="00520F8D" w:rsidRDefault="00520F8D" w:rsidP="00520F8D">
      <w:r>
        <w:t xml:space="preserve">On Thursday, Hungarian </w:t>
      </w:r>
      <w:r w:rsidRPr="00145217">
        <w:rPr>
          <w:rStyle w:val="StyleUnderline"/>
        </w:rPr>
        <w:t xml:space="preserve">Prime Minister Victor </w:t>
      </w:r>
      <w:proofErr w:type="spellStart"/>
      <w:r w:rsidRPr="00145217">
        <w:rPr>
          <w:rStyle w:val="StyleUnderline"/>
        </w:rPr>
        <w:t>Orban</w:t>
      </w:r>
      <w:proofErr w:type="spellEnd"/>
      <w:r w:rsidRPr="00145217">
        <w:rPr>
          <w:rStyle w:val="StyleUnderline"/>
        </w:rPr>
        <w:t xml:space="preserve"> defended his government's harsh treatment of refugees by explicitly calling them a threat to Europe's Christian identity. "We shouldn’t forget that the people who are coming here grew up in a different religion and represent a completely different culture. Most are not Christian, but Muslim," he said. "Or is it not worrying that Europe’s Christian culture is already barely able to maintain its own set of Christian values?"</w:t>
      </w:r>
      <w:r>
        <w:t xml:space="preserve"> </w:t>
      </w:r>
    </w:p>
    <w:p w:rsidR="00520F8D" w:rsidRDefault="00520F8D" w:rsidP="00520F8D">
      <w:pPr>
        <w:pStyle w:val="Heading3"/>
      </w:pPr>
      <w:r>
        <w:lastRenderedPageBreak/>
        <w:t>AT: Military Action Counterplan</w:t>
      </w:r>
    </w:p>
    <w:p w:rsidR="00520F8D" w:rsidRPr="00937975" w:rsidRDefault="00520F8D" w:rsidP="00520F8D">
      <w:pPr>
        <w:pStyle w:val="Heading4"/>
      </w:pPr>
      <w:r>
        <w:t>Military success doesn’t end terrorism – spread of ideology means the threat still continues</w:t>
      </w:r>
    </w:p>
    <w:p w:rsidR="00520F8D" w:rsidRPr="00937975" w:rsidRDefault="00520F8D" w:rsidP="00520F8D">
      <w:pPr>
        <w:rPr>
          <w:rStyle w:val="Style13ptBold"/>
        </w:rPr>
      </w:pPr>
      <w:proofErr w:type="spellStart"/>
      <w:r w:rsidRPr="00937975">
        <w:rPr>
          <w:rStyle w:val="Style13ptBold"/>
        </w:rPr>
        <w:t>Rosand</w:t>
      </w:r>
      <w:proofErr w:type="spellEnd"/>
      <w:r w:rsidRPr="00937975">
        <w:rPr>
          <w:rStyle w:val="Style13ptBold"/>
        </w:rPr>
        <w:t>, Obama administration’s State Department, senior counterterrorism official, 2018</w:t>
      </w:r>
    </w:p>
    <w:p w:rsidR="00520F8D" w:rsidRPr="00937975" w:rsidRDefault="00520F8D" w:rsidP="00520F8D">
      <w:r>
        <w:t xml:space="preserve">(Eric, June 27 2018, The Hill, “As the threat from ISIS evolves, so must our counter approach”, accessed at </w:t>
      </w:r>
      <w:hyperlink r:id="rId23" w:history="1">
        <w:r w:rsidRPr="00F62A9A">
          <w:rPr>
            <w:rStyle w:val="Hyperlink"/>
          </w:rPr>
          <w:t>http://thehill.com/opinion/national-security/392553-as-the-threat-from-isis-evolves-so-must-our-counter-approach on 7/14/18</w:t>
        </w:r>
      </w:hyperlink>
      <w:r>
        <w:t>, GDI–LK)</w:t>
      </w:r>
    </w:p>
    <w:p w:rsidR="00520F8D" w:rsidRDefault="00520F8D" w:rsidP="00520F8D">
      <w:pPr>
        <w:rPr>
          <w:rStyle w:val="StyleUnderline"/>
        </w:rPr>
      </w:pPr>
      <w:r w:rsidRPr="00937975">
        <w:rPr>
          <w:rStyle w:val="StyleUnderline"/>
        </w:rPr>
        <w:t>The battlefield success against ISIS does not mean the end of the group or its brand of transnational terrorism. Even having lost territory, ISIS has continued to spread its violent extremist ideology</w:t>
      </w:r>
      <w:r>
        <w:t xml:space="preserve"> and operational reach </w:t>
      </w:r>
      <w:r w:rsidRPr="00937975">
        <w:rPr>
          <w:rStyle w:val="StyleUnderline"/>
        </w:rPr>
        <w:t>by transforming local insurgencies and aligning with terrorist groups in Afghanistan, Bangladesh, Egypt, the Philippines, Libya and West Africa. U.S. government assessments judge ISIS to be “operational” in 18 countries, meaning the threat has become more geographically diffuse and localized.</w:t>
      </w:r>
    </w:p>
    <w:p w:rsidR="00520F8D" w:rsidRPr="008F3831" w:rsidRDefault="00520F8D" w:rsidP="00520F8D">
      <w:pPr>
        <w:pStyle w:val="Heading4"/>
      </w:pPr>
      <w:r>
        <w:t>No Solvency – Multilateral action surrounding terrorism fails because one-fits all policies fails to address specific nuances</w:t>
      </w:r>
    </w:p>
    <w:p w:rsidR="00520F8D" w:rsidRPr="00937975" w:rsidRDefault="00520F8D" w:rsidP="00520F8D">
      <w:pPr>
        <w:rPr>
          <w:rStyle w:val="Style13ptBold"/>
        </w:rPr>
      </w:pPr>
      <w:proofErr w:type="spellStart"/>
      <w:r w:rsidRPr="00937975">
        <w:rPr>
          <w:rStyle w:val="Style13ptBold"/>
        </w:rPr>
        <w:t>Rosand</w:t>
      </w:r>
      <w:proofErr w:type="spellEnd"/>
      <w:r w:rsidRPr="00937975">
        <w:rPr>
          <w:rStyle w:val="Style13ptBold"/>
        </w:rPr>
        <w:t>, Obama administration’s State Department, senior counterterrorism official, 2018</w:t>
      </w:r>
    </w:p>
    <w:p w:rsidR="00520F8D" w:rsidRPr="00937975" w:rsidRDefault="00520F8D" w:rsidP="00520F8D">
      <w:r>
        <w:t xml:space="preserve">(Eric, June 27 2018, The Hill, “As the threat from ISIS evolves, so must our counter approach”, accessed at </w:t>
      </w:r>
      <w:hyperlink r:id="rId24" w:history="1">
        <w:r w:rsidRPr="00F62A9A">
          <w:rPr>
            <w:rStyle w:val="Hyperlink"/>
          </w:rPr>
          <w:t>http://thehill.com/opinion/national-security/392553-as-the-threat-from-isis-evolves-so-must-our-counter-approach on 7/14/18</w:t>
        </w:r>
      </w:hyperlink>
      <w:r>
        <w:t>, GDI–LK)</w:t>
      </w:r>
    </w:p>
    <w:p w:rsidR="00520F8D" w:rsidRDefault="00520F8D" w:rsidP="00520F8D">
      <w:pPr>
        <w:rPr>
          <w:rStyle w:val="StyleUnderline"/>
        </w:rPr>
      </w:pPr>
      <w:r>
        <w:t xml:space="preserve">In light of the above, </w:t>
      </w:r>
      <w:r w:rsidRPr="008F3831">
        <w:rPr>
          <w:rStyle w:val="StyleUnderline"/>
        </w:rPr>
        <w:t>is it time for the coalition to declare “mission accomplished” and allow this expanded multilateral architecture to assume its responsibilities?  Here are three interrelated arguments in favor of doing so:</w:t>
      </w:r>
    </w:p>
    <w:p w:rsidR="00520F8D" w:rsidRDefault="00520F8D" w:rsidP="00520F8D">
      <w:pPr>
        <w:rPr>
          <w:rStyle w:val="StyleUnderline"/>
        </w:rPr>
      </w:pPr>
      <w:r>
        <w:t xml:space="preserve">First, </w:t>
      </w:r>
      <w:r w:rsidRPr="008F3831">
        <w:rPr>
          <w:rStyle w:val="StyleUnderline"/>
        </w:rPr>
        <w:t>an international coalition framed around defeating ISIS may have diminishing returns in 2018 when dealing with regional and local manifestations of the threat.</w:t>
      </w:r>
      <w:r>
        <w:t xml:space="preserve"> Numbering 74 countries and nearly a dozen multilateral members, </w:t>
      </w:r>
      <w:r w:rsidRPr="008F3831">
        <w:rPr>
          <w:rStyle w:val="StyleUnderline"/>
        </w:rPr>
        <w:t>the coalition may be too global in nature, given the different manifestations of the threat today.</w:t>
      </w:r>
    </w:p>
    <w:p w:rsidR="00520F8D" w:rsidRPr="008F3831" w:rsidRDefault="00520F8D" w:rsidP="00520F8D">
      <w:pPr>
        <w:rPr>
          <w:rStyle w:val="StyleUnderline"/>
        </w:rPr>
      </w:pPr>
      <w:r>
        <w:t xml:space="preserve">For example, the </w:t>
      </w:r>
      <w:r w:rsidRPr="008F3831">
        <w:rPr>
          <w:rStyle w:val="StyleUnderline"/>
        </w:rPr>
        <w:t>drivers of violent extremism linked to ISIS-related phenomena in the Lake Chad Basin, Central Asia and Southeast Asia are quite different and the approach to addressing them needs to be as well. Viewing these diverse situations through a singular ISIS lens risks undermining the ability to appreciate the regional and local contexts and leverage existing, or build new, coalitions that can help reduce the threat.</w:t>
      </w:r>
    </w:p>
    <w:p w:rsidR="00520F8D" w:rsidRDefault="00520F8D" w:rsidP="00520F8D"/>
    <w:p w:rsidR="00520F8D" w:rsidRDefault="00520F8D" w:rsidP="00520F8D">
      <w:pPr>
        <w:pStyle w:val="Heading4"/>
      </w:pPr>
      <w:r>
        <w:t>Multilateral institutions fail – different perspectives and failure to consider alternatives result in ineffective action</w:t>
      </w:r>
    </w:p>
    <w:p w:rsidR="00520F8D" w:rsidRPr="00937975" w:rsidRDefault="00520F8D" w:rsidP="00520F8D">
      <w:pPr>
        <w:rPr>
          <w:rStyle w:val="Style13ptBold"/>
        </w:rPr>
      </w:pPr>
      <w:proofErr w:type="spellStart"/>
      <w:r w:rsidRPr="00937975">
        <w:rPr>
          <w:rStyle w:val="Style13ptBold"/>
        </w:rPr>
        <w:t>Rosand</w:t>
      </w:r>
      <w:proofErr w:type="spellEnd"/>
      <w:r w:rsidRPr="00937975">
        <w:rPr>
          <w:rStyle w:val="Style13ptBold"/>
        </w:rPr>
        <w:t>, Obama administration’s State Department, senior counterterrorism official, 2018</w:t>
      </w:r>
    </w:p>
    <w:p w:rsidR="00520F8D" w:rsidRPr="00937975" w:rsidRDefault="00520F8D" w:rsidP="00520F8D">
      <w:r>
        <w:t xml:space="preserve">(Eric, June 27 2018, The Hill, “As the threat from ISIS evolves, so must our counter approach”, accessed at </w:t>
      </w:r>
      <w:hyperlink r:id="rId25" w:history="1">
        <w:r w:rsidRPr="00F62A9A">
          <w:rPr>
            <w:rStyle w:val="Hyperlink"/>
          </w:rPr>
          <w:t>http://thehill.com/opinion/national-security/392553-as-the-threat-from-isis-evolves-so-must-our-counter-approach on 7/14/18</w:t>
        </w:r>
      </w:hyperlink>
      <w:r>
        <w:t>, GDI–LK)</w:t>
      </w:r>
    </w:p>
    <w:p w:rsidR="00520F8D" w:rsidRDefault="00520F8D" w:rsidP="00520F8D">
      <w:pPr>
        <w:rPr>
          <w:rStyle w:val="StyleUnderline"/>
        </w:rPr>
      </w:pPr>
      <w:r>
        <w:t xml:space="preserve">Second, </w:t>
      </w:r>
      <w:r w:rsidRPr="004C3934">
        <w:rPr>
          <w:rStyle w:val="StyleUnderline"/>
        </w:rPr>
        <w:t>preventing the re-emergence and spread of ISIS requires a different set of tools and partnerships than defeating it on the battlefield in the Middle East;</w:t>
      </w:r>
      <w:r>
        <w:t xml:space="preserve"> the coalition was formed almost entirely with the latter, rather than the former, in mind. </w:t>
      </w:r>
      <w:r w:rsidRPr="004C3934">
        <w:rPr>
          <w:rStyle w:val="StyleUnderline"/>
        </w:rPr>
        <w:t>The counterterrorism and related policies and practices of too many active members of the coalition violate human rights and fail to uphold the rule of law, thus helping to generate grievances that fuel terrorist recruitment.</w:t>
      </w:r>
    </w:p>
    <w:p w:rsidR="00520F8D" w:rsidRDefault="00520F8D" w:rsidP="00520F8D">
      <w:r>
        <w:t xml:space="preserve">Relatedly, </w:t>
      </w:r>
      <w:r w:rsidRPr="004C3934">
        <w:rPr>
          <w:rStyle w:val="StyleUnderline"/>
        </w:rPr>
        <w:t>too many such members are understandably reluctant to allow the coalition to focus on the structural, or “push,” factors that can make individuals more susceptible to recruitment</w:t>
      </w:r>
      <w:r>
        <w:t>, preferring to keep the focus on the violent extremists’ ideology and propaganda and other drivers that don’t center on the behavior of governments towards their citizens.</w:t>
      </w:r>
    </w:p>
    <w:p w:rsidR="00520F8D" w:rsidRPr="00520F8D" w:rsidRDefault="00520F8D" w:rsidP="00520F8D">
      <w:r>
        <w:lastRenderedPageBreak/>
        <w:t xml:space="preserve">Moreover, despite the increased involvement in preventing and countering violent extremism of municipalities, civil society organizations, and other local actors and related networks such as the Strong Cities Network over the past few years, </w:t>
      </w:r>
      <w:r w:rsidRPr="004C3934">
        <w:rPr>
          <w:rStyle w:val="StyleUnderline"/>
        </w:rPr>
        <w:t>too many coalition members continue to champion an overly state-centric approach that views civil society and other local actors as adversaries rather than allies in the effort.</w:t>
      </w:r>
      <w:r>
        <w:t xml:space="preserve"> </w:t>
      </w:r>
      <w:bookmarkStart w:id="0" w:name="_GoBack"/>
      <w:bookmarkEnd w:id="0"/>
    </w:p>
    <w:p w:rsidR="00371C1C" w:rsidRDefault="00371C1C" w:rsidP="00371C1C">
      <w:pPr>
        <w:pStyle w:val="Heading1"/>
      </w:pPr>
      <w:proofErr w:type="spellStart"/>
      <w:r>
        <w:lastRenderedPageBreak/>
        <w:t>Neg</w:t>
      </w:r>
      <w:proofErr w:type="spellEnd"/>
    </w:p>
    <w:p w:rsidR="002357A7" w:rsidRDefault="002357A7" w:rsidP="002357A7">
      <w:pPr>
        <w:pStyle w:val="Heading2"/>
      </w:pPr>
      <w:r>
        <w:lastRenderedPageBreak/>
        <w:t>EU CP</w:t>
      </w:r>
    </w:p>
    <w:p w:rsidR="002357A7" w:rsidRDefault="002357A7" w:rsidP="002357A7">
      <w:pPr>
        <w:pStyle w:val="Heading3"/>
      </w:pPr>
      <w:r>
        <w:lastRenderedPageBreak/>
        <w:t>Solvency</w:t>
      </w:r>
    </w:p>
    <w:p w:rsidR="002357A7" w:rsidRPr="007C24FA" w:rsidRDefault="002357A7" w:rsidP="002357A7">
      <w:pPr>
        <w:pStyle w:val="Heading4"/>
        <w:rPr>
          <w:rStyle w:val="Style13ptBold"/>
          <w:b/>
        </w:rPr>
      </w:pPr>
      <w:r>
        <w:rPr>
          <w:rStyle w:val="Style13ptBold"/>
          <w:b/>
        </w:rPr>
        <w:t>Counterplan solves – Improving cooperation involving reception and early warning systems allows for safe migration</w:t>
      </w:r>
    </w:p>
    <w:p w:rsidR="002357A7" w:rsidRPr="00C60A69" w:rsidRDefault="002357A7" w:rsidP="002357A7">
      <w:pPr>
        <w:rPr>
          <w:rStyle w:val="Style13ptBold"/>
        </w:rPr>
      </w:pPr>
      <w:proofErr w:type="spellStart"/>
      <w:r w:rsidRPr="00C60A69">
        <w:rPr>
          <w:rStyle w:val="Style13ptBold"/>
        </w:rPr>
        <w:t>Popescu</w:t>
      </w:r>
      <w:proofErr w:type="spellEnd"/>
      <w:r w:rsidRPr="00C60A69">
        <w:rPr>
          <w:rStyle w:val="Style13ptBold"/>
        </w:rPr>
        <w:t xml:space="preserve">, National Institute for Intelligence Studies </w:t>
      </w:r>
      <w:proofErr w:type="spellStart"/>
      <w:r w:rsidRPr="00C60A69">
        <w:rPr>
          <w:rStyle w:val="Style13ptBold"/>
        </w:rPr>
        <w:t>România</w:t>
      </w:r>
      <w:proofErr w:type="spellEnd"/>
      <w:r w:rsidRPr="00C60A69">
        <w:rPr>
          <w:rStyle w:val="Style13ptBold"/>
        </w:rPr>
        <w:t>, Junior Researcher, 2016</w:t>
      </w:r>
    </w:p>
    <w:p w:rsidR="002357A7" w:rsidRPr="005917F8" w:rsidRDefault="002357A7" w:rsidP="002357A7">
      <w:r>
        <w:t xml:space="preserve">(Alexandra, 2016, EUROPOLITY, “THE EU “COSTS” OF THE REFUGEE CRISIS”, vol. 10, no. 1, p. 109, accessed at </w:t>
      </w:r>
      <w:hyperlink r:id="rId26" w:history="1">
        <w:r w:rsidRPr="0068296D">
          <w:rPr>
            <w:rStyle w:val="Hyperlink"/>
          </w:rPr>
          <w:t>http://europolity.eu/wp-content/uploads/2016/07/Vol.-10.-No.-1.-2016-editat.105-120.pdf on 7/13/18</w:t>
        </w:r>
      </w:hyperlink>
      <w:r>
        <w:t>, GDI–LK)</w:t>
      </w:r>
    </w:p>
    <w:p w:rsidR="002357A7" w:rsidRPr="002B68D2" w:rsidRDefault="002357A7" w:rsidP="002357A7">
      <w:pPr>
        <w:rPr>
          <w:rStyle w:val="StyleUnderline"/>
        </w:rPr>
      </w:pPr>
      <w:r>
        <w:t xml:space="preserve">As a consequence, the International Rescue Committee proposed, in a paper conducted on the topic of Europe’s Refugee Crisis, </w:t>
      </w:r>
      <w:r w:rsidRPr="002B68D2">
        <w:rPr>
          <w:rStyle w:val="StyleUnderline"/>
        </w:rPr>
        <w:t>a set of measures to be further implemented. These include:</w:t>
      </w:r>
    </w:p>
    <w:p w:rsidR="002357A7" w:rsidRDefault="002357A7" w:rsidP="002357A7">
      <w:r>
        <w:t xml:space="preserve"> </w:t>
      </w:r>
      <w:r w:rsidRPr="002B68D2">
        <w:rPr>
          <w:rStyle w:val="StyleUnderline"/>
        </w:rPr>
        <w:t xml:space="preserve">Address the reasons why people are coming to Europe. </w:t>
      </w:r>
      <w:r>
        <w:t xml:space="preserve">In order to do that, </w:t>
      </w:r>
      <w:r w:rsidRPr="002B68D2">
        <w:rPr>
          <w:rStyle w:val="StyleUnderline"/>
        </w:rPr>
        <w:t xml:space="preserve">the EU should focus more on making diplomatic and political efforts to solve the conflicts that caused people to flee </w:t>
      </w:r>
      <w:r>
        <w:t xml:space="preserve">their origin countries and to end persecution. </w:t>
      </w:r>
      <w:r w:rsidRPr="002B68D2">
        <w:rPr>
          <w:rStyle w:val="StyleUnderline"/>
        </w:rPr>
        <w:t>Improving cooperation with international organizations and establishing common objectives within the EU would definitely help to identify new instruments and mechanisms to fight against the rebel forces in the Middle East and to find better solutions to end the war.</w:t>
      </w:r>
      <w:r>
        <w:t xml:space="preserve"> Moreover, </w:t>
      </w:r>
      <w:r w:rsidRPr="002B68D2">
        <w:rPr>
          <w:rStyle w:val="StyleUnderline"/>
        </w:rPr>
        <w:t>EU humanitarian and development actors should cooperate with other donors</w:t>
      </w:r>
      <w:r>
        <w:t xml:space="preserve"> (such as the Arab Gulf states, Japan, South Korea and others) </w:t>
      </w:r>
      <w:r w:rsidRPr="002B68D2">
        <w:rPr>
          <w:rStyle w:val="StyleUnderline"/>
        </w:rPr>
        <w:t>to ensure a massive increase in humanitarian support</w:t>
      </w:r>
      <w:r>
        <w:t xml:space="preserve"> for countries neighboring Syrian and other regions of conflict (Europe’s Refugee Crisis, International Rescue Committee, pp. 13-14);</w:t>
      </w:r>
    </w:p>
    <w:p w:rsidR="002357A7" w:rsidRDefault="002357A7" w:rsidP="002357A7">
      <w:r>
        <w:t xml:space="preserve"> </w:t>
      </w:r>
      <w:r w:rsidRPr="002B68D2">
        <w:rPr>
          <w:rStyle w:val="StyleUnderline"/>
        </w:rPr>
        <w:t>Improve reception conditions</w:t>
      </w:r>
      <w:r>
        <w:t xml:space="preserve"> in the southern Mediterranean, especially in Greece. One first step to accomplish this goal would be to </w:t>
      </w:r>
      <w:r w:rsidRPr="002B68D2">
        <w:rPr>
          <w:rStyle w:val="StyleUnderline"/>
        </w:rPr>
        <w:t>support and expand the search and rescue missions that are meant to save refugees from drowning</w:t>
      </w:r>
      <w:r>
        <w:t xml:space="preserve"> in the Mediterranean. In the regions were the local authorities are unable or unwilling to give their help, the EU should intervene. Furthermore, </w:t>
      </w:r>
      <w:r w:rsidRPr="002B68D2">
        <w:rPr>
          <w:rStyle w:val="StyleUnderline"/>
        </w:rPr>
        <w:t>the EU and its member states should provide technical support for the humanitarian response</w:t>
      </w:r>
      <w:r>
        <w:t xml:space="preserve"> in Greece and Italy, two of the most affected countries. </w:t>
      </w:r>
      <w:r w:rsidRPr="002B68D2">
        <w:rPr>
          <w:rStyle w:val="StyleUnderline"/>
        </w:rPr>
        <w:t>This support should focus on ensuring that all those who arrive in these two states have immediate access to shelter, food and water, health care, hygiene, information and protection</w:t>
      </w:r>
      <w:r>
        <w:t>. In order to play their part, the governments of Greece and Italy should ensure that the help received from the EU reaches local authorities;</w:t>
      </w:r>
    </w:p>
    <w:p w:rsidR="002357A7" w:rsidRDefault="002357A7" w:rsidP="002357A7">
      <w:r>
        <w:t xml:space="preserve"> The EU and its member states should </w:t>
      </w:r>
      <w:r w:rsidRPr="002B68D2">
        <w:rPr>
          <w:rStyle w:val="StyleUnderline"/>
        </w:rPr>
        <w:t>develop and implement an early warning system and a coordinated and rapid emergency response mechanism. Taking into consideration the fact that the conditions in the countries from where refugees flee</w:t>
      </w:r>
      <w:r>
        <w:t xml:space="preserve"> have considerably worsen and that conflict and violence still characterize those areas, </w:t>
      </w:r>
      <w:r w:rsidRPr="002B68D2">
        <w:rPr>
          <w:rStyle w:val="StyleUnderline"/>
        </w:rPr>
        <w:t xml:space="preserve">the EU should be able to anticipate the fact that the flow to Europe’s shores will continue for the foreseeable future. </w:t>
      </w:r>
      <w:r>
        <w:t>Thus, the instruments mentioned above could help the European community to find proper solutions to deal with this recurrent crisis.</w:t>
      </w:r>
    </w:p>
    <w:p w:rsidR="002357A7" w:rsidRDefault="002357A7" w:rsidP="002357A7">
      <w:r>
        <w:t xml:space="preserve"> </w:t>
      </w:r>
      <w:r w:rsidRPr="002B68D2">
        <w:rPr>
          <w:rStyle w:val="StyleUnderline"/>
        </w:rPr>
        <w:t>Increase safe, legal routes to and through Europe for refugees. Without safe, legal ways to apply for asylum from home or transit countries, or to get to European states and apply, refugees are forced to turn to smugglers</w:t>
      </w:r>
      <w:r>
        <w:t xml:space="preserve">. Furthermore, </w:t>
      </w:r>
      <w:r w:rsidRPr="002B68D2">
        <w:rPr>
          <w:rStyle w:val="StyleUnderline"/>
        </w:rPr>
        <w:t>without reform of the EU’s asylum rules, refugees must continue their dangerous journeys</w:t>
      </w:r>
      <w:r>
        <w:t xml:space="preserve"> from Europe’s shores to other EU Member States. In this context, the European Union and its member states should develop an arsenal of all possible tools for safe entry into Europe. Some tools that may be included are as follows: o Humanitarian visas offered in third countries hosting refugees and, where possible, in countries of origin (U. Jensen, “Humanitarian Visas: option or obligation?</w:t>
      </w:r>
      <w:proofErr w:type="gramStart"/>
      <w:r>
        <w:t>”,</w:t>
      </w:r>
      <w:proofErr w:type="gramEnd"/>
      <w:r>
        <w:t xml:space="preserve"> 2014, 50-52);</w:t>
      </w:r>
    </w:p>
    <w:p w:rsidR="002357A7" w:rsidRPr="002B68D2" w:rsidRDefault="002357A7" w:rsidP="002357A7"/>
    <w:sectPr w:rsidR="002357A7" w:rsidRPr="002B6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371C1C"/>
    <w:rsid w:val="000139A3"/>
    <w:rsid w:val="000564D3"/>
    <w:rsid w:val="00076334"/>
    <w:rsid w:val="000F72FD"/>
    <w:rsid w:val="00100833"/>
    <w:rsid w:val="00104529"/>
    <w:rsid w:val="00105942"/>
    <w:rsid w:val="00107396"/>
    <w:rsid w:val="00123A15"/>
    <w:rsid w:val="00144A4C"/>
    <w:rsid w:val="00176AB0"/>
    <w:rsid w:val="00177B7D"/>
    <w:rsid w:val="0018322D"/>
    <w:rsid w:val="001B5776"/>
    <w:rsid w:val="001E527A"/>
    <w:rsid w:val="001F78CE"/>
    <w:rsid w:val="002357A7"/>
    <w:rsid w:val="00251FC7"/>
    <w:rsid w:val="002855A7"/>
    <w:rsid w:val="002B146A"/>
    <w:rsid w:val="002B5E17"/>
    <w:rsid w:val="00315690"/>
    <w:rsid w:val="00316B75"/>
    <w:rsid w:val="00325646"/>
    <w:rsid w:val="003460F2"/>
    <w:rsid w:val="00371C1C"/>
    <w:rsid w:val="0038158C"/>
    <w:rsid w:val="003902BA"/>
    <w:rsid w:val="003A09E2"/>
    <w:rsid w:val="003D1056"/>
    <w:rsid w:val="00407037"/>
    <w:rsid w:val="004605D6"/>
    <w:rsid w:val="004C60E8"/>
    <w:rsid w:val="004E3579"/>
    <w:rsid w:val="004E728B"/>
    <w:rsid w:val="004F39E0"/>
    <w:rsid w:val="00520F8D"/>
    <w:rsid w:val="00537BD5"/>
    <w:rsid w:val="005452F8"/>
    <w:rsid w:val="0057268A"/>
    <w:rsid w:val="005D2912"/>
    <w:rsid w:val="006065BD"/>
    <w:rsid w:val="00645FA9"/>
    <w:rsid w:val="00647866"/>
    <w:rsid w:val="00665003"/>
    <w:rsid w:val="00685B00"/>
    <w:rsid w:val="006A2AD0"/>
    <w:rsid w:val="006C2375"/>
    <w:rsid w:val="006D4ECC"/>
    <w:rsid w:val="00722258"/>
    <w:rsid w:val="007243E5"/>
    <w:rsid w:val="00766EA0"/>
    <w:rsid w:val="007A2226"/>
    <w:rsid w:val="007F5B66"/>
    <w:rsid w:val="007F6477"/>
    <w:rsid w:val="00823A1C"/>
    <w:rsid w:val="00845B9D"/>
    <w:rsid w:val="00860984"/>
    <w:rsid w:val="008B3ECB"/>
    <w:rsid w:val="008B4E85"/>
    <w:rsid w:val="008C1B2E"/>
    <w:rsid w:val="008F6F2A"/>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222FF"/>
    <w:rsid w:val="00C83417"/>
    <w:rsid w:val="00C9604F"/>
    <w:rsid w:val="00CA19AA"/>
    <w:rsid w:val="00CC5298"/>
    <w:rsid w:val="00CD736E"/>
    <w:rsid w:val="00CD798D"/>
    <w:rsid w:val="00CE161E"/>
    <w:rsid w:val="00CF35E5"/>
    <w:rsid w:val="00CF59A8"/>
    <w:rsid w:val="00D03ACB"/>
    <w:rsid w:val="00D05F41"/>
    <w:rsid w:val="00D325A9"/>
    <w:rsid w:val="00D36A8A"/>
    <w:rsid w:val="00D61409"/>
    <w:rsid w:val="00D6691E"/>
    <w:rsid w:val="00D71170"/>
    <w:rsid w:val="00DA1C92"/>
    <w:rsid w:val="00DA25D4"/>
    <w:rsid w:val="00DA6538"/>
    <w:rsid w:val="00DB320F"/>
    <w:rsid w:val="00E15E75"/>
    <w:rsid w:val="00E21692"/>
    <w:rsid w:val="00E5262C"/>
    <w:rsid w:val="00EC7DC4"/>
    <w:rsid w:val="00ED30CF"/>
    <w:rsid w:val="00ED550D"/>
    <w:rsid w:val="00F176EF"/>
    <w:rsid w:val="00F45E10"/>
    <w:rsid w:val="00F6364A"/>
    <w:rsid w:val="00F9113A"/>
    <w:rsid w:val="00FA1699"/>
    <w:rsid w:val="00FA4063"/>
    <w:rsid w:val="00FE2546"/>
    <w:rsid w:val="00FF0BB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71C1C"/>
    <w:pPr>
      <w:spacing w:after="0" w:line="240" w:lineRule="auto"/>
    </w:pPr>
    <w:rPr>
      <w:rFonts w:ascii="Georgia" w:hAnsi="Georgia"/>
      <w:sz w:val="16"/>
    </w:rPr>
  </w:style>
  <w:style w:type="paragraph" w:styleId="Heading1">
    <w:name w:val="heading 1"/>
    <w:aliases w:val="Pocket"/>
    <w:basedOn w:val="Normal"/>
    <w:next w:val="Normal"/>
    <w:link w:val="Heading1Char"/>
    <w:qFormat/>
    <w:rsid w:val="00371C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71C1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71C1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71C1C"/>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371C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1C1C"/>
  </w:style>
  <w:style w:type="character" w:customStyle="1" w:styleId="Heading1Char">
    <w:name w:val="Heading 1 Char"/>
    <w:aliases w:val="Pocket Char"/>
    <w:basedOn w:val="DefaultParagraphFont"/>
    <w:link w:val="Heading1"/>
    <w:rsid w:val="00371C1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71C1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71C1C"/>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371C1C"/>
    <w:rPr>
      <w:rFonts w:ascii="Georgia" w:eastAsiaTheme="majorEastAsia" w:hAnsi="Georgia" w:cstheme="majorBidi"/>
      <w:b/>
      <w:iCs/>
    </w:rPr>
  </w:style>
  <w:style w:type="character" w:styleId="Emphasis">
    <w:name w:val="Emphasis"/>
    <w:aliases w:val="emphasis in card,tag2,Size 10,Evidence,Minimized,minimized,Highlighted,CD Card,ED - Tag,Underlined,emphasis,Emphasis!!,Bold Underline,small,Qualifications,bold underline,normal card text,Shrunk,qualifications in card,qualifications,Style1,Box,s"/>
    <w:basedOn w:val="DefaultParagraphFont"/>
    <w:link w:val="Emphasis1"/>
    <w:uiPriority w:val="7"/>
    <w:qFormat/>
    <w:rsid w:val="00371C1C"/>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371C1C"/>
    <w:rPr>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S,cit"/>
    <w:basedOn w:val="DefaultParagraphFont"/>
    <w:uiPriority w:val="6"/>
    <w:qFormat/>
    <w:rsid w:val="00371C1C"/>
    <w:rPr>
      <w:b w:val="0"/>
      <w:sz w:val="22"/>
      <w:u w:val="single"/>
    </w:rPr>
  </w:style>
  <w:style w:type="character" w:styleId="Hyperlink">
    <w:name w:val="Hyperlink"/>
    <w:basedOn w:val="DefaultParagraphFont"/>
    <w:uiPriority w:val="99"/>
    <w:unhideWhenUsed/>
    <w:rsid w:val="00371C1C"/>
    <w:rPr>
      <w:color w:val="auto"/>
      <w:u w:val="none"/>
    </w:rPr>
  </w:style>
  <w:style w:type="character" w:styleId="FollowedHyperlink">
    <w:name w:val="FollowedHyperlink"/>
    <w:basedOn w:val="DefaultParagraphFont"/>
    <w:uiPriority w:val="99"/>
    <w:semiHidden/>
    <w:unhideWhenUsed/>
    <w:rsid w:val="00371C1C"/>
    <w:rPr>
      <w:color w:val="auto"/>
      <w:u w:val="none"/>
    </w:rPr>
  </w:style>
  <w:style w:type="paragraph" w:customStyle="1" w:styleId="Emphasis1">
    <w:name w:val="Emphasis1"/>
    <w:basedOn w:val="Normal"/>
    <w:link w:val="Emphasis"/>
    <w:autoRedefine/>
    <w:uiPriority w:val="7"/>
    <w:qFormat/>
    <w:rsid w:val="005452F8"/>
    <w:pPr>
      <w:widowControl w:val="0"/>
      <w:pBdr>
        <w:top w:val="single" w:sz="4" w:space="1" w:color="auto"/>
        <w:left w:val="single" w:sz="4" w:space="4" w:color="auto"/>
        <w:bottom w:val="single" w:sz="4" w:space="1" w:color="auto"/>
        <w:right w:val="single" w:sz="4" w:space="4" w:color="auto"/>
      </w:pBdr>
      <w:ind w:left="720"/>
      <w:jc w:val="both"/>
    </w:pPr>
    <w:rPr>
      <w:b/>
      <w:iCs/>
      <w:sz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71C1C"/>
    <w:pPr>
      <w:spacing w:after="0" w:line="240" w:lineRule="auto"/>
    </w:pPr>
    <w:rPr>
      <w:rFonts w:ascii="Georgia" w:hAnsi="Georgia"/>
      <w:sz w:val="16"/>
    </w:rPr>
  </w:style>
  <w:style w:type="paragraph" w:styleId="Heading1">
    <w:name w:val="heading 1"/>
    <w:aliases w:val="Pocket"/>
    <w:basedOn w:val="Normal"/>
    <w:next w:val="Normal"/>
    <w:link w:val="Heading1Char"/>
    <w:qFormat/>
    <w:rsid w:val="00371C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71C1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71C1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71C1C"/>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371C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1C1C"/>
  </w:style>
  <w:style w:type="character" w:customStyle="1" w:styleId="Heading1Char">
    <w:name w:val="Heading 1 Char"/>
    <w:aliases w:val="Pocket Char"/>
    <w:basedOn w:val="DefaultParagraphFont"/>
    <w:link w:val="Heading1"/>
    <w:rsid w:val="00371C1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71C1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71C1C"/>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371C1C"/>
    <w:rPr>
      <w:rFonts w:ascii="Georgia" w:eastAsiaTheme="majorEastAsia" w:hAnsi="Georgia" w:cstheme="majorBidi"/>
      <w:b/>
      <w:iCs/>
    </w:rPr>
  </w:style>
  <w:style w:type="character" w:styleId="Emphasis">
    <w:name w:val="Emphasis"/>
    <w:aliases w:val="emphasis in card,tag2,Size 10,Evidence,Minimized,minimized,Highlighted,CD Card,ED - Tag,Underlined,emphasis,Emphasis!!,Bold Underline,small,Qualifications,bold underline,normal card text,Shrunk,qualifications in card,qualifications,Style1,Box,s"/>
    <w:basedOn w:val="DefaultParagraphFont"/>
    <w:link w:val="Emphasis1"/>
    <w:uiPriority w:val="7"/>
    <w:qFormat/>
    <w:rsid w:val="00371C1C"/>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371C1C"/>
    <w:rPr>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S,cit"/>
    <w:basedOn w:val="DefaultParagraphFont"/>
    <w:uiPriority w:val="6"/>
    <w:qFormat/>
    <w:rsid w:val="00371C1C"/>
    <w:rPr>
      <w:b w:val="0"/>
      <w:sz w:val="22"/>
      <w:u w:val="single"/>
    </w:rPr>
  </w:style>
  <w:style w:type="character" w:styleId="Hyperlink">
    <w:name w:val="Hyperlink"/>
    <w:basedOn w:val="DefaultParagraphFont"/>
    <w:uiPriority w:val="99"/>
    <w:unhideWhenUsed/>
    <w:rsid w:val="00371C1C"/>
    <w:rPr>
      <w:color w:val="auto"/>
      <w:u w:val="none"/>
    </w:rPr>
  </w:style>
  <w:style w:type="character" w:styleId="FollowedHyperlink">
    <w:name w:val="FollowedHyperlink"/>
    <w:basedOn w:val="DefaultParagraphFont"/>
    <w:uiPriority w:val="99"/>
    <w:semiHidden/>
    <w:unhideWhenUsed/>
    <w:rsid w:val="00371C1C"/>
    <w:rPr>
      <w:color w:val="auto"/>
      <w:u w:val="none"/>
    </w:rPr>
  </w:style>
  <w:style w:type="paragraph" w:customStyle="1" w:styleId="Emphasis1">
    <w:name w:val="Emphasis1"/>
    <w:basedOn w:val="Normal"/>
    <w:link w:val="Emphasis"/>
    <w:autoRedefine/>
    <w:uiPriority w:val="7"/>
    <w:qFormat/>
    <w:rsid w:val="005452F8"/>
    <w:pPr>
      <w:widowControl w:val="0"/>
      <w:pBdr>
        <w:top w:val="single" w:sz="4" w:space="1" w:color="auto"/>
        <w:left w:val="single" w:sz="4" w:space="4" w:color="auto"/>
        <w:bottom w:val="single" w:sz="4" w:space="1" w:color="auto"/>
        <w:right w:val="single" w:sz="4" w:space="4" w:color="auto"/>
      </w:pBd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uropolity.eu/wp-content/uploads/2016/07/Vol.-10.-No.-1.-2016-editat.105-120.pdf%20on%207/13/18" TargetMode="External"/><Relationship Id="rId13" Type="http://schemas.openxmlformats.org/officeDocument/2006/relationships/hyperlink" Target="https://www.pri.org/stories/2017-03-30/pakistan-wants-millions-afghan-refugees-gone-its-humanitarian-crisis-waiting" TargetMode="External"/><Relationship Id="rId18" Type="http://schemas.openxmlformats.org/officeDocument/2006/relationships/hyperlink" Target="http://www.mara-stream.org/wp-content/uploads/2015/09/Slow-Violence.pdf" TargetMode="External"/><Relationship Id="rId26" Type="http://schemas.openxmlformats.org/officeDocument/2006/relationships/hyperlink" Target="http://europolity.eu/wp-content/uploads/2016/07/Vol.-10.-No.-1.-2016-editat.105-120.pdf%20on%207/13/18" TargetMode="External"/><Relationship Id="rId3" Type="http://schemas.openxmlformats.org/officeDocument/2006/relationships/styles" Target="styles.xml"/><Relationship Id="rId21" Type="http://schemas.openxmlformats.org/officeDocument/2006/relationships/hyperlink" Target="https://www.vox.com/2015/9/5/9265501/refugee-crisis-europe-syria%20on%207/14/18" TargetMode="External"/><Relationship Id="rId7" Type="http://schemas.openxmlformats.org/officeDocument/2006/relationships/hyperlink" Target="https://www.vox.com/policy-and-politics/2017/10/3/16379016/trump-refugees%20on%207/13/18" TargetMode="External"/><Relationship Id="rId12" Type="http://schemas.openxmlformats.org/officeDocument/2006/relationships/hyperlink" Target="https://worldview.stratfor.com/article/hungary-targets-foreign-banks" TargetMode="External"/><Relationship Id="rId17" Type="http://schemas.openxmlformats.org/officeDocument/2006/relationships/hyperlink" Target="https://bostonreview.net/editors-picks-world/elizabeth-dunn-failure-refugee-camps" TargetMode="External"/><Relationship Id="rId25" Type="http://schemas.openxmlformats.org/officeDocument/2006/relationships/hyperlink" Target="http://thehill.com/opinion/national-security/392553-as-the-threat-from-isis-evolves-so-must-our-counter-approach%20on%207/14/18" TargetMode="External"/><Relationship Id="rId2" Type="http://schemas.openxmlformats.org/officeDocument/2006/relationships/numbering" Target="numbering.xml"/><Relationship Id="rId16" Type="http://schemas.openxmlformats.org/officeDocument/2006/relationships/hyperlink" Target="http://www.drake.edu/media/departmentsoffices/nelsoninstitute/documents/The%20Struggles%20of%20a%20Refugee%20in%20a%20Camp.pdf" TargetMode="External"/><Relationship Id="rId20" Type="http://schemas.openxmlformats.org/officeDocument/2006/relationships/hyperlink" Target="https://www.washingtonpost.com/world/europe/new-migration-crisis-overwhelms-european-refugee-system/2015/04/21/3ab83470-e45c-11e4-ae0f-f8c46aa8c3a4_story.html?noredirect=on&amp;utm_term=.060be847320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tratfor.com/weekly/new-drivers-europes-geopolitics" TargetMode="External"/><Relationship Id="rId24" Type="http://schemas.openxmlformats.org/officeDocument/2006/relationships/hyperlink" Target="http://thehill.com/opinion/national-security/392553-as-the-threat-from-isis-evolves-so-must-our-counter-approach%20on%207/14/18" TargetMode="External"/><Relationship Id="rId5" Type="http://schemas.openxmlformats.org/officeDocument/2006/relationships/settings" Target="settings.xml"/><Relationship Id="rId15" Type="http://schemas.openxmlformats.org/officeDocument/2006/relationships/hyperlink" Target="https://taskandpurpose.com/america-forget-war-afghanistan/" TargetMode="External"/><Relationship Id="rId23" Type="http://schemas.openxmlformats.org/officeDocument/2006/relationships/hyperlink" Target="http://thehill.com/opinion/national-security/392553-as-the-threat-from-isis-evolves-so-must-our-counter-approach%20on%207/14/18" TargetMode="External"/><Relationship Id="rId28" Type="http://schemas.openxmlformats.org/officeDocument/2006/relationships/theme" Target="theme/theme1.xml"/><Relationship Id="rId10" Type="http://schemas.openxmlformats.org/officeDocument/2006/relationships/hyperlink" Target="http://www.slate.com/articles/news_and_politics/fascism/2017/04/a_weakened_splintered_europe_spells_disaster_for_america_and_the_world.html" TargetMode="External"/><Relationship Id="rId19" Type="http://schemas.openxmlformats.org/officeDocument/2006/relationships/hyperlink" Target="https://www.brookings.edu/blog/order-from-chaos/2018/03/16/7-years-into-the-syrian-war-is-there-a-way-out/" TargetMode="External"/><Relationship Id="rId4" Type="http://schemas.microsoft.com/office/2007/relationships/stylesWithEffects" Target="stylesWithEffects.xml"/><Relationship Id="rId9" Type="http://schemas.openxmlformats.org/officeDocument/2006/relationships/hyperlink" Target="https://www.law.kuleuven.be/iir/nl/onderzoek/working-papers/WP52e.pdf" TargetMode="External"/><Relationship Id="rId14" Type="http://schemas.openxmlformats.org/officeDocument/2006/relationships/hyperlink" Target="https://reliefweb.int/report/afghanistan/returning-fragility-exploring-link-between-conflict-and-returnees-afghanistan" TargetMode="External"/><Relationship Id="rId22" Type="http://schemas.openxmlformats.org/officeDocument/2006/relationships/hyperlink" Target="https://www.vox.com/2015/9/5/9265501/refugee-crisis-europe-syria%20on%207/14/18"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20Co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2C022-E52E-4F20-A48C-66FA21668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30</Pages>
  <Words>10545</Words>
  <Characters>60109</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
    </vt:vector>
  </TitlesOfParts>
  <Company>Berry Petroleum Company</Company>
  <LinksUpToDate>false</LinksUpToDate>
  <CharactersWithSpaces>70513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Coon</dc:creator>
  <cp:keywords>5.1.1</cp:keywords>
  <cp:lastModifiedBy>Parker Coon</cp:lastModifiedBy>
  <cp:revision>1</cp:revision>
  <dcterms:created xsi:type="dcterms:W3CDTF">2018-07-15T20:56:00Z</dcterms:created>
  <dcterms:modified xsi:type="dcterms:W3CDTF">2018-07-15T21:40:00Z</dcterms:modified>
</cp:coreProperties>
</file>