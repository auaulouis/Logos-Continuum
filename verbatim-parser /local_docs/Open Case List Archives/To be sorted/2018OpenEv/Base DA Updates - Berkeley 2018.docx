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511448" w:rsidP="00511448">
      <w:pPr>
        <w:pStyle w:val="Heading1"/>
      </w:pPr>
      <w:r>
        <w:t xml:space="preserve">Base da </w:t>
      </w:r>
    </w:p>
    <w:p w:rsidR="00597E62" w:rsidRDefault="00597E62" w:rsidP="0072055A">
      <w:pPr>
        <w:pStyle w:val="Heading2"/>
      </w:pPr>
      <w:r>
        <w:t>Aff</w:t>
      </w:r>
    </w:p>
    <w:p w:rsidR="00597E62" w:rsidRPr="00597E62" w:rsidRDefault="00597E62" w:rsidP="00597E62"/>
    <w:p w:rsidR="00597E62" w:rsidRPr="00597E62" w:rsidRDefault="00597E62" w:rsidP="00597E62">
      <w:pPr>
        <w:pStyle w:val="Heading3"/>
        <w:rPr>
          <w:rFonts w:cs="Calibri"/>
        </w:rPr>
      </w:pPr>
      <w:r>
        <w:rPr>
          <w:rFonts w:cs="Calibri"/>
        </w:rPr>
        <w:t xml:space="preserve">2AC---Link---Courts </w:t>
      </w:r>
      <w:proofErr w:type="spellStart"/>
      <w:r>
        <w:rPr>
          <w:rFonts w:cs="Calibri"/>
        </w:rPr>
        <w:t>Sheild</w:t>
      </w:r>
      <w:proofErr w:type="spellEnd"/>
    </w:p>
    <w:p w:rsidR="00597E62" w:rsidRPr="00597E62" w:rsidRDefault="00597E62" w:rsidP="00597E62">
      <w:pPr>
        <w:pStyle w:val="Heading4"/>
        <w:rPr>
          <w:rFonts w:cs="Calibri"/>
          <w:sz w:val="28"/>
        </w:rPr>
      </w:pPr>
      <w:r w:rsidRPr="00597E62">
        <w:rPr>
          <w:rFonts w:cs="Calibri"/>
          <w:sz w:val="28"/>
        </w:rPr>
        <w:t xml:space="preserve">Trump isn’t tied to the courts – Gorsuch is distancing himself </w:t>
      </w:r>
    </w:p>
    <w:p w:rsidR="00597E62" w:rsidRDefault="00597E62" w:rsidP="00597E62">
      <w:pPr>
        <w:rPr>
          <w:rStyle w:val="Style13ptBold"/>
          <w:sz w:val="28"/>
        </w:rPr>
      </w:pPr>
      <w:r>
        <w:rPr>
          <w:rStyle w:val="Style13ptBold"/>
          <w:sz w:val="28"/>
        </w:rPr>
        <w:t xml:space="preserve">Khan 17 </w:t>
      </w:r>
      <w:r>
        <w:t xml:space="preserve">– (Mariam Khan, 3/22/17, “Supreme Court nominee seeks distance from Trump administration, says attacks on federal judges 'disheartening',” ABC News, Accessed 7/20/18, </w:t>
      </w:r>
      <w:hyperlink r:id="rId7" w:history="1">
        <w:r>
          <w:rPr>
            <w:rStyle w:val="Hyperlink"/>
          </w:rPr>
          <w:t>https://abcnews.go.com/Politics/republicans-praise-gorsuch-democrats-cast-doubt-supreme-court/story?id=46267503</w:t>
        </w:r>
      </w:hyperlink>
      <w:r>
        <w:t>) //</w:t>
      </w:r>
      <w:proofErr w:type="spellStart"/>
      <w:r>
        <w:t>ak</w:t>
      </w:r>
      <w:proofErr w:type="spellEnd"/>
      <w:r>
        <w:rPr>
          <w:rStyle w:val="Style13ptBold"/>
          <w:sz w:val="28"/>
        </w:rPr>
        <w:t xml:space="preserve"> </w:t>
      </w:r>
    </w:p>
    <w:p w:rsidR="00597E62" w:rsidRDefault="00597E62" w:rsidP="00597E62">
      <w:pPr>
        <w:rPr>
          <w:sz w:val="16"/>
        </w:rPr>
      </w:pPr>
      <w:r>
        <w:rPr>
          <w:sz w:val="16"/>
        </w:rPr>
        <w:t xml:space="preserve">Judge Neil </w:t>
      </w:r>
      <w:r>
        <w:rPr>
          <w:rStyle w:val="StyleUnderline"/>
        </w:rPr>
        <w:t>Gorsuch sought to distance himself from the Trump administration and slam the president for his attacks against federal judges during his testimony before members of Congress</w:t>
      </w:r>
      <w:r>
        <w:rPr>
          <w:sz w:val="16"/>
        </w:rPr>
        <w:t xml:space="preserve"> on Tuesday, his second day of a Supreme Court confirmation hearing. Gorsuch said he was offended by language used by President Trump, who has a history of lashing out against federal judges involved in cases that are not in his favor. In February, Trump appeared to question the legitimacy of a federal judge who temporarily blocked his controversial travel ban and called him a "so-called judge." Last year, Trump suggested that a federal judge overseeing a lawsuit against Trump University was biased because of his Mexican heritage. "</w:t>
      </w:r>
      <w:r>
        <w:rPr>
          <w:rStyle w:val="StyleUnderline"/>
        </w:rPr>
        <w:t>When anyone criticizes the honesty or integrity, the motives of a federal judge, I find that disheartening.</w:t>
      </w:r>
      <w:r>
        <w:rPr>
          <w:sz w:val="16"/>
        </w:rPr>
        <w:t xml:space="preserve"> I find that demoralizing, because I know the truth," Gorsuch said. When Gorsuch was asked if "anyone" included Trump himself, Gorsuch responded, "Anyone is anyone." Moments after Gorsuch made these remarks, Trump brought up the recent court decision blocking his revised travel ban at the National Republican Congressional Committee Dinner. "The courts are not helping us, that I have to tell you," Trump said. "It’s ridiculous. Somebody said I should not criticize judges, okay, I’ll criticize judges." During the hearing, </w:t>
      </w:r>
      <w:r>
        <w:rPr>
          <w:rStyle w:val="StyleUnderline"/>
        </w:rPr>
        <w:t>Gorsuch also refused to say whether he'd support or undermine a travel ban barring citizens from six Muslim-majority countries from entering the United States</w:t>
      </w:r>
      <w:r>
        <w:rPr>
          <w:sz w:val="16"/>
        </w:rPr>
        <w:t xml:space="preserve">. "I'm not going to say anything here that would give anybody any idea how I would rule in any case that could come before the Supreme Court or my court of the 10th Circuit," Gorsuch said in reference to the travel ban. "It would be grossly improper of a judge to do that." But </w:t>
      </w:r>
      <w:r>
        <w:rPr>
          <w:rStyle w:val="StyleUnderline"/>
        </w:rPr>
        <w:t>Gorsuch stressed to Republican and Democratic members of the Senate Judiciary Committee that Trump's authority on national security matters is limited</w:t>
      </w:r>
      <w:r>
        <w:rPr>
          <w:sz w:val="16"/>
        </w:rPr>
        <w:t xml:space="preserve">. "Nobody is above the law in this country and that includes the president of the United States," Gorsuch said, rejecting the idea that he is a surrogate for Trump or a particular interest group. Gorsuch was quizzed for hours by the 20-member committee about his career as a federal judge, his understanding of precedent in the law as it applies to landmark Supreme Court cases and whether or not he could be impartial to the executive branch. At one point, </w:t>
      </w:r>
      <w:r>
        <w:rPr>
          <w:rStyle w:val="StyleUnderline"/>
        </w:rPr>
        <w:t>Gorsuch was forced to deny that he made any promises to Trump before accepting the nomination to be the next Supreme Court justice in an effort to assure senators that he is not beholden to the president.</w:t>
      </w:r>
      <w:r>
        <w:rPr>
          <w:sz w:val="16"/>
        </w:rPr>
        <w:t xml:space="preserve"> “I have offered no promises on how I’d rule on any case to anyone and I don’t think it’d be appropriate for a judge to do so," Gorsuch said. "You should be reassured, </w:t>
      </w:r>
      <w:r>
        <w:rPr>
          <w:rStyle w:val="StyleUnderline"/>
        </w:rPr>
        <w:t>no one in the process from the time I was contacted to the time I was nominated, no one asked me for any commitments in any kind of case,"</w:t>
      </w:r>
      <w:r>
        <w:rPr>
          <w:sz w:val="16"/>
        </w:rPr>
        <w:t xml:space="preserve"> Gorsuch added in response to further questions from committee chairman Chuck Grassley of Iowa. </w:t>
      </w:r>
      <w:r>
        <w:rPr>
          <w:rStyle w:val="StyleUnderline"/>
        </w:rPr>
        <w:t xml:space="preserve">Gorsuch said he interpreted judicial independence as a no-brainer. "There’s no such thing as a Republican judge or a Democratic judge. We just have judges in this country," </w:t>
      </w:r>
      <w:r>
        <w:rPr>
          <w:sz w:val="16"/>
        </w:rPr>
        <w:t>he said.</w:t>
      </w:r>
    </w:p>
    <w:p w:rsidR="00597E62" w:rsidRPr="00597E62" w:rsidRDefault="00597E62" w:rsidP="00597E62">
      <w:pPr>
        <w:pStyle w:val="Heading4"/>
      </w:pPr>
      <w:r w:rsidRPr="00597E62">
        <w:t xml:space="preserve">Courts aren’t tied to Trump – travel ban proves </w:t>
      </w:r>
    </w:p>
    <w:p w:rsidR="00597E62" w:rsidRDefault="00597E62" w:rsidP="00597E62">
      <w:pPr>
        <w:rPr>
          <w:rStyle w:val="Style13ptBold"/>
        </w:rPr>
      </w:pPr>
      <w:r>
        <w:rPr>
          <w:rStyle w:val="Style13ptBold"/>
        </w:rPr>
        <w:t xml:space="preserve">Lind 6/26 </w:t>
      </w:r>
      <w:r>
        <w:t xml:space="preserve">– (Dara Lind, 6/26/18, “The Supreme Court upheld Trump’s travel ban by pretending Trump isn’t the president,” </w:t>
      </w:r>
      <w:proofErr w:type="spellStart"/>
      <w:r>
        <w:t>Vox</w:t>
      </w:r>
      <w:proofErr w:type="spellEnd"/>
      <w:r>
        <w:t xml:space="preserve">, Accessed 7/20/18, </w:t>
      </w:r>
      <w:hyperlink r:id="rId8" w:history="1">
        <w:r>
          <w:rPr>
            <w:rStyle w:val="Hyperlink"/>
          </w:rPr>
          <w:t>https://www.vox.com/2018/6/26/17506046/travel-ban-supreme-court-why-trump-roberts</w:t>
        </w:r>
      </w:hyperlink>
      <w:r>
        <w:t>) //</w:t>
      </w:r>
      <w:proofErr w:type="spellStart"/>
      <w:r>
        <w:t>ak</w:t>
      </w:r>
      <w:proofErr w:type="spellEnd"/>
      <w:r>
        <w:t xml:space="preserve"> </w:t>
      </w:r>
    </w:p>
    <w:p w:rsidR="00597E62" w:rsidRDefault="00597E62" w:rsidP="00597E62">
      <w:pPr>
        <w:rPr>
          <w:sz w:val="16"/>
        </w:rPr>
      </w:pPr>
      <w:r>
        <w:rPr>
          <w:rStyle w:val="StyleUnderline"/>
        </w:rPr>
        <w:t>By upholding</w:t>
      </w:r>
      <w:r>
        <w:rPr>
          <w:sz w:val="16"/>
        </w:rPr>
        <w:t xml:space="preserve"> President Donald </w:t>
      </w:r>
      <w:r>
        <w:rPr>
          <w:rStyle w:val="StyleUnderline"/>
        </w:rPr>
        <w:t>Trump’s travel ban</w:t>
      </w:r>
      <w:r>
        <w:rPr>
          <w:sz w:val="16"/>
        </w:rPr>
        <w:t xml:space="preserve"> (in its third iteration) in Trump v. Hawaii on Tuesday, </w:t>
      </w:r>
      <w:r>
        <w:rPr>
          <w:rStyle w:val="StyleUnderline"/>
        </w:rPr>
        <w:t>the Supreme Court did Trump an enormous favor: It pretended he didn’t exist.</w:t>
      </w:r>
      <w:r>
        <w:rPr>
          <w:sz w:val="16"/>
        </w:rPr>
        <w:t xml:space="preserve"> Chief Justice John </w:t>
      </w:r>
      <w:r>
        <w:rPr>
          <w:rStyle w:val="StyleUnderline"/>
        </w:rPr>
        <w:t>Roberts’s majority opinion</w:t>
      </w:r>
      <w:r>
        <w:rPr>
          <w:sz w:val="16"/>
        </w:rPr>
        <w:t xml:space="preserve"> (signed onto by the Court’s three other conservatives and “swing vote” Anthony Kennedy) is a clear declaration that the executive branch had the legal power to indefinitely restrict certain visa holders and immigrants from several countries, as the current travel ban (signed in September) has done since it was allowed to go into effect in December. The opinion scrupulously avoids </w:t>
      </w:r>
      <w:r>
        <w:rPr>
          <w:rStyle w:val="StyleUnderline"/>
        </w:rPr>
        <w:t>any defense of Donald Trump, as an individual, in deciding to order such a policy. But by ignoring Trump, the Supreme Court has sent a different message: that nothing Trump is doing is more damaging to the presidency than what the Supreme Court would do if it tried to restrain him.</w:t>
      </w:r>
      <w:r>
        <w:rPr>
          <w:sz w:val="16"/>
        </w:rPr>
        <w:t xml:space="preserve"> “</w:t>
      </w:r>
      <w:r>
        <w:rPr>
          <w:rStyle w:val="StyleUnderline"/>
        </w:rPr>
        <w:t>We must consider not only the statements of a particular President, but also the authority of the Presidency itself,”</w:t>
      </w:r>
      <w:r>
        <w:rPr>
          <w:sz w:val="16"/>
        </w:rPr>
        <w:t xml:space="preserve"> Roberts wrote in his opinion. And ultimately he declined to do anything that could damage the latter. This is typically the way </w:t>
      </w:r>
      <w:r>
        <w:rPr>
          <w:rStyle w:val="StyleUnderline"/>
        </w:rPr>
        <w:t>the Supreme Court</w:t>
      </w:r>
      <w:r>
        <w:rPr>
          <w:sz w:val="16"/>
        </w:rPr>
        <w:t xml:space="preserve"> does things: It </w:t>
      </w:r>
      <w:r>
        <w:rPr>
          <w:rStyle w:val="StyleUnderline"/>
        </w:rPr>
        <w:t>rules on matters of law, not policy; it</w:t>
      </w:r>
      <w:r>
        <w:rPr>
          <w:sz w:val="16"/>
        </w:rPr>
        <w:t xml:space="preserve"> devises broad rules that can govern institutions no matter what individuals are running those institutions. That doesn’t mean it’s the only way to make decisions, or even the right way. And </w:t>
      </w:r>
      <w:r>
        <w:rPr>
          <w:rStyle w:val="StyleUnderline"/>
        </w:rPr>
        <w:t>it runs the risk that the Court will deliberately blind itself to the evidence that a president is, himself, a threat to the presidency.</w:t>
      </w:r>
      <w:r>
        <w:rPr>
          <w:sz w:val="16"/>
        </w:rPr>
        <w:t xml:space="preserve"> The various opinions on the travel ban showed that many justices on the Court are wrestling with this, or at least aware of it. Justices Sonia Sotomayor and Ruth Bader-Ginsburg wrote a dissent that included all the presidential statements Roberts and company deemed irrelevant; Justice Kennedy, in a concurrence, basically begged Donald Trump not to say bigoted things when the Court couldn’t sanction him for them. Even Roberts himself, by going out of his way to reject the Court’s 1944 decision in Korematsu v. United States that paved the way to the detainment of Japanese Americans, recognized that sometimes the Supreme Court isn’t capable of seeing when the threat to the rule of law is coming from inside the house. </w:t>
      </w:r>
      <w:r>
        <w:rPr>
          <w:rStyle w:val="StyleUnderline"/>
        </w:rPr>
        <w:t>Upholding the travel ban was a refusal to limit the power of the executive branch because of the hypothetical future danger</w:t>
      </w:r>
      <w:r>
        <w:rPr>
          <w:sz w:val="16"/>
        </w:rPr>
        <w:t xml:space="preserve"> It’s hard to overstate the extent to which Roberts’s majority opinion talks about the presidency as if it’s not currently being occupied by any human at all — or, at least, not by Donald J. Trump, a president who has personally attacked several members of the federal judiciary and was last seen mocking the idea of using “judges and court cases” to help process immigrants who enter the US illegally. On one hand, Roberts (per usual) deferred to the past: Supreme Court precedents that give the executive branch broad authority not just to set policy when it comes to immigration, but to shield that policy from judicial review. On the other, his interpretation of those precedents pointed toward the future — the idea that any decision he and the Court made now could obstruct some hypothetical future president from responding to some hypothetical future world crisis. (This was a concern that he and Anthony Kennedy both raised at oral argument, using “ticking time bomb” scenarios in which an overbroad ruling could force the US to allow a terrorist to enter the United States.) ”The upshot of our cases in this context is clear,” Roberts wrote in his opinion: “‘</w:t>
      </w:r>
      <w:r>
        <w:rPr>
          <w:rStyle w:val="StyleUnderline"/>
        </w:rPr>
        <w:t>Any rule of constitutional law that would inhibit the flexibility’ of the President ‘to respond to changing world conditions should be adopted only with the greatest caution,’ and our inquiry into matters of entry and national security is highly constrained.”</w:t>
      </w:r>
      <w:r>
        <w:rPr>
          <w:sz w:val="16"/>
        </w:rPr>
        <w:t xml:space="preserve"> Ultimately, he concluded, the 9th Circuit’s interpretation of the Immigration and Nationality Act (which allows for the president to suspend the entry of a “class” of people, but also prevents discrimination based on nationality in immigration policy) wasn’t cautious enough. And so, he and the Court overturned the 9th Circuit. </w:t>
      </w:r>
      <w:r>
        <w:rPr>
          <w:rStyle w:val="StyleUnderline"/>
        </w:rPr>
        <w:t>The Supreme Court has committed itself to the belief that the presidency tames the president</w:t>
      </w:r>
      <w:r>
        <w:rPr>
          <w:sz w:val="16"/>
        </w:rPr>
        <w:t xml:space="preserve"> The other way that Roberts wrote an opinion upholding Trump’s policy as if Trump wasn’t involved was by assuming that, frankly, Trump wasn’t. </w:t>
      </w:r>
      <w:r>
        <w:rPr>
          <w:rStyle w:val="StyleUnderline"/>
        </w:rPr>
        <w:t>Roberts’s opinion</w:t>
      </w:r>
      <w:r>
        <w:rPr>
          <w:sz w:val="16"/>
        </w:rPr>
        <w:t xml:space="preserve">, following the cue of Solicitor General Noel Francisco (who argued for the travel ban at oral argument for the case in April), </w:t>
      </w:r>
      <w:r>
        <w:rPr>
          <w:rStyle w:val="StyleUnderline"/>
        </w:rPr>
        <w:t>relied heavily on the idea that the current version of the travel ban wasn’t</w:t>
      </w:r>
      <w:r>
        <w:rPr>
          <w:sz w:val="16"/>
        </w:rPr>
        <w:t xml:space="preserve"> Donald </w:t>
      </w:r>
      <w:r>
        <w:rPr>
          <w:rStyle w:val="StyleUnderline"/>
        </w:rPr>
        <w:t>Trump’s policy, but</w:t>
      </w:r>
      <w:r>
        <w:rPr>
          <w:sz w:val="16"/>
        </w:rPr>
        <w:t xml:space="preserve"> instead “</w:t>
      </w:r>
      <w:r>
        <w:rPr>
          <w:rStyle w:val="StyleUnderline"/>
        </w:rPr>
        <w:t>reflects the results of a worldwide review process undertaken by multiple Cabinet officials and their agencies.</w:t>
      </w:r>
      <w:r>
        <w:rPr>
          <w:sz w:val="16"/>
        </w:rPr>
        <w:t xml:space="preserve">” Because that policy process was normal, Roberts ruled, the Court lacked the authority to plumb too deep into what might have motivated Trump to ask for the process. The bureaucracy cleansed the travel ban of its </w:t>
      </w:r>
      <w:proofErr w:type="spellStart"/>
      <w:r>
        <w:rPr>
          <w:sz w:val="16"/>
        </w:rPr>
        <w:t>Islamophobic</w:t>
      </w:r>
      <w:proofErr w:type="spellEnd"/>
      <w:r>
        <w:rPr>
          <w:sz w:val="16"/>
        </w:rPr>
        <w:t xml:space="preserve"> “taint.” Not since the first version of the travel ban has the Trump administration tried to argue that it would be constitutional for President Trump to implement the “Muslim ban” that candidate Trump promised. Instead, </w:t>
      </w:r>
      <w:r>
        <w:rPr>
          <w:rStyle w:val="StyleUnderline"/>
        </w:rPr>
        <w:t>they’ve argued</w:t>
      </w:r>
      <w:r>
        <w:rPr>
          <w:sz w:val="16"/>
        </w:rPr>
        <w:t xml:space="preserve">, assuming </w:t>
      </w:r>
      <w:r>
        <w:rPr>
          <w:rStyle w:val="StyleUnderline"/>
        </w:rPr>
        <w:t>the presidency</w:t>
      </w:r>
      <w:r>
        <w:rPr>
          <w:sz w:val="16"/>
        </w:rPr>
        <w:t xml:space="preserve"> — </w:t>
      </w:r>
      <w:r>
        <w:rPr>
          <w:rStyle w:val="StyleUnderline"/>
        </w:rPr>
        <w:t>and</w:t>
      </w:r>
      <w:r>
        <w:rPr>
          <w:sz w:val="16"/>
        </w:rPr>
        <w:t xml:space="preserve"> the </w:t>
      </w:r>
      <w:r>
        <w:rPr>
          <w:rStyle w:val="StyleUnderline"/>
        </w:rPr>
        <w:t>authority to uphold the Constitution</w:t>
      </w:r>
      <w:r>
        <w:rPr>
          <w:sz w:val="16"/>
        </w:rPr>
        <w:t xml:space="preserve"> that came with it — </w:t>
      </w:r>
      <w:r>
        <w:rPr>
          <w:rStyle w:val="StyleUnderline"/>
        </w:rPr>
        <w:t xml:space="preserve">washed away any </w:t>
      </w:r>
      <w:proofErr w:type="spellStart"/>
      <w:r>
        <w:rPr>
          <w:rStyle w:val="StyleUnderline"/>
        </w:rPr>
        <w:t>Islamophobic</w:t>
      </w:r>
      <w:proofErr w:type="spellEnd"/>
      <w:r>
        <w:rPr>
          <w:rStyle w:val="StyleUnderline"/>
        </w:rPr>
        <w:t xml:space="preserve"> impetus for a travel ban,</w:t>
      </w:r>
      <w:r>
        <w:rPr>
          <w:sz w:val="16"/>
        </w:rPr>
        <w:t xml:space="preserve"> and left solely the desire to protect the United States from people who might take advantage of insufficient passport requirements from certain countries. In other words, the government argued that the presidency tamed the president. The Supreme Court didn’t need to go that far. And in fact, Justice Kennedy’s concurrence all but acknowledged that it hadn’t tamed Trump: Kennedy’s beseeching of officials to uphold the Constitution in their words and actions, even when the judiciary can’t do anything to force them to, was such an obvious subtweet that not actually naming Trump felt unnecessarily coy. But Kennedy agreed with Roberts that </w:t>
      </w:r>
      <w:r>
        <w:rPr>
          <w:rStyle w:val="StyleUnderline"/>
        </w:rPr>
        <w:t>whatever Trump as an individual is saying and doing</w:t>
      </w:r>
      <w:r>
        <w:rPr>
          <w:sz w:val="16"/>
        </w:rPr>
        <w:t xml:space="preserve">, it </w:t>
      </w:r>
      <w:r>
        <w:rPr>
          <w:rStyle w:val="StyleUnderline"/>
        </w:rPr>
        <w:t xml:space="preserve">is not seeping into the actions that his government takes that are within the purview of judicial review </w:t>
      </w:r>
      <w:r>
        <w:rPr>
          <w:sz w:val="16"/>
        </w:rPr>
        <w:t>— the official actions of the executive branch.</w:t>
      </w:r>
    </w:p>
    <w:p w:rsidR="00597E62" w:rsidRPr="00597E62" w:rsidRDefault="00597E62" w:rsidP="00597E62">
      <w:pPr>
        <w:pStyle w:val="Heading4"/>
      </w:pPr>
      <w:r w:rsidRPr="00597E62">
        <w:t xml:space="preserve">Trump has distanced himself from the Supreme Court </w:t>
      </w:r>
    </w:p>
    <w:p w:rsidR="00597E62" w:rsidRDefault="00597E62" w:rsidP="00597E62">
      <w:r>
        <w:rPr>
          <w:b/>
          <w:sz w:val="26"/>
          <w:szCs w:val="26"/>
        </w:rPr>
        <w:t>NYT 17</w:t>
      </w:r>
      <w:r>
        <w:t xml:space="preserve"> (February 8, </w:t>
      </w:r>
      <w:proofErr w:type="gramStart"/>
      <w:r>
        <w:t>The</w:t>
      </w:r>
      <w:proofErr w:type="gramEnd"/>
      <w:r>
        <w:t xml:space="preserve"> editorial board is composed of 16 journalists with wide-ranging areas of expertise, “President Trump’s Real Fear: The Courts”, New York Times, Accessed 7/20/18, </w:t>
      </w:r>
      <w:hyperlink r:id="rId9" w:history="1">
        <w:r>
          <w:rPr>
            <w:rStyle w:val="Hyperlink"/>
          </w:rPr>
          <w:t>https://www.nytimes.com/2017/02/06/opinion/president-trumps-real-fear-the-courts.html?mtrref=www.google.com&amp;assetType=opinion</w:t>
        </w:r>
      </w:hyperlink>
      <w:r>
        <w:t xml:space="preserve">) </w:t>
      </w:r>
    </w:p>
    <w:p w:rsidR="00597E62" w:rsidRDefault="00597E62" w:rsidP="00597E62">
      <w:pPr>
        <w:rPr>
          <w:sz w:val="12"/>
        </w:rPr>
      </w:pPr>
      <w:r>
        <w:rPr>
          <w:u w:val="single"/>
        </w:rPr>
        <w:t xml:space="preserve">When </w:t>
      </w:r>
      <w:r>
        <w:rPr>
          <w:sz w:val="12"/>
        </w:rPr>
        <w:t xml:space="preserve">President </w:t>
      </w:r>
      <w:r>
        <w:rPr>
          <w:u w:val="single"/>
        </w:rPr>
        <w:t>Trump doesn’t get what he wants, he tends to look for someone to blame</w:t>
      </w:r>
      <w:r>
        <w:rPr>
          <w:sz w:val="12"/>
        </w:rPr>
        <w:t xml:space="preserve"> — crooked pollsters, fraudulent voters, lying journalists. </w:t>
      </w:r>
      <w:r>
        <w:rPr>
          <w:u w:val="single"/>
        </w:rPr>
        <w:t xml:space="preserve">Anyone who questions him or his actions becomes his foe. </w:t>
      </w:r>
      <w:r>
        <w:rPr>
          <w:sz w:val="12"/>
        </w:rPr>
        <w:t xml:space="preserve">Over the past few days, </w:t>
      </w:r>
      <w:r>
        <w:rPr>
          <w:b/>
          <w:u w:val="single"/>
        </w:rPr>
        <w:t>he’s added an entire branch of the federal government to his enemies list.</w:t>
      </w:r>
      <w:r>
        <w:rPr>
          <w:u w:val="single"/>
        </w:rPr>
        <w:t xml:space="preserve"> </w:t>
      </w:r>
      <w:r>
        <w:rPr>
          <w:sz w:val="12"/>
        </w:rPr>
        <w:t xml:space="preserve">On Friday, a federal judge in Seattle, James </w:t>
      </w:r>
      <w:proofErr w:type="spellStart"/>
      <w:r>
        <w:rPr>
          <w:sz w:val="12"/>
        </w:rPr>
        <w:t>Robart</w:t>
      </w:r>
      <w:proofErr w:type="spellEnd"/>
      <w:r>
        <w:rPr>
          <w:sz w:val="12"/>
        </w:rPr>
        <w:t xml:space="preserve">, blocked Mr. Trump’s executive order barring entry to refugees and immigrants from seven predominantly Muslim nations. The next day the president mocked Judge </w:t>
      </w:r>
      <w:proofErr w:type="spellStart"/>
      <w:r>
        <w:rPr>
          <w:sz w:val="12"/>
        </w:rPr>
        <w:t>Robart</w:t>
      </w:r>
      <w:proofErr w:type="spellEnd"/>
      <w:r>
        <w:rPr>
          <w:sz w:val="12"/>
        </w:rPr>
        <w:t xml:space="preserve">, a George W. Bush appointee, in a statement on Twitter as a “so-called judge” who had made a “ridiculous” ruling. That was bad enough, but on Sunday, </w:t>
      </w:r>
      <w:r>
        <w:rPr>
          <w:u w:val="single"/>
        </w:rPr>
        <w:t>Mr. Trump’s taunts became more chilling. “Just cannot believe a judge would put our country in such peril,”</w:t>
      </w:r>
      <w:r>
        <w:rPr>
          <w:sz w:val="12"/>
        </w:rPr>
        <w:t xml:space="preserve"> he tweeted. </w:t>
      </w:r>
      <w:r>
        <w:rPr>
          <w:u w:val="single"/>
        </w:rPr>
        <w:t xml:space="preserve">“If something happens blame him and court system. </w:t>
      </w:r>
      <w:proofErr w:type="gramStart"/>
      <w:r>
        <w:rPr>
          <w:u w:val="single"/>
        </w:rPr>
        <w:t>People pouring in.</w:t>
      </w:r>
      <w:proofErr w:type="gramEnd"/>
      <w:r>
        <w:rPr>
          <w:u w:val="single"/>
        </w:rPr>
        <w:t xml:space="preserve"> Bad!” </w:t>
      </w:r>
      <w:r>
        <w:rPr>
          <w:sz w:val="12"/>
        </w:rPr>
        <w:t xml:space="preserve">Where to begin? </w:t>
      </w:r>
      <w:r>
        <w:rPr>
          <w:u w:val="single"/>
        </w:rPr>
        <w:t xml:space="preserve">In the same week that he announced his nominee for the Supreme Court, the president of the United States pre-emptively accused not only a judge, but the whole judicial branch — the most dependable check on his power — of abetting the murder of Americans by terrorists. It’s reasonable to wonder whether Mr. Trump is anticipating a way to blame meddling courts for any future attack. </w:t>
      </w:r>
      <w:r>
        <w:rPr>
          <w:sz w:val="12"/>
        </w:rPr>
        <w:t xml:space="preserve">There was, in fact, a terrorist attack shortly after Mr. Trump issued his immigration order: a white supremacist, officials say, armed </w:t>
      </w:r>
      <w:proofErr w:type="gramStart"/>
      <w:r>
        <w:rPr>
          <w:sz w:val="12"/>
        </w:rPr>
        <w:t>himself</w:t>
      </w:r>
      <w:proofErr w:type="gramEnd"/>
      <w:r>
        <w:rPr>
          <w:sz w:val="12"/>
        </w:rPr>
        <w:t xml:space="preserve"> with an assault rifle and stormed a mosque in Quebec City, slaughtering six Muslims during their prayers. Mr. Trump has not said a word about that massacre — although he was quick to tell America on Twitter to “get smart” when, a few days later, an Egyptian man wielding a knife attacked a military patrol in Paris, injuring one soldier. In the dark world that Mr. Trump and his top adviser, Stephen Bannon, inhabit, getting “smart” means shutting down immigration from countries that have not been responsible for a single fatal attack in the United States in more than two decades. As multiple national security experts have said, the order would, if anything, increase the terrorism threat to Americans. And contrary to Mr. Trump’s claim, no one is “pouring in” to America. Refugees and other immigrants already undergo a thorough, multilayered vetting process that can take up to two years. But </w:t>
      </w:r>
      <w:r>
        <w:rPr>
          <w:u w:val="single"/>
        </w:rPr>
        <w:t>Mr. Trump’s threats are based on fear, not rationality, which is the realm of the courts</w:t>
      </w:r>
      <w:r>
        <w:rPr>
          <w:sz w:val="12"/>
        </w:rPr>
        <w:t xml:space="preserve">. Judge </w:t>
      </w:r>
      <w:proofErr w:type="spellStart"/>
      <w:r>
        <w:rPr>
          <w:sz w:val="12"/>
        </w:rPr>
        <w:t>Robart</w:t>
      </w:r>
      <w:proofErr w:type="spellEnd"/>
      <w:r>
        <w:rPr>
          <w:sz w:val="12"/>
        </w:rPr>
        <w:t xml:space="preserve"> is not the first judge Mr. Trump has smeared. During the presidential campaign last year, he pursued bigoted attacks on a federal judge presiding over a class-action fraud lawsuit against his so-called Trump University. The judge, Gonzalo </w:t>
      </w:r>
      <w:proofErr w:type="spellStart"/>
      <w:r>
        <w:rPr>
          <w:sz w:val="12"/>
        </w:rPr>
        <w:t>Curiel</w:t>
      </w:r>
      <w:proofErr w:type="spellEnd"/>
      <w:r>
        <w:rPr>
          <w:sz w:val="12"/>
        </w:rPr>
        <w:t xml:space="preserve">, could not be impartial, Mr. Trump claimed, because he “happens to be, we believe, Mexican,” and Mr. Trump had promised to build a border wall and deport millions of undocumented Mexican immigrants. (Judge </w:t>
      </w:r>
      <w:proofErr w:type="spellStart"/>
      <w:r>
        <w:rPr>
          <w:sz w:val="12"/>
        </w:rPr>
        <w:t>Curiel</w:t>
      </w:r>
      <w:proofErr w:type="spellEnd"/>
      <w:r>
        <w:rPr>
          <w:sz w:val="12"/>
        </w:rPr>
        <w:t xml:space="preserve"> was born in Indiana, and Mr. Trump settled the lawsuit in November for $25 million.) Coming from a candidate, this was merely outrageous; coming from the president, it is a threat to the rule of law. </w:t>
      </w:r>
      <w:r>
        <w:rPr>
          <w:b/>
          <w:u w:val="single"/>
        </w:rPr>
        <w:t xml:space="preserve">Judges can now assume that if they disagree with him, they will face his wrath — and perhaps that of his millions of Twitter followers. </w:t>
      </w:r>
      <w:r>
        <w:rPr>
          <w:u w:val="single"/>
        </w:rPr>
        <w:t xml:space="preserve">Mr. Trump’s repeated attacks on the judiciary are all the more ominous given his efforts to intimidate and undermine the news media and Congress’s willingness to neutralize itself, rather than hold him to account. </w:t>
      </w:r>
      <w:r>
        <w:rPr>
          <w:sz w:val="12"/>
        </w:rPr>
        <w:t xml:space="preserve">Today, at least, the new administration is following the rules and appealing Judge </w:t>
      </w:r>
      <w:proofErr w:type="spellStart"/>
      <w:r>
        <w:rPr>
          <w:sz w:val="12"/>
        </w:rPr>
        <w:t>Robart’s</w:t>
      </w:r>
      <w:proofErr w:type="spellEnd"/>
      <w:r>
        <w:rPr>
          <w:sz w:val="12"/>
        </w:rPr>
        <w:t xml:space="preserve"> decision to the federal appeals court. But tomorrow </w:t>
      </w:r>
      <w:r>
        <w:rPr>
          <w:u w:val="single"/>
        </w:rPr>
        <w:t>Mr. Trump may decide — out of anger at a ruling or sheer spite at a judge — that he doesn’t need to obey a court order</w:t>
      </w:r>
      <w:r>
        <w:rPr>
          <w:sz w:val="12"/>
        </w:rPr>
        <w:t>. Who will stop him then?</w:t>
      </w:r>
    </w:p>
    <w:p w:rsidR="00597E62" w:rsidRPr="00597E62" w:rsidRDefault="00597E62" w:rsidP="00597E62">
      <w:pPr>
        <w:pStyle w:val="Heading3"/>
      </w:pPr>
      <w:r>
        <w:t>2AC---</w:t>
      </w:r>
      <w:r w:rsidRPr="00597E62">
        <w:t>Base Resilient</w:t>
      </w:r>
    </w:p>
    <w:p w:rsidR="00597E62" w:rsidRPr="00597E62" w:rsidRDefault="00597E62" w:rsidP="00597E62">
      <w:pPr>
        <w:pStyle w:val="Heading4"/>
      </w:pPr>
      <w:r w:rsidRPr="00597E62">
        <w:t xml:space="preserve">Base is resilient – unwavering support  </w:t>
      </w:r>
    </w:p>
    <w:p w:rsidR="00597E62" w:rsidRDefault="00597E62" w:rsidP="00597E62">
      <w:pPr>
        <w:rPr>
          <w:rStyle w:val="Style13ptBold"/>
        </w:rPr>
      </w:pPr>
      <w:r>
        <w:rPr>
          <w:rStyle w:val="Style13ptBold"/>
        </w:rPr>
        <w:t xml:space="preserve">Bayer 7/21 </w:t>
      </w:r>
      <w:r>
        <w:t xml:space="preserve">– (Alexei Bayer, New York-based economist, 7/21/18, “Alexei Bayer: How America got Trump,” Kyiv Post, Accessed 7/21/18, </w:t>
      </w:r>
      <w:hyperlink r:id="rId10" w:history="1">
        <w:r>
          <w:rPr>
            <w:rStyle w:val="Hyperlink"/>
          </w:rPr>
          <w:t>https://www.kyivpost.com/article/opinion/op-ed/alexei-bayer-how-america-got-trump.html</w:t>
        </w:r>
      </w:hyperlink>
      <w:r>
        <w:t>) //</w:t>
      </w:r>
      <w:proofErr w:type="spellStart"/>
      <w:r>
        <w:t>ak</w:t>
      </w:r>
      <w:proofErr w:type="spellEnd"/>
      <w:r>
        <w:t xml:space="preserve"> </w:t>
      </w:r>
    </w:p>
    <w:p w:rsidR="00597E62" w:rsidRDefault="00597E62" w:rsidP="00597E62">
      <w:pPr>
        <w:rPr>
          <w:sz w:val="16"/>
        </w:rPr>
      </w:pPr>
      <w:r>
        <w:rPr>
          <w:sz w:val="16"/>
        </w:rPr>
        <w:t xml:space="preserve">Quite apart from whatever kompromat Putin has on Trump – and the Helsinki Summit has shown that it has to be quite a lot – they’re birds of a feather. Putin is no Russian patriot and is interested in thumbing his nose at America because that ultimately strengthens his power at home. </w:t>
      </w:r>
      <w:r>
        <w:rPr>
          <w:rStyle w:val="StyleUnderline"/>
        </w:rPr>
        <w:t>Trump</w:t>
      </w:r>
      <w:r>
        <w:rPr>
          <w:sz w:val="16"/>
        </w:rPr>
        <w:t xml:space="preserve">, meanwhile, </w:t>
      </w:r>
      <w:r>
        <w:rPr>
          <w:rStyle w:val="StyleUnderline"/>
        </w:rPr>
        <w:t>will betray his country without a second’s hesitation if it suits hi</w:t>
      </w:r>
      <w:r>
        <w:rPr>
          <w:sz w:val="16"/>
        </w:rPr>
        <w:t xml:space="preserve">m – </w:t>
      </w:r>
      <w:r>
        <w:rPr>
          <w:rStyle w:val="StyleUnderline"/>
        </w:rPr>
        <w:t>and</w:t>
      </w:r>
      <w:r>
        <w:rPr>
          <w:sz w:val="16"/>
        </w:rPr>
        <w:t xml:space="preserve"> then try to </w:t>
      </w:r>
      <w:proofErr w:type="gramStart"/>
      <w:r>
        <w:rPr>
          <w:rStyle w:val="StyleUnderline"/>
        </w:rPr>
        <w:t>lie</w:t>
      </w:r>
      <w:proofErr w:type="gramEnd"/>
      <w:r>
        <w:rPr>
          <w:rStyle w:val="StyleUnderline"/>
        </w:rPr>
        <w:t xml:space="preserve"> his way out of accepting responsibility for his crimes</w:t>
      </w:r>
      <w:r>
        <w:rPr>
          <w:sz w:val="16"/>
        </w:rPr>
        <w:t xml:space="preserve">. </w:t>
      </w:r>
      <w:r>
        <w:rPr>
          <w:rStyle w:val="StyleUnderline"/>
          <w:b/>
        </w:rPr>
        <w:t>Trump’s support is solid and extremely stable</w:t>
      </w:r>
      <w:r>
        <w:rPr>
          <w:sz w:val="16"/>
        </w:rPr>
        <w:t xml:space="preserve">. </w:t>
      </w:r>
      <w:r>
        <w:rPr>
          <w:rStyle w:val="StyleUnderline"/>
        </w:rPr>
        <w:t>No matter what he does</w:t>
      </w:r>
      <w:r>
        <w:rPr>
          <w:sz w:val="16"/>
        </w:rPr>
        <w:t xml:space="preserve">, one third of the </w:t>
      </w:r>
      <w:proofErr w:type="gramStart"/>
      <w:r>
        <w:rPr>
          <w:sz w:val="16"/>
        </w:rPr>
        <w:t>country continue</w:t>
      </w:r>
      <w:proofErr w:type="gramEnd"/>
      <w:r>
        <w:rPr>
          <w:sz w:val="16"/>
        </w:rPr>
        <w:t xml:space="preserve"> to admire him. </w:t>
      </w:r>
      <w:r>
        <w:rPr>
          <w:rStyle w:val="StyleUnderline"/>
        </w:rPr>
        <w:t>His supporters</w:t>
      </w:r>
      <w:r>
        <w:rPr>
          <w:sz w:val="16"/>
        </w:rPr>
        <w:t xml:space="preserve">, moreover, </w:t>
      </w:r>
      <w:r>
        <w:rPr>
          <w:rStyle w:val="StyleUnderline"/>
        </w:rPr>
        <w:t>claim to be patriots</w:t>
      </w:r>
      <w:r>
        <w:rPr>
          <w:sz w:val="16"/>
        </w:rPr>
        <w:t xml:space="preserve">. Try telling them that the United States is in decline. </w:t>
      </w:r>
      <w:r>
        <w:rPr>
          <w:rStyle w:val="StyleUnderline"/>
        </w:rPr>
        <w:t>They’ll scream till they’re blue in the face that the country is number one, the economy is firing on all cylinders and Trump has made it great again</w:t>
      </w:r>
      <w:r>
        <w:rPr>
          <w:sz w:val="16"/>
        </w:rPr>
        <w:t xml:space="preserve">. But in reality they’re deeply dissatisfied with the way America has turned out. </w:t>
      </w:r>
      <w:r>
        <w:rPr>
          <w:rStyle w:val="StyleUnderline"/>
        </w:rPr>
        <w:t>They’re full of resentment and hatred and,</w:t>
      </w:r>
      <w:r>
        <w:rPr>
          <w:sz w:val="16"/>
        </w:rPr>
        <w:t xml:space="preserve"> in the final analysis, </w:t>
      </w:r>
      <w:r>
        <w:rPr>
          <w:rStyle w:val="StyleUnderline"/>
        </w:rPr>
        <w:t xml:space="preserve">they’re supporting a president </w:t>
      </w:r>
      <w:proofErr w:type="spellStart"/>
      <w:r>
        <w:rPr>
          <w:rStyle w:val="StyleUnderline"/>
        </w:rPr>
        <w:t>who’s</w:t>
      </w:r>
      <w:proofErr w:type="spellEnd"/>
      <w:r>
        <w:rPr>
          <w:rStyle w:val="StyleUnderline"/>
        </w:rPr>
        <w:t xml:space="preserve"> wrecking the existing system both at home and abroad</w:t>
      </w:r>
      <w:r>
        <w:rPr>
          <w:sz w:val="16"/>
        </w:rPr>
        <w:t xml:space="preserve"> – and selling out the land of the free and the home of the brave to its enemies.</w:t>
      </w:r>
    </w:p>
    <w:p w:rsidR="00597E62" w:rsidRDefault="00597E62" w:rsidP="00597E62">
      <w:r>
        <w:t xml:space="preserve"> </w:t>
      </w:r>
    </w:p>
    <w:p w:rsidR="00597E62" w:rsidRPr="00597E62" w:rsidRDefault="00597E62" w:rsidP="00597E62">
      <w:pPr>
        <w:pStyle w:val="Heading4"/>
        <w:rPr>
          <w:rFonts w:cs="Calibri"/>
          <w:sz w:val="28"/>
        </w:rPr>
      </w:pPr>
      <w:r w:rsidRPr="00597E62">
        <w:rPr>
          <w:rFonts w:cs="Calibri"/>
          <w:sz w:val="28"/>
        </w:rPr>
        <w:t xml:space="preserve">Media proves base support is resilient </w:t>
      </w:r>
    </w:p>
    <w:p w:rsidR="00597E62" w:rsidRDefault="00597E62" w:rsidP="00597E62">
      <w:r>
        <w:rPr>
          <w:rStyle w:val="Style13ptBold"/>
        </w:rPr>
        <w:t xml:space="preserve">Marquis 7/20 </w:t>
      </w:r>
      <w:r>
        <w:t xml:space="preserve">– (Ben Marquis, 7/20/18, “Media Aghast as Best Efforts Fail </w:t>
      </w:r>
      <w:proofErr w:type="gramStart"/>
      <w:r>
        <w:t>To</w:t>
      </w:r>
      <w:proofErr w:type="gramEnd"/>
      <w:r>
        <w:t xml:space="preserve"> Drop Trump Approval Below 79% Among GOP After Summit,” The Western Journal, Accessed 7/20/18, </w:t>
      </w:r>
      <w:hyperlink r:id="rId11" w:history="1">
        <w:r>
          <w:rPr>
            <w:rStyle w:val="Hyperlink"/>
          </w:rPr>
          <w:t>https://www.westernjournal.com/ct/media-aghast-efforts-fail-drop-trump-approval-among-gop/</w:t>
        </w:r>
      </w:hyperlink>
      <w:r>
        <w:t>) //</w:t>
      </w:r>
      <w:proofErr w:type="spellStart"/>
      <w:r>
        <w:t>ak</w:t>
      </w:r>
      <w:proofErr w:type="spellEnd"/>
      <w:r>
        <w:t xml:space="preserve"> </w:t>
      </w:r>
    </w:p>
    <w:p w:rsidR="00597E62" w:rsidRDefault="00597E62" w:rsidP="00597E62">
      <w:pPr>
        <w:rPr>
          <w:rStyle w:val="StyleUnderline"/>
        </w:rPr>
      </w:pPr>
      <w:r>
        <w:rPr>
          <w:sz w:val="16"/>
        </w:rPr>
        <w:t xml:space="preserve">However, </w:t>
      </w:r>
      <w:proofErr w:type="spellStart"/>
      <w:r>
        <w:rPr>
          <w:sz w:val="16"/>
        </w:rPr>
        <w:t>Axios</w:t>
      </w:r>
      <w:proofErr w:type="spellEnd"/>
      <w:r>
        <w:rPr>
          <w:sz w:val="16"/>
        </w:rPr>
        <w:t xml:space="preserve"> concluded from those results that </w:t>
      </w:r>
      <w:r>
        <w:rPr>
          <w:rStyle w:val="StyleUnderline"/>
        </w:rPr>
        <w:t>President Trump’s detractors will likely find it increasingly difficult to find any sort of action or remark by Trump that can be used to disrupt his “overwhelming and probably unbreakable party support,”</w:t>
      </w:r>
      <w:r>
        <w:rPr>
          <w:sz w:val="16"/>
        </w:rPr>
        <w:t xml:space="preserve"> regardless of what that might be. In other words, </w:t>
      </w:r>
      <w:r>
        <w:rPr>
          <w:rStyle w:val="StyleUnderline"/>
        </w:rPr>
        <w:t>despite the deluge of highly negative news with regard to virtually anything and everything said or done by Trum</w:t>
      </w:r>
      <w:r>
        <w:rPr>
          <w:sz w:val="16"/>
        </w:rPr>
        <w:t xml:space="preserve">p — or perhaps because of it — </w:t>
      </w:r>
      <w:r>
        <w:rPr>
          <w:rStyle w:val="StyleUnderline"/>
        </w:rPr>
        <w:t>Trump’s base of support among Republicans only grows more solid and “</w:t>
      </w:r>
      <w:r>
        <w:rPr>
          <w:rStyle w:val="StyleUnderline"/>
          <w:b/>
        </w:rPr>
        <w:t>unbreakable</w:t>
      </w:r>
      <w:r>
        <w:rPr>
          <w:sz w:val="16"/>
        </w:rPr>
        <w:t xml:space="preserve">.” Looking deeper into the demographic breakdown and additional questions of the poll, it was revealed that </w:t>
      </w:r>
      <w:r>
        <w:rPr>
          <w:rStyle w:val="StyleUnderline"/>
        </w:rPr>
        <w:t xml:space="preserve">the whole Trump/Russia “collusion” investigation </w:t>
      </w:r>
      <w:r>
        <w:rPr>
          <w:sz w:val="16"/>
        </w:rPr>
        <w:t xml:space="preserve">— likely to include the Robert Mueller special counsel probe — </w:t>
      </w:r>
      <w:r>
        <w:rPr>
          <w:rStyle w:val="StyleUnderline"/>
        </w:rPr>
        <w:t>was viewed largely as a “distraction”</w:t>
      </w:r>
      <w:r>
        <w:rPr>
          <w:sz w:val="16"/>
        </w:rPr>
        <w:t xml:space="preserve"> by 85 percent of Republicans, with only 14 percent suggesting it was a “serious” issue. Conversely, </w:t>
      </w:r>
      <w:r>
        <w:rPr>
          <w:rStyle w:val="StyleUnderline"/>
        </w:rPr>
        <w:t>Democrat numbers were exactly flipped</w:t>
      </w:r>
      <w:r>
        <w:rPr>
          <w:sz w:val="16"/>
        </w:rPr>
        <w:t xml:space="preserve"> — 85 percent think it is “serious” compared to 14 percent who say it’s a “distraction” — and independents appeared fairly split, with 56 percent calling it serious while 43 percent said it was a distraction. Furthermore, </w:t>
      </w:r>
      <w:r>
        <w:rPr>
          <w:rStyle w:val="StyleUnderline"/>
        </w:rPr>
        <w:t>Trump maintains solid support among his base when it came to the question of whether or not voters trusted the Trump administration to take steps to ensure similar meddling and interference wouldn’t occur in the 2018 midterm elections.</w:t>
      </w:r>
      <w:r>
        <w:rPr>
          <w:sz w:val="16"/>
        </w:rPr>
        <w:t xml:space="preserve"> Some 86 percent of Republicans said they trusted Trump’s administration in that regard either “a lot” or “a little,” while some 94 percent of Democrats said they trusted the administration “not much” or “not at all.” Independents broke toward the left on that question, with 64 percent expressing distrust compared to only 33 percent that did trust the administration to prevent similar meddling efforts. Separately, the poll showed that </w:t>
      </w:r>
      <w:r>
        <w:rPr>
          <w:rStyle w:val="StyleUnderline"/>
        </w:rPr>
        <w:t>92 percent and 91 percent of Republicans approved of Trump’s job performance and Trump himself,</w:t>
      </w:r>
      <w:r>
        <w:rPr>
          <w:sz w:val="16"/>
        </w:rPr>
        <w:t xml:space="preserve"> respectively, again displaying just how solid his support is among the base of his party. Those numbers were of course flipped almost exactly for Democrats, and Independents leaned away from Trump by a roughly 2-1 margin on those approval questions. All told, Trump earned “strong” or “somewhat” approval on his job performance by 45 percent of voters as opposed to 53 percent of voters who disapproved of the job he’s done thus far either “strongly” or “somewhat.” </w:t>
      </w:r>
      <w:r>
        <w:rPr>
          <w:rStyle w:val="StyleUnderline"/>
        </w:rPr>
        <w:t>His personal approval numbers were virtually the same, 45 percent approve to 52 percent disapprove</w:t>
      </w:r>
      <w:r>
        <w:rPr>
          <w:sz w:val="16"/>
        </w:rPr>
        <w:t xml:space="preserve">. With all of that said, </w:t>
      </w:r>
      <w:r>
        <w:rPr>
          <w:rStyle w:val="StyleUnderline"/>
        </w:rPr>
        <w:t xml:space="preserve">it should become rather obvious to the anti-Trump media that in spite of their best (or worst) efforts at undermining Trump’s support among the base — and they’ve thrown just about everything imaginable at him already — Trump’s supporters aren’t going anywhere but the polls to cast a vote in support of their president come election day. </w:t>
      </w:r>
    </w:p>
    <w:p w:rsidR="00597E62" w:rsidRPr="00597E62" w:rsidRDefault="00597E62" w:rsidP="00597E62">
      <w:pPr>
        <w:pStyle w:val="Heading4"/>
        <w:rPr>
          <w:rFonts w:cs="Calibri"/>
          <w:sz w:val="28"/>
        </w:rPr>
      </w:pPr>
      <w:r w:rsidRPr="00597E62">
        <w:rPr>
          <w:rFonts w:cs="Calibri"/>
          <w:sz w:val="28"/>
        </w:rPr>
        <w:t xml:space="preserve">Base resilient – they attack criticism as fake news </w:t>
      </w:r>
    </w:p>
    <w:p w:rsidR="00597E62" w:rsidRDefault="00597E62" w:rsidP="00597E62">
      <w:r>
        <w:rPr>
          <w:rStyle w:val="Style13ptBold"/>
          <w:sz w:val="28"/>
        </w:rPr>
        <w:t xml:space="preserve">Newton 2/11 </w:t>
      </w:r>
      <w:r>
        <w:t xml:space="preserve">– (Derek Newton, 2/11/18, “Trump's core supporters won't reject him. It would mean rejecting their own </w:t>
      </w:r>
      <w:proofErr w:type="gramStart"/>
      <w:r>
        <w:t>values.,</w:t>
      </w:r>
      <w:proofErr w:type="gramEnd"/>
      <w:r>
        <w:t xml:space="preserve">” CNBC, Accessed 7/19/18, </w:t>
      </w:r>
      <w:hyperlink r:id="rId12" w:history="1">
        <w:r>
          <w:rPr>
            <w:rStyle w:val="Hyperlink"/>
          </w:rPr>
          <w:t>https://www.nbcnews.com/think/opinion/trump-s-core-supporters-won-t-reject-him-it-would-ncna846456</w:t>
        </w:r>
      </w:hyperlink>
      <w:r>
        <w:t>) //</w:t>
      </w:r>
      <w:proofErr w:type="spellStart"/>
      <w:r>
        <w:t>ak</w:t>
      </w:r>
      <w:proofErr w:type="spellEnd"/>
      <w:r>
        <w:t xml:space="preserve"> </w:t>
      </w:r>
    </w:p>
    <w:p w:rsidR="00597E62" w:rsidRDefault="00597E62" w:rsidP="00597E62">
      <w:pPr>
        <w:rPr>
          <w:sz w:val="16"/>
        </w:rPr>
      </w:pPr>
      <w:r>
        <w:rPr>
          <w:sz w:val="16"/>
        </w:rPr>
        <w:t xml:space="preserve">Political experience and logic tell us that, at some point, Donald Trump's supporters should become overwhelmed by the mounting evidence of his failures and broken promises — as Steve Bannon reportedly was over the inclusion of a path to citizenship for </w:t>
      </w:r>
      <w:proofErr w:type="spellStart"/>
      <w:r>
        <w:rPr>
          <w:sz w:val="16"/>
        </w:rPr>
        <w:t>DREAMers</w:t>
      </w:r>
      <w:proofErr w:type="spellEnd"/>
      <w:r>
        <w:rPr>
          <w:sz w:val="16"/>
        </w:rPr>
        <w:t xml:space="preserve"> in the State of the Union — and retreat. But </w:t>
      </w:r>
      <w:r>
        <w:rPr>
          <w:rStyle w:val="StyleUnderline"/>
        </w:rPr>
        <w:t>the back of the Trump base is not likely to break any time soon, because Trump’s supporters aren’t beholden to politics or logic</w:t>
      </w:r>
      <w:r>
        <w:rPr>
          <w:sz w:val="16"/>
        </w:rPr>
        <w:t xml:space="preserve">. Instead, </w:t>
      </w:r>
      <w:r>
        <w:rPr>
          <w:rStyle w:val="StyleUnderline"/>
        </w:rPr>
        <w:t xml:space="preserve">they are creatures of a group psychology dynamic </w:t>
      </w:r>
      <w:r>
        <w:rPr>
          <w:sz w:val="16"/>
        </w:rPr>
        <w:t>more commonly seen in religious and fraternal organizations. In the “communion mode” authority structure, described by Andrew Gray, people's recognition of legitimate authority is "based on an appeal to common values and creeds." "In this mode," added Gray, "the legitimacy for actions lies in consistency with the understandings, protocols, and guiding values of shared frames of reference.” Compare that to the contractual mode, which is based an agreement that sets out obligations and rewards, or “command mode,” which Gray said, "is based on the rule of law emanating from a sovereign body and delivered through a scalar chain of superior and subordinate authority." Communion governance structures rely on regular in-person meetings, call and response rituals (witness the continued usefulness of "Lock her up!" chants at Trump rallies, despite Hillary Clinton's 2016 loss) and faith in shared values and experiences. Groups built around communion authority are tightly connected and very strong in part because, research shows, they display “</w:t>
      </w:r>
      <w:proofErr w:type="spellStart"/>
      <w:r>
        <w:rPr>
          <w:sz w:val="16"/>
        </w:rPr>
        <w:t>homophily</w:t>
      </w:r>
      <w:proofErr w:type="spellEnd"/>
      <w:r>
        <w:rPr>
          <w:sz w:val="16"/>
        </w:rPr>
        <w:t xml:space="preserve"> and parochialism directed to those outside the group.” (That is a scholarly way of saying that those in communion groups tend to associate and bond with people that are similar to </w:t>
      </w:r>
      <w:proofErr w:type="gramStart"/>
      <w:r>
        <w:rPr>
          <w:sz w:val="16"/>
        </w:rPr>
        <w:t>themselves</w:t>
      </w:r>
      <w:proofErr w:type="gramEnd"/>
      <w:r>
        <w:rPr>
          <w:sz w:val="16"/>
        </w:rPr>
        <w:t xml:space="preserve"> and view those who are not with suspicion and hostility.) Significantly, researchers have also found that religious communion authority followers make contributions as a show of their values rather than to affect any consequence. That’s key to understanding Trump’s base because it means that </w:t>
      </w:r>
      <w:r>
        <w:rPr>
          <w:rStyle w:val="StyleUnderline"/>
        </w:rPr>
        <w:t>contributions to the cause</w:t>
      </w:r>
      <w:r>
        <w:rPr>
          <w:sz w:val="16"/>
        </w:rPr>
        <w:t xml:space="preserve"> — whether money, posting on social media or voting — </w:t>
      </w:r>
      <w:r>
        <w:rPr>
          <w:rStyle w:val="StyleUnderline"/>
        </w:rPr>
        <w:t>were unlikely to be influenced by whether Trump could actually deliver on his promises</w:t>
      </w:r>
      <w:r>
        <w:rPr>
          <w:sz w:val="16"/>
        </w:rPr>
        <w:t xml:space="preserve">. And it explains why </w:t>
      </w:r>
      <w:r>
        <w:rPr>
          <w:rStyle w:val="StyleUnderline"/>
        </w:rPr>
        <w:t>political arguments</w:t>
      </w:r>
      <w:r>
        <w:rPr>
          <w:sz w:val="16"/>
        </w:rPr>
        <w:t xml:space="preserve"> about whether the wall will really get built (Trump has admitted that it doesn't need to be a full scale wall), whether Mexico is going to pay for it (they won't, and Trump knows it) or whether he's brought coal jobs back (he didn't) did not, </w:t>
      </w:r>
      <w:r>
        <w:rPr>
          <w:rStyle w:val="StyleUnderline"/>
        </w:rPr>
        <w:t>do not and will not matter to Trump supporters</w:t>
      </w:r>
      <w:r>
        <w:rPr>
          <w:sz w:val="16"/>
        </w:rPr>
        <w:t xml:space="preserve">. Even though Trump promised a wall for which Mexico would pay and coal jobs, among other broken promises, </w:t>
      </w:r>
      <w:r>
        <w:rPr>
          <w:rStyle w:val="StyleUnderline"/>
        </w:rPr>
        <w:t>his supporters did not invest in his campaign to get those specific things.</w:t>
      </w:r>
      <w:r>
        <w:rPr>
          <w:sz w:val="16"/>
        </w:rPr>
        <w:t xml:space="preserve"> When Trump said he was going to build that wall, he was reflecting a shared value of opposition to immigration, or anti-Hispanic bias or frustration with paralysis on immigration policy (or all three). To those in this communion structure, </w:t>
      </w:r>
      <w:r>
        <w:rPr>
          <w:rStyle w:val="StyleUnderline"/>
          <w:b/>
        </w:rPr>
        <w:t>Trump’s seriousness about their shared values — that he believes them too — is all that matters.</w:t>
      </w:r>
      <w:r>
        <w:rPr>
          <w:sz w:val="16"/>
        </w:rPr>
        <w:t xml:space="preserve"> Moreover, according to philanthropy experts, for those in communion structures, a belief that the group’s values are under threat or assault by larger, stronger forces dramatically increases followers' commitment. Therefore, the act of critics pointing out Trump’s failures could strengthen his standing if drawing attention to those failures </w:t>
      </w:r>
      <w:proofErr w:type="gramStart"/>
      <w:r>
        <w:rPr>
          <w:sz w:val="16"/>
        </w:rPr>
        <w:t>are</w:t>
      </w:r>
      <w:proofErr w:type="gramEnd"/>
      <w:r>
        <w:rPr>
          <w:sz w:val="16"/>
        </w:rPr>
        <w:t xml:space="preserve"> seen as persecution by outside forces (such as a “deep state” or a “fake news media”). Perhaps most importantly, as communion followers, </w:t>
      </w:r>
      <w:r>
        <w:rPr>
          <w:rStyle w:val="StyleUnderline"/>
        </w:rPr>
        <w:t xml:space="preserve">those in the Trump base are likely to see attacks on him as attacks on them personally, because they recognize Trump as a values leader, not a political one. </w:t>
      </w:r>
      <w:r>
        <w:rPr>
          <w:sz w:val="16"/>
        </w:rPr>
        <w:t xml:space="preserve">Opposition to him is opposition to those values — their values. </w:t>
      </w:r>
      <w:proofErr w:type="gramStart"/>
      <w:r>
        <w:rPr>
          <w:sz w:val="16"/>
        </w:rPr>
        <w:t>So, when reporters ask, “Do you still support Trump?” they hear, “Do you still support your own values?”</w:t>
      </w:r>
      <w:proofErr w:type="gramEnd"/>
      <w:r>
        <w:rPr>
          <w:sz w:val="16"/>
        </w:rPr>
        <w:t xml:space="preserve"> Research supports that the bonds between communion group members are stronger than those between followers and a leader. It is important, therefore, to view Trump as distinct from the values of the group. A leader may be transitional, but the values tend to be more rigid. Therefore, </w:t>
      </w:r>
      <w:r>
        <w:rPr>
          <w:rStyle w:val="StyleUnderline"/>
        </w:rPr>
        <w:t>inroads to Trump’s base are more likely to be successful if they avoid the values or symbols of the supporters</w:t>
      </w:r>
      <w:r>
        <w:rPr>
          <w:sz w:val="16"/>
        </w:rPr>
        <w:t>, and find ways to target Trump for betraying them. Because the values outweigh the leaders, when communion followers no longer see their values reflected by a communion leader, they become receptive to finding a new one. Since people's acceptance of communion authority relies on consistency with shared values, demonstrating that Trump no longer does (or never did) share the values of his followers in faith, not practice would be pivotal. Similarly, the emergence of other leaders that more passionately reflect shared values would cleave Trump from his base. If, for example, someone stepped forward to say Trump is not hard enough on immigrants, terrorists or trade, that person might pull supporters away from Trump and into their orbit. Still, owing to the group’s insularity and resistance to outside criticism, any values-based replacements for Trump must come from within the structure, not outside. To work, the followers must believe the leader believes in the shared value more than Trump. And even under such scenario</w:t>
      </w:r>
      <w:r>
        <w:rPr>
          <w:rStyle w:val="StyleUnderline"/>
        </w:rPr>
        <w:t>, it’s unlikely that such a replacement leader could take over the Trump base as much as fragment it.</w:t>
      </w:r>
      <w:r>
        <w:rPr>
          <w:sz w:val="16"/>
        </w:rPr>
        <w:t xml:space="preserve"> No further treks to Trump Country are needed to understand why </w:t>
      </w:r>
      <w:r>
        <w:rPr>
          <w:rStyle w:val="StyleUnderline"/>
        </w:rPr>
        <w:t>Trump’s base remains unshaken. They recognize his legitimacy and follow him not because of who he is or what he does, but because of what they think he believes — and what they think that says about them</w:t>
      </w:r>
      <w:r>
        <w:rPr>
          <w:sz w:val="16"/>
        </w:rPr>
        <w:t>.</w:t>
      </w:r>
    </w:p>
    <w:p w:rsidR="00511448" w:rsidRDefault="0072055A" w:rsidP="0072055A">
      <w:pPr>
        <w:pStyle w:val="Heading2"/>
      </w:pPr>
      <w:r>
        <w:t xml:space="preserve">Neg </w:t>
      </w:r>
    </w:p>
    <w:p w:rsidR="00597E62" w:rsidRPr="00597E62" w:rsidRDefault="00597E62" w:rsidP="00597E62">
      <w:pPr>
        <w:pStyle w:val="Heading3"/>
      </w:pPr>
      <w:r>
        <w:t>2NC---Threshold---Link</w:t>
      </w:r>
    </w:p>
    <w:p w:rsidR="00597E62" w:rsidRPr="00597E62" w:rsidRDefault="00597E62" w:rsidP="00597E62">
      <w:pPr>
        <w:pStyle w:val="Heading4"/>
      </w:pPr>
      <w:r w:rsidRPr="00597E62">
        <w:t xml:space="preserve">His current approval rate is at 42% </w:t>
      </w:r>
    </w:p>
    <w:p w:rsidR="00597E62" w:rsidRDefault="00597E62" w:rsidP="00597E62">
      <w:proofErr w:type="spellStart"/>
      <w:r>
        <w:rPr>
          <w:rStyle w:val="Style13ptBold"/>
        </w:rPr>
        <w:t>Rakich</w:t>
      </w:r>
      <w:proofErr w:type="spellEnd"/>
      <w:r>
        <w:rPr>
          <w:rStyle w:val="Style13ptBold"/>
        </w:rPr>
        <w:t xml:space="preserve"> and Mehta 7/20 </w:t>
      </w:r>
      <w:r>
        <w:t xml:space="preserve">– (Nathaniel </w:t>
      </w:r>
      <w:proofErr w:type="spellStart"/>
      <w:r>
        <w:t>Rakich</w:t>
      </w:r>
      <w:proofErr w:type="spellEnd"/>
      <w:r>
        <w:t xml:space="preserve"> and </w:t>
      </w:r>
      <w:proofErr w:type="spellStart"/>
      <w:r>
        <w:t>Dhrumil</w:t>
      </w:r>
      <w:proofErr w:type="spellEnd"/>
      <w:r>
        <w:t xml:space="preserve"> Mehta, </w:t>
      </w:r>
      <w:proofErr w:type="spellStart"/>
      <w:r>
        <w:t>Rakich</w:t>
      </w:r>
      <w:proofErr w:type="spellEnd"/>
      <w:r>
        <w:t xml:space="preserve"> is FiveThirtyEight’s Elections Analyst, Mehta is a database journalist at FiveThirtyEight focusing on politics, 7/20/18, “What Some Early, High-Quality Polls Can Tell Us About The Race For The House,” 538, Accessed 7/21/18, </w:t>
      </w:r>
      <w:hyperlink r:id="rId13" w:history="1">
        <w:r>
          <w:rPr>
            <w:rStyle w:val="Hyperlink"/>
          </w:rPr>
          <w:t>https://fivethirtyeight.com/features/what-some-early-high-quality-polls-can-tell-us-about-the-race-for-the-house/</w:t>
        </w:r>
      </w:hyperlink>
      <w:r>
        <w:t>) //</w:t>
      </w:r>
      <w:proofErr w:type="spellStart"/>
      <w:r>
        <w:t>ak</w:t>
      </w:r>
      <w:proofErr w:type="spellEnd"/>
      <w:r>
        <w:t xml:space="preserve"> </w:t>
      </w:r>
    </w:p>
    <w:p w:rsidR="00597E62" w:rsidRDefault="00597E62" w:rsidP="00597E62">
      <w:pPr>
        <w:rPr>
          <w:sz w:val="16"/>
        </w:rPr>
      </w:pPr>
      <w:r>
        <w:rPr>
          <w:rStyle w:val="StyleUnderline"/>
        </w:rPr>
        <w:t>Trump’s approval rating continues to hold steady</w:t>
      </w:r>
      <w:r>
        <w:rPr>
          <w:sz w:val="16"/>
        </w:rPr>
        <w:t xml:space="preserve">. According to FiveThirtyEight’s tracker, </w:t>
      </w:r>
      <w:r>
        <w:rPr>
          <w:rStyle w:val="StyleUnderline"/>
        </w:rPr>
        <w:t>41.8 percent approve of the job Trump is doing as president,</w:t>
      </w:r>
      <w:r>
        <w:rPr>
          <w:sz w:val="16"/>
        </w:rPr>
        <w:t xml:space="preserve"> while 52.8 percent disapprove (a net approval rating of -11 points). </w:t>
      </w:r>
      <w:r>
        <w:rPr>
          <w:rStyle w:val="StyleUnderline"/>
        </w:rPr>
        <w:t>That’s close to where it stood last week, when</w:t>
      </w:r>
      <w:r>
        <w:rPr>
          <w:sz w:val="16"/>
        </w:rPr>
        <w:t xml:space="preserve"> 42.3 percent approved and 52.7 percent disapproved (a net approval rating of -10.4 points). </w:t>
      </w:r>
      <w:r>
        <w:rPr>
          <w:rStyle w:val="StyleUnderline"/>
        </w:rPr>
        <w:t>However, those numbers are a tad worse than his standing one month ago</w:t>
      </w:r>
      <w:r>
        <w:rPr>
          <w:sz w:val="16"/>
        </w:rPr>
        <w:t xml:space="preserve">, when 42.3 percent approved and 51.5 percent disapproved, for a net approval rating of -9.2 points. </w:t>
      </w:r>
    </w:p>
    <w:p w:rsidR="00597E62" w:rsidRPr="00597E62" w:rsidRDefault="00597E62" w:rsidP="00597E62">
      <w:pPr>
        <w:pStyle w:val="Heading4"/>
      </w:pPr>
      <w:r w:rsidRPr="00597E62">
        <w:t>35% is the key threshold</w:t>
      </w:r>
    </w:p>
    <w:p w:rsidR="00597E62" w:rsidRDefault="00597E62" w:rsidP="00597E62">
      <w:pPr>
        <w:rPr>
          <w:rStyle w:val="Style13ptBold"/>
        </w:rPr>
      </w:pPr>
      <w:proofErr w:type="spellStart"/>
      <w:proofErr w:type="gramStart"/>
      <w:r>
        <w:rPr>
          <w:rStyle w:val="Style13ptBold"/>
        </w:rPr>
        <w:t>Enten</w:t>
      </w:r>
      <w:proofErr w:type="spellEnd"/>
      <w:r>
        <w:rPr>
          <w:rStyle w:val="Style13ptBold"/>
        </w:rPr>
        <w:t xml:space="preserve"> 7/17</w:t>
      </w:r>
      <w:r>
        <w:t xml:space="preserve"> – (Harry </w:t>
      </w:r>
      <w:proofErr w:type="spellStart"/>
      <w:r>
        <w:t>Enten</w:t>
      </w:r>
      <w:proofErr w:type="spellEnd"/>
      <w:r>
        <w:t>, Senior Writer and Analyst, CNN Politics, 7/17/18, “When it isn't just 'LOL.</w:t>
      </w:r>
      <w:proofErr w:type="gramEnd"/>
      <w:r>
        <w:t xml:space="preserve"> Nothing Matters' for Trump,” CNN, Accessed 7/21/18, </w:t>
      </w:r>
      <w:hyperlink r:id="rId14" w:history="1">
        <w:r>
          <w:rPr>
            <w:rStyle w:val="Hyperlink"/>
          </w:rPr>
          <w:t>https://www.cnn.com/2018/07/17/politics/trump-putin-russia-approval-ratings/index.html</w:t>
        </w:r>
      </w:hyperlink>
      <w:r>
        <w:t>) //</w:t>
      </w:r>
      <w:proofErr w:type="spellStart"/>
      <w:r>
        <w:t>ak</w:t>
      </w:r>
      <w:proofErr w:type="spellEnd"/>
      <w:r>
        <w:t xml:space="preserve"> </w:t>
      </w:r>
    </w:p>
    <w:p w:rsidR="00597E62" w:rsidRDefault="00597E62" w:rsidP="00597E62">
      <w:pPr>
        <w:rPr>
          <w:rStyle w:val="StyleUnderline"/>
        </w:rPr>
      </w:pPr>
      <w:r>
        <w:rPr>
          <w:rStyle w:val="StyleUnderline"/>
        </w:rPr>
        <w:t>Trump has had a</w:t>
      </w:r>
      <w:r>
        <w:rPr>
          <w:sz w:val="14"/>
        </w:rPr>
        <w:t xml:space="preserve"> relatively </w:t>
      </w:r>
      <w:r>
        <w:rPr>
          <w:rStyle w:val="StyleUnderline"/>
        </w:rPr>
        <w:t>narrow range of approval ratings from roughly 35% to 45%,</w:t>
      </w:r>
      <w:r>
        <w:rPr>
          <w:sz w:val="14"/>
        </w:rPr>
        <w:t xml:space="preserve"> no matter what he does and how much praise or denunciation he has received. Even within that narrow band though, </w:t>
      </w:r>
      <w:r>
        <w:rPr>
          <w:rStyle w:val="StyleUnderline"/>
          <w:b/>
        </w:rPr>
        <w:t>there is a big difference between a 35% and 45% approval rating</w:t>
      </w:r>
      <w:r>
        <w:rPr>
          <w:sz w:val="14"/>
        </w:rPr>
        <w:t xml:space="preserve">. A </w:t>
      </w:r>
      <w:r>
        <w:rPr>
          <w:rStyle w:val="StyleUnderline"/>
        </w:rPr>
        <w:t>45% approval rating means that Trump is losing very little of the 46% of voters who cast a ballot for him in 2016</w:t>
      </w:r>
      <w:r>
        <w:rPr>
          <w:sz w:val="14"/>
        </w:rPr>
        <w:t xml:space="preserve">. It's more than conceivable Republicans could hold onto the House in the midterms under such a scenario. </w:t>
      </w:r>
      <w:r>
        <w:rPr>
          <w:rStyle w:val="StyleUnderline"/>
          <w:b/>
        </w:rPr>
        <w:t>A 35% approval rating is something entirely different.</w:t>
      </w:r>
      <w:r>
        <w:rPr>
          <w:sz w:val="14"/>
        </w:rPr>
        <w:t xml:space="preserve"> It's far below the share of the vote he got in 2016. </w:t>
      </w:r>
      <w:r>
        <w:rPr>
          <w:rStyle w:val="StyleUnderline"/>
        </w:rPr>
        <w:t>A 35% approval rating would almost certainly mean the Democrats win the House and would put them in the best possible position of taking the Senate as well.</w:t>
      </w:r>
    </w:p>
    <w:p w:rsidR="00511448" w:rsidRDefault="00597E62" w:rsidP="00B33B64">
      <w:pPr>
        <w:pStyle w:val="Heading3"/>
      </w:pPr>
      <w:r>
        <w:t>2NC---AT: Russia Thumper</w:t>
      </w:r>
    </w:p>
    <w:p w:rsidR="00B33B64" w:rsidRDefault="00B33B64" w:rsidP="00B33B64">
      <w:pPr>
        <w:pStyle w:val="Heading4"/>
      </w:pPr>
      <w:r>
        <w:t xml:space="preserve">Russia is not a tipping point for his base </w:t>
      </w:r>
    </w:p>
    <w:p w:rsidR="00B33B64" w:rsidRDefault="00B33B64" w:rsidP="00B33B64">
      <w:r w:rsidRPr="006F1D74">
        <w:t>Michelle</w:t>
      </w:r>
      <w:r w:rsidRPr="003C7308">
        <w:rPr>
          <w:b/>
        </w:rPr>
        <w:t xml:space="preserve"> </w:t>
      </w:r>
      <w:r w:rsidRPr="003C7308">
        <w:rPr>
          <w:b/>
          <w:sz w:val="26"/>
          <w:szCs w:val="26"/>
        </w:rPr>
        <w:t>Fox</w:t>
      </w:r>
      <w:r w:rsidRPr="006F1D74">
        <w:t>, 7-17-20</w:t>
      </w:r>
      <w:r w:rsidRPr="003C7308">
        <w:rPr>
          <w:b/>
          <w:sz w:val="26"/>
          <w:szCs w:val="26"/>
        </w:rPr>
        <w:t>18</w:t>
      </w:r>
      <w:r>
        <w:rPr>
          <w:b/>
          <w:sz w:val="26"/>
          <w:szCs w:val="26"/>
        </w:rPr>
        <w:t xml:space="preserve"> </w:t>
      </w:r>
      <w:r>
        <w:t>&lt;EA</w:t>
      </w:r>
      <w:proofErr w:type="gramStart"/>
      <w:r>
        <w:t xml:space="preserve">&gt; </w:t>
      </w:r>
      <w:r w:rsidRPr="006F1D74">
        <w:t xml:space="preserve"> "</w:t>
      </w:r>
      <w:proofErr w:type="gramEnd"/>
      <w:r w:rsidRPr="006F1D74">
        <w:t>Trump’s performance with Putin not a ‘tipping point’ for his base: Former Bush aide," CNBC, https://www.cnbc.com/2018/07/17/trumps-performance-with-putin-not-a-tipping-point-former-bush-aide.html</w:t>
      </w:r>
    </w:p>
    <w:p w:rsidR="00B33B64" w:rsidRPr="003C7308" w:rsidRDefault="00B33B64" w:rsidP="00B33B64">
      <w:pPr>
        <w:rPr>
          <w:sz w:val="16"/>
        </w:rPr>
      </w:pPr>
      <w:r w:rsidRPr="003C7308">
        <w:rPr>
          <w:sz w:val="16"/>
        </w:rPr>
        <w:t xml:space="preserve">President Donald </w:t>
      </w:r>
      <w:r w:rsidRPr="003C7308">
        <w:rPr>
          <w:rStyle w:val="Emphasis"/>
        </w:rPr>
        <w:t>Trump’s performance at a press conference with Russia President Vladimir Putin wasn’t damaging enough to be a “tipping point” for his base to start to walk away</w:t>
      </w:r>
      <w:r w:rsidRPr="003C7308">
        <w:rPr>
          <w:sz w:val="16"/>
        </w:rPr>
        <w:t xml:space="preserve">, said Sara </w:t>
      </w:r>
      <w:proofErr w:type="spellStart"/>
      <w:r w:rsidRPr="003C7308">
        <w:rPr>
          <w:sz w:val="16"/>
        </w:rPr>
        <w:t>Fagen</w:t>
      </w:r>
      <w:proofErr w:type="spellEnd"/>
      <w:r w:rsidRPr="003C7308">
        <w:rPr>
          <w:sz w:val="16"/>
        </w:rPr>
        <w:t xml:space="preserve">, former senior aide to President George W. Bush. The president has come under harsh criticism since Monday’s summit with the Russian leader. In the post-meeting press conference, Trump appeared to endorse Putin’s denial of Russian election meddling over the conclusions of U.S. intelligence agencies. On Tuesday, Trump said he misspoke. </w:t>
      </w:r>
      <w:proofErr w:type="spellStart"/>
      <w:r w:rsidRPr="003C7308">
        <w:rPr>
          <w:sz w:val="16"/>
        </w:rPr>
        <w:t>Fagen</w:t>
      </w:r>
      <w:proofErr w:type="spellEnd"/>
      <w:r w:rsidRPr="003C7308">
        <w:rPr>
          <w:sz w:val="16"/>
        </w:rPr>
        <w:t xml:space="preserve"> told CNBC that </w:t>
      </w:r>
      <w:r w:rsidRPr="003C7308">
        <w:rPr>
          <w:rStyle w:val="StyleUnderline"/>
        </w:rPr>
        <w:t>while there has been very strong criticism from Republican senators, it has been from those who have been critical of the president. “We need to see the full body of the Senate, particularly, and some leaders in the House, they would need to be much more critical,</w:t>
      </w:r>
      <w:r w:rsidRPr="003C7308">
        <w:rPr>
          <w:sz w:val="16"/>
        </w:rPr>
        <w:t xml:space="preserve"> and the language they use would need to be stronger,” she said on “Power Lunch” Tuesday. Plus, one or two very senior White House officials would need to resign for his base to be swayed, added </w:t>
      </w:r>
      <w:proofErr w:type="spellStart"/>
      <w:r w:rsidRPr="003C7308">
        <w:rPr>
          <w:sz w:val="16"/>
        </w:rPr>
        <w:t>Fagen</w:t>
      </w:r>
      <w:proofErr w:type="spellEnd"/>
      <w:r w:rsidRPr="003C7308">
        <w:rPr>
          <w:sz w:val="16"/>
        </w:rPr>
        <w:t xml:space="preserve">, a CNBC contributor. In responding to the widespread criticism on Tuesday, </w:t>
      </w:r>
      <w:r w:rsidRPr="003C7308">
        <w:rPr>
          <w:rStyle w:val="StyleUnderline"/>
        </w:rPr>
        <w:t>Trump said</w:t>
      </w:r>
      <w:r w:rsidRPr="003C7308">
        <w:rPr>
          <w:sz w:val="16"/>
        </w:rPr>
        <w:t xml:space="preserve">, "I accept our intelligence community's conclusion that Russia's meddling in the 2016 election took place." He then added: "Could be other people also. </w:t>
      </w:r>
      <w:proofErr w:type="gramStart"/>
      <w:r w:rsidRPr="003C7308">
        <w:rPr>
          <w:sz w:val="16"/>
        </w:rPr>
        <w:t>A lot of people out there.</w:t>
      </w:r>
      <w:proofErr w:type="gramEnd"/>
      <w:r w:rsidRPr="003C7308">
        <w:rPr>
          <w:sz w:val="16"/>
        </w:rPr>
        <w:t xml:space="preserve"> But </w:t>
      </w:r>
      <w:r w:rsidRPr="003C7308">
        <w:rPr>
          <w:rStyle w:val="StyleUnderline"/>
        </w:rPr>
        <w:t>there was no collusion</w:t>
      </w:r>
      <w:r w:rsidRPr="003C7308">
        <w:rPr>
          <w:sz w:val="16"/>
        </w:rPr>
        <w:t xml:space="preserve">." The president said he misspoke in Monday’s press conference. "My people came to me, [Director of National Intelligence] Dan Coates came to me and some others, they said they think </w:t>
      </w:r>
      <w:proofErr w:type="gramStart"/>
      <w:r w:rsidRPr="003C7308">
        <w:rPr>
          <w:sz w:val="16"/>
        </w:rPr>
        <w:t>it's</w:t>
      </w:r>
      <w:proofErr w:type="gramEnd"/>
      <w:r w:rsidRPr="003C7308">
        <w:rPr>
          <w:sz w:val="16"/>
        </w:rPr>
        <w:t xml:space="preserve"> Russia. I have President Putin. He just said it's not Russia," Trump said Monday. "I will say this: I don't see any reason why it would be." However, </w:t>
      </w:r>
      <w:r w:rsidRPr="003C7308">
        <w:rPr>
          <w:rStyle w:val="StyleUnderline"/>
        </w:rPr>
        <w:t>Trump said he meant to say he didn't see "any reason why it wouldn't be Russia."</w:t>
      </w:r>
      <w:r w:rsidRPr="003C7308">
        <w:rPr>
          <w:sz w:val="16"/>
        </w:rPr>
        <w:t xml:space="preserve"> He also repeatedly praised intelligence agencies on Tuesday. "I have a faith, full faith, in our intelligence agencies. I have full faith and </w:t>
      </w:r>
      <w:proofErr w:type="gramStart"/>
      <w:r w:rsidRPr="003C7308">
        <w:rPr>
          <w:sz w:val="16"/>
        </w:rPr>
        <w:t>support for America's great intelligence agencies, always have</w:t>
      </w:r>
      <w:proofErr w:type="gramEnd"/>
      <w:r w:rsidRPr="003C7308">
        <w:rPr>
          <w:sz w:val="16"/>
        </w:rPr>
        <w:t xml:space="preserve">," he said. </w:t>
      </w:r>
      <w:proofErr w:type="spellStart"/>
      <w:r w:rsidRPr="003C7308">
        <w:rPr>
          <w:sz w:val="16"/>
        </w:rPr>
        <w:t>Fagen</w:t>
      </w:r>
      <w:proofErr w:type="spellEnd"/>
      <w:r w:rsidRPr="003C7308">
        <w:rPr>
          <w:sz w:val="16"/>
        </w:rPr>
        <w:t xml:space="preserve"> said Trump should have said those words while standing next to Putin, but she believes his remarks on Tuesday will soothe the criticism. “The criticism has been sharp in a few corners but not sharp enough to see widespread defections, to force people to resign, </w:t>
      </w:r>
      <w:r w:rsidRPr="003C7308">
        <w:rPr>
          <w:rStyle w:val="StyleUnderline"/>
        </w:rPr>
        <w:t>the things that would be required for this to be a tipping point, at least in his foreign policy outlook,”</w:t>
      </w:r>
      <w:r w:rsidRPr="003C7308">
        <w:rPr>
          <w:sz w:val="16"/>
        </w:rPr>
        <w:t xml:space="preserve"> she said. Among those who slammed the president on Monday was Sen. John McCain, R-Ariz., who called the press conference "one of the most disgraceful performances by an American president in memory." Former CIA director John Brennan said in a tweet that the press conference was "nothing short of treasonous."</w:t>
      </w:r>
    </w:p>
    <w:p w:rsidR="00B33B64" w:rsidRDefault="00B33B64" w:rsidP="00B33B64">
      <w:pPr>
        <w:pStyle w:val="Heading4"/>
      </w:pPr>
      <w:r>
        <w:t xml:space="preserve">They have it wrong – Russia actually helped his base support </w:t>
      </w:r>
    </w:p>
    <w:p w:rsidR="00B33B64" w:rsidRDefault="00B33B64" w:rsidP="00B33B64">
      <w:r w:rsidRPr="006F1D74">
        <w:t xml:space="preserve">Michael Crowley and Annie </w:t>
      </w:r>
      <w:proofErr w:type="spellStart"/>
      <w:r w:rsidRPr="006F1D74">
        <w:t>Karni</w:t>
      </w:r>
      <w:proofErr w:type="spellEnd"/>
      <w:r w:rsidRPr="006F1D74">
        <w:t xml:space="preserve">, 7-15-2018, "Why Trump won’t cancel the Putin summit," POLITICO, </w:t>
      </w:r>
      <w:hyperlink r:id="rId15" w:history="1">
        <w:r w:rsidRPr="003427A0">
          <w:rPr>
            <w:rStyle w:val="Hyperlink"/>
          </w:rPr>
          <w:t>https://www.politico.com/story/2018/07/15/trump-putin-russia-summit-helsinki-722255</w:t>
        </w:r>
      </w:hyperlink>
    </w:p>
    <w:p w:rsidR="00B33B64" w:rsidRDefault="00B33B64" w:rsidP="00B33B64">
      <w:r w:rsidRPr="00D5282F">
        <w:rPr>
          <w:sz w:val="16"/>
        </w:rPr>
        <w:t xml:space="preserve">President Donald Trump’s meeting with Russian President Vladimir Putin has all the makings of a political disaster. Millions of Americans believe Putin has some sinister influence over Trump. The Justice Department just indicted a dozen Russian military hackers for meddling in the 2016 election. Commentators and congressmen are demanding that Trump cancel Monday’s sit-down. And yet the howls of outrage seem to have made Trump only dig in deeper. To some of the president’s allies, the politics of seeing Putin could actually be a positive, at least within </w:t>
      </w:r>
      <w:r w:rsidRPr="00071B32">
        <w:rPr>
          <w:rStyle w:val="StyleUnderline"/>
        </w:rPr>
        <w:t>Trump’s hard-core base, which polls show has been warming up to the Russian leader and which largely writes off questions about Trump’s Russia ties as fake news</w:t>
      </w:r>
      <w:r w:rsidRPr="00D5282F">
        <w:rPr>
          <w:sz w:val="16"/>
        </w:rPr>
        <w:t xml:space="preserve">. That attitude was on clear display Saturday on Fox News, when Trump’s top media ally, </w:t>
      </w:r>
      <w:r w:rsidRPr="00071B32">
        <w:rPr>
          <w:rStyle w:val="StyleUnderline"/>
        </w:rPr>
        <w:t>Sean Hannity</w:t>
      </w:r>
      <w:r w:rsidRPr="00D5282F">
        <w:rPr>
          <w:sz w:val="16"/>
        </w:rPr>
        <w:t xml:space="preserve"> — who flew to Helsinki on his private jet last week — </w:t>
      </w:r>
      <w:r w:rsidRPr="00071B32">
        <w:rPr>
          <w:rStyle w:val="StyleUnderline"/>
        </w:rPr>
        <w:t>made the on-air case for why Trump’s critics are mistaken</w:t>
      </w:r>
      <w:r w:rsidRPr="00D5282F">
        <w:rPr>
          <w:sz w:val="16"/>
        </w:rPr>
        <w:t xml:space="preserve"> to believe the canny former KGB man will play Trump for a mark. “</w:t>
      </w:r>
      <w:r w:rsidRPr="00071B32">
        <w:rPr>
          <w:rStyle w:val="StyleUnderline"/>
        </w:rPr>
        <w:t>Everyone in the media, they’re getting it all wrong</w:t>
      </w:r>
      <w:r w:rsidRPr="00D5282F">
        <w:rPr>
          <w:sz w:val="16"/>
        </w:rPr>
        <w:t xml:space="preserve">,” Hannity explained. “He is going to be blunt, brutally honest, just like he was at NATO this week.” </w:t>
      </w:r>
      <w:r w:rsidRPr="00071B32">
        <w:rPr>
          <w:rStyle w:val="StyleUnderline"/>
        </w:rPr>
        <w:t xml:space="preserve">Hannity cited Trump’s June meeting with Kim Jong </w:t>
      </w:r>
      <w:proofErr w:type="gramStart"/>
      <w:r w:rsidRPr="00071B32">
        <w:rPr>
          <w:rStyle w:val="StyleUnderline"/>
        </w:rPr>
        <w:t>Un</w:t>
      </w:r>
      <w:proofErr w:type="gramEnd"/>
      <w:r w:rsidRPr="00D5282F">
        <w:rPr>
          <w:sz w:val="16"/>
        </w:rPr>
        <w:t xml:space="preserve">, which he said “critic after critic” had denounced in advance, but which Hannity cast as a success that prompted a halt in North Korea’s missile tests. </w:t>
      </w:r>
      <w:r w:rsidRPr="00071B32">
        <w:rPr>
          <w:rStyle w:val="StyleUnderline"/>
        </w:rPr>
        <w:t>And as for that damning Friday indictment from special counsel Robert Mueller? “The timing to me was dubious,”</w:t>
      </w:r>
      <w:r w:rsidRPr="00D5282F">
        <w:rPr>
          <w:sz w:val="16"/>
        </w:rPr>
        <w:t xml:space="preserve"> Hannity said, suggesting that the truly outrageous meddling was that of the Justice Department in Trump’s diplomacy. Trump also cast the media as the enemy in Sunday tweets as he departed for Helsinki, complaining that no matter how many concessions he might get from Putin — including being “given the great city of Moscow” — he would never win due credit. “Much of the news media is indeed the enemy of the people,” he wrote. (It is unclear whether Trump understood that he was echoing a favorite expression of the Soviet dictator Josef Stalin.) There’s good reason to think Trump’s base is buying it. Mueller’s poll numbers have plunged among Republicans in recent months. Meanwhile, in an extraordinary development, Putin’s GOP popularity has risen over the past two years since </w:t>
      </w:r>
      <w:r w:rsidRPr="00071B32">
        <w:rPr>
          <w:rStyle w:val="StyleUnderline"/>
        </w:rPr>
        <w:t xml:space="preserve">Trump began recasting the Russian leader as a potential U.S. ally who somehow keeps getting wrongly accused of nefarious acts. Republican voters, after all, revile North Korean leader Kim Jong </w:t>
      </w:r>
      <w:proofErr w:type="gramStart"/>
      <w:r w:rsidRPr="00071B32">
        <w:rPr>
          <w:rStyle w:val="StyleUnderline"/>
        </w:rPr>
        <w:t>Un</w:t>
      </w:r>
      <w:proofErr w:type="gramEnd"/>
      <w:r w:rsidRPr="00071B32">
        <w:rPr>
          <w:rStyle w:val="StyleUnderline"/>
        </w:rPr>
        <w:t>. But Trump managed to spin his taboo Singapore summit</w:t>
      </w:r>
      <w:r w:rsidRPr="00D5282F">
        <w:rPr>
          <w:sz w:val="16"/>
        </w:rPr>
        <w:t xml:space="preserve"> with the dictator into an epic spectacle, </w:t>
      </w:r>
      <w:r w:rsidRPr="00071B32">
        <w:rPr>
          <w:rStyle w:val="StyleUnderline"/>
        </w:rPr>
        <w:t>one that nuclear experts called a farce but left GOP partisans talking Nobel Prize</w:t>
      </w:r>
      <w:r w:rsidRPr="00D5282F">
        <w:rPr>
          <w:sz w:val="16"/>
        </w:rPr>
        <w:t xml:space="preserve">. That Trump seemed to defy a near-unanimous media consensus only added to the satisfaction. “What his base looks at is a guy who is putting America’s interest first,” said Trump’s former chief White House strategist, Steve Bannon. </w:t>
      </w:r>
      <w:r w:rsidRPr="00D5282F">
        <w:rPr>
          <w:rStyle w:val="StyleUnderline"/>
        </w:rPr>
        <w:t>Bannon said that hard-core Republicans are receptive to Trump’s message that Russia can be a U.S. partner, citing the pragmatic alliance between Washington and Moscow against Nazi Germany.</w:t>
      </w:r>
      <w:r w:rsidRPr="00D5282F">
        <w:rPr>
          <w:sz w:val="16"/>
        </w:rPr>
        <w:t xml:space="preserve"> “The base has so many veterans in it,” Bannon said. “</w:t>
      </w:r>
      <w:r w:rsidRPr="00D5282F">
        <w:rPr>
          <w:rStyle w:val="StyleUnderline"/>
        </w:rPr>
        <w:t>They do realize we would have never won World War II without the Russians as allies</w:t>
      </w:r>
      <w:r w:rsidRPr="00D5282F">
        <w:rPr>
          <w:sz w:val="16"/>
        </w:rPr>
        <w:t xml:space="preserve">. This is basic. The Russians are the ones that really broke the back of the German army.” Bannon, who </w:t>
      </w:r>
      <w:proofErr w:type="gramStart"/>
      <w:r w:rsidRPr="00D5282F">
        <w:rPr>
          <w:sz w:val="16"/>
        </w:rPr>
        <w:t>himself</w:t>
      </w:r>
      <w:proofErr w:type="gramEnd"/>
      <w:r w:rsidRPr="00D5282F">
        <w:rPr>
          <w:sz w:val="16"/>
        </w:rPr>
        <w:t xml:space="preserve"> has been a sharp critic of Putin in the past, added: “We don’t need more enemies. We have enough issues in the world with things like Iran and China and Korea." Some Trump allies also believe that the cost of several more days of wall-to-wall speculation about whether Trump is somehow under Putin’s malign influence will be at least partly balanced by images of the president on the global stage, talking nuclear arms and the Middle East with a top world leader. That’s a look for which every past president has been eager. Another former White House official, Andrew </w:t>
      </w:r>
      <w:proofErr w:type="spellStart"/>
      <w:r w:rsidRPr="00D5282F">
        <w:rPr>
          <w:sz w:val="16"/>
        </w:rPr>
        <w:t>Surabian</w:t>
      </w:r>
      <w:proofErr w:type="spellEnd"/>
      <w:r w:rsidRPr="00D5282F">
        <w:rPr>
          <w:sz w:val="16"/>
        </w:rPr>
        <w:t xml:space="preserve">, compared Monday’s </w:t>
      </w:r>
      <w:proofErr w:type="spellStart"/>
      <w:r w:rsidRPr="00D5282F">
        <w:rPr>
          <w:sz w:val="16"/>
        </w:rPr>
        <w:t>tete</w:t>
      </w:r>
      <w:proofErr w:type="spellEnd"/>
      <w:r w:rsidRPr="00D5282F">
        <w:rPr>
          <w:sz w:val="16"/>
        </w:rPr>
        <w:t>-a-</w:t>
      </w:r>
      <w:proofErr w:type="spellStart"/>
      <w:r w:rsidRPr="00D5282F">
        <w:rPr>
          <w:sz w:val="16"/>
        </w:rPr>
        <w:t>tete</w:t>
      </w:r>
      <w:proofErr w:type="spellEnd"/>
      <w:r w:rsidRPr="00D5282F">
        <w:rPr>
          <w:sz w:val="16"/>
        </w:rPr>
        <w:t xml:space="preserve"> to President Ronald Reagan’s historic meetings with former Soviet leader Mikhail Gorbachev. Those two men also sat down together without </w:t>
      </w:r>
      <w:proofErr w:type="spellStart"/>
      <w:r w:rsidRPr="00D5282F">
        <w:rPr>
          <w:sz w:val="16"/>
        </w:rPr>
        <w:t>notetakers</w:t>
      </w:r>
      <w:proofErr w:type="spellEnd"/>
      <w:r w:rsidRPr="00D5282F">
        <w:rPr>
          <w:sz w:val="16"/>
        </w:rPr>
        <w:t xml:space="preserve"> or other senior officials in the room, just as Trump and Putin will, to the particular dismay of many Democrats and foreign policy experts who insist Trump will get played. Conservatives, </w:t>
      </w:r>
      <w:proofErr w:type="spellStart"/>
      <w:r w:rsidRPr="00D5282F">
        <w:rPr>
          <w:rStyle w:val="StyleUnderline"/>
        </w:rPr>
        <w:t>Surabian</w:t>
      </w:r>
      <w:proofErr w:type="spellEnd"/>
      <w:r w:rsidRPr="00D5282F">
        <w:rPr>
          <w:rStyle w:val="StyleUnderline"/>
        </w:rPr>
        <w:t xml:space="preserve"> said, “are much more open to the idea of dialogue with bad actors than they might have been a decade ago. Unlike with [former President Barack] Obama, </w:t>
      </w:r>
      <w:r w:rsidRPr="00D5282F">
        <w:rPr>
          <w:rStyle w:val="Emphasis"/>
        </w:rPr>
        <w:t>no conservative</w:t>
      </w:r>
      <w:r w:rsidRPr="00D5282F">
        <w:rPr>
          <w:rStyle w:val="StyleUnderline"/>
        </w:rPr>
        <w:t xml:space="preserve"> looks at Trump and sees weakness or worries</w:t>
      </w:r>
      <w:r w:rsidRPr="00D5282F">
        <w:rPr>
          <w:sz w:val="16"/>
        </w:rPr>
        <w:t xml:space="preserve"> that he’s going to be apologizing for America. When they see </w:t>
      </w:r>
      <w:r w:rsidRPr="00D5282F">
        <w:rPr>
          <w:rStyle w:val="StyleUnderline"/>
        </w:rPr>
        <w:t>Trump, just as they did with Reagan before him, they see strength</w:t>
      </w:r>
      <w:r w:rsidRPr="00D5282F">
        <w:rPr>
          <w:sz w:val="16"/>
        </w:rPr>
        <w:t xml:space="preserve">, which in the long run gives the president more latitude with the base to negotiate with adversaries.” Meanwhile </w:t>
      </w:r>
      <w:r w:rsidRPr="00D5282F">
        <w:rPr>
          <w:rStyle w:val="StyleUnderline"/>
        </w:rPr>
        <w:t>Putin himself is growing more popular among conservatives</w:t>
      </w:r>
      <w:r w:rsidRPr="00D5282F">
        <w:rPr>
          <w:sz w:val="16"/>
        </w:rPr>
        <w:t xml:space="preserve">. About 25 percent of Republicans and Republican-leaning independents said they held a favorable view of the Russian leader, compared to just 9 percent of Democrats, according to a survey by the Pew Research Center. That’s not exactly a GOP love affair with the Russian, but it’s more than double Putin’s standing from 2015. Other recent polling has shown Putin’s favorability even higher among Republicans. But even if Trump’s base applauds his defiant diplomacy, it still brings major risks. With his approval rating anchored around 42 percent, according to recent polls, Trump has failed to capitalize on his support in a way that could ensure his reelection. A large chunk of the electorate interprets his flattery of Putin as evidence that he is beholden to the Russian and willing to put U.S. interests at risk. That’s particularly true in the wake of a Mueller indictment that described in clinical detail how a group of Russian military intelligence officers spent months infiltrating and stealing data from the Democratic Party and even state election computer servers in 2016. “The indictments put tremendous pressure on the meeting,” said Tom </w:t>
      </w:r>
      <w:proofErr w:type="spellStart"/>
      <w:r w:rsidRPr="00D5282F">
        <w:rPr>
          <w:sz w:val="16"/>
        </w:rPr>
        <w:t>Donilon</w:t>
      </w:r>
      <w:proofErr w:type="spellEnd"/>
      <w:r w:rsidRPr="00D5282F">
        <w:rPr>
          <w:sz w:val="16"/>
        </w:rPr>
        <w:t xml:space="preserve">, a national security adviser to Obama. “The White House should be preparing the actions that the U.S. is going to take against the Russian government for the actions set forth in the indictments and not having the president sit down with Putin only to hear the same old false denials.” </w:t>
      </w:r>
      <w:proofErr w:type="spellStart"/>
      <w:r w:rsidRPr="00D5282F">
        <w:rPr>
          <w:sz w:val="16"/>
        </w:rPr>
        <w:t>Donilon</w:t>
      </w:r>
      <w:proofErr w:type="spellEnd"/>
      <w:r w:rsidRPr="00D5282F">
        <w:rPr>
          <w:sz w:val="16"/>
        </w:rPr>
        <w:t xml:space="preserve"> added: “If the president has the meeting and continues to give Putin a pass, he will have pitted himself against the entirety of the U.S. intelligence and law enforcement services." It’s not clear whether Trump’s base takes seriously anything Mueller produces. On Saturday, Hannity scoffed that the timing of the indictment was “just to get the name Russia in the [media] mix” before the Putin summit, and noted for good measure that the hacking had occurred on Obama’s watch. Trump himself has shown little concern about the latest revelations, maintaining his bullish tone about dealing with </w:t>
      </w:r>
      <w:r w:rsidRPr="00D5282F">
        <w:rPr>
          <w:rStyle w:val="StyleUnderline"/>
        </w:rPr>
        <w:t>Putin. “I think we could probably get along very well,</w:t>
      </w:r>
      <w:r w:rsidRPr="00D5282F">
        <w:rPr>
          <w:sz w:val="16"/>
        </w:rPr>
        <w:t xml:space="preserve">” he told British television host Piers Morgan aboard Air Force One on Friday. “Somebody said, ‘Are you friends or enemies?’ I said, ‘Well, it’s too early to say but right now,'” Trump said, adding: “[T]o get along with Russia and China and all of these other places ... that’s a good thing, not a bad thing. That’s a really good thing.” Experts remained confused about what Trump’s goal is when he says he wants to start a dialogue and “get along” with Putin. “It’s never been too clear what that means,” said Stephen </w:t>
      </w:r>
      <w:proofErr w:type="spellStart"/>
      <w:r w:rsidRPr="00D5282F">
        <w:rPr>
          <w:sz w:val="16"/>
        </w:rPr>
        <w:t>Sestanovich</w:t>
      </w:r>
      <w:proofErr w:type="spellEnd"/>
      <w:r w:rsidRPr="00D5282F">
        <w:rPr>
          <w:sz w:val="16"/>
        </w:rPr>
        <w:t xml:space="preserve">, a senior fellow at the Council on Foreign Relations. “Does he mean just ignoring differences? Does he mean resolving or overcoming them in a way that’s advantageous for the U.S., or that’s advantageous to Russia?” Hannity, for his part, is untroubled by such questions. </w:t>
      </w:r>
      <w:r w:rsidRPr="00D5282F">
        <w:rPr>
          <w:rStyle w:val="StyleUnderline"/>
        </w:rPr>
        <w:t>The occasion of the summit itself, he said, is “a real win,”</w:t>
      </w:r>
      <w:r w:rsidRPr="00D5282F">
        <w:rPr>
          <w:sz w:val="16"/>
        </w:rPr>
        <w:t xml:space="preserve"> </w:t>
      </w:r>
      <w:r w:rsidRPr="00D5282F">
        <w:rPr>
          <w:rStyle w:val="StyleUnderline"/>
        </w:rPr>
        <w:t>and a chance for “adult conversation and open dialogue</w:t>
      </w:r>
      <w:r w:rsidRPr="00D5282F">
        <w:rPr>
          <w:sz w:val="16"/>
        </w:rPr>
        <w:t>.” “There’s no downside here,” he declared, before abruptly changing the subject to Hillary Clinton’s emails</w:t>
      </w:r>
    </w:p>
    <w:p w:rsidR="00B33B64" w:rsidRPr="00B33B64" w:rsidRDefault="00B33B64" w:rsidP="00B33B64"/>
    <w:p w:rsidR="00511448" w:rsidRDefault="00511448" w:rsidP="00511448"/>
    <w:p w:rsidR="00597E62" w:rsidRPr="00597E62" w:rsidRDefault="00597E62" w:rsidP="00597E62">
      <w:pPr>
        <w:pStyle w:val="Heading4"/>
        <w:rPr>
          <w:rFonts w:cs="Calibri"/>
          <w:sz w:val="28"/>
        </w:rPr>
      </w:pPr>
      <w:r w:rsidRPr="00597E62">
        <w:rPr>
          <w:rFonts w:cs="Calibri"/>
          <w:sz w:val="28"/>
        </w:rPr>
        <w:t xml:space="preserve">Russia investigation doesn’t matter – Trump’s base think it’s a conspiracy </w:t>
      </w:r>
    </w:p>
    <w:p w:rsidR="00597E62" w:rsidRDefault="00597E62" w:rsidP="00597E62">
      <w:proofErr w:type="spellStart"/>
      <w:r>
        <w:rPr>
          <w:rStyle w:val="Style13ptBold"/>
          <w:sz w:val="28"/>
        </w:rPr>
        <w:t>Gardels</w:t>
      </w:r>
      <w:proofErr w:type="spellEnd"/>
      <w:r>
        <w:rPr>
          <w:rStyle w:val="Style13ptBold"/>
          <w:sz w:val="28"/>
        </w:rPr>
        <w:t xml:space="preserve"> 7/19 </w:t>
      </w:r>
      <w:r>
        <w:t xml:space="preserve">– (Nathan </w:t>
      </w:r>
      <w:proofErr w:type="spellStart"/>
      <w:r>
        <w:t>Gardels</w:t>
      </w:r>
      <w:proofErr w:type="spellEnd"/>
      <w:r>
        <w:t xml:space="preserve">, editor in chief of The </w:t>
      </w:r>
      <w:proofErr w:type="spellStart"/>
      <w:r>
        <w:t>WorldPost</w:t>
      </w:r>
      <w:proofErr w:type="spellEnd"/>
      <w:r>
        <w:t xml:space="preserve">, 7/19/18, “Trump is not the leader of the U.S. — just of his base,” Washington Post, Accessed 7/20/18, </w:t>
      </w:r>
      <w:hyperlink r:id="rId16" w:history="1">
        <w:r>
          <w:rPr>
            <w:rStyle w:val="Hyperlink"/>
          </w:rPr>
          <w:t>https://www.washingtonpost.com/news/theworldpost/wp/2018/07/19/trump-us/?noredirect=on&amp;utm_term=.f40420b46f76</w:t>
        </w:r>
      </w:hyperlink>
      <w:r>
        <w:t>) //</w:t>
      </w:r>
      <w:proofErr w:type="spellStart"/>
      <w:r>
        <w:t>ak</w:t>
      </w:r>
      <w:proofErr w:type="spellEnd"/>
      <w:r>
        <w:t xml:space="preserve"> </w:t>
      </w:r>
    </w:p>
    <w:p w:rsidR="00597E62" w:rsidRDefault="00597E62" w:rsidP="00597E62">
      <w:pPr>
        <w:rPr>
          <w:sz w:val="16"/>
        </w:rPr>
      </w:pPr>
      <w:r>
        <w:rPr>
          <w:sz w:val="16"/>
        </w:rPr>
        <w:t xml:space="preserve">The “America First” president who denigrates democratic allies as foes is no longer the leader </w:t>
      </w:r>
      <w:proofErr w:type="gramStart"/>
      <w:r>
        <w:rPr>
          <w:sz w:val="16"/>
        </w:rPr>
        <w:t>of the free nor</w:t>
      </w:r>
      <w:proofErr w:type="gramEnd"/>
      <w:r>
        <w:rPr>
          <w:sz w:val="16"/>
        </w:rPr>
        <w:t xml:space="preserve">, without them, of the world. Whatever truth there may be in the obsolescence of NATO or the free-riding of the European Union, to diminish America’s allies is to diminish its own influence in the world. The world order President Trump seems to envision is one of grand spheres of influence apportioned to the United States, China and Russia. If the Helsinki summit this week is any indication, what differentiated the United States on the world stage no longer does. </w:t>
      </w:r>
      <w:r>
        <w:rPr>
          <w:rStyle w:val="StyleUnderline"/>
        </w:rPr>
        <w:t>Trump’s America is a solely self-interested big power just like the others.</w:t>
      </w:r>
      <w:r>
        <w:rPr>
          <w:sz w:val="16"/>
        </w:rPr>
        <w:t xml:space="preserve"> Further, by ranking the integrity of U.S. institutions below the “who, me?” protestations of Russia’s wily autocratic leader, </w:t>
      </w:r>
      <w:r>
        <w:rPr>
          <w:rStyle w:val="StyleUnderline"/>
        </w:rPr>
        <w:t>Trump appears to be not even the leader of the United States, but only of his own partisan base still obsessed with Hillary Clinton’s emails</w:t>
      </w:r>
      <w:r>
        <w:rPr>
          <w:sz w:val="16"/>
        </w:rPr>
        <w:t xml:space="preserve">. Writing in The </w:t>
      </w:r>
      <w:proofErr w:type="spellStart"/>
      <w:r>
        <w:rPr>
          <w:sz w:val="16"/>
        </w:rPr>
        <w:t>WorldPost</w:t>
      </w:r>
      <w:proofErr w:type="spellEnd"/>
      <w:r>
        <w:rPr>
          <w:sz w:val="16"/>
        </w:rPr>
        <w:t xml:space="preserve"> from St. Petersburg, Ivan </w:t>
      </w:r>
      <w:proofErr w:type="spellStart"/>
      <w:r>
        <w:rPr>
          <w:sz w:val="16"/>
        </w:rPr>
        <w:t>Kurilla</w:t>
      </w:r>
      <w:proofErr w:type="spellEnd"/>
      <w:r>
        <w:rPr>
          <w:sz w:val="16"/>
        </w:rPr>
        <w:t xml:space="preserve"> picks up on this latter aspect and puts Trump’s performance at the Helsinki summit in the context of his primary battlefield: the American culture wars. “Since the end of 2016, Americans have been engaging in a new exacerbation of old conflicts about race, gender, monuments to </w:t>
      </w:r>
      <w:proofErr w:type="gramStart"/>
      <w:r>
        <w:rPr>
          <w:sz w:val="16"/>
        </w:rPr>
        <w:t>Confederate</w:t>
      </w:r>
      <w:proofErr w:type="gramEnd"/>
      <w:r>
        <w:rPr>
          <w:sz w:val="16"/>
        </w:rPr>
        <w:t xml:space="preserve"> history and other divisive issues. One might call them culture wars. In these political and cultural debates, I see Russia as playing the role of the ‘other.’” He goes on: “</w:t>
      </w:r>
      <w:r>
        <w:rPr>
          <w:rStyle w:val="StyleUnderline"/>
        </w:rPr>
        <w:t>In the view of many Trump supporters, the facts exposed by the FBI and special counsel Robert Mueller’s investigation are just not important. What is important is the question of who provides information about the investigation — and why — to the press</w:t>
      </w:r>
      <w:r>
        <w:rPr>
          <w:sz w:val="16"/>
        </w:rPr>
        <w:t xml:space="preserve">. Trump supporters’ answer is that </w:t>
      </w:r>
      <w:r>
        <w:rPr>
          <w:rStyle w:val="StyleUnderline"/>
        </w:rPr>
        <w:t>there is an anti-Trump political and media establishment using Russia to obstruct Trump’s presidency.</w:t>
      </w:r>
      <w:r>
        <w:rPr>
          <w:sz w:val="16"/>
        </w:rPr>
        <w:t xml:space="preserve"> That is why in Helsinki, Trump hoped to make his worldview prevail and win the culture wars against liberal America. He certainly could not concede to his opponents and proclaim Russia an enemy.”</w:t>
      </w:r>
    </w:p>
    <w:p w:rsidR="00597E62" w:rsidRPr="00597E62" w:rsidRDefault="00597E62" w:rsidP="00597E62">
      <w:pPr>
        <w:pStyle w:val="Heading4"/>
        <w:rPr>
          <w:rFonts w:cs="Calibri"/>
          <w:sz w:val="28"/>
        </w:rPr>
      </w:pPr>
      <w:r w:rsidRPr="00597E62">
        <w:rPr>
          <w:rFonts w:cs="Calibri"/>
          <w:sz w:val="28"/>
        </w:rPr>
        <w:t xml:space="preserve">No loss of support from Russia – see Putin as an ally </w:t>
      </w:r>
    </w:p>
    <w:p w:rsidR="00597E62" w:rsidRDefault="00597E62" w:rsidP="00597E62">
      <w:pPr>
        <w:rPr>
          <w:b/>
          <w:sz w:val="28"/>
        </w:rPr>
      </w:pPr>
      <w:proofErr w:type="spellStart"/>
      <w:r>
        <w:rPr>
          <w:rStyle w:val="Style13ptBold"/>
          <w:sz w:val="28"/>
        </w:rPr>
        <w:t>LeTourneau</w:t>
      </w:r>
      <w:proofErr w:type="spellEnd"/>
      <w:r>
        <w:rPr>
          <w:rStyle w:val="Style13ptBold"/>
          <w:sz w:val="28"/>
        </w:rPr>
        <w:t xml:space="preserve"> 7/20 </w:t>
      </w:r>
      <w:r>
        <w:t xml:space="preserve">– (Nancy </w:t>
      </w:r>
      <w:proofErr w:type="spellStart"/>
      <w:r>
        <w:t>LeTourneau</w:t>
      </w:r>
      <w:proofErr w:type="spellEnd"/>
      <w:r>
        <w:t xml:space="preserve">, 7/20/18, “Reaction of Trump’s Base to Helsinki Is a Forecast of Things to Come,” Washington Monthly, Accessed 7/20/18, </w:t>
      </w:r>
      <w:hyperlink r:id="rId17" w:history="1">
        <w:r>
          <w:rPr>
            <w:rStyle w:val="Hyperlink"/>
          </w:rPr>
          <w:t>https://washingtonmonthly.com/2018/07/20/reaction-of-trumps-base-to-helsinki-is-a-forecast-of-things-to-come/</w:t>
        </w:r>
      </w:hyperlink>
      <w:r>
        <w:t>) //</w:t>
      </w:r>
      <w:proofErr w:type="spellStart"/>
      <w:r>
        <w:t>ak</w:t>
      </w:r>
      <w:proofErr w:type="spellEnd"/>
      <w:r>
        <w:rPr>
          <w:rStyle w:val="Style13ptBold"/>
          <w:sz w:val="28"/>
        </w:rPr>
        <w:t xml:space="preserve"> </w:t>
      </w:r>
    </w:p>
    <w:p w:rsidR="00597E62" w:rsidRDefault="00597E62" w:rsidP="00597E62">
      <w:pPr>
        <w:rPr>
          <w:rStyle w:val="StyleUnderline"/>
        </w:rPr>
      </w:pPr>
      <w:r>
        <w:rPr>
          <w:sz w:val="16"/>
        </w:rPr>
        <w:t xml:space="preserve">Polls are beginning to show that, </w:t>
      </w:r>
      <w:r>
        <w:rPr>
          <w:rStyle w:val="StyleUnderline"/>
        </w:rPr>
        <w:t xml:space="preserve">while most Americans disapprove of Trump’s performance during the press conference with Putin </w:t>
      </w:r>
      <w:r>
        <w:rPr>
          <w:sz w:val="16"/>
        </w:rPr>
        <w:t xml:space="preserve">following their meeting in Helsinki, </w:t>
      </w:r>
      <w:r>
        <w:rPr>
          <w:rStyle w:val="StyleUnderline"/>
          <w:b/>
        </w:rPr>
        <w:t>the president’s base of supporters in the Republican Party approved.</w:t>
      </w:r>
      <w:r>
        <w:rPr>
          <w:sz w:val="16"/>
        </w:rPr>
        <w:t xml:space="preserve"> An </w:t>
      </w:r>
      <w:proofErr w:type="spellStart"/>
      <w:r>
        <w:rPr>
          <w:sz w:val="16"/>
        </w:rPr>
        <w:t>Axios</w:t>
      </w:r>
      <w:proofErr w:type="spellEnd"/>
      <w:r>
        <w:rPr>
          <w:sz w:val="16"/>
        </w:rPr>
        <w:t>/</w:t>
      </w:r>
      <w:proofErr w:type="spellStart"/>
      <w:r>
        <w:rPr>
          <w:sz w:val="16"/>
        </w:rPr>
        <w:t>SurveyMonkey</w:t>
      </w:r>
      <w:proofErr w:type="spellEnd"/>
      <w:r>
        <w:rPr>
          <w:sz w:val="16"/>
        </w:rPr>
        <w:t xml:space="preserve"> poll finds that 79 percent of Republicans approved of Trump’s handling of the summit, while 91 percent of Democrats and 62 percent of independents disagreed. In total, that puts overall disapproval at 58 percent, and approval at 40. A CBS News survey, meanwhile, produces largely similar results…68 percent of Republicans told the network that Trump did a good job in Helsinki, 83 percent of Democrats and 53 percent of independents said he did a bad one. McKay </w:t>
      </w:r>
      <w:proofErr w:type="spellStart"/>
      <w:r>
        <w:rPr>
          <w:sz w:val="16"/>
        </w:rPr>
        <w:t>Coppins</w:t>
      </w:r>
      <w:proofErr w:type="spellEnd"/>
      <w:r>
        <w:rPr>
          <w:sz w:val="16"/>
        </w:rPr>
        <w:t xml:space="preserve"> reports on the rationalizations that are developing on the right. Several people pointed me to Jacob </w:t>
      </w:r>
      <w:proofErr w:type="spellStart"/>
      <w:r>
        <w:rPr>
          <w:sz w:val="16"/>
        </w:rPr>
        <w:t>Wohl</w:t>
      </w:r>
      <w:proofErr w:type="spellEnd"/>
      <w:r>
        <w:rPr>
          <w:sz w:val="16"/>
        </w:rPr>
        <w:t>, a Trump booster with a large Twitter following, who had mused just hours earlier, “</w:t>
      </w:r>
      <w:r>
        <w:rPr>
          <w:rStyle w:val="StyleUnderline"/>
        </w:rPr>
        <w:t>If Russia assists MAGA Candidates on the internet in this year’s midterms, that’s not the end of the world.</w:t>
      </w:r>
      <w:r>
        <w:rPr>
          <w:sz w:val="16"/>
        </w:rPr>
        <w:t xml:space="preserve">” And others </w:t>
      </w:r>
      <w:proofErr w:type="gramStart"/>
      <w:r>
        <w:rPr>
          <w:sz w:val="16"/>
        </w:rPr>
        <w:t>re-upped</w:t>
      </w:r>
      <w:proofErr w:type="gramEnd"/>
      <w:r>
        <w:rPr>
          <w:sz w:val="16"/>
        </w:rPr>
        <w:t xml:space="preserve"> a C-SPAN clip from the day before in which a caller identified as Mary Lou from Connecticut said, “I’ll try not to sound too awful, but I want to thank the Russians for interfering with our election to stop Hillary Clinton from becoming president. That woman has got illusions of grandeur.”… Skimming #MAGA Twitter, it’s easy to see </w:t>
      </w:r>
      <w:r>
        <w:rPr>
          <w:rStyle w:val="StyleUnderline"/>
        </w:rPr>
        <w:t>the outlines of the pro-Russian-meddling argument emerging: America interferes in other countries’ elections, so it can’t be that bad; exposing Democrats’ hacked emails was a victory for transparency; keeping Clinton out of office was so urgent and important that it warranted some foreign intervention.</w:t>
      </w:r>
      <w:r>
        <w:rPr>
          <w:sz w:val="16"/>
        </w:rPr>
        <w:t xml:space="preserve"> It is often noted that this is the same Republican base that spent decades fear mongering about the godless communists of the former USSR and hailed their hero Ronald Reagan for calling them the “evil empire.” But it is important to remember that their hero is also credited with ending the communist threat of the Cold War and </w:t>
      </w:r>
      <w:proofErr w:type="gramStart"/>
      <w:r>
        <w:rPr>
          <w:sz w:val="16"/>
        </w:rPr>
        <w:t>the that</w:t>
      </w:r>
      <w:proofErr w:type="gramEnd"/>
      <w:r>
        <w:rPr>
          <w:sz w:val="16"/>
        </w:rPr>
        <w:t xml:space="preserve"> former Soviet Union broke apart. So that is old news. In the years that followed, the neoconservatives began to rehabilitate the country’s image. Three decades ago, right-wing French intellectual Jean-Francois Revel published a call to arms entitled “How Democracies Perish,” which quickly became a key text of the neoconservative movement and an ideological blueprint for the Reagan administration. Revel argued that the Soviet Union’s brutality and immunity from internal criticism gave it an inherent advantage over the democratic West — the United States and Europe were too liberal, too open, too humane, </w:t>
      </w:r>
      <w:proofErr w:type="gramStart"/>
      <w:r>
        <w:rPr>
          <w:sz w:val="16"/>
        </w:rPr>
        <w:t>too</w:t>
      </w:r>
      <w:proofErr w:type="gramEnd"/>
      <w:r>
        <w:rPr>
          <w:sz w:val="16"/>
        </w:rPr>
        <w:t xml:space="preserve"> soft to defeat the resolute men of the Iron Curtain. “Unlike the Western leadership, which is tormented by remorse and a sense of guilt,” wrote Revel, “Soviet leaders’ consciences are perfectly clear, which allows them to use brute force with utter serenity both to preserve their power at home and to extend it abroad.” That’s why, when Putin invaded Ukraine, we heard things like, “That’s what you call a leader” from Rudy Giuliani. Meanwhile, shortly after Vladimir Putin was re-elected in 2012, he initiated a long-term plan to reach out to Republican base voters by mending fences with the Russian Orthodox Church and making remarks like this: “We can see how many of the Euro-Atlantic countries are actually rejecting their roots, including the Christian values that constitute the basis of Western civilization,” he said at a conference in 2013. “They are denying moral principles and all traditional identities: national, cultural, religious, and even sexual … They are implementing policies that equate large families with same-sex partnerships, belief in God with the belief in Satan.” By succumbing to secularism, he noted on another occasion, the West was trending toward “chaotic darkness” and a “return to a primitive state.” Those moves brought him the support of white evangelicals like Franklin Graham and, as Casey Michel documented, made Putin the global leader of the Christian right. In addition, Martin recently wrote about how Russia played the long game in its attempts to court the NRA. Finally, I provided some examples of how the same efforts were extended to connect with white nationalists in this country. The upshot of all of this is that long before Russia took direct action to interfere in the 2016 election, Vladimir </w:t>
      </w:r>
      <w:r>
        <w:rPr>
          <w:rStyle w:val="StyleUnderline"/>
        </w:rPr>
        <w:t>Putin was recruiting Donald Trump as an asset and reaching out to white evangelicals, gun rights activists and white nationalists in order to secure the support of the groups that would be central to electing Trump as president</w:t>
      </w:r>
      <w:r>
        <w:rPr>
          <w:sz w:val="16"/>
        </w:rPr>
        <w:t xml:space="preserve">. That is why, </w:t>
      </w:r>
      <w:r>
        <w:rPr>
          <w:rStyle w:val="StyleUnderline"/>
        </w:rPr>
        <w:t>when Trump aligns himself with Putin’s goals to the extent that we all point out that he is actually colluding with Russia in front of our eyes, the president’s supporters don’t have a problem with that. They see Putin as an ally against the much bigger threat of Democrats like Hillary Clinton.</w:t>
      </w:r>
      <w:r>
        <w:rPr>
          <w:sz w:val="16"/>
        </w:rPr>
        <w:t xml:space="preserve"> If Robert Mueller produces </w:t>
      </w:r>
      <w:r>
        <w:rPr>
          <w:rStyle w:val="StyleUnderline"/>
        </w:rPr>
        <w:t>a report documenting a conspiracy between Russia and Trump to influence the 2016 election,</w:t>
      </w:r>
      <w:r>
        <w:rPr>
          <w:sz w:val="16"/>
        </w:rPr>
        <w:t xml:space="preserve"> this is what </w:t>
      </w:r>
      <w:r>
        <w:rPr>
          <w:rStyle w:val="StyleUnderline"/>
        </w:rPr>
        <w:t>will inform the reaction of Trump’s base of supporters. They will simply see it as a smart move on the part of their president.</w:t>
      </w:r>
    </w:p>
    <w:p w:rsidR="00597E62" w:rsidRDefault="00597E62" w:rsidP="00597E62">
      <w:pPr>
        <w:pStyle w:val="Heading3"/>
      </w:pPr>
      <w:r>
        <w:t>2NC---AT: DACA Thumper</w:t>
      </w:r>
    </w:p>
    <w:p w:rsidR="00597E62" w:rsidRDefault="00597E62" w:rsidP="00597E62">
      <w:pPr>
        <w:pStyle w:val="Heading4"/>
      </w:pPr>
      <w:r w:rsidRPr="00EF0AE4">
        <w:t xml:space="preserve">Immigration optimism </w:t>
      </w:r>
      <w:r w:rsidRPr="00080211">
        <w:rPr>
          <w:u w:val="single"/>
        </w:rPr>
        <w:t>empirically misleading</w:t>
      </w:r>
      <w:r>
        <w:t xml:space="preserve">- Trump </w:t>
      </w:r>
      <w:r w:rsidRPr="00EF0AE4">
        <w:rPr>
          <w:u w:val="single"/>
        </w:rPr>
        <w:t>yanks back</w:t>
      </w:r>
      <w:r>
        <w:t xml:space="preserve"> every deal- prefer our </w:t>
      </w:r>
      <w:proofErr w:type="gramStart"/>
      <w:r>
        <w:t>ev</w:t>
      </w:r>
      <w:proofErr w:type="gramEnd"/>
      <w:r>
        <w:t xml:space="preserve">- </w:t>
      </w:r>
      <w:r w:rsidRPr="00EF0AE4">
        <w:rPr>
          <w:u w:val="single"/>
        </w:rPr>
        <w:t>Miller veto power</w:t>
      </w:r>
      <w:r>
        <w:t xml:space="preserve"> explains every immigration deal failure</w:t>
      </w:r>
    </w:p>
    <w:p w:rsidR="00597E62" w:rsidRPr="00710B59" w:rsidRDefault="00597E62" w:rsidP="00597E62">
      <w:pPr>
        <w:rPr>
          <w:sz w:val="14"/>
        </w:rPr>
      </w:pPr>
      <w:r w:rsidRPr="00EF0AE4">
        <w:rPr>
          <w:rStyle w:val="Style13ptBold"/>
        </w:rPr>
        <w:t>Greer, 1-24</w:t>
      </w:r>
      <w:r w:rsidRPr="00710B59">
        <w:rPr>
          <w:sz w:val="14"/>
        </w:rPr>
        <w:t xml:space="preserve"> -- Daily Caller deputy editor </w:t>
      </w:r>
    </w:p>
    <w:p w:rsidR="00597E62" w:rsidRDefault="00597E62" w:rsidP="00597E62">
      <w:r w:rsidRPr="00EF0AE4">
        <w:t>[Scott, "Stephen Miller Is Keeping Trump True To His Base," Daily Caller, 1-24-18, dailycaller.com/2018/01/24/</w:t>
      </w:r>
      <w:proofErr w:type="spellStart"/>
      <w:r w:rsidRPr="00EF0AE4">
        <w:t>stephen</w:t>
      </w:r>
      <w:proofErr w:type="spellEnd"/>
      <w:r w:rsidRPr="00EF0AE4">
        <w:t>-miller-trump-base/, accessed 1-25-18]</w:t>
      </w:r>
    </w:p>
    <w:p w:rsidR="00597E62" w:rsidRPr="00EF0AE4" w:rsidRDefault="00597E62" w:rsidP="00597E62"/>
    <w:p w:rsidR="00597E62" w:rsidRPr="00710B59" w:rsidRDefault="00597E62" w:rsidP="00597E62">
      <w:pPr>
        <w:rPr>
          <w:sz w:val="14"/>
        </w:rPr>
      </w:pPr>
      <w:r w:rsidRPr="00710B59">
        <w:rPr>
          <w:sz w:val="14"/>
        </w:rPr>
        <w:t xml:space="preserve">Stephen </w:t>
      </w:r>
      <w:r w:rsidRPr="00080211">
        <w:rPr>
          <w:rStyle w:val="Emphasis"/>
          <w:highlight w:val="yellow"/>
        </w:rPr>
        <w:t>Miller Is Keeping Trump True To His Base</w:t>
      </w:r>
    </w:p>
    <w:p w:rsidR="00597E62" w:rsidRPr="00EC7F8F" w:rsidRDefault="00597E62" w:rsidP="00597E62">
      <w:pPr>
        <w:rPr>
          <w:b/>
          <w:sz w:val="20"/>
          <w:u w:val="single"/>
        </w:rPr>
      </w:pPr>
      <w:r w:rsidRPr="00710B59">
        <w:rPr>
          <w:sz w:val="14"/>
        </w:rPr>
        <w:t xml:space="preserve">One </w:t>
      </w:r>
      <w:r w:rsidRPr="00EC7F8F">
        <w:rPr>
          <w:b/>
          <w:sz w:val="20"/>
          <w:highlight w:val="yellow"/>
          <w:u w:val="single"/>
        </w:rPr>
        <w:t>White House staffer holds the reins to</w:t>
      </w:r>
      <w:r w:rsidRPr="00EC7F8F">
        <w:rPr>
          <w:b/>
          <w:sz w:val="20"/>
          <w:u w:val="single"/>
        </w:rPr>
        <w:t xml:space="preserve"> American </w:t>
      </w:r>
      <w:r w:rsidRPr="00EC7F8F">
        <w:rPr>
          <w:b/>
          <w:sz w:val="20"/>
          <w:highlight w:val="yellow"/>
          <w:u w:val="single"/>
        </w:rPr>
        <w:t>immigration</w:t>
      </w:r>
      <w:r w:rsidRPr="00EC7F8F">
        <w:rPr>
          <w:b/>
          <w:sz w:val="20"/>
          <w:u w:val="single"/>
        </w:rPr>
        <w:t xml:space="preserve"> policy</w:t>
      </w:r>
      <w:r w:rsidRPr="00710B59">
        <w:rPr>
          <w:sz w:val="14"/>
        </w:rPr>
        <w:t xml:space="preserve">, apparently. Democratic and Republican senators who were hoping for a clean amnesty for illegal aliens brought to the U.S. as minors have expressed their frustration that Stephen </w:t>
      </w:r>
      <w:r w:rsidRPr="00EC7F8F">
        <w:rPr>
          <w:b/>
          <w:sz w:val="20"/>
          <w:u w:val="single"/>
        </w:rPr>
        <w:t>Miller</w:t>
      </w:r>
      <w:r w:rsidRPr="00710B59">
        <w:rPr>
          <w:sz w:val="14"/>
        </w:rPr>
        <w:t xml:space="preserve">, senior adviser to President Trump, </w:t>
      </w:r>
      <w:r w:rsidRPr="00EC7F8F">
        <w:rPr>
          <w:b/>
          <w:sz w:val="20"/>
          <w:u w:val="single"/>
        </w:rPr>
        <w:t>is ruining their plans</w:t>
      </w:r>
      <w:r w:rsidRPr="00710B59">
        <w:rPr>
          <w:sz w:val="14"/>
        </w:rPr>
        <w:t>. “</w:t>
      </w:r>
      <w:r w:rsidRPr="00080211">
        <w:rPr>
          <w:rStyle w:val="Emphasis"/>
          <w:highlight w:val="yellow"/>
        </w:rPr>
        <w:t>Every time we have a proposal it is</w:t>
      </w:r>
      <w:r w:rsidRPr="00710B59">
        <w:rPr>
          <w:sz w:val="14"/>
        </w:rPr>
        <w:t xml:space="preserve"> only </w:t>
      </w:r>
      <w:r w:rsidRPr="00080211">
        <w:rPr>
          <w:rStyle w:val="Emphasis"/>
          <w:highlight w:val="yellow"/>
        </w:rPr>
        <w:t>yanked back</w:t>
      </w:r>
      <w:r w:rsidRPr="00EF0AE4">
        <w:rPr>
          <w:rStyle w:val="Emphasis"/>
        </w:rPr>
        <w:t xml:space="preserve"> </w:t>
      </w:r>
      <w:r w:rsidRPr="00080211">
        <w:rPr>
          <w:rStyle w:val="Emphasis"/>
          <w:highlight w:val="yellow"/>
        </w:rPr>
        <w:t>by staff</w:t>
      </w:r>
      <w:r w:rsidRPr="00710B59">
        <w:rPr>
          <w:sz w:val="14"/>
        </w:rPr>
        <w:t xml:space="preserve"> members. As long as Stephen Miller is in charge of negotiating immigration, we’re going nowhere,” Republican South Carolina </w:t>
      </w:r>
      <w:r w:rsidRPr="00080211">
        <w:rPr>
          <w:rStyle w:val="StyleUnderline"/>
          <w:highlight w:val="yellow"/>
        </w:rPr>
        <w:t>Sen</w:t>
      </w:r>
      <w:r w:rsidRPr="00710B59">
        <w:rPr>
          <w:sz w:val="14"/>
        </w:rPr>
        <w:t xml:space="preserve">. Lindsey </w:t>
      </w:r>
      <w:r w:rsidRPr="00080211">
        <w:rPr>
          <w:rStyle w:val="StyleUnderline"/>
          <w:highlight w:val="yellow"/>
        </w:rPr>
        <w:t>Graham said</w:t>
      </w:r>
      <w:r w:rsidRPr="00710B59">
        <w:rPr>
          <w:sz w:val="14"/>
          <w:highlight w:val="yellow"/>
        </w:rPr>
        <w:t xml:space="preserve"> </w:t>
      </w:r>
      <w:r w:rsidRPr="00710B59">
        <w:rPr>
          <w:sz w:val="14"/>
        </w:rPr>
        <w:t xml:space="preserve">on Sunday. Graham added that Miller’s hawkish views on immigration are an “outlier” and don’t reflect what the American people truly believe. Several news outlets ran stories in the last two weeks on how </w:t>
      </w:r>
      <w:r w:rsidRPr="00EC7F8F">
        <w:rPr>
          <w:b/>
          <w:sz w:val="20"/>
          <w:highlight w:val="yellow"/>
          <w:u w:val="single"/>
        </w:rPr>
        <w:t>Miller is</w:t>
      </w:r>
      <w:r w:rsidRPr="00710B59">
        <w:rPr>
          <w:sz w:val="14"/>
          <w:highlight w:val="yellow"/>
        </w:rPr>
        <w:t xml:space="preserve"> </w:t>
      </w:r>
      <w:r w:rsidRPr="00710B59">
        <w:rPr>
          <w:sz w:val="14"/>
        </w:rPr>
        <w:t xml:space="preserve">single-handedly </w:t>
      </w:r>
      <w:r w:rsidRPr="00080211">
        <w:rPr>
          <w:rStyle w:val="Emphasis"/>
          <w:highlight w:val="yellow"/>
        </w:rPr>
        <w:t>preventing a deal</w:t>
      </w:r>
      <w:r w:rsidRPr="00710B59">
        <w:rPr>
          <w:sz w:val="14"/>
          <w:highlight w:val="yellow"/>
        </w:rPr>
        <w:t xml:space="preserve"> </w:t>
      </w:r>
      <w:r w:rsidRPr="00710B59">
        <w:rPr>
          <w:sz w:val="14"/>
        </w:rPr>
        <w:t xml:space="preserve">to legalize so-called “Dreamers” because he insists on Congress satisfying President Trump’s demands. This is a terrible thing, according to the chattering class. As one MSNBC segment described Miller’s influence, </w:t>
      </w:r>
      <w:r w:rsidRPr="00EC7F8F">
        <w:rPr>
          <w:b/>
          <w:sz w:val="20"/>
          <w:u w:val="single"/>
        </w:rPr>
        <w:t>he’s “</w:t>
      </w:r>
      <w:r w:rsidRPr="00EC7F8F">
        <w:rPr>
          <w:b/>
          <w:sz w:val="20"/>
          <w:highlight w:val="yellow"/>
          <w:u w:val="single"/>
        </w:rPr>
        <w:t>poisoning” Trump’s views on immigration</w:t>
      </w:r>
      <w:r w:rsidRPr="00710B59">
        <w:rPr>
          <w:sz w:val="14"/>
        </w:rPr>
        <w:t xml:space="preserve">. The right thing to do would be for the White House to agree to amnesty without wanting anything in return. </w:t>
      </w:r>
      <w:proofErr w:type="gramStart"/>
      <w:r w:rsidRPr="00710B59">
        <w:rPr>
          <w:sz w:val="14"/>
        </w:rPr>
        <w:t>A terrible deal for Republicans and Trump, one which Miller clearly recognizes as such.</w:t>
      </w:r>
      <w:proofErr w:type="gramEnd"/>
      <w:r w:rsidRPr="00710B59">
        <w:rPr>
          <w:sz w:val="14"/>
        </w:rPr>
        <w:t xml:space="preserve"> The reason Miller generates so much hate from people like Joe Scarborough — who takes every opportunity to take potshots at the White House adviser — and others is that he is an effective aide in advancing the campaign agenda Trump won the presidency on. Miller has done much to make sure Trump sticks to his principles in the fight over finding a legislative fix to the Deferred Action for Childhood Arrivals (DACA) program. When the president first announced back in September he was scrapping the program implemented by Barack Obama through executive order, it looked as if he would quickly give what the Democrats wanted. Both Senate Minority Leader Chuck Schumer and House Minority Leader Nancy </w:t>
      </w:r>
      <w:r w:rsidRPr="00EC7F8F">
        <w:rPr>
          <w:b/>
          <w:sz w:val="20"/>
          <w:highlight w:val="yellow"/>
          <w:u w:val="single"/>
        </w:rPr>
        <w:t>Pelosi said Trump was ready to make a deal</w:t>
      </w:r>
      <w:r w:rsidRPr="00710B59">
        <w:rPr>
          <w:sz w:val="14"/>
        </w:rPr>
        <w:t xml:space="preserve"> favorable to their interests at the time. Thankfully, </w:t>
      </w:r>
      <w:r w:rsidRPr="00EC7F8F">
        <w:rPr>
          <w:b/>
          <w:sz w:val="20"/>
          <w:highlight w:val="yellow"/>
          <w:u w:val="single"/>
        </w:rPr>
        <w:t>Miller stepped in</w:t>
      </w:r>
      <w:r w:rsidRPr="00710B59">
        <w:rPr>
          <w:sz w:val="14"/>
        </w:rPr>
        <w:t xml:space="preserve"> and Trump issued tough demands — such as funding for the wall, ending chain migration and mandatory e-Verify — that made sure a capitulation on DACA was not possible. A similar thing occurred last week when </w:t>
      </w:r>
      <w:r w:rsidRPr="00EC7F8F">
        <w:rPr>
          <w:b/>
          <w:sz w:val="20"/>
          <w:highlight w:val="yellow"/>
          <w:u w:val="single"/>
        </w:rPr>
        <w:t>Graham</w:t>
      </w:r>
      <w:r w:rsidRPr="00710B59">
        <w:rPr>
          <w:sz w:val="14"/>
        </w:rPr>
        <w:t xml:space="preserve"> and other senators </w:t>
      </w:r>
      <w:r w:rsidRPr="00EC7F8F">
        <w:rPr>
          <w:b/>
          <w:sz w:val="20"/>
          <w:highlight w:val="yellow"/>
          <w:u w:val="single"/>
        </w:rPr>
        <w:t>presented their</w:t>
      </w:r>
      <w:r w:rsidRPr="00710B59">
        <w:rPr>
          <w:sz w:val="14"/>
        </w:rPr>
        <w:t xml:space="preserve"> DACA </w:t>
      </w:r>
      <w:r w:rsidRPr="00EC7F8F">
        <w:rPr>
          <w:b/>
          <w:sz w:val="20"/>
          <w:u w:val="single"/>
        </w:rPr>
        <w:t>“</w:t>
      </w:r>
      <w:r w:rsidRPr="00EC7F8F">
        <w:rPr>
          <w:b/>
          <w:sz w:val="20"/>
          <w:highlight w:val="yellow"/>
          <w:u w:val="single"/>
        </w:rPr>
        <w:t>deal</w:t>
      </w:r>
      <w:r w:rsidRPr="00EC7F8F">
        <w:rPr>
          <w:b/>
          <w:sz w:val="20"/>
          <w:u w:val="single"/>
        </w:rPr>
        <w:t>”</w:t>
      </w:r>
      <w:r w:rsidRPr="00710B59">
        <w:rPr>
          <w:sz w:val="14"/>
        </w:rPr>
        <w:t xml:space="preserve"> to the White House. The bill would have only given an insufficient amount for border wall funding, done nothing to end chain migration and legalized not only millions of Dreamers, but their parents as well. According to reports, </w:t>
      </w:r>
      <w:r w:rsidRPr="00EC7F8F">
        <w:rPr>
          <w:b/>
          <w:sz w:val="20"/>
          <w:highlight w:val="yellow"/>
          <w:u w:val="single"/>
        </w:rPr>
        <w:t>the White House rejected</w:t>
      </w:r>
      <w:r w:rsidRPr="00EC7F8F">
        <w:rPr>
          <w:b/>
          <w:sz w:val="20"/>
          <w:u w:val="single"/>
        </w:rPr>
        <w:t xml:space="preserve"> the</w:t>
      </w:r>
      <w:r w:rsidRPr="00710B59">
        <w:rPr>
          <w:sz w:val="14"/>
        </w:rPr>
        <w:t xml:space="preserve"> bad </w:t>
      </w:r>
      <w:r w:rsidRPr="00EC7F8F">
        <w:rPr>
          <w:b/>
          <w:sz w:val="20"/>
          <w:u w:val="single"/>
        </w:rPr>
        <w:t>deal</w:t>
      </w:r>
      <w:r w:rsidRPr="00710B59">
        <w:rPr>
          <w:sz w:val="14"/>
        </w:rPr>
        <w:t xml:space="preserve"> based on the advice of Miller and White House chief of staff John Kelly, sending lawmakers make to the negotiating table to get a deal more in line with the president’s demands. </w:t>
      </w:r>
      <w:r w:rsidRPr="00EC7F8F">
        <w:rPr>
          <w:b/>
          <w:sz w:val="20"/>
          <w:u w:val="single"/>
        </w:rPr>
        <w:t>There have been many concerns among Trump’s base that he might cave on DACA for nothing, but Miller is proving to be a reliable factor in making sure that doesn’t happen.</w:t>
      </w:r>
    </w:p>
    <w:p w:rsidR="00597E62" w:rsidRDefault="00597E62" w:rsidP="00597E62"/>
    <w:p w:rsidR="00597E62" w:rsidRDefault="00597E62" w:rsidP="00597E62">
      <w:pPr>
        <w:pStyle w:val="Heading4"/>
      </w:pPr>
      <w:r>
        <w:t>Base won’t backlash- wall funding solves</w:t>
      </w:r>
    </w:p>
    <w:p w:rsidR="00597E62" w:rsidRPr="00710B59" w:rsidRDefault="00597E62" w:rsidP="00597E62">
      <w:pPr>
        <w:rPr>
          <w:sz w:val="14"/>
        </w:rPr>
      </w:pPr>
      <w:r w:rsidRPr="009F5E74">
        <w:rPr>
          <w:rStyle w:val="Style13ptBold"/>
        </w:rPr>
        <w:t>NTK, 1-23</w:t>
      </w:r>
      <w:r w:rsidRPr="00710B59">
        <w:rPr>
          <w:sz w:val="14"/>
        </w:rPr>
        <w:t xml:space="preserve"> ["One Way Trump Can Win </w:t>
      </w:r>
      <w:proofErr w:type="gramStart"/>
      <w:r w:rsidRPr="00710B59">
        <w:rPr>
          <w:sz w:val="14"/>
        </w:rPr>
        <w:t>Over</w:t>
      </w:r>
      <w:proofErr w:type="gramEnd"/>
      <w:r w:rsidRPr="00710B59">
        <w:rPr>
          <w:sz w:val="14"/>
        </w:rPr>
        <w:t xml:space="preserve"> His Base and Democrats in February," 1-23-18, https://ntknetwork.com/one-way-trump-can-win-over-his-base-and-democrats-in-february/, accessed 1-25-18]</w:t>
      </w:r>
    </w:p>
    <w:p w:rsidR="00597E62" w:rsidRPr="009F5E74" w:rsidRDefault="00597E62" w:rsidP="00597E62"/>
    <w:p w:rsidR="00597E62" w:rsidRPr="00710B59" w:rsidRDefault="00597E62" w:rsidP="00597E62">
      <w:pPr>
        <w:rPr>
          <w:sz w:val="12"/>
        </w:rPr>
      </w:pPr>
      <w:r w:rsidRPr="00710B59">
        <w:rPr>
          <w:sz w:val="12"/>
        </w:rPr>
        <w:t xml:space="preserve">One Way </w:t>
      </w:r>
      <w:r w:rsidRPr="00EC7F8F">
        <w:rPr>
          <w:b/>
          <w:sz w:val="20"/>
          <w:highlight w:val="yellow"/>
          <w:u w:val="single"/>
        </w:rPr>
        <w:t xml:space="preserve">Trump Can Win </w:t>
      </w:r>
      <w:proofErr w:type="gramStart"/>
      <w:r w:rsidRPr="00EC7F8F">
        <w:rPr>
          <w:b/>
          <w:sz w:val="20"/>
          <w:highlight w:val="yellow"/>
          <w:u w:val="single"/>
        </w:rPr>
        <w:t>Over</w:t>
      </w:r>
      <w:proofErr w:type="gramEnd"/>
      <w:r w:rsidRPr="00EC7F8F">
        <w:rPr>
          <w:b/>
          <w:sz w:val="20"/>
          <w:highlight w:val="yellow"/>
          <w:u w:val="single"/>
        </w:rPr>
        <w:t xml:space="preserve"> His Base and Dem</w:t>
      </w:r>
      <w:r w:rsidRPr="00710B59">
        <w:rPr>
          <w:sz w:val="12"/>
        </w:rPr>
        <w:t>ocrat</w:t>
      </w:r>
      <w:r w:rsidRPr="00EC7F8F">
        <w:rPr>
          <w:b/>
          <w:sz w:val="20"/>
          <w:highlight w:val="yellow"/>
          <w:u w:val="single"/>
        </w:rPr>
        <w:t>s</w:t>
      </w:r>
      <w:r w:rsidRPr="00EC7F8F">
        <w:rPr>
          <w:b/>
          <w:sz w:val="20"/>
          <w:u w:val="single"/>
        </w:rPr>
        <w:t xml:space="preserve"> </w:t>
      </w:r>
      <w:r w:rsidRPr="00710B59">
        <w:rPr>
          <w:sz w:val="12"/>
        </w:rPr>
        <w:t xml:space="preserve">in February Congress agreed to punt the next shutdown debate to February 8. In the meantime, the "Art of the Deal" author can work on a compromise that pleases his base and Democrats. Monday’s votes in Congress to end the three-day government shutdown punted the issue to February 8, meaning Congress and President Trump have a little more than two weeks to work out both funding for the government and unresolved issues around immigration. President Trump, author of “Art of the Deal,” wondered aloud on Twitter on Tuesday whether Republicans and Democrats can reach a deal on immigration: Donald J. Trump </w:t>
      </w:r>
      <w:r w:rsidRPr="00710B59">
        <w:rPr>
          <w:rFonts w:ascii="Segoe UI Symbol" w:hAnsi="Segoe UI Symbol" w:cs="Segoe UI Symbol"/>
          <w:sz w:val="12"/>
        </w:rPr>
        <w:t>✔</w:t>
      </w:r>
      <w:r w:rsidRPr="00710B59">
        <w:rPr>
          <w:sz w:val="12"/>
        </w:rPr>
        <w:t xml:space="preserve"> @</w:t>
      </w:r>
      <w:proofErr w:type="spellStart"/>
      <w:r w:rsidRPr="00710B59">
        <w:rPr>
          <w:sz w:val="12"/>
        </w:rPr>
        <w:t>realDonaldTrump</w:t>
      </w:r>
      <w:proofErr w:type="spellEnd"/>
      <w:r w:rsidRPr="00710B59">
        <w:rPr>
          <w:sz w:val="12"/>
        </w:rPr>
        <w:t xml:space="preserve"> Nobody knows for sure that the Republicans &amp; Democrats will be able to reach a deal on DACA by February 8, but everyone will be trying....with a big additional focus put on Military Strength and Border Security. The Dems have just learned that a Shutdown is not the answer! However, the self-proclaimed dealmaker can step in and make a deal that pleases both his Republican base and … wait for it … Democrats as well. Why? </w:t>
      </w:r>
      <w:r w:rsidRPr="009F5E74">
        <w:rPr>
          <w:rStyle w:val="Emphasis"/>
          <w:highlight w:val="yellow"/>
        </w:rPr>
        <w:t>The polls say so</w:t>
      </w:r>
      <w:r w:rsidRPr="00710B59">
        <w:rPr>
          <w:sz w:val="12"/>
        </w:rPr>
        <w:t xml:space="preserve">. A poll released in mid-January found more opposition (62 percent) than support (35 percent) for a wall along the U.S. border with Mexico. But </w:t>
      </w:r>
      <w:r w:rsidRPr="00EC7F8F">
        <w:rPr>
          <w:b/>
          <w:sz w:val="20"/>
          <w:u w:val="single"/>
        </w:rPr>
        <w:t>among Republicans, support for the wall is a whopping 75 percent</w:t>
      </w:r>
      <w:r w:rsidRPr="00710B59">
        <w:rPr>
          <w:sz w:val="12"/>
        </w:rPr>
        <w:t xml:space="preserve"> to just 22 percent opposed. But the same poll found widespread support for allowing so-called </w:t>
      </w:r>
      <w:proofErr w:type="spellStart"/>
      <w:r w:rsidRPr="00710B59">
        <w:rPr>
          <w:sz w:val="12"/>
        </w:rPr>
        <w:t>DREAMers</w:t>
      </w:r>
      <w:proofErr w:type="spellEnd"/>
      <w:r w:rsidRPr="00710B59">
        <w:rPr>
          <w:sz w:val="12"/>
        </w:rPr>
        <w:t xml:space="preserve"> – young, immigrants – to remain in the U.S. An overwhelming 84 percent of Americans support allowing </w:t>
      </w:r>
      <w:proofErr w:type="spellStart"/>
      <w:r w:rsidRPr="00710B59">
        <w:rPr>
          <w:sz w:val="12"/>
        </w:rPr>
        <w:t>DREAMers</w:t>
      </w:r>
      <w:proofErr w:type="spellEnd"/>
      <w:r w:rsidRPr="00710B59">
        <w:rPr>
          <w:sz w:val="12"/>
        </w:rPr>
        <w:t xml:space="preserve"> to remain, and only 11 percent want </w:t>
      </w:r>
      <w:proofErr w:type="spellStart"/>
      <w:r w:rsidRPr="00710B59">
        <w:rPr>
          <w:sz w:val="12"/>
        </w:rPr>
        <w:t>DREAMers</w:t>
      </w:r>
      <w:proofErr w:type="spellEnd"/>
      <w:r w:rsidRPr="00710B59">
        <w:rPr>
          <w:sz w:val="12"/>
        </w:rPr>
        <w:t xml:space="preserve"> to be deported. Of course, Democrats support allowing </w:t>
      </w:r>
      <w:proofErr w:type="spellStart"/>
      <w:r w:rsidRPr="00710B59">
        <w:rPr>
          <w:sz w:val="12"/>
        </w:rPr>
        <w:t>DREAMers</w:t>
      </w:r>
      <w:proofErr w:type="spellEnd"/>
      <w:r w:rsidRPr="00710B59">
        <w:rPr>
          <w:sz w:val="12"/>
        </w:rPr>
        <w:t xml:space="preserve"> to stay by a 96-3 margin. But </w:t>
      </w:r>
      <w:r w:rsidRPr="00EC7F8F">
        <w:rPr>
          <w:b/>
          <w:sz w:val="20"/>
          <w:highlight w:val="yellow"/>
          <w:u w:val="single"/>
        </w:rPr>
        <w:t xml:space="preserve">even </w:t>
      </w:r>
      <w:r w:rsidRPr="00EC7F8F">
        <w:rPr>
          <w:b/>
          <w:sz w:val="20"/>
          <w:u w:val="single"/>
        </w:rPr>
        <w:t>Republicans</w:t>
      </w:r>
      <w:r w:rsidRPr="00710B59">
        <w:rPr>
          <w:sz w:val="12"/>
        </w:rPr>
        <w:t xml:space="preserve"> (72-20), conservatives (74-19), </w:t>
      </w:r>
      <w:r w:rsidRPr="00EC7F8F">
        <w:rPr>
          <w:b/>
          <w:sz w:val="20"/>
          <w:u w:val="single"/>
        </w:rPr>
        <w:t xml:space="preserve">and </w:t>
      </w:r>
      <w:r w:rsidRPr="0041236D">
        <w:rPr>
          <w:rStyle w:val="Emphasis"/>
          <w:highlight w:val="yellow"/>
        </w:rPr>
        <w:t>people who</w:t>
      </w:r>
      <w:r w:rsidRPr="00EC7F8F">
        <w:rPr>
          <w:b/>
          <w:sz w:val="20"/>
          <w:highlight w:val="yellow"/>
          <w:u w:val="single"/>
        </w:rPr>
        <w:t xml:space="preserve"> </w:t>
      </w:r>
      <w:r w:rsidRPr="0041236D">
        <w:rPr>
          <w:rStyle w:val="Emphasis"/>
          <w:highlight w:val="yellow"/>
        </w:rPr>
        <w:t>approve of</w:t>
      </w:r>
      <w:r w:rsidRPr="00EC7F8F">
        <w:rPr>
          <w:b/>
          <w:sz w:val="20"/>
          <w:highlight w:val="yellow"/>
          <w:u w:val="single"/>
        </w:rPr>
        <w:t xml:space="preserve"> </w:t>
      </w:r>
      <w:r w:rsidRPr="00EC7F8F">
        <w:rPr>
          <w:b/>
          <w:sz w:val="20"/>
          <w:u w:val="single"/>
        </w:rPr>
        <w:t xml:space="preserve">President </w:t>
      </w:r>
      <w:r w:rsidRPr="0041236D">
        <w:rPr>
          <w:rStyle w:val="Emphasis"/>
          <w:highlight w:val="yellow"/>
        </w:rPr>
        <w:t>Trump</w:t>
      </w:r>
      <w:r w:rsidRPr="00710B59">
        <w:rPr>
          <w:sz w:val="12"/>
          <w:highlight w:val="yellow"/>
        </w:rPr>
        <w:t xml:space="preserve"> </w:t>
      </w:r>
      <w:r w:rsidRPr="00710B59">
        <w:rPr>
          <w:sz w:val="12"/>
        </w:rPr>
        <w:t xml:space="preserve">(69-22) </w:t>
      </w:r>
      <w:r w:rsidRPr="0041236D">
        <w:rPr>
          <w:rStyle w:val="Emphasis"/>
          <w:highlight w:val="yellow"/>
        </w:rPr>
        <w:t xml:space="preserve">overwhelmingly want a deal for </w:t>
      </w:r>
      <w:proofErr w:type="spellStart"/>
      <w:r w:rsidRPr="0041236D">
        <w:rPr>
          <w:rStyle w:val="Emphasis"/>
          <w:highlight w:val="yellow"/>
        </w:rPr>
        <w:t>DREAMers</w:t>
      </w:r>
      <w:proofErr w:type="spellEnd"/>
      <w:r w:rsidRPr="00EC7F8F">
        <w:rPr>
          <w:b/>
          <w:sz w:val="20"/>
          <w:highlight w:val="yellow"/>
          <w:u w:val="single"/>
        </w:rPr>
        <w:t xml:space="preserve"> </w:t>
      </w:r>
      <w:r w:rsidRPr="00EC7F8F">
        <w:rPr>
          <w:b/>
          <w:sz w:val="20"/>
          <w:u w:val="single"/>
        </w:rPr>
        <w:t xml:space="preserve">to stay. </w:t>
      </w:r>
      <w:r w:rsidRPr="00EC7F8F">
        <w:rPr>
          <w:b/>
          <w:sz w:val="20"/>
          <w:highlight w:val="yellow"/>
          <w:u w:val="single"/>
        </w:rPr>
        <w:t xml:space="preserve">A deal that allows </w:t>
      </w:r>
      <w:proofErr w:type="spellStart"/>
      <w:r w:rsidRPr="00EC7F8F">
        <w:rPr>
          <w:b/>
          <w:sz w:val="20"/>
          <w:highlight w:val="yellow"/>
          <w:u w:val="single"/>
        </w:rPr>
        <w:t>DREAMers</w:t>
      </w:r>
      <w:proofErr w:type="spellEnd"/>
      <w:r w:rsidRPr="00EC7F8F">
        <w:rPr>
          <w:b/>
          <w:sz w:val="20"/>
          <w:highlight w:val="yellow"/>
          <w:u w:val="single"/>
        </w:rPr>
        <w:t xml:space="preserve"> to stay</w:t>
      </w:r>
      <w:r w:rsidRPr="00EC7F8F">
        <w:rPr>
          <w:b/>
          <w:sz w:val="20"/>
          <w:u w:val="single"/>
        </w:rPr>
        <w:t xml:space="preserve"> </w:t>
      </w:r>
      <w:r w:rsidRPr="00710B59">
        <w:rPr>
          <w:sz w:val="12"/>
        </w:rPr>
        <w:t xml:space="preserve">in the U.S., </w:t>
      </w:r>
      <w:r w:rsidRPr="0041236D">
        <w:rPr>
          <w:rStyle w:val="Emphasis"/>
          <w:highlight w:val="yellow"/>
        </w:rPr>
        <w:t>in exchange for funding</w:t>
      </w:r>
      <w:r w:rsidRPr="00EC7F8F">
        <w:rPr>
          <w:b/>
          <w:sz w:val="20"/>
          <w:highlight w:val="yellow"/>
          <w:u w:val="single"/>
        </w:rPr>
        <w:t xml:space="preserve"> for Trump’s</w:t>
      </w:r>
      <w:r w:rsidRPr="00EC7F8F">
        <w:rPr>
          <w:b/>
          <w:sz w:val="20"/>
          <w:u w:val="single"/>
        </w:rPr>
        <w:t xml:space="preserve"> </w:t>
      </w:r>
      <w:r w:rsidRPr="00710B59">
        <w:rPr>
          <w:sz w:val="12"/>
        </w:rPr>
        <w:t xml:space="preserve">border </w:t>
      </w:r>
      <w:r w:rsidRPr="00EC7F8F">
        <w:rPr>
          <w:b/>
          <w:sz w:val="20"/>
          <w:highlight w:val="yellow"/>
          <w:u w:val="single"/>
        </w:rPr>
        <w:t>wall</w:t>
      </w:r>
      <w:r w:rsidRPr="00710B59">
        <w:rPr>
          <w:sz w:val="12"/>
          <w:highlight w:val="yellow"/>
        </w:rPr>
        <w:t xml:space="preserve">, </w:t>
      </w:r>
      <w:r w:rsidRPr="00EC7F8F">
        <w:rPr>
          <w:b/>
          <w:sz w:val="20"/>
          <w:highlight w:val="yellow"/>
          <w:u w:val="single"/>
        </w:rPr>
        <w:t>would be one way for Trump to win</w:t>
      </w:r>
      <w:r w:rsidRPr="00EC7F8F">
        <w:rPr>
          <w:b/>
          <w:sz w:val="20"/>
          <w:u w:val="single"/>
        </w:rPr>
        <w:t xml:space="preserve"> </w:t>
      </w:r>
      <w:r w:rsidRPr="00710B59">
        <w:rPr>
          <w:sz w:val="12"/>
        </w:rPr>
        <w:t>the approval of voters on both sides of the aisle, and it can all be done in the next few weeks.</w:t>
      </w:r>
    </w:p>
    <w:p w:rsidR="00597E62" w:rsidRPr="00F31774" w:rsidRDefault="00597E62" w:rsidP="00597E62"/>
    <w:p w:rsidR="00597E62" w:rsidRPr="0009787C" w:rsidRDefault="00597E62" w:rsidP="00597E62">
      <w:pPr>
        <w:pStyle w:val="Heading4"/>
        <w:rPr>
          <w:u w:val="single"/>
        </w:rPr>
      </w:pPr>
      <w:r>
        <w:t xml:space="preserve">No deal </w:t>
      </w:r>
      <w:r w:rsidRPr="0009787C">
        <w:rPr>
          <w:u w:val="single"/>
        </w:rPr>
        <w:t>ever</w:t>
      </w:r>
      <w:r>
        <w:t xml:space="preserve">- shithole comment was on purpose- Trump destroyed the deal </w:t>
      </w:r>
      <w:r w:rsidRPr="0009787C">
        <w:rPr>
          <w:u w:val="single"/>
        </w:rPr>
        <w:t>to protect base support</w:t>
      </w:r>
    </w:p>
    <w:p w:rsidR="00597E62" w:rsidRPr="00710B59" w:rsidRDefault="00597E62" w:rsidP="00597E62">
      <w:pPr>
        <w:rPr>
          <w:sz w:val="14"/>
        </w:rPr>
      </w:pPr>
      <w:r w:rsidRPr="00A255A2">
        <w:rPr>
          <w:rStyle w:val="Style13ptBold"/>
        </w:rPr>
        <w:t xml:space="preserve">Sargent, </w:t>
      </w:r>
      <w:r>
        <w:rPr>
          <w:rStyle w:val="Style13ptBold"/>
        </w:rPr>
        <w:t>1-</w:t>
      </w:r>
      <w:r w:rsidRPr="00A255A2">
        <w:rPr>
          <w:rStyle w:val="Style13ptBold"/>
        </w:rPr>
        <w:t xml:space="preserve">16 </w:t>
      </w:r>
      <w:r w:rsidRPr="00710B59">
        <w:rPr>
          <w:sz w:val="14"/>
        </w:rPr>
        <w:t>-- Washington Post writer</w:t>
      </w:r>
    </w:p>
    <w:p w:rsidR="00597E62" w:rsidRDefault="00597E62" w:rsidP="00597E62">
      <w:r w:rsidRPr="00A255A2">
        <w:t>[Greg, "Raging, isolated Trump retreats deeper into his bubble," Washington Post, 1-16-18, https://www.washingtonpost.com/blogs/plum-line/wp/2018/01/16/raging-isolated-trump-retreats-deeper-into-his-bubble/?utm_term=.332124de150b, accessed 1-17-18]</w:t>
      </w:r>
    </w:p>
    <w:p w:rsidR="00597E62" w:rsidRDefault="00597E62" w:rsidP="00597E62"/>
    <w:p w:rsidR="00597E62" w:rsidRPr="00710B59" w:rsidRDefault="00597E62" w:rsidP="00597E62">
      <w:pPr>
        <w:rPr>
          <w:sz w:val="12"/>
        </w:rPr>
      </w:pPr>
      <w:r w:rsidRPr="00710B59">
        <w:rPr>
          <w:sz w:val="12"/>
        </w:rPr>
        <w:t xml:space="preserve">But now, </w:t>
      </w:r>
      <w:r w:rsidRPr="00EC7F8F">
        <w:rPr>
          <w:b/>
          <w:sz w:val="20"/>
          <w:highlight w:val="yellow"/>
          <w:u w:val="single"/>
        </w:rPr>
        <w:t>thanks to an important new report</w:t>
      </w:r>
      <w:r w:rsidRPr="00EC7F8F">
        <w:rPr>
          <w:b/>
          <w:sz w:val="20"/>
          <w:u w:val="single"/>
        </w:rPr>
        <w:t xml:space="preserve"> in The Post, </w:t>
      </w:r>
      <w:r w:rsidRPr="00EC7F8F">
        <w:rPr>
          <w:b/>
          <w:sz w:val="20"/>
          <w:highlight w:val="yellow"/>
          <w:u w:val="single"/>
        </w:rPr>
        <w:t>we</w:t>
      </w:r>
      <w:r w:rsidRPr="00EC7F8F">
        <w:rPr>
          <w:b/>
          <w:sz w:val="20"/>
          <w:u w:val="single"/>
        </w:rPr>
        <w:t xml:space="preserve"> have </w:t>
      </w:r>
      <w:r w:rsidRPr="00EC7F8F">
        <w:rPr>
          <w:b/>
          <w:sz w:val="20"/>
          <w:highlight w:val="yellow"/>
          <w:u w:val="single"/>
        </w:rPr>
        <w:t>learned</w:t>
      </w:r>
      <w:r w:rsidRPr="00710B59">
        <w:rPr>
          <w:sz w:val="12"/>
        </w:rPr>
        <w:t xml:space="preserve"> much more about </w:t>
      </w:r>
      <w:r w:rsidRPr="00EC7F8F">
        <w:rPr>
          <w:b/>
          <w:sz w:val="20"/>
          <w:u w:val="single"/>
        </w:rPr>
        <w:t xml:space="preserve">how and why </w:t>
      </w:r>
      <w:r w:rsidRPr="00EC7F8F">
        <w:rPr>
          <w:b/>
          <w:sz w:val="20"/>
          <w:highlight w:val="yellow"/>
          <w:u w:val="single"/>
        </w:rPr>
        <w:t xml:space="preserve">he rejected </w:t>
      </w:r>
      <w:r w:rsidRPr="00EC7F8F">
        <w:rPr>
          <w:b/>
          <w:sz w:val="20"/>
          <w:u w:val="single"/>
        </w:rPr>
        <w:t xml:space="preserve">this </w:t>
      </w:r>
      <w:r w:rsidRPr="00EC7F8F">
        <w:rPr>
          <w:b/>
          <w:sz w:val="20"/>
          <w:highlight w:val="yellow"/>
          <w:u w:val="single"/>
        </w:rPr>
        <w:t>compromise</w:t>
      </w:r>
      <w:r w:rsidRPr="00EC7F8F">
        <w:rPr>
          <w:b/>
          <w:sz w:val="20"/>
          <w:u w:val="single"/>
        </w:rPr>
        <w:t>.</w:t>
      </w:r>
      <w:r w:rsidRPr="00710B59">
        <w:rPr>
          <w:sz w:val="12"/>
        </w:rPr>
        <w:t xml:space="preserve"> And </w:t>
      </w:r>
      <w:proofErr w:type="gramStart"/>
      <w:r w:rsidRPr="00EC7F8F">
        <w:rPr>
          <w:b/>
          <w:sz w:val="20"/>
          <w:u w:val="single"/>
        </w:rPr>
        <w:t>it’s</w:t>
      </w:r>
      <w:proofErr w:type="gramEnd"/>
      <w:r w:rsidRPr="00EC7F8F">
        <w:rPr>
          <w:b/>
          <w:sz w:val="20"/>
          <w:u w:val="single"/>
        </w:rPr>
        <w:t xml:space="preserve"> grounds for serious pessimism about what comes next.</w:t>
      </w:r>
      <w:r w:rsidRPr="00710B59">
        <w:rPr>
          <w:sz w:val="12"/>
        </w:rPr>
        <w:t xml:space="preserve"> The Post report confirms that despite Trump’s denial of the “shithole countries” comment, </w:t>
      </w:r>
      <w:r w:rsidRPr="0009787C">
        <w:rPr>
          <w:rStyle w:val="StyleUnderline"/>
        </w:rPr>
        <w:t>Trump</w:t>
      </w:r>
      <w:r w:rsidRPr="00EC7F8F">
        <w:rPr>
          <w:b/>
          <w:sz w:val="20"/>
          <w:u w:val="single"/>
        </w:rPr>
        <w:t xml:space="preserve"> did, in fact, privately conclude</w:t>
      </w:r>
      <w:r w:rsidRPr="00710B59">
        <w:rPr>
          <w:sz w:val="12"/>
        </w:rPr>
        <w:t xml:space="preserve"> that </w:t>
      </w:r>
      <w:r w:rsidRPr="00EC7F8F">
        <w:rPr>
          <w:b/>
          <w:sz w:val="20"/>
          <w:u w:val="single"/>
        </w:rPr>
        <w:t>the deal would result in more people coming to the U</w:t>
      </w:r>
      <w:r w:rsidRPr="00710B59">
        <w:rPr>
          <w:sz w:val="12"/>
        </w:rPr>
        <w:t xml:space="preserve">nited </w:t>
      </w:r>
      <w:r w:rsidRPr="00EC7F8F">
        <w:rPr>
          <w:b/>
          <w:sz w:val="20"/>
          <w:u w:val="single"/>
        </w:rPr>
        <w:t>S</w:t>
      </w:r>
      <w:r w:rsidRPr="00710B59">
        <w:rPr>
          <w:sz w:val="12"/>
        </w:rPr>
        <w:t>tates “</w:t>
      </w:r>
      <w:r w:rsidRPr="00EC7F8F">
        <w:rPr>
          <w:b/>
          <w:sz w:val="20"/>
          <w:u w:val="single"/>
        </w:rPr>
        <w:t>from countries he deemed undesirable.” This shows that Trump rejected the deal</w:t>
      </w:r>
      <w:r w:rsidRPr="00710B59">
        <w:rPr>
          <w:sz w:val="12"/>
        </w:rPr>
        <w:t xml:space="preserve"> (as I argued) because it does not do enough to reverse the current racial and ethnic mix in the U.S. But it gets worse: The Post also reports that </w:t>
      </w:r>
      <w:r w:rsidRPr="00EC7F8F">
        <w:rPr>
          <w:b/>
          <w:sz w:val="20"/>
          <w:highlight w:val="yellow"/>
          <w:u w:val="single"/>
        </w:rPr>
        <w:t>Trump was originally</w:t>
      </w:r>
      <w:r w:rsidRPr="00EC7F8F">
        <w:rPr>
          <w:b/>
          <w:sz w:val="20"/>
          <w:u w:val="single"/>
        </w:rPr>
        <w:t xml:space="preserve"> </w:t>
      </w:r>
      <w:r w:rsidRPr="00EC7F8F">
        <w:rPr>
          <w:b/>
          <w:sz w:val="20"/>
          <w:highlight w:val="yellow"/>
          <w:u w:val="single"/>
        </w:rPr>
        <w:t>favorable</w:t>
      </w:r>
      <w:r w:rsidRPr="00EC7F8F">
        <w:rPr>
          <w:b/>
          <w:sz w:val="20"/>
          <w:u w:val="single"/>
        </w:rPr>
        <w:t xml:space="preserve"> towards the deal, </w:t>
      </w:r>
      <w:r w:rsidRPr="00EC7F8F">
        <w:rPr>
          <w:b/>
          <w:sz w:val="20"/>
          <w:highlight w:val="yellow"/>
          <w:u w:val="single"/>
        </w:rPr>
        <w:t>but</w:t>
      </w:r>
      <w:r w:rsidRPr="00710B59">
        <w:rPr>
          <w:sz w:val="12"/>
        </w:rPr>
        <w:t xml:space="preserve"> the </w:t>
      </w:r>
      <w:r w:rsidRPr="00EC7F8F">
        <w:rPr>
          <w:b/>
          <w:sz w:val="20"/>
          <w:u w:val="single"/>
        </w:rPr>
        <w:t xml:space="preserve">anti-immigration </w:t>
      </w:r>
      <w:r w:rsidRPr="00EC7F8F">
        <w:rPr>
          <w:b/>
          <w:sz w:val="20"/>
          <w:highlight w:val="yellow"/>
          <w:u w:val="single"/>
        </w:rPr>
        <w:t>hardliners</w:t>
      </w:r>
      <w:r w:rsidRPr="00EC7F8F">
        <w:rPr>
          <w:b/>
          <w:sz w:val="20"/>
          <w:u w:val="single"/>
        </w:rPr>
        <w:t xml:space="preserve"> around him </w:t>
      </w:r>
      <w:r w:rsidRPr="00EC7F8F">
        <w:rPr>
          <w:b/>
          <w:sz w:val="20"/>
          <w:highlight w:val="yellow"/>
          <w:u w:val="single"/>
        </w:rPr>
        <w:t>intervened, on the grounds that it would</w:t>
      </w:r>
      <w:r w:rsidRPr="00710B59">
        <w:rPr>
          <w:sz w:val="12"/>
        </w:rPr>
        <w:t xml:space="preserve"> supposedly </w:t>
      </w:r>
      <w:r w:rsidRPr="00EC7F8F">
        <w:rPr>
          <w:b/>
          <w:sz w:val="20"/>
          <w:u w:val="single"/>
        </w:rPr>
        <w:t xml:space="preserve">be “damaging” to Trump and “would </w:t>
      </w:r>
      <w:r w:rsidRPr="00EC7F8F">
        <w:rPr>
          <w:b/>
          <w:sz w:val="20"/>
          <w:highlight w:val="yellow"/>
          <w:u w:val="single"/>
        </w:rPr>
        <w:t>hurt</w:t>
      </w:r>
      <w:r w:rsidRPr="00EC7F8F">
        <w:rPr>
          <w:b/>
          <w:sz w:val="20"/>
          <w:u w:val="single"/>
        </w:rPr>
        <w:t xml:space="preserve"> him with </w:t>
      </w:r>
      <w:r w:rsidRPr="00EC7F8F">
        <w:rPr>
          <w:b/>
          <w:sz w:val="20"/>
          <w:highlight w:val="yellow"/>
          <w:u w:val="single"/>
        </w:rPr>
        <w:t>his</w:t>
      </w:r>
      <w:r w:rsidRPr="00710B59">
        <w:rPr>
          <w:sz w:val="12"/>
        </w:rPr>
        <w:t xml:space="preserve"> political </w:t>
      </w:r>
      <w:r w:rsidRPr="00EC7F8F">
        <w:rPr>
          <w:b/>
          <w:sz w:val="20"/>
          <w:highlight w:val="yellow"/>
          <w:u w:val="single"/>
        </w:rPr>
        <w:t>base</w:t>
      </w:r>
      <w:r w:rsidRPr="00710B59">
        <w:rPr>
          <w:sz w:val="12"/>
        </w:rPr>
        <w:t xml:space="preserve">.” </w:t>
      </w:r>
      <w:r w:rsidRPr="00EC7F8F">
        <w:rPr>
          <w:b/>
          <w:sz w:val="20"/>
          <w:highlight w:val="yellow"/>
          <w:u w:val="single"/>
        </w:rPr>
        <w:t>This included</w:t>
      </w:r>
      <w:r w:rsidRPr="00710B59">
        <w:rPr>
          <w:sz w:val="12"/>
        </w:rPr>
        <w:t xml:space="preserve"> (unsurprisingly) Stephen Miller and even (disturbingly) </w:t>
      </w:r>
      <w:r w:rsidRPr="00EC7F8F">
        <w:rPr>
          <w:b/>
          <w:sz w:val="20"/>
          <w:u w:val="single"/>
        </w:rPr>
        <w:t>Chief of Staff</w:t>
      </w:r>
      <w:r w:rsidRPr="00710B59">
        <w:rPr>
          <w:sz w:val="12"/>
        </w:rPr>
        <w:t xml:space="preserve"> John F. </w:t>
      </w:r>
      <w:r w:rsidRPr="00EC7F8F">
        <w:rPr>
          <w:b/>
          <w:sz w:val="20"/>
          <w:highlight w:val="yellow"/>
          <w:u w:val="single"/>
        </w:rPr>
        <w:t>Kelly</w:t>
      </w:r>
      <w:r w:rsidRPr="00710B59">
        <w:rPr>
          <w:sz w:val="12"/>
        </w:rPr>
        <w:t xml:space="preserve">. After that, The Post reports, Trump began telling friends that the agreement was “a terrible deal for me.” This is dispiriting to learn, because in reality, the deal actually makes substantial concessions to Trump. The deal would offer legal protections to the dreamers — people who were brought here illegally as children — in exchange for more money poured into border security, an end to some types of family-based immigration (dreamers will not be able to petition for their parents to get legalization, though they would get temporary protected status) and a cut of half the amount of visas the lottery system awards to people from historically lower-immigration countries. These are meaningful concessions. For the vast majority of lawmakers, the argument here is not over whether to protect the dreamers — Trump himself supports doing this — it’s over what Trump should be given in exchange for agreeing to it. The Migration Policy Institute estimates that as many as 500,000 parents of dreamers who might otherwise have tried to gain legalization probably would not be able to under this deal, according to the group’s senior policy analyst Julia </w:t>
      </w:r>
      <w:proofErr w:type="spellStart"/>
      <w:r w:rsidRPr="00710B59">
        <w:rPr>
          <w:sz w:val="12"/>
        </w:rPr>
        <w:t>Gelatt</w:t>
      </w:r>
      <w:proofErr w:type="spellEnd"/>
      <w:r w:rsidRPr="00710B59">
        <w:rPr>
          <w:sz w:val="12"/>
        </w:rPr>
        <w:t xml:space="preserve">. In humanitarian terms, this would be a bitter pill for the dreamers. “The tension that dreamers face is that they often feel their parents have already made a lot of sacrifices for them,” </w:t>
      </w:r>
      <w:proofErr w:type="spellStart"/>
      <w:r w:rsidRPr="00710B59">
        <w:rPr>
          <w:sz w:val="12"/>
        </w:rPr>
        <w:t>Gelatt</w:t>
      </w:r>
      <w:proofErr w:type="spellEnd"/>
      <w:r w:rsidRPr="00710B59">
        <w:rPr>
          <w:sz w:val="12"/>
        </w:rPr>
        <w:t xml:space="preserve"> tells me. “A bill that would further limit their parents’ opportunities may be hard for many dreamers to swallow.” The deal would also result in 25,000 fewer visas to new immigrants by lottery per year, </w:t>
      </w:r>
      <w:proofErr w:type="spellStart"/>
      <w:r w:rsidRPr="00710B59">
        <w:rPr>
          <w:sz w:val="12"/>
        </w:rPr>
        <w:t>Gelatt</w:t>
      </w:r>
      <w:proofErr w:type="spellEnd"/>
      <w:r w:rsidRPr="00710B59">
        <w:rPr>
          <w:sz w:val="12"/>
        </w:rPr>
        <w:t xml:space="preserve"> says. Instead, those protections would now be awarded to people with Temporary Protected Status — people who would have stayed anyway if Trump were not also rolling back that program. And the deal completely sidelines the question of what to do about the 11 million undocumented people already here — which of course allows their deportations to continue apace. Trump is easily manipulated </w:t>
      </w:r>
      <w:proofErr w:type="gramStart"/>
      <w:r w:rsidRPr="00710B59">
        <w:rPr>
          <w:sz w:val="12"/>
        </w:rPr>
        <w:t>Yet</w:t>
      </w:r>
      <w:proofErr w:type="gramEnd"/>
      <w:r w:rsidRPr="00710B59">
        <w:rPr>
          <w:sz w:val="12"/>
        </w:rPr>
        <w:t xml:space="preserve"> </w:t>
      </w:r>
      <w:r w:rsidRPr="00EC7F8F">
        <w:rPr>
          <w:b/>
          <w:sz w:val="20"/>
          <w:highlight w:val="yellow"/>
          <w:u w:val="single"/>
        </w:rPr>
        <w:t>Trump was easily manipulated into believing this deal would sell out his base</w:t>
      </w:r>
      <w:r w:rsidRPr="00710B59">
        <w:rPr>
          <w:sz w:val="12"/>
          <w:highlight w:val="yellow"/>
        </w:rPr>
        <w:t xml:space="preserve">. </w:t>
      </w:r>
      <w:r w:rsidRPr="00EC7F8F">
        <w:rPr>
          <w:b/>
          <w:sz w:val="20"/>
          <w:highlight w:val="yellow"/>
          <w:u w:val="single"/>
        </w:rPr>
        <w:t>This suggests Trump is</w:t>
      </w:r>
      <w:r w:rsidRPr="00710B59">
        <w:rPr>
          <w:sz w:val="12"/>
        </w:rPr>
        <w:t xml:space="preserve"> both totally lost on the policy details and is </w:t>
      </w:r>
      <w:r w:rsidRPr="00EC7F8F">
        <w:rPr>
          <w:b/>
          <w:sz w:val="20"/>
          <w:highlight w:val="yellow"/>
          <w:u w:val="single"/>
        </w:rPr>
        <w:t>captive to the idea</w:t>
      </w:r>
      <w:r w:rsidRPr="00EC7F8F">
        <w:rPr>
          <w:b/>
          <w:sz w:val="20"/>
          <w:u w:val="single"/>
        </w:rPr>
        <w:t xml:space="preserve"> — pushed heavily by a few loud voices on the far right — that </w:t>
      </w:r>
      <w:r w:rsidRPr="00EC7F8F">
        <w:rPr>
          <w:b/>
          <w:sz w:val="20"/>
          <w:highlight w:val="yellow"/>
          <w:u w:val="single"/>
        </w:rPr>
        <w:t>his base is</w:t>
      </w:r>
      <w:r w:rsidRPr="00EC7F8F">
        <w:rPr>
          <w:b/>
          <w:sz w:val="20"/>
          <w:u w:val="single"/>
        </w:rPr>
        <w:t xml:space="preserve"> not just </w:t>
      </w:r>
      <w:r w:rsidRPr="00EC7F8F">
        <w:rPr>
          <w:b/>
          <w:sz w:val="20"/>
          <w:highlight w:val="yellow"/>
          <w:u w:val="single"/>
        </w:rPr>
        <w:t>ardently</w:t>
      </w:r>
      <w:r w:rsidRPr="00EC7F8F">
        <w:rPr>
          <w:b/>
          <w:sz w:val="20"/>
          <w:u w:val="single"/>
        </w:rPr>
        <w:t xml:space="preserve"> </w:t>
      </w:r>
      <w:proofErr w:type="spellStart"/>
      <w:r w:rsidRPr="00EC7F8F">
        <w:rPr>
          <w:b/>
          <w:sz w:val="20"/>
          <w:highlight w:val="yellow"/>
          <w:u w:val="single"/>
        </w:rPr>
        <w:t>restrictionist</w:t>
      </w:r>
      <w:proofErr w:type="spellEnd"/>
      <w:r w:rsidRPr="00EC7F8F">
        <w:rPr>
          <w:b/>
          <w:sz w:val="20"/>
          <w:u w:val="single"/>
        </w:rPr>
        <w:t xml:space="preserve"> but also will break out into open rebellion if that sentiment is not honored to the hilt, </w:t>
      </w:r>
      <w:r w:rsidRPr="0009787C">
        <w:rPr>
          <w:rStyle w:val="Emphasis"/>
          <w:highlight w:val="yellow"/>
        </w:rPr>
        <w:t>rendering all</w:t>
      </w:r>
      <w:r w:rsidRPr="00EC7F8F">
        <w:rPr>
          <w:b/>
          <w:sz w:val="20"/>
          <w:highlight w:val="yellow"/>
          <w:u w:val="single"/>
        </w:rPr>
        <w:t xml:space="preserve"> </w:t>
      </w:r>
      <w:r w:rsidRPr="0009787C">
        <w:rPr>
          <w:rStyle w:val="Emphasis"/>
          <w:highlight w:val="yellow"/>
        </w:rPr>
        <w:t>compromise</w:t>
      </w:r>
      <w:r w:rsidRPr="00EC7F8F">
        <w:rPr>
          <w:b/>
          <w:sz w:val="20"/>
          <w:u w:val="single"/>
        </w:rPr>
        <w:t xml:space="preserve"> and problem-solving </w:t>
      </w:r>
      <w:r w:rsidRPr="0009787C">
        <w:rPr>
          <w:rStyle w:val="Emphasis"/>
          <w:highlight w:val="yellow"/>
        </w:rPr>
        <w:t>impossible</w:t>
      </w:r>
      <w:r w:rsidRPr="00710B59">
        <w:rPr>
          <w:sz w:val="12"/>
        </w:rPr>
        <w:t xml:space="preserve">. Indeed, The Post reports that </w:t>
      </w:r>
      <w:r w:rsidRPr="00EC7F8F">
        <w:rPr>
          <w:b/>
          <w:sz w:val="20"/>
          <w:highlight w:val="yellow"/>
          <w:u w:val="single"/>
        </w:rPr>
        <w:t>Trump</w:t>
      </w:r>
      <w:r w:rsidRPr="00710B59">
        <w:rPr>
          <w:sz w:val="12"/>
        </w:rPr>
        <w:t xml:space="preserve"> originally </w:t>
      </w:r>
      <w:r w:rsidRPr="00EC7F8F">
        <w:rPr>
          <w:b/>
          <w:sz w:val="20"/>
          <w:highlight w:val="yellow"/>
          <w:u w:val="single"/>
        </w:rPr>
        <w:t>thought his “shithole”</w:t>
      </w:r>
      <w:r w:rsidRPr="00EC7F8F">
        <w:rPr>
          <w:b/>
          <w:sz w:val="20"/>
          <w:u w:val="single"/>
        </w:rPr>
        <w:t xml:space="preserve"> </w:t>
      </w:r>
      <w:r w:rsidRPr="00EC7F8F">
        <w:rPr>
          <w:b/>
          <w:sz w:val="20"/>
          <w:highlight w:val="yellow"/>
          <w:u w:val="single"/>
        </w:rPr>
        <w:t>comment would</w:t>
      </w:r>
      <w:r w:rsidRPr="00710B59">
        <w:rPr>
          <w:sz w:val="12"/>
        </w:rPr>
        <w:t xml:space="preserve"> also </w:t>
      </w:r>
      <w:r w:rsidRPr="00EC7F8F">
        <w:rPr>
          <w:b/>
          <w:sz w:val="20"/>
          <w:highlight w:val="yellow"/>
          <w:u w:val="single"/>
        </w:rPr>
        <w:t>help with the base</w:t>
      </w:r>
      <w:r w:rsidRPr="00710B59">
        <w:rPr>
          <w:sz w:val="12"/>
        </w:rPr>
        <w:t xml:space="preserve"> (how this squares with his subsequent denial of the comment is anyone’s guess).</w:t>
      </w:r>
    </w:p>
    <w:p w:rsidR="00597E62" w:rsidRDefault="00597E62" w:rsidP="00597E62"/>
    <w:p w:rsidR="00597E62" w:rsidRDefault="00597E62" w:rsidP="00597E62">
      <w:pPr>
        <w:pStyle w:val="Heading4"/>
      </w:pPr>
      <w:r>
        <w:t xml:space="preserve">No DACA deal- Trump will </w:t>
      </w:r>
      <w:r w:rsidRPr="007E4B8F">
        <w:rPr>
          <w:u w:val="single"/>
        </w:rPr>
        <w:t xml:space="preserve">let the base dictate </w:t>
      </w:r>
      <w:r>
        <w:rPr>
          <w:u w:val="single"/>
        </w:rPr>
        <w:t>his approach</w:t>
      </w:r>
      <w:r>
        <w:t xml:space="preserve">- he’ll </w:t>
      </w:r>
      <w:r w:rsidRPr="007E4B8F">
        <w:rPr>
          <w:u w:val="single"/>
        </w:rPr>
        <w:t>shutdown</w:t>
      </w:r>
      <w:r>
        <w:t xml:space="preserve"> before he disappoints them, he thinks dems will get the blame</w:t>
      </w:r>
    </w:p>
    <w:p w:rsidR="00597E62" w:rsidRPr="00710B59" w:rsidRDefault="00597E62" w:rsidP="00597E62">
      <w:pPr>
        <w:rPr>
          <w:sz w:val="14"/>
        </w:rPr>
      </w:pPr>
      <w:r w:rsidRPr="007E4B8F">
        <w:rPr>
          <w:rStyle w:val="Style13ptBold"/>
        </w:rPr>
        <w:t>Sheehan, 17</w:t>
      </w:r>
      <w:r w:rsidRPr="00710B59">
        <w:rPr>
          <w:sz w:val="14"/>
        </w:rPr>
        <w:t xml:space="preserve"> -- Splinter editor </w:t>
      </w:r>
    </w:p>
    <w:p w:rsidR="00597E62" w:rsidRDefault="00597E62" w:rsidP="00597E62">
      <w:r w:rsidRPr="007E4B8F">
        <w:t xml:space="preserve">[Eleanor, "Trump Reportedly Very Excited </w:t>
      </w:r>
      <w:proofErr w:type="gramStart"/>
      <w:r w:rsidRPr="007E4B8F">
        <w:t>About</w:t>
      </w:r>
      <w:proofErr w:type="gramEnd"/>
      <w:r w:rsidRPr="007E4B8F">
        <w:t xml:space="preserve"> a Potential Government Shutdown," Splinter News, 12-1-17, https://splinternews.com/trump-reportedly-very-excited-about-a-potential-governm-1820904781, accessed 1-4-18]</w:t>
      </w:r>
    </w:p>
    <w:p w:rsidR="00597E62" w:rsidRPr="007E4B8F" w:rsidRDefault="00597E62" w:rsidP="00597E62"/>
    <w:p w:rsidR="00597E62" w:rsidRPr="00710B59" w:rsidRDefault="00597E62" w:rsidP="00597E62">
      <w:pPr>
        <w:rPr>
          <w:sz w:val="14"/>
        </w:rPr>
      </w:pPr>
      <w:r w:rsidRPr="00EC7F8F">
        <w:rPr>
          <w:b/>
          <w:sz w:val="20"/>
          <w:highlight w:val="yellow"/>
          <w:u w:val="single"/>
        </w:rPr>
        <w:t>Trump</w:t>
      </w:r>
      <w:r w:rsidRPr="00710B59">
        <w:rPr>
          <w:sz w:val="14"/>
          <w:highlight w:val="yellow"/>
        </w:rPr>
        <w:t xml:space="preserve"> </w:t>
      </w:r>
      <w:r w:rsidRPr="00710B59">
        <w:rPr>
          <w:sz w:val="14"/>
        </w:rPr>
        <w:t xml:space="preserve">Reportedly </w:t>
      </w:r>
      <w:r w:rsidRPr="00EC7F8F">
        <w:rPr>
          <w:b/>
          <w:sz w:val="20"/>
          <w:u w:val="single"/>
        </w:rPr>
        <w:t xml:space="preserve">Very </w:t>
      </w:r>
      <w:r w:rsidRPr="00EC7F8F">
        <w:rPr>
          <w:rStyle w:val="Emphasis"/>
          <w:highlight w:val="yellow"/>
        </w:rPr>
        <w:t>Excited About</w:t>
      </w:r>
      <w:r w:rsidRPr="00710B59">
        <w:rPr>
          <w:sz w:val="14"/>
          <w:highlight w:val="yellow"/>
        </w:rPr>
        <w:t xml:space="preserve"> </w:t>
      </w:r>
      <w:r w:rsidRPr="00710B59">
        <w:rPr>
          <w:sz w:val="14"/>
        </w:rPr>
        <w:t xml:space="preserve">a Potential Government </w:t>
      </w:r>
      <w:r w:rsidRPr="00EC7F8F">
        <w:rPr>
          <w:rStyle w:val="Emphasis"/>
          <w:highlight w:val="yellow"/>
        </w:rPr>
        <w:t>Shutdown</w:t>
      </w:r>
    </w:p>
    <w:p w:rsidR="00597E62" w:rsidRDefault="00597E62" w:rsidP="00597E62">
      <w:pPr>
        <w:rPr>
          <w:rFonts w:ascii="Tahoma" w:hAnsi="Tahoma" w:cs="Tahoma"/>
          <w:sz w:val="14"/>
        </w:rPr>
      </w:pPr>
      <w:r w:rsidRPr="00710B59">
        <w:rPr>
          <w:sz w:val="14"/>
        </w:rPr>
        <w:t xml:space="preserve">President Donald </w:t>
      </w:r>
      <w:r w:rsidRPr="00EC7F8F">
        <w:rPr>
          <w:b/>
          <w:sz w:val="20"/>
          <w:u w:val="single"/>
        </w:rPr>
        <w:t>Trump</w:t>
      </w:r>
      <w:r w:rsidRPr="00710B59">
        <w:rPr>
          <w:sz w:val="14"/>
        </w:rPr>
        <w:t xml:space="preserve">, logic master, has reportedly </w:t>
      </w:r>
      <w:r w:rsidRPr="00EC7F8F">
        <w:rPr>
          <w:b/>
          <w:sz w:val="20"/>
          <w:u w:val="single"/>
        </w:rPr>
        <w:t xml:space="preserve">told aides </w:t>
      </w:r>
      <w:r w:rsidRPr="00710B59">
        <w:rPr>
          <w:sz w:val="14"/>
        </w:rPr>
        <w:t xml:space="preserve">that a government </w:t>
      </w:r>
      <w:r w:rsidRPr="00EC7F8F">
        <w:rPr>
          <w:b/>
          <w:sz w:val="20"/>
          <w:u w:val="single"/>
        </w:rPr>
        <w:t xml:space="preserve">shutdown would help him politically. </w:t>
      </w:r>
      <w:r w:rsidRPr="00710B59">
        <w:rPr>
          <w:sz w:val="14"/>
        </w:rPr>
        <w:t xml:space="preserve">Why might a bankrupt, unable to </w:t>
      </w:r>
      <w:proofErr w:type="gramStart"/>
      <w:r w:rsidRPr="00710B59">
        <w:rPr>
          <w:sz w:val="14"/>
        </w:rPr>
        <w:t>function</w:t>
      </w:r>
      <w:proofErr w:type="gramEnd"/>
      <w:r w:rsidRPr="00710B59">
        <w:rPr>
          <w:sz w:val="14"/>
        </w:rPr>
        <w:t xml:space="preserve"> government benefit a president with historically low favorability ratings? </w:t>
      </w:r>
      <w:proofErr w:type="gramStart"/>
      <w:r w:rsidRPr="00710B59">
        <w:rPr>
          <w:sz w:val="14"/>
        </w:rPr>
        <w:t>Excellent question.</w:t>
      </w:r>
      <w:proofErr w:type="gramEnd"/>
      <w:r w:rsidRPr="00710B59">
        <w:rPr>
          <w:sz w:val="14"/>
        </w:rPr>
        <w:t xml:space="preserve"> Apparently, </w:t>
      </w:r>
      <w:r w:rsidRPr="00EC7F8F">
        <w:rPr>
          <w:b/>
          <w:sz w:val="20"/>
          <w:highlight w:val="yellow"/>
          <w:u w:val="single"/>
        </w:rPr>
        <w:t>Trump seems to think</w:t>
      </w:r>
      <w:r w:rsidRPr="00EC7F8F">
        <w:rPr>
          <w:b/>
          <w:sz w:val="20"/>
          <w:u w:val="single"/>
        </w:rPr>
        <w:t xml:space="preserve"> </w:t>
      </w:r>
      <w:r w:rsidRPr="00710B59">
        <w:rPr>
          <w:sz w:val="14"/>
        </w:rPr>
        <w:t xml:space="preserve">a government </w:t>
      </w:r>
      <w:r w:rsidRPr="00EC7F8F">
        <w:rPr>
          <w:b/>
          <w:sz w:val="20"/>
          <w:highlight w:val="yellow"/>
          <w:u w:val="single"/>
        </w:rPr>
        <w:t xml:space="preserve">shutdown would </w:t>
      </w:r>
      <w:r w:rsidRPr="00EC7F8F">
        <w:rPr>
          <w:rStyle w:val="Emphasis"/>
          <w:highlight w:val="yellow"/>
        </w:rPr>
        <w:t>make him seem tough on immigration</w:t>
      </w:r>
      <w:r w:rsidRPr="00EC7F8F">
        <w:rPr>
          <w:b/>
          <w:sz w:val="20"/>
          <w:u w:val="single"/>
        </w:rPr>
        <w:t xml:space="preserve">. </w:t>
      </w:r>
      <w:r w:rsidRPr="00710B59">
        <w:rPr>
          <w:sz w:val="14"/>
        </w:rPr>
        <w:t>In September, Senate Minority Leader Chuck Schumer and House Minority Leader Nancy Pelosi proudly announced that they had struck a deal with Trump to protect DACA recipients. The deal, which excluded funding for his border wall, scored Trump some much-needed press brownie points. After the initial press praise high wore off, Trump apparently expressed concerned that he “look[</w:t>
      </w:r>
      <w:proofErr w:type="spellStart"/>
      <w:r w:rsidRPr="00710B59">
        <w:rPr>
          <w:sz w:val="14"/>
        </w:rPr>
        <w:t>ed</w:t>
      </w:r>
      <w:proofErr w:type="spellEnd"/>
      <w:r w:rsidRPr="00710B59">
        <w:rPr>
          <w:sz w:val="14"/>
        </w:rPr>
        <w:t xml:space="preserve">] like the chump in the deal,” according to a new report from The Washington Post. </w:t>
      </w:r>
      <w:r w:rsidRPr="00EC7F8F">
        <w:rPr>
          <w:b/>
          <w:sz w:val="20"/>
          <w:highlight w:val="yellow"/>
          <w:u w:val="single"/>
        </w:rPr>
        <w:t>Instead of appearing “weak” on immigration</w:t>
      </w:r>
      <w:r w:rsidRPr="00710B59">
        <w:rPr>
          <w:sz w:val="14"/>
        </w:rPr>
        <w:t xml:space="preserve">, </w:t>
      </w:r>
      <w:r w:rsidRPr="008B3149">
        <w:rPr>
          <w:rStyle w:val="StyleUnderline"/>
        </w:rPr>
        <w:t xml:space="preserve">the author of The Art of the Deal </w:t>
      </w:r>
      <w:r w:rsidRPr="00EC7F8F">
        <w:rPr>
          <w:b/>
          <w:sz w:val="20"/>
          <w:highlight w:val="yellow"/>
          <w:u w:val="single"/>
        </w:rPr>
        <w:t>would rather have the</w:t>
      </w:r>
      <w:r w:rsidRPr="00EC7F8F">
        <w:rPr>
          <w:b/>
          <w:sz w:val="20"/>
          <w:u w:val="single"/>
        </w:rPr>
        <w:t xml:space="preserve"> government’s </w:t>
      </w:r>
      <w:r w:rsidRPr="00EC7F8F">
        <w:rPr>
          <w:b/>
          <w:sz w:val="20"/>
          <w:highlight w:val="yellow"/>
          <w:u w:val="single"/>
        </w:rPr>
        <w:t>gears</w:t>
      </w:r>
      <w:r w:rsidRPr="00EC7F8F">
        <w:rPr>
          <w:b/>
          <w:sz w:val="20"/>
          <w:u w:val="single"/>
        </w:rPr>
        <w:t xml:space="preserve"> come </w:t>
      </w:r>
      <w:r w:rsidRPr="00EC7F8F">
        <w:rPr>
          <w:b/>
          <w:sz w:val="20"/>
          <w:highlight w:val="yellow"/>
          <w:u w:val="single"/>
        </w:rPr>
        <w:t>grind</w:t>
      </w:r>
      <w:r w:rsidRPr="00EC7F8F">
        <w:rPr>
          <w:b/>
          <w:sz w:val="20"/>
          <w:u w:val="single"/>
        </w:rPr>
        <w:t xml:space="preserve">ing </w:t>
      </w:r>
      <w:r w:rsidRPr="00EC7F8F">
        <w:rPr>
          <w:b/>
          <w:sz w:val="20"/>
          <w:highlight w:val="yellow"/>
          <w:u w:val="single"/>
        </w:rPr>
        <w:t>to a halt</w:t>
      </w:r>
      <w:r w:rsidRPr="00710B59">
        <w:rPr>
          <w:sz w:val="14"/>
        </w:rPr>
        <w:t xml:space="preserve">: President </w:t>
      </w:r>
      <w:r w:rsidRPr="00EC7F8F">
        <w:rPr>
          <w:b/>
          <w:sz w:val="20"/>
          <w:highlight w:val="yellow"/>
          <w:u w:val="single"/>
        </w:rPr>
        <w:t>Trump</w:t>
      </w:r>
      <w:r w:rsidRPr="00710B59">
        <w:rPr>
          <w:sz w:val="14"/>
          <w:highlight w:val="yellow"/>
        </w:rPr>
        <w:t xml:space="preserve"> </w:t>
      </w:r>
      <w:r w:rsidRPr="00710B59">
        <w:rPr>
          <w:sz w:val="14"/>
        </w:rPr>
        <w:t xml:space="preserve">has </w:t>
      </w:r>
      <w:r w:rsidRPr="00EC7F8F">
        <w:rPr>
          <w:b/>
          <w:sz w:val="20"/>
          <w:highlight w:val="yellow"/>
          <w:u w:val="single"/>
        </w:rPr>
        <w:t>told confidants</w:t>
      </w:r>
      <w:r w:rsidRPr="00710B59">
        <w:rPr>
          <w:sz w:val="14"/>
          <w:highlight w:val="yellow"/>
        </w:rPr>
        <w:t xml:space="preserve"> </w:t>
      </w:r>
      <w:r w:rsidRPr="00710B59">
        <w:rPr>
          <w:sz w:val="14"/>
        </w:rPr>
        <w:t xml:space="preserve">that a government </w:t>
      </w:r>
      <w:r w:rsidRPr="00EC7F8F">
        <w:rPr>
          <w:b/>
          <w:sz w:val="20"/>
          <w:highlight w:val="yellow"/>
          <w:u w:val="single"/>
        </w:rPr>
        <w:t xml:space="preserve">shutdown could be </w:t>
      </w:r>
      <w:r w:rsidRPr="00EC7F8F">
        <w:rPr>
          <w:rStyle w:val="Emphasis"/>
          <w:highlight w:val="yellow"/>
        </w:rPr>
        <w:t>good for him politically</w:t>
      </w:r>
      <w:r w:rsidRPr="00EC7F8F">
        <w:rPr>
          <w:b/>
          <w:sz w:val="20"/>
          <w:highlight w:val="yellow"/>
          <w:u w:val="single"/>
        </w:rPr>
        <w:t xml:space="preserve"> and is </w:t>
      </w:r>
      <w:r w:rsidRPr="008B3149">
        <w:rPr>
          <w:rStyle w:val="Emphasis"/>
          <w:highlight w:val="yellow"/>
        </w:rPr>
        <w:t xml:space="preserve">focusing on his </w:t>
      </w:r>
      <w:proofErr w:type="spellStart"/>
      <w:r w:rsidRPr="008B3149">
        <w:rPr>
          <w:rStyle w:val="Emphasis"/>
          <w:highlight w:val="yellow"/>
        </w:rPr>
        <w:t>hard-line</w:t>
      </w:r>
      <w:proofErr w:type="spellEnd"/>
      <w:r w:rsidRPr="008B3149">
        <w:rPr>
          <w:rStyle w:val="Emphasis"/>
          <w:highlight w:val="yellow"/>
        </w:rPr>
        <w:t xml:space="preserve"> immigration stance</w:t>
      </w:r>
      <w:r w:rsidRPr="00710B59">
        <w:rPr>
          <w:sz w:val="14"/>
        </w:rPr>
        <w:t xml:space="preserve"> as a way to win back supporters unhappy with his outreach to Democrats this fall, according to people who have spoken with him recently. Over the past 10 days, </w:t>
      </w:r>
      <w:r w:rsidRPr="00EC7F8F">
        <w:rPr>
          <w:b/>
          <w:sz w:val="20"/>
          <w:highlight w:val="yellow"/>
          <w:u w:val="single"/>
        </w:rPr>
        <w:t>the president</w:t>
      </w:r>
      <w:r w:rsidRPr="00EC7F8F">
        <w:rPr>
          <w:b/>
          <w:sz w:val="20"/>
          <w:u w:val="single"/>
        </w:rPr>
        <w:t xml:space="preserve"> has</w:t>
      </w:r>
      <w:r w:rsidRPr="00710B59">
        <w:rPr>
          <w:sz w:val="14"/>
        </w:rPr>
        <w:t xml:space="preserve"> also </w:t>
      </w:r>
      <w:r w:rsidRPr="00EC7F8F">
        <w:rPr>
          <w:b/>
          <w:sz w:val="20"/>
          <w:highlight w:val="yellow"/>
          <w:u w:val="single"/>
        </w:rPr>
        <w:t>told advisers</w:t>
      </w:r>
      <w:r w:rsidRPr="00710B59">
        <w:rPr>
          <w:sz w:val="14"/>
        </w:rPr>
        <w:t xml:space="preserve"> that </w:t>
      </w:r>
      <w:r w:rsidRPr="00EC7F8F">
        <w:rPr>
          <w:b/>
          <w:sz w:val="20"/>
          <w:highlight w:val="yellow"/>
          <w:u w:val="single"/>
        </w:rPr>
        <w:t>it is important</w:t>
      </w:r>
      <w:r w:rsidRPr="00710B59">
        <w:rPr>
          <w:sz w:val="14"/>
        </w:rPr>
        <w:t xml:space="preserve"> that </w:t>
      </w:r>
      <w:r w:rsidRPr="00EC7F8F">
        <w:rPr>
          <w:b/>
          <w:sz w:val="20"/>
          <w:highlight w:val="yellow"/>
          <w:u w:val="single"/>
        </w:rPr>
        <w:t>he is seen as tough on immigration</w:t>
      </w:r>
      <w:r w:rsidRPr="00710B59">
        <w:rPr>
          <w:sz w:val="14"/>
        </w:rPr>
        <w:t xml:space="preserve"> and getting money for a wall along the U.S.-Mexico border, according to two people who have spoken with him. </w:t>
      </w:r>
      <w:r w:rsidRPr="00EC7F8F">
        <w:rPr>
          <w:b/>
          <w:sz w:val="20"/>
          <w:highlight w:val="yellow"/>
          <w:u w:val="single"/>
        </w:rPr>
        <w:t>He</w:t>
      </w:r>
      <w:r w:rsidRPr="00EC7F8F">
        <w:rPr>
          <w:b/>
          <w:sz w:val="20"/>
          <w:u w:val="single"/>
        </w:rPr>
        <w:t xml:space="preserve"> </w:t>
      </w:r>
      <w:r w:rsidRPr="00710B59">
        <w:rPr>
          <w:sz w:val="14"/>
        </w:rPr>
        <w:t xml:space="preserve">has asked friends about how a shutdown would affect him politically and has told several people he </w:t>
      </w:r>
      <w:r w:rsidRPr="00EC7F8F">
        <w:rPr>
          <w:b/>
          <w:sz w:val="20"/>
          <w:highlight w:val="yellow"/>
          <w:u w:val="single"/>
        </w:rPr>
        <w:t>would put the blame on Dem</w:t>
      </w:r>
      <w:r w:rsidRPr="00710B59">
        <w:rPr>
          <w:sz w:val="14"/>
        </w:rPr>
        <w:t>ocrat</w:t>
      </w:r>
      <w:r w:rsidRPr="00EC7F8F">
        <w:rPr>
          <w:b/>
          <w:sz w:val="20"/>
          <w:highlight w:val="yellow"/>
          <w:u w:val="single"/>
        </w:rPr>
        <w:t>s</w:t>
      </w:r>
      <w:r w:rsidRPr="00710B59">
        <w:rPr>
          <w:sz w:val="14"/>
          <w:highlight w:val="yellow"/>
        </w:rPr>
        <w:t>.</w:t>
      </w:r>
      <w:r w:rsidRPr="00710B59">
        <w:rPr>
          <w:rFonts w:ascii="Tahoma" w:hAnsi="Tahoma" w:cs="Tahoma"/>
          <w:sz w:val="14"/>
        </w:rPr>
        <w:t>﻿</w:t>
      </w:r>
    </w:p>
    <w:p w:rsidR="00597E62" w:rsidRDefault="00597E62" w:rsidP="00597E62">
      <w:pPr>
        <w:rPr>
          <w:rFonts w:ascii="Tahoma" w:hAnsi="Tahoma" w:cs="Tahoma"/>
          <w:sz w:val="14"/>
        </w:rPr>
      </w:pPr>
    </w:p>
    <w:p w:rsidR="00597E62" w:rsidRPr="00511448" w:rsidRDefault="00597E62" w:rsidP="00597E62"/>
    <w:p w:rsidR="00DE02C6" w:rsidRDefault="00597E62" w:rsidP="00DE02C6">
      <w:pPr>
        <w:pStyle w:val="Heading3"/>
      </w:pPr>
      <w:r>
        <w:t xml:space="preserve">2NC---AT: </w:t>
      </w:r>
      <w:r w:rsidR="00DE02C6">
        <w:t>Base Resilient</w:t>
      </w:r>
    </w:p>
    <w:p w:rsidR="00DE02C6" w:rsidRDefault="00DE02C6" w:rsidP="00DE02C6"/>
    <w:p w:rsidR="00DE02C6" w:rsidRDefault="00DE02C6" w:rsidP="00DE02C6">
      <w:pPr>
        <w:pStyle w:val="Heading4"/>
      </w:pPr>
      <w:r>
        <w:t xml:space="preserve">Bannon feud puts the base in play—new </w:t>
      </w:r>
      <w:r w:rsidRPr="00FB2FAB">
        <w:rPr>
          <w:u w:val="single"/>
        </w:rPr>
        <w:t>centrist policies</w:t>
      </w:r>
      <w:r>
        <w:t xml:space="preserve"> will give Bannon a wedge issue- collapses Trump’s base support </w:t>
      </w:r>
    </w:p>
    <w:p w:rsidR="00DE02C6" w:rsidRPr="00710B59" w:rsidRDefault="00DE02C6" w:rsidP="00DE02C6">
      <w:pPr>
        <w:rPr>
          <w:sz w:val="14"/>
        </w:rPr>
      </w:pPr>
      <w:proofErr w:type="spellStart"/>
      <w:r w:rsidRPr="00FB2FAB">
        <w:rPr>
          <w:rStyle w:val="Style13ptBold"/>
        </w:rPr>
        <w:t>Jashinsky</w:t>
      </w:r>
      <w:proofErr w:type="spellEnd"/>
      <w:r w:rsidRPr="00FB2FAB">
        <w:rPr>
          <w:rStyle w:val="Style13ptBold"/>
        </w:rPr>
        <w:t xml:space="preserve">, 1-3 </w:t>
      </w:r>
      <w:r w:rsidRPr="00710B59">
        <w:rPr>
          <w:sz w:val="14"/>
        </w:rPr>
        <w:t>– Washington Examiner writer</w:t>
      </w:r>
    </w:p>
    <w:p w:rsidR="00DE02C6" w:rsidRDefault="00DE02C6" w:rsidP="00DE02C6">
      <w:r w:rsidRPr="00FB2FAB">
        <w:t>[Emily, "Once a proxy for Trump, Steve Bannon's falling out raises new questions and conflicts for the base," 1-3-18, www.washingtonexaminer.com/once-a-proxy-for-trump-steve-bannons-falling-out-raises-new-questions-and-conflicts-for-the-base/article/2644905, accessed 1-3-18]</w:t>
      </w:r>
    </w:p>
    <w:p w:rsidR="00DE02C6" w:rsidRPr="00FB2FAB" w:rsidRDefault="00DE02C6" w:rsidP="00DE02C6"/>
    <w:p w:rsidR="00DE02C6" w:rsidRPr="00710B59" w:rsidRDefault="00DE02C6" w:rsidP="00DE02C6">
      <w:pPr>
        <w:rPr>
          <w:sz w:val="14"/>
        </w:rPr>
      </w:pPr>
      <w:r w:rsidRPr="00EC7F8F">
        <w:rPr>
          <w:b/>
          <w:sz w:val="20"/>
          <w:u w:val="single"/>
        </w:rPr>
        <w:t>Once a proxy for Trump</w:t>
      </w:r>
      <w:r w:rsidRPr="00710B59">
        <w:rPr>
          <w:sz w:val="14"/>
        </w:rPr>
        <w:t xml:space="preserve">, Steve </w:t>
      </w:r>
      <w:r w:rsidRPr="00EC7F8F">
        <w:rPr>
          <w:b/>
          <w:sz w:val="20"/>
          <w:highlight w:val="yellow"/>
          <w:u w:val="single"/>
        </w:rPr>
        <w:t>Bannon's falling out raises new questions</w:t>
      </w:r>
      <w:r w:rsidRPr="00710B59">
        <w:rPr>
          <w:sz w:val="14"/>
        </w:rPr>
        <w:t xml:space="preserve"> and conflicts </w:t>
      </w:r>
      <w:r w:rsidRPr="00EC7F8F">
        <w:rPr>
          <w:b/>
          <w:sz w:val="20"/>
          <w:highlight w:val="yellow"/>
          <w:u w:val="single"/>
        </w:rPr>
        <w:t>for the base</w:t>
      </w:r>
      <w:r w:rsidRPr="00710B59">
        <w:rPr>
          <w:sz w:val="14"/>
        </w:rPr>
        <w:t xml:space="preserve"> Before President Trump and Steve Bannon's relationship publicly soured, Bannon served as something of a proxy for the president. Long depicted in the press as the philosophical mastermind of Trump's agenda (much to the president's displeasure), </w:t>
      </w:r>
      <w:r w:rsidRPr="00EC7F8F">
        <w:rPr>
          <w:b/>
          <w:sz w:val="20"/>
          <w:highlight w:val="yellow"/>
          <w:u w:val="single"/>
        </w:rPr>
        <w:t xml:space="preserve">he was a favorable figure with </w:t>
      </w:r>
      <w:r w:rsidRPr="00FB2FAB">
        <w:rPr>
          <w:rStyle w:val="Emphasis"/>
          <w:highlight w:val="yellow"/>
        </w:rPr>
        <w:t>obvious</w:t>
      </w:r>
      <w:r w:rsidRPr="00FB2FAB">
        <w:rPr>
          <w:rStyle w:val="Emphasis"/>
        </w:rPr>
        <w:t xml:space="preserve"> </w:t>
      </w:r>
      <w:r w:rsidRPr="00FB2FAB">
        <w:rPr>
          <w:rStyle w:val="Emphasis"/>
          <w:highlight w:val="yellow"/>
        </w:rPr>
        <w:t>sway among Trump's</w:t>
      </w:r>
      <w:r w:rsidRPr="00710B59">
        <w:rPr>
          <w:sz w:val="14"/>
        </w:rPr>
        <w:t xml:space="preserve"> elusive </w:t>
      </w:r>
      <w:r w:rsidRPr="00FB2FAB">
        <w:rPr>
          <w:rStyle w:val="Emphasis"/>
          <w:highlight w:val="yellow"/>
        </w:rPr>
        <w:t>base</w:t>
      </w:r>
      <w:r w:rsidRPr="00710B59">
        <w:rPr>
          <w:sz w:val="14"/>
        </w:rPr>
        <w:t xml:space="preserve">. In the Alabama Senate race, for instance, it seemed Bannon and Breitbart's decision to stick with Republican candidate Roy Moore, first in the runoff and then in the general election, made Trump's base more comfortable doing the same, even amid the president's endorsement of Luther Strange and later despite allegations of sexual misconduct leveled against Moore. My colleague Philip </w:t>
      </w:r>
      <w:proofErr w:type="spellStart"/>
      <w:r w:rsidRPr="00710B59">
        <w:rPr>
          <w:sz w:val="14"/>
        </w:rPr>
        <w:t>Wegmann</w:t>
      </w:r>
      <w:proofErr w:type="spellEnd"/>
      <w:r w:rsidRPr="00710B59">
        <w:rPr>
          <w:sz w:val="14"/>
        </w:rPr>
        <w:t xml:space="preserve"> raised another good point. Several GOP candidates running in 2018 primaries right now have embraced Bannon as a way of proving their pro-Trump bona fides. Do they disavow him now that he's fallen out of favor with the president? Bannon has functioned as something of a mascot for </w:t>
      </w:r>
      <w:proofErr w:type="spellStart"/>
      <w:r w:rsidRPr="00710B59">
        <w:rPr>
          <w:sz w:val="14"/>
        </w:rPr>
        <w:t>Trumpism</w:t>
      </w:r>
      <w:proofErr w:type="spellEnd"/>
      <w:r w:rsidRPr="00710B59">
        <w:rPr>
          <w:sz w:val="14"/>
        </w:rPr>
        <w:t xml:space="preserve">, both in terms of personality and policy. Neither </w:t>
      </w:r>
      <w:proofErr w:type="spellStart"/>
      <w:r w:rsidRPr="00710B59">
        <w:rPr>
          <w:sz w:val="14"/>
        </w:rPr>
        <w:t>Bannonism</w:t>
      </w:r>
      <w:proofErr w:type="spellEnd"/>
      <w:r w:rsidRPr="00710B59">
        <w:rPr>
          <w:sz w:val="14"/>
        </w:rPr>
        <w:t xml:space="preserve"> nor </w:t>
      </w:r>
      <w:proofErr w:type="spellStart"/>
      <w:r w:rsidRPr="00710B59">
        <w:rPr>
          <w:sz w:val="14"/>
        </w:rPr>
        <w:t>Trumpism</w:t>
      </w:r>
      <w:proofErr w:type="spellEnd"/>
      <w:r w:rsidRPr="00710B59">
        <w:rPr>
          <w:sz w:val="14"/>
        </w:rPr>
        <w:t xml:space="preserve"> ever really conformed to any strain of traditional conservatism, but they intersected with each other in important ways. </w:t>
      </w:r>
      <w:r w:rsidRPr="00FB2FAB">
        <w:rPr>
          <w:rStyle w:val="Emphasis"/>
          <w:highlight w:val="yellow"/>
        </w:rPr>
        <w:t>Now</w:t>
      </w:r>
      <w:r w:rsidRPr="00710B59">
        <w:rPr>
          <w:sz w:val="14"/>
        </w:rPr>
        <w:t xml:space="preserve">, it's </w:t>
      </w:r>
      <w:r w:rsidRPr="00FB2FAB">
        <w:rPr>
          <w:rStyle w:val="Emphasis"/>
          <w:highlight w:val="yellow"/>
        </w:rPr>
        <w:t>their divergences</w:t>
      </w:r>
      <w:r w:rsidRPr="00710B59">
        <w:rPr>
          <w:sz w:val="14"/>
          <w:highlight w:val="yellow"/>
        </w:rPr>
        <w:t xml:space="preserve"> </w:t>
      </w:r>
      <w:r w:rsidRPr="00710B59">
        <w:rPr>
          <w:sz w:val="14"/>
        </w:rPr>
        <w:t xml:space="preserve">that </w:t>
      </w:r>
      <w:r w:rsidRPr="00FB2FAB">
        <w:rPr>
          <w:rStyle w:val="Emphasis"/>
          <w:highlight w:val="yellow"/>
        </w:rPr>
        <w:t>will become</w:t>
      </w:r>
      <w:r w:rsidRPr="00710B59">
        <w:rPr>
          <w:sz w:val="14"/>
          <w:highlight w:val="yellow"/>
        </w:rPr>
        <w:t xml:space="preserve"> </w:t>
      </w:r>
      <w:r w:rsidRPr="00710B59">
        <w:rPr>
          <w:sz w:val="14"/>
        </w:rPr>
        <w:t xml:space="preserve">more </w:t>
      </w:r>
      <w:r w:rsidRPr="00FB2FAB">
        <w:rPr>
          <w:rStyle w:val="Emphasis"/>
          <w:highlight w:val="yellow"/>
        </w:rPr>
        <w:t>salient</w:t>
      </w:r>
      <w:r w:rsidRPr="00710B59">
        <w:rPr>
          <w:sz w:val="14"/>
          <w:highlight w:val="yellow"/>
        </w:rPr>
        <w:t xml:space="preserve"> </w:t>
      </w:r>
      <w:r w:rsidRPr="00710B59">
        <w:rPr>
          <w:sz w:val="14"/>
        </w:rPr>
        <w:t xml:space="preserve">than their intersections. From my perspective, </w:t>
      </w:r>
      <w:r w:rsidRPr="00EC7F8F">
        <w:rPr>
          <w:b/>
          <w:sz w:val="20"/>
          <w:highlight w:val="yellow"/>
          <w:u w:val="single"/>
        </w:rPr>
        <w:t xml:space="preserve">Trump's </w:t>
      </w:r>
      <w:r w:rsidRPr="00EC7F8F">
        <w:rPr>
          <w:b/>
          <w:sz w:val="20"/>
          <w:u w:val="single"/>
        </w:rPr>
        <w:t xml:space="preserve">base is made up of people with whom his </w:t>
      </w:r>
      <w:r w:rsidRPr="00EC7F8F">
        <w:rPr>
          <w:b/>
          <w:sz w:val="20"/>
          <w:highlight w:val="yellow"/>
          <w:u w:val="single"/>
        </w:rPr>
        <w:t>appeal is</w:t>
      </w:r>
      <w:r w:rsidRPr="00710B59">
        <w:rPr>
          <w:sz w:val="14"/>
          <w:highlight w:val="yellow"/>
        </w:rPr>
        <w:t xml:space="preserve"> </w:t>
      </w:r>
      <w:r w:rsidRPr="00710B59">
        <w:rPr>
          <w:sz w:val="14"/>
        </w:rPr>
        <w:t xml:space="preserve">primarily </w:t>
      </w:r>
      <w:r w:rsidRPr="00EC7F8F">
        <w:rPr>
          <w:b/>
          <w:sz w:val="20"/>
          <w:highlight w:val="yellow"/>
          <w:u w:val="single"/>
        </w:rPr>
        <w:t>personality-</w:t>
      </w:r>
      <w:r w:rsidRPr="00EC7F8F">
        <w:rPr>
          <w:b/>
          <w:sz w:val="20"/>
          <w:u w:val="single"/>
        </w:rPr>
        <w:t xml:space="preserve">based </w:t>
      </w:r>
      <w:r w:rsidRPr="00EC7F8F">
        <w:rPr>
          <w:b/>
          <w:sz w:val="20"/>
          <w:highlight w:val="yellow"/>
          <w:u w:val="single"/>
        </w:rPr>
        <w:t>or policy-based</w:t>
      </w:r>
      <w:r w:rsidRPr="00EC7F8F">
        <w:rPr>
          <w:b/>
          <w:sz w:val="20"/>
          <w:u w:val="single"/>
        </w:rPr>
        <w:t xml:space="preserve">. </w:t>
      </w:r>
      <w:r w:rsidRPr="00710B59">
        <w:rPr>
          <w:sz w:val="14"/>
        </w:rPr>
        <w:t xml:space="preserve">Even now, Bannon and Trump's approaches to the personality of governance likely won't diverge, and </w:t>
      </w:r>
      <w:r w:rsidRPr="00EC7F8F">
        <w:rPr>
          <w:b/>
          <w:sz w:val="20"/>
          <w:highlight w:val="yellow"/>
          <w:u w:val="single"/>
        </w:rPr>
        <w:t>those who support Trump on the basis of his</w:t>
      </w:r>
      <w:r w:rsidRPr="00710B59">
        <w:rPr>
          <w:sz w:val="14"/>
        </w:rPr>
        <w:t xml:space="preserve"> drain-the-swamp, anti-establishment </w:t>
      </w:r>
      <w:r w:rsidRPr="00EC7F8F">
        <w:rPr>
          <w:b/>
          <w:sz w:val="20"/>
          <w:highlight w:val="yellow"/>
          <w:u w:val="single"/>
        </w:rPr>
        <w:t>attitude will</w:t>
      </w:r>
      <w:r w:rsidRPr="00710B59">
        <w:rPr>
          <w:sz w:val="14"/>
        </w:rPr>
        <w:t xml:space="preserve"> probably </w:t>
      </w:r>
      <w:r w:rsidRPr="00EC7F8F">
        <w:rPr>
          <w:b/>
          <w:sz w:val="20"/>
          <w:highlight w:val="yellow"/>
          <w:u w:val="single"/>
        </w:rPr>
        <w:t>remain</w:t>
      </w:r>
      <w:r w:rsidRPr="00710B59">
        <w:rPr>
          <w:sz w:val="14"/>
        </w:rPr>
        <w:t xml:space="preserve"> with him so long as that goes </w:t>
      </w:r>
      <w:r w:rsidRPr="00EC7F8F">
        <w:rPr>
          <w:b/>
          <w:sz w:val="20"/>
          <w:u w:val="single"/>
        </w:rPr>
        <w:t>unchanged</w:t>
      </w:r>
      <w:r w:rsidRPr="00710B59">
        <w:rPr>
          <w:sz w:val="14"/>
        </w:rPr>
        <w:t xml:space="preserve">. </w:t>
      </w:r>
      <w:r w:rsidRPr="00FB2FAB">
        <w:rPr>
          <w:rStyle w:val="Emphasis"/>
          <w:highlight w:val="yellow"/>
        </w:rPr>
        <w:t>But on policy</w:t>
      </w:r>
      <w:r w:rsidRPr="00710B59">
        <w:rPr>
          <w:sz w:val="14"/>
        </w:rPr>
        <w:t xml:space="preserve">, whether it's immigration or other "globalist" initiatives championed by the likes of Jared Kushner and </w:t>
      </w:r>
      <w:proofErr w:type="spellStart"/>
      <w:r w:rsidRPr="00710B59">
        <w:rPr>
          <w:sz w:val="14"/>
        </w:rPr>
        <w:t>Ivanka</w:t>
      </w:r>
      <w:proofErr w:type="spellEnd"/>
      <w:r w:rsidRPr="00710B59">
        <w:rPr>
          <w:sz w:val="14"/>
        </w:rPr>
        <w:t xml:space="preserve"> Trump, </w:t>
      </w:r>
      <w:r w:rsidRPr="00EC7F8F">
        <w:rPr>
          <w:b/>
          <w:sz w:val="20"/>
          <w:highlight w:val="yellow"/>
          <w:u w:val="single"/>
        </w:rPr>
        <w:t>the segment of the</w:t>
      </w:r>
      <w:r w:rsidRPr="00EC7F8F">
        <w:rPr>
          <w:b/>
          <w:sz w:val="20"/>
          <w:u w:val="single"/>
        </w:rPr>
        <w:t xml:space="preserve"> president's </w:t>
      </w:r>
      <w:r w:rsidRPr="00EC7F8F">
        <w:rPr>
          <w:b/>
          <w:sz w:val="20"/>
          <w:highlight w:val="yellow"/>
          <w:u w:val="single"/>
        </w:rPr>
        <w:t>base that opposes</w:t>
      </w:r>
      <w:r w:rsidRPr="00710B59">
        <w:rPr>
          <w:sz w:val="14"/>
          <w:highlight w:val="yellow"/>
        </w:rPr>
        <w:t xml:space="preserve"> </w:t>
      </w:r>
      <w:r w:rsidRPr="00FB2FAB">
        <w:rPr>
          <w:rStyle w:val="Emphasis"/>
          <w:highlight w:val="yellow"/>
        </w:rPr>
        <w:t>centrist approaches</w:t>
      </w:r>
      <w:r w:rsidRPr="00710B59">
        <w:rPr>
          <w:sz w:val="14"/>
        </w:rPr>
        <w:t xml:space="preserve"> to these questions </w:t>
      </w:r>
      <w:r w:rsidRPr="00EC7F8F">
        <w:rPr>
          <w:b/>
          <w:sz w:val="20"/>
          <w:highlight w:val="yellow"/>
          <w:u w:val="single"/>
        </w:rPr>
        <w:t>could become a key demographic</w:t>
      </w:r>
      <w:r w:rsidRPr="00EC7F8F">
        <w:rPr>
          <w:b/>
          <w:sz w:val="20"/>
          <w:u w:val="single"/>
        </w:rPr>
        <w:t xml:space="preserve"> for Bannon to court</w:t>
      </w:r>
      <w:r w:rsidRPr="00710B59">
        <w:rPr>
          <w:sz w:val="14"/>
        </w:rPr>
        <w:t xml:space="preserve"> and exploit going forward. </w:t>
      </w:r>
      <w:r w:rsidRPr="00EC7F8F">
        <w:rPr>
          <w:b/>
          <w:sz w:val="20"/>
          <w:highlight w:val="yellow"/>
          <w:u w:val="single"/>
        </w:rPr>
        <w:t>That may spell</w:t>
      </w:r>
      <w:r w:rsidRPr="00EC7F8F">
        <w:rPr>
          <w:b/>
          <w:sz w:val="20"/>
          <w:u w:val="single"/>
        </w:rPr>
        <w:t xml:space="preserve"> some </w:t>
      </w:r>
      <w:r w:rsidRPr="00EC7F8F">
        <w:rPr>
          <w:b/>
          <w:sz w:val="20"/>
          <w:highlight w:val="yellow"/>
          <w:u w:val="single"/>
        </w:rPr>
        <w:t xml:space="preserve">trouble for Trump. If Bannon is able to </w:t>
      </w:r>
      <w:r w:rsidRPr="00FB2FAB">
        <w:rPr>
          <w:rStyle w:val="Emphasis"/>
          <w:highlight w:val="yellow"/>
        </w:rPr>
        <w:t xml:space="preserve">whip loyalists into </w:t>
      </w:r>
      <w:proofErr w:type="gramStart"/>
      <w:r w:rsidRPr="00FB2FAB">
        <w:rPr>
          <w:rStyle w:val="Emphasis"/>
          <w:highlight w:val="yellow"/>
        </w:rPr>
        <w:t>a</w:t>
      </w:r>
      <w:r w:rsidRPr="00EB4AEF">
        <w:rPr>
          <w:rStyle w:val="Emphasis"/>
        </w:rPr>
        <w:t xml:space="preserve"> </w:t>
      </w:r>
      <w:r w:rsidRPr="00FB2FAB">
        <w:rPr>
          <w:rStyle w:val="Emphasis"/>
          <w:highlight w:val="yellow"/>
        </w:rPr>
        <w:t>frenzy</w:t>
      </w:r>
      <w:proofErr w:type="gramEnd"/>
      <w:r w:rsidRPr="00710B59">
        <w:rPr>
          <w:sz w:val="14"/>
        </w:rPr>
        <w:t xml:space="preserve"> </w:t>
      </w:r>
      <w:r w:rsidRPr="00FB2FAB">
        <w:rPr>
          <w:rStyle w:val="Emphasis"/>
          <w:highlight w:val="yellow"/>
        </w:rPr>
        <w:t>over policy disagreements</w:t>
      </w:r>
      <w:r w:rsidRPr="00710B59">
        <w:rPr>
          <w:sz w:val="14"/>
        </w:rPr>
        <w:t xml:space="preserve"> (consider DACA), </w:t>
      </w:r>
      <w:r w:rsidRPr="00FB2FAB">
        <w:rPr>
          <w:rStyle w:val="Emphasis"/>
          <w:highlight w:val="yellow"/>
        </w:rPr>
        <w:t>sowing discord among his base</w:t>
      </w:r>
      <w:r w:rsidRPr="00710B59">
        <w:rPr>
          <w:sz w:val="14"/>
        </w:rPr>
        <w:t>, that could turn into a serious handicap come 2020.</w:t>
      </w:r>
    </w:p>
    <w:p w:rsidR="00DE02C6" w:rsidRDefault="00DE02C6" w:rsidP="00DE02C6"/>
    <w:p w:rsidR="00DE02C6" w:rsidRDefault="00DE02C6" w:rsidP="00DE02C6">
      <w:pPr>
        <w:pStyle w:val="Heading4"/>
      </w:pPr>
      <w:r>
        <w:t xml:space="preserve">Trumps base support is malleable—empirically </w:t>
      </w:r>
    </w:p>
    <w:p w:rsidR="00DE02C6" w:rsidRPr="00710B59" w:rsidRDefault="00DE02C6" w:rsidP="00DE02C6">
      <w:pPr>
        <w:rPr>
          <w:sz w:val="14"/>
        </w:rPr>
      </w:pPr>
      <w:r w:rsidRPr="00800BCD">
        <w:rPr>
          <w:rStyle w:val="Style13ptBold"/>
        </w:rPr>
        <w:t>Krieg 1</w:t>
      </w:r>
      <w:r>
        <w:rPr>
          <w:rStyle w:val="Style13ptBold"/>
        </w:rPr>
        <w:t xml:space="preserve">2/8 </w:t>
      </w:r>
      <w:r w:rsidRPr="00710B59">
        <w:rPr>
          <w:sz w:val="14"/>
        </w:rPr>
        <w:t>(December 8</w:t>
      </w:r>
      <w:r w:rsidRPr="00710B59">
        <w:rPr>
          <w:sz w:val="14"/>
          <w:vertAlign w:val="superscript"/>
        </w:rPr>
        <w:t>th</w:t>
      </w:r>
      <w:r w:rsidRPr="00710B59">
        <w:rPr>
          <w:sz w:val="14"/>
        </w:rPr>
        <w:t xml:space="preserve">, 2017, Gregory Krieg is a Politics Reporter at CNN, “Is Trump's base fraying?” </w:t>
      </w:r>
      <w:hyperlink r:id="rId18" w:history="1">
        <w:r w:rsidRPr="00710B59">
          <w:rPr>
            <w:rStyle w:val="Hyperlink"/>
            <w:sz w:val="14"/>
          </w:rPr>
          <w:t>http://www.cnn.com/2017/12/08/politics/donald-trump-base-pew-poll/index.html</w:t>
        </w:r>
      </w:hyperlink>
      <w:r w:rsidRPr="00710B59">
        <w:rPr>
          <w:sz w:val="14"/>
        </w:rPr>
        <w:t>)</w:t>
      </w:r>
    </w:p>
    <w:p w:rsidR="00DE02C6" w:rsidRPr="004E47E3" w:rsidRDefault="00DE02C6" w:rsidP="00DE02C6"/>
    <w:p w:rsidR="00DE02C6" w:rsidRPr="00710B59" w:rsidRDefault="00DE02C6" w:rsidP="00DE02C6">
      <w:pPr>
        <w:rPr>
          <w:sz w:val="10"/>
        </w:rPr>
      </w:pPr>
      <w:r w:rsidRPr="00710B59">
        <w:rPr>
          <w:sz w:val="10"/>
        </w:rPr>
        <w:t xml:space="preserve">On the campaign trail, </w:t>
      </w:r>
      <w:r w:rsidRPr="00800BCD">
        <w:rPr>
          <w:rStyle w:val="StyleUnderline"/>
        </w:rPr>
        <w:t xml:space="preserve">Donald </w:t>
      </w:r>
      <w:r w:rsidRPr="009640C4">
        <w:rPr>
          <w:rStyle w:val="StyleUnderline"/>
          <w:highlight w:val="yellow"/>
        </w:rPr>
        <w:t>Trump famously described</w:t>
      </w:r>
      <w:r w:rsidRPr="00800BCD">
        <w:rPr>
          <w:rStyle w:val="StyleUnderline"/>
        </w:rPr>
        <w:t xml:space="preserve"> his core </w:t>
      </w:r>
      <w:r w:rsidRPr="009640C4">
        <w:rPr>
          <w:rStyle w:val="StyleUnderline"/>
          <w:highlight w:val="yellow"/>
        </w:rPr>
        <w:t xml:space="preserve">supporters as </w:t>
      </w:r>
      <w:r w:rsidRPr="009640C4">
        <w:rPr>
          <w:rStyle w:val="Emphasis"/>
          <w:highlight w:val="yellow"/>
        </w:rPr>
        <w:t>impervious</w:t>
      </w:r>
      <w:r w:rsidRPr="00800BCD">
        <w:rPr>
          <w:rStyle w:val="StyleUnderline"/>
        </w:rPr>
        <w:t xml:space="preserve"> </w:t>
      </w:r>
      <w:r w:rsidRPr="009D2EAE">
        <w:rPr>
          <w:rStyle w:val="StyleUnderline"/>
        </w:rPr>
        <w:t>to outside influence</w:t>
      </w:r>
      <w:r w:rsidRPr="00710B59">
        <w:rPr>
          <w:sz w:val="10"/>
        </w:rPr>
        <w:t xml:space="preserve"> -- even when it when it came to his own troubling or divisive behavior. </w:t>
      </w:r>
      <w:r w:rsidRPr="00800BCD">
        <w:rPr>
          <w:rStyle w:val="StyleUnderline"/>
        </w:rPr>
        <w:t>"I could stand in the middle of Fifth Avenue and shoot somebody," he said at a 2016 rally in Iowa, "and I wouldn't lose voters."</w:t>
      </w:r>
      <w:r>
        <w:rPr>
          <w:rStyle w:val="StyleUnderline"/>
        </w:rPr>
        <w:t xml:space="preserve"> </w:t>
      </w:r>
      <w:r w:rsidRPr="00710B59">
        <w:rPr>
          <w:sz w:val="10"/>
        </w:rPr>
        <w:t xml:space="preserve">For many pundits, this has become a kind of gospel. Trump was elected in 2016 against what most considered insurmountable odds -- and despite a series of allegations of sexual misconduct that dovetailed with the release of the "Access Hollywood" tape. But </w:t>
      </w:r>
      <w:r w:rsidRPr="009640C4">
        <w:rPr>
          <w:rStyle w:val="Emphasis"/>
          <w:highlight w:val="yellow"/>
        </w:rPr>
        <w:t>a new national Pew</w:t>
      </w:r>
      <w:r w:rsidRPr="00800BCD">
        <w:rPr>
          <w:rStyle w:val="Emphasis"/>
        </w:rPr>
        <w:t xml:space="preserve"> Research Center </w:t>
      </w:r>
      <w:r w:rsidRPr="009640C4">
        <w:rPr>
          <w:rStyle w:val="Emphasis"/>
          <w:highlight w:val="yellow"/>
        </w:rPr>
        <w:t>poll</w:t>
      </w:r>
      <w:r w:rsidRPr="00800BCD">
        <w:rPr>
          <w:rStyle w:val="Emphasis"/>
        </w:rPr>
        <w:t xml:space="preserve"> released this week </w:t>
      </w:r>
      <w:r w:rsidRPr="009D2EAE">
        <w:rPr>
          <w:rStyle w:val="Emphasis"/>
          <w:highlight w:val="yellow"/>
        </w:rPr>
        <w:t xml:space="preserve">suggests </w:t>
      </w:r>
      <w:r w:rsidRPr="009D2EAE">
        <w:rPr>
          <w:rStyle w:val="Emphasis"/>
        </w:rPr>
        <w:t xml:space="preserve">the </w:t>
      </w:r>
      <w:r w:rsidRPr="009640C4">
        <w:rPr>
          <w:rStyle w:val="Emphasis"/>
          <w:highlight w:val="yellow"/>
        </w:rPr>
        <w:t xml:space="preserve">bonds </w:t>
      </w:r>
      <w:r w:rsidRPr="009D2EAE">
        <w:rPr>
          <w:rStyle w:val="Emphasis"/>
        </w:rPr>
        <w:t xml:space="preserve">that delivered him to the White House </w:t>
      </w:r>
      <w:r w:rsidRPr="009640C4">
        <w:rPr>
          <w:rStyle w:val="Emphasis"/>
          <w:highlight w:val="yellow"/>
        </w:rPr>
        <w:t>could be fraying</w:t>
      </w:r>
      <w:r w:rsidRPr="00800BCD">
        <w:rPr>
          <w:rStyle w:val="StyleUnderline"/>
        </w:rPr>
        <w:t xml:space="preserve"> since his inauguration. </w:t>
      </w:r>
      <w:r w:rsidRPr="009D2EAE">
        <w:rPr>
          <w:rStyle w:val="StyleUnderline"/>
        </w:rPr>
        <w:t>The survey,</w:t>
      </w:r>
      <w:r w:rsidRPr="00710B59">
        <w:rPr>
          <w:sz w:val="10"/>
        </w:rPr>
        <w:t xml:space="preserve"> which was conducted between November 29 and December 4</w:t>
      </w:r>
      <w:r w:rsidRPr="009D2EAE">
        <w:rPr>
          <w:rStyle w:val="StyleUnderline"/>
        </w:rPr>
        <w:t xml:space="preserve">, showed Trump's support narrowing across a </w:t>
      </w:r>
      <w:r w:rsidRPr="009D2EAE">
        <w:rPr>
          <w:rStyle w:val="Emphasis"/>
        </w:rPr>
        <w:t>wide range of typically friendly demographics</w:t>
      </w:r>
      <w:r w:rsidRPr="00710B59">
        <w:rPr>
          <w:sz w:val="10"/>
        </w:rPr>
        <w:t xml:space="preserve">, </w:t>
      </w:r>
      <w:r w:rsidRPr="009D2EAE">
        <w:rPr>
          <w:rStyle w:val="StyleUnderline"/>
        </w:rPr>
        <w:t>from evangelicals to the elderly and whites without college degrees</w:t>
      </w:r>
      <w:r w:rsidRPr="00710B59">
        <w:rPr>
          <w:sz w:val="10"/>
        </w:rPr>
        <w:t xml:space="preserve">. There is some overlap between groups there, of course, and the survey compared Trump's numbers now to his scores in February, when he enjoyed a modest post-inaugural bump. But with his approval consistently at or around historic lows for a president at this point in his first term and Republicans in Congress struggling themselves, it has become increasingly clear that even </w:t>
      </w:r>
      <w:r w:rsidRPr="000742BA">
        <w:rPr>
          <w:rStyle w:val="Emphasis"/>
          <w:highlight w:val="yellow"/>
        </w:rPr>
        <w:t>his base is not immune</w:t>
      </w:r>
      <w:r w:rsidRPr="000742BA">
        <w:rPr>
          <w:rStyle w:val="Emphasis"/>
        </w:rPr>
        <w:t xml:space="preserve"> to the downward pressure</w:t>
      </w:r>
      <w:r w:rsidRPr="00710B59">
        <w:rPr>
          <w:sz w:val="10"/>
        </w:rPr>
        <w:t xml:space="preserve">. Trump's most notable slide came among white evangelical Protestants. In February, 78% said they approved of his job performance. In the new poll, that number falls to 61% -- a 17-point drop. No other demographic shed more than 10 percentage points. The President is also now underwater with white non-college adults, his approval at 46%, down from 56% earlier this year. Among all whites, he is down 8 points, to 41%. Trump has also seen significant falloff with older Americans. Among seniors (65+), he's down double digits, from 48% to 38%. For those with retirement on the (perhaps distant) horizon, ages 50 to 64, Trump's approval is also at 38%, down from 47% in February. The significance of those numbers is underlined by post-election polling from 2016, which helped us map Trump's strongest demographics. Per a Pew report at the time, 67% of whites without college degrees voted for Trump, while only 28% backed Hillary Clinton, the largest exit poll margin in that demographic since 1980. A Monmouth University poll in August showed that six in 10 people who approved of Trump's job performance (61%) said they couldn't think of anything Trump could do that would make them disapprove of him. A similar 57% of those who disapproved of his performance said they would never change their minds. But in a similar question from the Public Religion Research Institute this week, that number is significantly different. </w:t>
      </w:r>
      <w:r w:rsidRPr="009D2EAE">
        <w:rPr>
          <w:rStyle w:val="StyleUnderline"/>
          <w:highlight w:val="yellow"/>
        </w:rPr>
        <w:t xml:space="preserve">Only 37% of people who approved of Trump said there </w:t>
      </w:r>
      <w:r w:rsidRPr="000742BA">
        <w:rPr>
          <w:rStyle w:val="StyleUnderline"/>
          <w:highlight w:val="yellow"/>
        </w:rPr>
        <w:t xml:space="preserve">was almost nothing </w:t>
      </w:r>
      <w:r w:rsidRPr="009D2EAE">
        <w:rPr>
          <w:rStyle w:val="StyleUnderline"/>
          <w:highlight w:val="yellow"/>
        </w:rPr>
        <w:t>he could do to make them reconsider</w:t>
      </w:r>
      <w:r w:rsidRPr="00800BCD">
        <w:rPr>
          <w:rStyle w:val="StyleUnderline"/>
        </w:rPr>
        <w:t xml:space="preserve"> their support</w:t>
      </w:r>
      <w:r w:rsidRPr="00710B59">
        <w:rPr>
          <w:sz w:val="10"/>
        </w:rPr>
        <w:t xml:space="preserve"> -- nearly </w:t>
      </w:r>
      <w:r w:rsidRPr="009D2EAE">
        <w:rPr>
          <w:rStyle w:val="Emphasis"/>
          <w:highlight w:val="yellow"/>
        </w:rPr>
        <w:t>25 points lower than</w:t>
      </w:r>
      <w:r w:rsidRPr="00710B59">
        <w:rPr>
          <w:sz w:val="10"/>
        </w:rPr>
        <w:t xml:space="preserve"> the Monmouth question </w:t>
      </w:r>
      <w:r w:rsidRPr="009D2EAE">
        <w:rPr>
          <w:rStyle w:val="Emphasis"/>
          <w:highlight w:val="yellow"/>
        </w:rPr>
        <w:t>from August</w:t>
      </w:r>
      <w:r w:rsidRPr="00710B59">
        <w:rPr>
          <w:sz w:val="10"/>
        </w:rPr>
        <w:t xml:space="preserve">. A similar six in 10 people who disapprove say they would never change their minds in the PRRI poll. (These are not apples-to-apples comparisons since different pollsters use different sampling and question wording. Still, the figures are striking.) </w:t>
      </w:r>
      <w:r w:rsidRPr="009D2EAE">
        <w:rPr>
          <w:rStyle w:val="StyleUnderline"/>
        </w:rPr>
        <w:t>Though the Pew numbers clearly show a downward trend since Trump took office, one that's in line with just about every</w:t>
      </w:r>
      <w:r w:rsidRPr="00800BCD">
        <w:rPr>
          <w:rStyle w:val="StyleUnderline"/>
        </w:rPr>
        <w:t xml:space="preserve"> other reputable poll on record, </w:t>
      </w:r>
      <w:r w:rsidRPr="009640C4">
        <w:rPr>
          <w:rStyle w:val="Emphasis"/>
          <w:highlight w:val="yellow"/>
        </w:rPr>
        <w:t>the durability of the President's base support in the long term remains an open question</w:t>
      </w:r>
      <w:r w:rsidRPr="00710B59">
        <w:rPr>
          <w:sz w:val="10"/>
          <w:highlight w:val="yellow"/>
        </w:rPr>
        <w:t>.</w:t>
      </w:r>
      <w:r w:rsidRPr="00710B59">
        <w:rPr>
          <w:sz w:val="10"/>
        </w:rPr>
        <w:t xml:space="preserve"> And even if it does hold, or claw its way back, </w:t>
      </w:r>
      <w:r w:rsidRPr="009D2EAE">
        <w:rPr>
          <w:rStyle w:val="Emphasis"/>
          <w:highlight w:val="yellow"/>
        </w:rPr>
        <w:t>there's no guarantee it will keep its political clout</w:t>
      </w:r>
      <w:r w:rsidRPr="00710B59">
        <w:rPr>
          <w:sz w:val="10"/>
        </w:rPr>
        <w:t xml:space="preserve">. There are signs that Trump's base may in fact be slipping: </w:t>
      </w:r>
      <w:r w:rsidRPr="00800BCD">
        <w:rPr>
          <w:rStyle w:val="StyleUnderline"/>
        </w:rPr>
        <w:t xml:space="preserve">A poll from Gallup showed the number of people who self-identify as Republicans or Republican-leaning independents has also tapered off — </w:t>
      </w:r>
      <w:r w:rsidRPr="00800BCD">
        <w:rPr>
          <w:rStyle w:val="Emphasis"/>
        </w:rPr>
        <w:t>falling from 42% in November 2016 to just 37% now.</w:t>
      </w:r>
      <w:r w:rsidRPr="00710B59">
        <w:rPr>
          <w:sz w:val="10"/>
        </w:rPr>
        <w:t xml:space="preserve"> Their average in 2017 is slated to become the lowest share of Americans in more than a quarter century of surveys. Given those broad losses, there is good reason to further interrogate some core, underlying assumptions about the electorate. Among them: Does Trump have enough support to bolster his loyalists in the midterms, solidify opposition to the specter of impeachment or carry him to re-election in 2020? It's becoming increasingly difficult to say.</w:t>
      </w:r>
    </w:p>
    <w:p w:rsidR="00DE02C6" w:rsidRDefault="00DE02C6" w:rsidP="00DE02C6"/>
    <w:p w:rsidR="00DE02C6" w:rsidRDefault="00DE02C6" w:rsidP="00DE02C6"/>
    <w:p w:rsidR="00DE02C6" w:rsidRPr="00FB2FAB" w:rsidRDefault="00DE02C6" w:rsidP="00DE02C6">
      <w:pPr>
        <w:pStyle w:val="Heading4"/>
        <w:rPr>
          <w:u w:val="single"/>
        </w:rPr>
      </w:pPr>
      <w:r w:rsidRPr="00FB2FAB">
        <w:t xml:space="preserve">They’re sticking to Trump </w:t>
      </w:r>
      <w:r w:rsidRPr="00FB2FAB">
        <w:rPr>
          <w:u w:val="single"/>
        </w:rPr>
        <w:t>because his agenda hasn’t shifted</w:t>
      </w:r>
    </w:p>
    <w:p w:rsidR="00DE02C6" w:rsidRPr="00710B59" w:rsidRDefault="00DE02C6" w:rsidP="00DE02C6">
      <w:pPr>
        <w:rPr>
          <w:sz w:val="14"/>
        </w:rPr>
      </w:pPr>
      <w:r w:rsidRPr="00FB2FAB">
        <w:rPr>
          <w:rStyle w:val="Style13ptBold"/>
        </w:rPr>
        <w:t>Miller, 1-3</w:t>
      </w:r>
      <w:r w:rsidRPr="00710B59">
        <w:rPr>
          <w:sz w:val="14"/>
        </w:rPr>
        <w:t xml:space="preserve"> – Washington Times White house reporter</w:t>
      </w:r>
    </w:p>
    <w:p w:rsidR="00DE02C6" w:rsidRDefault="00DE02C6" w:rsidP="00DE02C6">
      <w:r w:rsidRPr="00FB2FAB">
        <w:t>[S.A., "As feud erupts, battle begins for loyalty of base," Washington Times, https://www.washingtontimes.com/news/2018/jan/3/donald-trump-steve-bannon-battle-for-republican-ba/, accessed 1-3-18]</w:t>
      </w:r>
    </w:p>
    <w:p w:rsidR="00DE02C6" w:rsidRPr="00FB2FAB" w:rsidRDefault="00DE02C6" w:rsidP="00DE02C6"/>
    <w:p w:rsidR="00DE02C6" w:rsidRPr="00EC7F8F" w:rsidRDefault="00DE02C6" w:rsidP="00DE02C6">
      <w:pPr>
        <w:rPr>
          <w:b/>
          <w:sz w:val="20"/>
          <w:u w:val="single"/>
        </w:rPr>
      </w:pPr>
      <w:r w:rsidRPr="00EC7F8F">
        <w:rPr>
          <w:b/>
          <w:sz w:val="20"/>
          <w:highlight w:val="yellow"/>
          <w:u w:val="single"/>
        </w:rPr>
        <w:t>As feud erupts, battle begins for</w:t>
      </w:r>
      <w:r w:rsidRPr="00EC7F8F">
        <w:rPr>
          <w:b/>
          <w:sz w:val="20"/>
          <w:u w:val="single"/>
        </w:rPr>
        <w:t xml:space="preserve"> loyalty of </w:t>
      </w:r>
      <w:r w:rsidRPr="00EC7F8F">
        <w:rPr>
          <w:b/>
          <w:sz w:val="20"/>
          <w:highlight w:val="yellow"/>
          <w:u w:val="single"/>
        </w:rPr>
        <w:t>base</w:t>
      </w:r>
    </w:p>
    <w:p w:rsidR="00DE02C6" w:rsidRPr="00710B59" w:rsidRDefault="00DE02C6" w:rsidP="00DE02C6">
      <w:pPr>
        <w:rPr>
          <w:sz w:val="10"/>
        </w:rPr>
      </w:pPr>
      <w:r w:rsidRPr="00EC7F8F">
        <w:rPr>
          <w:b/>
          <w:sz w:val="20"/>
          <w:highlight w:val="yellow"/>
          <w:u w:val="single"/>
        </w:rPr>
        <w:t xml:space="preserve">It was a </w:t>
      </w:r>
      <w:r w:rsidRPr="008E7B7A">
        <w:rPr>
          <w:rStyle w:val="Emphasis"/>
          <w:highlight w:val="yellow"/>
        </w:rPr>
        <w:t>time of choosing</w:t>
      </w:r>
      <w:r w:rsidRPr="00710B59">
        <w:rPr>
          <w:sz w:val="10"/>
        </w:rPr>
        <w:t xml:space="preserve">. </w:t>
      </w:r>
      <w:r w:rsidRPr="00EC7F8F">
        <w:rPr>
          <w:b/>
          <w:sz w:val="20"/>
          <w:highlight w:val="yellow"/>
          <w:u w:val="single"/>
        </w:rPr>
        <w:t>The rift</w:t>
      </w:r>
      <w:r w:rsidRPr="00EC7F8F">
        <w:rPr>
          <w:b/>
          <w:sz w:val="20"/>
          <w:u w:val="single"/>
        </w:rPr>
        <w:t xml:space="preserve"> that ripped wide open</w:t>
      </w:r>
      <w:r w:rsidRPr="00710B59">
        <w:rPr>
          <w:sz w:val="10"/>
        </w:rPr>
        <w:t xml:space="preserve"> Wednesday </w:t>
      </w:r>
      <w:r w:rsidRPr="00EC7F8F">
        <w:rPr>
          <w:b/>
          <w:sz w:val="20"/>
          <w:highlight w:val="yellow"/>
          <w:u w:val="single"/>
        </w:rPr>
        <w:t>between</w:t>
      </w:r>
      <w:r w:rsidRPr="00710B59">
        <w:rPr>
          <w:sz w:val="10"/>
        </w:rPr>
        <w:t xml:space="preserve"> President </w:t>
      </w:r>
      <w:r w:rsidRPr="00EC7F8F">
        <w:rPr>
          <w:b/>
          <w:sz w:val="20"/>
          <w:highlight w:val="yellow"/>
          <w:u w:val="single"/>
        </w:rPr>
        <w:t>Trump and</w:t>
      </w:r>
      <w:r w:rsidRPr="00710B59">
        <w:rPr>
          <w:sz w:val="10"/>
        </w:rPr>
        <w:t xml:space="preserve"> his former top adviser Steve </w:t>
      </w:r>
      <w:r w:rsidRPr="00EC7F8F">
        <w:rPr>
          <w:b/>
          <w:sz w:val="20"/>
          <w:highlight w:val="yellow"/>
          <w:u w:val="single"/>
        </w:rPr>
        <w:t>Bannon</w:t>
      </w:r>
      <w:r w:rsidRPr="00710B59">
        <w:rPr>
          <w:sz w:val="10"/>
          <w:highlight w:val="yellow"/>
        </w:rPr>
        <w:t xml:space="preserve"> </w:t>
      </w:r>
      <w:r w:rsidRPr="00EC7F8F">
        <w:rPr>
          <w:b/>
          <w:sz w:val="20"/>
          <w:highlight w:val="yellow"/>
          <w:u w:val="single"/>
        </w:rPr>
        <w:t>forced the populist movement</w:t>
      </w:r>
      <w:r w:rsidRPr="00EC7F8F">
        <w:rPr>
          <w:b/>
          <w:sz w:val="20"/>
          <w:u w:val="single"/>
        </w:rPr>
        <w:t xml:space="preserve"> they both strive to lead </w:t>
      </w:r>
      <w:r w:rsidRPr="00EC7F8F">
        <w:rPr>
          <w:b/>
          <w:sz w:val="20"/>
          <w:highlight w:val="yellow"/>
          <w:u w:val="single"/>
        </w:rPr>
        <w:t>to take measure</w:t>
      </w:r>
      <w:r w:rsidRPr="00EC7F8F">
        <w:rPr>
          <w:b/>
          <w:sz w:val="20"/>
          <w:u w:val="single"/>
        </w:rPr>
        <w:t xml:space="preserve"> of </w:t>
      </w:r>
      <w:r w:rsidRPr="00EC7F8F">
        <w:rPr>
          <w:b/>
          <w:sz w:val="20"/>
          <w:highlight w:val="yellow"/>
          <w:u w:val="single"/>
        </w:rPr>
        <w:t>the two</w:t>
      </w:r>
      <w:r w:rsidRPr="00710B59">
        <w:rPr>
          <w:sz w:val="10"/>
        </w:rPr>
        <w:t xml:space="preserve"> men, </w:t>
      </w:r>
      <w:r w:rsidRPr="00EC7F8F">
        <w:rPr>
          <w:b/>
          <w:sz w:val="20"/>
          <w:highlight w:val="yellow"/>
          <w:u w:val="single"/>
        </w:rPr>
        <w:t xml:space="preserve">though </w:t>
      </w:r>
      <w:r w:rsidRPr="008E7B7A">
        <w:rPr>
          <w:rStyle w:val="Emphasis"/>
          <w:highlight w:val="yellow"/>
        </w:rPr>
        <w:t>the president retained a clear advantage.</w:t>
      </w:r>
      <w:r w:rsidRPr="00710B59">
        <w:rPr>
          <w:sz w:val="10"/>
        </w:rPr>
        <w:t xml:space="preserve"> Mr. </w:t>
      </w:r>
      <w:r w:rsidRPr="00EC7F8F">
        <w:rPr>
          <w:b/>
          <w:sz w:val="20"/>
          <w:u w:val="single"/>
        </w:rPr>
        <w:t>Bannon’s</w:t>
      </w:r>
      <w:r w:rsidRPr="00710B59">
        <w:rPr>
          <w:sz w:val="10"/>
        </w:rPr>
        <w:t xml:space="preserve"> political </w:t>
      </w:r>
      <w:r w:rsidRPr="00EC7F8F">
        <w:rPr>
          <w:b/>
          <w:sz w:val="20"/>
          <w:u w:val="single"/>
        </w:rPr>
        <w:t>clout stems from</w:t>
      </w:r>
      <w:r w:rsidRPr="00710B59">
        <w:rPr>
          <w:sz w:val="10"/>
        </w:rPr>
        <w:t xml:space="preserve"> Mr. </w:t>
      </w:r>
      <w:r w:rsidRPr="00EC7F8F">
        <w:rPr>
          <w:b/>
          <w:sz w:val="20"/>
          <w:u w:val="single"/>
        </w:rPr>
        <w:t>Trump, not the other way around</w:t>
      </w:r>
      <w:r w:rsidRPr="00710B59">
        <w:rPr>
          <w:sz w:val="10"/>
        </w:rPr>
        <w:t xml:space="preserve">, </w:t>
      </w:r>
      <w:r w:rsidRPr="00EC7F8F">
        <w:rPr>
          <w:b/>
          <w:sz w:val="20"/>
          <w:u w:val="single"/>
        </w:rPr>
        <w:t>said</w:t>
      </w:r>
      <w:r w:rsidRPr="00710B59">
        <w:rPr>
          <w:sz w:val="10"/>
        </w:rPr>
        <w:t xml:space="preserve"> </w:t>
      </w:r>
      <w:r w:rsidRPr="00EC7F8F">
        <w:rPr>
          <w:b/>
          <w:sz w:val="20"/>
          <w:u w:val="single"/>
        </w:rPr>
        <w:t>Republican strategist</w:t>
      </w:r>
      <w:r w:rsidRPr="00710B59">
        <w:rPr>
          <w:sz w:val="10"/>
        </w:rPr>
        <w:t xml:space="preserve"> Chris Wilson, but he also called the dust-up an unnecessary distraction for the White House. “A lot of [Mr. </w:t>
      </w:r>
      <w:proofErr w:type="gramStart"/>
      <w:r w:rsidRPr="00710B59">
        <w:rPr>
          <w:sz w:val="10"/>
        </w:rPr>
        <w:t>Bannon’s ]</w:t>
      </w:r>
      <w:proofErr w:type="gramEnd"/>
      <w:r w:rsidRPr="00710B59">
        <w:rPr>
          <w:sz w:val="10"/>
        </w:rPr>
        <w:t xml:space="preserve"> strength comes from representing the Trump base, and right now </w:t>
      </w:r>
      <w:r w:rsidRPr="00EC7F8F">
        <w:rPr>
          <w:b/>
          <w:sz w:val="20"/>
          <w:highlight w:val="yellow"/>
          <w:u w:val="single"/>
        </w:rPr>
        <w:t>that</w:t>
      </w:r>
      <w:r w:rsidRPr="00EC7F8F">
        <w:rPr>
          <w:b/>
          <w:sz w:val="20"/>
          <w:u w:val="single"/>
        </w:rPr>
        <w:t xml:space="preserve"> Trump </w:t>
      </w:r>
      <w:r w:rsidRPr="00EC7F8F">
        <w:rPr>
          <w:b/>
          <w:sz w:val="20"/>
          <w:highlight w:val="yellow"/>
          <w:u w:val="single"/>
        </w:rPr>
        <w:t>base is called the Trump base for a reason</w:t>
      </w:r>
      <w:r w:rsidRPr="00710B59">
        <w:rPr>
          <w:sz w:val="10"/>
        </w:rPr>
        <w:t xml:space="preserve">. It’s the Trump base and not the Steve Bannon base,” he said. At the same time, Mr. Bannon will continue to have followers and a platform for his political agenda at </w:t>
      </w:r>
      <w:proofErr w:type="spellStart"/>
      <w:r w:rsidRPr="00710B59">
        <w:rPr>
          <w:sz w:val="10"/>
        </w:rPr>
        <w:t>Brietbart</w:t>
      </w:r>
      <w:proofErr w:type="spellEnd"/>
      <w:r w:rsidRPr="00710B59">
        <w:rPr>
          <w:sz w:val="10"/>
        </w:rPr>
        <w:t xml:space="preserve"> News, where he </w:t>
      </w:r>
      <w:proofErr w:type="spellStart"/>
      <w:r w:rsidRPr="00710B59">
        <w:rPr>
          <w:sz w:val="10"/>
        </w:rPr>
        <w:t>retuned</w:t>
      </w:r>
      <w:proofErr w:type="spellEnd"/>
      <w:r w:rsidRPr="00710B59">
        <w:rPr>
          <w:sz w:val="10"/>
        </w:rPr>
        <w:t xml:space="preserve"> to his job as executive chairman after being fired from the White House in August. “You are going to find people who are loyal to both,” Mr. Wilson said. Since his exit from the White House, Mr. Bannon assumed the role of kingmaker for the Trump movement, backing candidates he deemed pro-Trump and anti-Republican establishment. The move created tension with the White House, including when Mr. Bannon and Mr. Trump backed opposing candidates in the Republican primary race in Alabama for U.S. Senate and Mr. Bannon’s pick ultimately cost the party the usually safe Senate seat. Senate Majority Leader Mitch McConnell of Kentucky, who embodies the Republican Party establishment, has warned that Mr. Bannon’s crusade would only help elect Democrats. “The </w:t>
      </w:r>
      <w:proofErr w:type="gramStart"/>
      <w:r w:rsidRPr="00710B59">
        <w:rPr>
          <w:sz w:val="10"/>
        </w:rPr>
        <w:t>establishment Republicans are</w:t>
      </w:r>
      <w:proofErr w:type="gramEnd"/>
      <w:r w:rsidRPr="00710B59">
        <w:rPr>
          <w:sz w:val="10"/>
        </w:rPr>
        <w:t xml:space="preserve"> happy because now Trump sees that Bannon has been a liability all along,” said Republican Party strategist Ford O’Connell. Mr. Trump on Wednesday slammed Mr. Bannon after the former adviser was quoted in a book saying that a Trump Tower meeting in 2016 between Donald Trump Jr. and a group of Russians was “treasonous” and “unpatriotic.” “When he was fired, he not only lost his job, he lost his mind,” Mr. Trump said in a statement released by the White House. He accused Mr. Bannon of not representing the Trump base, saying his former adviser was “only in it for himself,” and he called Mr. Bannon a secret ally of news media that oppose the administration. Ari Fleischer, who served as press secretary for President George W. Bush, faulted Mr. Bannon for positioned himself as an alternative to the president’s leadership. “Bannon needs either to deny what’s written in the </w:t>
      </w:r>
      <w:proofErr w:type="gramStart"/>
      <w:r w:rsidRPr="00710B59">
        <w:rPr>
          <w:sz w:val="10"/>
        </w:rPr>
        <w:t>book,</w:t>
      </w:r>
      <w:proofErr w:type="gramEnd"/>
      <w:r w:rsidRPr="00710B59">
        <w:rPr>
          <w:sz w:val="10"/>
        </w:rPr>
        <w:t xml:space="preserve"> or primary Trump for President. There’s really not much ground in between,” he wrote on Twitter. Later, Mr. Bannon attempted to distance himself from the reports about his comments on Donald Trump Jr. and the Russians, but he did not deny making the statements. “This is total Fake News and taken out of context, don’t believe the liberal propaganda Machine! #MAGA,” he said in a tweet, making sure to include the hashtag for Mr. Trump’s campaign slogan. The comments posted on the </w:t>
      </w:r>
      <w:proofErr w:type="spellStart"/>
      <w:r w:rsidRPr="00710B59">
        <w:rPr>
          <w:sz w:val="10"/>
        </w:rPr>
        <w:t>Brietbart</w:t>
      </w:r>
      <w:proofErr w:type="spellEnd"/>
      <w:r w:rsidRPr="00710B59">
        <w:rPr>
          <w:sz w:val="10"/>
        </w:rPr>
        <w:t xml:space="preserve"> site for an article about Mr. Trump blasting Mr. Bannon tilted decidedly in favor of the president. “Bannon has blown it. He took an important and brilliant point of view and turned it into a Trump trash talking disgrace. I support our President,” wrote a reader with the screen name </w:t>
      </w:r>
      <w:proofErr w:type="spellStart"/>
      <w:r w:rsidRPr="00710B59">
        <w:rPr>
          <w:sz w:val="10"/>
        </w:rPr>
        <w:t>geoffyjoe</w:t>
      </w:r>
      <w:proofErr w:type="spellEnd"/>
      <w:r w:rsidRPr="00710B59">
        <w:rPr>
          <w:sz w:val="10"/>
        </w:rPr>
        <w:t xml:space="preserve">. Donald Trump Jr. noted the trend. “Wow, </w:t>
      </w:r>
      <w:proofErr w:type="gramStart"/>
      <w:r w:rsidRPr="00710B59">
        <w:rPr>
          <w:sz w:val="10"/>
        </w:rPr>
        <w:t>Just</w:t>
      </w:r>
      <w:proofErr w:type="gramEnd"/>
      <w:r w:rsidRPr="00710B59">
        <w:rPr>
          <w:sz w:val="10"/>
        </w:rPr>
        <w:t xml:space="preserve"> looked at the comments section on Breitbart. Wow. When Bannon has lost Breitbart, he’s left with umm, nothing,” he tweeted. Mr. Bannon suffered a similar backlash in comments on </w:t>
      </w:r>
      <w:proofErr w:type="spellStart"/>
      <w:r w:rsidRPr="00710B59">
        <w:rPr>
          <w:sz w:val="10"/>
        </w:rPr>
        <w:t>Brietbart</w:t>
      </w:r>
      <w:proofErr w:type="spellEnd"/>
      <w:r w:rsidRPr="00710B59">
        <w:rPr>
          <w:sz w:val="10"/>
        </w:rPr>
        <w:t xml:space="preserve"> after his candidate in Alabama’s race for Senate, Roy Moore, was defeated by Democrat Doug Jones, who was sworn into office Wednesday. Mr. Bannon had been a powerful figure in the Trump-inspired populist movement, and his endorsements at one time were prized by Republican candidates, especially in Senate races. The White House insists the president’s base is intact. “</w:t>
      </w:r>
      <w:r w:rsidRPr="008E7B7A">
        <w:rPr>
          <w:rStyle w:val="Emphasis"/>
          <w:highlight w:val="yellow"/>
        </w:rPr>
        <w:t>The president’s base is</w:t>
      </w:r>
      <w:r w:rsidRPr="00710B59">
        <w:rPr>
          <w:sz w:val="10"/>
        </w:rPr>
        <w:t xml:space="preserve"> very </w:t>
      </w:r>
      <w:r w:rsidRPr="008E7B7A">
        <w:rPr>
          <w:rStyle w:val="Emphasis"/>
          <w:highlight w:val="yellow"/>
        </w:rPr>
        <w:t>solid</w:t>
      </w:r>
      <w:r w:rsidRPr="00710B59">
        <w:rPr>
          <w:sz w:val="10"/>
        </w:rPr>
        <w:t xml:space="preserve">. </w:t>
      </w:r>
      <w:r w:rsidRPr="008E7B7A">
        <w:rPr>
          <w:rStyle w:val="Emphasis"/>
          <w:highlight w:val="yellow"/>
        </w:rPr>
        <w:t>It hasn’t changed because</w:t>
      </w:r>
      <w:r w:rsidRPr="00EC7F8F">
        <w:rPr>
          <w:b/>
          <w:sz w:val="20"/>
          <w:u w:val="single"/>
        </w:rPr>
        <w:t xml:space="preserve"> the president hasn’t changed and </w:t>
      </w:r>
      <w:r w:rsidRPr="008E7B7A">
        <w:rPr>
          <w:rStyle w:val="Emphasis"/>
          <w:highlight w:val="yellow"/>
        </w:rPr>
        <w:t>his agenda hasn’t changed</w:t>
      </w:r>
      <w:r w:rsidRPr="00EC7F8F">
        <w:rPr>
          <w:b/>
          <w:sz w:val="20"/>
          <w:u w:val="single"/>
        </w:rPr>
        <w:t>,</w:t>
      </w:r>
      <w:r w:rsidRPr="00710B59">
        <w:rPr>
          <w:sz w:val="10"/>
        </w:rPr>
        <w:t>” said White House press secretary Sarah Huckabee Sanders. “The president’s still exactly who he was yesterday — as he was two years ago, when he started out on the campaign trail.”</w:t>
      </w:r>
    </w:p>
    <w:p w:rsidR="00DE02C6" w:rsidRDefault="00DE02C6" w:rsidP="00DE02C6"/>
    <w:p w:rsidR="00DE02C6" w:rsidRDefault="00DE02C6" w:rsidP="00DE02C6">
      <w:pPr>
        <w:pStyle w:val="Heading4"/>
      </w:pPr>
      <w:r>
        <w:t>Trump’s base is not resilient—has its limits</w:t>
      </w:r>
    </w:p>
    <w:p w:rsidR="00DE02C6" w:rsidRPr="00710B59" w:rsidRDefault="00DE02C6" w:rsidP="00DE02C6">
      <w:pPr>
        <w:rPr>
          <w:sz w:val="14"/>
        </w:rPr>
      </w:pPr>
      <w:proofErr w:type="spellStart"/>
      <w:r w:rsidRPr="009D2EAE">
        <w:rPr>
          <w:rStyle w:val="Style13ptBold"/>
        </w:rPr>
        <w:t>Coppins</w:t>
      </w:r>
      <w:proofErr w:type="spellEnd"/>
      <w:r w:rsidRPr="009D2EAE">
        <w:rPr>
          <w:rStyle w:val="Style13ptBold"/>
        </w:rPr>
        <w:t>, 17</w:t>
      </w:r>
      <w:r w:rsidRPr="00710B59">
        <w:rPr>
          <w:sz w:val="14"/>
        </w:rPr>
        <w:t xml:space="preserve">-- </w:t>
      </w:r>
      <w:proofErr w:type="spellStart"/>
      <w:r w:rsidRPr="00710B59">
        <w:rPr>
          <w:sz w:val="14"/>
        </w:rPr>
        <w:t>Mckay</w:t>
      </w:r>
      <w:proofErr w:type="spellEnd"/>
      <w:r w:rsidRPr="00710B59">
        <w:rPr>
          <w:sz w:val="14"/>
        </w:rPr>
        <w:t xml:space="preserve"> </w:t>
      </w:r>
      <w:proofErr w:type="spellStart"/>
      <w:r w:rsidRPr="00710B59">
        <w:rPr>
          <w:sz w:val="14"/>
        </w:rPr>
        <w:t>Coppins</w:t>
      </w:r>
      <w:proofErr w:type="spellEnd"/>
      <w:r w:rsidRPr="00710B59">
        <w:rPr>
          <w:sz w:val="14"/>
        </w:rPr>
        <w:t>, staff writer,, 10-2-2017, "When It Comes to the GOP's Populist Base, 'Nobody's in Control'," Atlantic, https://www.theatlantic.com/politics/archive/2017/10/nobodys-in-control/541650/</w:t>
      </w:r>
    </w:p>
    <w:p w:rsidR="00DE02C6" w:rsidRDefault="00DE02C6" w:rsidP="00DE02C6"/>
    <w:p w:rsidR="00DE02C6" w:rsidRPr="00710B59" w:rsidRDefault="00DE02C6" w:rsidP="00DE02C6">
      <w:pPr>
        <w:rPr>
          <w:sz w:val="14"/>
        </w:rPr>
      </w:pPr>
      <w:r w:rsidRPr="00710B59">
        <w:rPr>
          <w:sz w:val="14"/>
        </w:rPr>
        <w:t xml:space="preserve">With the dust still settling, many Washington Republicans are mystified—and alarmed—by the fact that </w:t>
      </w:r>
      <w:r w:rsidRPr="009D2EAE">
        <w:rPr>
          <w:rStyle w:val="StyleUnderline"/>
          <w:highlight w:val="yellow"/>
        </w:rPr>
        <w:t>not even</w:t>
      </w:r>
      <w:r w:rsidRPr="00710B59">
        <w:rPr>
          <w:sz w:val="14"/>
        </w:rPr>
        <w:t xml:space="preserve"> Donald “Drain the Swamp” </w:t>
      </w:r>
      <w:r w:rsidRPr="009D2EAE">
        <w:rPr>
          <w:rStyle w:val="StyleUnderline"/>
          <w:highlight w:val="yellow"/>
        </w:rPr>
        <w:t>Trump had enough</w:t>
      </w:r>
      <w:r w:rsidRPr="009D2EAE">
        <w:rPr>
          <w:rStyle w:val="StyleUnderline"/>
        </w:rPr>
        <w:t xml:space="preserve"> populist </w:t>
      </w:r>
      <w:r w:rsidRPr="009D2EAE">
        <w:rPr>
          <w:rStyle w:val="StyleUnderline"/>
          <w:highlight w:val="yellow"/>
        </w:rPr>
        <w:t>cred to swing a primary race</w:t>
      </w:r>
      <w:r w:rsidRPr="00710B59">
        <w:rPr>
          <w:sz w:val="14"/>
        </w:rPr>
        <w:t xml:space="preserve"> to his candidate </w:t>
      </w:r>
      <w:r w:rsidRPr="009D2EAE">
        <w:rPr>
          <w:rStyle w:val="StyleUnderline"/>
          <w:highlight w:val="yellow"/>
        </w:rPr>
        <w:t>in</w:t>
      </w:r>
      <w:r w:rsidRPr="00710B59">
        <w:rPr>
          <w:sz w:val="14"/>
        </w:rPr>
        <w:t xml:space="preserve"> deep-red </w:t>
      </w:r>
      <w:r w:rsidRPr="009D2EAE">
        <w:rPr>
          <w:rStyle w:val="StyleUnderline"/>
          <w:highlight w:val="yellow"/>
        </w:rPr>
        <w:t>Alabama</w:t>
      </w:r>
      <w:r w:rsidRPr="00710B59">
        <w:rPr>
          <w:sz w:val="14"/>
        </w:rPr>
        <w:t xml:space="preserve">. While the </w:t>
      </w:r>
      <w:r w:rsidRPr="009D2EAE">
        <w:rPr>
          <w:rStyle w:val="StyleUnderline"/>
          <w:highlight w:val="yellow"/>
        </w:rPr>
        <w:t>GOP</w:t>
      </w:r>
      <w:r w:rsidRPr="00710B59">
        <w:rPr>
          <w:sz w:val="14"/>
        </w:rPr>
        <w:t xml:space="preserve">’s </w:t>
      </w:r>
      <w:proofErr w:type="gramStart"/>
      <w:r w:rsidRPr="00710B59">
        <w:rPr>
          <w:sz w:val="14"/>
        </w:rPr>
        <w:t xml:space="preserve">class of professional </w:t>
      </w:r>
      <w:r w:rsidRPr="009D2EAE">
        <w:rPr>
          <w:rStyle w:val="StyleUnderline"/>
          <w:highlight w:val="yellow"/>
        </w:rPr>
        <w:t>strategists</w:t>
      </w:r>
      <w:r w:rsidRPr="00710B59">
        <w:rPr>
          <w:sz w:val="14"/>
        </w:rPr>
        <w:t xml:space="preserve"> are</w:t>
      </w:r>
      <w:proofErr w:type="gramEnd"/>
      <w:r w:rsidRPr="00710B59">
        <w:rPr>
          <w:sz w:val="14"/>
        </w:rPr>
        <w:t xml:space="preserve"> generally ambivalent at best when it comes to the president, they </w:t>
      </w:r>
      <w:r w:rsidRPr="009D2EAE">
        <w:rPr>
          <w:rStyle w:val="Emphasis"/>
          <w:highlight w:val="yellow"/>
        </w:rPr>
        <w:t>had</w:t>
      </w:r>
      <w:r w:rsidRPr="00710B59">
        <w:rPr>
          <w:sz w:val="14"/>
          <w:highlight w:val="yellow"/>
        </w:rPr>
        <w:t xml:space="preserve"> </w:t>
      </w:r>
      <w:r w:rsidRPr="009D2EAE">
        <w:rPr>
          <w:rStyle w:val="StyleUnderline"/>
          <w:highlight w:val="yellow"/>
        </w:rPr>
        <w:t>taken</w:t>
      </w:r>
      <w:r w:rsidRPr="00710B59">
        <w:rPr>
          <w:sz w:val="14"/>
        </w:rPr>
        <w:t xml:space="preserve"> a certain </w:t>
      </w:r>
      <w:r w:rsidRPr="009D2EAE">
        <w:rPr>
          <w:rStyle w:val="StyleUnderline"/>
          <w:highlight w:val="yellow"/>
        </w:rPr>
        <w:t>comfort in believing</w:t>
      </w:r>
      <w:r w:rsidRPr="009D2EAE">
        <w:rPr>
          <w:rStyle w:val="StyleUnderline"/>
        </w:rPr>
        <w:t xml:space="preserve"> that </w:t>
      </w:r>
      <w:r w:rsidRPr="009D2EAE">
        <w:rPr>
          <w:rStyle w:val="StyleUnderline"/>
          <w:highlight w:val="yellow"/>
        </w:rPr>
        <w:t>he was fully in command of his base</w:t>
      </w:r>
      <w:r w:rsidRPr="00710B59">
        <w:rPr>
          <w:sz w:val="14"/>
        </w:rPr>
        <w:t>. The assumption allowed them to draw conclusions about what his voters wanted, how to cater to them—and how to avoid drawing their wrath.</w:t>
      </w:r>
    </w:p>
    <w:p w:rsidR="00DE02C6" w:rsidRDefault="00DE02C6" w:rsidP="00DE02C6"/>
    <w:p w:rsidR="00DE02C6" w:rsidRPr="009D2EAE" w:rsidRDefault="00DE02C6" w:rsidP="00DE02C6">
      <w:pPr>
        <w:rPr>
          <w:rStyle w:val="Emphasis"/>
        </w:rPr>
      </w:pPr>
      <w:r w:rsidRPr="009D2EAE">
        <w:rPr>
          <w:rStyle w:val="StyleUnderline"/>
          <w:highlight w:val="yellow"/>
        </w:rPr>
        <w:t>But Alabama</w:t>
      </w:r>
      <w:r w:rsidRPr="00710B59">
        <w:rPr>
          <w:sz w:val="14"/>
        </w:rPr>
        <w:t xml:space="preserve"> fully </w:t>
      </w:r>
      <w:r w:rsidRPr="009D2EAE">
        <w:rPr>
          <w:rStyle w:val="Emphasis"/>
          <w:highlight w:val="yellow"/>
        </w:rPr>
        <w:t>punctured the illusion</w:t>
      </w:r>
      <w:r w:rsidRPr="00710B59">
        <w:rPr>
          <w:sz w:val="14"/>
        </w:rPr>
        <w:t xml:space="preserve"> </w:t>
      </w:r>
      <w:r w:rsidRPr="009D2EAE">
        <w:rPr>
          <w:rStyle w:val="StyleUnderline"/>
        </w:rPr>
        <w:t>that Trump was in control</w:t>
      </w:r>
      <w:r w:rsidRPr="00710B59">
        <w:rPr>
          <w:sz w:val="14"/>
        </w:rPr>
        <w:t xml:space="preserve">. For </w:t>
      </w:r>
      <w:proofErr w:type="gramStart"/>
      <w:r w:rsidRPr="00710B59">
        <w:rPr>
          <w:sz w:val="14"/>
        </w:rPr>
        <w:t>all the</w:t>
      </w:r>
      <w:proofErr w:type="gramEnd"/>
      <w:r w:rsidRPr="00710B59">
        <w:rPr>
          <w:sz w:val="14"/>
        </w:rPr>
        <w:t xml:space="preserve"> race’s idiosyncrasies—Trump’s endorsement of the more establishment-friendly candidate was uncharacteristic for him, and his support often seemed conflicted—</w:t>
      </w:r>
      <w:r w:rsidRPr="009D2EAE">
        <w:rPr>
          <w:rStyle w:val="StyleUnderline"/>
          <w:highlight w:val="yellow"/>
        </w:rPr>
        <w:t xml:space="preserve">it seemed to reveal that </w:t>
      </w:r>
      <w:r w:rsidRPr="009D2EAE">
        <w:rPr>
          <w:rStyle w:val="Emphasis"/>
          <w:highlight w:val="yellow"/>
        </w:rPr>
        <w:t>there was a limit to his supporters’ loyalty.</w:t>
      </w:r>
      <w:r w:rsidRPr="009D2EAE">
        <w:rPr>
          <w:rStyle w:val="Emphasis"/>
        </w:rPr>
        <w:t xml:space="preserve">  </w:t>
      </w:r>
    </w:p>
    <w:p w:rsidR="00511448" w:rsidRPr="00511448" w:rsidRDefault="00597E62" w:rsidP="00511448">
      <w:pPr>
        <w:pStyle w:val="Heading3"/>
      </w:pPr>
      <w:r>
        <w:t>Impact Mod---Impeachment</w:t>
      </w:r>
    </w:p>
    <w:p w:rsidR="00CF2444" w:rsidRDefault="00CF2444" w:rsidP="00CF2444"/>
    <w:p w:rsidR="00CF2444" w:rsidRDefault="00CF2444" w:rsidP="00CF2444">
      <w:pPr>
        <w:pStyle w:val="Heading4"/>
      </w:pPr>
      <w:r>
        <w:t>Impeachment is possible, base support is the key consideration for the GOP</w:t>
      </w:r>
    </w:p>
    <w:p w:rsidR="00CF2444" w:rsidRDefault="00CF2444" w:rsidP="00CF2444">
      <w:proofErr w:type="spellStart"/>
      <w:r w:rsidRPr="00343B7D">
        <w:rPr>
          <w:rStyle w:val="Style13ptBold"/>
        </w:rPr>
        <w:t>Dreyfuss</w:t>
      </w:r>
      <w:proofErr w:type="spellEnd"/>
      <w:r w:rsidRPr="00343B7D">
        <w:rPr>
          <w:rStyle w:val="Style13ptBold"/>
        </w:rPr>
        <w:t>, 17</w:t>
      </w:r>
      <w:r>
        <w:t xml:space="preserve">-- Bob </w:t>
      </w:r>
      <w:proofErr w:type="spellStart"/>
      <w:r>
        <w:t>Dreyfuss</w:t>
      </w:r>
      <w:proofErr w:type="spellEnd"/>
      <w:r>
        <w:t>, Nation contributing editor, an independent investigative journalist who specializes in politics and national security, 10-12-2017, "Robert Mueller’s End Game: Is Trump’s Impeachment a Possibility?," Nation, https://www.thenation.com/article/robert-muellers-end-game-is-trumps-impeachment-a-possibility/</w:t>
      </w:r>
    </w:p>
    <w:p w:rsidR="00CF2444" w:rsidRDefault="00CF2444" w:rsidP="00CF2444"/>
    <w:p w:rsidR="00CF2444" w:rsidRPr="007331A9" w:rsidRDefault="00CF2444" w:rsidP="00CF2444">
      <w:pPr>
        <w:rPr>
          <w:sz w:val="14"/>
        </w:rPr>
      </w:pPr>
      <w:r w:rsidRPr="007331A9">
        <w:rPr>
          <w:sz w:val="14"/>
        </w:rPr>
        <w:t xml:space="preserve">Yet </w:t>
      </w:r>
      <w:r w:rsidRPr="00343B7D">
        <w:rPr>
          <w:rStyle w:val="StyleUnderline"/>
          <w:highlight w:val="yellow"/>
        </w:rPr>
        <w:t xml:space="preserve">Mueller is on a </w:t>
      </w:r>
      <w:r w:rsidRPr="00343B7D">
        <w:rPr>
          <w:rStyle w:val="Emphasis"/>
          <w:highlight w:val="yellow"/>
        </w:rPr>
        <w:t>collision course</w:t>
      </w:r>
      <w:r w:rsidRPr="00343B7D">
        <w:rPr>
          <w:rStyle w:val="StyleUnderline"/>
        </w:rPr>
        <w:t xml:space="preserve"> with</w:t>
      </w:r>
      <w:r w:rsidRPr="007331A9">
        <w:rPr>
          <w:sz w:val="14"/>
        </w:rPr>
        <w:t xml:space="preserve"> Donald </w:t>
      </w:r>
      <w:r w:rsidRPr="00343B7D">
        <w:rPr>
          <w:rStyle w:val="StyleUnderline"/>
        </w:rPr>
        <w:t xml:space="preserve">Trump, </w:t>
      </w:r>
      <w:r w:rsidRPr="00343B7D">
        <w:rPr>
          <w:rStyle w:val="StyleUnderline"/>
          <w:highlight w:val="yellow"/>
        </w:rPr>
        <w:t>and</w:t>
      </w:r>
      <w:r w:rsidRPr="007331A9">
        <w:rPr>
          <w:sz w:val="14"/>
        </w:rPr>
        <w:t xml:space="preserve"> it’s one that could have nation-rocking constitutional, legal, and political consequences. Like Watergate four decades ago, </w:t>
      </w:r>
      <w:proofErr w:type="spellStart"/>
      <w:r w:rsidRPr="007331A9">
        <w:rPr>
          <w:sz w:val="14"/>
        </w:rPr>
        <w:t>Russiagate</w:t>
      </w:r>
      <w:proofErr w:type="spellEnd"/>
      <w:r w:rsidRPr="007331A9">
        <w:rPr>
          <w:sz w:val="14"/>
        </w:rPr>
        <w:t xml:space="preserve"> </w:t>
      </w:r>
      <w:r w:rsidRPr="00343B7D">
        <w:rPr>
          <w:rStyle w:val="Emphasis"/>
          <w:highlight w:val="yellow"/>
        </w:rPr>
        <w:t>could bring down the president</w:t>
      </w:r>
      <w:r w:rsidRPr="007331A9">
        <w:rPr>
          <w:sz w:val="14"/>
        </w:rPr>
        <w:t xml:space="preserve">. Unlike Watergate, </w:t>
      </w:r>
      <w:r w:rsidRPr="00343B7D">
        <w:rPr>
          <w:rStyle w:val="StyleUnderline"/>
          <w:highlight w:val="yellow"/>
        </w:rPr>
        <w:t>however</w:t>
      </w:r>
      <w:r w:rsidRPr="007331A9">
        <w:rPr>
          <w:sz w:val="14"/>
        </w:rPr>
        <w:t xml:space="preserve">, </w:t>
      </w:r>
      <w:r w:rsidRPr="00343B7D">
        <w:rPr>
          <w:rStyle w:val="StyleUnderline"/>
          <w:highlight w:val="yellow"/>
        </w:rPr>
        <w:t>the</w:t>
      </w:r>
      <w:r w:rsidRPr="007331A9">
        <w:rPr>
          <w:sz w:val="14"/>
        </w:rPr>
        <w:t xml:space="preserve"> Mueller </w:t>
      </w:r>
      <w:r w:rsidRPr="00343B7D">
        <w:rPr>
          <w:rStyle w:val="StyleUnderline"/>
        </w:rPr>
        <w:t xml:space="preserve">inquest is taking place in a country </w:t>
      </w:r>
      <w:r w:rsidRPr="00343B7D">
        <w:rPr>
          <w:rStyle w:val="Emphasis"/>
        </w:rPr>
        <w:t>far more bitterly divided</w:t>
      </w:r>
      <w:r w:rsidRPr="007331A9">
        <w:rPr>
          <w:sz w:val="14"/>
        </w:rPr>
        <w:t xml:space="preserve"> </w:t>
      </w:r>
      <w:r w:rsidRPr="00343B7D">
        <w:rPr>
          <w:rStyle w:val="StyleUnderline"/>
        </w:rPr>
        <w:t>than</w:t>
      </w:r>
      <w:r w:rsidRPr="007331A9">
        <w:rPr>
          <w:sz w:val="14"/>
        </w:rPr>
        <w:t xml:space="preserve"> Richard </w:t>
      </w:r>
      <w:r w:rsidRPr="00343B7D">
        <w:rPr>
          <w:rStyle w:val="StyleUnderline"/>
        </w:rPr>
        <w:t>Nixon’s</w:t>
      </w:r>
      <w:r w:rsidRPr="007331A9">
        <w:rPr>
          <w:sz w:val="14"/>
        </w:rPr>
        <w:t xml:space="preserve"> America. There’s no way to predict how </w:t>
      </w:r>
      <w:r w:rsidRPr="00343B7D">
        <w:rPr>
          <w:rStyle w:val="Emphasis"/>
          <w:highlight w:val="yellow"/>
        </w:rPr>
        <w:t>Trump’s hard-core supporters</w:t>
      </w:r>
      <w:r w:rsidRPr="007331A9">
        <w:rPr>
          <w:sz w:val="14"/>
        </w:rPr>
        <w:t xml:space="preserve">, from alienated, angry white men to members of the National Rifle Association to outright neo-Nazis and KKK types, </w:t>
      </w:r>
      <w:r w:rsidRPr="00343B7D">
        <w:rPr>
          <w:rStyle w:val="StyleUnderline"/>
          <w:highlight w:val="yellow"/>
        </w:rPr>
        <w:t>might react</w:t>
      </w:r>
      <w:r w:rsidRPr="00343B7D">
        <w:rPr>
          <w:rStyle w:val="StyleUnderline"/>
        </w:rPr>
        <w:t xml:space="preserve"> if Trump is impeached</w:t>
      </w:r>
      <w:r w:rsidRPr="007331A9">
        <w:rPr>
          <w:sz w:val="14"/>
        </w:rPr>
        <w:t xml:space="preserve">. Yet Mueller—quiet, relentless, implacable—seems to be willing to let the chips fall where they may. There are many paths the Mueller investigation might take as it gets closer to its end game. (It should be noted that if there’s any timetable for Mueller to complete his work, no one knows what it is, and Mueller himself is unlikely to listen to pro-Trump Republicans telling him to hurry up.) What’s certain, however, is that every time Trump alienates another member of Congress, as with his recent tweet-storm aimed at Tennessee Senator Bob Corker, he alienates the very people on Capitol Hill he’s going to need in his corner should Mueller deliver a scathing report. Indeed, it should worry Trump’s lawyers no end if it’s true that, as the Los Angeles Times reports, “Corker is saying what other Republicans will only whisper about President Trump,” and that Corker’s belief that at best Trump’s aides have to “contain him” in “an adult daycare center” is also believed privately by many other senators in the Republican caucus. As Gerald </w:t>
      </w:r>
      <w:proofErr w:type="spellStart"/>
      <w:r w:rsidRPr="007331A9">
        <w:rPr>
          <w:sz w:val="14"/>
        </w:rPr>
        <w:t>Seib</w:t>
      </w:r>
      <w:proofErr w:type="spellEnd"/>
      <w:r w:rsidRPr="007331A9">
        <w:rPr>
          <w:sz w:val="14"/>
        </w:rPr>
        <w:t xml:space="preserve"> put it in The Wall Street Journal, Trump is a “president without a party.” So what’s likely to emerge from the special counsel’s work? “I don’t think that Mueller would recommend impeachment,” says Alan Morrison, a veteran constitutional lawyer and dean for public-interest and public-service law at the George Washington University Law School. “That’s not his job,” Morrison tells The Nation. “Impeachment is a different process, with a different set of standards.” While it depends on what he comes up with, Morrison says, Mueller will probably issue a report outlining his findings and let Congress sort out the results. In that case, the focus shifts from law to politics. Because the </w:t>
      </w:r>
      <w:r w:rsidRPr="00343B7D">
        <w:rPr>
          <w:rStyle w:val="StyleUnderline"/>
          <w:highlight w:val="yellow"/>
        </w:rPr>
        <w:t>Republicans control the House</w:t>
      </w:r>
      <w:r w:rsidRPr="007331A9">
        <w:rPr>
          <w:sz w:val="14"/>
        </w:rPr>
        <w:t xml:space="preserve">, impeachment—even should concrete evidence emerge of wrongdoing by Trump, including collusion with Russia’s meddling in the election or a clear case of obstruction of justice—could be a steep, uphill climb. A few dozen Republicans in the House would have to join Democrats to send Trump’s impeachment over to the Senate for a trial. </w:t>
      </w:r>
      <w:r w:rsidRPr="00343B7D">
        <w:rPr>
          <w:rStyle w:val="StyleUnderline"/>
          <w:highlight w:val="yellow"/>
        </w:rPr>
        <w:t xml:space="preserve">Yet with the </w:t>
      </w:r>
      <w:r w:rsidRPr="00343B7D">
        <w:rPr>
          <w:rStyle w:val="Emphasis"/>
          <w:highlight w:val="yellow"/>
        </w:rPr>
        <w:t>political clamor</w:t>
      </w:r>
      <w:r w:rsidRPr="00343B7D">
        <w:rPr>
          <w:rStyle w:val="StyleUnderline"/>
        </w:rPr>
        <w:t xml:space="preserve"> that </w:t>
      </w:r>
      <w:r w:rsidRPr="00343B7D">
        <w:rPr>
          <w:rStyle w:val="StyleUnderline"/>
          <w:highlight w:val="yellow"/>
        </w:rPr>
        <w:t>a scathing</w:t>
      </w:r>
      <w:r w:rsidRPr="007331A9">
        <w:rPr>
          <w:sz w:val="14"/>
        </w:rPr>
        <w:t xml:space="preserve"> </w:t>
      </w:r>
      <w:r w:rsidRPr="00343B7D">
        <w:rPr>
          <w:rStyle w:val="StyleUnderline"/>
          <w:highlight w:val="yellow"/>
        </w:rPr>
        <w:t>Mueller report would trigger</w:t>
      </w:r>
      <w:r w:rsidRPr="007331A9">
        <w:rPr>
          <w:sz w:val="14"/>
        </w:rPr>
        <w:t>—</w:t>
      </w:r>
      <w:r w:rsidRPr="00343B7D">
        <w:rPr>
          <w:rStyle w:val="StyleUnderline"/>
        </w:rPr>
        <w:t>and given Trump’s declining support</w:t>
      </w:r>
      <w:r w:rsidRPr="007331A9">
        <w:rPr>
          <w:sz w:val="14"/>
        </w:rPr>
        <w:t xml:space="preserve"> among his own party—</w:t>
      </w:r>
      <w:r w:rsidRPr="00343B7D">
        <w:rPr>
          <w:rStyle w:val="StyleUnderline"/>
          <w:highlight w:val="yellow"/>
        </w:rPr>
        <w:t>it’s not impossible</w:t>
      </w:r>
      <w:r w:rsidRPr="00343B7D">
        <w:rPr>
          <w:rStyle w:val="StyleUnderline"/>
        </w:rPr>
        <w:t xml:space="preserve"> </w:t>
      </w:r>
      <w:r w:rsidRPr="00343B7D">
        <w:rPr>
          <w:rStyle w:val="StyleUnderline"/>
          <w:highlight w:val="yellow"/>
        </w:rPr>
        <w:t>that the House would</w:t>
      </w:r>
      <w:r w:rsidRPr="007331A9">
        <w:rPr>
          <w:sz w:val="14"/>
        </w:rPr>
        <w:t xml:space="preserve"> vote to </w:t>
      </w:r>
      <w:r w:rsidRPr="00343B7D">
        <w:rPr>
          <w:rStyle w:val="StyleUnderline"/>
          <w:highlight w:val="yellow"/>
        </w:rPr>
        <w:t>impeach</w:t>
      </w:r>
      <w:r w:rsidRPr="007331A9">
        <w:rPr>
          <w:sz w:val="14"/>
        </w:rPr>
        <w:t xml:space="preserve">. Now it’s looking more and more likely that charges of obstruction could be filed. A just-released, 108-page study by the Brookings Institution concluded that “substantial evidence” already exists that “the president has likely obstructed justice.” Adding to the uncertainty is the question of when Mueller will issue his report. The closer it occurs to the November 2018 midterm elections, the more political it becomes. Suppose his report concludes that Trump and/or his aides, advisers, and members of his family did encourage or support Russia’s 2016 actions. </w:t>
      </w:r>
      <w:r w:rsidRPr="00343B7D">
        <w:rPr>
          <w:rStyle w:val="StyleUnderline"/>
        </w:rPr>
        <w:t xml:space="preserve">Would </w:t>
      </w:r>
      <w:r w:rsidRPr="00343B7D">
        <w:rPr>
          <w:rStyle w:val="StyleUnderline"/>
          <w:highlight w:val="yellow"/>
        </w:rPr>
        <w:t>GOP</w:t>
      </w:r>
      <w:r w:rsidRPr="00343B7D">
        <w:rPr>
          <w:rStyle w:val="StyleUnderline"/>
        </w:rPr>
        <w:t xml:space="preserve"> members of Congress want to block impeachment proceedings on the eve of a potential Democratic wave?</w:t>
      </w:r>
      <w:r w:rsidRPr="007331A9">
        <w:rPr>
          <w:sz w:val="14"/>
        </w:rPr>
        <w:t xml:space="preserve"> It would present them with </w:t>
      </w:r>
      <w:r w:rsidRPr="00343B7D">
        <w:rPr>
          <w:rStyle w:val="StyleUnderline"/>
        </w:rPr>
        <w:t xml:space="preserve">an impossible </w:t>
      </w:r>
      <w:r w:rsidRPr="007331A9">
        <w:rPr>
          <w:rStyle w:val="StyleUnderline"/>
          <w:highlight w:val="yellow"/>
        </w:rPr>
        <w:t>dilemma:</w:t>
      </w:r>
      <w:r w:rsidRPr="007331A9">
        <w:rPr>
          <w:sz w:val="14"/>
          <w:highlight w:val="yellow"/>
        </w:rPr>
        <w:t xml:space="preserve"> </w:t>
      </w:r>
      <w:r w:rsidRPr="00343B7D">
        <w:rPr>
          <w:rStyle w:val="Emphasis"/>
          <w:highlight w:val="yellow"/>
        </w:rPr>
        <w:t>alienate the</w:t>
      </w:r>
      <w:r w:rsidRPr="00343B7D">
        <w:rPr>
          <w:rStyle w:val="Emphasis"/>
        </w:rPr>
        <w:t xml:space="preserve"> hard-core </w:t>
      </w:r>
      <w:r w:rsidRPr="00343B7D">
        <w:rPr>
          <w:rStyle w:val="Emphasis"/>
          <w:highlight w:val="yellow"/>
        </w:rPr>
        <w:t>Trump base</w:t>
      </w:r>
      <w:r w:rsidRPr="007331A9">
        <w:rPr>
          <w:sz w:val="14"/>
        </w:rPr>
        <w:t xml:space="preserve"> by voting to impeach, </w:t>
      </w:r>
      <w:r w:rsidRPr="00343B7D">
        <w:rPr>
          <w:rStyle w:val="Emphasis"/>
          <w:highlight w:val="yellow"/>
        </w:rPr>
        <w:t>or energize a Democratic avalanche</w:t>
      </w:r>
      <w:r w:rsidRPr="007331A9">
        <w:rPr>
          <w:sz w:val="14"/>
        </w:rPr>
        <w:t xml:space="preserve"> </w:t>
      </w:r>
      <w:r w:rsidRPr="00343B7D">
        <w:rPr>
          <w:rStyle w:val="StyleUnderline"/>
        </w:rPr>
        <w:t>at the polls by siding with Trump</w:t>
      </w:r>
      <w:r w:rsidRPr="007331A9">
        <w:rPr>
          <w:sz w:val="14"/>
        </w:rPr>
        <w:t xml:space="preserve"> over Mueller? If Democrats win back the House next year, a Trump impeachment in 2019—assuming, again, a damning Mueller report—becomes much more likely.</w:t>
      </w:r>
    </w:p>
    <w:p w:rsidR="00CF2444" w:rsidRDefault="00CF2444" w:rsidP="00CF2444"/>
    <w:p w:rsidR="00CF2444" w:rsidRPr="00B941A9" w:rsidRDefault="00CF2444" w:rsidP="00CF2444">
      <w:pPr>
        <w:pStyle w:val="Heading4"/>
        <w:rPr>
          <w:rFonts w:cs="Arial"/>
        </w:rPr>
      </w:pPr>
      <w:r w:rsidRPr="00B941A9">
        <w:rPr>
          <w:rFonts w:cs="Arial"/>
        </w:rPr>
        <w:t xml:space="preserve">Widespread GOP support for impeachment is </w:t>
      </w:r>
      <w:r w:rsidRPr="00B941A9">
        <w:rPr>
          <w:rFonts w:cs="Arial"/>
          <w:u w:val="single"/>
        </w:rPr>
        <w:t>possible</w:t>
      </w:r>
      <w:r w:rsidRPr="00B941A9">
        <w:rPr>
          <w:rFonts w:cs="Arial"/>
        </w:rPr>
        <w:t xml:space="preserve"> if they get angry enough with Trump </w:t>
      </w:r>
    </w:p>
    <w:p w:rsidR="00CF2444" w:rsidRDefault="00CF2444" w:rsidP="00CF2444">
      <w:r w:rsidRPr="00B941A9">
        <w:t xml:space="preserve">Daniel </w:t>
      </w:r>
      <w:r w:rsidRPr="00B941A9">
        <w:rPr>
          <w:rStyle w:val="Style13ptBold"/>
        </w:rPr>
        <w:t xml:space="preserve">Stone </w:t>
      </w:r>
      <w:r>
        <w:rPr>
          <w:rStyle w:val="Style13ptBold"/>
        </w:rPr>
        <w:t>17</w:t>
      </w:r>
      <w:r w:rsidRPr="00B941A9">
        <w:t xml:space="preserve">, “Opinion Why Trump shouldn't be so sure Republicans will protect him from impeachment,” 9/27/17, </w:t>
      </w:r>
      <w:hyperlink r:id="rId19" w:history="1">
        <w:r w:rsidRPr="000B3868">
          <w:rPr>
            <w:rStyle w:val="Hyperlink"/>
          </w:rPr>
          <w:t>http://www.latimes.com/opinion/readersreact/la-ol-le-trump-mueller-impeachment-20170928-story.html</w:t>
        </w:r>
      </w:hyperlink>
    </w:p>
    <w:p w:rsidR="00CF2444" w:rsidRPr="00B941A9" w:rsidRDefault="00CF2444" w:rsidP="00CF2444"/>
    <w:p w:rsidR="00CF2444" w:rsidRPr="00B941A9" w:rsidRDefault="00CF2444" w:rsidP="00CF2444">
      <w:r w:rsidRPr="00B941A9">
        <w:t xml:space="preserve">Harry </w:t>
      </w:r>
      <w:proofErr w:type="spellStart"/>
      <w:r w:rsidRPr="00B941A9">
        <w:t>Litman’s</w:t>
      </w:r>
      <w:proofErr w:type="spellEnd"/>
      <w:r w:rsidRPr="00B941A9">
        <w:t xml:space="preserve"> fine </w:t>
      </w:r>
      <w:r w:rsidRPr="00B941A9">
        <w:rPr>
          <w:rStyle w:val="StyleUnderline"/>
          <w:highlight w:val="yellow"/>
        </w:rPr>
        <w:t>discussion of the scenarios surrounding</w:t>
      </w:r>
      <w:r w:rsidRPr="00B941A9">
        <w:t xml:space="preserve"> President </w:t>
      </w:r>
      <w:r w:rsidRPr="00B941A9">
        <w:rPr>
          <w:rStyle w:val="StyleUnderline"/>
          <w:highlight w:val="yellow"/>
        </w:rPr>
        <w:t>Trump's possible dismissal of</w:t>
      </w:r>
      <w:r w:rsidRPr="00B941A9">
        <w:t xml:space="preserve"> special counsel Robert </w:t>
      </w:r>
      <w:r w:rsidRPr="00B941A9">
        <w:rPr>
          <w:rStyle w:val="StyleUnderline"/>
          <w:highlight w:val="yellow"/>
        </w:rPr>
        <w:t xml:space="preserve">Mueller may </w:t>
      </w:r>
      <w:r w:rsidRPr="00B941A9">
        <w:rPr>
          <w:rStyle w:val="Emphasis"/>
          <w:highlight w:val="yellow"/>
        </w:rPr>
        <w:t>underestimate the chances for</w:t>
      </w:r>
      <w:r w:rsidRPr="00B941A9">
        <w:rPr>
          <w:rStyle w:val="Emphasis"/>
        </w:rPr>
        <w:t xml:space="preserve"> rallying </w:t>
      </w:r>
      <w:r w:rsidRPr="00B941A9">
        <w:rPr>
          <w:rStyle w:val="Emphasis"/>
          <w:highlight w:val="yellow"/>
        </w:rPr>
        <w:t>67 Senate votes</w:t>
      </w:r>
      <w:r w:rsidRPr="00B941A9">
        <w:rPr>
          <w:rStyle w:val="Emphasis"/>
        </w:rPr>
        <w:t xml:space="preserve"> for impeachment</w:t>
      </w:r>
      <w:r w:rsidRPr="00B941A9">
        <w:t>. (“Trump will fire Robert Mueller eventually. What will happen next?” Opinion, Sept. 21)</w:t>
      </w:r>
      <w:r>
        <w:t xml:space="preserve"> </w:t>
      </w:r>
      <w:proofErr w:type="gramStart"/>
      <w:r w:rsidRPr="00B941A9">
        <w:t>Some</w:t>
      </w:r>
      <w:proofErr w:type="gramEnd"/>
      <w:r w:rsidRPr="00B941A9">
        <w:t xml:space="preserve"> of </w:t>
      </w:r>
      <w:r w:rsidRPr="00B941A9">
        <w:rPr>
          <w:rStyle w:val="StyleUnderline"/>
        </w:rPr>
        <w:t xml:space="preserve">the most </w:t>
      </w:r>
      <w:r w:rsidRPr="00B941A9">
        <w:rPr>
          <w:rStyle w:val="StyleUnderline"/>
          <w:highlight w:val="yellow"/>
        </w:rPr>
        <w:t>devastating critiques</w:t>
      </w:r>
      <w:r w:rsidRPr="00B941A9">
        <w:rPr>
          <w:rStyle w:val="StyleUnderline"/>
        </w:rPr>
        <w:t xml:space="preserve"> of Trump's presidency </w:t>
      </w:r>
      <w:r w:rsidRPr="00B941A9">
        <w:rPr>
          <w:rStyle w:val="StyleUnderline"/>
          <w:highlight w:val="yellow"/>
        </w:rPr>
        <w:t>have come</w:t>
      </w:r>
      <w:r w:rsidRPr="00B941A9">
        <w:rPr>
          <w:rStyle w:val="StyleUnderline"/>
        </w:rPr>
        <w:t xml:space="preserve"> </w:t>
      </w:r>
      <w:r w:rsidRPr="00B941A9">
        <w:rPr>
          <w:rStyle w:val="Emphasis"/>
        </w:rPr>
        <w:t xml:space="preserve">not from Democrats, but </w:t>
      </w:r>
      <w:r w:rsidRPr="00B941A9">
        <w:rPr>
          <w:rStyle w:val="Emphasis"/>
          <w:highlight w:val="yellow"/>
        </w:rPr>
        <w:t>from well-known conservatives</w:t>
      </w:r>
      <w:r w:rsidRPr="00B941A9">
        <w:t xml:space="preserve"> such as David Brooks and George Will. </w:t>
      </w:r>
      <w:r w:rsidRPr="00B941A9">
        <w:rPr>
          <w:rStyle w:val="StyleUnderline"/>
          <w:highlight w:val="yellow"/>
        </w:rPr>
        <w:t xml:space="preserve">Republican officeholders sharing their view of </w:t>
      </w:r>
      <w:r w:rsidRPr="00B941A9">
        <w:rPr>
          <w:rStyle w:val="Emphasis"/>
          <w:highlight w:val="yellow"/>
        </w:rPr>
        <w:t>Trump’s performance</w:t>
      </w:r>
      <w:r w:rsidRPr="00B941A9">
        <w:rPr>
          <w:rStyle w:val="StyleUnderline"/>
          <w:highlight w:val="yellow"/>
        </w:rPr>
        <w:t xml:space="preserve"> might well vote for impeachment</w:t>
      </w:r>
      <w:r w:rsidRPr="00B941A9">
        <w:t xml:space="preserve"> in order </w:t>
      </w:r>
      <w:r w:rsidRPr="00B941A9">
        <w:rPr>
          <w:rStyle w:val="Emphasis"/>
          <w:highlight w:val="yellow"/>
        </w:rPr>
        <w:t>to return to stable executive function</w:t>
      </w:r>
      <w:r w:rsidRPr="00B941A9">
        <w:rPr>
          <w:rStyle w:val="StyleUnderline"/>
        </w:rPr>
        <w:t xml:space="preserve"> under</w:t>
      </w:r>
      <w:r w:rsidRPr="00B941A9">
        <w:t xml:space="preserve"> a President Mike </w:t>
      </w:r>
      <w:r w:rsidRPr="00B941A9">
        <w:rPr>
          <w:rStyle w:val="StyleUnderline"/>
        </w:rPr>
        <w:t>Pence</w:t>
      </w:r>
      <w:r w:rsidRPr="00B941A9">
        <w:t>.</w:t>
      </w:r>
      <w:r>
        <w:t xml:space="preserve"> </w:t>
      </w:r>
      <w:r w:rsidRPr="00B941A9">
        <w:t xml:space="preserve">Certainly, </w:t>
      </w:r>
      <w:r w:rsidRPr="00AF5F08">
        <w:rPr>
          <w:rStyle w:val="StyleUnderline"/>
          <w:highlight w:val="yellow"/>
        </w:rPr>
        <w:t>those facing reelection</w:t>
      </w:r>
      <w:r w:rsidRPr="00B941A9">
        <w:t xml:space="preserve"> battles in 2020 </w:t>
      </w:r>
      <w:r w:rsidRPr="00AF5F08">
        <w:rPr>
          <w:rStyle w:val="StyleUnderline"/>
          <w:highlight w:val="yellow"/>
        </w:rPr>
        <w:t>would prefer sharing the ticket with Pence</w:t>
      </w:r>
      <w:r w:rsidRPr="00B941A9">
        <w:t xml:space="preserve"> rather than an erratic incumbent likely to motivate every Democrat to vote.</w:t>
      </w:r>
      <w:r>
        <w:t xml:space="preserve"> </w:t>
      </w:r>
      <w:r w:rsidRPr="00B941A9">
        <w:t xml:space="preserve">The pro-impeachment bedfellows may not be as strange as </w:t>
      </w:r>
      <w:proofErr w:type="spellStart"/>
      <w:r w:rsidRPr="00B941A9">
        <w:t>Litman</w:t>
      </w:r>
      <w:proofErr w:type="spellEnd"/>
      <w:r w:rsidRPr="00B941A9">
        <w:t xml:space="preserve"> predicts.</w:t>
      </w:r>
    </w:p>
    <w:p w:rsidR="00511448" w:rsidRDefault="00511448" w:rsidP="00511448">
      <w:pPr>
        <w:pStyle w:val="Heading4"/>
      </w:pPr>
      <w:r>
        <w:t xml:space="preserve">The base is the only thing preventing impeachment </w:t>
      </w:r>
    </w:p>
    <w:p w:rsidR="00511448" w:rsidRDefault="00511448" w:rsidP="00511448">
      <w:r w:rsidRPr="00663B1B">
        <w:rPr>
          <w:rStyle w:val="Style13ptBold"/>
        </w:rPr>
        <w:t>Mathis-Lilley, 1-26</w:t>
      </w:r>
      <w:r>
        <w:t>-18-- Ben Mathis-Lilley, Slate writer, 1-26-18, "Will the President Suffer Politically for Having Obviously Tried to Obstruct Justice a Billion Times</w:t>
      </w:r>
      <w:proofErr w:type="gramStart"/>
      <w:r>
        <w:t>?,</w:t>
      </w:r>
      <w:proofErr w:type="gramEnd"/>
      <w:r>
        <w:t>" Slate Magazine, https://slate.com/news-and-politics/2018/01/trump-impeachment-chances-mueller-almost-firing-edition.html</w:t>
      </w:r>
    </w:p>
    <w:p w:rsidR="00511448" w:rsidRDefault="00511448" w:rsidP="00511448">
      <w:r w:rsidRPr="00663B1B">
        <w:rPr>
          <w:rStyle w:val="StyleUnderline"/>
        </w:rPr>
        <w:t>Republicans have palpably moved from passively supporting Mueller</w:t>
      </w:r>
      <w:r>
        <w:t xml:space="preserve">, while dismissing the need to take any concrete steps to protect his work, </w:t>
      </w:r>
      <w:r w:rsidRPr="00663B1B">
        <w:rPr>
          <w:rStyle w:val="StyleUnderline"/>
        </w:rPr>
        <w:t>to actively endorsing smears against him</w:t>
      </w:r>
      <w:r>
        <w:t xml:space="preserve">. … </w:t>
      </w:r>
      <w:r w:rsidRPr="00663B1B">
        <w:rPr>
          <w:rStyle w:val="StyleUnderline"/>
          <w:highlight w:val="yellow"/>
        </w:rPr>
        <w:t>Whatever the</w:t>
      </w:r>
      <w:r>
        <w:t xml:space="preserve"> Russia </w:t>
      </w:r>
      <w:r w:rsidRPr="00663B1B">
        <w:rPr>
          <w:rStyle w:val="StyleUnderline"/>
          <w:highlight w:val="yellow"/>
        </w:rPr>
        <w:t>investigation finds</w:t>
      </w:r>
      <w:r>
        <w:t xml:space="preserve">, and whatever Trump does to quash it, or protect himself and his family, or pervert the FBI to rough up his political opponents, </w:t>
      </w:r>
      <w:r w:rsidRPr="00663B1B">
        <w:rPr>
          <w:rStyle w:val="StyleUnderline"/>
          <w:highlight w:val="yellow"/>
        </w:rPr>
        <w:t>the dynamic that</w:t>
      </w:r>
      <w:r w:rsidRPr="00663B1B">
        <w:rPr>
          <w:rStyle w:val="StyleUnderline"/>
        </w:rPr>
        <w:t xml:space="preserve"> has </w:t>
      </w:r>
      <w:r w:rsidRPr="00663B1B">
        <w:rPr>
          <w:rStyle w:val="StyleUnderline"/>
          <w:highlight w:val="yellow"/>
        </w:rPr>
        <w:t>protected him will remain in place</w:t>
      </w:r>
      <w:r>
        <w:t xml:space="preserve">. </w:t>
      </w:r>
      <w:r w:rsidRPr="00663B1B">
        <w:rPr>
          <w:rStyle w:val="Emphasis"/>
          <w:highlight w:val="yellow"/>
        </w:rPr>
        <w:t>Trump will be</w:t>
      </w:r>
      <w:r w:rsidRPr="00663B1B">
        <w:rPr>
          <w:rStyle w:val="Emphasis"/>
        </w:rPr>
        <w:t xml:space="preserve"> </w:t>
      </w:r>
      <w:r w:rsidRPr="00663B1B">
        <w:rPr>
          <w:rStyle w:val="Emphasis"/>
          <w:highlight w:val="yellow"/>
        </w:rPr>
        <w:t>popular among the</w:t>
      </w:r>
      <w:r w:rsidRPr="00663B1B">
        <w:rPr>
          <w:rStyle w:val="Emphasis"/>
        </w:rPr>
        <w:t xml:space="preserve"> Republican </w:t>
      </w:r>
      <w:r w:rsidRPr="00663B1B">
        <w:rPr>
          <w:rStyle w:val="Emphasis"/>
          <w:highlight w:val="yellow"/>
        </w:rPr>
        <w:t>base</w:t>
      </w:r>
      <w:r>
        <w:t xml:space="preserve">. </w:t>
      </w:r>
      <w:r w:rsidRPr="00663B1B">
        <w:rPr>
          <w:rStyle w:val="StyleUnderline"/>
          <w:highlight w:val="yellow"/>
        </w:rPr>
        <w:t>Republicans</w:t>
      </w:r>
      <w:r w:rsidRPr="00663B1B">
        <w:rPr>
          <w:rStyle w:val="StyleUnderline"/>
        </w:rPr>
        <w:t xml:space="preserve"> will </w:t>
      </w:r>
      <w:r w:rsidRPr="00663B1B">
        <w:rPr>
          <w:rStyle w:val="StyleUnderline"/>
          <w:highlight w:val="yellow"/>
        </w:rPr>
        <w:t>need their base</w:t>
      </w:r>
      <w:r w:rsidRPr="00663B1B">
        <w:rPr>
          <w:rStyle w:val="StyleUnderline"/>
        </w:rPr>
        <w:t xml:space="preserve"> </w:t>
      </w:r>
      <w:r>
        <w:t xml:space="preserve">in order </w:t>
      </w:r>
      <w:r w:rsidRPr="00663B1B">
        <w:rPr>
          <w:rStyle w:val="StyleUnderline"/>
          <w:highlight w:val="yellow"/>
        </w:rPr>
        <w:t>to</w:t>
      </w:r>
      <w:r>
        <w:t xml:space="preserve"> hold Congress and </w:t>
      </w:r>
      <w:r w:rsidRPr="00663B1B">
        <w:rPr>
          <w:rStyle w:val="StyleUnderline"/>
          <w:highlight w:val="yellow"/>
        </w:rPr>
        <w:t>protect their</w:t>
      </w:r>
      <w:r w:rsidRPr="00663B1B">
        <w:rPr>
          <w:rStyle w:val="StyleUnderline"/>
        </w:rPr>
        <w:t xml:space="preserve"> </w:t>
      </w:r>
      <w:r w:rsidRPr="00663B1B">
        <w:rPr>
          <w:rStyle w:val="StyleUnderline"/>
          <w:highlight w:val="yellow"/>
        </w:rPr>
        <w:t>agenda</w:t>
      </w:r>
      <w:r>
        <w:t xml:space="preserve">. Chait’s argument seems, uh, inarguable. </w:t>
      </w:r>
      <w:r w:rsidRPr="00663B1B">
        <w:rPr>
          <w:rStyle w:val="StyleUnderline"/>
        </w:rPr>
        <w:t>Nothing</w:t>
      </w:r>
      <w:r>
        <w:t xml:space="preserve"> improper that </w:t>
      </w:r>
      <w:r w:rsidRPr="00663B1B">
        <w:rPr>
          <w:rStyle w:val="StyleUnderline"/>
        </w:rPr>
        <w:t>Trump has done yet</w:t>
      </w:r>
      <w:r>
        <w:t>—and, when you put it all together, he and his administration have really obstructed a heck of a lot of justice—</w:t>
      </w:r>
      <w:r w:rsidRPr="00663B1B">
        <w:rPr>
          <w:rStyle w:val="StyleUnderline"/>
        </w:rPr>
        <w:t xml:space="preserve">has punctured his popularity with the </w:t>
      </w:r>
      <w:r w:rsidRPr="0096298F">
        <w:rPr>
          <w:rStyle w:val="StyleUnderline"/>
        </w:rPr>
        <w:t>base</w:t>
      </w:r>
      <w:r>
        <w:t xml:space="preserve"> or, despite some senators’ willingness to talk a little smack here and there, lost him support in Congress in a way that would put him </w:t>
      </w:r>
      <w:r w:rsidRPr="00663B1B">
        <w:rPr>
          <w:rStyle w:val="StyleUnderline"/>
        </w:rPr>
        <w:t>anywhere near danger of being impeached.</w:t>
      </w:r>
      <w:r>
        <w:rPr>
          <w:rStyle w:val="StyleUnderline"/>
        </w:rPr>
        <w:t xml:space="preserve"> </w:t>
      </w:r>
      <w:r>
        <w:t xml:space="preserve">But, but. But, but, but. </w:t>
      </w:r>
      <w:r w:rsidRPr="00663B1B">
        <w:rPr>
          <w:rStyle w:val="Emphasis"/>
          <w:highlight w:val="yellow"/>
        </w:rPr>
        <w:t>But!</w:t>
      </w:r>
      <w:r w:rsidRPr="00663B1B">
        <w:rPr>
          <w:highlight w:val="yellow"/>
        </w:rPr>
        <w:t xml:space="preserve"> </w:t>
      </w:r>
      <w:r w:rsidRPr="00663B1B">
        <w:rPr>
          <w:rStyle w:val="StyleUnderline"/>
          <w:highlight w:val="yellow"/>
        </w:rPr>
        <w:t>Trump’s misdeeds</w:t>
      </w:r>
      <w:r w:rsidRPr="00663B1B">
        <w:rPr>
          <w:rStyle w:val="StyleUnderline"/>
        </w:rPr>
        <w:t xml:space="preserve"> and shenanigans </w:t>
      </w:r>
      <w:r w:rsidRPr="00663B1B">
        <w:rPr>
          <w:rStyle w:val="StyleUnderline"/>
          <w:highlight w:val="yellow"/>
        </w:rPr>
        <w:t>have contributed to a</w:t>
      </w:r>
      <w:r>
        <w:t xml:space="preserve"> more or less steady </w:t>
      </w:r>
      <w:r w:rsidRPr="00663B1B">
        <w:rPr>
          <w:rStyle w:val="StyleUnderline"/>
          <w:highlight w:val="yellow"/>
        </w:rPr>
        <w:t>decline in</w:t>
      </w:r>
      <w:r w:rsidRPr="00663B1B">
        <w:rPr>
          <w:rStyle w:val="StyleUnderline"/>
        </w:rPr>
        <w:t xml:space="preserve"> the </w:t>
      </w:r>
      <w:r w:rsidRPr="00663B1B">
        <w:rPr>
          <w:rStyle w:val="StyleUnderline"/>
          <w:highlight w:val="yellow"/>
        </w:rPr>
        <w:t>Republican</w:t>
      </w:r>
      <w:r>
        <w:t xml:space="preserve"> Party’s 2018 </w:t>
      </w:r>
      <w:r w:rsidRPr="00663B1B">
        <w:rPr>
          <w:rStyle w:val="StyleUnderline"/>
          <w:highlight w:val="yellow"/>
        </w:rPr>
        <w:t>electoral</w:t>
      </w:r>
      <w:r w:rsidRPr="00663B1B">
        <w:rPr>
          <w:rStyle w:val="StyleUnderline"/>
        </w:rPr>
        <w:t xml:space="preserve"> </w:t>
      </w:r>
      <w:r w:rsidRPr="00663B1B">
        <w:rPr>
          <w:rStyle w:val="StyleUnderline"/>
          <w:highlight w:val="yellow"/>
        </w:rPr>
        <w:t>expectations</w:t>
      </w:r>
      <w:r>
        <w:t xml:space="preserve">—and per a CNN poll released this week, Americans still support the legitimacy of the Mueller investigation by a 58–38 margin. To be speculative about it, firing Mueller seems like the exact kind of egregious impropriety that would both “energize the base” (for Democrats) and alienate the middle-to-upper-middle-class suburban voters whose </w:t>
      </w:r>
      <w:r w:rsidRPr="00663B1B">
        <w:rPr>
          <w:rStyle w:val="StyleUnderline"/>
        </w:rPr>
        <w:t>embarrassment over Trump</w:t>
      </w:r>
      <w:r>
        <w:t xml:space="preserve"> (and Roy Moore) fueled the GOP-to-Democrat precinct flips that helped elect Doug Jones in Alabama. A Mueller crisis </w:t>
      </w:r>
      <w:r w:rsidRPr="00663B1B">
        <w:rPr>
          <w:rStyle w:val="StyleUnderline"/>
        </w:rPr>
        <w:t>could trigger</w:t>
      </w:r>
      <w:r>
        <w:t xml:space="preserve"> a Democratic congressional landslide, and an ascendant Democratic majority </w:t>
      </w:r>
      <w:r w:rsidRPr="00663B1B">
        <w:rPr>
          <w:rStyle w:val="Emphasis"/>
          <w:highlight w:val="yellow"/>
        </w:rPr>
        <w:t>crushing the GOP’s legislative ambitions</w:t>
      </w:r>
      <w:r w:rsidRPr="00663B1B">
        <w:rPr>
          <w:highlight w:val="yellow"/>
        </w:rPr>
        <w:t xml:space="preserve"> </w:t>
      </w:r>
      <w:r w:rsidRPr="00663B1B">
        <w:rPr>
          <w:rStyle w:val="StyleUnderline"/>
          <w:highlight w:val="yellow"/>
        </w:rPr>
        <w:t>under</w:t>
      </w:r>
      <w:r w:rsidRPr="00663B1B">
        <w:rPr>
          <w:rStyle w:val="StyleUnderline"/>
        </w:rPr>
        <w:t xml:space="preserve"> an anvil of </w:t>
      </w:r>
      <w:r w:rsidRPr="00663B1B">
        <w:rPr>
          <w:rStyle w:val="StyleUnderline"/>
          <w:highlight w:val="yellow"/>
        </w:rPr>
        <w:t>Trump investigations</w:t>
      </w:r>
      <w:r w:rsidRPr="00663B1B">
        <w:rPr>
          <w:highlight w:val="yellow"/>
        </w:rPr>
        <w:t xml:space="preserve"> </w:t>
      </w:r>
      <w:r w:rsidRPr="00663B1B">
        <w:rPr>
          <w:rStyle w:val="Emphasis"/>
          <w:highlight w:val="yellow"/>
        </w:rPr>
        <w:t>could</w:t>
      </w:r>
      <w:r w:rsidRPr="00663B1B">
        <w:rPr>
          <w:rStyle w:val="Emphasis"/>
        </w:rPr>
        <w:t xml:space="preserve"> </w:t>
      </w:r>
      <w:r w:rsidRPr="00663B1B">
        <w:rPr>
          <w:rStyle w:val="Emphasis"/>
          <w:highlight w:val="yellow"/>
        </w:rPr>
        <w:t>cause him to lose leverage within his party.</w:t>
      </w:r>
      <w:r>
        <w:t xml:space="preserve"> Which is to say that, as clear as it may be that LOL nothing matters in the short term, the possibility does remain that, in the distant future, something might matter. </w:t>
      </w:r>
      <w:proofErr w:type="gramStart"/>
      <w:r>
        <w:t>Maybe.</w:t>
      </w:r>
      <w:proofErr w:type="gramEnd"/>
    </w:p>
    <w:p w:rsidR="00511448" w:rsidRDefault="00511448" w:rsidP="00511448"/>
    <w:p w:rsidR="00597E62" w:rsidRPr="00597E62" w:rsidRDefault="00597E62" w:rsidP="00597E62">
      <w:pPr>
        <w:pStyle w:val="Heading3"/>
        <w:ind w:left="720"/>
        <w:rPr>
          <w:rFonts w:cs="Calibri"/>
        </w:rPr>
      </w:pPr>
      <w:r>
        <w:rPr>
          <w:rFonts w:cs="Calibri"/>
        </w:rPr>
        <w:t>2NC---</w:t>
      </w:r>
      <w:r w:rsidRPr="00597E62">
        <w:rPr>
          <w:rFonts w:cs="Calibri"/>
        </w:rPr>
        <w:t xml:space="preserve">AT: </w:t>
      </w:r>
      <w:r w:rsidRPr="00597E62">
        <w:rPr>
          <w:rFonts w:cs="Calibri"/>
        </w:rPr>
        <w:t xml:space="preserve">Courts </w:t>
      </w:r>
      <w:proofErr w:type="spellStart"/>
      <w:r w:rsidRPr="00597E62">
        <w:rPr>
          <w:rFonts w:cs="Calibri"/>
        </w:rPr>
        <w:t>Sheild</w:t>
      </w:r>
      <w:proofErr w:type="spellEnd"/>
    </w:p>
    <w:p w:rsidR="00597E62" w:rsidRPr="00597E62" w:rsidRDefault="00597E62" w:rsidP="00597E62">
      <w:pPr>
        <w:pStyle w:val="Heading4"/>
        <w:rPr>
          <w:rFonts w:cs="Calibri"/>
          <w:sz w:val="28"/>
        </w:rPr>
      </w:pPr>
      <w:r w:rsidRPr="00597E62">
        <w:rPr>
          <w:rFonts w:cs="Calibri"/>
          <w:sz w:val="28"/>
        </w:rPr>
        <w:t xml:space="preserve">The Court is politicized – Trump appointees </w:t>
      </w:r>
    </w:p>
    <w:p w:rsidR="00597E62" w:rsidRDefault="00597E62" w:rsidP="00597E62">
      <w:pPr>
        <w:rPr>
          <w:rStyle w:val="Style13ptBold"/>
          <w:sz w:val="28"/>
        </w:rPr>
      </w:pPr>
      <w:proofErr w:type="spellStart"/>
      <w:r>
        <w:rPr>
          <w:rStyle w:val="Style13ptBold"/>
          <w:sz w:val="28"/>
        </w:rPr>
        <w:t>Noack</w:t>
      </w:r>
      <w:proofErr w:type="spellEnd"/>
      <w:r>
        <w:rPr>
          <w:rStyle w:val="Style13ptBold"/>
          <w:sz w:val="28"/>
        </w:rPr>
        <w:t xml:space="preserve"> 6/28</w:t>
      </w:r>
      <w:r>
        <w:t xml:space="preserve"> – (Rick </w:t>
      </w:r>
      <w:proofErr w:type="spellStart"/>
      <w:r>
        <w:t>Noack</w:t>
      </w:r>
      <w:proofErr w:type="spellEnd"/>
      <w:r>
        <w:t xml:space="preserve">, 6/28/18, “The U.S. Supreme Court is highly politicized. It doesn’t have to be that </w:t>
      </w:r>
      <w:proofErr w:type="gramStart"/>
      <w:r>
        <w:t>way.,</w:t>
      </w:r>
      <w:proofErr w:type="gramEnd"/>
      <w:r>
        <w:t xml:space="preserve">” WP, Accessed 7/20/18, </w:t>
      </w:r>
      <w:hyperlink r:id="rId20" w:history="1">
        <w:r>
          <w:rPr>
            <w:rStyle w:val="Hyperlink"/>
          </w:rPr>
          <w:t>https://www.washingtonpost.com/news/worldviews/wp/2018/06/28/the-u-s-supreme-court-is-highly-politicized-it-doesnt-have-to-be-that-way/?noredirect=on&amp;utm_term=.029881f224a2</w:t>
        </w:r>
      </w:hyperlink>
      <w:r>
        <w:t>) //</w:t>
      </w:r>
      <w:proofErr w:type="spellStart"/>
      <w:r>
        <w:t>ak</w:t>
      </w:r>
      <w:proofErr w:type="spellEnd"/>
      <w:r>
        <w:t xml:space="preserve"> </w:t>
      </w:r>
    </w:p>
    <w:p w:rsidR="00597E62" w:rsidRDefault="00597E62" w:rsidP="00597E62">
      <w:pPr>
        <w:rPr>
          <w:sz w:val="16"/>
        </w:rPr>
      </w:pPr>
      <w:r>
        <w:rPr>
          <w:rStyle w:val="StyleUnderline"/>
        </w:rPr>
        <w:t>Whenever a seat opens up on the U.S. Supreme Court, the political battle</w:t>
      </w:r>
      <w:r>
        <w:rPr>
          <w:sz w:val="16"/>
        </w:rPr>
        <w:t xml:space="preserve"> over the next justice </w:t>
      </w:r>
      <w:r>
        <w:rPr>
          <w:rStyle w:val="StyleUnderline"/>
        </w:rPr>
        <w:t>is fierce</w:t>
      </w:r>
      <w:r>
        <w:rPr>
          <w:sz w:val="16"/>
        </w:rPr>
        <w:t xml:space="preserve">. And to some people, that’s a huge problem. </w:t>
      </w:r>
      <w:r>
        <w:rPr>
          <w:rStyle w:val="StyleUnderline"/>
        </w:rPr>
        <w:t>Critics have called the court’s confirmation process “broken” and have complained of increasing “politicization” of an institution that is supposed to stand apart from political theater</w:t>
      </w:r>
      <w:r>
        <w:rPr>
          <w:sz w:val="16"/>
        </w:rPr>
        <w:t xml:space="preserve"> — in theory. In their eyes, </w:t>
      </w:r>
      <w:r>
        <w:rPr>
          <w:rStyle w:val="StyleUnderline"/>
        </w:rPr>
        <w:t>the political views of court nominees are now more important in their selection than their qualifications or legal judgments</w:t>
      </w:r>
      <w:r>
        <w:rPr>
          <w:sz w:val="16"/>
        </w:rPr>
        <w:t xml:space="preserve">. The death of Justice Antonin </w:t>
      </w:r>
      <w:r>
        <w:rPr>
          <w:rStyle w:val="StyleUnderline"/>
        </w:rPr>
        <w:t>Scalia</w:t>
      </w:r>
      <w:r>
        <w:rPr>
          <w:sz w:val="16"/>
        </w:rPr>
        <w:t xml:space="preserve"> in February 2016 </w:t>
      </w:r>
      <w:r>
        <w:rPr>
          <w:rStyle w:val="StyleUnderline"/>
        </w:rPr>
        <w:t>sparked</w:t>
      </w:r>
      <w:r>
        <w:rPr>
          <w:sz w:val="16"/>
        </w:rPr>
        <w:t xml:space="preserve"> a year-long </w:t>
      </w:r>
      <w:r>
        <w:rPr>
          <w:rStyle w:val="StyleUnderline"/>
        </w:rPr>
        <w:t>standoff between Republicans and Democrats over his seat, which eventually went to a conservative justice with President Trump’s election</w:t>
      </w:r>
      <w:r>
        <w:rPr>
          <w:sz w:val="16"/>
        </w:rPr>
        <w:t xml:space="preserve">. Justice Anthony </w:t>
      </w:r>
      <w:r>
        <w:rPr>
          <w:rStyle w:val="StyleUnderline"/>
        </w:rPr>
        <w:t>Kennedy’s</w:t>
      </w:r>
      <w:r>
        <w:rPr>
          <w:sz w:val="16"/>
        </w:rPr>
        <w:t xml:space="preserve"> now-looming </w:t>
      </w:r>
      <w:r>
        <w:rPr>
          <w:rStyle w:val="StyleUnderline"/>
        </w:rPr>
        <w:t>departure will give Trump another</w:t>
      </w:r>
      <w:r>
        <w:rPr>
          <w:sz w:val="16"/>
        </w:rPr>
        <w:t xml:space="preserve"> </w:t>
      </w:r>
      <w:r>
        <w:rPr>
          <w:rStyle w:val="StyleUnderline"/>
        </w:rPr>
        <w:t>opportunity to form a more conservative majority</w:t>
      </w:r>
      <w:r>
        <w:rPr>
          <w:sz w:val="16"/>
        </w:rPr>
        <w:t xml:space="preserve"> on the court as early as this fall. “I am not happy about the intrusion of politics into the judicial appointment process,” even the late Justice and conservative icon Scalia acknowledged in 2004. </w:t>
      </w:r>
    </w:p>
    <w:p w:rsidR="00597E62" w:rsidRPr="00597E62" w:rsidRDefault="00597E62" w:rsidP="00597E62">
      <w:pPr>
        <w:pStyle w:val="Heading4"/>
        <w:rPr>
          <w:rFonts w:cs="Calibri"/>
          <w:sz w:val="28"/>
        </w:rPr>
      </w:pPr>
      <w:r w:rsidRPr="00597E62">
        <w:rPr>
          <w:rFonts w:cs="Calibri"/>
          <w:sz w:val="28"/>
        </w:rPr>
        <w:t xml:space="preserve">Courts tied to Trump – Gorsuch and </w:t>
      </w:r>
      <w:proofErr w:type="spellStart"/>
      <w:r w:rsidRPr="00597E62">
        <w:rPr>
          <w:rFonts w:cs="Calibri"/>
          <w:sz w:val="28"/>
        </w:rPr>
        <w:t>Kavanaugh</w:t>
      </w:r>
      <w:proofErr w:type="spellEnd"/>
      <w:r w:rsidRPr="00597E62">
        <w:rPr>
          <w:rFonts w:cs="Calibri"/>
          <w:sz w:val="28"/>
        </w:rPr>
        <w:t xml:space="preserve"> </w:t>
      </w:r>
    </w:p>
    <w:p w:rsidR="00597E62" w:rsidRDefault="00597E62" w:rsidP="00597E62">
      <w:r>
        <w:rPr>
          <w:rStyle w:val="Style13ptBold"/>
          <w:sz w:val="28"/>
        </w:rPr>
        <w:t xml:space="preserve">Ellis 7/9 </w:t>
      </w:r>
      <w:r>
        <w:t xml:space="preserve">– (Jenna Ellis, contributor to the Washington Examiner's Beltway Confidential blog, 7/9/18, “Judge Brett </w:t>
      </w:r>
      <w:proofErr w:type="spellStart"/>
      <w:r>
        <w:t>Kavanaugh</w:t>
      </w:r>
      <w:proofErr w:type="spellEnd"/>
      <w:r>
        <w:t xml:space="preserve"> is Neil Gorsuch 2.0, a huge accomplishment for Trump,” Washington Examiner, Accessed 7/19/18, </w:t>
      </w:r>
      <w:hyperlink r:id="rId21" w:history="1">
        <w:r>
          <w:rPr>
            <w:rStyle w:val="Hyperlink"/>
          </w:rPr>
          <w:t>https://www.washingtonexaminer.com/opinion/supreme-court-nominee-brett-kavanaugh-neil-gorsuch-2-0-huge-accomplishment-trump</w:t>
        </w:r>
      </w:hyperlink>
      <w:r>
        <w:t>) //</w:t>
      </w:r>
      <w:proofErr w:type="spellStart"/>
      <w:r>
        <w:t>ak</w:t>
      </w:r>
      <w:proofErr w:type="spellEnd"/>
      <w:r>
        <w:t xml:space="preserve"> </w:t>
      </w:r>
    </w:p>
    <w:p w:rsidR="00597E62" w:rsidRDefault="00597E62" w:rsidP="00597E62">
      <w:pPr>
        <w:rPr>
          <w:sz w:val="16"/>
        </w:rPr>
      </w:pPr>
      <w:r>
        <w:rPr>
          <w:sz w:val="16"/>
        </w:rPr>
        <w:t xml:space="preserve">President </w:t>
      </w:r>
      <w:r>
        <w:rPr>
          <w:rStyle w:val="StyleUnderline"/>
        </w:rPr>
        <w:t xml:space="preserve">Trump has selected Judge Brett </w:t>
      </w:r>
      <w:proofErr w:type="spellStart"/>
      <w:r>
        <w:rPr>
          <w:rStyle w:val="StyleUnderline"/>
        </w:rPr>
        <w:t>Kavanaugh</w:t>
      </w:r>
      <w:proofErr w:type="spellEnd"/>
      <w:r>
        <w:rPr>
          <w:rStyle w:val="StyleUnderline"/>
        </w:rPr>
        <w:t xml:space="preserve"> as his “Gorsuch 2.0</w:t>
      </w:r>
      <w:r>
        <w:rPr>
          <w:sz w:val="16"/>
        </w:rPr>
        <w:t xml:space="preserve">.” While many in Trump’s base supported Amy Coney Barrett, others say that </w:t>
      </w:r>
      <w:proofErr w:type="spellStart"/>
      <w:r>
        <w:rPr>
          <w:rStyle w:val="StyleUnderline"/>
        </w:rPr>
        <w:t>Kavanaugh</w:t>
      </w:r>
      <w:proofErr w:type="spellEnd"/>
      <w:r>
        <w:rPr>
          <w:rStyle w:val="StyleUnderline"/>
        </w:rPr>
        <w:t xml:space="preserve"> has also been a staunch and faithful defender of religious liberty and fundamental rights</w:t>
      </w:r>
      <w:r>
        <w:rPr>
          <w:sz w:val="16"/>
        </w:rPr>
        <w:t xml:space="preserve"> during his tenure on the D.C. Circuit Court and is a proven textual originalist. He will also likely be much easier than Barrett to confirm. While rumors have been vacillating between the four most likely nominees, Trump really had all excellent choices to pick from. Varying branches of the GOP base supported one nominee over the other since Justice Anthony Kennedy announced his retirement, but the bottom line is that </w:t>
      </w:r>
      <w:r>
        <w:rPr>
          <w:rStyle w:val="StyleUnderline"/>
        </w:rPr>
        <w:t xml:space="preserve">when </w:t>
      </w:r>
      <w:proofErr w:type="spellStart"/>
      <w:r>
        <w:rPr>
          <w:rStyle w:val="StyleUnderline"/>
        </w:rPr>
        <w:t>Kavanaugh</w:t>
      </w:r>
      <w:proofErr w:type="spellEnd"/>
      <w:r>
        <w:rPr>
          <w:rStyle w:val="StyleUnderline"/>
        </w:rPr>
        <w:t xml:space="preserve"> is confirmed</w:t>
      </w:r>
      <w:r>
        <w:rPr>
          <w:sz w:val="16"/>
        </w:rPr>
        <w:t>—which will most likely happen prior to the November 2018 midterm elections—</w:t>
      </w:r>
      <w:r>
        <w:rPr>
          <w:rStyle w:val="StyleUnderline"/>
        </w:rPr>
        <w:t>the majority of the Supreme Court will now be conservative</w:t>
      </w:r>
      <w:r>
        <w:rPr>
          <w:sz w:val="16"/>
        </w:rPr>
        <w:t xml:space="preserve">. President </w:t>
      </w:r>
      <w:r>
        <w:rPr>
          <w:rStyle w:val="StyleUnderline"/>
        </w:rPr>
        <w:t>Trump said</w:t>
      </w:r>
      <w:r>
        <w:rPr>
          <w:sz w:val="16"/>
        </w:rPr>
        <w:t xml:space="preserve"> during the announcement that </w:t>
      </w:r>
      <w:r>
        <w:rPr>
          <w:rStyle w:val="StyleUnderline"/>
        </w:rPr>
        <w:t>selecting a Supreme Court justice is a “profound responsibility of the president</w:t>
      </w:r>
      <w:r>
        <w:rPr>
          <w:sz w:val="16"/>
        </w:rPr>
        <w:t xml:space="preserve">” and “what matters is not the judge’s political views […] but whether they can do what the law and Constitution requires.” Knowing well that Justice </w:t>
      </w:r>
      <w:r>
        <w:rPr>
          <w:rStyle w:val="StyleUnderline"/>
        </w:rPr>
        <w:t xml:space="preserve">Gorsuch is currently viewed among many as Trump’s chief accomplishment, Trump aligned </w:t>
      </w:r>
      <w:proofErr w:type="spellStart"/>
      <w:r>
        <w:rPr>
          <w:rStyle w:val="StyleUnderline"/>
        </w:rPr>
        <w:t>Kavanaugh</w:t>
      </w:r>
      <w:proofErr w:type="spellEnd"/>
      <w:r>
        <w:rPr>
          <w:rStyle w:val="StyleUnderline"/>
        </w:rPr>
        <w:t xml:space="preserve"> with Gorsuch</w:t>
      </w:r>
      <w:r>
        <w:rPr>
          <w:sz w:val="16"/>
        </w:rPr>
        <w:t xml:space="preserve">, saying “I chose Justice Gorsuch because I knew that he, like Justice Scalia, would be a faithful servant of our Constitution” and said that </w:t>
      </w:r>
      <w:proofErr w:type="spellStart"/>
      <w:r>
        <w:rPr>
          <w:sz w:val="16"/>
        </w:rPr>
        <w:t>Kavanaugh</w:t>
      </w:r>
      <w:proofErr w:type="spellEnd"/>
      <w:r>
        <w:rPr>
          <w:sz w:val="16"/>
        </w:rPr>
        <w:t xml:space="preserve"> would be faithful to upholding the “crown jewel” of our republic. So, what does a Justice Brett </w:t>
      </w:r>
      <w:proofErr w:type="spellStart"/>
      <w:r>
        <w:rPr>
          <w:sz w:val="16"/>
        </w:rPr>
        <w:t>Kavanaugh</w:t>
      </w:r>
      <w:proofErr w:type="spellEnd"/>
      <w:r>
        <w:rPr>
          <w:sz w:val="16"/>
        </w:rPr>
        <w:t xml:space="preserve"> mean realistically for the future of the court? Many on both sides are framing the issues as “sides,” but a conservative majority on the Supreme Court is, constitutionally speaking, the most fundamentally fair and impartial to all parties and all viewpoints. This is because the Constitution only gives very specific, limited powers to the federal government to protect our God-given rights. It is the crown jewel, and also is the foundation of our government. The Constitution does not give us our rights, but rather, the Declaration of Independence provided the mandate for our civil government to create a system that would best accomplish this legitimate goal. </w:t>
      </w:r>
      <w:proofErr w:type="spellStart"/>
      <w:r>
        <w:rPr>
          <w:sz w:val="16"/>
        </w:rPr>
        <w:t>Kavanaugh</w:t>
      </w:r>
      <w:proofErr w:type="spellEnd"/>
      <w:r>
        <w:rPr>
          <w:sz w:val="16"/>
        </w:rPr>
        <w:t xml:space="preserve"> said in his remarks on Monday night that, to him, a judge “must interpret the law, not make the law” and “interpret the Constitution as written” and revere it. This bodes very well for a truly conservative, originalist majority. Let us hope that </w:t>
      </w:r>
      <w:proofErr w:type="spellStart"/>
      <w:r>
        <w:rPr>
          <w:sz w:val="16"/>
        </w:rPr>
        <w:t>Kavanaugh</w:t>
      </w:r>
      <w:proofErr w:type="spellEnd"/>
      <w:r>
        <w:rPr>
          <w:sz w:val="16"/>
        </w:rPr>
        <w:t xml:space="preserve"> will indeed be a faithful </w:t>
      </w:r>
      <w:proofErr w:type="spellStart"/>
      <w:r>
        <w:rPr>
          <w:sz w:val="16"/>
        </w:rPr>
        <w:t>textualist</w:t>
      </w:r>
      <w:proofErr w:type="spellEnd"/>
      <w:r>
        <w:rPr>
          <w:sz w:val="16"/>
        </w:rPr>
        <w:t xml:space="preserve">. The fact that protesters gathered outside the Supreme Court tonight ahead of the president revealing </w:t>
      </w:r>
      <w:proofErr w:type="spellStart"/>
      <w:r>
        <w:rPr>
          <w:sz w:val="16"/>
        </w:rPr>
        <w:t>Kavanaugh</w:t>
      </w:r>
      <w:proofErr w:type="spellEnd"/>
      <w:r>
        <w:rPr>
          <w:sz w:val="16"/>
        </w:rPr>
        <w:t xml:space="preserve"> as the nominee just shows that the Left will not be satisfied with genuine fairness and equality. They want to push their pro-abortion and LGBT agenda and they know that whoever the nominee would be will represent a loss of their ability to legislate from the bench. Ironically, the protesters were shown today on shouting, “What do we want? </w:t>
      </w:r>
      <w:proofErr w:type="gramStart"/>
      <w:r>
        <w:rPr>
          <w:sz w:val="16"/>
        </w:rPr>
        <w:t>Equality!”</w:t>
      </w:r>
      <w:proofErr w:type="gramEnd"/>
      <w:r>
        <w:rPr>
          <w:sz w:val="16"/>
        </w:rPr>
        <w:t xml:space="preserve"> Yet, they refuse to acknowledge that conservatism is truly the only political philosophy that genuinely seeks to conserve equality and impartiality for all. We will </w:t>
      </w:r>
      <w:proofErr w:type="gramStart"/>
      <w:r>
        <w:rPr>
          <w:sz w:val="16"/>
        </w:rPr>
        <w:t>await</w:t>
      </w:r>
      <w:proofErr w:type="gramEnd"/>
      <w:r>
        <w:rPr>
          <w:sz w:val="16"/>
        </w:rPr>
        <w:t xml:space="preserve"> to see a strong shift to pro-family, pro-individual rights, and pro-Constitution on the Supreme Court, which would be a wonderful thing. With this confirmation, America has the best, most realistic opportunity to overturn bad, activist precedent, including Roe v. Wade and Obergefell v. Hodges. President </w:t>
      </w:r>
      <w:r>
        <w:rPr>
          <w:rStyle w:val="StyleUnderline"/>
        </w:rPr>
        <w:t xml:space="preserve">Trump appears to have </w:t>
      </w:r>
      <w:r>
        <w:rPr>
          <w:rStyle w:val="StyleUnderline"/>
          <w:b/>
        </w:rPr>
        <w:t xml:space="preserve">fulfilled another promise to voters </w:t>
      </w:r>
      <w:r>
        <w:rPr>
          <w:rStyle w:val="StyleUnderline"/>
        </w:rPr>
        <w:t>by nominating a judge presumably that will be faithful to the Constitution and the rule of law.</w:t>
      </w:r>
      <w:r>
        <w:rPr>
          <w:sz w:val="16"/>
        </w:rPr>
        <w:t xml:space="preserve"> We should be extremely grateful this was not Hillary Clinton’s selection. Now, the Senate should not grandstand on politics or personal ideology during the confirmation hearings, but rather simply inquire of Judge </w:t>
      </w:r>
      <w:proofErr w:type="spellStart"/>
      <w:r>
        <w:rPr>
          <w:sz w:val="16"/>
        </w:rPr>
        <w:t>Kavanaugh</w:t>
      </w:r>
      <w:proofErr w:type="spellEnd"/>
      <w:r>
        <w:rPr>
          <w:sz w:val="16"/>
        </w:rPr>
        <w:t xml:space="preserve"> whether he will faithfully apply the Constitution and the rule of law.</w:t>
      </w:r>
    </w:p>
    <w:p w:rsidR="00597E62" w:rsidRPr="00597E62" w:rsidRDefault="00597E62" w:rsidP="00597E62">
      <w:pPr>
        <w:pStyle w:val="Heading4"/>
        <w:rPr>
          <w:sz w:val="28"/>
        </w:rPr>
      </w:pPr>
      <w:r w:rsidRPr="00597E62">
        <w:rPr>
          <w:sz w:val="28"/>
        </w:rPr>
        <w:t>Controversial Supreme Court decisions impact public opinion  </w:t>
      </w:r>
    </w:p>
    <w:p w:rsidR="00597E62" w:rsidRDefault="00597E62" w:rsidP="00597E62">
      <w:proofErr w:type="spellStart"/>
      <w:r>
        <w:rPr>
          <w:rStyle w:val="Style13ptBold"/>
          <w:sz w:val="28"/>
        </w:rPr>
        <w:t>Linos</w:t>
      </w:r>
      <w:proofErr w:type="spellEnd"/>
      <w:r>
        <w:rPr>
          <w:rStyle w:val="Style13ptBold"/>
          <w:sz w:val="28"/>
        </w:rPr>
        <w:t> and Twist 17</w:t>
      </w:r>
      <w:r>
        <w:t> – (Katerina </w:t>
      </w:r>
      <w:proofErr w:type="spellStart"/>
      <w:r>
        <w:t>Linos</w:t>
      </w:r>
      <w:proofErr w:type="spellEnd"/>
      <w:r>
        <w:t> and Kimberly Twist, 6/28/17, “Controversial Supreme Court decisions change public opinion — in part because the media mostly report on them uncritically,” Accessed 7/20/18, </w:t>
      </w:r>
      <w:hyperlink r:id="rId22" w:tgtFrame="_blank" w:history="1">
        <w:r>
          <w:rPr>
            <w:rStyle w:val="Hyperlink"/>
          </w:rPr>
          <w:t>https://www.washingtonpost.com/news/monkey-cage/wp/2017/06/28/controversial-supreme-court-decisions-change-public-opinion-in-part-because-the-media-mostly-report-on-them-uncritically/?utm_term=.1f70493a6084)</w:t>
        </w:r>
      </w:hyperlink>
      <w:r>
        <w:t> //ak </w:t>
      </w:r>
    </w:p>
    <w:p w:rsidR="00597E62" w:rsidRDefault="00597E62" w:rsidP="00597E62">
      <w:pPr>
        <w:pStyle w:val="paragraph"/>
        <w:spacing w:before="0" w:beforeAutospacing="0" w:after="0" w:afterAutospacing="0"/>
        <w:textAlignment w:val="baseline"/>
        <w:rPr>
          <w:rFonts w:ascii="Calibri" w:hAnsi="Calibri" w:cs="Calibri"/>
          <w:sz w:val="18"/>
          <w:szCs w:val="18"/>
        </w:rPr>
      </w:pPr>
      <w:r>
        <w:rPr>
          <w:rStyle w:val="normaltextrun"/>
          <w:rFonts w:ascii="Calibri" w:eastAsiaTheme="majorEastAsia" w:hAnsi="Calibri" w:cs="Calibri"/>
          <w:sz w:val="16"/>
          <w:szCs w:val="16"/>
        </w:rPr>
        <w:t>This week </w:t>
      </w:r>
      <w:r>
        <w:rPr>
          <w:rStyle w:val="StyleUnderline"/>
          <w:rFonts w:ascii="Calibri" w:eastAsiaTheme="majorEastAsia" w:hAnsi="Calibri" w:cs="Calibri"/>
        </w:rPr>
        <w:t>the Supreme Court announced its most controversial decision of the year, allowing parts of</w:t>
      </w:r>
      <w:r>
        <w:rPr>
          <w:rStyle w:val="normaltextrun"/>
          <w:rFonts w:ascii="Calibri" w:eastAsiaTheme="majorEastAsia" w:hAnsi="Calibri" w:cs="Calibri"/>
          <w:sz w:val="16"/>
          <w:szCs w:val="16"/>
        </w:rPr>
        <w:t> President </w:t>
      </w:r>
      <w:r>
        <w:rPr>
          <w:rStyle w:val="StyleUnderline"/>
          <w:rFonts w:ascii="Calibri" w:eastAsiaTheme="majorEastAsia" w:hAnsi="Calibri" w:cs="Calibri"/>
        </w:rPr>
        <w:t>Trump’s immigration ban to go into effect</w:t>
      </w:r>
      <w:r>
        <w:rPr>
          <w:rStyle w:val="normaltextrun"/>
          <w:rFonts w:ascii="Calibri" w:eastAsiaTheme="majorEastAsia" w:hAnsi="Calibri" w:cs="Calibri"/>
          <w:sz w:val="22"/>
          <w:u w:val="single"/>
        </w:rPr>
        <w:t> and inviting oral arguments in the fall.</w:t>
      </w:r>
      <w:r>
        <w:rPr>
          <w:rStyle w:val="normaltextrun"/>
          <w:rFonts w:ascii="Calibri" w:eastAsiaTheme="majorEastAsia" w:hAnsi="Calibri" w:cs="Calibri"/>
          <w:sz w:val="16"/>
          <w:szCs w:val="16"/>
        </w:rPr>
        <w:t> How might this decision affect public support for the president’s ban, and for his immigration agenda? In a recent article in the Journal of Legal Studies, we found that </w:t>
      </w:r>
      <w:r>
        <w:rPr>
          <w:rStyle w:val="StyleUnderline"/>
          <w:rFonts w:ascii="Calibri" w:eastAsiaTheme="majorEastAsia" w:hAnsi="Calibri" w:cs="Calibri"/>
        </w:rPr>
        <w:t>Supreme Court rulings can affect how ordinary Americans perceive the issues under consideration in those rulings.</w:t>
      </w:r>
      <w:r>
        <w:rPr>
          <w:rStyle w:val="normaltextrun"/>
          <w:rFonts w:ascii="Calibri" w:eastAsiaTheme="majorEastAsia" w:hAnsi="Calibri" w:cs="Calibri"/>
          <w:sz w:val="16"/>
          <w:szCs w:val="16"/>
        </w:rPr>
        <w:t xml:space="preserve"> Why? </w:t>
      </w:r>
      <w:proofErr w:type="gramStart"/>
      <w:r>
        <w:rPr>
          <w:rStyle w:val="normaltextrun"/>
          <w:rFonts w:ascii="Calibri" w:eastAsiaTheme="majorEastAsia" w:hAnsi="Calibri" w:cs="Calibri"/>
          <w:sz w:val="16"/>
          <w:szCs w:val="16"/>
        </w:rPr>
        <w:t>Because of the news media.</w:t>
      </w:r>
      <w:proofErr w:type="gramEnd"/>
      <w:r>
        <w:rPr>
          <w:rStyle w:val="normaltextrun"/>
          <w:rFonts w:ascii="Calibri" w:eastAsiaTheme="majorEastAsia" w:hAnsi="Calibri" w:cs="Calibri"/>
          <w:sz w:val="16"/>
          <w:szCs w:val="16"/>
        </w:rPr>
        <w:t> </w:t>
      </w:r>
      <w:r>
        <w:rPr>
          <w:rStyle w:val="normaltextrun"/>
          <w:rFonts w:ascii="Calibri" w:eastAsiaTheme="majorEastAsia" w:hAnsi="Calibri" w:cs="Calibri"/>
          <w:sz w:val="22"/>
          <w:u w:val="single"/>
        </w:rPr>
        <w:t>Justices keep their distance from the public. The news media interpret for them. Unlike presidents or members of Congress, </w:t>
      </w:r>
      <w:r>
        <w:rPr>
          <w:rStyle w:val="StyleUnderline"/>
          <w:rFonts w:ascii="Calibri" w:eastAsiaTheme="majorEastAsia" w:hAnsi="Calibri" w:cs="Calibri"/>
        </w:rPr>
        <w:t>justices do not speak directly to the public. Their decisions pass through media outlets, which must decide how to explain them</w:t>
      </w:r>
      <w:r>
        <w:rPr>
          <w:rStyle w:val="normaltextrun"/>
          <w:rFonts w:ascii="Calibri" w:eastAsiaTheme="majorEastAsia" w:hAnsi="Calibri" w:cs="Calibri"/>
          <w:sz w:val="16"/>
          <w:szCs w:val="16"/>
        </w:rPr>
        <w:t>. Therefore, </w:t>
      </w:r>
      <w:r>
        <w:rPr>
          <w:rStyle w:val="normaltextrun"/>
          <w:rFonts w:ascii="Calibri" w:eastAsiaTheme="majorEastAsia" w:hAnsi="Calibri" w:cs="Calibri"/>
          <w:sz w:val="22"/>
          <w:u w:val="single"/>
        </w:rPr>
        <w:t>the messages used by media, and television news in particular, have tremendous ability to shape how Americans respond to the Supreme Court</w:t>
      </w:r>
      <w:r>
        <w:rPr>
          <w:rStyle w:val="normaltextrun"/>
          <w:rFonts w:ascii="Calibri" w:eastAsiaTheme="majorEastAsia" w:hAnsi="Calibri" w:cs="Calibri"/>
          <w:sz w:val="16"/>
          <w:szCs w:val="16"/>
        </w:rPr>
        <w:t>. And </w:t>
      </w:r>
      <w:r>
        <w:rPr>
          <w:rStyle w:val="StyleUnderline"/>
          <w:rFonts w:ascii="Calibri" w:eastAsiaTheme="majorEastAsia" w:hAnsi="Calibri" w:cs="Calibri"/>
        </w:rPr>
        <w:t>media outlets tend to be far more deferential in reporting on court decisions than when reporting on Congress or the presidency.</w:t>
      </w:r>
      <w:r>
        <w:rPr>
          <w:rStyle w:val="normaltextrun"/>
          <w:rFonts w:ascii="Calibri" w:eastAsiaTheme="majorEastAsia" w:hAnsi="Calibri" w:cs="Calibri"/>
          <w:sz w:val="22"/>
          <w:u w:val="single"/>
        </w:rPr>
        <w:t> </w:t>
      </w:r>
      <w:r>
        <w:rPr>
          <w:rStyle w:val="normaltextrun"/>
          <w:rFonts w:ascii="Calibri" w:eastAsiaTheme="majorEastAsia" w:hAnsi="Calibri" w:cs="Calibri"/>
          <w:sz w:val="16"/>
          <w:szCs w:val="16"/>
        </w:rPr>
        <w:t>They often treat a court decision as the final word, rather than the beginning of a debate. The ruling temporarily allows the administration to ban travelers from six mostly-Muslim countries from entering the country — unless those travelers have a “bona fide” connection to some person or entity in the United States, such as a family member or a job. </w:t>
      </w:r>
      <w:r>
        <w:rPr>
          <w:rStyle w:val="StyleUnderline"/>
          <w:rFonts w:ascii="Calibri" w:eastAsiaTheme="majorEastAsia" w:hAnsi="Calibri" w:cs="Calibri"/>
        </w:rPr>
        <w:t>The news media could cover this in many ways</w:t>
      </w:r>
      <w:r>
        <w:rPr>
          <w:rStyle w:val="normaltextrun"/>
          <w:rFonts w:ascii="Calibri" w:eastAsiaTheme="majorEastAsia" w:hAnsi="Calibri" w:cs="Calibri"/>
          <w:sz w:val="22"/>
          <w:u w:val="single"/>
        </w:rPr>
        <w:t>. For example, they could portray the ruling as a victory for the administration, as a win for families looking to be reunited, as a question of national security or as an issue of fundamental rights. </w:t>
      </w:r>
      <w:r>
        <w:rPr>
          <w:rStyle w:val="eop"/>
          <w:rFonts w:ascii="Calibri" w:hAnsi="Calibri" w:cs="Calibri"/>
          <w:sz w:val="22"/>
        </w:rPr>
        <w:t> </w:t>
      </w:r>
    </w:p>
    <w:p w:rsidR="00597E62" w:rsidRPr="00597E62" w:rsidRDefault="00597E62" w:rsidP="00597E62">
      <w:pPr>
        <w:pStyle w:val="Heading4"/>
        <w:rPr>
          <w:sz w:val="28"/>
        </w:rPr>
      </w:pPr>
      <w:r w:rsidRPr="00597E62">
        <w:rPr>
          <w:sz w:val="28"/>
        </w:rPr>
        <w:t>Court decisions impact voter decisions  </w:t>
      </w:r>
    </w:p>
    <w:p w:rsidR="00597E62" w:rsidRDefault="00597E62" w:rsidP="00597E62">
      <w:proofErr w:type="spellStart"/>
      <w:r>
        <w:rPr>
          <w:rStyle w:val="Style13ptBold"/>
          <w:sz w:val="28"/>
        </w:rPr>
        <w:t>Mangual</w:t>
      </w:r>
      <w:proofErr w:type="spellEnd"/>
      <w:r>
        <w:rPr>
          <w:rStyle w:val="Style13ptBold"/>
          <w:sz w:val="28"/>
        </w:rPr>
        <w:t xml:space="preserve"> 17 </w:t>
      </w:r>
      <w:r>
        <w:t xml:space="preserve">– (Rafael </w:t>
      </w:r>
      <w:proofErr w:type="spellStart"/>
      <w:r>
        <w:t>Mangual</w:t>
      </w:r>
      <w:proofErr w:type="spellEnd"/>
      <w:r>
        <w:t>, 4-13-2017, "The Supreme Court Was “Politicized” Long Ago," City Journal, Accessed 7/20/18, </w:t>
      </w:r>
      <w:hyperlink r:id="rId23" w:tgtFrame="_blank" w:history="1">
        <w:r>
          <w:rPr>
            <w:rStyle w:val="Hyperlink"/>
          </w:rPr>
          <w:t>https://www.city-journal.org/html/supreme-court-was-politicized-long-ago-15119.html)</w:t>
        </w:r>
      </w:hyperlink>
      <w:r>
        <w:t> //ak </w:t>
      </w:r>
    </w:p>
    <w:p w:rsidR="00597E62" w:rsidRDefault="00597E62" w:rsidP="00597E62">
      <w:pPr>
        <w:pStyle w:val="paragraph"/>
        <w:spacing w:before="0" w:beforeAutospacing="0" w:after="0" w:afterAutospacing="0"/>
        <w:textAlignment w:val="baseline"/>
        <w:rPr>
          <w:rFonts w:ascii="Calibri" w:hAnsi="Calibri" w:cs="Calibri"/>
          <w:sz w:val="18"/>
          <w:szCs w:val="18"/>
        </w:rPr>
      </w:pPr>
      <w:r>
        <w:rPr>
          <w:rStyle w:val="normaltextrun"/>
          <w:rFonts w:ascii="Calibri" w:eastAsiaTheme="majorEastAsia" w:hAnsi="Calibri" w:cs="Calibri"/>
          <w:sz w:val="16"/>
          <w:szCs w:val="16"/>
        </w:rPr>
        <w:t>History tells us that </w:t>
      </w:r>
      <w:r>
        <w:rPr>
          <w:rStyle w:val="StyleUnderline"/>
          <w:rFonts w:ascii="Calibri" w:eastAsiaTheme="majorEastAsia" w:hAnsi="Calibri" w:cs="Calibri"/>
        </w:rPr>
        <w:t>there’s nothing new or “astonishing” about the Republican Party’s recognition of the Court’s political importance.</w:t>
      </w:r>
      <w:r>
        <w:rPr>
          <w:rStyle w:val="normaltextrun"/>
          <w:rFonts w:ascii="Calibri" w:eastAsiaTheme="majorEastAsia" w:hAnsi="Calibri" w:cs="Calibri"/>
          <w:sz w:val="16"/>
          <w:szCs w:val="16"/>
        </w:rPr>
        <w:t> As government grows in size and scope, </w:t>
      </w:r>
      <w:r>
        <w:rPr>
          <w:rStyle w:val="StyleUnderline"/>
          <w:rFonts w:ascii="Calibri" w:eastAsiaTheme="majorEastAsia" w:hAnsi="Calibri" w:cs="Calibri"/>
        </w:rPr>
        <w:t>more controversies will come before the Court.</w:t>
      </w:r>
      <w:r>
        <w:rPr>
          <w:rStyle w:val="normaltextrun"/>
          <w:rFonts w:ascii="Calibri" w:eastAsiaTheme="majorEastAsia" w:hAnsi="Calibri" w:cs="Calibri"/>
          <w:sz w:val="16"/>
          <w:szCs w:val="16"/>
        </w:rPr>
        <w:t> In the last nine years alone, </w:t>
      </w:r>
      <w:r>
        <w:rPr>
          <w:rStyle w:val="StyleUnderline"/>
          <w:rFonts w:ascii="Calibri" w:eastAsiaTheme="majorEastAsia" w:hAnsi="Calibri" w:cs="Calibri"/>
        </w:rPr>
        <w:t xml:space="preserve">basic questions about the rights to practice religion freely, bear arms, choose whether to buy </w:t>
      </w:r>
      <w:proofErr w:type="gramStart"/>
      <w:r>
        <w:rPr>
          <w:rStyle w:val="StyleUnderline"/>
          <w:rFonts w:ascii="Calibri" w:eastAsiaTheme="majorEastAsia" w:hAnsi="Calibri" w:cs="Calibri"/>
        </w:rPr>
        <w:t>insurance,</w:t>
      </w:r>
      <w:proofErr w:type="gramEnd"/>
      <w:r>
        <w:rPr>
          <w:rStyle w:val="StyleUnderline"/>
          <w:rFonts w:ascii="Calibri" w:eastAsiaTheme="majorEastAsia" w:hAnsi="Calibri" w:cs="Calibri"/>
        </w:rPr>
        <w:t xml:space="preserve"> and engage in political speech were either narrowly upheld or denied.</w:t>
      </w:r>
      <w:r>
        <w:rPr>
          <w:rStyle w:val="normaltextrun"/>
          <w:rFonts w:ascii="Calibri" w:eastAsiaTheme="majorEastAsia" w:hAnsi="Calibri" w:cs="Calibri"/>
          <w:sz w:val="16"/>
          <w:szCs w:val="16"/>
        </w:rPr>
        <w:t> It should not be surprising that </w:t>
      </w:r>
      <w:r>
        <w:rPr>
          <w:rStyle w:val="StyleUnderline"/>
          <w:rFonts w:ascii="Calibri" w:eastAsiaTheme="majorEastAsia" w:hAnsi="Calibri" w:cs="Calibri"/>
        </w:rPr>
        <w:t>voters consider Court appointments when it is time to go to the polls.</w:t>
      </w:r>
      <w:r>
        <w:rPr>
          <w:rStyle w:val="normaltextrun"/>
          <w:rFonts w:ascii="Calibri" w:eastAsiaTheme="majorEastAsia" w:hAnsi="Calibri" w:cs="Calibri"/>
          <w:sz w:val="16"/>
          <w:szCs w:val="16"/>
        </w:rPr>
        <w:t> If Greenhouse and other liberal critics want the Supreme Court nomination process to float above the political fray, they should focus their energies on restraining the bloat and scope of government—the smaller it is, the less the Court will have to do.</w:t>
      </w:r>
      <w:r>
        <w:rPr>
          <w:rStyle w:val="eop"/>
          <w:rFonts w:ascii="Calibri" w:hAnsi="Calibri" w:cs="Calibri"/>
          <w:sz w:val="16"/>
          <w:szCs w:val="16"/>
        </w:rPr>
        <w:t> </w:t>
      </w:r>
    </w:p>
    <w:p w:rsidR="00597E62" w:rsidRPr="00597E62" w:rsidRDefault="00597E62" w:rsidP="00597E62">
      <w:pPr>
        <w:pStyle w:val="Heading4"/>
        <w:rPr>
          <w:sz w:val="28"/>
        </w:rPr>
      </w:pPr>
      <w:r w:rsidRPr="00597E62">
        <w:rPr>
          <w:sz w:val="28"/>
        </w:rPr>
        <w:t>Gorsuch is tied to Trump – legacy  </w:t>
      </w:r>
    </w:p>
    <w:p w:rsidR="00597E62" w:rsidRDefault="00597E62" w:rsidP="00597E62">
      <w:r>
        <w:rPr>
          <w:rStyle w:val="Style13ptBold"/>
        </w:rPr>
        <w:t>Wire 17</w:t>
      </w:r>
      <w:r>
        <w:t> – (CNN Wire, 4-10-2017, "Trump Celebrates Supreme Court Success with Gorsuch," FOX40, Accessed 7/20/18, </w:t>
      </w:r>
      <w:hyperlink r:id="rId24" w:tgtFrame="_blank" w:history="1">
        <w:r>
          <w:rPr>
            <w:rStyle w:val="Hyperlink"/>
          </w:rPr>
          <w:t>http://fox40.com/2017/04/10/trump-celebrates-supreme-court-success-with-gorsuch/)</w:t>
        </w:r>
      </w:hyperlink>
      <w:r>
        <w:t> //ak </w:t>
      </w:r>
    </w:p>
    <w:p w:rsidR="00597E62" w:rsidRDefault="00597E62" w:rsidP="00597E62">
      <w:pPr>
        <w:pStyle w:val="paragraph"/>
        <w:spacing w:before="0" w:beforeAutospacing="0" w:after="0" w:afterAutospacing="0"/>
        <w:textAlignment w:val="baseline"/>
        <w:rPr>
          <w:rFonts w:ascii="Calibri" w:hAnsi="Calibri" w:cs="Calibri"/>
          <w:sz w:val="18"/>
          <w:szCs w:val="18"/>
        </w:rPr>
      </w:pPr>
      <w:r>
        <w:rPr>
          <w:rStyle w:val="normaltextrun"/>
          <w:rFonts w:ascii="Calibri" w:eastAsiaTheme="majorEastAsia" w:hAnsi="Calibri" w:cs="Calibri"/>
          <w:sz w:val="16"/>
          <w:szCs w:val="16"/>
        </w:rPr>
        <w:t>WASHINGTON — Donald </w:t>
      </w:r>
      <w:r>
        <w:rPr>
          <w:rStyle w:val="StyleUnderline"/>
          <w:rFonts w:ascii="Calibri" w:eastAsiaTheme="majorEastAsia" w:hAnsi="Calibri" w:cs="Calibri"/>
        </w:rPr>
        <w:t>Trump, in possibly his biggest win to date as president, celebrated</w:t>
      </w:r>
      <w:r>
        <w:rPr>
          <w:rStyle w:val="normaltextrun"/>
          <w:rFonts w:ascii="Calibri" w:eastAsiaTheme="majorEastAsia" w:hAnsi="Calibri" w:cs="Calibri"/>
          <w:sz w:val="16"/>
          <w:szCs w:val="16"/>
        </w:rPr>
        <w:t> Neil </w:t>
      </w:r>
      <w:r>
        <w:rPr>
          <w:rStyle w:val="StyleUnderline"/>
          <w:rFonts w:ascii="Calibri" w:eastAsiaTheme="majorEastAsia" w:hAnsi="Calibri" w:cs="Calibri"/>
        </w:rPr>
        <w:t>Gorsuch’s ceremonial swearing-in</w:t>
      </w:r>
      <w:r>
        <w:rPr>
          <w:rStyle w:val="normaltextrun"/>
          <w:rFonts w:ascii="Calibri" w:eastAsiaTheme="majorEastAsia" w:hAnsi="Calibri" w:cs="Calibri"/>
          <w:sz w:val="16"/>
          <w:szCs w:val="16"/>
        </w:rPr>
        <w:t> to the Supreme Court at the White House on Monday, nodding to the fact that not everything has been easy in his first 100 days in the White House. </w:t>
      </w:r>
      <w:r>
        <w:rPr>
          <w:rStyle w:val="StyleUnderline"/>
          <w:rFonts w:ascii="Calibri" w:eastAsiaTheme="majorEastAsia" w:hAnsi="Calibri" w:cs="Calibri"/>
        </w:rPr>
        <w:t>Gorsuch now becomes part of Trump’s legacy as president. </w:t>
      </w:r>
      <w:proofErr w:type="gramStart"/>
      <w:r>
        <w:rPr>
          <w:rStyle w:val="normaltextrun"/>
          <w:rFonts w:ascii="Calibri" w:eastAsiaTheme="majorEastAsia" w:hAnsi="Calibri" w:cs="Calibri"/>
          <w:sz w:val="16"/>
          <w:szCs w:val="16"/>
        </w:rPr>
        <w:t>And someone </w:t>
      </w:r>
      <w:r>
        <w:rPr>
          <w:rStyle w:val="StyleUnderline"/>
          <w:rFonts w:ascii="Calibri" w:eastAsiaTheme="majorEastAsia" w:hAnsi="Calibri" w:cs="Calibri"/>
        </w:rPr>
        <w:t>who, with his lifetime appointment, will outlast the President</w:t>
      </w:r>
      <w:r>
        <w:rPr>
          <w:rStyle w:val="normaltextrun"/>
          <w:rFonts w:ascii="Calibri" w:eastAsiaTheme="majorEastAsia" w:hAnsi="Calibri" w:cs="Calibri"/>
          <w:sz w:val="16"/>
          <w:szCs w:val="16"/>
        </w:rPr>
        <w:t> in the upper echelons of government.</w:t>
      </w:r>
      <w:proofErr w:type="gramEnd"/>
      <w:r>
        <w:rPr>
          <w:rStyle w:val="normaltextrun"/>
          <w:rFonts w:ascii="Calibri" w:eastAsiaTheme="majorEastAsia" w:hAnsi="Calibri" w:cs="Calibri"/>
          <w:sz w:val="16"/>
          <w:szCs w:val="16"/>
        </w:rPr>
        <w:t xml:space="preserve"> And Trump, addressing the nomination fight from the Rose Garden, couldn’t contain his excitement. </w:t>
      </w:r>
      <w:r>
        <w:rPr>
          <w:rFonts w:ascii="Calibri" w:eastAsiaTheme="majorEastAsia" w:hAnsi="Calibri" w:cs="Calibri"/>
        </w:rPr>
        <w:t>“</w:t>
      </w:r>
      <w:r>
        <w:rPr>
          <w:rStyle w:val="StyleUnderline"/>
          <w:rFonts w:ascii="Calibri" w:eastAsiaTheme="majorEastAsia" w:hAnsi="Calibri" w:cs="Calibri"/>
        </w:rPr>
        <w:t>We are here to celebrate history</w:t>
      </w:r>
      <w:r>
        <w:rPr>
          <w:rFonts w:ascii="Calibri" w:eastAsiaTheme="majorEastAsia" w:hAnsi="Calibri" w:cs="Calibri"/>
        </w:rPr>
        <w:t>,”</w:t>
      </w:r>
      <w:r>
        <w:rPr>
          <w:rStyle w:val="normaltextrun"/>
          <w:rFonts w:ascii="Calibri" w:eastAsiaTheme="majorEastAsia" w:hAnsi="Calibri" w:cs="Calibri"/>
          <w:sz w:val="16"/>
          <w:szCs w:val="16"/>
        </w:rPr>
        <w:t xml:space="preserve"> Trump said. “I have always heard, the </w:t>
      </w:r>
      <w:r>
        <w:rPr>
          <w:rStyle w:val="StyleUnderline"/>
          <w:rFonts w:ascii="Calibri" w:eastAsiaTheme="majorEastAsia" w:hAnsi="Calibri" w:cs="Calibri"/>
        </w:rPr>
        <w:t>most important thing that a President does is appoint people, hopefully great people, like this appointment, to the</w:t>
      </w:r>
      <w:r>
        <w:rPr>
          <w:rStyle w:val="normaltextrun"/>
          <w:rFonts w:ascii="Calibri" w:eastAsiaTheme="majorEastAsia" w:hAnsi="Calibri" w:cs="Calibri"/>
          <w:sz w:val="22"/>
          <w:u w:val="single"/>
        </w:rPr>
        <w:t> </w:t>
      </w:r>
      <w:r>
        <w:rPr>
          <w:rStyle w:val="normaltextrun"/>
          <w:rFonts w:ascii="Calibri" w:eastAsiaTheme="majorEastAsia" w:hAnsi="Calibri" w:cs="Calibri"/>
          <w:sz w:val="16"/>
          <w:szCs w:val="16"/>
        </w:rPr>
        <w:t>United States </w:t>
      </w:r>
      <w:r>
        <w:rPr>
          <w:rStyle w:val="StyleUnderline"/>
          <w:rFonts w:ascii="Calibri" w:eastAsiaTheme="majorEastAsia" w:hAnsi="Calibri" w:cs="Calibri"/>
        </w:rPr>
        <w:t>Supreme Court</w:t>
      </w:r>
      <w:r>
        <w:rPr>
          <w:rFonts w:ascii="Calibri" w:eastAsiaTheme="majorEastAsia" w:hAnsi="Calibri" w:cs="Calibri"/>
        </w:rPr>
        <w:t>.</w:t>
      </w:r>
      <w:r>
        <w:rPr>
          <w:rStyle w:val="normaltextrun"/>
          <w:rFonts w:ascii="Calibri" w:eastAsiaTheme="majorEastAsia" w:hAnsi="Calibri" w:cs="Calibri"/>
          <w:sz w:val="16"/>
          <w:szCs w:val="16"/>
        </w:rPr>
        <w:t xml:space="preserve"> And I can say</w:t>
      </w:r>
      <w:proofErr w:type="gramStart"/>
      <w:r>
        <w:rPr>
          <w:rStyle w:val="normaltextrun"/>
          <w:rFonts w:ascii="Calibri" w:eastAsiaTheme="majorEastAsia" w:hAnsi="Calibri" w:cs="Calibri"/>
          <w:sz w:val="16"/>
          <w:szCs w:val="16"/>
        </w:rPr>
        <w:t>,</w:t>
      </w:r>
      <w:proofErr w:type="gramEnd"/>
      <w:r>
        <w:rPr>
          <w:rStyle w:val="normaltextrun"/>
          <w:rFonts w:ascii="Calibri" w:eastAsiaTheme="majorEastAsia" w:hAnsi="Calibri" w:cs="Calibri"/>
          <w:sz w:val="16"/>
          <w:szCs w:val="16"/>
        </w:rPr>
        <w:t> </w:t>
      </w:r>
      <w:r>
        <w:rPr>
          <w:rStyle w:val="StyleUnderline"/>
          <w:rFonts w:ascii="Calibri" w:eastAsiaTheme="majorEastAsia" w:hAnsi="Calibri" w:cs="Calibri"/>
        </w:rPr>
        <w:t>this is a great honor</w:t>
      </w:r>
      <w:r>
        <w:rPr>
          <w:rStyle w:val="normaltextrun"/>
          <w:rFonts w:ascii="Calibri" w:eastAsiaTheme="majorEastAsia" w:hAnsi="Calibri" w:cs="Calibri"/>
          <w:sz w:val="16"/>
          <w:szCs w:val="16"/>
        </w:rPr>
        <w:t xml:space="preserve">.” Then, in a nod to the complications he has run into throughout his first 80 days in office and the looming symbolic 100-day deadline for his presidency, </w:t>
      </w:r>
      <w:r>
        <w:rPr>
          <w:rStyle w:val="StyleUnderline"/>
          <w:rFonts w:ascii="Calibri" w:eastAsiaTheme="majorEastAsia" w:hAnsi="Calibri" w:cs="Calibri"/>
        </w:rPr>
        <w:t>Trump gave himself a pat on the back. “And I got it done in the first 100 days,”</w:t>
      </w:r>
      <w:r>
        <w:rPr>
          <w:rStyle w:val="normaltextrun"/>
          <w:rFonts w:ascii="Calibri" w:eastAsiaTheme="majorEastAsia" w:hAnsi="Calibri" w:cs="Calibri"/>
          <w:sz w:val="16"/>
          <w:szCs w:val="16"/>
        </w:rPr>
        <w:t xml:space="preserve"> Trump said to laughs. “That’s even nice. You think that is easy?” Trump said he had faith in Gorsuch. “</w:t>
      </w:r>
      <w:r>
        <w:rPr>
          <w:rStyle w:val="StyleUnderline"/>
          <w:rFonts w:ascii="Calibri" w:eastAsiaTheme="majorEastAsia" w:hAnsi="Calibri" w:cs="Calibri"/>
        </w:rPr>
        <w:t>Our country is counting on your to be wise, impartial and fair.</w:t>
      </w:r>
      <w:r>
        <w:rPr>
          <w:rStyle w:val="normaltextrun"/>
          <w:rFonts w:ascii="Calibri" w:eastAsiaTheme="majorEastAsia" w:hAnsi="Calibri" w:cs="Calibri"/>
          <w:sz w:val="16"/>
          <w:szCs w:val="16"/>
        </w:rPr>
        <w:t> To serve under our laws, not over them and to safeguard the right of the people to govern their own affairs,” Trump said. “I have no doubt you will rise to the occasion and that the decision you will make will not only protect our Constitution today but for many generations to come.” All eight other Supreme Court justices attend Gorsuch’s ceremonial swearing in, including Anthony Kennedy, who swore in the new justice. Gorsuch clerked for Kennedy in the 1990s and said the justice was his mentor. </w:t>
      </w:r>
      <w:r>
        <w:rPr>
          <w:rStyle w:val="eop"/>
          <w:rFonts w:ascii="Calibri" w:hAnsi="Calibri" w:cs="Calibri"/>
          <w:sz w:val="16"/>
          <w:szCs w:val="16"/>
        </w:rPr>
        <w:t> </w:t>
      </w:r>
    </w:p>
    <w:p w:rsidR="00597E62" w:rsidRPr="00597E62" w:rsidRDefault="00597E62" w:rsidP="00597E62">
      <w:pPr>
        <w:pStyle w:val="Heading4"/>
      </w:pPr>
      <w:r w:rsidRPr="00597E62">
        <w:t>Gorsuch is tied to Trump – influence  </w:t>
      </w:r>
    </w:p>
    <w:p w:rsidR="00597E62" w:rsidRDefault="00597E62" w:rsidP="00597E62">
      <w:r>
        <w:rPr>
          <w:rStyle w:val="Style13ptBold"/>
        </w:rPr>
        <w:t xml:space="preserve">Stern 17 </w:t>
      </w:r>
      <w:r>
        <w:t>– (Mark Joseph Stern, 5-17-2017, "Neil Gorsuch Will Be the Enduring Symbol of a Disastrous Presidency," Slate Magazine, Accessed 7/20/18, </w:t>
      </w:r>
      <w:hyperlink r:id="rId25" w:tgtFrame="_blank" w:history="1">
        <w:r>
          <w:rPr>
            <w:rStyle w:val="Hyperlink"/>
          </w:rPr>
          <w:t>http://www.slate.com/articles/news_and_politics/jurisprudence/2017/05/neil_gorsuch_will_be_the_enduring_symbol_of_a_disastrous_presidency.html)</w:t>
        </w:r>
      </w:hyperlink>
      <w:r>
        <w:t> //ak </w:t>
      </w:r>
    </w:p>
    <w:p w:rsidR="00597E62" w:rsidRDefault="00597E62" w:rsidP="00597E62">
      <w:pPr>
        <w:pStyle w:val="paragraph"/>
        <w:spacing w:before="0" w:beforeAutospacing="0" w:after="0" w:afterAutospacing="0"/>
        <w:textAlignment w:val="baseline"/>
        <w:rPr>
          <w:rFonts w:ascii="Calibri" w:hAnsi="Calibri" w:cs="Calibri"/>
          <w:sz w:val="18"/>
          <w:szCs w:val="18"/>
        </w:rPr>
      </w:pPr>
      <w:r>
        <w:rPr>
          <w:rStyle w:val="StyleUnderline"/>
          <w:rFonts w:ascii="Calibri" w:eastAsiaTheme="majorEastAsia" w:hAnsi="Calibri" w:cs="Calibri"/>
        </w:rPr>
        <w:t>Gorsuch’s ascension to the high court may well be Trump’s most influential act as president.</w:t>
      </w:r>
      <w:r>
        <w:rPr>
          <w:rStyle w:val="normaltextrun"/>
          <w:rFonts w:ascii="Calibri" w:eastAsiaTheme="majorEastAsia" w:hAnsi="Calibri" w:cs="Calibri"/>
          <w:sz w:val="16"/>
          <w:szCs w:val="16"/>
        </w:rPr>
        <w:t xml:space="preserve"> Given the lengthy tenure of most modern justices, </w:t>
      </w:r>
      <w:r>
        <w:rPr>
          <w:rStyle w:val="StyleUnderline"/>
          <w:rFonts w:ascii="Calibri" w:eastAsiaTheme="majorEastAsia" w:hAnsi="Calibri" w:cs="Calibri"/>
        </w:rPr>
        <w:t>Gorsuch could still be pulling the Supreme Court to the right</w:t>
      </w:r>
      <w:r>
        <w:rPr>
          <w:rStyle w:val="normaltextrun"/>
          <w:rFonts w:ascii="Calibri" w:eastAsiaTheme="majorEastAsia" w:hAnsi="Calibri" w:cs="Calibri"/>
          <w:sz w:val="16"/>
          <w:szCs w:val="16"/>
        </w:rPr>
        <w:t> in 2045. But this week’s revelations are just the latest reminder that </w:t>
      </w:r>
      <w:r>
        <w:rPr>
          <w:rStyle w:val="StyleUnderline"/>
          <w:rFonts w:ascii="Calibri" w:eastAsiaTheme="majorEastAsia" w:hAnsi="Calibri" w:cs="Calibri"/>
        </w:rPr>
        <w:t>Gorsuch</w:t>
      </w:r>
      <w:r>
        <w:rPr>
          <w:rStyle w:val="normaltextrun"/>
          <w:rFonts w:ascii="Calibri" w:eastAsiaTheme="majorEastAsia" w:hAnsi="Calibri" w:cs="Calibri"/>
          <w:sz w:val="16"/>
          <w:szCs w:val="16"/>
        </w:rPr>
        <w:t> will never be quite like any other justice. </w:t>
      </w:r>
      <w:r>
        <w:rPr>
          <w:rStyle w:val="StyleUnderline"/>
          <w:rFonts w:ascii="Calibri" w:eastAsiaTheme="majorEastAsia" w:hAnsi="Calibri" w:cs="Calibri"/>
        </w:rPr>
        <w:t>He will always be Trump’s justice,</w:t>
      </w:r>
      <w:r>
        <w:rPr>
          <w:rStyle w:val="normaltextrun"/>
          <w:rFonts w:ascii="Calibri" w:eastAsiaTheme="majorEastAsia" w:hAnsi="Calibri" w:cs="Calibri"/>
          <w:sz w:val="16"/>
          <w:szCs w:val="16"/>
        </w:rPr>
        <w:t> a symbol of his disastrous (and possibly brief) presidency, forever stained by the egregious corruption of the man who nominated him. </w:t>
      </w:r>
      <w:r>
        <w:rPr>
          <w:rStyle w:val="StyleUnderline"/>
          <w:rFonts w:ascii="Calibri" w:eastAsiaTheme="majorEastAsia" w:hAnsi="Calibri" w:cs="Calibri"/>
        </w:rPr>
        <w:t>Gorsuch will be around for decades, helping to shape American law.</w:t>
      </w:r>
      <w:r>
        <w:rPr>
          <w:rStyle w:val="normaltextrun"/>
          <w:rFonts w:ascii="Calibri" w:eastAsiaTheme="majorEastAsia" w:hAnsi="Calibri" w:cs="Calibri"/>
          <w:sz w:val="16"/>
          <w:szCs w:val="16"/>
        </w:rPr>
        <w:t xml:space="preserve"> But no matter how long he stays on the bench, </w:t>
      </w:r>
      <w:r>
        <w:rPr>
          <w:rStyle w:val="StyleUnderline"/>
          <w:rFonts w:ascii="Calibri" w:eastAsiaTheme="majorEastAsia" w:hAnsi="Calibri" w:cs="Calibri"/>
        </w:rPr>
        <w:t xml:space="preserve">his legacy—and his court </w:t>
      </w:r>
      <w:proofErr w:type="gramStart"/>
      <w:r>
        <w:rPr>
          <w:rStyle w:val="StyleUnderline"/>
          <w:rFonts w:ascii="Calibri" w:eastAsiaTheme="majorEastAsia" w:hAnsi="Calibri" w:cs="Calibri"/>
        </w:rPr>
        <w:t>itself—</w:t>
      </w:r>
      <w:proofErr w:type="gramEnd"/>
      <w:r>
        <w:rPr>
          <w:rStyle w:val="StyleUnderline"/>
          <w:rFonts w:ascii="Calibri" w:eastAsiaTheme="majorEastAsia" w:hAnsi="Calibri" w:cs="Calibri"/>
        </w:rPr>
        <w:t>will be permanently tainted by Trump’</w:t>
      </w:r>
      <w:r>
        <w:rPr>
          <w:rStyle w:val="normaltextrun"/>
          <w:rFonts w:ascii="Calibri" w:eastAsiaTheme="majorEastAsia" w:hAnsi="Calibri" w:cs="Calibri"/>
          <w:sz w:val="16"/>
          <w:szCs w:val="16"/>
        </w:rPr>
        <w:t>s turpitude. No matter what happened during Trump’s presidency, </w:t>
      </w:r>
      <w:r>
        <w:rPr>
          <w:rStyle w:val="StyleUnderline"/>
          <w:rFonts w:ascii="Calibri" w:eastAsiaTheme="majorEastAsia" w:hAnsi="Calibri" w:cs="Calibri"/>
        </w:rPr>
        <w:t>Gorsuch was destined to go down in history with an asterisk next to his name.</w:t>
      </w:r>
      <w:r>
        <w:rPr>
          <w:rStyle w:val="normaltextrun"/>
          <w:rFonts w:ascii="Calibri" w:eastAsiaTheme="majorEastAsia" w:hAnsi="Calibri" w:cs="Calibri"/>
          <w:sz w:val="16"/>
          <w:szCs w:val="16"/>
        </w:rPr>
        <w:t xml:space="preserve"> The justice assumed a seat Republicans stole from President Barack Obama by refusing to hold hearings, let alone a vote, for Merrick Garland. </w:t>
      </w:r>
      <w:r>
        <w:rPr>
          <w:rStyle w:val="StyleUnderline"/>
          <w:rFonts w:ascii="Calibri" w:eastAsiaTheme="majorEastAsia" w:hAnsi="Calibri" w:cs="Calibri"/>
        </w:rPr>
        <w:t>This unprecedented blockade was an appalling political heist, diminishing the court’s independence in an effort to preserve its conservatism</w:t>
      </w:r>
      <w:r>
        <w:rPr>
          <w:rStyle w:val="normaltextrun"/>
          <w:rFonts w:ascii="Calibri" w:eastAsiaTheme="majorEastAsia" w:hAnsi="Calibri" w:cs="Calibri"/>
          <w:sz w:val="16"/>
          <w:szCs w:val="16"/>
        </w:rPr>
        <w:t xml:space="preserve">. Anyone who agreed to take this stolen seat was bound to be viewed as illegitimate by a broad swath of the country. Even so, Gorsuch would be viewed differently if Ted Cruz or Marco Rubio had nominated him. Instead, he was chosen by Trump, the man who admitted to criminal sexual assault on tape, who railed against the “so-called judge” who ruled against him, and who joked about the assassination of his political opponent. In the face of this depravity, </w:t>
      </w:r>
      <w:r>
        <w:rPr>
          <w:rStyle w:val="StyleUnderline"/>
          <w:rFonts w:ascii="Calibri" w:eastAsiaTheme="majorEastAsia" w:hAnsi="Calibri" w:cs="Calibri"/>
        </w:rPr>
        <w:t>Gorsuch could only muster one criticism—that attacking the judiciary is “disheartening” and “demoralizing”—which, he later clarified, was directed at “anyone” who insulted judges, not Trump specifically</w:t>
      </w:r>
      <w:r>
        <w:rPr>
          <w:rStyle w:val="normaltextrun"/>
          <w:rFonts w:ascii="Calibri" w:eastAsiaTheme="majorEastAsia" w:hAnsi="Calibri" w:cs="Calibri"/>
          <w:sz w:val="16"/>
          <w:szCs w:val="16"/>
        </w:rPr>
        <w:t xml:space="preserve">. This </w:t>
      </w:r>
      <w:proofErr w:type="spellStart"/>
      <w:r>
        <w:rPr>
          <w:rStyle w:val="normaltextrun"/>
          <w:rFonts w:ascii="Calibri" w:eastAsiaTheme="majorEastAsia" w:hAnsi="Calibri" w:cs="Calibri"/>
          <w:sz w:val="16"/>
          <w:szCs w:val="16"/>
        </w:rPr>
        <w:t>nonengagement</w:t>
      </w:r>
      <w:proofErr w:type="spellEnd"/>
      <w:r>
        <w:rPr>
          <w:rStyle w:val="normaltextrun"/>
          <w:rFonts w:ascii="Calibri" w:eastAsiaTheme="majorEastAsia" w:hAnsi="Calibri" w:cs="Calibri"/>
          <w:sz w:val="16"/>
          <w:szCs w:val="16"/>
        </w:rPr>
        <w:t xml:space="preserve"> strategy worked: After presenting himself as an ostentatiously humble cipher during confirmation hearings, the 49-year-old Gorsuch was elevated to the Supreme Court by a vote of 54 to 45. </w:t>
      </w:r>
      <w:r>
        <w:rPr>
          <w:rStyle w:val="eop"/>
          <w:rFonts w:ascii="Calibri" w:hAnsi="Calibri" w:cs="Calibri"/>
          <w:sz w:val="16"/>
          <w:szCs w:val="16"/>
        </w:rPr>
        <w:t> </w:t>
      </w:r>
    </w:p>
    <w:p w:rsidR="00597E62" w:rsidRDefault="00597E62" w:rsidP="00597E62"/>
    <w:p w:rsidR="00597E62" w:rsidRPr="00597E62" w:rsidRDefault="00597E62" w:rsidP="00597E62">
      <w:pPr>
        <w:pStyle w:val="Heading3"/>
      </w:pPr>
      <w:r>
        <w:t xml:space="preserve">2NC---AT: </w:t>
      </w:r>
      <w:r w:rsidRPr="00597E62">
        <w:t>Base Resilient</w:t>
      </w:r>
    </w:p>
    <w:p w:rsidR="00597E62" w:rsidRPr="00597E62" w:rsidRDefault="00597E62" w:rsidP="00597E62">
      <w:pPr>
        <w:pStyle w:val="Heading4"/>
      </w:pPr>
      <w:r w:rsidRPr="00597E62">
        <w:t xml:space="preserve">Immigration is the one key issue for his base </w:t>
      </w:r>
    </w:p>
    <w:p w:rsidR="00597E62" w:rsidRDefault="00597E62" w:rsidP="00597E62">
      <w:r>
        <w:rPr>
          <w:rStyle w:val="Style13ptBold"/>
        </w:rPr>
        <w:t xml:space="preserve">Truscott 7/21 </w:t>
      </w:r>
      <w:r>
        <w:t>– (Lucian K. Truscott IV, a graduate of West Point, has had a 50-year career as a journalist, novelist and screenwriter, 7/21/18, “How low can Trump go</w:t>
      </w:r>
      <w:proofErr w:type="gramStart"/>
      <w:r>
        <w:t>?,</w:t>
      </w:r>
      <w:proofErr w:type="gramEnd"/>
      <w:r>
        <w:t xml:space="preserve">” Salon, Accessed 7/21/18, </w:t>
      </w:r>
      <w:hyperlink r:id="rId26" w:history="1">
        <w:r>
          <w:rPr>
            <w:rStyle w:val="Hyperlink"/>
          </w:rPr>
          <w:t>https://www.salon.com/2018/07/21/how-low-can-trump-go/</w:t>
        </w:r>
      </w:hyperlink>
      <w:r>
        <w:t>) //</w:t>
      </w:r>
      <w:proofErr w:type="spellStart"/>
      <w:r>
        <w:t>ak</w:t>
      </w:r>
      <w:proofErr w:type="spellEnd"/>
      <w:r>
        <w:t xml:space="preserve"> </w:t>
      </w:r>
    </w:p>
    <w:p w:rsidR="00597E62" w:rsidRDefault="00597E62" w:rsidP="00597E62">
      <w:pPr>
        <w:rPr>
          <w:sz w:val="16"/>
        </w:rPr>
      </w:pPr>
      <w:r>
        <w:rPr>
          <w:sz w:val="16"/>
        </w:rPr>
        <w:t xml:space="preserve">In fact, if you look closely at what </w:t>
      </w:r>
      <w:r>
        <w:rPr>
          <w:rStyle w:val="StyleUnderline"/>
        </w:rPr>
        <w:t>Trump</w:t>
      </w:r>
      <w:r>
        <w:rPr>
          <w:sz w:val="16"/>
        </w:rPr>
        <w:t xml:space="preserve"> does every single day including weekends, he </w:t>
      </w:r>
      <w:r>
        <w:rPr>
          <w:rStyle w:val="StyleUnderline"/>
        </w:rPr>
        <w:t>spends most of his time attending to his base,</w:t>
      </w:r>
      <w:r>
        <w:rPr>
          <w:sz w:val="16"/>
        </w:rPr>
        <w:t xml:space="preserve"> </w:t>
      </w:r>
      <w:r>
        <w:rPr>
          <w:rStyle w:val="StyleUnderline"/>
        </w:rPr>
        <w:t>ensuring that his support</w:t>
      </w:r>
      <w:r>
        <w:rPr>
          <w:sz w:val="16"/>
        </w:rPr>
        <w:t xml:space="preserve"> among them </w:t>
      </w:r>
      <w:r>
        <w:rPr>
          <w:rStyle w:val="StyleUnderline"/>
        </w:rPr>
        <w:t>doesn’t dip</w:t>
      </w:r>
      <w:r>
        <w:rPr>
          <w:sz w:val="16"/>
        </w:rPr>
        <w:t xml:space="preserve"> even a single point. </w:t>
      </w:r>
      <w:r>
        <w:rPr>
          <w:rStyle w:val="StyleUnderline"/>
        </w:rPr>
        <w:t xml:space="preserve">He gives aid and comfort to the racists and xenophobes </w:t>
      </w:r>
      <w:r>
        <w:rPr>
          <w:sz w:val="16"/>
        </w:rPr>
        <w:t xml:space="preserve">among them, </w:t>
      </w:r>
      <w:r>
        <w:rPr>
          <w:rStyle w:val="StyleUnderline"/>
        </w:rPr>
        <w:t>telling lie after lie about immigration and crimes allegedly committed by undocumented immigrants. He demonizes Muslim-majority nations and criticizes the E</w:t>
      </w:r>
      <w:r>
        <w:rPr>
          <w:sz w:val="16"/>
        </w:rPr>
        <w:t xml:space="preserve">uropean </w:t>
      </w:r>
      <w:r>
        <w:rPr>
          <w:rStyle w:val="StyleUnderline"/>
        </w:rPr>
        <w:t>U</w:t>
      </w:r>
      <w:r>
        <w:rPr>
          <w:sz w:val="16"/>
        </w:rPr>
        <w:t xml:space="preserve">nion </w:t>
      </w:r>
      <w:r>
        <w:rPr>
          <w:rStyle w:val="StyleUnderline"/>
        </w:rPr>
        <w:t xml:space="preserve">for its immigration policies, not even bothering to dog-whistle his racist </w:t>
      </w:r>
      <w:proofErr w:type="gramStart"/>
      <w:r>
        <w:rPr>
          <w:rStyle w:val="StyleUnderline"/>
        </w:rPr>
        <w:t>sentiments to make sure his base knows</w:t>
      </w:r>
      <w:proofErr w:type="gramEnd"/>
      <w:r>
        <w:rPr>
          <w:rStyle w:val="StyleUnderline"/>
        </w:rPr>
        <w:t xml:space="preserve"> where he’s coming from. </w:t>
      </w:r>
      <w:r>
        <w:rPr>
          <w:sz w:val="16"/>
        </w:rPr>
        <w:t xml:space="preserve">“I just think it [immigration] is changing the culture, I think it is a very negative thing for Europe," Trump said at a press conference with British Prime Minister Theresa May. "I know it is politically not necessarily correct to say that, but I will say it and I will say it loud,” he bragged. </w:t>
      </w:r>
    </w:p>
    <w:p w:rsidR="00597E62" w:rsidRPr="00597E62" w:rsidRDefault="00597E62" w:rsidP="00597E62">
      <w:pPr>
        <w:pStyle w:val="Heading4"/>
      </w:pPr>
      <w:r w:rsidRPr="00597E62">
        <w:t xml:space="preserve">Immigration is distinct – xenophobia unites the base </w:t>
      </w:r>
    </w:p>
    <w:p w:rsidR="00597E62" w:rsidRDefault="00597E62" w:rsidP="00597E62">
      <w:r>
        <w:rPr>
          <w:rStyle w:val="Style13ptBold"/>
        </w:rPr>
        <w:t xml:space="preserve">Waldman 7/15 </w:t>
      </w:r>
      <w:r>
        <w:t xml:space="preserve">– (Paul Waldman, weekly columnist and senior writer for The American Prospect, 7/15/18, “Someday, Republicans May Reject Trump's White Nationalism — But Not Yet,” The American Prospect, Accessed 7/21/18, </w:t>
      </w:r>
      <w:hyperlink r:id="rId27" w:history="1">
        <w:r>
          <w:rPr>
            <w:rStyle w:val="Hyperlink"/>
          </w:rPr>
          <w:t>http://prospect.org/article/someday-republicans-may-reject-trumps-white-nationalism-not-yet</w:t>
        </w:r>
      </w:hyperlink>
      <w:r>
        <w:t>) //</w:t>
      </w:r>
      <w:proofErr w:type="spellStart"/>
      <w:r>
        <w:t>ak</w:t>
      </w:r>
      <w:proofErr w:type="spellEnd"/>
      <w:r>
        <w:t xml:space="preserve"> </w:t>
      </w:r>
    </w:p>
    <w:p w:rsidR="00597E62" w:rsidRDefault="00597E62" w:rsidP="00597E62">
      <w:pPr>
        <w:rPr>
          <w:sz w:val="16"/>
        </w:rPr>
      </w:pPr>
      <w:r>
        <w:rPr>
          <w:rStyle w:val="StyleUnderline"/>
        </w:rPr>
        <w:t>Trump has accelerated Republicans' shift to increasingly far-right anti-immigration positions</w:t>
      </w:r>
      <w:r>
        <w:rPr>
          <w:sz w:val="16"/>
        </w:rPr>
        <w:t xml:space="preserve">. They may disavow that nativism someday, but only when it will be convenient. After George W. Bush left office with the economy in crisis and the Iraq War widely acknowledged as the greatest foreign policy disaster in American history, Republicans began a desperate rehabilitation campaign—not to restore his image, but to salvage their own. </w:t>
      </w:r>
      <w:proofErr w:type="gramStart"/>
      <w:r>
        <w:rPr>
          <w:sz w:val="16"/>
        </w:rPr>
        <w:t>Bush?</w:t>
      </w:r>
      <w:proofErr w:type="gramEnd"/>
      <w:r>
        <w:rPr>
          <w:sz w:val="16"/>
        </w:rPr>
        <w:t xml:space="preserve"> We never liked him anyway, they said, the evidence of eight years of worshipful support notwithstanding. Searching for some grounds on which to make this absurd claim, they said he wasn't a real conservative because he didn't cut spending. So their hands were clean. When Donald Trump leaves office, either in 2021 or 2025, Republicans will go through the same charade. The "Never Trump" crew, they'll insist at that point, didn't consist of a few hardy intellectuals and writers, but instead included nearly every Republican. The occasional note of discomfort they express today ("I wish he wouldn't tweet so much") will be retroactively transformed into a full-throated rebellion, one that was no less courageous for the fact that it never actually happened. But here in the present, </w:t>
      </w:r>
      <w:r>
        <w:rPr>
          <w:rStyle w:val="StyleUnderline"/>
        </w:rPr>
        <w:t>support for Trump among Republicans is nearly universal</w:t>
      </w:r>
      <w:r>
        <w:rPr>
          <w:sz w:val="16"/>
        </w:rPr>
        <w:t xml:space="preserve">; when he told British newspaper The Sun that "a poll just came out that I am the most popular person in the history of the Republican Party. </w:t>
      </w:r>
      <w:proofErr w:type="gramStart"/>
      <w:r>
        <w:rPr>
          <w:sz w:val="16"/>
        </w:rPr>
        <w:t>Beating Lincoln.</w:t>
      </w:r>
      <w:proofErr w:type="gramEnd"/>
      <w:r>
        <w:rPr>
          <w:sz w:val="16"/>
        </w:rPr>
        <w:t xml:space="preserve"> I beat our Honest Abe," he may have been displaying his particularly fantastical brand of narcissism (presidential opinion polling was not developed until the middle of the 20th century), but he was speaking an essential truth, that few Republicans aren't on Team Trump. But when the time comes for them to pretend they weren't, another part of that Sun interview is the kind of thing that will figure prominently: I think what has happened to Europe is a shame. Allowing the immigration to take place in Europe is a shame. I think it changed the fabric of Europe and, unless you act very quickly, it's never going to be what it was and I don't mean that in a positive way. So I think allowing millions and millions of people to come into Europe </w:t>
      </w:r>
      <w:proofErr w:type="gramStart"/>
      <w:r>
        <w:rPr>
          <w:sz w:val="16"/>
        </w:rPr>
        <w:t>is</w:t>
      </w:r>
      <w:proofErr w:type="gramEnd"/>
      <w:r>
        <w:rPr>
          <w:sz w:val="16"/>
        </w:rPr>
        <w:t xml:space="preserve"> very, very sad. I think you are losing your culture. Look around. You go through certain areas that didn't exist ten or 15 years ago</w:t>
      </w:r>
      <w:r>
        <w:rPr>
          <w:rStyle w:val="StyleUnderline"/>
        </w:rPr>
        <w:t xml:space="preserve">. </w:t>
      </w:r>
      <w:proofErr w:type="gramStart"/>
      <w:r>
        <w:rPr>
          <w:rStyle w:val="StyleUnderline"/>
        </w:rPr>
        <w:t>"Losing your culture</w:t>
      </w:r>
      <w:r>
        <w:rPr>
          <w:sz w:val="16"/>
        </w:rPr>
        <w:t>."</w:t>
      </w:r>
      <w:proofErr w:type="gramEnd"/>
      <w:r>
        <w:rPr>
          <w:sz w:val="16"/>
        </w:rPr>
        <w:t xml:space="preserve"> This </w:t>
      </w:r>
      <w:r>
        <w:rPr>
          <w:rStyle w:val="StyleUnderline"/>
        </w:rPr>
        <w:t>is</w:t>
      </w:r>
      <w:r>
        <w:rPr>
          <w:sz w:val="16"/>
        </w:rPr>
        <w:t xml:space="preserve"> precisely </w:t>
      </w:r>
      <w:r>
        <w:rPr>
          <w:rStyle w:val="StyleUnderline"/>
        </w:rPr>
        <w:t>the language that white nationalists and neo-Nazis use to describe the harm they think is being done to America by the presence of non-white people.</w:t>
      </w:r>
      <w:r>
        <w:rPr>
          <w:sz w:val="16"/>
        </w:rPr>
        <w:t xml:space="preserve"> And as it should be amply clear by now, </w:t>
      </w:r>
      <w:r>
        <w:rPr>
          <w:rStyle w:val="StyleUnderline"/>
        </w:rPr>
        <w:t>as much as he may complain about illegal immigration, Trump has just as much a problem with legal immigration, particularly since it brings</w:t>
      </w:r>
      <w:r>
        <w:rPr>
          <w:sz w:val="16"/>
        </w:rPr>
        <w:t xml:space="preserve"> to America significant </w:t>
      </w:r>
      <w:r>
        <w:rPr>
          <w:rStyle w:val="StyleUnderline"/>
        </w:rPr>
        <w:t>numbers of people who aren't white</w:t>
      </w:r>
      <w:r>
        <w:rPr>
          <w:sz w:val="16"/>
        </w:rPr>
        <w:t xml:space="preserve">. There really is no more need to debate whether Donald </w:t>
      </w:r>
      <w:r>
        <w:rPr>
          <w:rStyle w:val="StyleUnderline"/>
        </w:rPr>
        <w:t>Trump is a racist;</w:t>
      </w:r>
      <w:r>
        <w:rPr>
          <w:sz w:val="16"/>
        </w:rPr>
        <w:t xml:space="preserve"> he put that question to bed some time ago. While ordinarily it's far better to focus on what a person does and says than what lies in their heart, </w:t>
      </w:r>
      <w:r>
        <w:rPr>
          <w:rStyle w:val="StyleUnderline"/>
        </w:rPr>
        <w:t>Trump seems intent on not letting too much time pass before he says or does something to remind you of his poisonous beliefs.</w:t>
      </w:r>
      <w:r>
        <w:rPr>
          <w:sz w:val="16"/>
        </w:rPr>
        <w:t xml:space="preserve"> Whether it's calling immigrants "animals," saying that white supremacists are "very fine people," or complaining that too many immigrants come from "shithole countries," he has made amply clear that he regards anyone who isn't white with suspicion, contempt, or both. This isn't even the first time he has talked about the threat to white "culture"—last August he lamented the removal of Confederate monuments by tweeting, "Sad to see the history and culture of our great country being ripped apart with the removal of our beautiful statues and monuments." What do you mean "our," </w:t>
      </w:r>
      <w:proofErr w:type="spellStart"/>
      <w:r>
        <w:rPr>
          <w:sz w:val="16"/>
        </w:rPr>
        <w:t>kemosabe</w:t>
      </w:r>
      <w:proofErr w:type="spellEnd"/>
      <w:r>
        <w:rPr>
          <w:sz w:val="16"/>
        </w:rPr>
        <w:t xml:space="preserve">? </w:t>
      </w:r>
      <w:r>
        <w:rPr>
          <w:rStyle w:val="StyleUnderline"/>
        </w:rPr>
        <w:t>With his unapologetic embrace of nativism, Trump is pulling his party even further to the right than it used to be.</w:t>
      </w:r>
      <w:r>
        <w:rPr>
          <w:sz w:val="16"/>
        </w:rPr>
        <w:t xml:space="preserve"> You'll recall that the standard Republican line for some time has been, "I support legal immigration; it's just illegal immigration I want to stop." But as Ron Brownstein pointed out, </w:t>
      </w:r>
      <w:r>
        <w:rPr>
          <w:rStyle w:val="StyleUnderline"/>
        </w:rPr>
        <w:t>three-quarters of House Republicans just voted to slash legal immigration by 40 percent</w:t>
      </w:r>
      <w:r>
        <w:rPr>
          <w:sz w:val="16"/>
        </w:rPr>
        <w:t xml:space="preserve">. It's almost as though that line wasn't sincere! When Trump starts talking about how Europe is being destroyed by immigrants, one is reminded of why Steve Bannon saw him as such a perfect vehicle for the clash of civilizations Bannon was hoping to bring about, between white Christians on one side and everyone else on the other. Trump may not have had Bannon's well-thought-out vision, but his impulses take him to the same place. It's not surprising that just before Trump arrived in England, Bannon was there to meet him with a collection of populists, nationalists, and hard-rightists from the continent, all seeking his wisdom on how they too might spin </w:t>
      </w:r>
      <w:proofErr w:type="spellStart"/>
      <w:r>
        <w:rPr>
          <w:sz w:val="16"/>
        </w:rPr>
        <w:t>tribalistic</w:t>
      </w:r>
      <w:proofErr w:type="spellEnd"/>
      <w:r>
        <w:rPr>
          <w:sz w:val="16"/>
        </w:rPr>
        <w:t xml:space="preserve"> hate and fear into political gold. Unfortunately, far-right, anti-immigrant movements are seeing increasing success in Europe, in places like Hungary, Poland, and Italy. But interestingly enough, </w:t>
      </w:r>
      <w:r>
        <w:rPr>
          <w:rStyle w:val="StyleUnderline"/>
        </w:rPr>
        <w:t>Americans as a whole are actually becoming more pro-immigrant.</w:t>
      </w:r>
      <w:r>
        <w:rPr>
          <w:sz w:val="16"/>
        </w:rPr>
        <w:t xml:space="preserve"> A recent Gallup poll found that a record 75 percent of Americans say that immigration is a good thing for the country, a number that includes 65 percent of Republicans. </w:t>
      </w:r>
      <w:r>
        <w:rPr>
          <w:rStyle w:val="StyleUnderline"/>
        </w:rPr>
        <w:t>The real change, though, is happening among Democrats.</w:t>
      </w:r>
      <w:r>
        <w:rPr>
          <w:sz w:val="16"/>
        </w:rPr>
        <w:t xml:space="preserve"> Twenty years ago, members of the two parties were similar in their views about immigration, but over the last decade or so, Democrats have become increasingly pro-immigrant. For instance, polling from the Pew Research Center shows that in 2003, 47 percent of Democrats said immigrants "strengthen our country because of their hard work and talents," while 46 percent of Republicans said the same thing. In their latest poll on the topic, 42 percent of Republicans agreed with that statement, but the number of Democrats agreeing had increased to a remarkable 84 percent. That shift predates the Trump presidency, but he seems to be accelerating it. Yet at the same time, </w:t>
      </w:r>
      <w:r>
        <w:rPr>
          <w:rStyle w:val="StyleUnderline"/>
        </w:rPr>
        <w:t xml:space="preserve">Republican officeholders have followed Trump to increasingly dark places in both policy and rhetoric when it comes to immigration. </w:t>
      </w:r>
      <w:r>
        <w:rPr>
          <w:sz w:val="16"/>
        </w:rPr>
        <w:t xml:space="preserve">When the nightmare of his presidency is over, many of them will say that they never agreed with any of it, and they want their party to be a big tent where everyone is welcome. They might even get away with it. </w:t>
      </w:r>
    </w:p>
    <w:p w:rsidR="00597E62" w:rsidRPr="00597E62" w:rsidRDefault="00597E62" w:rsidP="00597E62">
      <w:pPr>
        <w:pStyle w:val="Heading4"/>
      </w:pPr>
      <w:r w:rsidRPr="00597E62">
        <w:t>Nativism is a uniting force to his shrinking core supporters – immigration is distinct</w:t>
      </w:r>
    </w:p>
    <w:p w:rsidR="00597E62" w:rsidRDefault="00597E62" w:rsidP="00597E62">
      <w:pPr>
        <w:rPr>
          <w:rStyle w:val="Style13ptBold"/>
        </w:rPr>
      </w:pPr>
      <w:r>
        <w:rPr>
          <w:rStyle w:val="Style13ptBold"/>
        </w:rPr>
        <w:t xml:space="preserve">Fish 7/19 </w:t>
      </w:r>
      <w:r>
        <w:t xml:space="preserve">– (Greg Fish, 7/19/18, “As Trump Governs For His Base, The Republican Party Is Shrinking,” </w:t>
      </w:r>
      <w:proofErr w:type="spellStart"/>
      <w:r>
        <w:t>Rantt</w:t>
      </w:r>
      <w:proofErr w:type="spellEnd"/>
      <w:r>
        <w:t xml:space="preserve">, Accessed 7/21/18, </w:t>
      </w:r>
      <w:hyperlink r:id="rId28" w:history="1">
        <w:r>
          <w:rPr>
            <w:rStyle w:val="Hyperlink"/>
          </w:rPr>
          <w:t>https://rantt.com/as-trump-governs-for-his-base-the-republican-party-is-shrinking/</w:t>
        </w:r>
      </w:hyperlink>
      <w:r>
        <w:t>) //</w:t>
      </w:r>
      <w:proofErr w:type="spellStart"/>
      <w:r>
        <w:t>ak</w:t>
      </w:r>
      <w:proofErr w:type="spellEnd"/>
      <w:r>
        <w:rPr>
          <w:rStyle w:val="Style13ptBold"/>
        </w:rPr>
        <w:t xml:space="preserve"> </w:t>
      </w:r>
    </w:p>
    <w:p w:rsidR="00597E62" w:rsidRDefault="00597E62" w:rsidP="00597E62">
      <w:pPr>
        <w:rPr>
          <w:rStyle w:val="StyleUnderline"/>
        </w:rPr>
      </w:pPr>
      <w:r>
        <w:rPr>
          <w:sz w:val="16"/>
        </w:rPr>
        <w:t xml:space="preserve">There’s no other way to put it, President </w:t>
      </w:r>
      <w:r>
        <w:rPr>
          <w:rStyle w:val="StyleUnderline"/>
        </w:rPr>
        <w:t>Trump’s summit with</w:t>
      </w:r>
      <w:r>
        <w:rPr>
          <w:sz w:val="16"/>
        </w:rPr>
        <w:t xml:space="preserve"> Russian president Vladimir </w:t>
      </w:r>
      <w:r>
        <w:rPr>
          <w:rStyle w:val="StyleUnderline"/>
        </w:rPr>
        <w:t>Putin</w:t>
      </w:r>
      <w:r>
        <w:rPr>
          <w:sz w:val="16"/>
        </w:rPr>
        <w:t xml:space="preserve"> in Helsinki </w:t>
      </w:r>
      <w:r>
        <w:rPr>
          <w:rStyle w:val="StyleUnderline"/>
        </w:rPr>
        <w:t xml:space="preserve">was a </w:t>
      </w:r>
      <w:r>
        <w:rPr>
          <w:sz w:val="16"/>
        </w:rPr>
        <w:t xml:space="preserve">five-alarm </w:t>
      </w:r>
      <w:r>
        <w:rPr>
          <w:rStyle w:val="StyleUnderline"/>
        </w:rPr>
        <w:t>disaster</w:t>
      </w:r>
      <w:r>
        <w:rPr>
          <w:sz w:val="16"/>
        </w:rPr>
        <w:t>. Republicans balked at his seeming surrender to Putin’s agenda of breaking down the post-Second World War order in the West, hashtags like #</w:t>
      </w:r>
      <w:proofErr w:type="spellStart"/>
      <w:r>
        <w:rPr>
          <w:sz w:val="16"/>
        </w:rPr>
        <w:t>TreasonSummit</w:t>
      </w:r>
      <w:proofErr w:type="spellEnd"/>
      <w:r>
        <w:rPr>
          <w:sz w:val="16"/>
        </w:rPr>
        <w:t xml:space="preserve"> and #</w:t>
      </w:r>
      <w:proofErr w:type="spellStart"/>
      <w:r>
        <w:rPr>
          <w:sz w:val="16"/>
        </w:rPr>
        <w:t>TraitorTrump</w:t>
      </w:r>
      <w:proofErr w:type="spellEnd"/>
      <w:r>
        <w:rPr>
          <w:sz w:val="16"/>
        </w:rPr>
        <w:t xml:space="preserve"> trended on Twitter. And the Russian state media was aghast at the press conference immediately following the secretive one on one meeting, asking how </w:t>
      </w:r>
      <w:proofErr w:type="gramStart"/>
      <w:r>
        <w:rPr>
          <w:sz w:val="16"/>
        </w:rPr>
        <w:t>can a president</w:t>
      </w:r>
      <w:proofErr w:type="gramEnd"/>
      <w:r>
        <w:rPr>
          <w:sz w:val="16"/>
        </w:rPr>
        <w:t xml:space="preserve"> insult his own country overseas, remarking that he “sounds like an agent of the Kremlin.” </w:t>
      </w:r>
      <w:r>
        <w:rPr>
          <w:rStyle w:val="StyleUnderline"/>
        </w:rPr>
        <w:t>Nevertheless, nearly 8 in 10 Republicans thought he did just fine.</w:t>
      </w:r>
      <w:r>
        <w:rPr>
          <w:sz w:val="16"/>
        </w:rPr>
        <w:t xml:space="preserve"> If you’re an obsessive poll watcher, this seems like a terrifying sign. Far from distancing itself from a president who should by all norms be politically radioactive, the Republican Party seems to be basking in the mutagenic rays, both unable and unwilling to rebuke its figurehead. Even when their jobs and livelihoods are being lost to fight trade wars no serious economist thinks are good ideas, </w:t>
      </w:r>
      <w:r>
        <w:rPr>
          <w:rStyle w:val="StyleUnderline"/>
        </w:rPr>
        <w:t>the MAGA base is busy praising Trump</w:t>
      </w:r>
      <w:r>
        <w:rPr>
          <w:sz w:val="16"/>
        </w:rPr>
        <w:t xml:space="preserve">. Obviously, one might conclude, this is a very bad sign when it comes to the midterms, and beyond because </w:t>
      </w:r>
      <w:r>
        <w:rPr>
          <w:rStyle w:val="StyleUnderline"/>
        </w:rPr>
        <w:t>the GOP base</w:t>
      </w:r>
      <w:r>
        <w:rPr>
          <w:sz w:val="16"/>
        </w:rPr>
        <w:t xml:space="preserve"> believes that voting for Republicans is the only option and see</w:t>
      </w:r>
      <w:r>
        <w:rPr>
          <w:rStyle w:val="StyleUnderline"/>
        </w:rPr>
        <w:t>ms to be able to rationalize anything Trump does as ultimately good for America and the world. But there’s a catch to this overwhelming support from Republican voters</w:t>
      </w:r>
      <w:r>
        <w:rPr>
          <w:sz w:val="16"/>
        </w:rPr>
        <w:t xml:space="preserve">. One of the biggest reasons why it’s so high is because </w:t>
      </w:r>
      <w:r>
        <w:rPr>
          <w:rStyle w:val="StyleUnderline"/>
        </w:rPr>
        <w:t>the party itself has been shrinking to Trump’s most loyal and devoted</w:t>
      </w:r>
      <w:r>
        <w:rPr>
          <w:sz w:val="16"/>
        </w:rPr>
        <w:t xml:space="preserve"> </w:t>
      </w:r>
      <w:r>
        <w:rPr>
          <w:rStyle w:val="StyleUnderline"/>
        </w:rPr>
        <w:t>followers</w:t>
      </w:r>
      <w:r>
        <w:rPr>
          <w:sz w:val="16"/>
        </w:rPr>
        <w:t xml:space="preserve">. Rather than commanding the close to unanimous support of half the nation, his base accounts for slightly more than one-fifth of the electorate. Other presidents who saw similar displays of absolute devotion from a shrinking number of voters? Nixon as Watergate was reaching a fever </w:t>
      </w:r>
      <w:proofErr w:type="gramStart"/>
      <w:r>
        <w:rPr>
          <w:sz w:val="16"/>
        </w:rPr>
        <w:t>pitch,</w:t>
      </w:r>
      <w:proofErr w:type="gramEnd"/>
      <w:r>
        <w:rPr>
          <w:sz w:val="16"/>
        </w:rPr>
        <w:t xml:space="preserve"> and George W. Bush towards the end of his second term as the Great Recession was revving up. However, the situation with Trump is even worse. Nixon and Bush </w:t>
      </w:r>
      <w:proofErr w:type="gramStart"/>
      <w:r>
        <w:rPr>
          <w:sz w:val="16"/>
        </w:rPr>
        <w:t>The</w:t>
      </w:r>
      <w:proofErr w:type="gramEnd"/>
      <w:r>
        <w:rPr>
          <w:sz w:val="16"/>
        </w:rPr>
        <w:t xml:space="preserve"> Lesser merely lost the party’s support. </w:t>
      </w:r>
      <w:r>
        <w:rPr>
          <w:rStyle w:val="StyleUnderline"/>
        </w:rPr>
        <w:t>Trump is actively making it smaller and more extreme.</w:t>
      </w:r>
      <w:r>
        <w:rPr>
          <w:sz w:val="16"/>
        </w:rPr>
        <w:t xml:space="preserve"> Meanwhile, in the 28 states allowing voters to specify a party preference, Democrats have an 11% lead on Republicans and a higher self-affiliation percentage. It’s not exactly that the party has grown but that it held steady and is seeing booming support from Millennials, who will soon be the largest voting bloc in the nation. At the same time, the number of independents, or voters who choose not to affiliate with a party, has surged. This is also good news for Democrats because even after adjusting for partisan preferences among independent voters, they still have a nearly 10% lead on the GOP. So in short, </w:t>
      </w:r>
      <w:r>
        <w:rPr>
          <w:rStyle w:val="StyleUnderline"/>
        </w:rPr>
        <w:t>the Republican Party is whittling itself down to The Party of Trump while the Democratic Party is holding steady and seeing more interest among undecided and swing voters.</w:t>
      </w:r>
      <w:r>
        <w:rPr>
          <w:sz w:val="16"/>
        </w:rPr>
        <w:t xml:space="preserve"> Considering this context, Trump’s constant plays to the base seems like a self-destructive strategy. He’s gotten votes and enthusiastic cheers at his rallies, but all this adoration from voters willing to harm themselves just to get back at their scapegoats, and who will never be satisfied even as they hold all the power, is coming at the expense of his party’s future. But maybe he doesn’t care. He didn’t hijack the GOP in spite of his wild antics; </w:t>
      </w:r>
      <w:r>
        <w:rPr>
          <w:rStyle w:val="StyleUnderline"/>
        </w:rPr>
        <w:t>its voters embraced him because they supported him and his zero-sum fear and conspiracy-mongering.</w:t>
      </w:r>
      <w:r>
        <w:rPr>
          <w:sz w:val="16"/>
        </w:rPr>
        <w:t xml:space="preserve"> And while the party eliminates political competition with REDMAP, the biggest gerrymandering ploy in the nation’s history, it’s now beholden to the base’s most extreme members</w:t>
      </w:r>
      <w:r>
        <w:rPr>
          <w:rStyle w:val="StyleUnderline"/>
        </w:rPr>
        <w:t xml:space="preserve">. Republican voters got exactly what they wanted, and until they start losing election after election, they’ll keep clinging tighter and tighter to </w:t>
      </w:r>
      <w:proofErr w:type="spellStart"/>
      <w:r>
        <w:rPr>
          <w:rStyle w:val="StyleUnderline"/>
        </w:rPr>
        <w:t>Bircherism</w:t>
      </w:r>
      <w:proofErr w:type="spellEnd"/>
      <w:r>
        <w:rPr>
          <w:rStyle w:val="StyleUnderline"/>
        </w:rPr>
        <w:t xml:space="preserve"> and white identity politics, no matter how many voters it alienates. </w:t>
      </w:r>
    </w:p>
    <w:p w:rsidR="00597E62" w:rsidRPr="00597E62" w:rsidRDefault="00597E62" w:rsidP="00597E62">
      <w:pPr>
        <w:pStyle w:val="Heading4"/>
      </w:pPr>
      <w:r w:rsidRPr="00597E62">
        <w:t xml:space="preserve">Immigration is different – salient issue for the base  </w:t>
      </w:r>
    </w:p>
    <w:p w:rsidR="00597E62" w:rsidRDefault="00597E62" w:rsidP="00597E62">
      <w:proofErr w:type="spellStart"/>
      <w:r>
        <w:rPr>
          <w:rStyle w:val="Style13ptBold"/>
        </w:rPr>
        <w:t>Mudde</w:t>
      </w:r>
      <w:proofErr w:type="spellEnd"/>
      <w:r>
        <w:rPr>
          <w:rStyle w:val="Style13ptBold"/>
        </w:rPr>
        <w:t xml:space="preserve"> 6/29 </w:t>
      </w:r>
      <w:r>
        <w:t>– (</w:t>
      </w:r>
      <w:proofErr w:type="spellStart"/>
      <w:r>
        <w:t>Cas</w:t>
      </w:r>
      <w:proofErr w:type="spellEnd"/>
      <w:r>
        <w:t xml:space="preserve"> </w:t>
      </w:r>
      <w:proofErr w:type="spellStart"/>
      <w:r>
        <w:t>Mudde</w:t>
      </w:r>
      <w:proofErr w:type="spellEnd"/>
      <w:r>
        <w:t xml:space="preserve">, Guardian US columnist, an associate professor in the School of Public and International Affairs at the University of Georgia, and a researcher in the Center for Research on Extremism at the University of Oslo, 6/29/18, “Why is Trump still so popular? He gives his base what they want,” The Guardian, Accessed 7/11/18, </w:t>
      </w:r>
      <w:hyperlink r:id="rId29" w:history="1">
        <w:r>
          <w:rPr>
            <w:rStyle w:val="Hyperlink"/>
          </w:rPr>
          <w:t>https://www.theguardian.com/commentisfree/2018/jun/29/trump-popular-base-cas-mudde</w:t>
        </w:r>
      </w:hyperlink>
      <w:r>
        <w:t>) //</w:t>
      </w:r>
      <w:proofErr w:type="spellStart"/>
      <w:r>
        <w:t>ak</w:t>
      </w:r>
      <w:proofErr w:type="spellEnd"/>
      <w:r>
        <w:t xml:space="preserve"> </w:t>
      </w:r>
    </w:p>
    <w:p w:rsidR="00597E62" w:rsidRDefault="00597E62" w:rsidP="00597E62">
      <w:pPr>
        <w:rPr>
          <w:sz w:val="16"/>
        </w:rPr>
      </w:pPr>
      <w:r>
        <w:rPr>
          <w:sz w:val="16"/>
        </w:rPr>
        <w:t xml:space="preserve">Finally, </w:t>
      </w:r>
      <w:r>
        <w:rPr>
          <w:rStyle w:val="StyleUnderline"/>
        </w:rPr>
        <w:t>the hardcore Trump base, the stereotypical white working-class male nativist, has been more than satisfied.</w:t>
      </w:r>
      <w:r>
        <w:rPr>
          <w:sz w:val="16"/>
        </w:rPr>
        <w:t xml:space="preserve"> Expecting little to nothing from politicians, Democratic or Republican, </w:t>
      </w:r>
      <w:r>
        <w:rPr>
          <w:rStyle w:val="StyleUnderline"/>
        </w:rPr>
        <w:t>they see a president who tirelessly tries to ban non-white people (notably Central Americans and Muslims) from entering the country,</w:t>
      </w:r>
      <w:r>
        <w:rPr>
          <w:sz w:val="16"/>
        </w:rPr>
        <w:t xml:space="preserve"> introduces tariffs to allegedly protect US industries, and “owns the libs” at any occasions with “politically incorrect” and “taboo-breaking” speeches and tweets. </w:t>
      </w:r>
      <w:r>
        <w:rPr>
          <w:rStyle w:val="StyleUnderline"/>
        </w:rPr>
        <w:t>Trump opponents, i</w:t>
      </w:r>
      <w:r>
        <w:rPr>
          <w:sz w:val="16"/>
        </w:rPr>
        <w:t xml:space="preserve">nside and outside of the US, always </w:t>
      </w:r>
      <w:r>
        <w:rPr>
          <w:rStyle w:val="StyleUnderline"/>
        </w:rPr>
        <w:t>bring up that</w:t>
      </w:r>
      <w:r>
        <w:rPr>
          <w:sz w:val="16"/>
        </w:rPr>
        <w:t xml:space="preserve"> many of </w:t>
      </w:r>
      <w:r>
        <w:rPr>
          <w:rStyle w:val="StyleUnderline"/>
        </w:rPr>
        <w:t>his</w:t>
      </w:r>
      <w:r>
        <w:rPr>
          <w:sz w:val="16"/>
        </w:rPr>
        <w:t xml:space="preserve"> most blatant pro</w:t>
      </w:r>
      <w:r>
        <w:rPr>
          <w:rStyle w:val="StyleUnderline"/>
        </w:rPr>
        <w:t>posals have been struck down by the courts or watered down in Congress.</w:t>
      </w:r>
      <w:r>
        <w:rPr>
          <w:sz w:val="16"/>
        </w:rPr>
        <w:t xml:space="preserve"> But </w:t>
      </w:r>
      <w:r>
        <w:rPr>
          <w:rStyle w:val="StyleUnderline"/>
        </w:rPr>
        <w:t xml:space="preserve">rather than weakening Trump, </w:t>
      </w:r>
      <w:r>
        <w:rPr>
          <w:rStyle w:val="StyleUnderline"/>
          <w:b/>
        </w:rPr>
        <w:t>this only strengthens him</w:t>
      </w:r>
      <w:r>
        <w:rPr>
          <w:sz w:val="16"/>
        </w:rPr>
        <w:t xml:space="preserve">. This proves to his supporters that </w:t>
      </w:r>
      <w:r>
        <w:rPr>
          <w:rStyle w:val="StyleUnderline"/>
        </w:rPr>
        <w:t>the system is indeed broken,</w:t>
      </w:r>
      <w:r>
        <w:rPr>
          <w:sz w:val="16"/>
        </w:rPr>
        <w:t xml:space="preserve"> just as Trump says, and that </w:t>
      </w:r>
      <w:r>
        <w:rPr>
          <w:rStyle w:val="StyleUnderline"/>
        </w:rPr>
        <w:t xml:space="preserve">the will of the people is thwarted by corrupt elites in politics and “the deep state” </w:t>
      </w:r>
      <w:r>
        <w:rPr>
          <w:sz w:val="16"/>
        </w:rPr>
        <w:t>within the broader bureaucracy. Hence, a second term is necessary to ensure that Trump can actually do what he has promised and tried to do.</w:t>
      </w:r>
    </w:p>
    <w:p w:rsidR="00597E62" w:rsidRDefault="00597E62" w:rsidP="00597E62">
      <w:pPr>
        <w:rPr>
          <w:rStyle w:val="StyleUnderline"/>
        </w:rPr>
      </w:pPr>
    </w:p>
    <w:p w:rsidR="00597E62" w:rsidRPr="00597E62" w:rsidRDefault="00597E62" w:rsidP="00597E62">
      <w:pPr>
        <w:pStyle w:val="Heading4"/>
      </w:pPr>
      <w:bookmarkStart w:id="0" w:name="_GoBack"/>
      <w:bookmarkEnd w:id="0"/>
      <w:r w:rsidRPr="00597E62">
        <w:t xml:space="preserve">Xenophobia unites the base – the aff reverses that </w:t>
      </w:r>
    </w:p>
    <w:p w:rsidR="00597E62" w:rsidRDefault="00597E62" w:rsidP="00597E62">
      <w:proofErr w:type="gramStart"/>
      <w:r>
        <w:rPr>
          <w:rStyle w:val="Style13ptBold"/>
        </w:rPr>
        <w:t xml:space="preserve">Delaney 6/25 </w:t>
      </w:r>
      <w:r>
        <w:t>– (Robert Delaney, US bureau chief, 6/25/18, “Donald Trump’s racist vitriol appeals to his base.</w:t>
      </w:r>
      <w:proofErr w:type="gramEnd"/>
      <w:r>
        <w:t xml:space="preserve"> Expect more of it,” SCMP, Accessed 7/20/18, </w:t>
      </w:r>
      <w:hyperlink r:id="rId30" w:history="1">
        <w:r>
          <w:rPr>
            <w:rStyle w:val="Hyperlink"/>
          </w:rPr>
          <w:t>https://www.scmp.com/comment/insight-opinion/united-states/article/2152291/donald-trumps-racist-vitriol-appeals-his-base</w:t>
        </w:r>
      </w:hyperlink>
      <w:r>
        <w:t>) //</w:t>
      </w:r>
      <w:proofErr w:type="spellStart"/>
      <w:r>
        <w:t>ak</w:t>
      </w:r>
      <w:proofErr w:type="spellEnd"/>
      <w:r>
        <w:t xml:space="preserve"> </w:t>
      </w:r>
    </w:p>
    <w:p w:rsidR="00597E62" w:rsidRDefault="00597E62" w:rsidP="00597E62">
      <w:pPr>
        <w:rPr>
          <w:rStyle w:val="StyleUnderline"/>
        </w:rPr>
      </w:pPr>
      <w:r>
        <w:rPr>
          <w:sz w:val="16"/>
        </w:rPr>
        <w:t xml:space="preserve">It was the most dramatic iteration yet of a familiar production: the framing of illegal immigrants from Latin America as dangerous criminals. It was also, as usual, a performance at odds with all available crime data, and that’s why </w:t>
      </w:r>
      <w:r>
        <w:rPr>
          <w:rStyle w:val="StyleUnderline"/>
        </w:rPr>
        <w:t>Trump will only deliver anecdotes instead of numbers in his long-running campaign to portray Latinos as criminals. Trump’s base can’t get enough of his show.</w:t>
      </w:r>
      <w:r>
        <w:rPr>
          <w:sz w:val="16"/>
        </w:rPr>
        <w:t xml:space="preserve"> Hearing </w:t>
      </w:r>
      <w:r>
        <w:rPr>
          <w:rStyle w:val="StyleUnderline"/>
        </w:rPr>
        <w:t>racist rhetoric</w:t>
      </w:r>
      <w:r>
        <w:rPr>
          <w:sz w:val="16"/>
        </w:rPr>
        <w:t xml:space="preserve"> from their top leader, thinly veiled and fully blatant, </w:t>
      </w:r>
      <w:r>
        <w:rPr>
          <w:rStyle w:val="StyleUnderline"/>
          <w:b/>
        </w:rPr>
        <w:t>enraptures them.</w:t>
      </w:r>
      <w:r>
        <w:rPr>
          <w:sz w:val="16"/>
        </w:rPr>
        <w:t xml:space="preserve"> </w:t>
      </w:r>
      <w:r>
        <w:rPr>
          <w:rStyle w:val="StyleUnderline"/>
        </w:rPr>
        <w:t>His most ardent supporters have inured themselves to the facts about immigration, starting with the reality that America was built on the backs of those arriving with nothing but a desire for a better life and a willingness to work for it</w:t>
      </w:r>
      <w:r>
        <w:rPr>
          <w:sz w:val="16"/>
        </w:rPr>
        <w:t xml:space="preserve">. This makes </w:t>
      </w:r>
      <w:proofErr w:type="gramStart"/>
      <w:r>
        <w:rPr>
          <w:sz w:val="16"/>
        </w:rPr>
        <w:t>immigrants</w:t>
      </w:r>
      <w:proofErr w:type="gramEnd"/>
      <w:r>
        <w:rPr>
          <w:sz w:val="16"/>
        </w:rPr>
        <w:t xml:space="preserve"> indispensable in a period of economic growth that – partly to Trump’s credit – has brought the US unemployment rate to record lows. A steadily declining birth rate in the US and globally makes immigration reform that much more urgent. While the situations are very different, </w:t>
      </w:r>
      <w:r>
        <w:rPr>
          <w:rStyle w:val="StyleUnderline"/>
        </w:rPr>
        <w:t>there’s also an element of racism in the way Trump has used residence restrictions to address perceived threats from China</w:t>
      </w:r>
      <w:r>
        <w:rPr>
          <w:sz w:val="16"/>
        </w:rPr>
        <w:t xml:space="preserve">. Trump intends to limit Chinese graduate students studying certain hi-tech fields to one-year visas, instead of the usual five, in response to evidence of intellectual property theft. To address this problem by targeting students based on nationality – instead of finding ways to better protect sensitive intellectual property sought by actors in any number of countries – needlessly maligns a particular minority that has been, throughout US history, unfairly subjected to exclusionary policies. The fact that US arrests and indictments of suspected Russian cyber criminals surged to a record high in 2017 hasn’t moved Trump to propose any official policy targeting Russians in the US. </w:t>
      </w:r>
      <w:r>
        <w:rPr>
          <w:rStyle w:val="StyleUnderline"/>
          <w:b/>
        </w:rPr>
        <w:t>The economic argument for policies more accommodating to immigrants doesn’t work on Trump’s base,</w:t>
      </w:r>
      <w:r>
        <w:rPr>
          <w:sz w:val="16"/>
        </w:rPr>
        <w:t xml:space="preserve"> and he knows this. He also knows that the US business community, which has largely been advocating for clearer pathways to citizenship, won’t have his back if the multiple investigations of </w:t>
      </w:r>
      <w:r>
        <w:rPr>
          <w:rStyle w:val="StyleUnderline"/>
        </w:rPr>
        <w:t>Trump</w:t>
      </w:r>
      <w:r>
        <w:rPr>
          <w:sz w:val="16"/>
        </w:rPr>
        <w:t xml:space="preserve">, his associates and family turn up illegal activity. That’s why he </w:t>
      </w:r>
      <w:r>
        <w:rPr>
          <w:rStyle w:val="StyleUnderline"/>
        </w:rPr>
        <w:t xml:space="preserve">doles out the ugliest form of rhetoric: </w:t>
      </w:r>
      <w:proofErr w:type="spellStart"/>
      <w:r>
        <w:rPr>
          <w:rStyle w:val="StyleUnderline"/>
        </w:rPr>
        <w:t>demonising</w:t>
      </w:r>
      <w:proofErr w:type="spellEnd"/>
      <w:r>
        <w:rPr>
          <w:rStyle w:val="StyleUnderline"/>
        </w:rPr>
        <w:t xml:space="preserve"> “the other” to present himself as something of a messiah to all of those who had previously been forced to keep their racist attitudes under wraps.</w:t>
      </w:r>
    </w:p>
    <w:p w:rsidR="00597E62" w:rsidRPr="00597E62" w:rsidRDefault="00597E62" w:rsidP="00597E62">
      <w:pPr>
        <w:pStyle w:val="Heading4"/>
        <w:rPr>
          <w:rFonts w:cs="Calibri"/>
          <w:sz w:val="28"/>
        </w:rPr>
      </w:pPr>
      <w:r w:rsidRPr="00597E62">
        <w:rPr>
          <w:rFonts w:cs="Calibri"/>
          <w:sz w:val="28"/>
        </w:rPr>
        <w:t xml:space="preserve">Immigration is the one reason why the base is sticking </w:t>
      </w:r>
    </w:p>
    <w:p w:rsidR="00597E62" w:rsidRDefault="00597E62" w:rsidP="00597E62">
      <w:r>
        <w:rPr>
          <w:rStyle w:val="Style13ptBold"/>
          <w:sz w:val="28"/>
        </w:rPr>
        <w:t xml:space="preserve">Rose 7/16 </w:t>
      </w:r>
      <w:r>
        <w:t xml:space="preserve">– (Joel Rose, National Desk Correspondent based at NPR's New York bureau, 7/16/18, “Immigration Poll Finds Deep Divide </w:t>
      </w:r>
      <w:proofErr w:type="gramStart"/>
      <w:r>
        <w:t>Over</w:t>
      </w:r>
      <w:proofErr w:type="gramEnd"/>
      <w:r>
        <w:t xml:space="preserve"> Trump's Agenda,” NPR, Accessed 7/20/18, </w:t>
      </w:r>
      <w:hyperlink r:id="rId31" w:history="1">
        <w:r>
          <w:rPr>
            <w:rStyle w:val="Hyperlink"/>
          </w:rPr>
          <w:t>https://www.npr.org/2018/07/16/628849355/immigration-poll-finds-deep-divide-over-trumps-agenda</w:t>
        </w:r>
      </w:hyperlink>
      <w:r>
        <w:t>) //</w:t>
      </w:r>
      <w:proofErr w:type="spellStart"/>
      <w:r>
        <w:t>ak</w:t>
      </w:r>
      <w:proofErr w:type="spellEnd"/>
      <w:r>
        <w:t xml:space="preserve"> </w:t>
      </w:r>
    </w:p>
    <w:p w:rsidR="00597E62" w:rsidRDefault="00597E62" w:rsidP="00597E62">
      <w:pPr>
        <w:rPr>
          <w:sz w:val="16"/>
        </w:rPr>
      </w:pPr>
      <w:r>
        <w:rPr>
          <w:rStyle w:val="StyleUnderline"/>
        </w:rPr>
        <w:t xml:space="preserve">Many of President Trump's immigration policies are deeply unpopular, </w:t>
      </w:r>
      <w:r>
        <w:rPr>
          <w:sz w:val="16"/>
        </w:rPr>
        <w:t>including recent efforts to deter illegal immigration by separating migrant families at the border, according to a new NPR-</w:t>
      </w:r>
      <w:proofErr w:type="spellStart"/>
      <w:r>
        <w:rPr>
          <w:sz w:val="16"/>
        </w:rPr>
        <w:t>Ipsos</w:t>
      </w:r>
      <w:proofErr w:type="spellEnd"/>
      <w:r>
        <w:rPr>
          <w:sz w:val="16"/>
        </w:rPr>
        <w:t xml:space="preserve"> poll. But Americans are polarized in their attitudes about immigrants and the U.S. system for admitting them, the polls shows, with </w:t>
      </w:r>
      <w:r>
        <w:rPr>
          <w:rStyle w:val="StyleUnderline"/>
        </w:rPr>
        <w:t>Republicans much more likely to support the president's policies, including the travel ban, the border wall, and changes to legal immigration. "</w:t>
      </w:r>
      <w:proofErr w:type="gramStart"/>
      <w:r>
        <w:rPr>
          <w:rStyle w:val="StyleUnderline"/>
        </w:rPr>
        <w:t>There's such stark differences</w:t>
      </w:r>
      <w:proofErr w:type="gramEnd"/>
      <w:r>
        <w:rPr>
          <w:rStyle w:val="StyleUnderline"/>
        </w:rPr>
        <w:t xml:space="preserve"> between Democrats and Republicans on these issues, just worlds apart,</w:t>
      </w:r>
      <w:r>
        <w:rPr>
          <w:sz w:val="16"/>
        </w:rPr>
        <w:t xml:space="preserve">" said pollster Chris Jackson, a vice president with </w:t>
      </w:r>
      <w:proofErr w:type="spellStart"/>
      <w:r>
        <w:rPr>
          <w:sz w:val="16"/>
        </w:rPr>
        <w:t>Ipsos</w:t>
      </w:r>
      <w:proofErr w:type="spellEnd"/>
      <w:r>
        <w:rPr>
          <w:sz w:val="16"/>
        </w:rPr>
        <w:t xml:space="preserve"> Public Affairs, which conducted the poll. And </w:t>
      </w:r>
      <w:r>
        <w:rPr>
          <w:rStyle w:val="StyleUnderline"/>
          <w:b/>
        </w:rPr>
        <w:t>Trump's base remains on the president's side</w:t>
      </w:r>
      <w:r>
        <w:rPr>
          <w:sz w:val="16"/>
        </w:rPr>
        <w:t xml:space="preserve">. </w:t>
      </w:r>
      <w:r>
        <w:rPr>
          <w:rStyle w:val="StyleUnderline"/>
        </w:rPr>
        <w:t>They are "very much behind him, which gives some of the strength to what he's doing,"</w:t>
      </w:r>
      <w:r>
        <w:rPr>
          <w:sz w:val="16"/>
        </w:rPr>
        <w:t xml:space="preserve"> Jackson said. </w:t>
      </w:r>
    </w:p>
    <w:p w:rsidR="00597E62" w:rsidRPr="00597E62" w:rsidRDefault="00597E62" w:rsidP="00597E62">
      <w:pPr>
        <w:pStyle w:val="Heading4"/>
        <w:rPr>
          <w:rFonts w:cs="Calibri"/>
          <w:sz w:val="28"/>
        </w:rPr>
      </w:pPr>
      <w:r w:rsidRPr="00597E62">
        <w:rPr>
          <w:rFonts w:cs="Calibri"/>
          <w:sz w:val="28"/>
        </w:rPr>
        <w:t xml:space="preserve">Immigration is distinct – rallying point for the base </w:t>
      </w:r>
    </w:p>
    <w:p w:rsidR="00597E62" w:rsidRDefault="00597E62" w:rsidP="00597E62">
      <w:r>
        <w:rPr>
          <w:rStyle w:val="Style13ptBold"/>
        </w:rPr>
        <w:t xml:space="preserve">Rubin 6/20 </w:t>
      </w:r>
      <w:r>
        <w:t xml:space="preserve">– (Jennifer Rubin, writes the Right Turn blog for The Washington Post, 6/20/18, “Trump is losing the country on immigration,” Washington Post, Accessed 7/20/18, </w:t>
      </w:r>
      <w:hyperlink r:id="rId32" w:history="1">
        <w:r>
          <w:rPr>
            <w:rStyle w:val="Hyperlink"/>
          </w:rPr>
          <w:t>https://www.washingtonpost.com/blogs/right-turn/wp/2018/06/29/trump-is-losing-the-country-on-immigration/?noredirect=on&amp;utm_term=.7ba526d8a826</w:t>
        </w:r>
      </w:hyperlink>
      <w:r>
        <w:t>) //</w:t>
      </w:r>
      <w:proofErr w:type="spellStart"/>
      <w:r>
        <w:t>ak</w:t>
      </w:r>
      <w:proofErr w:type="spellEnd"/>
      <w:r>
        <w:t xml:space="preserve"> </w:t>
      </w:r>
    </w:p>
    <w:p w:rsidR="00597E62" w:rsidRDefault="00597E62" w:rsidP="00597E62">
      <w:pPr>
        <w:rPr>
          <w:sz w:val="16"/>
        </w:rPr>
      </w:pPr>
      <w:r>
        <w:rPr>
          <w:sz w:val="16"/>
        </w:rPr>
        <w:t xml:space="preserve">Let me offer some informed speculation as to why </w:t>
      </w:r>
      <w:r>
        <w:rPr>
          <w:rStyle w:val="StyleUnderline"/>
        </w:rPr>
        <w:t>the outlook of most Americans</w:t>
      </w:r>
      <w:r>
        <w:rPr>
          <w:sz w:val="16"/>
        </w:rPr>
        <w:t xml:space="preserve"> so strongly </w:t>
      </w:r>
      <w:r>
        <w:rPr>
          <w:rStyle w:val="StyleUnderline"/>
        </w:rPr>
        <w:t xml:space="preserve">differs from Trump’s and Trump’s base </w:t>
      </w:r>
      <w:r>
        <w:rPr>
          <w:sz w:val="16"/>
        </w:rPr>
        <w:t xml:space="preserve">and why Americans as a whole are becoming more sympathetic toward immigrants. </w:t>
      </w:r>
      <w:r>
        <w:rPr>
          <w:rStyle w:val="StyleUnderline"/>
        </w:rPr>
        <w:t>Many of Trump’s red-state supporters,</w:t>
      </w:r>
      <w:r>
        <w:rPr>
          <w:sz w:val="16"/>
        </w:rPr>
        <w:t xml:space="preserve"> as I have observed, </w:t>
      </w:r>
      <w:r>
        <w:rPr>
          <w:rStyle w:val="StyleUnderline"/>
        </w:rPr>
        <w:t>come from states with a minuscule number of illegal immigrants. They’ve decided that these people are dangerous and are out to steal their jobs</w:t>
      </w:r>
      <w:r>
        <w:rPr>
          <w:sz w:val="16"/>
        </w:rPr>
        <w:t xml:space="preserve">, based on very little firsthand experience. In 2016, Pew found that in states such as Kansas and South Carolina, the number of illegal immigrants was quite small and shrinking (95,o00 in 2009 to 75,000 in 2009 in Kansas, out of a population of nearly 3 million; 100,000 to 85,0000 in South Carolina, out of a population of more than 4.8 million.) In Attorney General Jeff </w:t>
      </w:r>
      <w:proofErr w:type="spellStart"/>
      <w:r>
        <w:rPr>
          <w:sz w:val="16"/>
        </w:rPr>
        <w:t>Sessions’s</w:t>
      </w:r>
      <w:proofErr w:type="spellEnd"/>
      <w:r>
        <w:rPr>
          <w:sz w:val="16"/>
        </w:rPr>
        <w:t xml:space="preserve"> home state of Alabama, the number went from 80,000 to 65,000 — out of more than 4 million people. In short, </w:t>
      </w:r>
      <w:r>
        <w:rPr>
          <w:rStyle w:val="StyleUnderline"/>
        </w:rPr>
        <w:t>much</w:t>
      </w:r>
      <w:r>
        <w:rPr>
          <w:sz w:val="16"/>
        </w:rPr>
        <w:t xml:space="preserve"> but not all </w:t>
      </w:r>
      <w:r>
        <w:rPr>
          <w:rStyle w:val="StyleUnderline"/>
        </w:rPr>
        <w:t xml:space="preserve">of the staunch opposition to both legal and illegal immigration comes from less-populated, rural states with few immigrants. </w:t>
      </w:r>
      <w:r>
        <w:rPr>
          <w:sz w:val="16"/>
        </w:rPr>
        <w:t xml:space="preserve">By contrast, </w:t>
      </w:r>
      <w:r>
        <w:rPr>
          <w:rStyle w:val="StyleUnderline"/>
        </w:rPr>
        <w:t>in states with huge illegal-immigrant populations</w:t>
      </w:r>
      <w:r>
        <w:rPr>
          <w:sz w:val="16"/>
        </w:rPr>
        <w:t xml:space="preserve">, which have become part of the fabric of society (California, New York, New Jersey, Illinois), </w:t>
      </w:r>
      <w:r>
        <w:rPr>
          <w:rStyle w:val="StyleUnderline"/>
        </w:rPr>
        <w:t>the attitude toward immigrants is positive</w:t>
      </w:r>
      <w:r>
        <w:rPr>
          <w:sz w:val="16"/>
        </w:rPr>
        <w:t xml:space="preserve">, and becoming more so as more Americans interact, work and live with immigrants — and intermarry as well. Even in Texas, where Republican politicians remain obsessed with deportation, “Three-fifths of the registered voters surveyed in the poll said they would continue the Deferred Action for Childhood Arrivals, or DACA, program. Just 30 percent said the program should end.” (You may recall that Republicans along the border disfavored the wall.) In sum, </w:t>
      </w:r>
      <w:r>
        <w:rPr>
          <w:rStyle w:val="StyleUnderline"/>
        </w:rPr>
        <w:t>the country’s overall view of immigrants and even illegal immigrants is improving since a high percentage of Americans live in heavily populated states with large numbers of immigrants</w:t>
      </w:r>
      <w:r>
        <w:rPr>
          <w:sz w:val="16"/>
        </w:rPr>
        <w:t xml:space="preserve"> (both legal and illegal). As a percentage of the population (and thereby reflected in the polls). </w:t>
      </w:r>
      <w:proofErr w:type="gramStart"/>
      <w:r>
        <w:rPr>
          <w:sz w:val="16"/>
        </w:rPr>
        <w:t>more</w:t>
      </w:r>
      <w:proofErr w:type="gramEnd"/>
      <w:r>
        <w:rPr>
          <w:sz w:val="16"/>
        </w:rPr>
        <w:t xml:space="preserve"> people are having experience with more and more immigrants; it has changed their view of these Americans. </w:t>
      </w:r>
      <w:r>
        <w:rPr>
          <w:rStyle w:val="StyleUnderline"/>
        </w:rPr>
        <w:t xml:space="preserve">Trump’s base and the GOP </w:t>
      </w:r>
      <w:proofErr w:type="gramStart"/>
      <w:r>
        <w:rPr>
          <w:rStyle w:val="StyleUnderline"/>
        </w:rPr>
        <w:t>is</w:t>
      </w:r>
      <w:proofErr w:type="gramEnd"/>
      <w:r>
        <w:rPr>
          <w:rStyle w:val="StyleUnderline"/>
        </w:rPr>
        <w:t xml:space="preserve"> disproportionately rural and therefore comes in contact far less frequently with actual immigrants. They’re content to blame immigrants — or are riled up to do so by Trump — for social and economic woes that may have in reality virtually nothing to do with immigrants</w:t>
      </w:r>
      <w:r>
        <w:rPr>
          <w:sz w:val="16"/>
        </w:rPr>
        <w:t xml:space="preserve">. The population in these states is declining, and with that the number of rabid anti-immigrant voters, although their intensity is soaring. </w:t>
      </w:r>
    </w:p>
    <w:p w:rsidR="00597E62" w:rsidRPr="00597E62" w:rsidRDefault="00597E62" w:rsidP="00597E62">
      <w:pPr>
        <w:pStyle w:val="Heading4"/>
        <w:rPr>
          <w:rFonts w:cs="Calibri"/>
          <w:sz w:val="28"/>
        </w:rPr>
      </w:pPr>
      <w:r w:rsidRPr="00597E62">
        <w:rPr>
          <w:rFonts w:cs="Calibri"/>
          <w:sz w:val="28"/>
        </w:rPr>
        <w:t xml:space="preserve">Immigration is distinct – liberal immigration policy would alienate the base </w:t>
      </w:r>
    </w:p>
    <w:p w:rsidR="00597E62" w:rsidRDefault="00597E62" w:rsidP="00597E62">
      <w:r>
        <w:rPr>
          <w:rStyle w:val="Style13ptBold"/>
          <w:sz w:val="28"/>
        </w:rPr>
        <w:t xml:space="preserve">Collinson 6/19 </w:t>
      </w:r>
      <w:r>
        <w:t xml:space="preserve">– (Stephen Collinson, 6/19/18, “Why Trump is digging in on separating families at the border,” CNN, Accessed 7/19/18, </w:t>
      </w:r>
      <w:hyperlink r:id="rId33" w:history="1">
        <w:r>
          <w:rPr>
            <w:rStyle w:val="Hyperlink"/>
          </w:rPr>
          <w:t>https://www.cnn.com/2018/06/19/politics/donald-trump-immigration-border-separations/index.html</w:t>
        </w:r>
      </w:hyperlink>
      <w:r>
        <w:t>) //</w:t>
      </w:r>
      <w:proofErr w:type="spellStart"/>
      <w:r>
        <w:t>ak</w:t>
      </w:r>
      <w:proofErr w:type="spellEnd"/>
      <w:r>
        <w:t xml:space="preserve"> </w:t>
      </w:r>
    </w:p>
    <w:p w:rsidR="00597E62" w:rsidRDefault="00597E62" w:rsidP="00597E62">
      <w:pPr>
        <w:rPr>
          <w:sz w:val="16"/>
        </w:rPr>
      </w:pPr>
      <w:r>
        <w:rPr>
          <w:sz w:val="16"/>
        </w:rPr>
        <w:t xml:space="preserve">But while the swirling political crisis over </w:t>
      </w:r>
      <w:r>
        <w:rPr>
          <w:rStyle w:val="StyleUnderline"/>
        </w:rPr>
        <w:t>the "zero tolerance" approach to undocumented migrants</w:t>
      </w:r>
      <w:r>
        <w:rPr>
          <w:sz w:val="16"/>
        </w:rPr>
        <w:t xml:space="preserve"> might convince a conventional White House to seek a way out, this administration is so far digging in. It </w:t>
      </w:r>
      <w:r>
        <w:rPr>
          <w:rStyle w:val="StyleUnderline"/>
        </w:rPr>
        <w:t>is sticking to a strategy of falsely blaming Democrats and past administrations for a practice that it decided to adopt and could change anytime it wanted to.</w:t>
      </w:r>
      <w:r>
        <w:rPr>
          <w:sz w:val="16"/>
        </w:rPr>
        <w:t xml:space="preserve"> "The United States will not be a migrant camp and it will not be a refugee holding facility," President Donald Trump declared on Monday. </w:t>
      </w:r>
      <w:r>
        <w:rPr>
          <w:rStyle w:val="StyleUnderline"/>
        </w:rPr>
        <w:t xml:space="preserve">A </w:t>
      </w:r>
      <w:proofErr w:type="spellStart"/>
      <w:r>
        <w:rPr>
          <w:rStyle w:val="StyleUnderline"/>
        </w:rPr>
        <w:t>climbdown</w:t>
      </w:r>
      <w:proofErr w:type="spellEnd"/>
      <w:r>
        <w:rPr>
          <w:rStyle w:val="StyleUnderline"/>
        </w:rPr>
        <w:t xml:space="preserve"> on this issue would represent more than a huge embarrassment for the President. It would undermine his political image and philosophy and require him to admit he's wrong and to temper instincts that force him to counterattack. He would </w:t>
      </w:r>
      <w:r>
        <w:rPr>
          <w:rStyle w:val="StyleUnderline"/>
          <w:b/>
        </w:rPr>
        <w:t>risk alienating base voters who prize his strongman image on one issue above all -- immigration</w:t>
      </w:r>
      <w:r>
        <w:rPr>
          <w:sz w:val="16"/>
        </w:rPr>
        <w:t xml:space="preserve"> -- and are more inclined to believe that people who cross the border illegally get what they deserve than to react with compassion to reports by media outlets they disdain. Among those reports Monday came one of the most haunting moments to come thus far in the immigration debate with the release of </w:t>
      </w:r>
      <w:proofErr w:type="spellStart"/>
      <w:r>
        <w:rPr>
          <w:sz w:val="16"/>
        </w:rPr>
        <w:t>ProPublica</w:t>
      </w:r>
      <w:proofErr w:type="spellEnd"/>
      <w:r>
        <w:rPr>
          <w:sz w:val="16"/>
        </w:rPr>
        <w:t xml:space="preserve"> audio recorded last week inside a US Customs and Border Protection detention facility, where children separated from their parents can be heard sobbing. At one point, a traumatized child can be heard calling for "Daddy." Whether that could sway the President must be weighed against the certainty that </w:t>
      </w:r>
      <w:r>
        <w:rPr>
          <w:rStyle w:val="StyleUnderline"/>
        </w:rPr>
        <w:t>a reversal would dilute the Trump mythology that underwrote his rise as a political figure. Giving in to criticism</w:t>
      </w:r>
      <w:r>
        <w:rPr>
          <w:sz w:val="16"/>
        </w:rPr>
        <w:t xml:space="preserve"> from all the living first ladies, or the United Nations, or Washington Republicans like Arizona's Sen. John McCain, </w:t>
      </w:r>
      <w:r>
        <w:rPr>
          <w:rStyle w:val="StyleUnderline"/>
        </w:rPr>
        <w:t xml:space="preserve">would mean bending to the kind of internationalist, traditional establishment forces his entire political project was built to destroy. </w:t>
      </w:r>
      <w:r>
        <w:rPr>
          <w:sz w:val="16"/>
        </w:rPr>
        <w:t xml:space="preserve">Trump goes to Capitol Hill on Tuesday, where his congressional allies spent Monday trying to find some kind of legislative solution to the border crisis, though many Republicans -- even those who've supported the President in the past -- say Trump can end the family separation issue with a simple phone call. </w:t>
      </w:r>
    </w:p>
    <w:p w:rsidR="00597E62" w:rsidRDefault="00597E62">
      <w:pPr>
        <w:rPr>
          <w:rFonts w:asciiTheme="minorHAnsi" w:hAnsiTheme="minorHAnsi" w:cstheme="minorBidi"/>
        </w:rPr>
      </w:pPr>
    </w:p>
    <w:sectPr w:rsidR="00597E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68524024"/>
    <w:docVar w:name="VerbatimVersion" w:val="5.1"/>
  </w:docVars>
  <w:rsids>
    <w:rsidRoot w:val="00511448"/>
    <w:rsid w:val="0000061C"/>
    <w:rsid w:val="000139A3"/>
    <w:rsid w:val="000926C4"/>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3140A"/>
    <w:rsid w:val="003460F2"/>
    <w:rsid w:val="0038158C"/>
    <w:rsid w:val="003902BA"/>
    <w:rsid w:val="003A09E2"/>
    <w:rsid w:val="003A0B7D"/>
    <w:rsid w:val="00407037"/>
    <w:rsid w:val="004605D6"/>
    <w:rsid w:val="004C60E8"/>
    <w:rsid w:val="004E3579"/>
    <w:rsid w:val="004E728B"/>
    <w:rsid w:val="004F09AE"/>
    <w:rsid w:val="004F39E0"/>
    <w:rsid w:val="00511448"/>
    <w:rsid w:val="00537BD5"/>
    <w:rsid w:val="0057268A"/>
    <w:rsid w:val="00597E62"/>
    <w:rsid w:val="005A24C9"/>
    <w:rsid w:val="005D2912"/>
    <w:rsid w:val="006065BD"/>
    <w:rsid w:val="00645FA9"/>
    <w:rsid w:val="00647866"/>
    <w:rsid w:val="00665003"/>
    <w:rsid w:val="006772C8"/>
    <w:rsid w:val="006A2AD0"/>
    <w:rsid w:val="006C2375"/>
    <w:rsid w:val="006D4ECC"/>
    <w:rsid w:val="0072055A"/>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51396"/>
    <w:rsid w:val="00A863E5"/>
    <w:rsid w:val="00A93661"/>
    <w:rsid w:val="00A95652"/>
    <w:rsid w:val="00AC0AB8"/>
    <w:rsid w:val="00AD4851"/>
    <w:rsid w:val="00B33B64"/>
    <w:rsid w:val="00B33C6D"/>
    <w:rsid w:val="00B4508F"/>
    <w:rsid w:val="00B55AD5"/>
    <w:rsid w:val="00B8057C"/>
    <w:rsid w:val="00B9015C"/>
    <w:rsid w:val="00BB15DF"/>
    <w:rsid w:val="00BD6238"/>
    <w:rsid w:val="00BF593B"/>
    <w:rsid w:val="00BF773A"/>
    <w:rsid w:val="00BF7E81"/>
    <w:rsid w:val="00C03BE3"/>
    <w:rsid w:val="00C13773"/>
    <w:rsid w:val="00C17CC8"/>
    <w:rsid w:val="00C83417"/>
    <w:rsid w:val="00C9604F"/>
    <w:rsid w:val="00CA19AA"/>
    <w:rsid w:val="00CC0FF5"/>
    <w:rsid w:val="00CC5298"/>
    <w:rsid w:val="00CD736E"/>
    <w:rsid w:val="00CD798D"/>
    <w:rsid w:val="00CE161E"/>
    <w:rsid w:val="00CF2444"/>
    <w:rsid w:val="00CF59A8"/>
    <w:rsid w:val="00D325A9"/>
    <w:rsid w:val="00D36A8A"/>
    <w:rsid w:val="00D61409"/>
    <w:rsid w:val="00D6691E"/>
    <w:rsid w:val="00D71170"/>
    <w:rsid w:val="00DA1C92"/>
    <w:rsid w:val="00DA25D4"/>
    <w:rsid w:val="00DA6538"/>
    <w:rsid w:val="00DE02C6"/>
    <w:rsid w:val="00E15E75"/>
    <w:rsid w:val="00E5262C"/>
    <w:rsid w:val="00E742E1"/>
    <w:rsid w:val="00EC7DC4"/>
    <w:rsid w:val="00ED1E88"/>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597E62"/>
    <w:rPr>
      <w:rFonts w:ascii="Arial" w:hAnsi="Arial" w:cs="Arial"/>
    </w:rPr>
  </w:style>
  <w:style w:type="paragraph" w:styleId="Heading1">
    <w:name w:val="heading 1"/>
    <w:aliases w:val="Pocket"/>
    <w:basedOn w:val="Normal"/>
    <w:next w:val="Normal"/>
    <w:link w:val="Heading1Char"/>
    <w:qFormat/>
    <w:rsid w:val="00597E6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97E6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
    <w:basedOn w:val="Normal"/>
    <w:next w:val="Normal"/>
    <w:link w:val="Heading3Char"/>
    <w:uiPriority w:val="2"/>
    <w:unhideWhenUsed/>
    <w:qFormat/>
    <w:rsid w:val="00597E6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body,Normal Tag,no read,heading 2, Ch,Ch,No Spacing211,No Spacing12,No Spacing2111,Heading 2 Char2 Char,Heading 2 Char1 Char Char,TAG,No Spacing4,No Spacing11111,No Spacing5,No Spacing21,Card,Tags,tags,No Spacing1111,ta"/>
    <w:basedOn w:val="Normal"/>
    <w:next w:val="Normal"/>
    <w:link w:val="Heading4Char"/>
    <w:uiPriority w:val="3"/>
    <w:unhideWhenUsed/>
    <w:qFormat/>
    <w:rsid w:val="00597E6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97E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97E62"/>
  </w:style>
  <w:style w:type="character" w:customStyle="1" w:styleId="Heading1Char">
    <w:name w:val="Heading 1 Char"/>
    <w:aliases w:val="Pocket Char"/>
    <w:basedOn w:val="DefaultParagraphFont"/>
    <w:link w:val="Heading1"/>
    <w:rsid w:val="00597E62"/>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597E62"/>
    <w:rPr>
      <w:rFonts w:ascii="Arial" w:eastAsiaTheme="majorEastAsia" w:hAnsi="Arial"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597E62"/>
    <w:rPr>
      <w:rFonts w:ascii="Arial" w:eastAsiaTheme="majorEastAsia" w:hAnsi="Arial" w:cstheme="majorBidi"/>
      <w:b/>
      <w:sz w:val="32"/>
      <w:szCs w:val="24"/>
      <w:u w:val="single"/>
    </w:rPr>
  </w:style>
  <w:style w:type="character" w:customStyle="1" w:styleId="Heading4Char">
    <w:name w:val="Heading 4 Char"/>
    <w:aliases w:val="Tag Char,Big card Char,small text Char,body Char,Normal Tag Char,no read Char,heading 2 Char, Ch Char,Ch Char,No Spacing211 Char,No Spacing12 Char,No Spacing2111 Char,Heading 2 Char2 Char Char,Heading 2 Char1 Char Char Char,TAG Char"/>
    <w:basedOn w:val="DefaultParagraphFont"/>
    <w:link w:val="Heading4"/>
    <w:uiPriority w:val="3"/>
    <w:rsid w:val="00597E62"/>
    <w:rPr>
      <w:rFonts w:ascii="Arial" w:eastAsiaTheme="majorEastAsia" w:hAnsi="Arial"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7"/>
    <w:qFormat/>
    <w:rsid w:val="00597E62"/>
    <w:rPr>
      <w:rFonts w:ascii="Arial" w:hAnsi="Arial" w:cs="Arial"/>
      <w:b/>
      <w:iCs/>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597E62"/>
    <w:rPr>
      <w:b/>
      <w:bCs/>
      <w:sz w:val="22"/>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6"/>
    <w:qFormat/>
    <w:rsid w:val="00597E62"/>
    <w:rPr>
      <w:rFonts w:ascii="Arial" w:hAnsi="Arial"/>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597E62"/>
    <w:rPr>
      <w:color w:val="auto"/>
      <w:u w:val="none"/>
    </w:rPr>
  </w:style>
  <w:style w:type="character" w:styleId="FollowedHyperlink">
    <w:name w:val="FollowedHyperlink"/>
    <w:basedOn w:val="DefaultParagraphFont"/>
    <w:uiPriority w:val="99"/>
    <w:semiHidden/>
    <w:unhideWhenUsed/>
    <w:rsid w:val="00597E62"/>
    <w:rPr>
      <w:color w:val="auto"/>
      <w:u w:val="none"/>
    </w:rPr>
  </w:style>
  <w:style w:type="paragraph" w:customStyle="1" w:styleId="textbold">
    <w:name w:val="text bold"/>
    <w:basedOn w:val="Normal"/>
    <w:link w:val="Emphasis"/>
    <w:autoRedefine/>
    <w:uiPriority w:val="7"/>
    <w:qFormat/>
    <w:rsid w:val="00597E62"/>
    <w:pPr>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paragraph" w:customStyle="1" w:styleId="UnderlinePara">
    <w:name w:val="Underline Para"/>
    <w:basedOn w:val="Normal"/>
    <w:uiPriority w:val="6"/>
    <w:qFormat/>
    <w:rsid w:val="00511448"/>
    <w:pPr>
      <w:suppressAutoHyphens/>
      <w:spacing w:after="200"/>
      <w:contextualSpacing/>
    </w:pPr>
    <w:rPr>
      <w:rFonts w:cstheme="minorBidi"/>
      <w:u w:val="single"/>
    </w:rPr>
  </w:style>
  <w:style w:type="paragraph" w:customStyle="1" w:styleId="paragraph">
    <w:name w:val="paragraph"/>
    <w:basedOn w:val="Normal"/>
    <w:rsid w:val="00597E62"/>
    <w:pPr>
      <w:spacing w:before="100" w:beforeAutospacing="1" w:after="100" w:afterAutospacing="1" w:line="240" w:lineRule="auto"/>
    </w:pPr>
    <w:rPr>
      <w:rFonts w:ascii="Times New Roman" w:eastAsia="Times New Roman" w:hAnsi="Times New Roman" w:cs="Times New Roman"/>
      <w:sz w:val="24"/>
    </w:rPr>
  </w:style>
  <w:style w:type="character" w:customStyle="1" w:styleId="normaltextrun">
    <w:name w:val="normaltextrun"/>
    <w:basedOn w:val="DefaultParagraphFont"/>
    <w:rsid w:val="00597E62"/>
  </w:style>
  <w:style w:type="character" w:customStyle="1" w:styleId="eop">
    <w:name w:val="eop"/>
    <w:basedOn w:val="DefaultParagraphFont"/>
    <w:rsid w:val="00597E6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597E62"/>
    <w:rPr>
      <w:rFonts w:ascii="Arial" w:hAnsi="Arial" w:cs="Arial"/>
    </w:rPr>
  </w:style>
  <w:style w:type="paragraph" w:styleId="Heading1">
    <w:name w:val="heading 1"/>
    <w:aliases w:val="Pocket"/>
    <w:basedOn w:val="Normal"/>
    <w:next w:val="Normal"/>
    <w:link w:val="Heading1Char"/>
    <w:qFormat/>
    <w:rsid w:val="00597E6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97E6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
    <w:basedOn w:val="Normal"/>
    <w:next w:val="Normal"/>
    <w:link w:val="Heading3Char"/>
    <w:uiPriority w:val="2"/>
    <w:unhideWhenUsed/>
    <w:qFormat/>
    <w:rsid w:val="00597E6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body,Normal Tag,no read,heading 2, Ch,Ch,No Spacing211,No Spacing12,No Spacing2111,Heading 2 Char2 Char,Heading 2 Char1 Char Char,TAG,No Spacing4,No Spacing11111,No Spacing5,No Spacing21,Card,Tags,tags,No Spacing1111,ta"/>
    <w:basedOn w:val="Normal"/>
    <w:next w:val="Normal"/>
    <w:link w:val="Heading4Char"/>
    <w:uiPriority w:val="3"/>
    <w:unhideWhenUsed/>
    <w:qFormat/>
    <w:rsid w:val="00597E6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97E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97E62"/>
  </w:style>
  <w:style w:type="character" w:customStyle="1" w:styleId="Heading1Char">
    <w:name w:val="Heading 1 Char"/>
    <w:aliases w:val="Pocket Char"/>
    <w:basedOn w:val="DefaultParagraphFont"/>
    <w:link w:val="Heading1"/>
    <w:rsid w:val="00597E62"/>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597E62"/>
    <w:rPr>
      <w:rFonts w:ascii="Arial" w:eastAsiaTheme="majorEastAsia" w:hAnsi="Arial"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597E62"/>
    <w:rPr>
      <w:rFonts w:ascii="Arial" w:eastAsiaTheme="majorEastAsia" w:hAnsi="Arial" w:cstheme="majorBidi"/>
      <w:b/>
      <w:sz w:val="32"/>
      <w:szCs w:val="24"/>
      <w:u w:val="single"/>
    </w:rPr>
  </w:style>
  <w:style w:type="character" w:customStyle="1" w:styleId="Heading4Char">
    <w:name w:val="Heading 4 Char"/>
    <w:aliases w:val="Tag Char,Big card Char,small text Char,body Char,Normal Tag Char,no read Char,heading 2 Char, Ch Char,Ch Char,No Spacing211 Char,No Spacing12 Char,No Spacing2111 Char,Heading 2 Char2 Char Char,Heading 2 Char1 Char Char Char,TAG Char"/>
    <w:basedOn w:val="DefaultParagraphFont"/>
    <w:link w:val="Heading4"/>
    <w:uiPriority w:val="3"/>
    <w:rsid w:val="00597E62"/>
    <w:rPr>
      <w:rFonts w:ascii="Arial" w:eastAsiaTheme="majorEastAsia" w:hAnsi="Arial"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7"/>
    <w:qFormat/>
    <w:rsid w:val="00597E62"/>
    <w:rPr>
      <w:rFonts w:ascii="Arial" w:hAnsi="Arial" w:cs="Arial"/>
      <w:b/>
      <w:iCs/>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597E62"/>
    <w:rPr>
      <w:b/>
      <w:bCs/>
      <w:sz w:val="22"/>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6"/>
    <w:qFormat/>
    <w:rsid w:val="00597E62"/>
    <w:rPr>
      <w:rFonts w:ascii="Arial" w:hAnsi="Arial"/>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597E62"/>
    <w:rPr>
      <w:color w:val="auto"/>
      <w:u w:val="none"/>
    </w:rPr>
  </w:style>
  <w:style w:type="character" w:styleId="FollowedHyperlink">
    <w:name w:val="FollowedHyperlink"/>
    <w:basedOn w:val="DefaultParagraphFont"/>
    <w:uiPriority w:val="99"/>
    <w:semiHidden/>
    <w:unhideWhenUsed/>
    <w:rsid w:val="00597E62"/>
    <w:rPr>
      <w:color w:val="auto"/>
      <w:u w:val="none"/>
    </w:rPr>
  </w:style>
  <w:style w:type="paragraph" w:customStyle="1" w:styleId="textbold">
    <w:name w:val="text bold"/>
    <w:basedOn w:val="Normal"/>
    <w:link w:val="Emphasis"/>
    <w:autoRedefine/>
    <w:uiPriority w:val="7"/>
    <w:qFormat/>
    <w:rsid w:val="00597E62"/>
    <w:pPr>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paragraph" w:customStyle="1" w:styleId="UnderlinePara">
    <w:name w:val="Underline Para"/>
    <w:basedOn w:val="Normal"/>
    <w:uiPriority w:val="6"/>
    <w:qFormat/>
    <w:rsid w:val="00511448"/>
    <w:pPr>
      <w:suppressAutoHyphens/>
      <w:spacing w:after="200"/>
      <w:contextualSpacing/>
    </w:pPr>
    <w:rPr>
      <w:rFonts w:cstheme="minorBidi"/>
      <w:u w:val="single"/>
    </w:rPr>
  </w:style>
  <w:style w:type="paragraph" w:customStyle="1" w:styleId="paragraph">
    <w:name w:val="paragraph"/>
    <w:basedOn w:val="Normal"/>
    <w:rsid w:val="00597E62"/>
    <w:pPr>
      <w:spacing w:before="100" w:beforeAutospacing="1" w:after="100" w:afterAutospacing="1" w:line="240" w:lineRule="auto"/>
    </w:pPr>
    <w:rPr>
      <w:rFonts w:ascii="Times New Roman" w:eastAsia="Times New Roman" w:hAnsi="Times New Roman" w:cs="Times New Roman"/>
      <w:sz w:val="24"/>
    </w:rPr>
  </w:style>
  <w:style w:type="character" w:customStyle="1" w:styleId="normaltextrun">
    <w:name w:val="normaltextrun"/>
    <w:basedOn w:val="DefaultParagraphFont"/>
    <w:rsid w:val="00597E62"/>
  </w:style>
  <w:style w:type="character" w:customStyle="1" w:styleId="eop">
    <w:name w:val="eop"/>
    <w:basedOn w:val="DefaultParagraphFont"/>
    <w:rsid w:val="00597E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0835473">
      <w:bodyDiv w:val="1"/>
      <w:marLeft w:val="0"/>
      <w:marRight w:val="0"/>
      <w:marTop w:val="0"/>
      <w:marBottom w:val="0"/>
      <w:divBdr>
        <w:top w:val="none" w:sz="0" w:space="0" w:color="auto"/>
        <w:left w:val="none" w:sz="0" w:space="0" w:color="auto"/>
        <w:bottom w:val="none" w:sz="0" w:space="0" w:color="auto"/>
        <w:right w:val="none" w:sz="0" w:space="0" w:color="auto"/>
      </w:divBdr>
    </w:div>
    <w:div w:id="473254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ivethirtyeight.com/features/what-some-early-high-quality-polls-can-tell-us-about-the-race-for-the-house/" TargetMode="External"/><Relationship Id="rId18" Type="http://schemas.openxmlformats.org/officeDocument/2006/relationships/hyperlink" Target="http://www.cnn.com/2017/12/08/politics/donald-trump-base-pew-poll/index.html" TargetMode="External"/><Relationship Id="rId26" Type="http://schemas.openxmlformats.org/officeDocument/2006/relationships/hyperlink" Target="https://www.salon.com/2018/07/21/how-low-can-trump-go/" TargetMode="External"/><Relationship Id="rId3" Type="http://schemas.openxmlformats.org/officeDocument/2006/relationships/styles" Target="styles.xml"/><Relationship Id="rId21" Type="http://schemas.openxmlformats.org/officeDocument/2006/relationships/hyperlink" Target="https://www.washingtonexaminer.com/opinion/supreme-court-nominee-brett-kavanaugh-neil-gorsuch-2-0-huge-accomplishment-trump" TargetMode="External"/><Relationship Id="rId34" Type="http://schemas.openxmlformats.org/officeDocument/2006/relationships/fontTable" Target="fontTable.xml"/><Relationship Id="rId7" Type="http://schemas.openxmlformats.org/officeDocument/2006/relationships/hyperlink" Target="https://abcnews.go.com/Politics/republicans-praise-gorsuch-democrats-cast-doubt-supreme-court/story?id=46267503" TargetMode="External"/><Relationship Id="rId12" Type="http://schemas.openxmlformats.org/officeDocument/2006/relationships/hyperlink" Target="https://www.nbcnews.com/think/opinion/trump-s-core-supporters-won-t-reject-him-it-would-ncna846456" TargetMode="External"/><Relationship Id="rId17" Type="http://schemas.openxmlformats.org/officeDocument/2006/relationships/hyperlink" Target="https://washingtonmonthly.com/2018/07/20/reaction-of-trumps-base-to-helsinki-is-a-forecast-of-things-to-come/" TargetMode="External"/><Relationship Id="rId25" Type="http://schemas.openxmlformats.org/officeDocument/2006/relationships/hyperlink" Target="http://www.slate.com/articles/news_and_politics/jurisprudence/2017/05/neil_gorsuch_will_be_the_enduring_symbol_of_a_disastrous_presidency.html)" TargetMode="External"/><Relationship Id="rId33" Type="http://schemas.openxmlformats.org/officeDocument/2006/relationships/hyperlink" Target="https://www.cnn.com/2018/06/19/politics/donald-trump-immigration-border-separations/index.html" TargetMode="External"/><Relationship Id="rId2" Type="http://schemas.openxmlformats.org/officeDocument/2006/relationships/numbering" Target="numbering.xml"/><Relationship Id="rId16" Type="http://schemas.openxmlformats.org/officeDocument/2006/relationships/hyperlink" Target="https://www.washingtonpost.com/news/theworldpost/wp/2018/07/19/trump-us/?noredirect=on&amp;utm_term=.f40420b46f76" TargetMode="External"/><Relationship Id="rId20" Type="http://schemas.openxmlformats.org/officeDocument/2006/relationships/hyperlink" Target="https://www.washingtonpost.com/news/worldviews/wp/2018/06/28/the-u-s-supreme-court-is-highly-politicized-it-doesnt-have-to-be-that-way/?noredirect=on&amp;utm_term=.029881f224a2" TargetMode="External"/><Relationship Id="rId29" Type="http://schemas.openxmlformats.org/officeDocument/2006/relationships/hyperlink" Target="https://www.theguardian.com/commentisfree/2018/jun/29/trump-popular-base-cas-mudd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westernjournal.com/ct/media-aghast-efforts-fail-drop-trump-approval-among-gop/" TargetMode="External"/><Relationship Id="rId24" Type="http://schemas.openxmlformats.org/officeDocument/2006/relationships/hyperlink" Target="http://fox40.com/2017/04/10/trump-celebrates-supreme-court-success-with-gorsuch/)" TargetMode="External"/><Relationship Id="rId32" Type="http://schemas.openxmlformats.org/officeDocument/2006/relationships/hyperlink" Target="https://www.washingtonpost.com/blogs/right-turn/wp/2018/06/29/trump-is-losing-the-country-on-immigration/?noredirect=on&amp;utm_term=.7ba526d8a826" TargetMode="External"/><Relationship Id="rId5" Type="http://schemas.openxmlformats.org/officeDocument/2006/relationships/settings" Target="settings.xml"/><Relationship Id="rId15" Type="http://schemas.openxmlformats.org/officeDocument/2006/relationships/hyperlink" Target="https://www.politico.com/story/2018/07/15/trump-putin-russia-summit-helsinki-722255" TargetMode="External"/><Relationship Id="rId23" Type="http://schemas.openxmlformats.org/officeDocument/2006/relationships/hyperlink" Target="https://www.city-journal.org/html/supreme-court-was-politicized-long-ago-15119.html)" TargetMode="External"/><Relationship Id="rId28" Type="http://schemas.openxmlformats.org/officeDocument/2006/relationships/hyperlink" Target="https://rantt.com/as-trump-governs-for-his-base-the-republican-party-is-shrinking/" TargetMode="External"/><Relationship Id="rId10" Type="http://schemas.openxmlformats.org/officeDocument/2006/relationships/hyperlink" Target="https://www.kyivpost.com/article/opinion/op-ed/alexei-bayer-how-america-got-trump.html" TargetMode="External"/><Relationship Id="rId19" Type="http://schemas.openxmlformats.org/officeDocument/2006/relationships/hyperlink" Target="http://www.latimes.com/opinion/readersreact/la-ol-le-trump-mueller-impeachment-20170928-story.html" TargetMode="External"/><Relationship Id="rId31" Type="http://schemas.openxmlformats.org/officeDocument/2006/relationships/hyperlink" Target="https://www.npr.org/2018/07/16/628849355/immigration-poll-finds-deep-divide-over-trumps-agenda" TargetMode="External"/><Relationship Id="rId4" Type="http://schemas.microsoft.com/office/2007/relationships/stylesWithEffects" Target="stylesWithEffects.xml"/><Relationship Id="rId9" Type="http://schemas.openxmlformats.org/officeDocument/2006/relationships/hyperlink" Target="https://www.nytimes.com/2017/02/06/opinion/president-trumps-real-fear-the-courts.html?mtrref=www.google.com&amp;assetType=opinion" TargetMode="External"/><Relationship Id="rId14" Type="http://schemas.openxmlformats.org/officeDocument/2006/relationships/hyperlink" Target="https://www.cnn.com/2018/07/17/politics/trump-putin-russia-approval-ratings/index.html" TargetMode="External"/><Relationship Id="rId22" Type="http://schemas.openxmlformats.org/officeDocument/2006/relationships/hyperlink" Target="https://www.washingtonpost.com/news/monkey-cage/wp/2017/06/28/controversial-supreme-court-decisions-change-public-opinion-in-part-because-the-media-mostly-report-on-them-uncritically/?utm_term=.1f70493a6084)" TargetMode="External"/><Relationship Id="rId27" Type="http://schemas.openxmlformats.org/officeDocument/2006/relationships/hyperlink" Target="http://prospect.org/article/someday-republicans-may-reject-trumps-white-nationalism-not-yet" TargetMode="External"/><Relationship Id="rId30" Type="http://schemas.openxmlformats.org/officeDocument/2006/relationships/hyperlink" Target="https://www.scmp.com/comment/insight-opinion/united-states/article/2152291/donald-trumps-racist-vitriol-appeals-his-base" TargetMode="External"/><Relationship Id="rId35" Type="http://schemas.openxmlformats.org/officeDocument/2006/relationships/theme" Target="theme/theme1.xml"/><Relationship Id="rId8" Type="http://schemas.openxmlformats.org/officeDocument/2006/relationships/hyperlink" Target="https://www.vox.com/2018/6/26/17506046/travel-ban-supreme-court-why-trump-robert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th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90A43E-1050-414F-9E91-3C788397D2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TotalTime>
  <Pages>9</Pages>
  <Words>17484</Words>
  <Characters>99660</Characters>
  <Application>Microsoft Office Word</Application>
  <DocSecurity>0</DocSecurity>
  <Lines>830</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Nate Fleming</dc:creator>
  <cp:keywords>5.1.1</cp:keywords>
  <cp:lastModifiedBy>Nate Fleming</cp:lastModifiedBy>
  <cp:revision>10</cp:revision>
  <dcterms:created xsi:type="dcterms:W3CDTF">2018-07-19T23:52:00Z</dcterms:created>
  <dcterms:modified xsi:type="dcterms:W3CDTF">2018-07-24T07:16:00Z</dcterms:modified>
</cp:coreProperties>
</file>