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C70BB" w14:textId="77777777" w:rsidR="00D16C4E" w:rsidRPr="003327BC" w:rsidRDefault="00D16C4E" w:rsidP="00D16C4E">
      <w:pPr>
        <w:pStyle w:val="Heading1"/>
        <w:rPr>
          <w:rFonts w:ascii="Arial" w:hAnsi="Arial" w:cs="Arial"/>
        </w:rPr>
      </w:pPr>
      <w:bookmarkStart w:id="0" w:name="_GoBack"/>
      <w:bookmarkEnd w:id="0"/>
      <w:r w:rsidRPr="003327BC">
        <w:rPr>
          <w:rFonts w:ascii="Arial" w:hAnsi="Arial" w:cs="Arial"/>
        </w:rPr>
        <w:t>**Negative**</w:t>
      </w:r>
    </w:p>
    <w:p w14:paraId="6F7D74DF" w14:textId="77777777" w:rsidR="00D16C4E" w:rsidRPr="003327BC" w:rsidRDefault="00D16C4E" w:rsidP="00D16C4E">
      <w:pPr>
        <w:pStyle w:val="Heading1"/>
        <w:rPr>
          <w:rFonts w:ascii="Arial" w:hAnsi="Arial" w:cs="Arial"/>
        </w:rPr>
      </w:pPr>
      <w:r w:rsidRPr="003327BC">
        <w:rPr>
          <w:rFonts w:ascii="Arial" w:hAnsi="Arial" w:cs="Arial"/>
        </w:rPr>
        <w:t>Counterplan</w:t>
      </w:r>
    </w:p>
    <w:p w14:paraId="3AF97F08" w14:textId="77777777" w:rsidR="00D16C4E" w:rsidRPr="003327BC" w:rsidRDefault="00D16C4E" w:rsidP="00D16C4E">
      <w:pPr>
        <w:pStyle w:val="Heading2"/>
        <w:rPr>
          <w:rFonts w:ascii="Arial" w:hAnsi="Arial" w:cs="Arial"/>
        </w:rPr>
      </w:pPr>
      <w:r w:rsidRPr="003327BC">
        <w:rPr>
          <w:rFonts w:ascii="Arial" w:hAnsi="Arial" w:cs="Arial"/>
        </w:rPr>
        <w:t>Top Shelf</w:t>
      </w:r>
    </w:p>
    <w:p w14:paraId="108B2A34" w14:textId="77777777" w:rsidR="00D16C4E" w:rsidRPr="003327BC" w:rsidRDefault="00D16C4E" w:rsidP="00D16C4E">
      <w:pPr>
        <w:pStyle w:val="Heading3"/>
        <w:rPr>
          <w:rFonts w:ascii="Arial" w:hAnsi="Arial" w:cs="Arial"/>
        </w:rPr>
      </w:pPr>
      <w:r w:rsidRPr="003327BC">
        <w:rPr>
          <w:rFonts w:ascii="Arial" w:hAnsi="Arial" w:cs="Arial"/>
        </w:rPr>
        <w:t>1NC Shell</w:t>
      </w:r>
    </w:p>
    <w:p w14:paraId="45DECDA1" w14:textId="77777777" w:rsidR="00D16C4E" w:rsidRPr="003327BC" w:rsidRDefault="00D16C4E" w:rsidP="00D16C4E">
      <w:pPr>
        <w:rPr>
          <w:rFonts w:ascii="Arial" w:hAnsi="Arial" w:cs="Arial"/>
        </w:rPr>
      </w:pPr>
      <w:r w:rsidRPr="003327BC">
        <w:rPr>
          <w:rFonts w:ascii="Arial" w:hAnsi="Arial" w:cs="Arial"/>
        </w:rPr>
        <w:t xml:space="preserve">The Government of Canada should substantially reduce entry restrictions, and substantially increase annual refugee admissions into the Canada, without regard to national origin.  </w:t>
      </w:r>
    </w:p>
    <w:p w14:paraId="0F8370EF" w14:textId="77777777" w:rsidR="00D16C4E" w:rsidRPr="003327BC" w:rsidRDefault="00D16C4E" w:rsidP="00D16C4E">
      <w:pPr>
        <w:rPr>
          <w:rFonts w:ascii="Arial" w:hAnsi="Arial" w:cs="Arial"/>
        </w:rPr>
      </w:pPr>
      <w:r w:rsidRPr="003327BC">
        <w:rPr>
          <w:rFonts w:ascii="Arial" w:hAnsi="Arial" w:cs="Arial"/>
        </w:rPr>
        <w:t>The Government of Canada should substantially fund the Local Immigration Partnership model and include the contributions of global stakeholders for refugee resettlement.</w:t>
      </w:r>
    </w:p>
    <w:p w14:paraId="40903354" w14:textId="77777777" w:rsidR="00D16C4E" w:rsidRPr="003327BC" w:rsidRDefault="00D16C4E" w:rsidP="00D16C4E">
      <w:pPr>
        <w:rPr>
          <w:rFonts w:ascii="Arial" w:hAnsi="Arial" w:cs="Arial"/>
        </w:rPr>
      </w:pPr>
    </w:p>
    <w:p w14:paraId="770DE153" w14:textId="77777777" w:rsidR="00D16C4E" w:rsidRPr="003327BC" w:rsidRDefault="00D16C4E" w:rsidP="00D16C4E">
      <w:pPr>
        <w:pStyle w:val="Heading4"/>
        <w:rPr>
          <w:rFonts w:ascii="Arial" w:hAnsi="Arial" w:cs="Arial"/>
        </w:rPr>
      </w:pPr>
      <w:r w:rsidRPr="003327BC">
        <w:rPr>
          <w:rFonts w:ascii="Arial" w:hAnsi="Arial" w:cs="Arial"/>
        </w:rPr>
        <w:t>Canada’s ability to provide leadership on resettlement makes it comparatively best – pluralism as soft power ensures global responses to refugees – resolves root causes of displaced populations and expands the definition of refugee</w:t>
      </w:r>
    </w:p>
    <w:p w14:paraId="6A8A15C0" w14:textId="77777777" w:rsidR="00D16C4E" w:rsidRPr="003327BC" w:rsidRDefault="00D16C4E" w:rsidP="00D16C4E">
      <w:pPr>
        <w:spacing w:after="0"/>
        <w:rPr>
          <w:rFonts w:ascii="Arial" w:hAnsi="Arial" w:cs="Arial"/>
        </w:rPr>
      </w:pPr>
      <w:r w:rsidRPr="003327BC">
        <w:rPr>
          <w:rStyle w:val="Style13ptBold"/>
          <w:rFonts w:ascii="Arial" w:hAnsi="Arial" w:cs="Arial"/>
        </w:rPr>
        <w:t xml:space="preserve">Stirk, 16 </w:t>
      </w:r>
      <w:r w:rsidRPr="003327BC">
        <w:rPr>
          <w:rFonts w:ascii="Arial" w:hAnsi="Arial" w:cs="Arial"/>
        </w:rPr>
        <w:t xml:space="preserve">– Jillian Stirk is a former Canadian ambassador with more than thirty years’ experience in foreign affairs and a focus on the intersection between human rights and peace and security. Until 2013, Stirk was Assistant Deputy Minister-Strategic Policy, Global Issues, and European Affairs at Global Affairs Canada. She is a Mentor with the Pierre Elliott Trudeau Foundation, where she is co-leading a project on Diversity, Pluralism and the Future of Citizenship. </w:t>
      </w:r>
    </w:p>
    <w:p w14:paraId="4E715678" w14:textId="77777777" w:rsidR="00D16C4E" w:rsidRPr="003327BC" w:rsidRDefault="00D16C4E" w:rsidP="00D16C4E">
      <w:pPr>
        <w:spacing w:after="0"/>
        <w:rPr>
          <w:rFonts w:ascii="Arial" w:hAnsi="Arial" w:cs="Arial"/>
        </w:rPr>
      </w:pPr>
      <w:r w:rsidRPr="003327BC">
        <w:rPr>
          <w:rFonts w:ascii="Arial" w:hAnsi="Arial" w:cs="Arial"/>
        </w:rPr>
        <w:t xml:space="preserve">(“Pluralism and Foreign Policy: An Opportunity for Canadian Leadership,” Canadian Global Affairs Institute, </w:t>
      </w:r>
      <w:proofErr w:type="gramStart"/>
      <w:r w:rsidRPr="003327BC">
        <w:rPr>
          <w:rFonts w:ascii="Arial" w:hAnsi="Arial" w:cs="Arial"/>
        </w:rPr>
        <w:t>September,</w:t>
      </w:r>
      <w:proofErr w:type="gramEnd"/>
      <w:r w:rsidRPr="003327BC">
        <w:rPr>
          <w:rFonts w:ascii="Arial" w:hAnsi="Arial" w:cs="Arial"/>
        </w:rPr>
        <w:t xml:space="preserve"> 2016, https://d3n8a8pro7vhmx.cloudfront.net/cdfai/pages/1085/attachments/original/1473704507/Pluralism_and_Foreign_Policy_-_Jillian_Stirk.pdf?1473704507, SRA)</w:t>
      </w:r>
    </w:p>
    <w:p w14:paraId="6D0F0CC3" w14:textId="77777777" w:rsidR="00D16C4E" w:rsidRPr="003327BC" w:rsidRDefault="00D16C4E" w:rsidP="00D16C4E">
      <w:pPr>
        <w:spacing w:after="0"/>
        <w:rPr>
          <w:rFonts w:ascii="Arial" w:hAnsi="Arial" w:cs="Arial"/>
          <w:sz w:val="16"/>
        </w:rPr>
      </w:pPr>
      <w:r w:rsidRPr="003327BC">
        <w:rPr>
          <w:rStyle w:val="StyleUnderline"/>
          <w:rFonts w:ascii="Arial" w:hAnsi="Arial" w:cs="Arial"/>
        </w:rPr>
        <w:t>Global migration is a</w:t>
      </w:r>
      <w:r w:rsidRPr="003327BC">
        <w:rPr>
          <w:rFonts w:ascii="Arial" w:hAnsi="Arial" w:cs="Arial"/>
          <w:sz w:val="16"/>
          <w:szCs w:val="16"/>
        </w:rPr>
        <w:t xml:space="preserve"> long-term trend and </w:t>
      </w:r>
      <w:r w:rsidRPr="003327BC">
        <w:rPr>
          <w:rFonts w:ascii="Arial" w:hAnsi="Arial" w:cs="Arial"/>
          <w:sz w:val="16"/>
        </w:rPr>
        <w:t xml:space="preserve">an </w:t>
      </w:r>
      <w:r w:rsidRPr="003327BC">
        <w:rPr>
          <w:rStyle w:val="Emphasis"/>
        </w:rPr>
        <w:t>intrinsic feature of globalization</w:t>
      </w:r>
      <w:r w:rsidRPr="003327BC">
        <w:rPr>
          <w:rFonts w:ascii="Arial" w:hAnsi="Arial" w:cs="Arial"/>
          <w:sz w:val="16"/>
        </w:rPr>
        <w:t xml:space="preserve">. There are 240 million people living outside their countries of origin today, at least 20 million of whom are refugees. But </w:t>
      </w:r>
      <w:r w:rsidRPr="003327BC">
        <w:rPr>
          <w:rStyle w:val="StyleUnderline"/>
          <w:rFonts w:ascii="Arial" w:hAnsi="Arial" w:cs="Arial"/>
        </w:rPr>
        <w:t>what about the 45 million who</w:t>
      </w:r>
      <w:r w:rsidRPr="003327BC">
        <w:rPr>
          <w:rFonts w:ascii="Arial" w:hAnsi="Arial" w:cs="Arial"/>
          <w:sz w:val="16"/>
        </w:rPr>
        <w:t xml:space="preserve"> may have </w:t>
      </w:r>
      <w:r w:rsidRPr="003327BC">
        <w:rPr>
          <w:rStyle w:val="StyleUnderline"/>
          <w:rFonts w:ascii="Arial" w:hAnsi="Arial" w:cs="Arial"/>
        </w:rPr>
        <w:t>faced unimaginable hardships, but to whom the</w:t>
      </w:r>
      <w:r w:rsidRPr="003327BC">
        <w:rPr>
          <w:rFonts w:ascii="Arial" w:hAnsi="Arial" w:cs="Arial"/>
          <w:sz w:val="16"/>
        </w:rPr>
        <w:t xml:space="preserve"> 1951 </w:t>
      </w:r>
      <w:r w:rsidRPr="003327BC">
        <w:rPr>
          <w:rStyle w:val="StyleUnderline"/>
          <w:rFonts w:ascii="Arial" w:hAnsi="Arial" w:cs="Arial"/>
        </w:rPr>
        <w:t>Refugee Convention does not apply</w:t>
      </w:r>
      <w:r w:rsidRPr="003327BC">
        <w:rPr>
          <w:rFonts w:ascii="Arial" w:hAnsi="Arial" w:cs="Arial"/>
          <w:sz w:val="16"/>
        </w:rPr>
        <w:t xml:space="preserve"> either because they do not fully meet the definition of a refugee or because they have settled in states which have not ratified the Refugee Convention? </w:t>
      </w:r>
      <w:r w:rsidRPr="003327BC">
        <w:rPr>
          <w:rStyle w:val="StyleUnderline"/>
          <w:rFonts w:ascii="Arial" w:hAnsi="Arial" w:cs="Arial"/>
        </w:rPr>
        <w:t>The definitions of refugees, internally displaced persons, involuntary migrants, economic</w:t>
      </w:r>
      <w:r w:rsidRPr="003327BC">
        <w:rPr>
          <w:rFonts w:ascii="Arial" w:hAnsi="Arial" w:cs="Arial"/>
          <w:sz w:val="16"/>
        </w:rPr>
        <w:t xml:space="preserve"> migrants, </w:t>
      </w:r>
      <w:r w:rsidRPr="003327BC">
        <w:rPr>
          <w:rStyle w:val="StyleUnderline"/>
          <w:rFonts w:ascii="Arial" w:hAnsi="Arial" w:cs="Arial"/>
        </w:rPr>
        <w:t>irregular or illegal migrants, and temporary workers are increasingly blurred</w:t>
      </w:r>
      <w:r w:rsidRPr="003327BC">
        <w:rPr>
          <w:rFonts w:ascii="Arial" w:hAnsi="Arial" w:cs="Arial"/>
          <w:sz w:val="16"/>
        </w:rPr>
        <w:t xml:space="preserve">. So too, </w:t>
      </w:r>
      <w:r w:rsidRPr="003327BC">
        <w:rPr>
          <w:rStyle w:val="StyleUnderline"/>
          <w:rFonts w:ascii="Arial" w:hAnsi="Arial" w:cs="Arial"/>
        </w:rPr>
        <w:t>the nexus among migration</w:t>
      </w:r>
      <w:r w:rsidRPr="003327BC">
        <w:rPr>
          <w:rFonts w:ascii="Arial" w:hAnsi="Arial" w:cs="Arial"/>
          <w:sz w:val="16"/>
          <w:szCs w:val="16"/>
        </w:rPr>
        <w:t>, human rights and international policy</w:t>
      </w:r>
      <w:r w:rsidRPr="003327BC">
        <w:rPr>
          <w:rStyle w:val="StyleUnderline"/>
          <w:rFonts w:ascii="Arial" w:hAnsi="Arial" w:cs="Arial"/>
        </w:rPr>
        <w:t xml:space="preserve"> is a patchwork of legal, political, economic and social measures not well adapted to deal with the current reality. If the government is serious about making pluralism a cornerstone of Canadian foreign policy one way to do that would be</w:t>
      </w:r>
      <w:r w:rsidRPr="003327BC">
        <w:rPr>
          <w:rFonts w:ascii="Arial" w:hAnsi="Arial" w:cs="Arial"/>
          <w:sz w:val="16"/>
          <w:szCs w:val="16"/>
        </w:rPr>
        <w:t xml:space="preserve"> to launch </w:t>
      </w:r>
      <w:r w:rsidRPr="003327BC">
        <w:rPr>
          <w:rStyle w:val="StyleUnderline"/>
          <w:rFonts w:ascii="Arial" w:hAnsi="Arial" w:cs="Arial"/>
        </w:rPr>
        <w:t xml:space="preserve">a </w:t>
      </w:r>
      <w:r w:rsidRPr="003327BC">
        <w:rPr>
          <w:rStyle w:val="Emphasis"/>
        </w:rPr>
        <w:t>comprehensive initiative on global migration governance.</w:t>
      </w:r>
      <w:r w:rsidRPr="003327BC">
        <w:rPr>
          <w:rFonts w:ascii="Arial" w:hAnsi="Arial" w:cs="Arial"/>
          <w:sz w:val="16"/>
        </w:rPr>
        <w:t xml:space="preserve"> It is an area where </w:t>
      </w:r>
      <w:r w:rsidRPr="003327BC">
        <w:rPr>
          <w:rStyle w:val="StyleUnderline"/>
          <w:rFonts w:ascii="Arial" w:hAnsi="Arial" w:cs="Arial"/>
        </w:rPr>
        <w:t xml:space="preserve">Canada has </w:t>
      </w:r>
      <w:r w:rsidRPr="003327BC">
        <w:rPr>
          <w:rStyle w:val="Emphasis"/>
        </w:rPr>
        <w:t>extensive experience</w:t>
      </w:r>
      <w:r w:rsidRPr="003327BC">
        <w:rPr>
          <w:rStyle w:val="StyleUnderline"/>
          <w:rFonts w:ascii="Arial" w:hAnsi="Arial" w:cs="Arial"/>
        </w:rPr>
        <w:t xml:space="preserve"> through years of immigration and refugee resettlement, and is </w:t>
      </w:r>
      <w:r w:rsidRPr="003327BC">
        <w:rPr>
          <w:rStyle w:val="Emphasis"/>
        </w:rPr>
        <w:t>widely admired</w:t>
      </w:r>
      <w:r w:rsidRPr="003327BC">
        <w:rPr>
          <w:rFonts w:ascii="Arial" w:hAnsi="Arial" w:cs="Arial"/>
          <w:sz w:val="16"/>
        </w:rPr>
        <w:t xml:space="preserve">. It is an issue where developed and developing countries will have to work together to find </w:t>
      </w:r>
      <w:r w:rsidRPr="003327BC">
        <w:rPr>
          <w:rFonts w:ascii="Arial" w:hAnsi="Arial" w:cs="Arial"/>
          <w:sz w:val="16"/>
          <w:szCs w:val="16"/>
        </w:rPr>
        <w:t>solutions. It would involve a range of international and regional organizations and would reinforce the role of the United Nations (UN).</w:t>
      </w:r>
      <w:r w:rsidRPr="003327BC">
        <w:rPr>
          <w:rFonts w:ascii="Arial" w:hAnsi="Arial" w:cs="Arial"/>
          <w:sz w:val="16"/>
        </w:rPr>
        <w:t xml:space="preserve"> UN Secretary-General Ban Ki Moon has announced a High Level Summit on Refugees and Migrants for September 2016, and with Canada once again seeking a seat on the Security Council, </w:t>
      </w:r>
      <w:r w:rsidRPr="003327BC">
        <w:rPr>
          <w:rStyle w:val="Emphasis"/>
        </w:rPr>
        <w:t>the timing could hardly be better</w:t>
      </w:r>
      <w:r w:rsidRPr="003327BC">
        <w:rPr>
          <w:rStyle w:val="StyleUnderline"/>
          <w:rFonts w:ascii="Arial" w:hAnsi="Arial" w:cs="Arial"/>
        </w:rPr>
        <w:t>. It would demonstrate Canadian capacity and engage civil society where much</w:t>
      </w:r>
      <w:r w:rsidRPr="003327BC">
        <w:rPr>
          <w:rFonts w:ascii="Arial" w:hAnsi="Arial" w:cs="Arial"/>
          <w:sz w:val="16"/>
        </w:rPr>
        <w:t xml:space="preserve"> of the </w:t>
      </w:r>
      <w:r w:rsidRPr="003327BC">
        <w:rPr>
          <w:rStyle w:val="StyleUnderline"/>
          <w:rFonts w:ascii="Arial" w:hAnsi="Arial" w:cs="Arial"/>
        </w:rPr>
        <w:t>expertise on resettlement resides, especially</w:t>
      </w:r>
      <w:r w:rsidRPr="003327BC">
        <w:rPr>
          <w:rFonts w:ascii="Arial" w:hAnsi="Arial" w:cs="Arial"/>
          <w:sz w:val="16"/>
        </w:rPr>
        <w:t xml:space="preserve"> here </w:t>
      </w:r>
      <w:r w:rsidRPr="003327BC">
        <w:rPr>
          <w:rStyle w:val="StyleUnderline"/>
          <w:rFonts w:ascii="Arial" w:hAnsi="Arial" w:cs="Arial"/>
        </w:rPr>
        <w:t xml:space="preserve">in Canada where the level of public commitment and support for </w:t>
      </w:r>
      <w:r w:rsidRPr="003327BC">
        <w:rPr>
          <w:rFonts w:ascii="Arial" w:hAnsi="Arial" w:cs="Arial"/>
          <w:sz w:val="16"/>
          <w:szCs w:val="16"/>
        </w:rPr>
        <w:t>immigration, and for</w:t>
      </w:r>
      <w:r w:rsidRPr="003327BC">
        <w:rPr>
          <w:rFonts w:ascii="Arial" w:hAnsi="Arial" w:cs="Arial"/>
          <w:sz w:val="16"/>
        </w:rPr>
        <w:t xml:space="preserve"> </w:t>
      </w:r>
      <w:r w:rsidRPr="003327BC">
        <w:rPr>
          <w:rStyle w:val="StyleUnderline"/>
          <w:rFonts w:ascii="Arial" w:hAnsi="Arial" w:cs="Arial"/>
        </w:rPr>
        <w:t xml:space="preserve">welcoming refugees, is </w:t>
      </w:r>
      <w:r w:rsidRPr="003327BC">
        <w:rPr>
          <w:rStyle w:val="Emphasis"/>
        </w:rPr>
        <w:t>unparalleled</w:t>
      </w:r>
      <w:r w:rsidRPr="003327BC">
        <w:rPr>
          <w:rFonts w:ascii="Arial" w:hAnsi="Arial" w:cs="Arial"/>
          <w:sz w:val="16"/>
        </w:rPr>
        <w:t xml:space="preserve">. At the same time, </w:t>
      </w:r>
      <w:r w:rsidRPr="003327BC">
        <w:rPr>
          <w:rStyle w:val="Emphasis"/>
        </w:rPr>
        <w:t>showing leadership on these issues would provide a concrete way of challenging radicalization and extremist narratives</w:t>
      </w:r>
      <w:r w:rsidRPr="003327BC">
        <w:rPr>
          <w:rFonts w:ascii="Arial" w:hAnsi="Arial" w:cs="Arial"/>
          <w:sz w:val="16"/>
        </w:rPr>
        <w:t xml:space="preserve"> wherever one may find </w:t>
      </w:r>
      <w:r w:rsidRPr="003327BC">
        <w:rPr>
          <w:rFonts w:ascii="Arial" w:hAnsi="Arial" w:cs="Arial"/>
          <w:sz w:val="16"/>
          <w:szCs w:val="16"/>
        </w:rPr>
        <w:t>them. A comprehensive initiative would need to tackle both deep-seated causes and offer solutions to the current crisis.</w:t>
      </w:r>
      <w:r w:rsidRPr="003327BC">
        <w:rPr>
          <w:rFonts w:ascii="Arial" w:hAnsi="Arial" w:cs="Arial"/>
          <w:sz w:val="16"/>
        </w:rPr>
        <w:t xml:space="preserve"> </w:t>
      </w:r>
      <w:r w:rsidRPr="003327BC">
        <w:rPr>
          <w:rStyle w:val="Emphasis"/>
        </w:rPr>
        <w:t>Any initiative on global migration would</w:t>
      </w:r>
      <w:r w:rsidRPr="003327BC">
        <w:rPr>
          <w:rFonts w:ascii="Arial" w:hAnsi="Arial" w:cs="Arial"/>
          <w:sz w:val="16"/>
        </w:rPr>
        <w:t xml:space="preserve"> have to </w:t>
      </w:r>
      <w:r w:rsidRPr="003327BC">
        <w:rPr>
          <w:rStyle w:val="StyleUnderline"/>
          <w:rFonts w:ascii="Arial" w:hAnsi="Arial" w:cs="Arial"/>
        </w:rPr>
        <w:t xml:space="preserve">acknowledge and </w:t>
      </w:r>
      <w:r w:rsidRPr="003327BC">
        <w:rPr>
          <w:rStyle w:val="Emphasis"/>
        </w:rPr>
        <w:t>address root causes, including weak systems of governance, human rights abuses, poverty, climate change, and ethnic conflict</w:t>
      </w:r>
      <w:r w:rsidRPr="003327BC">
        <w:rPr>
          <w:rStyle w:val="StyleUnderline"/>
          <w:rFonts w:ascii="Arial" w:hAnsi="Arial" w:cs="Arial"/>
        </w:rPr>
        <w:t>. It would need to tackle</w:t>
      </w:r>
      <w:r w:rsidRPr="003327BC">
        <w:rPr>
          <w:rFonts w:ascii="Arial" w:hAnsi="Arial" w:cs="Arial"/>
          <w:sz w:val="16"/>
        </w:rPr>
        <w:t xml:space="preserve"> the legal, political, security, economic and social </w:t>
      </w:r>
      <w:r w:rsidRPr="003327BC">
        <w:rPr>
          <w:rStyle w:val="StyleUnderline"/>
          <w:rFonts w:ascii="Arial" w:hAnsi="Arial" w:cs="Arial"/>
        </w:rPr>
        <w:t>dimensions</w:t>
      </w:r>
      <w:r w:rsidRPr="003327BC">
        <w:rPr>
          <w:rFonts w:ascii="Arial" w:hAnsi="Arial" w:cs="Arial"/>
          <w:sz w:val="16"/>
        </w:rPr>
        <w:t xml:space="preserve"> of the issue </w:t>
      </w:r>
      <w:r w:rsidRPr="003327BC">
        <w:rPr>
          <w:rStyle w:val="StyleUnderline"/>
          <w:rFonts w:ascii="Arial" w:hAnsi="Arial" w:cs="Arial"/>
        </w:rPr>
        <w:t>and</w:t>
      </w:r>
      <w:r w:rsidRPr="003327BC">
        <w:rPr>
          <w:rFonts w:ascii="Arial" w:hAnsi="Arial" w:cs="Arial"/>
          <w:sz w:val="16"/>
        </w:rPr>
        <w:t xml:space="preserve">, in so doing, </w:t>
      </w:r>
      <w:r w:rsidRPr="003327BC">
        <w:rPr>
          <w:rStyle w:val="StyleUnderline"/>
          <w:rFonts w:ascii="Arial" w:hAnsi="Arial" w:cs="Arial"/>
        </w:rPr>
        <w:t>develop a new international consensus</w:t>
      </w:r>
      <w:r w:rsidRPr="003327BC">
        <w:rPr>
          <w:rFonts w:ascii="Arial" w:hAnsi="Arial" w:cs="Arial"/>
          <w:sz w:val="16"/>
        </w:rPr>
        <w:t xml:space="preserve"> or compact for addressing the complexities of 21st century migration based on the concept of shared universal obligations and differentiated responsibilities. </w:t>
      </w:r>
      <w:r w:rsidRPr="003327BC">
        <w:rPr>
          <w:rStyle w:val="StyleUnderline"/>
          <w:rFonts w:ascii="Arial" w:hAnsi="Arial" w:cs="Arial"/>
        </w:rPr>
        <w:t>Core elements</w:t>
      </w:r>
      <w:r w:rsidRPr="003327BC">
        <w:rPr>
          <w:rFonts w:ascii="Arial" w:hAnsi="Arial" w:cs="Arial"/>
          <w:sz w:val="16"/>
        </w:rPr>
        <w:t xml:space="preserve"> of such an initiative </w:t>
      </w:r>
      <w:r w:rsidRPr="003327BC">
        <w:rPr>
          <w:rFonts w:ascii="Arial" w:hAnsi="Arial" w:cs="Arial"/>
          <w:sz w:val="16"/>
          <w:szCs w:val="16"/>
        </w:rPr>
        <w:t>could</w:t>
      </w:r>
      <w:r w:rsidRPr="003327BC">
        <w:rPr>
          <w:rStyle w:val="StyleUnderline"/>
          <w:rFonts w:ascii="Arial" w:hAnsi="Arial" w:cs="Arial"/>
        </w:rPr>
        <w:t xml:space="preserve"> include</w:t>
      </w:r>
      <w:r w:rsidRPr="003327BC">
        <w:rPr>
          <w:rFonts w:ascii="Arial" w:hAnsi="Arial" w:cs="Arial"/>
          <w:sz w:val="16"/>
        </w:rPr>
        <w:t xml:space="preserve">: </w:t>
      </w:r>
      <w:r w:rsidRPr="003327BC">
        <w:rPr>
          <w:rFonts w:ascii="Arial" w:hAnsi="Arial" w:cs="Arial"/>
          <w:sz w:val="16"/>
        </w:rPr>
        <w:t xml:space="preserve"> instigating an early warning mechanism that could trigger conflict prevention measures and comprehensive political and economic support to frontline receiving states; </w:t>
      </w:r>
      <w:r w:rsidRPr="003327BC">
        <w:rPr>
          <w:rFonts w:ascii="Arial" w:hAnsi="Arial" w:cs="Arial"/>
          <w:sz w:val="16"/>
        </w:rPr>
        <w:t xml:space="preserve"> developing creative approaches to burden sharing that include both </w:t>
      </w:r>
      <w:r w:rsidRPr="003327BC">
        <w:rPr>
          <w:rStyle w:val="StyleUnderline"/>
          <w:rFonts w:ascii="Arial" w:hAnsi="Arial" w:cs="Arial"/>
        </w:rPr>
        <w:t>resettlement and investment in host countries in return for</w:t>
      </w:r>
      <w:r w:rsidRPr="003327BC">
        <w:rPr>
          <w:rFonts w:ascii="Arial" w:hAnsi="Arial" w:cs="Arial"/>
          <w:sz w:val="16"/>
        </w:rPr>
        <w:t xml:space="preserve"> their </w:t>
      </w:r>
      <w:r w:rsidRPr="003327BC">
        <w:rPr>
          <w:rStyle w:val="StyleUnderline"/>
          <w:rFonts w:ascii="Arial" w:hAnsi="Arial" w:cs="Arial"/>
        </w:rPr>
        <w:t>agreement to facilitate</w:t>
      </w:r>
      <w:r w:rsidRPr="003327BC">
        <w:rPr>
          <w:rFonts w:ascii="Arial" w:hAnsi="Arial" w:cs="Arial"/>
          <w:sz w:val="16"/>
        </w:rPr>
        <w:t xml:space="preserve"> the </w:t>
      </w:r>
      <w:r w:rsidRPr="003327BC">
        <w:rPr>
          <w:rStyle w:val="StyleUnderline"/>
          <w:rFonts w:ascii="Arial" w:hAnsi="Arial" w:cs="Arial"/>
        </w:rPr>
        <w:t>full participation in the economy and society of those who remain</w:t>
      </w:r>
      <w:r w:rsidRPr="003327BC">
        <w:rPr>
          <w:rFonts w:ascii="Arial" w:hAnsi="Arial" w:cs="Arial"/>
          <w:sz w:val="16"/>
        </w:rPr>
        <w:t xml:space="preserve">; </w:t>
      </w:r>
      <w:r w:rsidRPr="003327BC">
        <w:rPr>
          <w:rFonts w:ascii="Arial" w:hAnsi="Arial" w:cs="Arial"/>
          <w:sz w:val="16"/>
        </w:rPr>
        <w:t xml:space="preserve"> </w:t>
      </w:r>
      <w:r w:rsidRPr="003327BC">
        <w:rPr>
          <w:rStyle w:val="StyleUnderline"/>
          <w:rFonts w:ascii="Arial" w:hAnsi="Arial" w:cs="Arial"/>
        </w:rPr>
        <w:t xml:space="preserve">defining new principles for </w:t>
      </w:r>
      <w:r w:rsidRPr="003327BC">
        <w:rPr>
          <w:rFonts w:ascii="Arial" w:hAnsi="Arial" w:cs="Arial"/>
          <w:sz w:val="16"/>
        </w:rPr>
        <w:t xml:space="preserve">the responsible </w:t>
      </w:r>
      <w:r w:rsidRPr="003327BC">
        <w:rPr>
          <w:rStyle w:val="StyleUnderline"/>
          <w:rFonts w:ascii="Arial" w:hAnsi="Arial" w:cs="Arial"/>
        </w:rPr>
        <w:t>management of migration</w:t>
      </w:r>
      <w:r w:rsidRPr="003327BC">
        <w:rPr>
          <w:rFonts w:ascii="Arial" w:hAnsi="Arial" w:cs="Arial"/>
          <w:sz w:val="16"/>
        </w:rPr>
        <w:t xml:space="preserve"> that respect sovereignty, security and human rights </w:t>
      </w:r>
      <w:r w:rsidRPr="003327BC">
        <w:rPr>
          <w:rStyle w:val="StyleUnderline"/>
          <w:rFonts w:ascii="Arial" w:hAnsi="Arial" w:cs="Arial"/>
        </w:rPr>
        <w:t>to address migrants that fall outside the Refugee Convention</w:t>
      </w:r>
      <w:r w:rsidRPr="003327BC">
        <w:rPr>
          <w:rFonts w:ascii="Arial" w:hAnsi="Arial" w:cs="Arial"/>
          <w:sz w:val="16"/>
        </w:rPr>
        <w:t xml:space="preserve">; </w:t>
      </w:r>
      <w:r w:rsidRPr="003327BC">
        <w:rPr>
          <w:rFonts w:ascii="Arial" w:hAnsi="Arial" w:cs="Arial"/>
          <w:sz w:val="16"/>
        </w:rPr>
        <w:t xml:space="preserve"> </w:t>
      </w:r>
      <w:r w:rsidRPr="003327BC">
        <w:rPr>
          <w:rStyle w:val="StyleUnderline"/>
          <w:rFonts w:ascii="Arial" w:hAnsi="Arial" w:cs="Arial"/>
        </w:rPr>
        <w:t>tackling the vulnerabilities facing refugees and other migrants</w:t>
      </w:r>
      <w:r w:rsidRPr="003327BC">
        <w:rPr>
          <w:rFonts w:ascii="Arial" w:hAnsi="Arial" w:cs="Arial"/>
          <w:sz w:val="16"/>
        </w:rPr>
        <w:t xml:space="preserve"> through legal protection </w:t>
      </w:r>
      <w:r w:rsidRPr="003327BC">
        <w:rPr>
          <w:rStyle w:val="StyleUnderline"/>
          <w:rFonts w:ascii="Arial" w:hAnsi="Arial" w:cs="Arial"/>
        </w:rPr>
        <w:t>and a crackdown on human trafficking</w:t>
      </w:r>
      <w:r w:rsidRPr="003327BC">
        <w:rPr>
          <w:rFonts w:ascii="Arial" w:hAnsi="Arial" w:cs="Arial"/>
          <w:sz w:val="16"/>
        </w:rPr>
        <w:t xml:space="preserve">; </w:t>
      </w:r>
      <w:r w:rsidRPr="003327BC">
        <w:rPr>
          <w:rFonts w:ascii="Arial" w:hAnsi="Arial" w:cs="Arial"/>
          <w:sz w:val="16"/>
        </w:rPr>
        <w:t xml:space="preserve"> </w:t>
      </w:r>
      <w:r w:rsidRPr="003327BC">
        <w:rPr>
          <w:rStyle w:val="Emphasis"/>
        </w:rPr>
        <w:t>providing leadership on resettlement</w:t>
      </w:r>
      <w:r w:rsidRPr="003327BC">
        <w:rPr>
          <w:rFonts w:ascii="Arial" w:hAnsi="Arial" w:cs="Arial"/>
          <w:sz w:val="16"/>
        </w:rPr>
        <w:t xml:space="preserve">, and sharing best practices </w:t>
      </w:r>
      <w:r w:rsidRPr="003327BC">
        <w:rPr>
          <w:rStyle w:val="StyleUnderline"/>
          <w:rFonts w:ascii="Arial" w:hAnsi="Arial" w:cs="Arial"/>
        </w:rPr>
        <w:t>including Canada’s unique model of private sponsorship among receiving states; and</w:t>
      </w:r>
      <w:r w:rsidRPr="003327BC">
        <w:rPr>
          <w:rFonts w:ascii="Arial" w:hAnsi="Arial" w:cs="Arial"/>
          <w:sz w:val="16"/>
        </w:rPr>
        <w:t xml:space="preserve"> </w:t>
      </w:r>
      <w:r w:rsidRPr="003327BC">
        <w:rPr>
          <w:rFonts w:ascii="Arial" w:hAnsi="Arial" w:cs="Arial"/>
          <w:sz w:val="16"/>
        </w:rPr>
        <w:t xml:space="preserve"> considering how existing legal instruments can be used to better effect, where gaps may exist, and whether any new legal instruments are required. While many of these elements are not new, and many of the necessary legal protections are already provided for in various international human rights instruments, a global initiative on migration could bring them all together in a way that would leverage the capacity of the international </w:t>
      </w:r>
      <w:r w:rsidRPr="003327BC">
        <w:rPr>
          <w:rStyle w:val="StyleUnderline"/>
          <w:rFonts w:ascii="Arial" w:hAnsi="Arial" w:cs="Arial"/>
        </w:rPr>
        <w:t>community to</w:t>
      </w:r>
      <w:r w:rsidRPr="003327BC">
        <w:rPr>
          <w:rFonts w:ascii="Arial" w:hAnsi="Arial" w:cs="Arial"/>
          <w:sz w:val="16"/>
        </w:rPr>
        <w:t xml:space="preserve"> help</w:t>
      </w:r>
      <w:r w:rsidRPr="003327BC">
        <w:rPr>
          <w:rStyle w:val="StyleUnderline"/>
          <w:rFonts w:ascii="Arial" w:hAnsi="Arial" w:cs="Arial"/>
        </w:rPr>
        <w:t xml:space="preserve"> prevent future crises and better manage the ongoing phenomenon of mass migration. </w:t>
      </w:r>
      <w:r w:rsidRPr="003327BC">
        <w:rPr>
          <w:rFonts w:ascii="Arial" w:hAnsi="Arial" w:cs="Arial"/>
          <w:sz w:val="16"/>
        </w:rPr>
        <w:t xml:space="preserve">Of course none of this would be easy. It would require long-term investment, collaboration, a sustained effort to bring partners on board and lots of creative thinking. There would be an opportunity to engage traditional and non-traditional partners who have interest and expertise from every geographic region to create a powerful coalition. </w:t>
      </w:r>
      <w:r w:rsidRPr="003327BC">
        <w:rPr>
          <w:rStyle w:val="Emphasis"/>
        </w:rPr>
        <w:t>This is exactly what Canada did when it led on initiatives</w:t>
      </w:r>
      <w:r w:rsidRPr="003327BC">
        <w:rPr>
          <w:rStyle w:val="StyleUnderline"/>
          <w:rFonts w:ascii="Arial" w:hAnsi="Arial" w:cs="Arial"/>
        </w:rPr>
        <w:t xml:space="preserve"> like the Land Mines Treaty or</w:t>
      </w:r>
      <w:r w:rsidRPr="003327BC">
        <w:rPr>
          <w:rFonts w:ascii="Arial" w:hAnsi="Arial" w:cs="Arial"/>
          <w:sz w:val="16"/>
        </w:rPr>
        <w:t xml:space="preserve"> the creation of </w:t>
      </w:r>
      <w:r w:rsidRPr="003327BC">
        <w:rPr>
          <w:rStyle w:val="StyleUnderline"/>
          <w:rFonts w:ascii="Arial" w:hAnsi="Arial" w:cs="Arial"/>
        </w:rPr>
        <w:t>the I</w:t>
      </w:r>
      <w:r w:rsidRPr="003327BC">
        <w:rPr>
          <w:rFonts w:ascii="Arial" w:hAnsi="Arial" w:cs="Arial"/>
          <w:sz w:val="16"/>
          <w:szCs w:val="16"/>
        </w:rPr>
        <w:t xml:space="preserve">nternational </w:t>
      </w:r>
      <w:r w:rsidRPr="003327BC">
        <w:rPr>
          <w:rStyle w:val="StyleUnderline"/>
          <w:rFonts w:ascii="Arial" w:hAnsi="Arial" w:cs="Arial"/>
        </w:rPr>
        <w:t>C</w:t>
      </w:r>
      <w:r w:rsidRPr="003327BC">
        <w:rPr>
          <w:rFonts w:ascii="Arial" w:hAnsi="Arial" w:cs="Arial"/>
          <w:sz w:val="16"/>
          <w:szCs w:val="16"/>
        </w:rPr>
        <w:t xml:space="preserve">riminal </w:t>
      </w:r>
      <w:r w:rsidRPr="003327BC">
        <w:rPr>
          <w:rStyle w:val="StyleUnderline"/>
          <w:rFonts w:ascii="Arial" w:hAnsi="Arial" w:cs="Arial"/>
        </w:rPr>
        <w:t>C</w:t>
      </w:r>
      <w:r w:rsidRPr="003327BC">
        <w:rPr>
          <w:rFonts w:ascii="Arial" w:hAnsi="Arial" w:cs="Arial"/>
          <w:sz w:val="16"/>
          <w:szCs w:val="16"/>
        </w:rPr>
        <w:t xml:space="preserve">ourt, </w:t>
      </w:r>
      <w:r w:rsidRPr="003327BC">
        <w:rPr>
          <w:rStyle w:val="StyleUnderline"/>
          <w:rFonts w:ascii="Arial" w:hAnsi="Arial" w:cs="Arial"/>
        </w:rPr>
        <w:t>achievements many sceptics thought were impossible at the time. Canada’s experience with immigration and resettlement positions it well to launch this kind of initiative. Canada has tremendous resources</w:t>
      </w:r>
      <w:r w:rsidRPr="003327BC">
        <w:rPr>
          <w:rFonts w:ascii="Arial" w:hAnsi="Arial" w:cs="Arial"/>
          <w:sz w:val="16"/>
        </w:rPr>
        <w:t xml:space="preserve"> at its disposal, including a wealth of academic research, institutions like the Global Centre for Pluralism located in Ottawa, </w:t>
      </w:r>
      <w:r w:rsidRPr="003327BC">
        <w:rPr>
          <w:rStyle w:val="StyleUnderline"/>
          <w:rFonts w:ascii="Arial" w:hAnsi="Arial" w:cs="Arial"/>
        </w:rPr>
        <w:t xml:space="preserve">and </w:t>
      </w:r>
      <w:r w:rsidRPr="003327BC">
        <w:rPr>
          <w:rStyle w:val="Emphasis"/>
        </w:rPr>
        <w:t>most important, thousands of engaged communities</w:t>
      </w:r>
      <w:r w:rsidRPr="003327BC">
        <w:rPr>
          <w:rFonts w:ascii="Arial" w:hAnsi="Arial" w:cs="Arial"/>
          <w:sz w:val="16"/>
        </w:rPr>
        <w:t xml:space="preserve"> across the country </w:t>
      </w:r>
      <w:r w:rsidRPr="003327BC">
        <w:rPr>
          <w:rStyle w:val="StyleUnderline"/>
          <w:rFonts w:ascii="Arial" w:hAnsi="Arial" w:cs="Arial"/>
        </w:rPr>
        <w:t>putting pluralism into practice</w:t>
      </w:r>
      <w:r w:rsidRPr="003327BC">
        <w:rPr>
          <w:rFonts w:ascii="Arial" w:hAnsi="Arial" w:cs="Arial"/>
          <w:sz w:val="16"/>
        </w:rPr>
        <w:t xml:space="preserve"> every day. But </w:t>
      </w:r>
      <w:r w:rsidRPr="003327BC">
        <w:rPr>
          <w:rStyle w:val="Emphasis"/>
        </w:rPr>
        <w:t>if Canada is to use pluralism as a form of soft power</w:t>
      </w:r>
      <w:r w:rsidRPr="003327BC">
        <w:rPr>
          <w:rFonts w:ascii="Arial" w:hAnsi="Arial" w:cs="Arial"/>
          <w:sz w:val="16"/>
        </w:rPr>
        <w:t xml:space="preserve">, projecting ideas and interests in the world, </w:t>
      </w:r>
      <w:r w:rsidRPr="003327BC">
        <w:rPr>
          <w:rStyle w:val="Emphasis"/>
        </w:rPr>
        <w:t>Canadians need to close the gap between what we say</w:t>
      </w:r>
      <w:r w:rsidRPr="003327BC">
        <w:rPr>
          <w:rFonts w:ascii="Arial" w:hAnsi="Arial" w:cs="Arial"/>
          <w:sz w:val="16"/>
        </w:rPr>
        <w:t xml:space="preserve"> abroad </w:t>
      </w:r>
      <w:r w:rsidRPr="003327BC">
        <w:rPr>
          <w:rStyle w:val="Emphasis"/>
        </w:rPr>
        <w:t>and what we do</w:t>
      </w:r>
      <w:r w:rsidRPr="003327BC">
        <w:rPr>
          <w:rFonts w:ascii="Arial" w:hAnsi="Arial" w:cs="Arial"/>
          <w:sz w:val="16"/>
        </w:rPr>
        <w:t xml:space="preserve"> at home, starting with a comprehensive process of reconciliation with Indigenous peoples, and then tackling openly and honestly other stereotypes and prejudices which can be so damaging to cohesion and credibility. </w:t>
      </w:r>
      <w:r w:rsidRPr="003327BC">
        <w:rPr>
          <w:rStyle w:val="StyleUnderline"/>
          <w:rFonts w:ascii="Arial" w:hAnsi="Arial" w:cs="Arial"/>
        </w:rPr>
        <w:t xml:space="preserve">Canada has a tremendous opportunity to use its diversity and the </w:t>
      </w:r>
      <w:r w:rsidRPr="003327BC">
        <w:rPr>
          <w:rStyle w:val="Emphasis"/>
        </w:rPr>
        <w:t>value of pluralism as a springboard to the world</w:t>
      </w:r>
      <w:r w:rsidRPr="003327BC">
        <w:rPr>
          <w:rFonts w:ascii="Arial" w:hAnsi="Arial" w:cs="Arial"/>
          <w:sz w:val="16"/>
        </w:rPr>
        <w:t xml:space="preserve">. </w:t>
      </w:r>
      <w:r w:rsidRPr="003327BC">
        <w:rPr>
          <w:rStyle w:val="StyleUnderline"/>
          <w:rFonts w:ascii="Arial" w:hAnsi="Arial" w:cs="Arial"/>
        </w:rPr>
        <w:t>By providing leadership on a complex global issue like migration the government would be making a long-term contribution to h</w:t>
      </w:r>
      <w:r w:rsidRPr="003327BC">
        <w:rPr>
          <w:rFonts w:ascii="Arial" w:hAnsi="Arial" w:cs="Arial"/>
          <w:sz w:val="16"/>
        </w:rPr>
        <w:t xml:space="preserve">uman </w:t>
      </w:r>
      <w:r w:rsidRPr="003327BC">
        <w:rPr>
          <w:rStyle w:val="StyleUnderline"/>
          <w:rFonts w:ascii="Arial" w:hAnsi="Arial" w:cs="Arial"/>
        </w:rPr>
        <w:t>r</w:t>
      </w:r>
      <w:r w:rsidRPr="003327BC">
        <w:rPr>
          <w:rFonts w:ascii="Arial" w:hAnsi="Arial" w:cs="Arial"/>
          <w:sz w:val="16"/>
        </w:rPr>
        <w:t xml:space="preserve">ights, to </w:t>
      </w:r>
      <w:r w:rsidRPr="003327BC">
        <w:rPr>
          <w:rStyle w:val="StyleUnderline"/>
          <w:rFonts w:ascii="Arial" w:hAnsi="Arial" w:cs="Arial"/>
        </w:rPr>
        <w:t>sustainable development,</w:t>
      </w:r>
      <w:r w:rsidRPr="003327BC">
        <w:rPr>
          <w:rFonts w:ascii="Arial" w:hAnsi="Arial" w:cs="Arial"/>
          <w:sz w:val="16"/>
          <w:szCs w:val="16"/>
        </w:rPr>
        <w:t xml:space="preserve"> and to </w:t>
      </w:r>
      <w:r w:rsidRPr="003327BC">
        <w:rPr>
          <w:rStyle w:val="StyleUnderline"/>
          <w:rFonts w:ascii="Arial" w:hAnsi="Arial" w:cs="Arial"/>
        </w:rPr>
        <w:t xml:space="preserve">peace and security. It would also be a </w:t>
      </w:r>
      <w:r w:rsidRPr="003327BC">
        <w:rPr>
          <w:rStyle w:val="Emphasis"/>
        </w:rPr>
        <w:t>step towards an inclusive foreign policy</w:t>
      </w:r>
      <w:r w:rsidRPr="003327BC">
        <w:rPr>
          <w:rStyle w:val="StyleUnderline"/>
          <w:rFonts w:ascii="Arial" w:hAnsi="Arial" w:cs="Arial"/>
        </w:rPr>
        <w:t xml:space="preserve"> that would define </w:t>
      </w:r>
      <w:r w:rsidRPr="003327BC">
        <w:rPr>
          <w:rFonts w:ascii="Arial" w:hAnsi="Arial" w:cs="Arial"/>
          <w:sz w:val="16"/>
          <w:szCs w:val="16"/>
        </w:rPr>
        <w:t>who</w:t>
      </w:r>
      <w:r w:rsidRPr="003327BC">
        <w:rPr>
          <w:rFonts w:ascii="Arial" w:hAnsi="Arial" w:cs="Arial"/>
        </w:rPr>
        <w:t xml:space="preserve"> </w:t>
      </w:r>
      <w:r w:rsidRPr="003327BC">
        <w:rPr>
          <w:rStyle w:val="StyleUnderline"/>
          <w:rFonts w:ascii="Arial" w:hAnsi="Arial" w:cs="Arial"/>
        </w:rPr>
        <w:t>Canadians</w:t>
      </w:r>
      <w:r w:rsidRPr="003327BC">
        <w:rPr>
          <w:rFonts w:ascii="Arial" w:hAnsi="Arial" w:cs="Arial"/>
          <w:sz w:val="16"/>
          <w:szCs w:val="16"/>
        </w:rPr>
        <w:t xml:space="preserve"> are and</w:t>
      </w:r>
      <w:r w:rsidRPr="003327BC">
        <w:rPr>
          <w:rFonts w:ascii="Arial" w:hAnsi="Arial" w:cs="Arial"/>
          <w:sz w:val="16"/>
        </w:rPr>
        <w:t xml:space="preserve"> what they aspire to be.</w:t>
      </w:r>
    </w:p>
    <w:p w14:paraId="75698681" w14:textId="77777777" w:rsidR="00560800" w:rsidRPr="003327BC" w:rsidRDefault="00560800" w:rsidP="00D16C4E">
      <w:pPr>
        <w:spacing w:after="0"/>
        <w:rPr>
          <w:rFonts w:ascii="Arial" w:hAnsi="Arial" w:cs="Arial"/>
          <w:sz w:val="16"/>
        </w:rPr>
      </w:pPr>
    </w:p>
    <w:p w14:paraId="6C59F1D4" w14:textId="77777777" w:rsidR="00560800" w:rsidRPr="003327BC" w:rsidRDefault="00560800" w:rsidP="00560800">
      <w:pPr>
        <w:pStyle w:val="Heading4"/>
        <w:rPr>
          <w:rFonts w:ascii="Arial" w:hAnsi="Arial" w:cs="Arial"/>
          <w:color w:val="FF0000"/>
        </w:rPr>
      </w:pPr>
      <w:r w:rsidRPr="003327BC">
        <w:rPr>
          <w:rFonts w:ascii="Arial" w:hAnsi="Arial" w:cs="Arial"/>
          <w:color w:val="FF0000"/>
        </w:rPr>
        <w:t>&gt;&gt;&gt;insert net benefit&lt;&lt;&lt;</w:t>
      </w:r>
    </w:p>
    <w:p w14:paraId="519F52AB" w14:textId="77777777" w:rsidR="00D16C4E" w:rsidRPr="003327BC" w:rsidRDefault="00D16C4E" w:rsidP="00D16C4E">
      <w:pPr>
        <w:spacing w:after="0"/>
        <w:rPr>
          <w:rFonts w:ascii="Arial" w:hAnsi="Arial" w:cs="Arial"/>
          <w:sz w:val="16"/>
        </w:rPr>
      </w:pPr>
    </w:p>
    <w:p w14:paraId="68333F50" w14:textId="289D90EE" w:rsidR="00D16C4E" w:rsidRPr="003327BC" w:rsidRDefault="00D16C4E" w:rsidP="00D16C4E">
      <w:pPr>
        <w:pStyle w:val="Heading3"/>
        <w:rPr>
          <w:rFonts w:ascii="Arial" w:hAnsi="Arial" w:cs="Arial"/>
        </w:rPr>
      </w:pPr>
      <w:r w:rsidRPr="003327BC">
        <w:rPr>
          <w:rFonts w:ascii="Arial" w:hAnsi="Arial" w:cs="Arial"/>
        </w:rPr>
        <w:t>2NC Solvency</w:t>
      </w:r>
      <w:r w:rsidR="001D6E49">
        <w:rPr>
          <w:rFonts w:ascii="Arial" w:hAnsi="Arial" w:cs="Arial"/>
        </w:rPr>
        <w:t xml:space="preserve"> –</w:t>
      </w:r>
      <w:r w:rsidRPr="003327BC">
        <w:rPr>
          <w:rFonts w:ascii="Arial" w:hAnsi="Arial" w:cs="Arial"/>
        </w:rPr>
        <w:t xml:space="preserve"> General</w:t>
      </w:r>
    </w:p>
    <w:p w14:paraId="1110CE0F" w14:textId="77777777" w:rsidR="00D16C4E" w:rsidRPr="003327BC" w:rsidRDefault="00D16C4E" w:rsidP="00D16C4E">
      <w:pPr>
        <w:spacing w:after="0"/>
        <w:rPr>
          <w:rFonts w:ascii="Arial" w:hAnsi="Arial" w:cs="Arial"/>
          <w:sz w:val="16"/>
        </w:rPr>
      </w:pPr>
    </w:p>
    <w:p w14:paraId="4CBDE1CD" w14:textId="77777777" w:rsidR="00D16C4E" w:rsidRPr="003327BC" w:rsidRDefault="00D16C4E" w:rsidP="00D16C4E">
      <w:pPr>
        <w:pStyle w:val="Heading4"/>
        <w:rPr>
          <w:rFonts w:ascii="Arial" w:hAnsi="Arial" w:cs="Arial"/>
        </w:rPr>
      </w:pPr>
      <w:r w:rsidRPr="003327BC">
        <w:rPr>
          <w:rFonts w:ascii="Arial" w:hAnsi="Arial" w:cs="Arial"/>
        </w:rPr>
        <w:t>Canadian government’s promotion of private sponsorship solves nativism and enhances resettlement</w:t>
      </w:r>
    </w:p>
    <w:p w14:paraId="2B8C52D6" w14:textId="77777777" w:rsidR="00D16C4E" w:rsidRPr="003327BC" w:rsidRDefault="00D16C4E" w:rsidP="00D16C4E">
      <w:pPr>
        <w:rPr>
          <w:rFonts w:ascii="Arial" w:hAnsi="Arial" w:cs="Arial"/>
        </w:rPr>
      </w:pPr>
      <w:r w:rsidRPr="003327BC">
        <w:rPr>
          <w:rFonts w:ascii="Arial" w:eastAsiaTheme="majorEastAsia" w:hAnsi="Arial" w:cs="Arial"/>
          <w:b/>
          <w:bCs/>
          <w:sz w:val="26"/>
          <w:szCs w:val="26"/>
        </w:rPr>
        <w:t>Keung 16</w:t>
      </w:r>
      <w:r w:rsidRPr="003327BC">
        <w:rPr>
          <w:rFonts w:ascii="Arial" w:hAnsi="Arial" w:cs="Arial"/>
        </w:rPr>
        <w:t xml:space="preserve"> -- Keung writes about immigration, refugee and diversity issues (Nicholas, “Canada ‘an inspiration’ on Syrian refugee resettlement”, The Star, 03/29/16, </w:t>
      </w:r>
      <w:hyperlink r:id="rId9" w:history="1">
        <w:r w:rsidRPr="003327BC">
          <w:rPr>
            <w:rStyle w:val="Hyperlink"/>
            <w:rFonts w:ascii="Arial" w:hAnsi="Arial" w:cs="Arial"/>
          </w:rPr>
          <w:t>https://www.thestar.com/news/immigration/2016/03/29/canada-an-inspiration-on-syrian-refugee-resettlement.html</w:t>
        </w:r>
      </w:hyperlink>
      <w:r w:rsidRPr="003327BC">
        <w:rPr>
          <w:rFonts w:ascii="Arial" w:hAnsi="Arial" w:cs="Arial"/>
        </w:rPr>
        <w:t>) // ab</w:t>
      </w:r>
    </w:p>
    <w:p w14:paraId="41529BA8" w14:textId="77777777" w:rsidR="00D16C4E" w:rsidRPr="003327BC" w:rsidRDefault="00D16C4E" w:rsidP="00D16C4E">
      <w:pPr>
        <w:rPr>
          <w:rStyle w:val="Emphasis"/>
        </w:rPr>
      </w:pPr>
      <w:r w:rsidRPr="003327BC">
        <w:rPr>
          <w:rFonts w:ascii="Arial" w:hAnsi="Arial" w:cs="Arial"/>
          <w:sz w:val="16"/>
        </w:rPr>
        <w:t>As world leaders converge on Geneva Wednesday seeking inspiration to resolve the Syrian refugee crisis</w:t>
      </w:r>
      <w:r w:rsidRPr="003327BC">
        <w:rPr>
          <w:rStyle w:val="StyleUnderline"/>
          <w:rFonts w:ascii="Arial" w:hAnsi="Arial" w:cs="Arial"/>
        </w:rPr>
        <w:t xml:space="preserve">, all eyes will be on </w:t>
      </w:r>
      <w:r w:rsidRPr="003327BC">
        <w:rPr>
          <w:rStyle w:val="Emphasis"/>
          <w:highlight w:val="green"/>
        </w:rPr>
        <w:t>Canada’s feat of resettling 25,000 Syrians in just four months</w:t>
      </w:r>
      <w:r w:rsidRPr="003327BC">
        <w:rPr>
          <w:rStyle w:val="StyleUnderline"/>
          <w:rFonts w:ascii="Arial" w:hAnsi="Arial" w:cs="Arial"/>
        </w:rPr>
        <w:t>.</w:t>
      </w:r>
      <w:r w:rsidRPr="003327BC">
        <w:rPr>
          <w:rFonts w:ascii="Arial" w:hAnsi="Arial" w:cs="Arial"/>
          <w:sz w:val="16"/>
        </w:rPr>
        <w:t xml:space="preserve"> Immigration Minister John McCallum, the man at the helm of the country’s most aggressive refugee resettlement project that involved Canadians from coast to coast, will be a key presenter at the United Nations conference attended by representatives of 80 countries, 10 international organizations and 24 non-governmental agencies. “People close to refugee issues follow Canada’s efforts closely. Among a certain type here your new prime minister is the new Obama, the progressive dreamboat. </w:t>
      </w:r>
      <w:r w:rsidRPr="003327BC">
        <w:rPr>
          <w:rStyle w:val="StyleUnderline"/>
          <w:rFonts w:ascii="Arial" w:hAnsi="Arial" w:cs="Arial"/>
        </w:rPr>
        <w:t>We wish we had a leader who saw welcoming refugees, not as a chore, but as something to be proud of,” said Tim Finch of the National Refugee Welcome Board in the United Kingdom</w:t>
      </w:r>
      <w:r w:rsidRPr="003327BC">
        <w:rPr>
          <w:rFonts w:ascii="Arial" w:hAnsi="Arial" w:cs="Arial"/>
          <w:sz w:val="16"/>
        </w:rPr>
        <w:t xml:space="preserve">. </w:t>
      </w:r>
      <w:r w:rsidRPr="003327BC">
        <w:rPr>
          <w:rStyle w:val="Emphasis"/>
        </w:rPr>
        <w:t xml:space="preserve">“It </w:t>
      </w:r>
      <w:r w:rsidRPr="003327BC">
        <w:rPr>
          <w:rStyle w:val="Emphasis"/>
          <w:highlight w:val="green"/>
        </w:rPr>
        <w:t>is an inspiration</w:t>
      </w:r>
      <w:r w:rsidRPr="003327BC">
        <w:rPr>
          <w:rStyle w:val="Emphasis"/>
        </w:rPr>
        <w:t xml:space="preserve"> to us. If Canada can do it, there’s no reason why we shouldn’t. </w:t>
      </w:r>
      <w:r w:rsidRPr="003327BC">
        <w:rPr>
          <w:rStyle w:val="Emphasis"/>
          <w:highlight w:val="green"/>
        </w:rPr>
        <w:t>Refugee advocates here look at Canada and think, ‘if only’.”</w:t>
      </w:r>
      <w:r w:rsidRPr="003327BC">
        <w:rPr>
          <w:rStyle w:val="Emphasis"/>
          <w:sz w:val="16"/>
        </w:rPr>
        <w:t xml:space="preserve"> </w:t>
      </w:r>
      <w:r w:rsidRPr="003327BC">
        <w:rPr>
          <w:rFonts w:ascii="Arial" w:hAnsi="Arial" w:cs="Arial"/>
          <w:sz w:val="16"/>
        </w:rPr>
        <w:t xml:space="preserve">Although Ottawa had to extend its resettlement deadline from Dec. 31 to Feb. 29, it pulled off the feat by bringing in 26,000 refugees, including 9,000 who were sponsored by community and faith groups. While there have been bumps and bruises along the way, with private sponsorship groups complaining about delays as government-assisted refugees crammed in hotels waiting for housing, the national project has been widely viewed as a success. </w:t>
      </w:r>
      <w:r w:rsidRPr="003327BC">
        <w:rPr>
          <w:rStyle w:val="StyleUnderline"/>
          <w:rFonts w:ascii="Arial" w:hAnsi="Arial" w:cs="Arial"/>
        </w:rPr>
        <w:t>“The government inspired people rather than scared them. Canadian people were ready. It’s a success in terms of the political messaging, results and action. There’s no doubt about it,”</w:t>
      </w:r>
      <w:r w:rsidRPr="003327BC">
        <w:rPr>
          <w:rFonts w:ascii="Arial" w:hAnsi="Arial" w:cs="Arial"/>
          <w:sz w:val="16"/>
        </w:rPr>
        <w:t xml:space="preserve"> said Mike Molloy, who worked in the foreign affairs and immigration department’s refugee branch for 35 years and now teaches at the University of Ottawa. According to the United Nations High Commissioner for Refugees, the host of Wednesday’s conference</w:t>
      </w:r>
      <w:r w:rsidRPr="003327BC">
        <w:rPr>
          <w:rStyle w:val="StyleUnderline"/>
          <w:rFonts w:ascii="Arial" w:hAnsi="Arial" w:cs="Arial"/>
        </w:rPr>
        <w:t>, the meeting aims to rally international support in resettling Syrian refugees to relieve the burden on Middle Eastern countries by exploring alternatives such as humanitarian transfers and medical evacuation, as well as private sponsorship, which is unique in Canada</w:t>
      </w:r>
      <w:r w:rsidRPr="003327BC">
        <w:rPr>
          <w:rFonts w:ascii="Arial" w:hAnsi="Arial" w:cs="Arial"/>
          <w:sz w:val="16"/>
        </w:rPr>
        <w:t xml:space="preserve">. Brian Dyck, chair of the Council of the Canadian Refugee Sponsorship Agreement Holders Association, said </w:t>
      </w:r>
      <w:r w:rsidRPr="003327BC">
        <w:rPr>
          <w:rStyle w:val="Emphasis"/>
          <w:highlight w:val="green"/>
        </w:rPr>
        <w:t>there is an increasing international interest in Canada’s private sponsorship program — a controlled alternative that involves civilian participation and alleviates pressure on government resources</w:t>
      </w:r>
      <w:r w:rsidRPr="003327BC">
        <w:rPr>
          <w:rStyle w:val="StyleUnderline"/>
          <w:rFonts w:ascii="Arial" w:hAnsi="Arial" w:cs="Arial"/>
        </w:rPr>
        <w:t>.</w:t>
      </w:r>
      <w:r w:rsidRPr="003327BC">
        <w:rPr>
          <w:rStyle w:val="StyleUnderline"/>
          <w:rFonts w:ascii="Arial" w:hAnsi="Arial" w:cs="Arial"/>
          <w:sz w:val="16"/>
        </w:rPr>
        <w:t xml:space="preserve"> </w:t>
      </w:r>
      <w:r w:rsidRPr="003327BC">
        <w:rPr>
          <w:rFonts w:ascii="Arial" w:hAnsi="Arial" w:cs="Arial"/>
          <w:sz w:val="16"/>
        </w:rPr>
        <w:t xml:space="preserve">Only time will tell if the Syrian newcomers will successfully integrate but Dyck said Ottawa’s resettlement project was a success just by processing and flying in that many refugees in such a short timeframe. “It went really well. There were no serious problems. There were government-assisted refugees staying in temporary accommodation for a long period of time that worried people and some cities had to put a brake on receiving new refugees,” said Dyck. “But nothing bad happened. Nobody arrived sitting at the airport and not being picked up. Communication was a struggle because you wouldn’t know who were on the plane until 24 or 48 hours before they arrived. But it’s a very difficult thing to do in a short time.” Mario Calla, executive director of COSTI, the agency responsible for running the government-assisted refugee (GAR) program in Toronto, said COSTI ran into logistical challenges because immigration doubled the number of Syrians the city was receiving at the last minute. “We were surprised by the size of the family of the GARs. Fifty-three per cent of GARs were families of five to eight people. We had to change our plan along the way,” said Calla. “We acknowledge there were some rough spots in this whole settlement process in terms of the inadequacy and the outfitting of the households for our newcomers, but it’s out of our control.” He said Ottawa could have done better in getting all stakeholders involved in its early planning “to avoid surprises” and internally COSTI could have better prepared in staffing and incorporating volunteers in the resettlement scheme. (COSTI doubled its refugee service staffing from 29 to 59 for the project.) While the international community may be interested in the Canadian effort, Calla said the success could be hard to replicate because Canada has a controlled border, with the United States being its sole neighbour. Molloy agreed. </w:t>
      </w:r>
      <w:r w:rsidRPr="003327BC">
        <w:rPr>
          <w:rStyle w:val="StyleUnderline"/>
          <w:rFonts w:ascii="Arial" w:hAnsi="Arial" w:cs="Arial"/>
        </w:rPr>
        <w:t>“The magic comes in the way of how Canadians responded,” he said. “There is something about our population. Many of us have refugee and immigrant roots. When we see these things happening at such a dramatic scale, we can relate and there is a willingness to put the time to it,”</w:t>
      </w:r>
      <w:r w:rsidRPr="003327BC">
        <w:rPr>
          <w:rFonts w:ascii="Arial" w:hAnsi="Arial" w:cs="Arial"/>
          <w:sz w:val="16"/>
        </w:rPr>
        <w:t xml:space="preserve"> he added. “We shouldn’t congratulate ourselves. The real question is whether the number of Syrians we’ve taken in is significant enough to make a difference.” Some lessons learned from Canada’s experience with resettling Syrian refugees: Communication with stakeholders Due to tight deadlines, officials only informed community groups at the last minute when and where the Syrian newcomers were arriving. </w:t>
      </w:r>
      <w:r w:rsidRPr="003327BC">
        <w:rPr>
          <w:rStyle w:val="StyleUnderline"/>
          <w:rFonts w:ascii="Arial" w:hAnsi="Arial" w:cs="Arial"/>
        </w:rPr>
        <w:t>“The government did its own planning. We were not involved. It would have helped avoid any surprises,”</w:t>
      </w:r>
      <w:r w:rsidRPr="003327BC">
        <w:rPr>
          <w:rFonts w:ascii="Arial" w:hAnsi="Arial" w:cs="Arial"/>
          <w:sz w:val="16"/>
        </w:rPr>
        <w:t xml:space="preserve"> said Mario Calla of COSTI. Streamlining immigration processing The SWAT team approach works as long as there’s political will and commitment. Over 500 people were redeployed and pulled from seven ministries and the army to fast-track screening</w:t>
      </w:r>
      <w:r w:rsidRPr="003327BC">
        <w:rPr>
          <w:rStyle w:val="StyleUnderline"/>
          <w:rFonts w:ascii="Arial" w:hAnsi="Arial" w:cs="Arial"/>
        </w:rPr>
        <w:t>. “We don’t need to process in a linear fashion. You don’t have to wait to start on A only after B is done. They can be done at the same time,”</w:t>
      </w:r>
      <w:r w:rsidRPr="003327BC">
        <w:rPr>
          <w:rFonts w:ascii="Arial" w:hAnsi="Arial" w:cs="Arial"/>
          <w:sz w:val="16"/>
        </w:rPr>
        <w:t xml:space="preserve"> said Brian Dyck of the Council of the Canadian Refugee Sponsorship Agreement Holders Association. An established settlement sector Canada has a strong NGO sector that serves refugees and immigrants, many of whom had experience in the Vietnamese boat people crisis in the 1970s and helping refugees from the Balkans in the late 1990s. “The federal government has already had a framework to work with community groups. </w:t>
      </w:r>
      <w:r w:rsidRPr="003327BC">
        <w:rPr>
          <w:rStyle w:val="Emphasis"/>
        </w:rPr>
        <w:t>It’s important that the Canadian public is behind it. People need to own it,”</w:t>
      </w:r>
      <w:r w:rsidRPr="003327BC">
        <w:rPr>
          <w:rFonts w:ascii="Arial" w:hAnsi="Arial" w:cs="Arial"/>
          <w:sz w:val="16"/>
        </w:rPr>
        <w:t xml:space="preserve"> said Orlando Vasquez of the Mennonite Central Committee Calgary office. Public on board </w:t>
      </w:r>
      <w:proofErr w:type="gramStart"/>
      <w:r w:rsidRPr="003327BC">
        <w:rPr>
          <w:rFonts w:ascii="Arial" w:hAnsi="Arial" w:cs="Arial"/>
          <w:sz w:val="16"/>
        </w:rPr>
        <w:t>The</w:t>
      </w:r>
      <w:proofErr w:type="gramEnd"/>
      <w:r w:rsidRPr="003327BC">
        <w:rPr>
          <w:rFonts w:ascii="Arial" w:hAnsi="Arial" w:cs="Arial"/>
          <w:sz w:val="16"/>
        </w:rPr>
        <w:t xml:space="preserve"> 30-year-old private sponsorship program allows communities to take an active role in refugee resettlement through fundraising and volunteering. “There’s nothing magic about the design of the project. The magic comes in the way of how Canadians responded,” said Mike Molloy, a retired official with the immigration department’s refugee resettlement branch. Sharing experience </w:t>
      </w:r>
      <w:r w:rsidRPr="003327BC">
        <w:rPr>
          <w:rStyle w:val="StyleUnderline"/>
          <w:rFonts w:ascii="Arial" w:hAnsi="Arial" w:cs="Arial"/>
        </w:rPr>
        <w:t>In the U.K., the Home Office is hoping to develop something similar</w:t>
      </w:r>
      <w:r w:rsidRPr="003327BC">
        <w:rPr>
          <w:rFonts w:ascii="Arial" w:hAnsi="Arial" w:cs="Arial"/>
          <w:sz w:val="16"/>
        </w:rPr>
        <w:t xml:space="preserve">. The UN conference in Geneva is an opportunity to promote Canada’s unique program. “By far the best template for developing a more generous approach to refugees is the Canadian one,” said Tim Finch of the National Refugee Welcome Board in England. </w:t>
      </w:r>
      <w:r w:rsidRPr="003327BC">
        <w:rPr>
          <w:rStyle w:val="Emphasis"/>
        </w:rPr>
        <w:t xml:space="preserve">“My </w:t>
      </w:r>
      <w:r w:rsidRPr="003327BC">
        <w:rPr>
          <w:rStyle w:val="Emphasis"/>
          <w:highlight w:val="green"/>
        </w:rPr>
        <w:t>hope</w:t>
      </w:r>
      <w:r w:rsidRPr="003327BC">
        <w:rPr>
          <w:rStyle w:val="Emphasis"/>
        </w:rPr>
        <w:t xml:space="preserve"> would be that </w:t>
      </w:r>
      <w:r w:rsidRPr="003327BC">
        <w:rPr>
          <w:rStyle w:val="Emphasis"/>
          <w:highlight w:val="green"/>
        </w:rPr>
        <w:t>European leaders do look more to Canada’s example</w:t>
      </w:r>
      <w:r w:rsidRPr="003327BC">
        <w:rPr>
          <w:rStyle w:val="Emphasis"/>
        </w:rPr>
        <w:t>.”</w:t>
      </w:r>
    </w:p>
    <w:p w14:paraId="192A538D" w14:textId="77777777" w:rsidR="00D16C4E" w:rsidRPr="003327BC" w:rsidRDefault="00D16C4E" w:rsidP="00D16C4E">
      <w:pPr>
        <w:rPr>
          <w:rStyle w:val="Emphasis"/>
        </w:rPr>
      </w:pPr>
    </w:p>
    <w:p w14:paraId="07D401B2" w14:textId="77777777" w:rsidR="00D16C4E" w:rsidRPr="003327BC" w:rsidRDefault="00D16C4E" w:rsidP="00D16C4E">
      <w:pPr>
        <w:pStyle w:val="Heading4"/>
        <w:rPr>
          <w:rFonts w:ascii="Arial" w:hAnsi="Arial" w:cs="Arial"/>
        </w:rPr>
      </w:pPr>
      <w:r w:rsidRPr="003327BC">
        <w:rPr>
          <w:rFonts w:ascii="Arial" w:hAnsi="Arial" w:cs="Arial"/>
        </w:rPr>
        <w:t xml:space="preserve">Canada is well-positioned to combat the global anti-immigrant tide with </w:t>
      </w:r>
      <w:r w:rsidRPr="003327BC">
        <w:rPr>
          <w:rFonts w:ascii="Arial" w:hAnsi="Arial" w:cs="Arial"/>
          <w:u w:val="single"/>
        </w:rPr>
        <w:t>reunification efforts</w:t>
      </w:r>
      <w:r w:rsidRPr="003327BC">
        <w:rPr>
          <w:rFonts w:ascii="Arial" w:hAnsi="Arial" w:cs="Arial"/>
        </w:rPr>
        <w:t xml:space="preserve"> and </w:t>
      </w:r>
      <w:r w:rsidRPr="003327BC">
        <w:rPr>
          <w:rFonts w:ascii="Arial" w:hAnsi="Arial" w:cs="Arial"/>
          <w:u w:val="single"/>
        </w:rPr>
        <w:t>support for refugees</w:t>
      </w:r>
      <w:r w:rsidRPr="003327BC">
        <w:rPr>
          <w:rFonts w:ascii="Arial" w:hAnsi="Arial" w:cs="Arial"/>
        </w:rPr>
        <w:t xml:space="preserve"> </w:t>
      </w:r>
    </w:p>
    <w:p w14:paraId="6B51C95A" w14:textId="77777777" w:rsidR="00D16C4E" w:rsidRPr="003327BC" w:rsidRDefault="00D16C4E" w:rsidP="00D16C4E">
      <w:pPr>
        <w:spacing w:after="0"/>
        <w:rPr>
          <w:rFonts w:ascii="Arial" w:hAnsi="Arial" w:cs="Arial"/>
        </w:rPr>
      </w:pPr>
      <w:r w:rsidRPr="003327BC">
        <w:rPr>
          <w:rStyle w:val="Style13ptBold"/>
          <w:rFonts w:ascii="Arial" w:hAnsi="Arial" w:cs="Arial"/>
        </w:rPr>
        <w:t xml:space="preserve">Alexander and El-Assal, 17 </w:t>
      </w:r>
      <w:r w:rsidRPr="003327BC">
        <w:rPr>
          <w:rFonts w:ascii="Arial" w:hAnsi="Arial" w:cs="Arial"/>
        </w:rPr>
        <w:t>– Craig Alexander is senior vice-president and chief economist and Kareem El-Assal is research associate, education &amp; immigration, The Conference Board of Canada.</w:t>
      </w:r>
    </w:p>
    <w:p w14:paraId="3BA66AAC" w14:textId="77777777" w:rsidR="00D16C4E" w:rsidRPr="003327BC" w:rsidRDefault="00D16C4E" w:rsidP="00D16C4E">
      <w:pPr>
        <w:spacing w:after="0"/>
        <w:rPr>
          <w:rFonts w:ascii="Arial" w:hAnsi="Arial" w:cs="Arial"/>
        </w:rPr>
      </w:pPr>
      <w:r w:rsidRPr="003327BC">
        <w:rPr>
          <w:rFonts w:ascii="Arial" w:hAnsi="Arial" w:cs="Arial"/>
        </w:rPr>
        <w:t>(“How Canada can support immigration in the era of Brexit and Trump,” The Globe and Mail, May 9, 2017, https://www.theglobeandmail.com/opinion/how-canada-can-support-immigration-in-the-era-of-brexit-and-trump/article34931546/, SRA)</w:t>
      </w:r>
    </w:p>
    <w:p w14:paraId="7A570E64" w14:textId="77777777" w:rsidR="00D16C4E" w:rsidRPr="003327BC" w:rsidRDefault="00D16C4E" w:rsidP="00D16C4E">
      <w:pPr>
        <w:spacing w:after="0"/>
        <w:rPr>
          <w:rStyle w:val="StyleUnderline"/>
          <w:rFonts w:ascii="Arial" w:hAnsi="Arial" w:cs="Arial"/>
        </w:rPr>
      </w:pPr>
      <w:r w:rsidRPr="003327BC">
        <w:rPr>
          <w:rStyle w:val="StyleUnderline"/>
          <w:rFonts w:ascii="Arial" w:hAnsi="Arial" w:cs="Arial"/>
        </w:rPr>
        <w:t>As anti-immigrant tides spread globally, it's important for</w:t>
      </w:r>
      <w:r w:rsidRPr="003327BC">
        <w:rPr>
          <w:rFonts w:ascii="Arial" w:hAnsi="Arial" w:cs="Arial"/>
          <w:sz w:val="16"/>
        </w:rPr>
        <w:t xml:space="preserve"> us as </w:t>
      </w:r>
      <w:r w:rsidRPr="003327BC">
        <w:rPr>
          <w:rStyle w:val="StyleUnderline"/>
          <w:rFonts w:ascii="Arial" w:hAnsi="Arial" w:cs="Arial"/>
        </w:rPr>
        <w:t xml:space="preserve">Canadians to </w:t>
      </w:r>
      <w:r w:rsidRPr="003327BC">
        <w:rPr>
          <w:rStyle w:val="Emphasis"/>
        </w:rPr>
        <w:t>learn from the international context to ensure support for</w:t>
      </w:r>
      <w:r w:rsidRPr="003327BC">
        <w:rPr>
          <w:rFonts w:ascii="Arial" w:hAnsi="Arial" w:cs="Arial"/>
          <w:sz w:val="16"/>
        </w:rPr>
        <w:t xml:space="preserve"> our </w:t>
      </w:r>
      <w:r w:rsidRPr="003327BC">
        <w:rPr>
          <w:rStyle w:val="Emphasis"/>
        </w:rPr>
        <w:t>immigration</w:t>
      </w:r>
      <w:r w:rsidRPr="003327BC">
        <w:rPr>
          <w:rFonts w:ascii="Arial" w:hAnsi="Arial" w:cs="Arial"/>
          <w:sz w:val="16"/>
        </w:rPr>
        <w:t xml:space="preserve"> system </w:t>
      </w:r>
      <w:r w:rsidRPr="003327BC">
        <w:rPr>
          <w:rStyle w:val="Emphasis"/>
        </w:rPr>
        <w:t>remains strong.</w:t>
      </w:r>
      <w:r w:rsidRPr="003327BC">
        <w:rPr>
          <w:rFonts w:ascii="Arial" w:hAnsi="Arial" w:cs="Arial"/>
          <w:sz w:val="16"/>
        </w:rPr>
        <w:t xml:space="preserve"> </w:t>
      </w:r>
      <w:r w:rsidRPr="003327BC">
        <w:rPr>
          <w:rStyle w:val="StyleUnderline"/>
          <w:rFonts w:ascii="Arial" w:hAnsi="Arial" w:cs="Arial"/>
        </w:rPr>
        <w:t>This is especially crucial as Canada looks to increase</w:t>
      </w:r>
      <w:r w:rsidRPr="003327BC">
        <w:rPr>
          <w:rFonts w:ascii="Arial" w:hAnsi="Arial" w:cs="Arial"/>
          <w:sz w:val="16"/>
        </w:rPr>
        <w:t xml:space="preserve"> its </w:t>
      </w:r>
      <w:r w:rsidRPr="003327BC">
        <w:rPr>
          <w:rStyle w:val="StyleUnderline"/>
          <w:rFonts w:ascii="Arial" w:hAnsi="Arial" w:cs="Arial"/>
        </w:rPr>
        <w:t>immigration levels to</w:t>
      </w:r>
      <w:r w:rsidRPr="003327BC">
        <w:rPr>
          <w:rFonts w:ascii="Arial" w:hAnsi="Arial" w:cs="Arial"/>
          <w:sz w:val="16"/>
        </w:rPr>
        <w:t xml:space="preserve"> help </w:t>
      </w:r>
      <w:r w:rsidRPr="003327BC">
        <w:rPr>
          <w:rStyle w:val="Emphasis"/>
        </w:rPr>
        <w:t>fill the void left by</w:t>
      </w:r>
      <w:r w:rsidRPr="003327BC">
        <w:rPr>
          <w:rFonts w:ascii="Arial" w:hAnsi="Arial" w:cs="Arial"/>
          <w:sz w:val="16"/>
        </w:rPr>
        <w:t xml:space="preserve"> the </w:t>
      </w:r>
      <w:r w:rsidRPr="003327BC">
        <w:rPr>
          <w:rStyle w:val="Emphasis"/>
        </w:rPr>
        <w:t>millions of workers soon to retire</w:t>
      </w:r>
      <w:r w:rsidRPr="003327BC">
        <w:rPr>
          <w:rFonts w:ascii="Arial" w:hAnsi="Arial" w:cs="Arial"/>
          <w:sz w:val="16"/>
        </w:rPr>
        <w:t xml:space="preserve">. </w:t>
      </w:r>
      <w:r w:rsidRPr="003327BC">
        <w:rPr>
          <w:rStyle w:val="StyleUnderline"/>
          <w:rFonts w:ascii="Arial" w:hAnsi="Arial" w:cs="Arial"/>
        </w:rPr>
        <w:t>Fears over immigration in Britain and America have arisen for several reasons</w:t>
      </w:r>
      <w:r w:rsidRPr="003327BC">
        <w:rPr>
          <w:rFonts w:ascii="Arial" w:hAnsi="Arial" w:cs="Arial"/>
          <w:sz w:val="16"/>
        </w:rPr>
        <w:t xml:space="preserve">. Both countries have experienced large flows of immigration that they have been unable to control. Britain's European Union membership allows immigrants from across the continent to arrive legally to pursue economic opportunity. Meanwhile, undocumented immigrants have arrived in the U.S. for decades in search of the American Dream. Given the major recession of 2008-2009, the decline in manufacturing jobs and overall economic uncertainty, it's understandable that citizens of Britain and America feel apprehensive about unmanaged newcomer arrivals. Immigrants have long benefited both nations' economies, but </w:t>
      </w:r>
      <w:r w:rsidRPr="003327BC">
        <w:rPr>
          <w:rStyle w:val="StyleUnderline"/>
          <w:rFonts w:ascii="Arial" w:hAnsi="Arial" w:cs="Arial"/>
        </w:rPr>
        <w:t xml:space="preserve">with many </w:t>
      </w:r>
      <w:r w:rsidRPr="003327BC">
        <w:rPr>
          <w:rFonts w:ascii="Arial" w:hAnsi="Arial" w:cs="Arial"/>
          <w:sz w:val="16"/>
        </w:rPr>
        <w:t xml:space="preserve">of their </w:t>
      </w:r>
      <w:r w:rsidRPr="003327BC">
        <w:rPr>
          <w:rStyle w:val="StyleUnderline"/>
          <w:rFonts w:ascii="Arial" w:hAnsi="Arial" w:cs="Arial"/>
        </w:rPr>
        <w:t xml:space="preserve">citizens experiencing deteriorating economic conditions, </w:t>
      </w:r>
      <w:r w:rsidRPr="003327BC">
        <w:rPr>
          <w:rStyle w:val="Emphasis"/>
        </w:rPr>
        <w:t>immigrants have undeservedly taken considerable blame.</w:t>
      </w:r>
      <w:r w:rsidRPr="003327BC">
        <w:rPr>
          <w:rStyle w:val="StyleUnderline"/>
          <w:rFonts w:ascii="Arial" w:hAnsi="Arial" w:cs="Arial"/>
        </w:rPr>
        <w:t xml:space="preserve"> </w:t>
      </w:r>
      <w:r w:rsidRPr="003327BC">
        <w:rPr>
          <w:rStyle w:val="Emphasis"/>
        </w:rPr>
        <w:t xml:space="preserve">Canada's immigration context is unlike that of Britain and America. </w:t>
      </w:r>
      <w:r w:rsidRPr="003327BC">
        <w:rPr>
          <w:rFonts w:ascii="Arial" w:hAnsi="Arial" w:cs="Arial"/>
          <w:sz w:val="16"/>
        </w:rPr>
        <w:t xml:space="preserve">The nation's geography has helped control who comes here. And Canada's approach to immigration policy is different. Since 1995, Canada has selected most of its immigrants based on skill. Consequently, Canadians view immigration as an important economic development tool – a perception that has become increasingly commonplace in recent decades, according to public polls. Moreover, </w:t>
      </w:r>
      <w:r w:rsidRPr="003327BC">
        <w:rPr>
          <w:rStyle w:val="StyleUnderline"/>
          <w:rFonts w:ascii="Arial" w:hAnsi="Arial" w:cs="Arial"/>
        </w:rPr>
        <w:t>Canada devotes significant resources to help immigrants integrate into its economy and society. Today, the federal government alone spends some $1.2-billion on immigrant supports each year – a fourfold increase compared with the</w:t>
      </w:r>
      <w:r w:rsidRPr="003327BC">
        <w:rPr>
          <w:rFonts w:ascii="Arial" w:hAnsi="Arial" w:cs="Arial"/>
          <w:sz w:val="16"/>
        </w:rPr>
        <w:t xml:space="preserve"> late 19</w:t>
      </w:r>
      <w:r w:rsidRPr="003327BC">
        <w:rPr>
          <w:rStyle w:val="StyleUnderline"/>
          <w:rFonts w:ascii="Arial" w:hAnsi="Arial" w:cs="Arial"/>
        </w:rPr>
        <w:t xml:space="preserve">90s. Provinces, territories, and municipalities also spend millions on </w:t>
      </w:r>
      <w:r w:rsidRPr="003327BC">
        <w:rPr>
          <w:rFonts w:ascii="Arial" w:hAnsi="Arial" w:cs="Arial"/>
          <w:sz w:val="16"/>
        </w:rPr>
        <w:t>newcomer</w:t>
      </w:r>
      <w:r w:rsidRPr="003327BC">
        <w:rPr>
          <w:rStyle w:val="StyleUnderline"/>
          <w:rFonts w:ascii="Arial" w:hAnsi="Arial" w:cs="Arial"/>
        </w:rPr>
        <w:t xml:space="preserve"> supports</w:t>
      </w:r>
      <w:r w:rsidRPr="003327BC">
        <w:rPr>
          <w:rFonts w:ascii="Arial" w:hAnsi="Arial" w:cs="Arial"/>
          <w:sz w:val="16"/>
        </w:rPr>
        <w:t>. For instance,</w:t>
      </w:r>
      <w:r w:rsidRPr="003327BC">
        <w:rPr>
          <w:rStyle w:val="StyleUnderline"/>
          <w:rFonts w:ascii="Arial" w:hAnsi="Arial" w:cs="Arial"/>
        </w:rPr>
        <w:t xml:space="preserve"> the Ontario government devotes over $100-million annually. </w:t>
      </w:r>
      <w:r w:rsidRPr="003327BC">
        <w:rPr>
          <w:rFonts w:ascii="Arial" w:hAnsi="Arial" w:cs="Arial"/>
          <w:sz w:val="16"/>
        </w:rPr>
        <w:t xml:space="preserve">So, we know that Canada's immigration context is much different. That means we're in the clear, right? Wrong. It would be a mistake to assume we're immune to anti-immigrant tides. Another deep economic recession could swing the pendulum in favour of those who want to see fewer immigrants arrive here. Anti-immigrant voices could also become louder if more of our newcomers struggle to find their way in the country. Here's what Canada can do to maintain public support for its immigration system. First, </w:t>
      </w:r>
      <w:r w:rsidRPr="003327BC">
        <w:rPr>
          <w:rStyle w:val="StyleUnderline"/>
          <w:rFonts w:ascii="Arial" w:hAnsi="Arial" w:cs="Arial"/>
        </w:rPr>
        <w:t>we should continue to admit the lion's share of our immigrants for economic purposes.</w:t>
      </w:r>
      <w:r w:rsidRPr="003327BC">
        <w:rPr>
          <w:rFonts w:ascii="Arial" w:hAnsi="Arial" w:cs="Arial"/>
          <w:sz w:val="16"/>
        </w:rPr>
        <w:t xml:space="preserve"> Those with high human capital are likely to succeed in Canada. Our </w:t>
      </w:r>
      <w:r w:rsidRPr="003327BC">
        <w:rPr>
          <w:rStyle w:val="StyleUnderline"/>
          <w:rFonts w:ascii="Arial" w:hAnsi="Arial" w:cs="Arial"/>
        </w:rPr>
        <w:t>aging population and low birth rate requires us to prioritize</w:t>
      </w:r>
      <w:r w:rsidRPr="003327BC">
        <w:rPr>
          <w:rFonts w:ascii="Arial" w:hAnsi="Arial" w:cs="Arial"/>
          <w:sz w:val="16"/>
        </w:rPr>
        <w:t xml:space="preserve"> the </w:t>
      </w:r>
      <w:r w:rsidRPr="003327BC">
        <w:rPr>
          <w:rStyle w:val="StyleUnderline"/>
          <w:rFonts w:ascii="Arial" w:hAnsi="Arial" w:cs="Arial"/>
        </w:rPr>
        <w:t>economic goals of</w:t>
      </w:r>
      <w:r w:rsidRPr="003327BC">
        <w:rPr>
          <w:rFonts w:ascii="Arial" w:hAnsi="Arial" w:cs="Arial"/>
          <w:sz w:val="16"/>
        </w:rPr>
        <w:t xml:space="preserve"> our </w:t>
      </w:r>
      <w:r w:rsidRPr="003327BC">
        <w:rPr>
          <w:rStyle w:val="StyleUnderline"/>
          <w:rFonts w:ascii="Arial" w:hAnsi="Arial" w:cs="Arial"/>
        </w:rPr>
        <w:t>immigration</w:t>
      </w:r>
      <w:r w:rsidRPr="003327BC">
        <w:rPr>
          <w:rFonts w:ascii="Arial" w:hAnsi="Arial" w:cs="Arial"/>
          <w:sz w:val="16"/>
        </w:rPr>
        <w:t xml:space="preserve"> system. </w:t>
      </w:r>
      <w:r w:rsidRPr="003327BC">
        <w:rPr>
          <w:rStyle w:val="Emphasis"/>
        </w:rPr>
        <w:t>Canada should</w:t>
      </w:r>
      <w:r w:rsidRPr="003327BC">
        <w:rPr>
          <w:rFonts w:ascii="Arial" w:hAnsi="Arial" w:cs="Arial"/>
          <w:sz w:val="16"/>
        </w:rPr>
        <w:t xml:space="preserve"> also continue to </w:t>
      </w:r>
      <w:r w:rsidRPr="003327BC">
        <w:rPr>
          <w:rStyle w:val="Emphasis"/>
        </w:rPr>
        <w:t>reunite families and admit refugees quickly, and ensure they have opportunities to succeed</w:t>
      </w:r>
      <w:r w:rsidRPr="003327BC">
        <w:rPr>
          <w:rFonts w:ascii="Arial" w:hAnsi="Arial" w:cs="Arial"/>
          <w:sz w:val="16"/>
        </w:rPr>
        <w:t xml:space="preserve"> in the labour market. Second, while we know that Canada needs to increase immigration levels, we must do so following careful contemplation. Many considerations – including economic conditions, regional needs, public opinion, the availability of jobs and social services for Canadians and newcomers – must be evaluated before determining how many more immigrants to admit. Some argue Canada should admit significantly more newcomers in a national-building effort. However, </w:t>
      </w:r>
      <w:r w:rsidRPr="003327BC">
        <w:rPr>
          <w:rStyle w:val="StyleUnderline"/>
          <w:rFonts w:ascii="Arial" w:hAnsi="Arial" w:cs="Arial"/>
        </w:rPr>
        <w:t>increased immigration levels should not come at the expense of decreased economic and social conditions.</w:t>
      </w:r>
      <w:r w:rsidRPr="003327BC">
        <w:rPr>
          <w:rFonts w:ascii="Arial" w:hAnsi="Arial" w:cs="Arial"/>
          <w:sz w:val="16"/>
        </w:rPr>
        <w:t xml:space="preserve"> Indeed, that is a path to disaster and a loss of public support for immigration. Third, </w:t>
      </w:r>
      <w:r w:rsidRPr="003327BC">
        <w:rPr>
          <w:rStyle w:val="StyleUnderline"/>
          <w:rFonts w:ascii="Arial" w:hAnsi="Arial" w:cs="Arial"/>
        </w:rPr>
        <w:t>we need to continue to devote significant efforts to helping immigrants find their footing</w:t>
      </w:r>
      <w:r w:rsidRPr="003327BC">
        <w:rPr>
          <w:rFonts w:ascii="Arial" w:hAnsi="Arial" w:cs="Arial"/>
          <w:sz w:val="16"/>
        </w:rPr>
        <w:t xml:space="preserve"> so they can make lasting contributions to Canada, as they have done throughout our nation's history. </w:t>
      </w:r>
      <w:r w:rsidRPr="003327BC">
        <w:rPr>
          <w:rStyle w:val="StyleUnderline"/>
          <w:rFonts w:ascii="Arial" w:hAnsi="Arial" w:cs="Arial"/>
        </w:rPr>
        <w:t>Immigrants come here to build a better life</w:t>
      </w:r>
      <w:r w:rsidRPr="003327BC">
        <w:rPr>
          <w:rFonts w:ascii="Arial" w:hAnsi="Arial" w:cs="Arial"/>
          <w:sz w:val="16"/>
        </w:rPr>
        <w:t xml:space="preserve">, and by providing them with the right tools, such as employment and language supports, Canada will place them on the path to success. By effort, we do not necessarily mean increasing government spending on immigrant supports. </w:t>
      </w:r>
      <w:r w:rsidRPr="003327BC">
        <w:rPr>
          <w:rStyle w:val="StyleUnderline"/>
          <w:rFonts w:ascii="Arial" w:hAnsi="Arial" w:cs="Arial"/>
        </w:rPr>
        <w:t xml:space="preserve">As the Syrian refugee initiative has shown </w:t>
      </w:r>
      <w:r w:rsidRPr="003327BC">
        <w:rPr>
          <w:rFonts w:ascii="Arial" w:hAnsi="Arial" w:cs="Arial"/>
          <w:sz w:val="16"/>
        </w:rPr>
        <w:t>us</w:t>
      </w:r>
      <w:r w:rsidRPr="003327BC">
        <w:rPr>
          <w:rStyle w:val="StyleUnderline"/>
          <w:rFonts w:ascii="Arial" w:hAnsi="Arial" w:cs="Arial"/>
        </w:rPr>
        <w:t xml:space="preserve">, </w:t>
      </w:r>
      <w:r w:rsidRPr="003327BC">
        <w:rPr>
          <w:rStyle w:val="Emphasis"/>
        </w:rPr>
        <w:t>friendship and compassion demonstrated by communities across Canada are more important to newcomer integration</w:t>
      </w:r>
      <w:r w:rsidRPr="003327BC">
        <w:rPr>
          <w:rStyle w:val="StyleUnderline"/>
          <w:rFonts w:ascii="Arial" w:hAnsi="Arial" w:cs="Arial"/>
        </w:rPr>
        <w:t xml:space="preserve"> than any amount of government funding. </w:t>
      </w:r>
      <w:r w:rsidRPr="003327BC">
        <w:rPr>
          <w:rFonts w:ascii="Arial" w:hAnsi="Arial" w:cs="Arial"/>
          <w:sz w:val="16"/>
        </w:rPr>
        <w:t xml:space="preserve">Fourth, </w:t>
      </w:r>
      <w:r w:rsidRPr="003327BC">
        <w:rPr>
          <w:rStyle w:val="StyleUnderline"/>
          <w:rFonts w:ascii="Arial" w:hAnsi="Arial" w:cs="Arial"/>
        </w:rPr>
        <w:t>national dialogue about immigration's value to Canada is essential in these uncertain times</w:t>
      </w:r>
      <w:r w:rsidRPr="003327BC">
        <w:rPr>
          <w:rFonts w:ascii="Arial" w:hAnsi="Arial" w:cs="Arial"/>
          <w:sz w:val="16"/>
        </w:rPr>
        <w:t xml:space="preserve">. Some Canadians are unaware of our nation's need for immigrants. Rather than judge them, we should help them understand immigration's contribution to our high quality of life. </w:t>
      </w:r>
      <w:r w:rsidRPr="003327BC">
        <w:rPr>
          <w:rStyle w:val="StyleUnderline"/>
          <w:rFonts w:ascii="Arial" w:hAnsi="Arial" w:cs="Arial"/>
        </w:rPr>
        <w:t xml:space="preserve">In particular, it's key to highlight how immigrants are complements, not substitutes, for domestic workers. Dialogue can also help our diverse citizens identify similarities, bridge differences, and work towards common goals. </w:t>
      </w:r>
      <w:r w:rsidRPr="003327BC">
        <w:rPr>
          <w:rFonts w:ascii="Arial" w:hAnsi="Arial" w:cs="Arial"/>
          <w:sz w:val="16"/>
        </w:rPr>
        <w:t xml:space="preserve">The 150th anniversary of our nation provides us with yet another opportunity to celebrate immigration's role in Canada's prosperity. </w:t>
      </w:r>
      <w:r w:rsidRPr="003327BC">
        <w:rPr>
          <w:rStyle w:val="StyleUnderline"/>
          <w:rFonts w:ascii="Arial" w:hAnsi="Arial" w:cs="Arial"/>
        </w:rPr>
        <w:t>Canada has long placed its trust in newcomers, who, in turn, have repaid the country in countless ways. That's been Canada's story for 150 years.</w:t>
      </w:r>
    </w:p>
    <w:p w14:paraId="78CFFE39" w14:textId="77777777" w:rsidR="00D16C4E" w:rsidRPr="003327BC" w:rsidRDefault="00D16C4E" w:rsidP="00D16C4E">
      <w:pPr>
        <w:rPr>
          <w:rStyle w:val="StyleUnderline"/>
          <w:rFonts w:ascii="Arial" w:hAnsi="Arial" w:cs="Arial"/>
        </w:rPr>
      </w:pPr>
    </w:p>
    <w:p w14:paraId="5E58C020" w14:textId="77777777" w:rsidR="00D16C4E" w:rsidRPr="003327BC" w:rsidRDefault="00D16C4E" w:rsidP="00D16C4E">
      <w:pPr>
        <w:pStyle w:val="Heading4"/>
        <w:rPr>
          <w:rFonts w:ascii="Arial" w:hAnsi="Arial" w:cs="Arial"/>
        </w:rPr>
      </w:pPr>
      <w:r w:rsidRPr="003327BC">
        <w:rPr>
          <w:rFonts w:ascii="Arial" w:hAnsi="Arial" w:cs="Arial"/>
        </w:rPr>
        <w:t>Political climate is accepting of increased refugee resettlement – balancing compassion with security ensures public support</w:t>
      </w:r>
    </w:p>
    <w:p w14:paraId="0DCF695D" w14:textId="77777777" w:rsidR="00D16C4E" w:rsidRPr="003327BC" w:rsidRDefault="00D16C4E" w:rsidP="00D16C4E">
      <w:pPr>
        <w:rPr>
          <w:rFonts w:ascii="Arial" w:hAnsi="Arial" w:cs="Arial"/>
        </w:rPr>
      </w:pPr>
      <w:r w:rsidRPr="003327BC">
        <w:rPr>
          <w:rFonts w:ascii="Arial" w:eastAsiaTheme="majorEastAsia" w:hAnsi="Arial" w:cs="Arial"/>
          <w:b/>
          <w:bCs/>
          <w:sz w:val="26"/>
          <w:szCs w:val="26"/>
        </w:rPr>
        <w:t>Maloney 17</w:t>
      </w:r>
      <w:r w:rsidRPr="003327BC">
        <w:rPr>
          <w:rFonts w:ascii="Arial" w:hAnsi="Arial" w:cs="Arial"/>
        </w:rPr>
        <w:t xml:space="preserve"> -- Maloney is the senior politics editor at HuffPost Canada (Ryan, “Trudeau Stands By #WelcomeToCanada Tweet Amid Flood Of Asylum Seekers, But Touts 'Rule Of Law'”, Huffpost Canada, 09/08/17, </w:t>
      </w:r>
      <w:hyperlink r:id="rId10" w:history="1">
        <w:r w:rsidRPr="003327BC">
          <w:rPr>
            <w:rStyle w:val="Hyperlink"/>
            <w:rFonts w:ascii="Arial" w:hAnsi="Arial" w:cs="Arial"/>
          </w:rPr>
          <w:t>https://www.huffingtonpost.ca/2017/09/08/trudeau-stands-by-welcometocanada-tweet-amid-flood-of-asylum-seekers-but-touts-rule-of-law_a_23201839/</w:t>
        </w:r>
      </w:hyperlink>
      <w:r w:rsidRPr="003327BC">
        <w:rPr>
          <w:rFonts w:ascii="Arial" w:hAnsi="Arial" w:cs="Arial"/>
        </w:rPr>
        <w:t>) // ab</w:t>
      </w:r>
    </w:p>
    <w:p w14:paraId="6909D12D" w14:textId="77777777" w:rsidR="00D16C4E" w:rsidRPr="003327BC" w:rsidRDefault="00D16C4E" w:rsidP="00D16C4E">
      <w:pPr>
        <w:rPr>
          <w:rStyle w:val="StyleUnderline"/>
          <w:rFonts w:ascii="Arial" w:hAnsi="Arial" w:cs="Arial"/>
        </w:rPr>
      </w:pPr>
      <w:r w:rsidRPr="003327BC">
        <w:rPr>
          <w:rFonts w:ascii="Arial" w:hAnsi="Arial" w:cs="Arial"/>
          <w:sz w:val="16"/>
        </w:rPr>
        <w:t xml:space="preserve">Prime Minister </w:t>
      </w:r>
      <w:r w:rsidRPr="003327BC">
        <w:rPr>
          <w:rStyle w:val="StyleUnderline"/>
          <w:rFonts w:ascii="Arial" w:hAnsi="Arial" w:cs="Arial"/>
        </w:rPr>
        <w:t>Justin Trudeau says he stands behind his tweet to refugees heard round the world</w:t>
      </w:r>
      <w:r w:rsidRPr="003327BC">
        <w:rPr>
          <w:rFonts w:ascii="Arial" w:hAnsi="Arial" w:cs="Arial"/>
          <w:sz w:val="16"/>
        </w:rPr>
        <w:t>, but has attempted to deliver a message to asylum seekers that goes well beyond 140 characters. At a press conference at the Liberal caucus retreat in Kelowna, B.C. Thursday, Trudeau was asked about the much-discussed #WelcomeToCanada tweet he sent in January on the same day U.S. President Donald Trump moved to bar refugees and visitors from seven Muslim-majority nations. The tweet sparked international headlines, with some outlets such as PBS interpreting it as a statement that Canada would take in refugees banned by Trump. Conservatives have called Trudeau's tweet irresponsible and suggested it contributed to the flood of asylum seekers crossing the border illegally in recent months. New Democrats have blasted it as false information that won Trudeau praise while confusing desperate people. On Thursday, a reporter asked Trudeau if his initial tweet in the wake of Trump's controversial action was "a little too welcoming" without a counterbalancing message about Canada's refugee rules. "</w:t>
      </w:r>
      <w:r w:rsidRPr="003327BC">
        <w:rPr>
          <w:rStyle w:val="Emphasis"/>
          <w:highlight w:val="green"/>
        </w:rPr>
        <w:t>The message is one that Canada stands by,"</w:t>
      </w:r>
      <w:r w:rsidRPr="003327BC">
        <w:rPr>
          <w:rStyle w:val="StyleUnderline"/>
          <w:rFonts w:ascii="Arial" w:hAnsi="Arial" w:cs="Arial"/>
        </w:rPr>
        <w:t xml:space="preserve"> Trudeau said. "That </w:t>
      </w:r>
      <w:r w:rsidRPr="003327BC">
        <w:rPr>
          <w:rStyle w:val="Emphasis"/>
          <w:highlight w:val="green"/>
        </w:rPr>
        <w:t>if you're fleeing terror, persecution, and violence...</w:t>
      </w:r>
      <w:r w:rsidRPr="003327BC">
        <w:rPr>
          <w:rStyle w:val="Emphasis"/>
        </w:rPr>
        <w:t xml:space="preserve"> </w:t>
      </w:r>
      <w:r w:rsidRPr="003327BC">
        <w:rPr>
          <w:rStyle w:val="StyleUnderline"/>
          <w:rFonts w:ascii="Arial" w:hAnsi="Arial" w:cs="Arial"/>
        </w:rPr>
        <w:t xml:space="preserve">well, </w:t>
      </w:r>
      <w:r w:rsidRPr="003327BC">
        <w:rPr>
          <w:rStyle w:val="Emphasis"/>
          <w:highlight w:val="green"/>
        </w:rPr>
        <w:t>that makes you a refugee.</w:t>
      </w:r>
      <w:r w:rsidRPr="003327BC">
        <w:rPr>
          <w:rStyle w:val="StyleUnderline"/>
          <w:rFonts w:ascii="Arial" w:hAnsi="Arial" w:cs="Arial"/>
        </w:rPr>
        <w:t xml:space="preserve"> And Canada is a signatory to the UN Convention on Refugees. </w:t>
      </w:r>
      <w:r w:rsidRPr="003327BC">
        <w:rPr>
          <w:rStyle w:val="Emphasis"/>
        </w:rPr>
        <w:t>We welcome refugees into this country</w:t>
      </w:r>
      <w:r w:rsidRPr="003327BC">
        <w:rPr>
          <w:rStyle w:val="StyleUnderline"/>
          <w:rFonts w:ascii="Arial" w:hAnsi="Arial" w:cs="Arial"/>
        </w:rPr>
        <w:t>."</w:t>
      </w:r>
      <w:r w:rsidRPr="003327BC">
        <w:rPr>
          <w:rFonts w:ascii="Arial" w:hAnsi="Arial" w:cs="Arial"/>
          <w:sz w:val="16"/>
        </w:rPr>
        <w:t xml:space="preserve"> But there was a but. </w:t>
      </w:r>
      <w:r w:rsidRPr="003327BC">
        <w:rPr>
          <w:rStyle w:val="StyleUnderline"/>
          <w:rFonts w:ascii="Arial" w:hAnsi="Arial" w:cs="Arial"/>
        </w:rPr>
        <w:t>"There is a process to determine whether someone is a refugee</w:t>
      </w:r>
      <w:r w:rsidRPr="003327BC">
        <w:rPr>
          <w:rFonts w:ascii="Arial" w:hAnsi="Arial" w:cs="Arial"/>
          <w:sz w:val="16"/>
        </w:rPr>
        <w:t xml:space="preserve">," he continued. "There are steps to go through." 'Rigour, rule of law and processes' The prime minister said that those who seek to migrate for economic reasons or to reunite with family are potential immigrants who will have to go through a "good and solid process." However, </w:t>
      </w:r>
      <w:r w:rsidRPr="003327BC">
        <w:rPr>
          <w:rStyle w:val="StyleUnderline"/>
          <w:rFonts w:ascii="Arial" w:hAnsi="Arial" w:cs="Arial"/>
        </w:rPr>
        <w:t>refugees are "by definition the world's most vulnerable" people who are "fleeing a level of torture and persecution from which the state they live in cannot protect them," he said</w:t>
      </w:r>
      <w:r w:rsidRPr="003327BC">
        <w:rPr>
          <w:rFonts w:ascii="Arial" w:hAnsi="Arial" w:cs="Arial"/>
          <w:sz w:val="16"/>
        </w:rPr>
        <w:t xml:space="preserve">. </w:t>
      </w:r>
      <w:r w:rsidRPr="003327BC">
        <w:rPr>
          <w:rStyle w:val="Emphasis"/>
        </w:rPr>
        <w:t>Canada is just one piece of a "global puzzle" on migration</w:t>
      </w:r>
      <w:r w:rsidRPr="003327BC">
        <w:rPr>
          <w:rFonts w:ascii="Arial" w:hAnsi="Arial" w:cs="Arial"/>
          <w:sz w:val="16"/>
        </w:rPr>
        <w:t xml:space="preserve">, Trudeau said. "And I think the more we can talk about it — </w:t>
      </w:r>
      <w:r w:rsidRPr="003327BC">
        <w:rPr>
          <w:rStyle w:val="StyleUnderline"/>
          <w:rFonts w:ascii="Arial" w:hAnsi="Arial" w:cs="Arial"/>
        </w:rPr>
        <w:t xml:space="preserve">the more </w:t>
      </w:r>
      <w:r w:rsidRPr="003327BC">
        <w:rPr>
          <w:rStyle w:val="Emphasis"/>
          <w:highlight w:val="green"/>
        </w:rPr>
        <w:t>we frame it both as openness, compassion and self-interest in welcoming in people</w:t>
      </w:r>
      <w:r w:rsidRPr="003327BC">
        <w:rPr>
          <w:rStyle w:val="StyleUnderline"/>
          <w:rFonts w:ascii="Arial" w:hAnsi="Arial" w:cs="Arial"/>
        </w:rPr>
        <w:t>, while at the same time having rigour, rule of law and processes to follow — people have a better understanding, not just of the system, but of the path forward."</w:t>
      </w:r>
      <w:r w:rsidRPr="003327BC">
        <w:rPr>
          <w:rStyle w:val="StyleUnderline"/>
          <w:rFonts w:ascii="Arial" w:hAnsi="Arial" w:cs="Arial"/>
          <w:sz w:val="16"/>
        </w:rPr>
        <w:t xml:space="preserve"> </w:t>
      </w:r>
      <w:r w:rsidRPr="003327BC">
        <w:rPr>
          <w:rFonts w:ascii="Arial" w:hAnsi="Arial" w:cs="Arial"/>
          <w:sz w:val="16"/>
        </w:rPr>
        <w:t xml:space="preserve">Earlier, Trudeau pledged to continue to fight "myths and misconceptions" about the rigour of Canada's immigration system. He noted that he attended a citizenship ceremony in Kelowna this week, where the new Canadians "followed the rules and the processes and the steps involved." The prime minister was also asked if Canada would be prepared to welcome Rohingya Muslims facing persecution in Myanmar. </w:t>
      </w:r>
      <w:r w:rsidRPr="003327BC">
        <w:rPr>
          <w:rStyle w:val="StyleUnderline"/>
          <w:rFonts w:ascii="Arial" w:hAnsi="Arial" w:cs="Arial"/>
        </w:rPr>
        <w:t xml:space="preserve">"We will always remain the open and compassionate country we are," he said. "We have ongoing processes and rules of law that apply to our refugee process. But as always, </w:t>
      </w:r>
      <w:r w:rsidRPr="003327BC">
        <w:rPr>
          <w:rStyle w:val="Emphasis"/>
        </w:rPr>
        <w:t>Canadians stand ready to help</w:t>
      </w:r>
      <w:r w:rsidRPr="003327BC">
        <w:rPr>
          <w:rStyle w:val="StyleUnderline"/>
          <w:rFonts w:ascii="Arial" w:hAnsi="Arial" w:cs="Arial"/>
        </w:rPr>
        <w:t>."</w:t>
      </w:r>
    </w:p>
    <w:p w14:paraId="38AA949F" w14:textId="77777777" w:rsidR="00D16C4E" w:rsidRPr="003327BC" w:rsidRDefault="00D16C4E" w:rsidP="00D16C4E">
      <w:pPr>
        <w:rPr>
          <w:rStyle w:val="StyleUnderline"/>
          <w:rFonts w:ascii="Arial" w:hAnsi="Arial" w:cs="Arial"/>
          <w:sz w:val="16"/>
        </w:rPr>
      </w:pPr>
    </w:p>
    <w:p w14:paraId="03147979" w14:textId="77777777" w:rsidR="00D16C4E" w:rsidRPr="003327BC" w:rsidRDefault="00D16C4E" w:rsidP="00D16C4E">
      <w:pPr>
        <w:pStyle w:val="Heading4"/>
        <w:rPr>
          <w:rFonts w:ascii="Arial" w:hAnsi="Arial" w:cs="Arial"/>
        </w:rPr>
      </w:pPr>
      <w:r w:rsidRPr="003327BC">
        <w:rPr>
          <w:rFonts w:ascii="Arial" w:hAnsi="Arial" w:cs="Arial"/>
        </w:rPr>
        <w:t xml:space="preserve">Canada is comparatively better – more tolerant </w:t>
      </w:r>
    </w:p>
    <w:p w14:paraId="4384C50A" w14:textId="77777777" w:rsidR="00D16C4E" w:rsidRPr="003327BC" w:rsidRDefault="00D16C4E" w:rsidP="00D16C4E">
      <w:pPr>
        <w:spacing w:after="0"/>
        <w:rPr>
          <w:rFonts w:ascii="Arial" w:hAnsi="Arial" w:cs="Arial"/>
          <w:b/>
        </w:rPr>
      </w:pPr>
      <w:r w:rsidRPr="003327BC">
        <w:rPr>
          <w:rFonts w:ascii="Arial" w:hAnsi="Arial" w:cs="Arial"/>
          <w:b/>
        </w:rPr>
        <w:t xml:space="preserve">Faizer 17 </w:t>
      </w:r>
      <w:r w:rsidRPr="003327BC">
        <w:rPr>
          <w:rFonts w:ascii="Arial" w:hAnsi="Arial" w:cs="Arial"/>
        </w:rPr>
        <w:t>[Professor M. Akram Faizer is Professor of Law at Lincoln Memorial University's Duncan School of Law; Summer 2017] “AMERICA FIRST: IMPROVING A RECALCITRANT IMMIGRATION AND REFUGEE POLICY”//BPuch</w:t>
      </w:r>
    </w:p>
    <w:p w14:paraId="5787DF4F" w14:textId="77777777" w:rsidR="00D16C4E" w:rsidRPr="003327BC" w:rsidRDefault="00D16C4E" w:rsidP="00D16C4E">
      <w:pPr>
        <w:spacing w:after="0"/>
        <w:rPr>
          <w:rFonts w:ascii="Arial" w:hAnsi="Arial" w:cs="Arial"/>
        </w:rPr>
      </w:pPr>
      <w:r w:rsidRPr="003327BC">
        <w:rPr>
          <w:rFonts w:ascii="Arial" w:hAnsi="Arial" w:cs="Arial"/>
        </w:rPr>
        <w:t xml:space="preserve">A brief </w:t>
      </w:r>
      <w:r w:rsidRPr="003327BC">
        <w:rPr>
          <w:rStyle w:val="StyleUnderline"/>
          <w:rFonts w:ascii="Arial" w:hAnsi="Arial" w:cs="Arial"/>
        </w:rPr>
        <w:t>analysis of the international migration numbers affecting four rich countries--the U</w:t>
      </w:r>
      <w:r w:rsidRPr="003327BC">
        <w:rPr>
          <w:rFonts w:ascii="Arial" w:hAnsi="Arial" w:cs="Arial"/>
        </w:rPr>
        <w:t xml:space="preserve">nited </w:t>
      </w:r>
      <w:r w:rsidRPr="003327BC">
        <w:rPr>
          <w:rStyle w:val="StyleUnderline"/>
          <w:rFonts w:ascii="Arial" w:hAnsi="Arial" w:cs="Arial"/>
        </w:rPr>
        <w:t>S</w:t>
      </w:r>
      <w:r w:rsidRPr="003327BC">
        <w:rPr>
          <w:rFonts w:ascii="Arial" w:hAnsi="Arial" w:cs="Arial"/>
        </w:rPr>
        <w:t xml:space="preserve">tates, </w:t>
      </w:r>
      <w:r w:rsidRPr="003327BC">
        <w:rPr>
          <w:rStyle w:val="StyleUnderline"/>
          <w:rFonts w:ascii="Arial" w:hAnsi="Arial" w:cs="Arial"/>
        </w:rPr>
        <w:t>the U</w:t>
      </w:r>
      <w:r w:rsidRPr="003327BC">
        <w:rPr>
          <w:rFonts w:ascii="Arial" w:hAnsi="Arial" w:cs="Arial"/>
        </w:rPr>
        <w:t xml:space="preserve">nited </w:t>
      </w:r>
      <w:r w:rsidRPr="003327BC">
        <w:rPr>
          <w:rStyle w:val="StyleUnderline"/>
          <w:rFonts w:ascii="Arial" w:hAnsi="Arial" w:cs="Arial"/>
        </w:rPr>
        <w:t>K</w:t>
      </w:r>
      <w:r w:rsidRPr="003327BC">
        <w:rPr>
          <w:rFonts w:ascii="Arial" w:hAnsi="Arial" w:cs="Arial"/>
        </w:rPr>
        <w:t xml:space="preserve">ingdom, </w:t>
      </w:r>
      <w:r w:rsidRPr="003327BC">
        <w:rPr>
          <w:rStyle w:val="StyleUnderline"/>
          <w:rFonts w:ascii="Arial" w:hAnsi="Arial" w:cs="Arial"/>
        </w:rPr>
        <w:t>France and Canada</w:t>
      </w:r>
      <w:r w:rsidRPr="003327BC">
        <w:rPr>
          <w:rFonts w:ascii="Arial" w:hAnsi="Arial" w:cs="Arial"/>
        </w:rPr>
        <w:t xml:space="preserve">--shall follow. This is hardly a representative grouping as Australia, New Zealand, and many countries in Southeast Asia, the Middle East, and Western Europe are sought-after destinations for many migrants. They are used as examples because they </w:t>
      </w:r>
      <w:r w:rsidRPr="003327BC">
        <w:rPr>
          <w:rStyle w:val="StyleUnderline"/>
          <w:rFonts w:ascii="Arial" w:hAnsi="Arial" w:cs="Arial"/>
        </w:rPr>
        <w:t xml:space="preserve">represent paradigmatic examples of, in the case of the U.S., U.K., and France, a backlash against migrants, and, </w:t>
      </w:r>
      <w:r w:rsidRPr="003327BC">
        <w:rPr>
          <w:rStyle w:val="Emphasis"/>
        </w:rPr>
        <w:t>in the case of Canada</w:t>
      </w:r>
      <w:r w:rsidRPr="003327BC">
        <w:rPr>
          <w:rStyle w:val="StyleUnderline"/>
          <w:rFonts w:ascii="Arial" w:hAnsi="Arial" w:cs="Arial"/>
        </w:rPr>
        <w:t xml:space="preserve">, an apparently </w:t>
      </w:r>
      <w:r w:rsidRPr="003327BC">
        <w:rPr>
          <w:rStyle w:val="Emphasis"/>
        </w:rPr>
        <w:t>more tolerant and accepting approach</w:t>
      </w:r>
      <w:r w:rsidRPr="003327BC">
        <w:rPr>
          <w:rFonts w:ascii="Arial" w:hAnsi="Arial" w:cs="Arial"/>
        </w:rPr>
        <w:t xml:space="preserve">. Although greater acceptance of migrants can be partially achieved by enacting progressive legislation to address domestic socio-economic inequality and inter-generational immobility, </w:t>
      </w:r>
      <w:r w:rsidRPr="003327BC">
        <w:rPr>
          <w:rStyle w:val="StyleUnderline"/>
          <w:rFonts w:ascii="Arial" w:hAnsi="Arial" w:cs="Arial"/>
        </w:rPr>
        <w:t>much of the current backlash is explained by the fact that</w:t>
      </w:r>
      <w:r w:rsidRPr="003327BC">
        <w:rPr>
          <w:rFonts w:ascii="Arial" w:hAnsi="Arial" w:cs="Arial"/>
        </w:rPr>
        <w:t xml:space="preserve"> countries such as </w:t>
      </w:r>
      <w:r w:rsidRPr="003327BC">
        <w:rPr>
          <w:rStyle w:val="StyleUnderline"/>
          <w:rFonts w:ascii="Arial" w:hAnsi="Arial" w:cs="Arial"/>
        </w:rPr>
        <w:t>the U.S., the U.K, and France are situated on major world migratory routes</w:t>
      </w:r>
      <w:r w:rsidRPr="003327BC">
        <w:rPr>
          <w:rFonts w:ascii="Arial" w:hAnsi="Arial" w:cs="Arial"/>
        </w:rPr>
        <w:t xml:space="preserve"> n34 and </w:t>
      </w:r>
      <w:r w:rsidRPr="003327BC">
        <w:rPr>
          <w:rStyle w:val="StyleUnderline"/>
          <w:rFonts w:ascii="Arial" w:hAnsi="Arial" w:cs="Arial"/>
        </w:rPr>
        <w:t xml:space="preserve">these countries' failure to undertake effective repatriation has led to a </w:t>
      </w:r>
      <w:r w:rsidRPr="003327BC">
        <w:rPr>
          <w:rStyle w:val="Emphasis"/>
        </w:rPr>
        <w:t>populist backlash</w:t>
      </w:r>
      <w:r w:rsidRPr="003327BC">
        <w:rPr>
          <w:rFonts w:ascii="Arial" w:hAnsi="Arial" w:cs="Arial"/>
        </w:rPr>
        <w:t xml:space="preserve"> </w:t>
      </w:r>
      <w:r w:rsidRPr="003327BC">
        <w:rPr>
          <w:rStyle w:val="StyleUnderline"/>
          <w:rFonts w:ascii="Arial" w:hAnsi="Arial" w:cs="Arial"/>
        </w:rPr>
        <w:t>against the very idea of international migration</w:t>
      </w:r>
      <w:r w:rsidRPr="003327BC">
        <w:rPr>
          <w:rFonts w:ascii="Arial" w:hAnsi="Arial" w:cs="Arial"/>
        </w:rPr>
        <w:t>.</w:t>
      </w:r>
    </w:p>
    <w:p w14:paraId="128EBFE8" w14:textId="77777777" w:rsidR="00D16C4E" w:rsidRPr="003327BC" w:rsidRDefault="00D16C4E" w:rsidP="00D16C4E">
      <w:pPr>
        <w:rPr>
          <w:rStyle w:val="Emphasis"/>
          <w:b w:val="0"/>
          <w:iCs w:val="0"/>
          <w:sz w:val="16"/>
        </w:rPr>
      </w:pPr>
    </w:p>
    <w:p w14:paraId="0964D178" w14:textId="3FCDD01B" w:rsidR="00D16C4E" w:rsidRPr="003327BC" w:rsidRDefault="00D16C4E" w:rsidP="00D16C4E">
      <w:pPr>
        <w:pStyle w:val="Heading3"/>
        <w:rPr>
          <w:rFonts w:ascii="Arial" w:hAnsi="Arial" w:cs="Arial"/>
        </w:rPr>
      </w:pPr>
      <w:r w:rsidRPr="003327BC">
        <w:rPr>
          <w:rFonts w:ascii="Arial" w:hAnsi="Arial" w:cs="Arial"/>
        </w:rPr>
        <w:t>2NC Solves</w:t>
      </w:r>
      <w:r w:rsidR="001D6E49">
        <w:rPr>
          <w:rFonts w:ascii="Arial" w:hAnsi="Arial" w:cs="Arial"/>
        </w:rPr>
        <w:t xml:space="preserve"> –</w:t>
      </w:r>
      <w:r w:rsidRPr="003327BC">
        <w:rPr>
          <w:rFonts w:ascii="Arial" w:hAnsi="Arial" w:cs="Arial"/>
        </w:rPr>
        <w:t xml:space="preserve"> Modeling/Soft Power </w:t>
      </w:r>
    </w:p>
    <w:p w14:paraId="7BC4A62E" w14:textId="77777777" w:rsidR="00D16C4E" w:rsidRPr="003327BC" w:rsidRDefault="00D16C4E" w:rsidP="00D16C4E">
      <w:pPr>
        <w:pStyle w:val="Heading4"/>
        <w:rPr>
          <w:rFonts w:ascii="Arial" w:hAnsi="Arial" w:cs="Arial"/>
        </w:rPr>
      </w:pPr>
      <w:r w:rsidRPr="003327BC">
        <w:rPr>
          <w:rFonts w:ascii="Arial" w:hAnsi="Arial" w:cs="Arial"/>
        </w:rPr>
        <w:t>Canada’s immigration policies are modeled on the world stage – effectively promoting positive views of immigration and integration</w:t>
      </w:r>
    </w:p>
    <w:p w14:paraId="42283EC1" w14:textId="77777777" w:rsidR="00D16C4E" w:rsidRPr="003327BC" w:rsidRDefault="00D16C4E" w:rsidP="00D16C4E">
      <w:pPr>
        <w:rPr>
          <w:rStyle w:val="Style13ptBold"/>
          <w:rFonts w:ascii="Arial" w:hAnsi="Arial" w:cs="Arial"/>
        </w:rPr>
      </w:pPr>
      <w:r w:rsidRPr="003327BC">
        <w:rPr>
          <w:rStyle w:val="Style13ptBold"/>
          <w:rFonts w:ascii="Arial" w:hAnsi="Arial" w:cs="Arial"/>
        </w:rPr>
        <w:t xml:space="preserve">Ugland 18 – </w:t>
      </w:r>
      <w:r w:rsidRPr="003327BC">
        <w:rPr>
          <w:rFonts w:ascii="Arial" w:hAnsi="Arial" w:cs="Arial"/>
        </w:rPr>
        <w:t>Ugland is a</w:t>
      </w:r>
      <w:r w:rsidRPr="003327BC">
        <w:rPr>
          <w:rStyle w:val="Style13ptBold"/>
          <w:rFonts w:ascii="Arial" w:hAnsi="Arial" w:cs="Arial"/>
        </w:rPr>
        <w:t xml:space="preserve"> </w:t>
      </w:r>
      <w:r w:rsidRPr="003327BC">
        <w:rPr>
          <w:rFonts w:ascii="Arial" w:hAnsi="Arial" w:cs="Arial"/>
        </w:rPr>
        <w:t xml:space="preserve">Professor of Politics and International Studies at Bishop's University (Trygve, “How Canada is inspiring Scandinavian countries on immigration”, The Conversation, 01/31/18, </w:t>
      </w:r>
      <w:hyperlink r:id="rId11" w:history="1">
        <w:r w:rsidRPr="003327BC">
          <w:rPr>
            <w:rStyle w:val="Hyperlink"/>
            <w:rFonts w:ascii="Arial" w:hAnsi="Arial" w:cs="Arial"/>
          </w:rPr>
          <w:t>https://theconversation.com/how-canada-is-inspiring-scandinavian-countries-on-immigration-90911</w:t>
        </w:r>
      </w:hyperlink>
      <w:r w:rsidRPr="003327BC">
        <w:rPr>
          <w:rFonts w:ascii="Arial" w:hAnsi="Arial" w:cs="Arial"/>
        </w:rPr>
        <w:t>) // ab</w:t>
      </w:r>
    </w:p>
    <w:p w14:paraId="1CFC3853" w14:textId="77777777" w:rsidR="00D16C4E" w:rsidRPr="003327BC" w:rsidRDefault="00D16C4E" w:rsidP="00D16C4E">
      <w:pPr>
        <w:rPr>
          <w:rFonts w:ascii="Arial" w:hAnsi="Arial" w:cs="Arial"/>
          <w:sz w:val="16"/>
        </w:rPr>
      </w:pPr>
      <w:r w:rsidRPr="003327BC">
        <w:rPr>
          <w:rFonts w:ascii="Arial" w:hAnsi="Arial" w:cs="Arial"/>
          <w:sz w:val="16"/>
        </w:rPr>
        <w:t xml:space="preserve">As a wave of “Scandimania” sweeps the world, </w:t>
      </w:r>
      <w:r w:rsidRPr="003327BC">
        <w:rPr>
          <w:rStyle w:val="Emphasis"/>
          <w:highlight w:val="green"/>
        </w:rPr>
        <w:t>Canada is serving as an inspiration for</w:t>
      </w:r>
      <w:r w:rsidRPr="003327BC">
        <w:rPr>
          <w:rStyle w:val="StyleUnderline"/>
          <w:rFonts w:ascii="Arial" w:hAnsi="Arial" w:cs="Arial"/>
        </w:rPr>
        <w:t xml:space="preserve"> Scandinavian </w:t>
      </w:r>
      <w:r w:rsidRPr="003327BC">
        <w:rPr>
          <w:rStyle w:val="Emphasis"/>
          <w:highlight w:val="green"/>
        </w:rPr>
        <w:t>countries dealing with the challenges of increased immigration</w:t>
      </w:r>
      <w:r w:rsidRPr="003327BC">
        <w:rPr>
          <w:rStyle w:val="StyleUnderline"/>
          <w:rFonts w:ascii="Arial" w:hAnsi="Arial" w:cs="Arial"/>
        </w:rPr>
        <w:t xml:space="preserve"> and ethnic diversity</w:t>
      </w:r>
      <w:r w:rsidRPr="003327BC">
        <w:rPr>
          <w:rFonts w:ascii="Arial" w:hAnsi="Arial" w:cs="Arial"/>
          <w:sz w:val="16"/>
        </w:rPr>
        <w:t xml:space="preserve">. Scandinavia has, for a long time, been portrayed as a model for other countries. The international fascination with Scandinavia derives from a broadly shared impression that Denmark, Norway and Sweden have successfully combined private capitalism and economic growth, on the one hand, with state intervention and social equity on the other. International observers have also noted that economic efficiency and social welfare in Scandinavia have reinforced each other. That’s shown by consistently high rankings in international indices of competitiveness and happiness. A few years ago, The Economist featured a bearded, horned-helmet-wearing Viking on its front cover, with the headline The Next Supermodel. The overriding wisdom is that the world has a lot to learn from Scandinavia. The Scandinavian model has also received substantial attention in Canada. Academics, journalists, politicians and leaders of non-governmental organizations alike continue to evoke Scandinavian solutions to Canadian and global challenges. Canada no longer a ‘policy borrower? Canada and the world have looked to Scandinavia on many issues. These include proportional representation, voter turnout, coalition governments, gender equality, education, environment and energy policy, welfare provisions and health-care delivery strategies — not to mention international humanitarianism and conflict resolution. In contrast, Canada is usually described as a policy “borrower.” </w:t>
      </w:r>
      <w:r w:rsidRPr="003327BC">
        <w:rPr>
          <w:rStyle w:val="StyleUnderline"/>
          <w:rFonts w:ascii="Arial" w:hAnsi="Arial" w:cs="Arial"/>
        </w:rPr>
        <w:t xml:space="preserve">But in the area of immigration and integration policies, the relationship has turned on its head. </w:t>
      </w:r>
      <w:r w:rsidRPr="003327BC">
        <w:rPr>
          <w:rStyle w:val="Emphasis"/>
        </w:rPr>
        <w:t>Canada is the policy lender; Scandinavia the policy borrower.</w:t>
      </w:r>
      <w:r w:rsidRPr="003327BC">
        <w:rPr>
          <w:rStyle w:val="Emphasis"/>
          <w:sz w:val="16"/>
        </w:rPr>
        <w:t xml:space="preserve"> </w:t>
      </w:r>
      <w:r w:rsidRPr="003327BC">
        <w:rPr>
          <w:rFonts w:ascii="Arial" w:hAnsi="Arial" w:cs="Arial"/>
          <w:sz w:val="16"/>
        </w:rPr>
        <w:t>As immigration novices</w:t>
      </w:r>
      <w:r w:rsidRPr="003327BC">
        <w:rPr>
          <w:rStyle w:val="StyleUnderline"/>
          <w:rFonts w:ascii="Arial" w:hAnsi="Arial" w:cs="Arial"/>
        </w:rPr>
        <w:t xml:space="preserve">, </w:t>
      </w:r>
      <w:r w:rsidRPr="003327BC">
        <w:rPr>
          <w:rStyle w:val="Emphasis"/>
        </w:rPr>
        <w:t xml:space="preserve">Denmark, Norway and Sweden have been searching for inspiration and new solutions abroad. And </w:t>
      </w:r>
      <w:r w:rsidRPr="003327BC">
        <w:rPr>
          <w:rStyle w:val="Emphasis"/>
          <w:highlight w:val="green"/>
        </w:rPr>
        <w:t>the Canadian immigration and integration policy model is attracting avid interest</w:t>
      </w:r>
      <w:r w:rsidRPr="003327BC">
        <w:rPr>
          <w:rStyle w:val="StyleUnderline"/>
          <w:rFonts w:ascii="Arial" w:hAnsi="Arial" w:cs="Arial"/>
        </w:rPr>
        <w:t>.</w:t>
      </w:r>
      <w:r w:rsidRPr="003327BC">
        <w:rPr>
          <w:rFonts w:ascii="Arial" w:hAnsi="Arial" w:cs="Arial"/>
          <w:sz w:val="16"/>
        </w:rPr>
        <w:t xml:space="preserve"> In fact</w:t>
      </w:r>
      <w:r w:rsidRPr="003327BC">
        <w:rPr>
          <w:rStyle w:val="Emphasis"/>
        </w:rPr>
        <w:t>, the Canadian model has played a significant role in the Scandinavian reform process since the early 2000s</w:t>
      </w:r>
      <w:r w:rsidRPr="003327BC">
        <w:rPr>
          <w:rFonts w:ascii="Arial" w:hAnsi="Arial" w:cs="Arial"/>
          <w:sz w:val="16"/>
        </w:rPr>
        <w:t>. In particular</w:t>
      </w:r>
      <w:r w:rsidRPr="003327BC">
        <w:rPr>
          <w:rStyle w:val="StyleUnderline"/>
          <w:rFonts w:ascii="Arial" w:hAnsi="Arial" w:cs="Arial"/>
        </w:rPr>
        <w:t xml:space="preserve">, </w:t>
      </w:r>
      <w:r w:rsidRPr="003327BC">
        <w:rPr>
          <w:rStyle w:val="Emphasis"/>
          <w:highlight w:val="green"/>
        </w:rPr>
        <w:t>Canada’s positive view of “immigrants as a resource” has served to inspire new attitudes towards labour immigration</w:t>
      </w:r>
      <w:r w:rsidRPr="003327BC">
        <w:rPr>
          <w:rStyle w:val="StyleUnderline"/>
          <w:rFonts w:ascii="Arial" w:hAnsi="Arial" w:cs="Arial"/>
        </w:rPr>
        <w:t xml:space="preserve"> in Denmark, Norway and Sweden</w:t>
      </w:r>
      <w:r w:rsidRPr="003327BC">
        <w:rPr>
          <w:rFonts w:ascii="Arial" w:hAnsi="Arial" w:cs="Arial"/>
          <w:sz w:val="16"/>
        </w:rPr>
        <w:t xml:space="preserve">. </w:t>
      </w:r>
      <w:r w:rsidRPr="003327BC">
        <w:rPr>
          <w:rStyle w:val="StyleUnderline"/>
          <w:rFonts w:ascii="Arial" w:hAnsi="Arial" w:cs="Arial"/>
        </w:rPr>
        <w:t>Canada’s focus on skilled economic immigrants</w:t>
      </w:r>
      <w:r w:rsidRPr="003327BC">
        <w:rPr>
          <w:rFonts w:ascii="Arial" w:hAnsi="Arial" w:cs="Arial"/>
          <w:sz w:val="16"/>
        </w:rPr>
        <w:t xml:space="preserve"> — a group that ostensibly integrates more easily in the labour market — </w:t>
      </w:r>
      <w:r w:rsidRPr="003327BC">
        <w:rPr>
          <w:rStyle w:val="StyleUnderline"/>
          <w:rFonts w:ascii="Arial" w:hAnsi="Arial" w:cs="Arial"/>
        </w:rPr>
        <w:t>has been held up as an alternative to humanitarian and family migrants.</w:t>
      </w:r>
      <w:r w:rsidRPr="003327BC">
        <w:rPr>
          <w:rFonts w:ascii="Arial" w:hAnsi="Arial" w:cs="Arial"/>
          <w:sz w:val="16"/>
        </w:rPr>
        <w:t xml:space="preserve"> That phenomenon has contributed to a significant immigrant-native employment gap in Scandinavia. However, the three Scandinavian countries haven’t totally emulated the Canadian system. Their immigration strategies, though focused on a Canada-style open and selective system, have differed from the original Canadian programs and policies. </w:t>
      </w:r>
      <w:r w:rsidRPr="003327BC">
        <w:rPr>
          <w:rStyle w:val="StyleUnderline"/>
          <w:rFonts w:ascii="Arial" w:hAnsi="Arial" w:cs="Arial"/>
        </w:rPr>
        <w:t>They’ve been adapted to domestic circumstances in a pragmatic fashion</w:t>
      </w:r>
      <w:r w:rsidRPr="003327BC">
        <w:rPr>
          <w:rFonts w:ascii="Arial" w:hAnsi="Arial" w:cs="Arial"/>
          <w:sz w:val="16"/>
        </w:rPr>
        <w:t xml:space="preserve">. Still, </w:t>
      </w:r>
      <w:r w:rsidRPr="003327BC">
        <w:rPr>
          <w:rStyle w:val="StyleUnderline"/>
          <w:rFonts w:ascii="Arial" w:hAnsi="Arial" w:cs="Arial"/>
        </w:rPr>
        <w:t>the Canadian emphasis on immigrants’ personal responsibility for integrating into the labour market — and society at large — has resonated in Denmark, Norway and Sweden.</w:t>
      </w:r>
      <w:r w:rsidRPr="003327BC">
        <w:rPr>
          <w:rStyle w:val="StyleUnderline"/>
          <w:rFonts w:ascii="Arial" w:hAnsi="Arial" w:cs="Arial"/>
          <w:sz w:val="16"/>
        </w:rPr>
        <w:t xml:space="preserve"> </w:t>
      </w:r>
      <w:r w:rsidRPr="003327BC">
        <w:rPr>
          <w:rFonts w:ascii="Arial" w:hAnsi="Arial" w:cs="Arial"/>
          <w:sz w:val="16"/>
        </w:rPr>
        <w:t xml:space="preserve">As has a greater emphasis on so-called activation — the transfer of responsibility to social service users for their productive role in society. Inspired by Canada </w:t>
      </w:r>
      <w:r w:rsidRPr="003327BC">
        <w:rPr>
          <w:rStyle w:val="StyleUnderline"/>
          <w:rFonts w:ascii="Arial" w:hAnsi="Arial" w:cs="Arial"/>
        </w:rPr>
        <w:t>Norway’s adoption of citizenship ceremonies and the Danish points system for economic immigrants were openly transferred from Canada</w:t>
      </w:r>
      <w:r w:rsidRPr="003327BC">
        <w:rPr>
          <w:rFonts w:ascii="Arial" w:hAnsi="Arial" w:cs="Arial"/>
          <w:sz w:val="16"/>
        </w:rPr>
        <w:t>. The Canadian model also played a role in the acceptance of dual citizenship in Sweden. The Scandinavian fascination with the Canadian model persists, and last month I was invited to talk about Canada’s Private Sponsorship of Refugees Program to a Swedish audience in Stockholm. My upcoming book, Policy Learning from Canada, soon to be published by Toronto University Press, has also generated much interest in Scandinavia. The relevance of the Canadian model for Scandinavia is intriguing for several reasons. First</w:t>
      </w:r>
      <w:r w:rsidRPr="003327BC">
        <w:rPr>
          <w:rStyle w:val="StyleUnderline"/>
          <w:rFonts w:ascii="Arial" w:hAnsi="Arial" w:cs="Arial"/>
        </w:rPr>
        <w:t>, it demonstrates that the Canadian model, a product of unique socio-political and geographic circumstances</w:t>
      </w:r>
      <w:r w:rsidRPr="003327BC">
        <w:rPr>
          <w:rFonts w:ascii="Arial" w:hAnsi="Arial" w:cs="Arial"/>
          <w:sz w:val="16"/>
        </w:rPr>
        <w:t xml:space="preserve"> — including Canada’s size, long history of immigration and early adoption of multiculturalism as official policy — </w:t>
      </w:r>
      <w:r w:rsidRPr="003327BC">
        <w:rPr>
          <w:rStyle w:val="StyleUnderline"/>
          <w:rFonts w:ascii="Arial" w:hAnsi="Arial" w:cs="Arial"/>
        </w:rPr>
        <w:t>can still be relevant to other countries lacking these underlying conditions.</w:t>
      </w:r>
      <w:r w:rsidRPr="003327BC">
        <w:rPr>
          <w:rStyle w:val="StyleUnderline"/>
          <w:rFonts w:ascii="Arial" w:hAnsi="Arial" w:cs="Arial"/>
          <w:sz w:val="16"/>
        </w:rPr>
        <w:t xml:space="preserve"> </w:t>
      </w:r>
      <w:r w:rsidRPr="003327BC">
        <w:rPr>
          <w:rFonts w:ascii="Arial" w:hAnsi="Arial" w:cs="Arial"/>
          <w:sz w:val="16"/>
        </w:rPr>
        <w:t>As latecomers to modern immigration, the Scandinavian countries are clearly different from Canada. Still</w:t>
      </w:r>
      <w:r w:rsidRPr="003327BC">
        <w:rPr>
          <w:rStyle w:val="Emphasis"/>
        </w:rPr>
        <w:t>, the Canadian model is relevant for other countries</w:t>
      </w:r>
      <w:r w:rsidRPr="003327BC">
        <w:rPr>
          <w:rFonts w:ascii="Arial" w:hAnsi="Arial" w:cs="Arial"/>
          <w:sz w:val="16"/>
        </w:rPr>
        <w:t xml:space="preserve"> lacking its unique circumstances, just as it is for Scandinavia. Promotes Canada’s image abroad What’s more</w:t>
      </w:r>
      <w:r w:rsidRPr="003327BC">
        <w:rPr>
          <w:rStyle w:val="StyleUnderline"/>
          <w:rFonts w:ascii="Arial" w:hAnsi="Arial" w:cs="Arial"/>
        </w:rPr>
        <w:t xml:space="preserve">, Canada’s status as an international immigration model in Scandinavia shows that a country typically described in public policy literature as a “policy borrower” can become a “policy lender” </w:t>
      </w:r>
      <w:r w:rsidRPr="003327BC">
        <w:rPr>
          <w:rFonts w:ascii="Arial" w:hAnsi="Arial" w:cs="Arial"/>
          <w:sz w:val="16"/>
        </w:rPr>
        <w:t xml:space="preserve">for those that have traditionally served as policy exporters. This challenges much of the established knowledge in the field. And it suggests that the active promotion of the Canadian model by successive federal governments in Ottawa has succeeded. Indeed, </w:t>
      </w:r>
      <w:r w:rsidRPr="003327BC">
        <w:rPr>
          <w:rStyle w:val="Emphasis"/>
          <w:highlight w:val="green"/>
        </w:rPr>
        <w:t>Canada’s international leadership role in immigration and integration policy is an effective way of promoting Canadian interests and values internationally</w:t>
      </w:r>
      <w:r w:rsidRPr="003327BC">
        <w:rPr>
          <w:rFonts w:ascii="Arial" w:hAnsi="Arial" w:cs="Arial"/>
          <w:sz w:val="16"/>
        </w:rPr>
        <w:t>, a central priority of Canadian foreign policy. The Canadian model’s future relevance for Scandinavia and elsewhere will largely be dependent on its pragmatic adaptation to changing circumstances, while producing benefits for both Canada and its immigrants.</w:t>
      </w:r>
    </w:p>
    <w:p w14:paraId="13098333" w14:textId="77777777" w:rsidR="00D16C4E" w:rsidRPr="003327BC" w:rsidRDefault="00D16C4E" w:rsidP="00D16C4E">
      <w:pPr>
        <w:pStyle w:val="Heading4"/>
        <w:rPr>
          <w:rFonts w:ascii="Arial" w:hAnsi="Arial" w:cs="Arial"/>
        </w:rPr>
      </w:pPr>
      <w:r w:rsidRPr="003327BC">
        <w:rPr>
          <w:rFonts w:ascii="Arial" w:hAnsi="Arial" w:cs="Arial"/>
        </w:rPr>
        <w:t xml:space="preserve">Canada is </w:t>
      </w:r>
      <w:r w:rsidRPr="003327BC">
        <w:rPr>
          <w:rFonts w:ascii="Arial" w:hAnsi="Arial" w:cs="Arial"/>
          <w:i/>
        </w:rPr>
        <w:t>uniquely</w:t>
      </w:r>
      <w:r w:rsidRPr="003327BC">
        <w:rPr>
          <w:rFonts w:ascii="Arial" w:hAnsi="Arial" w:cs="Arial"/>
        </w:rPr>
        <w:t xml:space="preserve"> positioned to lead the world on refugee protections</w:t>
      </w:r>
    </w:p>
    <w:p w14:paraId="6EFAF418" w14:textId="77777777" w:rsidR="00D16C4E" w:rsidRPr="003327BC" w:rsidRDefault="00D16C4E" w:rsidP="00D16C4E">
      <w:pPr>
        <w:spacing w:after="0"/>
        <w:rPr>
          <w:rFonts w:ascii="Arial" w:hAnsi="Arial" w:cs="Arial"/>
        </w:rPr>
      </w:pPr>
      <w:r w:rsidRPr="003327BC">
        <w:rPr>
          <w:rStyle w:val="Style13ptBold"/>
          <w:rFonts w:ascii="Arial" w:hAnsi="Arial" w:cs="Arial"/>
        </w:rPr>
        <w:t xml:space="preserve">Marcheva et. al, 18 </w:t>
      </w:r>
      <w:r w:rsidRPr="003327BC">
        <w:rPr>
          <w:rFonts w:ascii="Arial" w:hAnsi="Arial" w:cs="Arial"/>
        </w:rPr>
        <w:t>– Dani Marcheva is a student in the University of Waterloo’s Master of Arts in Global Governance program, based at BSIA, and a CIGI Graduate Fellow. Olivia Matthews is a student in Wilfrid Laurier University’s Master of International Public Policy program, based at the BSIA, and a CIGI Graduate Fellow. Dominique Souris is a student in the University of Waterloo’s Master of Arts in Global Governance program, based at BSIA, and a CIGI Graduate Fellow.</w:t>
      </w:r>
    </w:p>
    <w:p w14:paraId="2C73423E" w14:textId="77777777" w:rsidR="00D16C4E" w:rsidRPr="003327BC" w:rsidRDefault="00D16C4E" w:rsidP="00D16C4E">
      <w:pPr>
        <w:spacing w:after="0"/>
        <w:rPr>
          <w:rFonts w:ascii="Arial" w:hAnsi="Arial" w:cs="Arial"/>
        </w:rPr>
      </w:pPr>
      <w:r w:rsidRPr="003327BC">
        <w:rPr>
          <w:rFonts w:ascii="Arial" w:hAnsi="Arial" w:cs="Arial"/>
        </w:rPr>
        <w:t>(“Cracks in the Liberal International Order: 2018 Global Trends Report,” Balsillie School of International Affairs, 2018, https://www.balsillieschool.ca/wp-content/uploads/2018/01/Graduate-Fellows-Anthology-201718.pdf, SRA)</w:t>
      </w:r>
    </w:p>
    <w:p w14:paraId="5CC1125F" w14:textId="77777777" w:rsidR="00D16C4E" w:rsidRPr="003327BC" w:rsidRDefault="00D16C4E" w:rsidP="00D16C4E">
      <w:pPr>
        <w:spacing w:after="0"/>
        <w:rPr>
          <w:rStyle w:val="Emphasis"/>
        </w:rPr>
      </w:pPr>
      <w:r w:rsidRPr="003327BC">
        <w:rPr>
          <w:rStyle w:val="StyleUnderline"/>
          <w:rFonts w:ascii="Arial" w:hAnsi="Arial" w:cs="Arial"/>
        </w:rPr>
        <w:t xml:space="preserve">The sentiment at the General Assembly demonstrated that </w:t>
      </w:r>
      <w:r w:rsidRPr="003327BC">
        <w:rPr>
          <w:rStyle w:val="Emphasis"/>
          <w:bdr w:val="single" w:sz="4" w:space="0" w:color="auto"/>
        </w:rPr>
        <w:t>the world wants Canada to lead on questions of refugee protection</w:t>
      </w:r>
      <w:r w:rsidRPr="003327BC">
        <w:rPr>
          <w:rStyle w:val="StyleUnderline"/>
          <w:rFonts w:ascii="Arial" w:hAnsi="Arial" w:cs="Arial"/>
        </w:rPr>
        <w:t>.</w:t>
      </w:r>
      <w:r w:rsidRPr="003327BC">
        <w:rPr>
          <w:rFonts w:ascii="Arial" w:hAnsi="Arial" w:cs="Arial"/>
          <w:sz w:val="16"/>
        </w:rPr>
        <w:t xml:space="preserve"> </w:t>
      </w:r>
      <w:r w:rsidRPr="003327BC">
        <w:rPr>
          <w:rStyle w:val="StyleUnderline"/>
          <w:rFonts w:ascii="Arial" w:hAnsi="Arial" w:cs="Arial"/>
        </w:rPr>
        <w:t>The</w:t>
      </w:r>
      <w:r w:rsidRPr="003327BC">
        <w:rPr>
          <w:rFonts w:ascii="Arial" w:hAnsi="Arial" w:cs="Arial"/>
          <w:sz w:val="16"/>
        </w:rPr>
        <w:t xml:space="preserve"> Trudeau </w:t>
      </w:r>
      <w:r w:rsidRPr="003327BC">
        <w:rPr>
          <w:rStyle w:val="StyleUnderline"/>
          <w:rFonts w:ascii="Arial" w:hAnsi="Arial" w:cs="Arial"/>
        </w:rPr>
        <w:t xml:space="preserve">government has </w:t>
      </w:r>
      <w:r w:rsidRPr="003327BC">
        <w:rPr>
          <w:rStyle w:val="Emphasis"/>
        </w:rPr>
        <w:t>earned credibility on the international stage</w:t>
      </w:r>
      <w:r w:rsidRPr="003327BC">
        <w:rPr>
          <w:rStyle w:val="StyleUnderline"/>
          <w:rFonts w:ascii="Arial" w:hAnsi="Arial" w:cs="Arial"/>
        </w:rPr>
        <w:t>, providing a unique and unprecedented opportunity to champion new</w:t>
      </w:r>
      <w:r w:rsidRPr="003327BC">
        <w:rPr>
          <w:rFonts w:ascii="Arial" w:hAnsi="Arial" w:cs="Arial"/>
          <w:sz w:val="16"/>
        </w:rPr>
        <w:t xml:space="preserve"> and innovative financing </w:t>
      </w:r>
      <w:r w:rsidRPr="003327BC">
        <w:rPr>
          <w:rStyle w:val="StyleUnderline"/>
          <w:rFonts w:ascii="Arial" w:hAnsi="Arial" w:cs="Arial"/>
        </w:rPr>
        <w:t>mechanisms for the global refugee system. Doing so will not only</w:t>
      </w:r>
      <w:r w:rsidRPr="003327BC">
        <w:rPr>
          <w:rFonts w:ascii="Arial" w:hAnsi="Arial" w:cs="Arial"/>
          <w:sz w:val="16"/>
        </w:rPr>
        <w:t xml:space="preserve"> help </w:t>
      </w:r>
      <w:r w:rsidRPr="003327BC">
        <w:rPr>
          <w:rStyle w:val="StyleUnderline"/>
          <w:rFonts w:ascii="Arial" w:hAnsi="Arial" w:cs="Arial"/>
        </w:rPr>
        <w:t>strengthen the</w:t>
      </w:r>
      <w:r w:rsidRPr="003327BC">
        <w:rPr>
          <w:rFonts w:ascii="Arial" w:hAnsi="Arial" w:cs="Arial"/>
          <w:sz w:val="16"/>
        </w:rPr>
        <w:t xml:space="preserve"> global refugee </w:t>
      </w:r>
      <w:r w:rsidRPr="003327BC">
        <w:rPr>
          <w:rStyle w:val="StyleUnderline"/>
          <w:rFonts w:ascii="Arial" w:hAnsi="Arial" w:cs="Arial"/>
        </w:rPr>
        <w:t xml:space="preserve">system, but </w:t>
      </w:r>
      <w:r w:rsidRPr="003327BC">
        <w:rPr>
          <w:rStyle w:val="Emphasis"/>
          <w:bdr w:val="single" w:sz="4" w:space="0" w:color="auto"/>
        </w:rPr>
        <w:t>will</w:t>
      </w:r>
      <w:r w:rsidRPr="003327BC">
        <w:rPr>
          <w:rStyle w:val="StyleUnderline"/>
          <w:rFonts w:ascii="Arial" w:hAnsi="Arial" w:cs="Arial"/>
        </w:rPr>
        <w:t xml:space="preserve"> also </w:t>
      </w:r>
      <w:r w:rsidRPr="003327BC">
        <w:rPr>
          <w:rStyle w:val="Emphasis"/>
          <w:bdr w:val="single" w:sz="4" w:space="0" w:color="auto"/>
        </w:rPr>
        <w:t>reinforce Global Affairs Canada’s development priorities</w:t>
      </w:r>
      <w:r w:rsidRPr="003327BC">
        <w:rPr>
          <w:rFonts w:ascii="Arial" w:hAnsi="Arial" w:cs="Arial"/>
          <w:sz w:val="16"/>
        </w:rPr>
        <w:t xml:space="preserve">. </w:t>
      </w:r>
      <w:r w:rsidRPr="003327BC">
        <w:rPr>
          <w:rStyle w:val="StyleUnderline"/>
          <w:rFonts w:ascii="Arial" w:hAnsi="Arial" w:cs="Arial"/>
        </w:rPr>
        <w:t xml:space="preserve">The mechanisms will help Canada build effective partnerships with the private sector and complement its efforts </w:t>
      </w:r>
      <w:r w:rsidRPr="003327BC">
        <w:rPr>
          <w:rStyle w:val="Emphasis"/>
          <w:bdr w:val="single" w:sz="4" w:space="0" w:color="auto"/>
        </w:rPr>
        <w:t>to advance Canada’s Development Finance Initiative</w:t>
      </w:r>
      <w:r w:rsidRPr="003327BC">
        <w:rPr>
          <w:rStyle w:val="Emphasis"/>
        </w:rPr>
        <w:t xml:space="preserve"> </w:t>
      </w:r>
      <w:r w:rsidRPr="003327BC">
        <w:rPr>
          <w:rFonts w:ascii="Arial" w:hAnsi="Arial" w:cs="Arial"/>
          <w:sz w:val="16"/>
        </w:rPr>
        <w:t xml:space="preserve">and the 2030 United Nations Agenda </w:t>
      </w:r>
      <w:r w:rsidRPr="003327BC">
        <w:rPr>
          <w:rStyle w:val="Emphasis"/>
        </w:rPr>
        <w:t>for Sustainable Growth at a limited cost.</w:t>
      </w:r>
    </w:p>
    <w:p w14:paraId="75EABC25" w14:textId="77777777" w:rsidR="00D16C4E" w:rsidRPr="003327BC" w:rsidRDefault="00D16C4E" w:rsidP="00D16C4E">
      <w:pPr>
        <w:spacing w:after="0"/>
        <w:rPr>
          <w:rStyle w:val="Emphasis"/>
        </w:rPr>
      </w:pPr>
    </w:p>
    <w:p w14:paraId="4940DE63" w14:textId="77777777" w:rsidR="00D16C4E" w:rsidRPr="003327BC" w:rsidRDefault="00D16C4E" w:rsidP="00D16C4E">
      <w:pPr>
        <w:pStyle w:val="Heading4"/>
        <w:rPr>
          <w:rFonts w:ascii="Arial" w:hAnsi="Arial" w:cs="Arial"/>
        </w:rPr>
      </w:pPr>
      <w:r w:rsidRPr="003327BC">
        <w:rPr>
          <w:rFonts w:ascii="Arial" w:hAnsi="Arial" w:cs="Arial"/>
        </w:rPr>
        <w:t>Canada is key to refugee leadership – it can work with other countries to encourage more refugee resettlement</w:t>
      </w:r>
    </w:p>
    <w:p w14:paraId="58A05B0C" w14:textId="77777777" w:rsidR="00D16C4E" w:rsidRPr="003327BC" w:rsidRDefault="00D16C4E" w:rsidP="00D16C4E">
      <w:pPr>
        <w:rPr>
          <w:rFonts w:ascii="Arial" w:hAnsi="Arial" w:cs="Arial"/>
        </w:rPr>
      </w:pPr>
      <w:r w:rsidRPr="003327BC">
        <w:rPr>
          <w:rFonts w:ascii="Arial" w:eastAsiaTheme="majorEastAsia" w:hAnsi="Arial" w:cs="Arial"/>
          <w:b/>
          <w:bCs/>
          <w:sz w:val="26"/>
          <w:szCs w:val="26"/>
        </w:rPr>
        <w:t>Levitz 16</w:t>
      </w:r>
      <w:r w:rsidRPr="003327BC">
        <w:rPr>
          <w:rFonts w:ascii="Arial" w:hAnsi="Arial" w:cs="Arial"/>
        </w:rPr>
        <w:t xml:space="preserve"> – Levitz is a journalist for the Canadian Broadcasting Coroporation (Stephanie, “Canada's refugee effort hailed as model for world by head of UN agency”, Canadian Broadcasting Corporation, 03/21/16, </w:t>
      </w:r>
      <w:hyperlink r:id="rId12" w:history="1">
        <w:r w:rsidRPr="003327BC">
          <w:rPr>
            <w:rStyle w:val="Hyperlink"/>
            <w:rFonts w:ascii="Arial" w:hAnsi="Arial" w:cs="Arial"/>
          </w:rPr>
          <w:t>https://www.cbc.ca/news/politics/un-refugee-private-government-sponsor-1.3501400</w:t>
        </w:r>
      </w:hyperlink>
      <w:r w:rsidRPr="003327BC">
        <w:rPr>
          <w:rFonts w:ascii="Arial" w:hAnsi="Arial" w:cs="Arial"/>
        </w:rPr>
        <w:t>) // ab</w:t>
      </w:r>
    </w:p>
    <w:p w14:paraId="1AD1C875" w14:textId="77777777" w:rsidR="00D16C4E" w:rsidRPr="003327BC" w:rsidRDefault="00D16C4E" w:rsidP="00D16C4E">
      <w:pPr>
        <w:rPr>
          <w:rFonts w:ascii="Arial" w:hAnsi="Arial" w:cs="Arial"/>
          <w:sz w:val="16"/>
        </w:rPr>
      </w:pPr>
      <w:r w:rsidRPr="003327BC">
        <w:rPr>
          <w:rStyle w:val="Emphasis"/>
          <w:highlight w:val="green"/>
        </w:rPr>
        <w:t>Canada's use of both government and private sponsors to help Syrian refugees resettle is a model that should be exported around the world,</w:t>
      </w:r>
      <w:r w:rsidRPr="003327BC">
        <w:rPr>
          <w:rFonts w:ascii="Arial" w:hAnsi="Arial" w:cs="Arial"/>
          <w:sz w:val="16"/>
        </w:rPr>
        <w:t xml:space="preserve"> the </w:t>
      </w:r>
      <w:r w:rsidRPr="003327BC">
        <w:rPr>
          <w:rStyle w:val="StyleUnderline"/>
          <w:rFonts w:ascii="Arial" w:hAnsi="Arial" w:cs="Arial"/>
        </w:rPr>
        <w:t>head of the United Nations refugee agency said Monday</w:t>
      </w:r>
      <w:r w:rsidRPr="003327BC">
        <w:rPr>
          <w:rFonts w:ascii="Arial" w:hAnsi="Arial" w:cs="Arial"/>
          <w:sz w:val="16"/>
        </w:rPr>
        <w:t xml:space="preserve">. Canada was the first of what's still only a handful of states which allow private groups to take on the costs and obligations associated with refugee resettlement and it's an approach that ought to be tried elsewhere as the flow of displaced people from the Syrian civil war and other conflicts continues, Filippo Grandi said. </w:t>
      </w:r>
      <w:r w:rsidRPr="003327BC">
        <w:rPr>
          <w:rStyle w:val="Emphasis"/>
        </w:rPr>
        <w:t xml:space="preserve">"It adds more places for resettlement, but </w:t>
      </w:r>
      <w:r w:rsidRPr="003327BC">
        <w:rPr>
          <w:rStyle w:val="Emphasis"/>
          <w:highlight w:val="green"/>
        </w:rPr>
        <w:t>it</w:t>
      </w:r>
      <w:r w:rsidRPr="003327BC">
        <w:rPr>
          <w:rStyle w:val="Emphasis"/>
        </w:rPr>
        <w:t xml:space="preserve"> also </w:t>
      </w:r>
      <w:r w:rsidRPr="003327BC">
        <w:rPr>
          <w:rStyle w:val="Emphasis"/>
          <w:highlight w:val="green"/>
        </w:rPr>
        <w:t>contributes to create this sense in civil society</w:t>
      </w:r>
      <w:r w:rsidRPr="003327BC">
        <w:rPr>
          <w:rStyle w:val="Emphasis"/>
        </w:rPr>
        <w:t xml:space="preserve"> that it is a positive thing to do,"</w:t>
      </w:r>
      <w:r w:rsidRPr="003327BC">
        <w:rPr>
          <w:rFonts w:ascii="Arial" w:hAnsi="Arial" w:cs="Arial"/>
          <w:sz w:val="16"/>
        </w:rPr>
        <w:t xml:space="preserve"> Grandi said of the private sponsorship program in an interview with The Canadian Press. He spoke ahead of a day of meetings with senior government officials, including Immigration Minister John McCallum, who will be a keynote speaker at the UN High Commissioner for Refugees' summit on the Syrian crisis in Geneva next week. </w:t>
      </w:r>
      <w:r w:rsidRPr="003327BC">
        <w:rPr>
          <w:rStyle w:val="StyleUnderline"/>
          <w:rFonts w:ascii="Arial" w:hAnsi="Arial" w:cs="Arial"/>
        </w:rPr>
        <w:t>Grandi is asking states to take in about 10 per cent of the estimated 4.2 million people who've become refugees</w:t>
      </w:r>
      <w:r w:rsidRPr="003327BC">
        <w:rPr>
          <w:rFonts w:ascii="Arial" w:hAnsi="Arial" w:cs="Arial"/>
          <w:sz w:val="16"/>
        </w:rPr>
        <w:t xml:space="preserve"> from the Syrian civil war. </w:t>
      </w:r>
      <w:r w:rsidRPr="003327BC">
        <w:rPr>
          <w:rStyle w:val="Emphasis"/>
          <w:highlight w:val="green"/>
        </w:rPr>
        <w:t>The Liberal government</w:t>
      </w:r>
      <w:r w:rsidRPr="003327BC">
        <w:rPr>
          <w:rStyle w:val="StyleUnderline"/>
          <w:rFonts w:ascii="Arial" w:hAnsi="Arial" w:cs="Arial"/>
        </w:rPr>
        <w:t xml:space="preserve"> had committed to taking in 25,000 government-assisted refugees by the end of this year and have about 8,000 more to go towards that goal</w:t>
      </w:r>
      <w:r w:rsidRPr="003327BC">
        <w:rPr>
          <w:rFonts w:ascii="Arial" w:hAnsi="Arial" w:cs="Arial"/>
          <w:sz w:val="16"/>
        </w:rPr>
        <w:t xml:space="preserve">. But they have not set a firm number for how many Syrians they will admit through the private system. The total refugee settlement target for this year — from all countries — is 44,800. Exporting polic McCallum had previously said Canada could absorb between 35,000 and 50,000 Syrians, but wouldn't say Monday whether those numbers will resurface in his speech next week. "You won't hear a number from me today," he said. "As our behaviour suggests, </w:t>
      </w:r>
      <w:r w:rsidRPr="003327BC">
        <w:rPr>
          <w:rStyle w:val="Emphasis"/>
        </w:rPr>
        <w:t xml:space="preserve">we </w:t>
      </w:r>
      <w:r w:rsidRPr="003327BC">
        <w:rPr>
          <w:rStyle w:val="Emphasis"/>
          <w:highlight w:val="green"/>
        </w:rPr>
        <w:t>are committed to the idea of refugees</w:t>
      </w:r>
      <w:r w:rsidRPr="003327BC">
        <w:rPr>
          <w:rFonts w:ascii="Arial" w:hAnsi="Arial" w:cs="Arial"/>
          <w:sz w:val="16"/>
        </w:rPr>
        <w:t>." McCallum said he agrees the private sponsor program is worth looking at for other countries, noting it would help take some of the pressure off European states teeming with asylum-seekers</w:t>
      </w:r>
      <w:r w:rsidRPr="003327BC">
        <w:rPr>
          <w:rStyle w:val="StyleUnderline"/>
          <w:rFonts w:ascii="Arial" w:hAnsi="Arial" w:cs="Arial"/>
        </w:rPr>
        <w:t xml:space="preserve">. Canada is </w:t>
      </w:r>
      <w:r w:rsidRPr="003327BC">
        <w:rPr>
          <w:rStyle w:val="Emphasis"/>
          <w:highlight w:val="green"/>
        </w:rPr>
        <w:t>already working with Brazil to set up a program</w:t>
      </w:r>
      <w:r w:rsidRPr="003327BC">
        <w:rPr>
          <w:rFonts w:ascii="Arial" w:hAnsi="Arial" w:cs="Arial"/>
          <w:sz w:val="16"/>
        </w:rPr>
        <w:t xml:space="preserve"> there. Under the Liberal program to resettle 25,000 Syrians by the end of last month, about 8,976 were privately sponsored and a further 2,225 were sponsored by a program that blends private and government support. Leadership The private sponsorship program largely began with the intake of refugees from Vietnam in 1979. In order to admit more people, the government committed to matching numbers sponsored by private groups, mostly churches. By the end of 1980, Canada had accepted 60,000 refugees. </w:t>
      </w:r>
      <w:r w:rsidRPr="003327BC">
        <w:rPr>
          <w:rStyle w:val="StyleUnderline"/>
          <w:rFonts w:ascii="Arial" w:hAnsi="Arial" w:cs="Arial"/>
        </w:rPr>
        <w:t>Studies suggest long-term outcomes for privately sponsored refugees are often better than government-assisted ones, in part because of the strong community support</w:t>
      </w:r>
      <w:r w:rsidRPr="003327BC">
        <w:rPr>
          <w:rFonts w:ascii="Arial" w:hAnsi="Arial" w:cs="Arial"/>
          <w:sz w:val="16"/>
        </w:rPr>
        <w:t xml:space="preserve">. But there are also demographic differences. Early analysis of Syrians who have arrived in Canada show, for example, that 70 per cent of government-assisted refugees don't speak English or French, compared to only 37 per cent of the privately sponsored. Grandi said </w:t>
      </w:r>
      <w:r w:rsidRPr="003327BC">
        <w:rPr>
          <w:rStyle w:val="Emphasis"/>
          <w:highlight w:val="green"/>
        </w:rPr>
        <w:t>Canada has a leadership role to play in encouraging other countries to increase their resettlement efforts, as it was mostly leadership that set the tone in Canada for such a swift response to the Syrian crisis</w:t>
      </w:r>
      <w:r w:rsidRPr="003327BC">
        <w:rPr>
          <w:rStyle w:val="StyleUnderline"/>
          <w:rFonts w:ascii="Arial" w:hAnsi="Arial" w:cs="Arial"/>
        </w:rPr>
        <w:t xml:space="preserve"> last fall.</w:t>
      </w:r>
      <w:r w:rsidRPr="003327BC">
        <w:rPr>
          <w:rStyle w:val="StyleUnderline"/>
          <w:rFonts w:ascii="Arial" w:hAnsi="Arial" w:cs="Arial"/>
          <w:sz w:val="16"/>
        </w:rPr>
        <w:t xml:space="preserve"> </w:t>
      </w:r>
      <w:r w:rsidRPr="003327BC">
        <w:rPr>
          <w:rStyle w:val="Emphasis"/>
        </w:rPr>
        <w:t>Leadership created not fear, but solidarity</w:t>
      </w:r>
      <w:r w:rsidRPr="003327BC">
        <w:rPr>
          <w:rFonts w:ascii="Arial" w:hAnsi="Arial" w:cs="Arial"/>
          <w:sz w:val="16"/>
        </w:rPr>
        <w:t xml:space="preserve">, he said. </w:t>
      </w:r>
      <w:r w:rsidRPr="003327BC">
        <w:rPr>
          <w:rStyle w:val="StyleUnderline"/>
          <w:rFonts w:ascii="Arial" w:hAnsi="Arial" w:cs="Arial"/>
        </w:rPr>
        <w:t>"This is what I am saying to European leaders,"</w:t>
      </w:r>
      <w:r w:rsidRPr="003327BC">
        <w:rPr>
          <w:rFonts w:ascii="Arial" w:hAnsi="Arial" w:cs="Arial"/>
          <w:sz w:val="16"/>
        </w:rPr>
        <w:t xml:space="preserve"> he said. "It is true that some people are afraid here as well, but as everywhere you have people that are supportive and people that are more timid in this and </w:t>
      </w:r>
      <w:r w:rsidRPr="003327BC">
        <w:rPr>
          <w:rStyle w:val="StyleUnderline"/>
          <w:rFonts w:ascii="Arial" w:hAnsi="Arial" w:cs="Arial"/>
        </w:rPr>
        <w:t>I think leaders should utilize the good forces to create a positive environment</w:t>
      </w:r>
      <w:r w:rsidRPr="003327BC">
        <w:rPr>
          <w:rFonts w:ascii="Arial" w:hAnsi="Arial" w:cs="Arial"/>
          <w:sz w:val="16"/>
        </w:rPr>
        <w:t>. This was done here, there is no doubt."</w:t>
      </w:r>
    </w:p>
    <w:p w14:paraId="7D03F5F6" w14:textId="77777777" w:rsidR="00D16C4E" w:rsidRPr="003327BC" w:rsidRDefault="00D16C4E" w:rsidP="00D16C4E">
      <w:pPr>
        <w:pStyle w:val="Heading4"/>
        <w:rPr>
          <w:rFonts w:ascii="Arial" w:hAnsi="Arial" w:cs="Arial"/>
        </w:rPr>
      </w:pPr>
      <w:r w:rsidRPr="003327BC">
        <w:rPr>
          <w:rFonts w:ascii="Arial" w:hAnsi="Arial" w:cs="Arial"/>
        </w:rPr>
        <w:t>Canadian leadership on refugee policy provides stability and enhances Canadian international stature</w:t>
      </w:r>
    </w:p>
    <w:p w14:paraId="1BFFC6D2" w14:textId="77777777" w:rsidR="00D16C4E" w:rsidRPr="003327BC" w:rsidRDefault="00D16C4E" w:rsidP="00D16C4E">
      <w:pPr>
        <w:rPr>
          <w:rFonts w:ascii="Arial" w:hAnsi="Arial" w:cs="Arial"/>
        </w:rPr>
      </w:pPr>
      <w:r w:rsidRPr="003327BC">
        <w:rPr>
          <w:rFonts w:ascii="Arial" w:hAnsi="Arial" w:cs="Arial"/>
        </w:rPr>
        <w:t xml:space="preserve">LLOYD </w:t>
      </w:r>
      <w:r w:rsidRPr="003327BC">
        <w:rPr>
          <w:rStyle w:val="Style13ptBold"/>
          <w:rFonts w:ascii="Arial" w:hAnsi="Arial" w:cs="Arial"/>
        </w:rPr>
        <w:t>Axworthy</w:t>
      </w:r>
      <w:r w:rsidRPr="003327BC">
        <w:rPr>
          <w:rFonts w:ascii="Arial" w:hAnsi="Arial" w:cs="Arial"/>
        </w:rPr>
        <w:t xml:space="preserve"> AND PAUL </w:t>
      </w:r>
      <w:r w:rsidRPr="003327BC">
        <w:rPr>
          <w:rStyle w:val="Style13ptBold"/>
          <w:rFonts w:ascii="Arial" w:hAnsi="Arial" w:cs="Arial"/>
        </w:rPr>
        <w:t xml:space="preserve">Heinbecker </w:t>
      </w:r>
      <w:r w:rsidRPr="003327BC">
        <w:rPr>
          <w:rFonts w:ascii="Arial" w:hAnsi="Arial" w:cs="Arial"/>
        </w:rPr>
        <w:t>20</w:t>
      </w:r>
      <w:r w:rsidRPr="003327BC">
        <w:rPr>
          <w:rStyle w:val="Style13ptBold"/>
          <w:rFonts w:ascii="Arial" w:hAnsi="Arial" w:cs="Arial"/>
        </w:rPr>
        <w:t>18</w:t>
      </w:r>
      <w:r w:rsidRPr="003327BC">
        <w:rPr>
          <w:rFonts w:ascii="Arial" w:hAnsi="Arial" w:cs="Arial"/>
        </w:rPr>
        <w:t xml:space="preserve">, Lloyd Axworthy is chair of the World Refugee Council, sponsored by the Centre for International Governance Innovation. Paul Heinbecker is its deputy chair, “Canada should take the diplomatic lead on the global refugee crisis”, </w:t>
      </w:r>
      <w:hyperlink r:id="rId13" w:history="1">
        <w:r w:rsidRPr="003327BC">
          <w:rPr>
            <w:rStyle w:val="Hyperlink"/>
            <w:rFonts w:ascii="Arial" w:hAnsi="Arial" w:cs="Arial"/>
          </w:rPr>
          <w:t>https://www.theglobeandmail.com/opinion/article-canada-should-take-the-diplomatic-lead-on-the-global-refugee-crisis/</w:t>
        </w:r>
      </w:hyperlink>
      <w:r w:rsidRPr="003327BC">
        <w:rPr>
          <w:rFonts w:ascii="Arial" w:hAnsi="Arial" w:cs="Arial"/>
        </w:rPr>
        <w:t xml:space="preserve"> //AP</w:t>
      </w:r>
    </w:p>
    <w:p w14:paraId="3E7B21DC" w14:textId="77777777" w:rsidR="00D16C4E" w:rsidRPr="003327BC" w:rsidRDefault="00D16C4E" w:rsidP="00D16C4E">
      <w:pPr>
        <w:rPr>
          <w:rFonts w:ascii="Arial" w:hAnsi="Arial" w:cs="Arial"/>
          <w:b/>
          <w:sz w:val="30"/>
          <w:szCs w:val="30"/>
          <w:u w:val="single"/>
        </w:rPr>
      </w:pPr>
      <w:r w:rsidRPr="003327BC">
        <w:rPr>
          <w:rFonts w:ascii="Arial" w:hAnsi="Arial" w:cs="Arial"/>
          <w:sz w:val="10"/>
        </w:rPr>
        <w:t xml:space="preserve">Lloyd Axworthy is chair of the World Refugee Council, sponsored by the Centre for International Governance Innovation. Paul Heinbecker is its deputy chair. Global Affairs Minister Chrystia Freeland’s visit in early May to Bangladesh to observe first-hand the Rohingya refugee situation, and the invitation of the Bangladeshi Prime Minister to the G7 meeting in Canada, are welcome signs that </w:t>
      </w:r>
      <w:r w:rsidRPr="003327BC">
        <w:rPr>
          <w:rStyle w:val="Emphasis"/>
          <w:highlight w:val="green"/>
        </w:rPr>
        <w:t>the Canadian government is bringing to the global refugee crisis a much-needed and widely neglected asset: diplomacy</w:t>
      </w:r>
      <w:r w:rsidRPr="003327BC">
        <w:rPr>
          <w:rFonts w:ascii="Arial" w:hAnsi="Arial" w:cs="Arial"/>
          <w:u w:val="single"/>
        </w:rPr>
        <w:t>.</w:t>
      </w:r>
      <w:r w:rsidRPr="003327BC">
        <w:rPr>
          <w:rFonts w:ascii="Arial" w:hAnsi="Arial" w:cs="Arial"/>
          <w:sz w:val="10"/>
        </w:rPr>
        <w:t xml:space="preserve"> It is understandable that the plight of the refugees is seen by many through the immediate humanitarian imperative of finding enough resources to support the basics of life. And let’s hope that there will soon be a surge of international aid to meet the desperate plight of the Rohingya as monsoon season looms and a cholera epidemic threatens. But let’s also remember that the tragic situation unfolding on the borders of Bangladesh is only the latest such human catastrophe. Consider the million refugees from South Sudan streaming into Uganda; the many hundreds of thousands of people sheltering in Kenya, Ethiopia and Tanzania; the continuing agony of the Yemenis; </w:t>
      </w:r>
      <w:r w:rsidRPr="003327BC">
        <w:rPr>
          <w:rFonts w:ascii="Arial" w:hAnsi="Arial" w:cs="Arial"/>
          <w:u w:val="single"/>
        </w:rPr>
        <w:t>the strife and stress faced by millions of Syrian refugees and displaced persons as the patience and tolerance of the border states housing them wear thin</w:t>
      </w:r>
      <w:r w:rsidRPr="003327BC">
        <w:rPr>
          <w:rFonts w:ascii="Arial" w:hAnsi="Arial" w:cs="Arial"/>
          <w:sz w:val="10"/>
        </w:rPr>
        <w:t xml:space="preserve">; the thousands of Venezuelans crossing the border into Colombia threatening the fragile peace of that country as it tries to transition from a civil war of 30 years standing; and indeed </w:t>
      </w:r>
      <w:r w:rsidRPr="003327BC">
        <w:rPr>
          <w:rFonts w:ascii="Arial" w:hAnsi="Arial" w:cs="Arial"/>
          <w:u w:val="single"/>
        </w:rPr>
        <w:t xml:space="preserve">the prospect of </w:t>
      </w:r>
      <w:r w:rsidRPr="003327BC">
        <w:rPr>
          <w:rFonts w:ascii="Arial" w:hAnsi="Arial" w:cs="Arial"/>
          <w:sz w:val="10"/>
        </w:rPr>
        <w:t>60,000</w:t>
      </w:r>
      <w:r w:rsidRPr="003327BC">
        <w:rPr>
          <w:rFonts w:ascii="Arial" w:hAnsi="Arial" w:cs="Arial"/>
          <w:u w:val="single"/>
        </w:rPr>
        <w:t xml:space="preserve"> asylum seekers </w:t>
      </w:r>
      <w:r w:rsidRPr="003327BC">
        <w:rPr>
          <w:rFonts w:ascii="Arial" w:hAnsi="Arial" w:cs="Arial"/>
          <w:sz w:val="10"/>
        </w:rPr>
        <w:t>crossing the Canadian border fleeing increasingly draconian American policy measures –</w:t>
      </w:r>
      <w:r w:rsidRPr="003327BC">
        <w:rPr>
          <w:rFonts w:ascii="Arial" w:hAnsi="Arial" w:cs="Arial"/>
          <w:u w:val="single"/>
        </w:rPr>
        <w:t xml:space="preserve"> all beg for reform of the </w:t>
      </w:r>
      <w:r w:rsidRPr="003327BC">
        <w:rPr>
          <w:rFonts w:ascii="Arial" w:hAnsi="Arial" w:cs="Arial"/>
          <w:sz w:val="10"/>
        </w:rPr>
        <w:t>global</w:t>
      </w:r>
      <w:r w:rsidRPr="003327BC">
        <w:rPr>
          <w:rFonts w:ascii="Arial" w:hAnsi="Arial" w:cs="Arial"/>
          <w:u w:val="single"/>
        </w:rPr>
        <w:t xml:space="preserve"> refugee system.</w:t>
      </w:r>
      <w:r w:rsidRPr="003327BC">
        <w:rPr>
          <w:rFonts w:ascii="Arial" w:hAnsi="Arial" w:cs="Arial"/>
          <w:sz w:val="10"/>
        </w:rPr>
        <w:t xml:space="preserve"> The agents of conflict and violence act with impunity; </w:t>
      </w:r>
      <w:r w:rsidRPr="003327BC">
        <w:rPr>
          <w:rFonts w:ascii="Arial" w:hAnsi="Arial" w:cs="Arial"/>
          <w:u w:val="single"/>
        </w:rPr>
        <w:t xml:space="preserve">the funds for the care and sustenance of refugees, the majority of whom are women and children, </w:t>
      </w:r>
      <w:r w:rsidRPr="003327BC">
        <w:rPr>
          <w:rFonts w:ascii="Arial" w:hAnsi="Arial" w:cs="Arial"/>
          <w:b/>
          <w:u w:val="single"/>
        </w:rPr>
        <w:t>come up immorally short</w:t>
      </w:r>
      <w:r w:rsidRPr="003327BC">
        <w:rPr>
          <w:rFonts w:ascii="Arial" w:hAnsi="Arial" w:cs="Arial"/>
          <w:sz w:val="10"/>
        </w:rPr>
        <w:t>;</w:t>
      </w:r>
      <w:r w:rsidRPr="003327BC">
        <w:rPr>
          <w:rFonts w:ascii="Arial" w:hAnsi="Arial" w:cs="Arial"/>
          <w:u w:val="single"/>
        </w:rPr>
        <w:t xml:space="preserve"> </w:t>
      </w:r>
      <w:r w:rsidRPr="003327BC">
        <w:rPr>
          <w:rStyle w:val="Emphasis"/>
          <w:highlight w:val="green"/>
        </w:rPr>
        <w:t>rich countries shift the burden of</w:t>
      </w:r>
      <w:r w:rsidRPr="003327BC">
        <w:rPr>
          <w:rFonts w:ascii="Arial" w:hAnsi="Arial" w:cs="Arial"/>
          <w:sz w:val="10"/>
        </w:rPr>
        <w:t xml:space="preserve"> responsibility for </w:t>
      </w:r>
      <w:r w:rsidRPr="003327BC">
        <w:rPr>
          <w:rStyle w:val="Emphasis"/>
          <w:highlight w:val="green"/>
        </w:rPr>
        <w:t>hosting refugees to the poorer countries</w:t>
      </w:r>
      <w:r w:rsidRPr="003327BC">
        <w:rPr>
          <w:rFonts w:ascii="Arial" w:hAnsi="Arial" w:cs="Arial"/>
          <w:sz w:val="10"/>
        </w:rPr>
        <w:t xml:space="preserve">; walls sprout up where pathways are needed; and some well-endowed </w:t>
      </w:r>
      <w:r w:rsidRPr="003327BC">
        <w:rPr>
          <w:rFonts w:ascii="Arial" w:hAnsi="Arial" w:cs="Arial"/>
          <w:u w:val="single"/>
        </w:rPr>
        <w:t>northern hemisphere governments retreat to the politics of xenophobia and nationalism.</w:t>
      </w:r>
      <w:r w:rsidRPr="003327BC">
        <w:rPr>
          <w:rFonts w:ascii="Arial" w:hAnsi="Arial" w:cs="Arial"/>
          <w:sz w:val="10"/>
        </w:rPr>
        <w:t xml:space="preserve"> The point is that, while the Rohingya are in desperate need in appalling conditions, their plight is part of a larger global challenge – </w:t>
      </w:r>
      <w:r w:rsidRPr="003327BC">
        <w:rPr>
          <w:rFonts w:ascii="Arial" w:hAnsi="Arial" w:cs="Arial"/>
          <w:u w:val="single"/>
        </w:rPr>
        <w:t>the breakdown of the global refugee framework. Unless that system is fixed through skillful and committed diplomatic measures, we will see further refugee tragedies and the</w:t>
      </w:r>
      <w:r w:rsidRPr="003327BC">
        <w:rPr>
          <w:rFonts w:ascii="Arial" w:hAnsi="Arial" w:cs="Arial"/>
          <w:sz w:val="10"/>
        </w:rPr>
        <w:t xml:space="preserve"> potential </w:t>
      </w:r>
      <w:r w:rsidRPr="003327BC">
        <w:rPr>
          <w:rFonts w:ascii="Arial" w:hAnsi="Arial" w:cs="Arial"/>
          <w:u w:val="single"/>
        </w:rPr>
        <w:t>collapse of existing support systems.</w:t>
      </w:r>
      <w:r w:rsidRPr="003327BC">
        <w:rPr>
          <w:rFonts w:ascii="Arial" w:hAnsi="Arial" w:cs="Arial"/>
          <w:b/>
          <w:u w:val="single"/>
        </w:rPr>
        <w:t xml:space="preserve"> Stability </w:t>
      </w:r>
      <w:r w:rsidRPr="003327BC">
        <w:rPr>
          <w:rFonts w:ascii="Arial" w:hAnsi="Arial" w:cs="Arial"/>
          <w:sz w:val="10"/>
        </w:rPr>
        <w:t>even in rich countries</w:t>
      </w:r>
      <w:r w:rsidRPr="003327BC">
        <w:rPr>
          <w:rFonts w:ascii="Arial" w:hAnsi="Arial" w:cs="Arial"/>
          <w:b/>
          <w:u w:val="single"/>
        </w:rPr>
        <w:t xml:space="preserve"> will be jeopardized as a consequence</w:t>
      </w:r>
      <w:r w:rsidRPr="003327BC">
        <w:rPr>
          <w:rFonts w:ascii="Arial" w:hAnsi="Arial" w:cs="Arial"/>
          <w:sz w:val="10"/>
        </w:rPr>
        <w:t>, as Britain’s Brexit experience shows.</w:t>
      </w:r>
      <w:r w:rsidRPr="003327BC">
        <w:rPr>
          <w:rFonts w:ascii="Arial" w:hAnsi="Arial" w:cs="Arial"/>
          <w:u w:val="single"/>
        </w:rPr>
        <w:t xml:space="preserve"> </w:t>
      </w:r>
      <w:r w:rsidRPr="003327BC">
        <w:rPr>
          <w:rFonts w:ascii="Arial" w:hAnsi="Arial" w:cs="Arial"/>
          <w:sz w:val="10"/>
        </w:rPr>
        <w:t xml:space="preserve">This past year, the United Nations has been engaged in a process of negotiation among member states to address some of these issues. This engagement, while vital, is likely not to be sufficient. So far states do not appear to be willing to tackle the fundamental structural defects of global refugee policy and operations. China and Russia’s reluctance at the UN to condemn the Myanmar perpetrators for the atrocities they committed against the Rohingya, the evidence of which visiting Security Council members saw with their own eyes, is further evidence of the urgency of systemic change. There is a great need for a renewed and broad-based diplomatic effort to fix the existing refugee system’s failings. Political crises have to be prevented. Accountability has to be established. Funding has to be reset. Burdens have to be shared. Fuller use of the International Criminal Court has to be made, as Ms. Freeland has stated; the International Court of Justice should be asked for a legal opinion on the rights and responsibilities of states and refugees. A new protocol could be added to the existing treaty; the UN Human Rights Council should be seized of the issue of protecting refugees and asylum seekers. The elaboration of such </w:t>
      </w:r>
      <w:r w:rsidRPr="003327BC">
        <w:rPr>
          <w:rStyle w:val="Emphasis"/>
          <w:highlight w:val="green"/>
        </w:rPr>
        <w:t>a renovated international framework of</w:t>
      </w:r>
      <w:r w:rsidRPr="003327BC">
        <w:rPr>
          <w:rFonts w:ascii="Arial" w:hAnsi="Arial" w:cs="Arial"/>
          <w:u w:val="single"/>
        </w:rPr>
        <w:t xml:space="preserve"> laws and </w:t>
      </w:r>
      <w:r w:rsidRPr="003327BC">
        <w:rPr>
          <w:rStyle w:val="Emphasis"/>
          <w:highlight w:val="green"/>
        </w:rPr>
        <w:t>policies would provide</w:t>
      </w:r>
      <w:r w:rsidRPr="003327BC">
        <w:rPr>
          <w:rFonts w:ascii="Arial" w:hAnsi="Arial" w:cs="Arial"/>
          <w:sz w:val="10"/>
        </w:rPr>
        <w:t xml:space="preserve"> some </w:t>
      </w:r>
      <w:r w:rsidRPr="003327BC">
        <w:rPr>
          <w:rFonts w:ascii="Arial" w:hAnsi="Arial" w:cs="Arial"/>
          <w:b/>
          <w:highlight w:val="green"/>
          <w:u w:val="single"/>
        </w:rPr>
        <w:t>assurance</w:t>
      </w:r>
      <w:r w:rsidRPr="003327BC">
        <w:rPr>
          <w:rFonts w:ascii="Arial" w:hAnsi="Arial" w:cs="Arial"/>
          <w:sz w:val="10"/>
        </w:rPr>
        <w:t xml:space="preserve"> to people </w:t>
      </w:r>
      <w:r w:rsidRPr="003327BC">
        <w:rPr>
          <w:rFonts w:ascii="Arial" w:hAnsi="Arial" w:cs="Arial"/>
          <w:u w:val="single"/>
        </w:rPr>
        <w:t>that their governments were capable of</w:t>
      </w:r>
      <w:r w:rsidRPr="003327BC">
        <w:rPr>
          <w:rFonts w:ascii="Arial" w:hAnsi="Arial" w:cs="Arial"/>
          <w:sz w:val="10"/>
        </w:rPr>
        <w:t xml:space="preserve"> both </w:t>
      </w:r>
      <w:r w:rsidRPr="003327BC">
        <w:rPr>
          <w:rFonts w:ascii="Arial" w:hAnsi="Arial" w:cs="Arial"/>
          <w:u w:val="single"/>
        </w:rPr>
        <w:t>protecting refugees</w:t>
      </w:r>
      <w:r w:rsidRPr="003327BC">
        <w:rPr>
          <w:rFonts w:ascii="Arial" w:hAnsi="Arial" w:cs="Arial"/>
          <w:sz w:val="10"/>
        </w:rPr>
        <w:t xml:space="preserve"> and controlling their borders. Ideas are not lacking; urgency is, in the mistaken belief or cynical calculation in many capitals that the cost of ignoring the refugee challenge is tolerable. </w:t>
      </w:r>
      <w:r w:rsidRPr="003327BC">
        <w:rPr>
          <w:rFonts w:ascii="Arial" w:hAnsi="Arial" w:cs="Arial"/>
          <w:u w:val="single"/>
        </w:rPr>
        <w:t>There is too much rhetoric and not enough collaborative action. The</w:t>
      </w:r>
      <w:r w:rsidRPr="003327BC">
        <w:rPr>
          <w:rFonts w:ascii="Arial" w:hAnsi="Arial" w:cs="Arial"/>
          <w:sz w:val="10"/>
        </w:rPr>
        <w:t xml:space="preserve"> fractious </w:t>
      </w:r>
      <w:r w:rsidRPr="003327BC">
        <w:rPr>
          <w:rFonts w:ascii="Arial" w:hAnsi="Arial" w:cs="Arial"/>
          <w:u w:val="single"/>
        </w:rPr>
        <w:t>political games of big powers need to be offset by the</w:t>
      </w:r>
      <w:r w:rsidRPr="003327BC">
        <w:rPr>
          <w:rFonts w:ascii="Arial" w:hAnsi="Arial" w:cs="Arial"/>
          <w:sz w:val="10"/>
        </w:rPr>
        <w:t xml:space="preserve"> steady </w:t>
      </w:r>
      <w:r w:rsidRPr="003327BC">
        <w:rPr>
          <w:rFonts w:ascii="Arial" w:hAnsi="Arial" w:cs="Arial"/>
          <w:u w:val="single"/>
        </w:rPr>
        <w:t>advancement of</w:t>
      </w:r>
      <w:r w:rsidRPr="003327BC">
        <w:rPr>
          <w:rFonts w:ascii="Arial" w:hAnsi="Arial" w:cs="Arial"/>
          <w:sz w:val="10"/>
        </w:rPr>
        <w:t xml:space="preserve"> a form of mini-</w:t>
      </w:r>
      <w:r w:rsidRPr="003327BC">
        <w:rPr>
          <w:rFonts w:ascii="Arial" w:hAnsi="Arial" w:cs="Arial"/>
          <w:u w:val="single"/>
        </w:rPr>
        <w:t>multilateralism where ideas, agreements and partnerships by a cohesive group of more co-operative and progressive-minded governments</w:t>
      </w:r>
      <w:r w:rsidRPr="003327BC">
        <w:rPr>
          <w:rFonts w:ascii="Arial" w:hAnsi="Arial" w:cs="Arial"/>
          <w:sz w:val="10"/>
        </w:rPr>
        <w:t xml:space="preserve">, civil society groups, private-sector leaders and international finance agencies </w:t>
      </w:r>
      <w:r w:rsidRPr="003327BC">
        <w:rPr>
          <w:rFonts w:ascii="Arial" w:hAnsi="Arial" w:cs="Arial"/>
          <w:u w:val="single"/>
        </w:rPr>
        <w:t>are the key to reforming the refugee system and enabling global</w:t>
      </w:r>
      <w:r w:rsidRPr="003327BC">
        <w:rPr>
          <w:rFonts w:ascii="Arial" w:hAnsi="Arial" w:cs="Arial"/>
          <w:sz w:val="10"/>
        </w:rPr>
        <w:t xml:space="preserve">, regional and local </w:t>
      </w:r>
      <w:r w:rsidRPr="003327BC">
        <w:rPr>
          <w:rFonts w:ascii="Arial" w:hAnsi="Arial" w:cs="Arial"/>
          <w:u w:val="single"/>
        </w:rPr>
        <w:t>initiatives.</w:t>
      </w:r>
      <w:r w:rsidRPr="003327BC">
        <w:rPr>
          <w:rFonts w:ascii="Arial" w:hAnsi="Arial" w:cs="Arial"/>
          <w:sz w:val="10"/>
        </w:rPr>
        <w:t xml:space="preserve"> What’s required is to frame the specific Rohingya situation in an adequately resourced and clearly articulated global diplomatic refugee strategy, designed to build an international network capable of meeting one of the most significant moral, economic and strategic issues of our time. </w:t>
      </w:r>
      <w:r w:rsidRPr="003327BC">
        <w:rPr>
          <w:rStyle w:val="Emphasis"/>
          <w:highlight w:val="green"/>
        </w:rPr>
        <w:t>This is leadership that the rest of the world would welcome, and that in its own interests, Canada can supply</w:t>
      </w:r>
      <w:r w:rsidRPr="003327BC">
        <w:rPr>
          <w:rFonts w:ascii="Arial" w:hAnsi="Arial" w:cs="Arial"/>
          <w:b/>
          <w:sz w:val="30"/>
          <w:szCs w:val="30"/>
          <w:highlight w:val="green"/>
          <w:u w:val="single"/>
        </w:rPr>
        <w:t>.</w:t>
      </w:r>
    </w:p>
    <w:p w14:paraId="14CEB7E9" w14:textId="77777777" w:rsidR="00D16C4E" w:rsidRPr="003327BC" w:rsidRDefault="00D16C4E" w:rsidP="00D16C4E">
      <w:pPr>
        <w:rPr>
          <w:rFonts w:ascii="Arial" w:hAnsi="Arial" w:cs="Arial"/>
          <w:sz w:val="16"/>
        </w:rPr>
      </w:pPr>
    </w:p>
    <w:p w14:paraId="597227F4" w14:textId="77777777" w:rsidR="00D16C4E" w:rsidRPr="003327BC" w:rsidRDefault="00D16C4E" w:rsidP="00D16C4E">
      <w:pPr>
        <w:rPr>
          <w:rFonts w:ascii="Arial" w:hAnsi="Arial" w:cs="Arial"/>
        </w:rPr>
      </w:pPr>
    </w:p>
    <w:p w14:paraId="0B73B255" w14:textId="7CBA7FE5" w:rsidR="00D16C4E" w:rsidRPr="003327BC" w:rsidRDefault="00D16C4E" w:rsidP="00D16C4E">
      <w:pPr>
        <w:pStyle w:val="Heading3"/>
        <w:rPr>
          <w:rFonts w:ascii="Arial" w:hAnsi="Arial" w:cs="Arial"/>
        </w:rPr>
      </w:pPr>
      <w:r w:rsidRPr="003327BC">
        <w:rPr>
          <w:rFonts w:ascii="Arial" w:hAnsi="Arial" w:cs="Arial"/>
        </w:rPr>
        <w:t>2NC Solves</w:t>
      </w:r>
      <w:r w:rsidR="001D6E49">
        <w:rPr>
          <w:rFonts w:ascii="Arial" w:hAnsi="Arial" w:cs="Arial"/>
        </w:rPr>
        <w:t xml:space="preserve"> –</w:t>
      </w:r>
      <w:r w:rsidR="001D6E49">
        <w:rPr>
          <w:rFonts w:ascii="Arial" w:hAnsi="Arial" w:cs="Arial"/>
        </w:rPr>
        <w:softHyphen/>
      </w:r>
      <w:r w:rsidRPr="003327BC">
        <w:rPr>
          <w:rFonts w:ascii="Arial" w:hAnsi="Arial" w:cs="Arial"/>
        </w:rPr>
        <w:t xml:space="preserve"> Climate Refugees</w:t>
      </w:r>
    </w:p>
    <w:p w14:paraId="708D0F90" w14:textId="77777777" w:rsidR="00D16C4E" w:rsidRPr="003327BC" w:rsidRDefault="00D16C4E" w:rsidP="00D16C4E">
      <w:pPr>
        <w:rPr>
          <w:rFonts w:ascii="Arial" w:hAnsi="Arial" w:cs="Arial"/>
        </w:rPr>
      </w:pPr>
      <w:r w:rsidRPr="003327BC">
        <w:rPr>
          <w:rFonts w:ascii="Arial" w:hAnsi="Arial" w:cs="Arial"/>
        </w:rPr>
        <w:t>Text: The Government of Canada should amend the United Nations Refugee Agency to recognize environmental migrants as a distinct category, substantially increase refugee admissions, include climate-related vulnerability in international development assistance planning, and consider the impact of climate change in its Feminist International Assistance Policy.</w:t>
      </w:r>
    </w:p>
    <w:p w14:paraId="6E9AF95A" w14:textId="77777777" w:rsidR="00D16C4E" w:rsidRPr="003327BC" w:rsidRDefault="00D16C4E" w:rsidP="00D16C4E">
      <w:pPr>
        <w:rPr>
          <w:rFonts w:ascii="Arial" w:hAnsi="Arial" w:cs="Arial"/>
        </w:rPr>
      </w:pPr>
    </w:p>
    <w:p w14:paraId="4A5CDD38" w14:textId="77777777" w:rsidR="00D16C4E" w:rsidRPr="003327BC" w:rsidRDefault="00D16C4E" w:rsidP="00D16C4E">
      <w:pPr>
        <w:pStyle w:val="Heading4"/>
        <w:rPr>
          <w:rFonts w:ascii="Arial" w:hAnsi="Arial" w:cs="Arial"/>
        </w:rPr>
      </w:pPr>
      <w:r w:rsidRPr="003327BC">
        <w:rPr>
          <w:rFonts w:ascii="Arial" w:hAnsi="Arial" w:cs="Arial"/>
        </w:rPr>
        <w:t>Canada is taking a leading role on climate refugees now and resettlement is crucial</w:t>
      </w:r>
    </w:p>
    <w:p w14:paraId="679F79FE" w14:textId="77777777" w:rsidR="00D16C4E" w:rsidRPr="003327BC" w:rsidRDefault="00D16C4E" w:rsidP="00D16C4E">
      <w:pPr>
        <w:rPr>
          <w:rFonts w:ascii="Arial" w:hAnsi="Arial" w:cs="Arial"/>
        </w:rPr>
      </w:pPr>
      <w:r w:rsidRPr="003327BC">
        <w:rPr>
          <w:rStyle w:val="Style13ptBold"/>
          <w:rFonts w:ascii="Arial" w:hAnsi="Arial" w:cs="Arial"/>
        </w:rPr>
        <w:t xml:space="preserve">Racine and Batarseh, 6/7 </w:t>
      </w:r>
      <w:r w:rsidRPr="003327BC">
        <w:rPr>
          <w:rFonts w:ascii="Arial" w:hAnsi="Arial" w:cs="Arial"/>
        </w:rPr>
        <w:t>– Robert Batarseh is a senior associate at Horizon Advisors, and specializes in refugee policy and group resettlement. Ashley Racine is an expert in environmental security and international development.</w:t>
      </w:r>
    </w:p>
    <w:p w14:paraId="6C17FE81" w14:textId="77777777" w:rsidR="00D16C4E" w:rsidRPr="003327BC" w:rsidRDefault="00D16C4E" w:rsidP="00D16C4E">
      <w:pPr>
        <w:rPr>
          <w:rFonts w:ascii="Arial" w:hAnsi="Arial" w:cs="Arial"/>
        </w:rPr>
      </w:pPr>
      <w:r w:rsidRPr="003327BC">
        <w:rPr>
          <w:rFonts w:ascii="Arial" w:hAnsi="Arial" w:cs="Arial"/>
        </w:rPr>
        <w:t>(“Urgent need to recognize 'climate refugees',” Canada’s National Observer, June 7, 2018, https://www.nationalobserver.com/2018/06/07/opinion/urgent-need-recognize-climate-refugees, SRA)</w:t>
      </w:r>
    </w:p>
    <w:p w14:paraId="6F8B9704" w14:textId="77777777" w:rsidR="00D16C4E" w:rsidRPr="003327BC" w:rsidRDefault="00D16C4E" w:rsidP="00D16C4E">
      <w:pPr>
        <w:rPr>
          <w:rStyle w:val="StyleUnderline"/>
          <w:rFonts w:ascii="Arial" w:hAnsi="Arial" w:cs="Arial"/>
        </w:rPr>
      </w:pPr>
      <w:r w:rsidRPr="003327BC">
        <w:rPr>
          <w:rStyle w:val="StyleUnderline"/>
          <w:rFonts w:ascii="Arial" w:hAnsi="Arial" w:cs="Arial"/>
        </w:rPr>
        <w:t>There is an urgent need to devise solutions for people driven from their communities by climate change</w:t>
      </w:r>
      <w:r w:rsidRPr="003327BC">
        <w:rPr>
          <w:rFonts w:ascii="Arial" w:hAnsi="Arial" w:cs="Arial"/>
          <w:sz w:val="16"/>
        </w:rPr>
        <w:t xml:space="preserve">. </w:t>
      </w:r>
      <w:r w:rsidRPr="003327BC">
        <w:rPr>
          <w:rStyle w:val="StyleUnderline"/>
          <w:rFonts w:ascii="Arial" w:hAnsi="Arial" w:cs="Arial"/>
        </w:rPr>
        <w:t>A three-day International Refugee Rights Conference opening in Toronto</w:t>
      </w:r>
      <w:r w:rsidRPr="003327BC">
        <w:rPr>
          <w:rFonts w:ascii="Arial" w:hAnsi="Arial" w:cs="Arial"/>
          <w:sz w:val="16"/>
        </w:rPr>
        <w:t xml:space="preserve"> Thursday June 7 </w:t>
      </w:r>
      <w:r w:rsidRPr="003327BC">
        <w:rPr>
          <w:rStyle w:val="StyleUnderline"/>
          <w:rFonts w:ascii="Arial" w:hAnsi="Arial" w:cs="Arial"/>
        </w:rPr>
        <w:t>provides an opportunity to highlight the issue</w:t>
      </w:r>
      <w:r w:rsidRPr="003327BC">
        <w:rPr>
          <w:rFonts w:ascii="Arial" w:hAnsi="Arial" w:cs="Arial"/>
          <w:sz w:val="16"/>
        </w:rPr>
        <w:t xml:space="preserve">. </w:t>
      </w:r>
      <w:r w:rsidRPr="003327BC">
        <w:rPr>
          <w:rStyle w:val="StyleUnderline"/>
          <w:rFonts w:ascii="Arial" w:hAnsi="Arial" w:cs="Arial"/>
        </w:rPr>
        <w:t>It was organized by the Canadian Council for Refugees to discuss strategies for</w:t>
      </w:r>
      <w:r w:rsidRPr="003327BC">
        <w:rPr>
          <w:rFonts w:ascii="Arial" w:hAnsi="Arial" w:cs="Arial"/>
          <w:sz w:val="16"/>
        </w:rPr>
        <w:t xml:space="preserve"> the </w:t>
      </w:r>
      <w:r w:rsidRPr="003327BC">
        <w:rPr>
          <w:rStyle w:val="Emphasis"/>
        </w:rPr>
        <w:t>protection and promotion of human rights of refugees and vulnerable migrants</w:t>
      </w:r>
      <w:r w:rsidRPr="003327BC">
        <w:rPr>
          <w:rFonts w:ascii="Arial" w:hAnsi="Arial" w:cs="Arial"/>
          <w:sz w:val="16"/>
        </w:rPr>
        <w:t xml:space="preserve">. </w:t>
      </w:r>
      <w:r w:rsidRPr="003327BC">
        <w:rPr>
          <w:rStyle w:val="Emphasis"/>
        </w:rPr>
        <w:t>That includes climate-induced migration</w:t>
      </w:r>
      <w:r w:rsidRPr="003327BC">
        <w:rPr>
          <w:rStyle w:val="StyleUnderline"/>
          <w:rFonts w:ascii="Arial" w:hAnsi="Arial" w:cs="Arial"/>
        </w:rPr>
        <w:t xml:space="preserve">, resulting from forced or voluntary displacement resulting from acute disasters or </w:t>
      </w:r>
      <w:r w:rsidRPr="003327BC">
        <w:rPr>
          <w:rFonts w:ascii="Arial" w:hAnsi="Arial" w:cs="Arial"/>
          <w:sz w:val="16"/>
        </w:rPr>
        <w:t xml:space="preserve">long-term </w:t>
      </w:r>
      <w:r w:rsidRPr="003327BC">
        <w:rPr>
          <w:rStyle w:val="StyleUnderline"/>
          <w:rFonts w:ascii="Arial" w:hAnsi="Arial" w:cs="Arial"/>
        </w:rPr>
        <w:t>environmental degradation.</w:t>
      </w:r>
      <w:r w:rsidRPr="003327BC">
        <w:rPr>
          <w:rFonts w:ascii="Arial" w:hAnsi="Arial" w:cs="Arial"/>
          <w:sz w:val="16"/>
        </w:rPr>
        <w:t xml:space="preserve"> Although the international community recognizes current and anticipated climate-induced human crisis, </w:t>
      </w:r>
      <w:r w:rsidRPr="003327BC">
        <w:rPr>
          <w:rStyle w:val="StyleUnderline"/>
          <w:rFonts w:ascii="Arial" w:hAnsi="Arial" w:cs="Arial"/>
        </w:rPr>
        <w:t xml:space="preserve">the world is largely unprepared to address it. This is in part because of the scale of climate-induced migration and the lack of legal recognition of the concept of “climate refugees” in international law. </w:t>
      </w:r>
      <w:r w:rsidRPr="003327BC">
        <w:rPr>
          <w:rFonts w:ascii="Arial" w:hAnsi="Arial" w:cs="Arial"/>
          <w:sz w:val="16"/>
        </w:rPr>
        <w:t xml:space="preserve">Policies are absent The 2018 Global Report on Internal Displacement found about 96 per cent of disaster-related internal displacement in 2017 was due to weather. That was virtually the same as the previous year. Given rising emissions and global temperatures, large scale migration and instability are likely to intensify. Moreover, according to the Intergovernmental Panel on Climate Change, </w:t>
      </w:r>
      <w:r w:rsidRPr="003327BC">
        <w:rPr>
          <w:rStyle w:val="Emphasis"/>
        </w:rPr>
        <w:t>climate-related impacts are bound to deepen poverty and further threaten livelihoods</w:t>
      </w:r>
      <w:r w:rsidRPr="003327BC">
        <w:rPr>
          <w:rStyle w:val="StyleUnderline"/>
          <w:rFonts w:ascii="Arial" w:hAnsi="Arial" w:cs="Arial"/>
        </w:rPr>
        <w:t>. Over the long term, this is manifested as reduced crop yields, increased aridity, decreased water quality, and rising sea levels. In the short term, increased internal displacement and cross-boundary migration will be exacerbated by extreme weather</w:t>
      </w:r>
      <w:r w:rsidRPr="003327BC">
        <w:rPr>
          <w:rFonts w:ascii="Arial" w:hAnsi="Arial" w:cs="Arial"/>
          <w:sz w:val="16"/>
        </w:rPr>
        <w:t xml:space="preserve"> events. Despite the known and forecasted impacts of climate change, there is an absence of an effective policy framework in addressing resulting human migration. Last summer a strong monsoon season caused numerous floods and landslides across Nepal, Bangladesh, and India, displacing millions of people. Around the same time, the United States and the Caribbean islands were battered by several strong hurricanes. Thousands of Puerto Ricans fled to the mainland United States in the wake of hurricane Maria. </w:t>
      </w:r>
      <w:r w:rsidRPr="003327BC">
        <w:rPr>
          <w:rStyle w:val="StyleUnderline"/>
          <w:rFonts w:ascii="Arial" w:hAnsi="Arial" w:cs="Arial"/>
        </w:rPr>
        <w:t>On the one hand, there is the issue of defining who is a refugee</w:t>
      </w:r>
      <w:r w:rsidRPr="003327BC">
        <w:rPr>
          <w:rFonts w:ascii="Arial" w:hAnsi="Arial" w:cs="Arial"/>
          <w:sz w:val="16"/>
        </w:rPr>
        <w:t xml:space="preserve">. The United Nations Refugee Convention defines a refugee as someone who has a well-founded fear of persecution for reasons of race, religion, nationality, membership in a </w:t>
      </w:r>
      <w:proofErr w:type="gramStart"/>
      <w:r w:rsidRPr="003327BC">
        <w:rPr>
          <w:rFonts w:ascii="Arial" w:hAnsi="Arial" w:cs="Arial"/>
          <w:sz w:val="16"/>
        </w:rPr>
        <w:t>particular social</w:t>
      </w:r>
      <w:proofErr w:type="gramEnd"/>
      <w:r w:rsidRPr="003327BC">
        <w:rPr>
          <w:rFonts w:ascii="Arial" w:hAnsi="Arial" w:cs="Arial"/>
          <w:sz w:val="16"/>
        </w:rPr>
        <w:t xml:space="preserve"> group or political opinion; is outside the country of their nationality; and is unable or unwilling to avail themselves of the protection of that country. </w:t>
      </w:r>
      <w:r w:rsidRPr="003327BC">
        <w:rPr>
          <w:rStyle w:val="StyleUnderline"/>
          <w:rFonts w:ascii="Arial" w:hAnsi="Arial" w:cs="Arial"/>
        </w:rPr>
        <w:t>On the other hand, there is the issue of determining if a person meets</w:t>
      </w:r>
      <w:r w:rsidRPr="003327BC">
        <w:rPr>
          <w:rFonts w:ascii="Arial" w:hAnsi="Arial" w:cs="Arial"/>
          <w:sz w:val="16"/>
        </w:rPr>
        <w:t xml:space="preserve"> the</w:t>
      </w:r>
      <w:r w:rsidRPr="003327BC">
        <w:rPr>
          <w:rStyle w:val="StyleUnderline"/>
          <w:rFonts w:ascii="Arial" w:hAnsi="Arial" w:cs="Arial"/>
        </w:rPr>
        <w:t xml:space="preserve"> required criteria. Distinguishing between voluntary and forced climate-induced migration can be difficult to prove</w:t>
      </w:r>
      <w:r w:rsidRPr="003327BC">
        <w:rPr>
          <w:rFonts w:ascii="Arial" w:hAnsi="Arial" w:cs="Arial"/>
          <w:sz w:val="16"/>
        </w:rPr>
        <w:t xml:space="preserve">, especially in cases of slow-onset disasters such as droughts and agricultural degradation. </w:t>
      </w:r>
      <w:r w:rsidRPr="003327BC">
        <w:rPr>
          <w:rStyle w:val="StyleUnderline"/>
          <w:rFonts w:ascii="Arial" w:hAnsi="Arial" w:cs="Arial"/>
        </w:rPr>
        <w:t>The decision to flee one’s home is complex</w:t>
      </w:r>
      <w:r w:rsidRPr="003327BC">
        <w:rPr>
          <w:rFonts w:ascii="Arial" w:hAnsi="Arial" w:cs="Arial"/>
          <w:sz w:val="16"/>
        </w:rPr>
        <w:t xml:space="preserve"> and often involves a variety of factors, </w:t>
      </w:r>
      <w:r w:rsidRPr="003327BC">
        <w:rPr>
          <w:rStyle w:val="StyleUnderline"/>
          <w:rFonts w:ascii="Arial" w:hAnsi="Arial" w:cs="Arial"/>
        </w:rPr>
        <w:t xml:space="preserve">making it difficult to demonstrate that climate change was the main driver. </w:t>
      </w:r>
      <w:r w:rsidRPr="003327BC">
        <w:rPr>
          <w:rFonts w:ascii="Arial" w:hAnsi="Arial" w:cs="Arial"/>
          <w:sz w:val="16"/>
        </w:rPr>
        <w:t xml:space="preserve">Those who choose to leave their homeland are often confronted with policies aimed at containing and deterring refugees, from the imposition of visas, to airline carrier sanctions and barriers at offshore processing and transit centers. What steps can Canada take? If we accept that climate-induced migration poses a serious threat to global stability, then </w:t>
      </w:r>
      <w:r w:rsidRPr="003327BC">
        <w:rPr>
          <w:rStyle w:val="StyleUnderline"/>
          <w:rFonts w:ascii="Arial" w:hAnsi="Arial" w:cs="Arial"/>
        </w:rPr>
        <w:t xml:space="preserve">what steps can the Canadian government take to mitigate this? </w:t>
      </w:r>
      <w:r w:rsidRPr="003327BC">
        <w:rPr>
          <w:rFonts w:ascii="Arial" w:hAnsi="Arial" w:cs="Arial"/>
          <w:sz w:val="16"/>
        </w:rPr>
        <w:t xml:space="preserve">Most climate-induced migration is regional and given Canada’s relative geographical isolation, it is unlikely to experience a large influx of climate refugees. </w:t>
      </w:r>
      <w:r w:rsidRPr="003327BC">
        <w:rPr>
          <w:rStyle w:val="StyleUnderline"/>
          <w:rFonts w:ascii="Arial" w:hAnsi="Arial" w:cs="Arial"/>
        </w:rPr>
        <w:t>An important part of Canada’s response</w:t>
      </w:r>
      <w:r w:rsidRPr="003327BC">
        <w:rPr>
          <w:rFonts w:ascii="Arial" w:hAnsi="Arial" w:cs="Arial"/>
          <w:sz w:val="16"/>
        </w:rPr>
        <w:t xml:space="preserve">, therefore, </w:t>
      </w:r>
      <w:r w:rsidRPr="003327BC">
        <w:rPr>
          <w:rStyle w:val="StyleUnderline"/>
          <w:rFonts w:ascii="Arial" w:hAnsi="Arial" w:cs="Arial"/>
        </w:rPr>
        <w:t>is</w:t>
      </w:r>
      <w:r w:rsidRPr="003327BC">
        <w:rPr>
          <w:rFonts w:ascii="Arial" w:hAnsi="Arial" w:cs="Arial"/>
          <w:sz w:val="16"/>
        </w:rPr>
        <w:t xml:space="preserve"> through a combination of development assistance to affected regions and by </w:t>
      </w:r>
      <w:r w:rsidRPr="003327BC">
        <w:rPr>
          <w:rStyle w:val="Emphasis"/>
        </w:rPr>
        <w:t xml:space="preserve">offering resettlement to countries hosting large numbers of climate refugees. </w:t>
      </w:r>
      <w:r w:rsidRPr="003327BC">
        <w:rPr>
          <w:rFonts w:ascii="Arial" w:hAnsi="Arial" w:cs="Arial"/>
          <w:sz w:val="16"/>
        </w:rPr>
        <w:t xml:space="preserve">Despite the absence of an international legal framework for climate refugees, </w:t>
      </w:r>
      <w:r w:rsidRPr="003327BC">
        <w:rPr>
          <w:rStyle w:val="Emphasis"/>
        </w:rPr>
        <w:t>there is a long history in Canada of working outside the Refugee Convention</w:t>
      </w:r>
      <w:r w:rsidRPr="003327BC">
        <w:rPr>
          <w:rFonts w:ascii="Arial" w:hAnsi="Arial" w:cs="Arial"/>
          <w:sz w:val="16"/>
        </w:rPr>
        <w:t xml:space="preserve">. </w:t>
      </w:r>
      <w:r w:rsidRPr="003327BC">
        <w:rPr>
          <w:rStyle w:val="StyleUnderline"/>
          <w:rFonts w:ascii="Arial" w:hAnsi="Arial" w:cs="Arial"/>
        </w:rPr>
        <w:t>In 1972, the government used an “oppressed minority” policy to resettle over 6,000 Ugandan Asians who were not considered refugees</w:t>
      </w:r>
      <w:r w:rsidRPr="003327BC">
        <w:rPr>
          <w:rFonts w:ascii="Arial" w:hAnsi="Arial" w:cs="Arial"/>
          <w:sz w:val="16"/>
        </w:rPr>
        <w:t xml:space="preserve"> according to the Convention since they had not left their country of origin. Passage of the Immigration Act in 1976 created a “designated classes” framework, which was used to resettle thousands of Indochinese refugees from the late 1970s to the early 1990s. One of the objectives of this framework was to allow the government to work outside the narrow definition of a refugee in the Convention. More recently, the government resettled thousands of Syrian refugees under a “humanitarian transfer” provision that removed the need for individual refugee status determinations based on the Convention. These examples demonstrate that </w:t>
      </w:r>
      <w:r w:rsidRPr="003327BC">
        <w:rPr>
          <w:rStyle w:val="StyleUnderline"/>
          <w:rFonts w:ascii="Arial" w:hAnsi="Arial" w:cs="Arial"/>
        </w:rPr>
        <w:t xml:space="preserve">the government does have mechanisms to respond to climate refugees. </w:t>
      </w:r>
      <w:r w:rsidRPr="003327BC">
        <w:rPr>
          <w:rFonts w:ascii="Arial" w:hAnsi="Arial" w:cs="Arial"/>
          <w:sz w:val="16"/>
        </w:rPr>
        <w:t xml:space="preserve">Women and children most vulnerable </w:t>
      </w:r>
      <w:proofErr w:type="gramStart"/>
      <w:r w:rsidRPr="003327BC">
        <w:rPr>
          <w:rFonts w:ascii="Arial" w:hAnsi="Arial" w:cs="Arial"/>
          <w:sz w:val="16"/>
        </w:rPr>
        <w:t>The</w:t>
      </w:r>
      <w:proofErr w:type="gramEnd"/>
      <w:r w:rsidRPr="003327BC">
        <w:rPr>
          <w:rFonts w:ascii="Arial" w:hAnsi="Arial" w:cs="Arial"/>
          <w:sz w:val="16"/>
        </w:rPr>
        <w:t xml:space="preserve"> issue is that resettlement decisions are optional. In the absence of political will and public pressure, it is unlikely that the Canadian government will respond to climate-induced migration. A successful strategy requires sustained pressure by refugee and environmental advocates on the Canadian government to recognize climate-induced displacement and to expand </w:t>
      </w:r>
      <w:r w:rsidRPr="003327BC">
        <w:rPr>
          <w:rStyle w:val="StyleUnderline"/>
          <w:rFonts w:ascii="Arial" w:hAnsi="Arial" w:cs="Arial"/>
        </w:rPr>
        <w:t>resettlement opportunities</w:t>
      </w:r>
      <w:r w:rsidRPr="003327BC">
        <w:rPr>
          <w:rFonts w:ascii="Arial" w:hAnsi="Arial" w:cs="Arial"/>
          <w:sz w:val="16"/>
        </w:rPr>
        <w:t xml:space="preserve"> for climate refugees. This </w:t>
      </w:r>
      <w:r w:rsidRPr="003327BC">
        <w:rPr>
          <w:rStyle w:val="StyleUnderline"/>
          <w:rFonts w:ascii="Arial" w:hAnsi="Arial" w:cs="Arial"/>
        </w:rPr>
        <w:t xml:space="preserve">should involve setting aside a </w:t>
      </w:r>
      <w:r w:rsidRPr="003327BC">
        <w:rPr>
          <w:rStyle w:val="Emphasis"/>
        </w:rPr>
        <w:t>predictable amount of resettlement spaces</w:t>
      </w:r>
      <w:r w:rsidRPr="003327BC">
        <w:rPr>
          <w:rStyle w:val="StyleUnderline"/>
          <w:rFonts w:ascii="Arial" w:hAnsi="Arial" w:cs="Arial"/>
        </w:rPr>
        <w:t xml:space="preserve"> each year for climate-induced migration, </w:t>
      </w:r>
      <w:r w:rsidRPr="003327BC">
        <w:rPr>
          <w:rStyle w:val="Emphasis"/>
        </w:rPr>
        <w:t>inclusion of climate-related vulnerability in international development assistance planning</w:t>
      </w:r>
      <w:r w:rsidRPr="003327BC">
        <w:rPr>
          <w:rStyle w:val="StyleUnderline"/>
          <w:rFonts w:ascii="Arial" w:hAnsi="Arial" w:cs="Arial"/>
        </w:rPr>
        <w:t xml:space="preserve">, and the </w:t>
      </w:r>
      <w:r w:rsidRPr="003327BC">
        <w:rPr>
          <w:rStyle w:val="Emphasis"/>
        </w:rPr>
        <w:t>consideration of climate impact in Canada’s ‘Feminist International Assistance Policy.’</w:t>
      </w:r>
      <w:r w:rsidRPr="003327BC">
        <w:rPr>
          <w:rStyle w:val="StyleUnderline"/>
          <w:rFonts w:ascii="Arial" w:hAnsi="Arial" w:cs="Arial"/>
        </w:rPr>
        <w:t xml:space="preserve"> That is especially important, given that vulnerability</w:t>
      </w:r>
      <w:r w:rsidRPr="003327BC">
        <w:rPr>
          <w:rFonts w:ascii="Arial" w:hAnsi="Arial" w:cs="Arial"/>
          <w:sz w:val="16"/>
        </w:rPr>
        <w:t xml:space="preserve"> to both acute shocks and long-term climate variability </w:t>
      </w:r>
      <w:r w:rsidRPr="003327BC">
        <w:rPr>
          <w:rStyle w:val="StyleUnderline"/>
          <w:rFonts w:ascii="Arial" w:hAnsi="Arial" w:cs="Arial"/>
        </w:rPr>
        <w:t>will be most strongly felt by women and children.</w:t>
      </w:r>
    </w:p>
    <w:p w14:paraId="592D73E8" w14:textId="19C96988" w:rsidR="00D16C4E" w:rsidRPr="003327BC" w:rsidRDefault="00D16C4E" w:rsidP="00D16C4E">
      <w:pPr>
        <w:pStyle w:val="Heading3"/>
        <w:rPr>
          <w:rFonts w:ascii="Arial" w:hAnsi="Arial" w:cs="Arial"/>
        </w:rPr>
      </w:pPr>
      <w:r w:rsidRPr="003327BC">
        <w:rPr>
          <w:rFonts w:ascii="Arial" w:hAnsi="Arial" w:cs="Arial"/>
        </w:rPr>
        <w:t>2NC Solves</w:t>
      </w:r>
      <w:r w:rsidR="001D6E49">
        <w:rPr>
          <w:rFonts w:ascii="Arial" w:hAnsi="Arial" w:cs="Arial"/>
        </w:rPr>
        <w:t xml:space="preserve"> –</w:t>
      </w:r>
      <w:r w:rsidRPr="003327BC">
        <w:rPr>
          <w:rFonts w:ascii="Arial" w:hAnsi="Arial" w:cs="Arial"/>
        </w:rPr>
        <w:t xml:space="preserve"> Domestic Violence </w:t>
      </w:r>
    </w:p>
    <w:p w14:paraId="3FC46412" w14:textId="77777777" w:rsidR="00D16C4E" w:rsidRPr="003327BC" w:rsidRDefault="00D16C4E" w:rsidP="00D16C4E">
      <w:pPr>
        <w:rPr>
          <w:rFonts w:ascii="Arial" w:hAnsi="Arial" w:cs="Arial"/>
        </w:rPr>
      </w:pPr>
      <w:r w:rsidRPr="003327BC">
        <w:rPr>
          <w:rFonts w:ascii="Arial" w:hAnsi="Arial" w:cs="Arial"/>
        </w:rPr>
        <w:t>note: the counterplan text should fiat out of their deficits – offer more community resources and support [legally, linguistically, economically]</w:t>
      </w:r>
    </w:p>
    <w:p w14:paraId="6C3FE9BE" w14:textId="77777777" w:rsidR="00D16C4E" w:rsidRPr="003327BC" w:rsidRDefault="00D16C4E" w:rsidP="00D16C4E">
      <w:pPr>
        <w:rPr>
          <w:rFonts w:ascii="Arial" w:hAnsi="Arial" w:cs="Arial"/>
        </w:rPr>
      </w:pPr>
    </w:p>
    <w:p w14:paraId="6AF70ABE" w14:textId="77777777" w:rsidR="00D16C4E" w:rsidRPr="003327BC" w:rsidRDefault="00D16C4E" w:rsidP="00D16C4E">
      <w:pPr>
        <w:pStyle w:val="Heading4"/>
        <w:rPr>
          <w:rFonts w:ascii="Arial" w:hAnsi="Arial" w:cs="Arial"/>
        </w:rPr>
      </w:pPr>
      <w:r w:rsidRPr="003327BC">
        <w:rPr>
          <w:rFonts w:ascii="Arial" w:hAnsi="Arial" w:cs="Arial"/>
        </w:rPr>
        <w:t>Canada leads the effort to support vulnerable women and children migrants</w:t>
      </w:r>
    </w:p>
    <w:p w14:paraId="22640A72" w14:textId="77777777" w:rsidR="00D16C4E" w:rsidRPr="003327BC" w:rsidRDefault="00D16C4E" w:rsidP="00D16C4E">
      <w:pPr>
        <w:rPr>
          <w:rFonts w:ascii="Arial" w:hAnsi="Arial" w:cs="Arial"/>
        </w:rPr>
      </w:pPr>
      <w:r w:rsidRPr="003327BC">
        <w:rPr>
          <w:rStyle w:val="Style13ptBold"/>
          <w:rFonts w:ascii="Arial" w:hAnsi="Arial" w:cs="Arial"/>
        </w:rPr>
        <w:t xml:space="preserve">Sevunts, 3/2 </w:t>
      </w:r>
      <w:r w:rsidRPr="003327BC">
        <w:rPr>
          <w:rFonts w:ascii="Arial" w:hAnsi="Arial" w:cs="Arial"/>
        </w:rPr>
        <w:t>– Levon Sevunts started his journalistic career in 1990, covering wars and civil strife in the Caucasus and Central Asia. In 1992, after the government in Armenia shut down the TV program he was working for, Levon immigrated to Canada. He learned English and eventually went back to journalism, working first in print and then in broadcasting. Born and raised in Armenia, Levon started his journalistic career in 1990, covering wars and civil strife in the Caucasus and Central Asia. In 1992, after the government in Armenia shut down the TV program he was working for, Levon immigrated to Canada. He learned English and eventually went back to journalism, working first in print and then in broadcasting.</w:t>
      </w:r>
    </w:p>
    <w:p w14:paraId="72F16EC9" w14:textId="77777777" w:rsidR="00D16C4E" w:rsidRPr="003327BC" w:rsidRDefault="00D16C4E" w:rsidP="00D16C4E">
      <w:pPr>
        <w:rPr>
          <w:rFonts w:ascii="Arial" w:hAnsi="Arial" w:cs="Arial"/>
        </w:rPr>
      </w:pPr>
      <w:r w:rsidRPr="003327BC">
        <w:rPr>
          <w:rFonts w:ascii="Arial" w:hAnsi="Arial" w:cs="Arial"/>
        </w:rPr>
        <w:t>(“Canada to bring in another 1,000 vulnerable women refugees,” Radio Canada International, March 2, 2018, http://www.rcinet.ca/en/2018/03/02/canada-to-bring-in-another-1000-vulnerable-women-refugees/, SRA)</w:t>
      </w:r>
    </w:p>
    <w:p w14:paraId="3333F7C7" w14:textId="77777777" w:rsidR="00D16C4E" w:rsidRPr="003327BC" w:rsidRDefault="00D16C4E" w:rsidP="00D16C4E">
      <w:pPr>
        <w:rPr>
          <w:rFonts w:ascii="Arial" w:hAnsi="Arial" w:cs="Arial"/>
          <w:sz w:val="16"/>
        </w:rPr>
      </w:pPr>
      <w:r w:rsidRPr="003327BC">
        <w:rPr>
          <w:rStyle w:val="StyleUnderline"/>
          <w:rFonts w:ascii="Arial" w:hAnsi="Arial" w:cs="Arial"/>
        </w:rPr>
        <w:t>Inspired by</w:t>
      </w:r>
      <w:r w:rsidRPr="003327BC">
        <w:rPr>
          <w:rFonts w:ascii="Arial" w:hAnsi="Arial" w:cs="Arial"/>
          <w:sz w:val="16"/>
        </w:rPr>
        <w:t xml:space="preserve"> its own </w:t>
      </w:r>
      <w:r w:rsidRPr="003327BC">
        <w:rPr>
          <w:rStyle w:val="StyleUnderline"/>
          <w:rFonts w:ascii="Arial" w:hAnsi="Arial" w:cs="Arial"/>
        </w:rPr>
        <w:t>success in relocating to Canada last year more than 1,200 mostly Yazidi women enslaved by ISIS, the</w:t>
      </w:r>
      <w:r w:rsidRPr="003327BC">
        <w:rPr>
          <w:rFonts w:ascii="Arial" w:hAnsi="Arial" w:cs="Arial"/>
          <w:sz w:val="16"/>
        </w:rPr>
        <w:t xml:space="preserve"> Liberal government is </w:t>
      </w:r>
      <w:r w:rsidRPr="003327BC">
        <w:rPr>
          <w:rStyle w:val="Emphasis"/>
        </w:rPr>
        <w:t xml:space="preserve">vowing to bring in another 1,000 vulnerable women and girls from various conflict zones around the world. </w:t>
      </w:r>
      <w:r w:rsidRPr="003327BC">
        <w:rPr>
          <w:rStyle w:val="StyleUnderline"/>
          <w:rFonts w:ascii="Arial" w:hAnsi="Arial" w:cs="Arial"/>
        </w:rPr>
        <w:t>In its newly released Budget 2018</w:t>
      </w:r>
      <w:r w:rsidRPr="003327BC">
        <w:rPr>
          <w:rFonts w:ascii="Arial" w:hAnsi="Arial" w:cs="Arial"/>
          <w:sz w:val="16"/>
        </w:rPr>
        <w:t xml:space="preserve">, the </w:t>
      </w:r>
      <w:r w:rsidRPr="003327BC">
        <w:rPr>
          <w:rStyle w:val="StyleUnderline"/>
          <w:rFonts w:ascii="Arial" w:hAnsi="Arial" w:cs="Arial"/>
        </w:rPr>
        <w:t>Trudeau</w:t>
      </w:r>
      <w:r w:rsidRPr="003327BC">
        <w:rPr>
          <w:rFonts w:ascii="Arial" w:hAnsi="Arial" w:cs="Arial"/>
          <w:sz w:val="16"/>
        </w:rPr>
        <w:t xml:space="preserve"> government </w:t>
      </w:r>
      <w:r w:rsidRPr="003327BC">
        <w:rPr>
          <w:rStyle w:val="StyleUnderline"/>
          <w:rFonts w:ascii="Arial" w:hAnsi="Arial" w:cs="Arial"/>
        </w:rPr>
        <w:t>proposes to spend $20.3 million over five years</w:t>
      </w:r>
      <w:r w:rsidRPr="003327BC">
        <w:rPr>
          <w:rFonts w:ascii="Arial" w:hAnsi="Arial" w:cs="Arial"/>
          <w:sz w:val="16"/>
        </w:rPr>
        <w:t xml:space="preserve">, beginning in 2018-19, </w:t>
      </w:r>
      <w:r w:rsidRPr="003327BC">
        <w:rPr>
          <w:rStyle w:val="StyleUnderline"/>
          <w:rFonts w:ascii="Arial" w:hAnsi="Arial" w:cs="Arial"/>
        </w:rPr>
        <w:t>to welcome these women and girls to Canada</w:t>
      </w:r>
      <w:r w:rsidRPr="003327BC">
        <w:rPr>
          <w:rFonts w:ascii="Arial" w:hAnsi="Arial" w:cs="Arial"/>
          <w:sz w:val="16"/>
        </w:rPr>
        <w:t xml:space="preserve">. </w:t>
      </w:r>
      <w:r w:rsidRPr="003327BC">
        <w:rPr>
          <w:rStyle w:val="StyleUnderline"/>
          <w:rFonts w:ascii="Arial" w:hAnsi="Arial" w:cs="Arial"/>
        </w:rPr>
        <w:t>The government will work with the</w:t>
      </w:r>
      <w:r w:rsidRPr="003327BC">
        <w:rPr>
          <w:rFonts w:ascii="Arial" w:hAnsi="Arial" w:cs="Arial"/>
          <w:sz w:val="16"/>
        </w:rPr>
        <w:t xml:space="preserve"> United Nations Refugee Agency, the </w:t>
      </w:r>
      <w:r w:rsidRPr="003327BC">
        <w:rPr>
          <w:rStyle w:val="StyleUnderline"/>
          <w:rFonts w:ascii="Arial" w:hAnsi="Arial" w:cs="Arial"/>
        </w:rPr>
        <w:t>UNHCR</w:t>
      </w:r>
      <w:r w:rsidRPr="003327BC">
        <w:rPr>
          <w:rFonts w:ascii="Arial" w:hAnsi="Arial" w:cs="Arial"/>
          <w:sz w:val="16"/>
        </w:rPr>
        <w:t xml:space="preserve">, to identify these vulnerable women, said Faith St-John, a spokesperson for Immigration, Refugees and Citizenship Canada (IRCC). </w:t>
      </w:r>
      <w:r w:rsidRPr="003327BC">
        <w:rPr>
          <w:rStyle w:val="StyleUnderline"/>
          <w:rFonts w:ascii="Arial" w:hAnsi="Arial" w:cs="Arial"/>
        </w:rPr>
        <w:t xml:space="preserve">These women will come under the government-assisted refugee program that covers all </w:t>
      </w:r>
      <w:r w:rsidRPr="003327BC">
        <w:rPr>
          <w:rFonts w:ascii="Arial" w:hAnsi="Arial" w:cs="Arial"/>
          <w:sz w:val="16"/>
        </w:rPr>
        <w:t xml:space="preserve">the </w:t>
      </w:r>
      <w:r w:rsidRPr="003327BC">
        <w:rPr>
          <w:rStyle w:val="StyleUnderline"/>
          <w:rFonts w:ascii="Arial" w:hAnsi="Arial" w:cs="Arial"/>
        </w:rPr>
        <w:t>expenses</w:t>
      </w:r>
      <w:r w:rsidRPr="003327BC">
        <w:rPr>
          <w:rFonts w:ascii="Arial" w:hAnsi="Arial" w:cs="Arial"/>
          <w:sz w:val="16"/>
        </w:rPr>
        <w:t xml:space="preserve"> of relocation </w:t>
      </w:r>
      <w:r w:rsidRPr="003327BC">
        <w:rPr>
          <w:rStyle w:val="StyleUnderline"/>
          <w:rFonts w:ascii="Arial" w:hAnsi="Arial" w:cs="Arial"/>
        </w:rPr>
        <w:t>and gives</w:t>
      </w:r>
      <w:r w:rsidRPr="003327BC">
        <w:rPr>
          <w:rFonts w:ascii="Arial" w:hAnsi="Arial" w:cs="Arial"/>
          <w:sz w:val="16"/>
        </w:rPr>
        <w:t xml:space="preserve"> their beneficiaries a </w:t>
      </w:r>
      <w:r w:rsidRPr="003327BC">
        <w:rPr>
          <w:rStyle w:val="StyleUnderline"/>
          <w:rFonts w:ascii="Arial" w:hAnsi="Arial" w:cs="Arial"/>
        </w:rPr>
        <w:t>permanent resident status in Canada</w:t>
      </w:r>
      <w:r w:rsidRPr="003327BC">
        <w:rPr>
          <w:rFonts w:ascii="Arial" w:hAnsi="Arial" w:cs="Arial"/>
          <w:sz w:val="16"/>
        </w:rPr>
        <w:t xml:space="preserve">, St-John said Friday. ‘Unique opportunity for these women’ </w:t>
      </w:r>
      <w:r w:rsidRPr="003327BC">
        <w:rPr>
          <w:rStyle w:val="StyleUnderline"/>
          <w:rFonts w:ascii="Arial" w:hAnsi="Arial" w:cs="Arial"/>
        </w:rPr>
        <w:t>“It’s a great news for women and girls in refugee situation,”</w:t>
      </w:r>
      <w:r w:rsidRPr="003327BC">
        <w:rPr>
          <w:rFonts w:ascii="Arial" w:hAnsi="Arial" w:cs="Arial"/>
          <w:sz w:val="16"/>
        </w:rPr>
        <w:t xml:space="preserve"> said Jean-Nicolas Beuze, the UNHCR Canada Representative in Ottawa. </w:t>
      </w:r>
      <w:r w:rsidRPr="003327BC">
        <w:rPr>
          <w:rStyle w:val="StyleUnderline"/>
          <w:rFonts w:ascii="Arial" w:hAnsi="Arial" w:cs="Arial"/>
        </w:rPr>
        <w:t>The resettlement</w:t>
      </w:r>
      <w:r w:rsidRPr="003327BC">
        <w:rPr>
          <w:rFonts w:ascii="Arial" w:hAnsi="Arial" w:cs="Arial"/>
          <w:sz w:val="16"/>
        </w:rPr>
        <w:t xml:space="preserve"> of these women and girls </w:t>
      </w:r>
      <w:r w:rsidRPr="003327BC">
        <w:rPr>
          <w:rStyle w:val="StyleUnderline"/>
          <w:rFonts w:ascii="Arial" w:hAnsi="Arial" w:cs="Arial"/>
        </w:rPr>
        <w:t>will allow many</w:t>
      </w:r>
      <w:r w:rsidRPr="003327BC">
        <w:rPr>
          <w:rFonts w:ascii="Arial" w:hAnsi="Arial" w:cs="Arial"/>
          <w:sz w:val="16"/>
        </w:rPr>
        <w:t xml:space="preserve"> of them </w:t>
      </w:r>
      <w:r w:rsidRPr="003327BC">
        <w:rPr>
          <w:rStyle w:val="Emphasis"/>
        </w:rPr>
        <w:t>to rebuild their lives marked by unimaginable horrors</w:t>
      </w:r>
      <w:r w:rsidRPr="003327BC">
        <w:rPr>
          <w:rFonts w:ascii="Arial" w:hAnsi="Arial" w:cs="Arial"/>
          <w:sz w:val="16"/>
        </w:rPr>
        <w:t xml:space="preserve">, Beuze said in a phone interview. </w:t>
      </w:r>
      <w:r w:rsidRPr="003327BC">
        <w:rPr>
          <w:rStyle w:val="StyleUnderline"/>
          <w:rFonts w:ascii="Arial" w:hAnsi="Arial" w:cs="Arial"/>
        </w:rPr>
        <w:t>“We are speaking about extremely vulnerable women: it may be rape survivors, it may be single women with children or widows who have difficulty getting by and may be forced into prostitution or survival sex, or female human rights defenders who are at risk of being detained</w:t>
      </w:r>
      <w:r w:rsidRPr="003327BC">
        <w:rPr>
          <w:rFonts w:ascii="Arial" w:hAnsi="Arial" w:cs="Arial"/>
          <w:sz w:val="16"/>
        </w:rPr>
        <w:t xml:space="preserve"> or sent back to their country of origin,” Beuze said. </w:t>
      </w:r>
      <w:r w:rsidRPr="003327BC">
        <w:rPr>
          <w:rStyle w:val="Emphasis"/>
        </w:rPr>
        <w:t xml:space="preserve">“Canada provides a unique opportunity for these women to get out of dangerous situations and start afresh in Canada.” </w:t>
      </w:r>
      <w:r w:rsidRPr="003327BC">
        <w:rPr>
          <w:rFonts w:ascii="Arial" w:hAnsi="Arial" w:cs="Arial"/>
          <w:sz w:val="16"/>
        </w:rPr>
        <w:t xml:space="preserve">Few details However, the government has released very few details about the proposed program. Officials with the IRCC did not answer queries by Radio Canada International on whether they plan to continue their program of bringing in vulnerable women from northern Iraq, or whether they would focus on other conflicts as well, such as the Rohingya crisis in Myanmar and Bangladesh or one of the many crises in Africa. Beuze said the idea of focusing some of Canada’s refugee relocation programs on efforts to resettle vulnerable women and girls was discussed between United Nations High Commissioner for Refugees Filippo Grandi and Prime Minister Justin Trudeau back in November of last year. UN officials felt </w:t>
      </w:r>
      <w:r w:rsidRPr="003327BC">
        <w:rPr>
          <w:rStyle w:val="StyleUnderline"/>
          <w:rFonts w:ascii="Arial" w:hAnsi="Arial" w:cs="Arial"/>
        </w:rPr>
        <w:t>it was a good fit with Canada’s then newly released feminist foreign policy</w:t>
      </w:r>
      <w:r w:rsidRPr="003327BC">
        <w:rPr>
          <w:rFonts w:ascii="Arial" w:hAnsi="Arial" w:cs="Arial"/>
          <w:sz w:val="16"/>
        </w:rPr>
        <w:t xml:space="preserve">, Beuze said. “The idea was really to say because </w:t>
      </w:r>
      <w:r w:rsidRPr="003327BC">
        <w:rPr>
          <w:rStyle w:val="Emphasis"/>
        </w:rPr>
        <w:t>Canada has specific interest and specific leadership on women</w:t>
      </w:r>
      <w:r w:rsidRPr="003327BC">
        <w:rPr>
          <w:rFonts w:ascii="Arial" w:hAnsi="Arial" w:cs="Arial"/>
          <w:sz w:val="16"/>
        </w:rPr>
        <w:t xml:space="preserve">, why not have a program dedicated to women in danger or women in need of resettlement globally?” Beuze said. “It’s not specific to ethnic group or a country of origin, </w:t>
      </w:r>
      <w:r w:rsidRPr="003327BC">
        <w:rPr>
          <w:rStyle w:val="Emphasis"/>
        </w:rPr>
        <w:t>it’s more focused on the nature of vulnerabilities</w:t>
      </w:r>
      <w:r w:rsidRPr="003327BC">
        <w:rPr>
          <w:rFonts w:ascii="Arial" w:hAnsi="Arial" w:cs="Arial"/>
          <w:sz w:val="16"/>
        </w:rPr>
        <w:t xml:space="preserve"> of those women wherever they are.” Need-based program </w:t>
      </w:r>
      <w:r w:rsidRPr="003327BC">
        <w:rPr>
          <w:rStyle w:val="StyleUnderline"/>
          <w:rFonts w:ascii="Arial" w:hAnsi="Arial" w:cs="Arial"/>
        </w:rPr>
        <w:t xml:space="preserve">The prioritization will be done based on the nature of </w:t>
      </w:r>
      <w:r w:rsidRPr="003327BC">
        <w:rPr>
          <w:rFonts w:ascii="Arial" w:hAnsi="Arial" w:cs="Arial"/>
          <w:sz w:val="16"/>
        </w:rPr>
        <w:t xml:space="preserve">the </w:t>
      </w:r>
      <w:r w:rsidRPr="003327BC">
        <w:rPr>
          <w:rStyle w:val="StyleUnderline"/>
          <w:rFonts w:ascii="Arial" w:hAnsi="Arial" w:cs="Arial"/>
        </w:rPr>
        <w:t>needs</w:t>
      </w:r>
      <w:r w:rsidRPr="003327BC">
        <w:rPr>
          <w:rFonts w:ascii="Arial" w:hAnsi="Arial" w:cs="Arial"/>
          <w:sz w:val="16"/>
        </w:rPr>
        <w:t xml:space="preserve"> of these women and girls, </w:t>
      </w:r>
      <w:r w:rsidRPr="003327BC">
        <w:rPr>
          <w:rStyle w:val="StyleUnderline"/>
          <w:rFonts w:ascii="Arial" w:hAnsi="Arial" w:cs="Arial"/>
        </w:rPr>
        <w:t>such as the need to be relocated to a country like Canada for security</w:t>
      </w:r>
      <w:r w:rsidRPr="003327BC">
        <w:rPr>
          <w:rFonts w:ascii="Arial" w:hAnsi="Arial" w:cs="Arial"/>
          <w:sz w:val="16"/>
        </w:rPr>
        <w:t xml:space="preserve"> reasons, </w:t>
      </w:r>
      <w:r w:rsidRPr="003327BC">
        <w:rPr>
          <w:rStyle w:val="StyleUnderline"/>
          <w:rFonts w:ascii="Arial" w:hAnsi="Arial" w:cs="Arial"/>
        </w:rPr>
        <w:t>or to have access to specific medical care, or for better livelihood opportunities</w:t>
      </w:r>
      <w:r w:rsidRPr="003327BC">
        <w:rPr>
          <w:rFonts w:ascii="Arial" w:hAnsi="Arial" w:cs="Arial"/>
          <w:sz w:val="16"/>
        </w:rPr>
        <w:t xml:space="preserve"> to provide for their children, Beuze said. “We have fewer and fewer places for resettlement for those solutions,” Beuze said. “We resettle only eight per cent of the refugees we identify as extremely vulnerable, those who cannot survive in the country where they found asylum. </w:t>
      </w:r>
      <w:r w:rsidRPr="003327BC">
        <w:rPr>
          <w:rStyle w:val="Emphasis"/>
        </w:rPr>
        <w:t>The fact that Canada is coming up with this kind of leadership is to be very much commended.”</w:t>
      </w:r>
      <w:r w:rsidRPr="003327BC">
        <w:rPr>
          <w:rFonts w:ascii="Arial" w:hAnsi="Arial" w:cs="Arial"/>
          <w:sz w:val="16"/>
        </w:rPr>
        <w:t xml:space="preserve"> Canada could do more Jenny Kwan, the New Democratic Party’s critic on immigration and multiculturalism, said </w:t>
      </w:r>
      <w:r w:rsidRPr="003327BC">
        <w:rPr>
          <w:rStyle w:val="StyleUnderline"/>
          <w:rFonts w:ascii="Arial" w:hAnsi="Arial" w:cs="Arial"/>
        </w:rPr>
        <w:t xml:space="preserve">the government can do much more than bring in 1,000 women refugees over a period of five years. </w:t>
      </w:r>
      <w:r w:rsidRPr="003327BC">
        <w:rPr>
          <w:rFonts w:ascii="Arial" w:hAnsi="Arial" w:cs="Arial"/>
          <w:sz w:val="16"/>
        </w:rPr>
        <w:t xml:space="preserve">“Just to break that number down a little bit, </w:t>
      </w:r>
      <w:r w:rsidRPr="003327BC">
        <w:rPr>
          <w:rStyle w:val="StyleUnderline"/>
          <w:rFonts w:ascii="Arial" w:hAnsi="Arial" w:cs="Arial"/>
        </w:rPr>
        <w:t>that’s about 200 women and girls (per year) that we would be helping to resettle in the context of the global situation to which there are about 11 million women and girls that are in vulnerable situations</w:t>
      </w:r>
      <w:r w:rsidRPr="003327BC">
        <w:rPr>
          <w:rFonts w:ascii="Arial" w:hAnsi="Arial" w:cs="Arial"/>
          <w:sz w:val="16"/>
        </w:rPr>
        <w:t xml:space="preserve">,” Kwan said. “It’s a very small amount in terms of what we’re doing.” </w:t>
      </w:r>
    </w:p>
    <w:p w14:paraId="6BB5505A" w14:textId="77777777" w:rsidR="00D16C4E" w:rsidRPr="003327BC" w:rsidRDefault="00D16C4E" w:rsidP="00D16C4E">
      <w:pPr>
        <w:pStyle w:val="Heading3"/>
        <w:rPr>
          <w:rFonts w:ascii="Arial" w:hAnsi="Arial" w:cs="Arial"/>
        </w:rPr>
      </w:pPr>
      <w:r w:rsidRPr="003327BC">
        <w:rPr>
          <w:rFonts w:ascii="Arial" w:hAnsi="Arial" w:cs="Arial"/>
        </w:rPr>
        <w:t xml:space="preserve">2NC Solves – LIP </w:t>
      </w:r>
    </w:p>
    <w:p w14:paraId="25D87C57" w14:textId="77777777" w:rsidR="00D16C4E" w:rsidRPr="003327BC" w:rsidRDefault="00D16C4E" w:rsidP="00D16C4E">
      <w:pPr>
        <w:rPr>
          <w:rFonts w:ascii="Arial" w:hAnsi="Arial" w:cs="Arial"/>
        </w:rPr>
      </w:pPr>
    </w:p>
    <w:p w14:paraId="7D26E1F4" w14:textId="77777777" w:rsidR="00D16C4E" w:rsidRPr="003327BC" w:rsidRDefault="00D16C4E" w:rsidP="00D16C4E">
      <w:pPr>
        <w:pStyle w:val="Heading4"/>
        <w:rPr>
          <w:rFonts w:ascii="Arial" w:hAnsi="Arial" w:cs="Arial"/>
        </w:rPr>
      </w:pPr>
      <w:r w:rsidRPr="003327BC">
        <w:rPr>
          <w:rFonts w:ascii="Arial" w:hAnsi="Arial" w:cs="Arial"/>
        </w:rPr>
        <w:t>Canada’s LIP model solves – empirics prove that it’s efficient and empowering</w:t>
      </w:r>
    </w:p>
    <w:p w14:paraId="57B7515D" w14:textId="77777777" w:rsidR="00D16C4E" w:rsidRPr="003327BC" w:rsidRDefault="00D16C4E" w:rsidP="00D16C4E">
      <w:pPr>
        <w:spacing w:after="0"/>
        <w:rPr>
          <w:rFonts w:ascii="Arial" w:hAnsi="Arial" w:cs="Arial"/>
        </w:rPr>
      </w:pPr>
      <w:r w:rsidRPr="003327BC">
        <w:rPr>
          <w:rStyle w:val="Style13ptBold"/>
          <w:rFonts w:ascii="Arial" w:hAnsi="Arial" w:cs="Arial"/>
        </w:rPr>
        <w:t xml:space="preserve">Elmi et. al, 18 </w:t>
      </w:r>
      <w:r w:rsidRPr="003327BC">
        <w:rPr>
          <w:rFonts w:ascii="Arial" w:hAnsi="Arial" w:cs="Arial"/>
        </w:rPr>
        <w:t>– Ahmed Elmi is a student in Wilfrid Laurier University’s Master of International Public Policy program, based at the BSIA, and a CIGI Graduate Fellow. Marina Ghosh is a student in Wilfrid Laurier University’s Master of International Public Policy program, based at the BSIA, and a CIGI Graduate Fellow. Sasha Oliveira is a student in the University of Waterloo’s Master of Arts in Global Governance program, based at the BSIA, and a CIGI Graduate Fellow.</w:t>
      </w:r>
    </w:p>
    <w:p w14:paraId="2EB94337" w14:textId="77777777" w:rsidR="00D16C4E" w:rsidRPr="003327BC" w:rsidRDefault="00D16C4E" w:rsidP="00D16C4E">
      <w:pPr>
        <w:spacing w:after="0"/>
        <w:rPr>
          <w:rFonts w:ascii="Arial" w:hAnsi="Arial" w:cs="Arial"/>
        </w:rPr>
      </w:pPr>
      <w:r w:rsidRPr="003327BC">
        <w:rPr>
          <w:rFonts w:ascii="Arial" w:hAnsi="Arial" w:cs="Arial"/>
        </w:rPr>
        <w:t>(“Cracks in the Liberal International Order: 2018 Global Trends Report,” Balsillie School of International Affairs, 2018, https://www.balsillieschool.ca/wp-content/uploads/2018/01/Graduate-Fellows-Anthology-201718.pdf, SRA)</w:t>
      </w:r>
    </w:p>
    <w:p w14:paraId="14545413" w14:textId="77777777" w:rsidR="00D16C4E" w:rsidRPr="003327BC" w:rsidRDefault="00D16C4E" w:rsidP="00D16C4E">
      <w:pPr>
        <w:spacing w:after="0"/>
        <w:rPr>
          <w:rStyle w:val="StyleUnderline"/>
          <w:rFonts w:ascii="Arial" w:hAnsi="Arial" w:cs="Arial"/>
        </w:rPr>
      </w:pPr>
      <w:r w:rsidRPr="003327BC">
        <w:rPr>
          <w:rStyle w:val="StyleUnderline"/>
          <w:rFonts w:ascii="Arial" w:hAnsi="Arial" w:cs="Arial"/>
        </w:rPr>
        <w:t>There is a lack of proactive and flexible systems in place for refugee resettlement</w:t>
      </w:r>
      <w:r w:rsidRPr="003327BC">
        <w:rPr>
          <w:rFonts w:ascii="Arial" w:hAnsi="Arial" w:cs="Arial"/>
          <w:sz w:val="16"/>
        </w:rPr>
        <w:t xml:space="preserve"> in light of unpredictable refugee flows resulting from humanitarian crises. Background As of 2015, 65.3 million people were forcibly displaced, of which an estimated 21.3 million were refugees (United Nations High Commissioner for Refugees [UNHCR] 2015). </w:t>
      </w:r>
      <w:r w:rsidRPr="003327BC">
        <w:rPr>
          <w:rStyle w:val="StyleUnderline"/>
          <w:rFonts w:ascii="Arial" w:hAnsi="Arial" w:cs="Arial"/>
        </w:rPr>
        <w:t>The root causes of displacement are complex</w:t>
      </w:r>
      <w:r w:rsidRPr="003327BC">
        <w:rPr>
          <w:rFonts w:ascii="Arial" w:hAnsi="Arial" w:cs="Arial"/>
          <w:sz w:val="16"/>
        </w:rPr>
        <w:t xml:space="preserve">. Factors </w:t>
      </w:r>
      <w:r w:rsidRPr="003327BC">
        <w:rPr>
          <w:rStyle w:val="StyleUnderline"/>
          <w:rFonts w:ascii="Arial" w:hAnsi="Arial" w:cs="Arial"/>
        </w:rPr>
        <w:t>such as “violent conflict, poverty, inequality, climate change, disasters and environmental degradation” have led millions to seek sanctuary,</w:t>
      </w:r>
      <w:r w:rsidRPr="003327BC">
        <w:rPr>
          <w:rFonts w:ascii="Arial" w:hAnsi="Arial" w:cs="Arial"/>
          <w:sz w:val="16"/>
        </w:rPr>
        <w:t xml:space="preserve"> often </w:t>
      </w:r>
      <w:r w:rsidRPr="003327BC">
        <w:rPr>
          <w:rStyle w:val="StyleUnderline"/>
          <w:rFonts w:ascii="Arial" w:hAnsi="Arial" w:cs="Arial"/>
        </w:rPr>
        <w:t>outside their home countries</w:t>
      </w:r>
      <w:r w:rsidRPr="003327BC">
        <w:rPr>
          <w:rFonts w:ascii="Arial" w:hAnsi="Arial" w:cs="Arial"/>
          <w:sz w:val="16"/>
        </w:rPr>
        <w:t xml:space="preserve"> (UN Secretary General 2016, 2). </w:t>
      </w:r>
      <w:r w:rsidRPr="003327BC">
        <w:rPr>
          <w:rStyle w:val="Emphasis"/>
        </w:rPr>
        <w:t>The mass movement of Syrian refugees</w:t>
      </w:r>
      <w:r w:rsidRPr="003327BC">
        <w:rPr>
          <w:rFonts w:ascii="Arial" w:hAnsi="Arial" w:cs="Arial"/>
          <w:sz w:val="16"/>
        </w:rPr>
        <w:t xml:space="preserve"> that peaked in 2015-2016 </w:t>
      </w:r>
      <w:r w:rsidRPr="003327BC">
        <w:rPr>
          <w:rStyle w:val="Emphasis"/>
        </w:rPr>
        <w:t>highlighted the flaws of the international refugee response</w:t>
      </w:r>
      <w:r w:rsidRPr="003327BC">
        <w:rPr>
          <w:rFonts w:ascii="Arial" w:hAnsi="Arial" w:cs="Arial"/>
          <w:sz w:val="16"/>
        </w:rPr>
        <w:t xml:space="preserve">. </w:t>
      </w:r>
      <w:r w:rsidRPr="003327BC">
        <w:rPr>
          <w:rStyle w:val="StyleUnderline"/>
          <w:rFonts w:ascii="Arial" w:hAnsi="Arial" w:cs="Arial"/>
        </w:rPr>
        <w:t xml:space="preserve">Global exports to accommodate and resettle refugees have been </w:t>
      </w:r>
      <w:r w:rsidRPr="003327BC">
        <w:rPr>
          <w:rStyle w:val="Emphasis"/>
        </w:rPr>
        <w:t>politically divisive and fragmented</w:t>
      </w:r>
      <w:r w:rsidRPr="003327BC">
        <w:rPr>
          <w:rStyle w:val="StyleUnderline"/>
          <w:rFonts w:ascii="Arial" w:hAnsi="Arial" w:cs="Arial"/>
        </w:rPr>
        <w:t>. Many countries witnessed</w:t>
      </w:r>
      <w:r w:rsidRPr="003327BC">
        <w:rPr>
          <w:rFonts w:ascii="Arial" w:hAnsi="Arial" w:cs="Arial"/>
          <w:sz w:val="16"/>
        </w:rPr>
        <w:t xml:space="preserve"> the development and reactivation of </w:t>
      </w:r>
      <w:r w:rsidRPr="003327BC">
        <w:rPr>
          <w:rStyle w:val="StyleUnderline"/>
          <w:rFonts w:ascii="Arial" w:hAnsi="Arial" w:cs="Arial"/>
        </w:rPr>
        <w:t>hostile xenophobic attitudes toward refugees that are “becoming more socially and politically accepted”</w:t>
      </w:r>
      <w:r w:rsidRPr="003327BC">
        <w:rPr>
          <w:rFonts w:ascii="Arial" w:hAnsi="Arial" w:cs="Arial"/>
          <w:sz w:val="16"/>
        </w:rPr>
        <w:t xml:space="preserve"> (ibid.). </w:t>
      </w:r>
      <w:r w:rsidRPr="003327BC">
        <w:rPr>
          <w:rStyle w:val="StyleUnderline"/>
          <w:rFonts w:ascii="Arial" w:hAnsi="Arial" w:cs="Arial"/>
        </w:rPr>
        <w:t>National borders were sealed and many refugees were directed to camps. These types of responses deterred</w:t>
      </w:r>
      <w:r w:rsidRPr="003327BC">
        <w:rPr>
          <w:rFonts w:ascii="Arial" w:hAnsi="Arial" w:cs="Arial"/>
          <w:sz w:val="16"/>
        </w:rPr>
        <w:t xml:space="preserve"> the arrival of </w:t>
      </w:r>
      <w:r w:rsidRPr="003327BC">
        <w:rPr>
          <w:rStyle w:val="StyleUnderline"/>
          <w:rFonts w:ascii="Arial" w:hAnsi="Arial" w:cs="Arial"/>
        </w:rPr>
        <w:t>refugees fleeing conflict</w:t>
      </w:r>
      <w:r w:rsidRPr="003327BC">
        <w:rPr>
          <w:rFonts w:ascii="Arial" w:hAnsi="Arial" w:cs="Arial"/>
          <w:sz w:val="16"/>
        </w:rPr>
        <w:t xml:space="preserve"> zones, and prevented their swift reception and resettlement. Those </w:t>
      </w:r>
      <w:r w:rsidRPr="003327BC">
        <w:rPr>
          <w:rStyle w:val="StyleUnderline"/>
          <w:rFonts w:ascii="Arial" w:hAnsi="Arial" w:cs="Arial"/>
        </w:rPr>
        <w:t>refugees that</w:t>
      </w:r>
      <w:r w:rsidRPr="003327BC">
        <w:rPr>
          <w:rFonts w:ascii="Arial" w:hAnsi="Arial" w:cs="Arial"/>
          <w:sz w:val="16"/>
        </w:rPr>
        <w:t xml:space="preserve"> </w:t>
      </w:r>
      <w:proofErr w:type="gramStart"/>
      <w:r w:rsidRPr="003327BC">
        <w:rPr>
          <w:rFonts w:ascii="Arial" w:hAnsi="Arial" w:cs="Arial"/>
          <w:sz w:val="16"/>
        </w:rPr>
        <w:t>are able to</w:t>
      </w:r>
      <w:proofErr w:type="gramEnd"/>
      <w:r w:rsidRPr="003327BC">
        <w:rPr>
          <w:rFonts w:ascii="Arial" w:hAnsi="Arial" w:cs="Arial"/>
          <w:sz w:val="16"/>
        </w:rPr>
        <w:t xml:space="preserve"> </w:t>
      </w:r>
      <w:r w:rsidRPr="003327BC">
        <w:rPr>
          <w:rStyle w:val="StyleUnderline"/>
          <w:rFonts w:ascii="Arial" w:hAnsi="Arial" w:cs="Arial"/>
        </w:rPr>
        <w:t>resettle</w:t>
      </w:r>
      <w:r w:rsidRPr="003327BC">
        <w:rPr>
          <w:rFonts w:ascii="Arial" w:hAnsi="Arial" w:cs="Arial"/>
          <w:sz w:val="16"/>
        </w:rPr>
        <w:t xml:space="preserve"> still </w:t>
      </w:r>
      <w:r w:rsidRPr="003327BC">
        <w:rPr>
          <w:rStyle w:val="StyleUnderline"/>
          <w:rFonts w:ascii="Arial" w:hAnsi="Arial" w:cs="Arial"/>
        </w:rPr>
        <w:t>regularly face difficulties in receiving countries, including the challenges of adapting to</w:t>
      </w:r>
      <w:r w:rsidRPr="003327BC">
        <w:rPr>
          <w:rFonts w:ascii="Arial" w:hAnsi="Arial" w:cs="Arial"/>
          <w:sz w:val="16"/>
        </w:rPr>
        <w:t xml:space="preserve"> the </w:t>
      </w:r>
      <w:r w:rsidRPr="003327BC">
        <w:rPr>
          <w:rStyle w:val="StyleUnderline"/>
          <w:rFonts w:ascii="Arial" w:hAnsi="Arial" w:cs="Arial"/>
        </w:rPr>
        <w:t>social and geographical conditions</w:t>
      </w:r>
      <w:r w:rsidRPr="003327BC">
        <w:rPr>
          <w:rFonts w:ascii="Arial" w:hAnsi="Arial" w:cs="Arial"/>
          <w:sz w:val="16"/>
        </w:rPr>
        <w:t xml:space="preserve">, </w:t>
      </w:r>
      <w:r w:rsidRPr="003327BC">
        <w:rPr>
          <w:rStyle w:val="StyleUnderline"/>
          <w:rFonts w:ascii="Arial" w:hAnsi="Arial" w:cs="Arial"/>
        </w:rPr>
        <w:t>language barriers and employment difficulties</w:t>
      </w:r>
      <w:r w:rsidRPr="003327BC">
        <w:rPr>
          <w:rFonts w:ascii="Arial" w:hAnsi="Arial" w:cs="Arial"/>
          <w:sz w:val="16"/>
        </w:rPr>
        <w:t xml:space="preserve">. As such, immigration policies in many countries have proven ineffective in the resettlement and integration of refugees. What Needs to Be Done? The underlying causes of displacement that also generate refugees are persistent, as solutions are difficult to untangle. </w:t>
      </w:r>
      <w:r w:rsidRPr="003327BC">
        <w:rPr>
          <w:rStyle w:val="StyleUnderline"/>
          <w:rFonts w:ascii="Arial" w:hAnsi="Arial" w:cs="Arial"/>
        </w:rPr>
        <w:t xml:space="preserve">In situations where countries need to respond to humanitarian crises and welcome large numbers of refugees, it is crucial to have an </w:t>
      </w:r>
      <w:r w:rsidRPr="003327BC">
        <w:rPr>
          <w:rStyle w:val="Emphasis"/>
        </w:rPr>
        <w:t xml:space="preserve">efficient response system </w:t>
      </w:r>
      <w:r w:rsidRPr="003327BC">
        <w:rPr>
          <w:rFonts w:ascii="Arial" w:hAnsi="Arial" w:cs="Arial"/>
          <w:sz w:val="16"/>
        </w:rPr>
        <w:t xml:space="preserve">in place and ready </w:t>
      </w:r>
      <w:r w:rsidRPr="003327BC">
        <w:rPr>
          <w:rStyle w:val="Emphasis"/>
        </w:rPr>
        <w:t>to mobilize resettlement and integration</w:t>
      </w:r>
      <w:r w:rsidRPr="003327BC">
        <w:rPr>
          <w:rStyle w:val="StyleUnderline"/>
          <w:rFonts w:ascii="Arial" w:hAnsi="Arial" w:cs="Arial"/>
        </w:rPr>
        <w:t xml:space="preserve">. Canada’s Local Immigration Partnership (LIP) model </w:t>
      </w:r>
      <w:r w:rsidRPr="003327BC">
        <w:rPr>
          <w:rFonts w:ascii="Arial" w:hAnsi="Arial" w:cs="Arial"/>
          <w:sz w:val="16"/>
        </w:rPr>
        <w:t xml:space="preserve">implemented </w:t>
      </w:r>
      <w:r w:rsidRPr="003327BC">
        <w:rPr>
          <w:rStyle w:val="StyleUnderline"/>
          <w:rFonts w:ascii="Arial" w:hAnsi="Arial" w:cs="Arial"/>
        </w:rPr>
        <w:t>on a global scale has</w:t>
      </w:r>
      <w:r w:rsidRPr="003327BC">
        <w:rPr>
          <w:rFonts w:ascii="Arial" w:hAnsi="Arial" w:cs="Arial"/>
          <w:sz w:val="16"/>
        </w:rPr>
        <w:t xml:space="preserve"> the </w:t>
      </w:r>
      <w:r w:rsidRPr="003327BC">
        <w:rPr>
          <w:rStyle w:val="StyleUnderline"/>
          <w:rFonts w:ascii="Arial" w:hAnsi="Arial" w:cs="Arial"/>
        </w:rPr>
        <w:t>potential to fill this gap. This was</w:t>
      </w:r>
      <w:r w:rsidRPr="003327BC">
        <w:rPr>
          <w:rFonts w:ascii="Arial" w:hAnsi="Arial" w:cs="Arial"/>
          <w:sz w:val="16"/>
        </w:rPr>
        <w:t xml:space="preserve"> clear </w:t>
      </w:r>
      <w:r w:rsidRPr="003327BC">
        <w:rPr>
          <w:rStyle w:val="StyleUnderline"/>
          <w:rFonts w:ascii="Arial" w:hAnsi="Arial" w:cs="Arial"/>
        </w:rPr>
        <w:t>based on the influential role LIPs played in the resettlement of Syrian refugees in Canada in 2015-2016</w:t>
      </w:r>
      <w:r w:rsidRPr="003327BC">
        <w:rPr>
          <w:rFonts w:ascii="Arial" w:hAnsi="Arial" w:cs="Arial"/>
          <w:sz w:val="16"/>
        </w:rPr>
        <w:t xml:space="preserve">. Drawing on the LIPs’ role in this event, the recommendation in this brief offers a strategy for scaling up LIPs abroad. What Are LIPs? First introduced in Ontario in 2008, </w:t>
      </w:r>
      <w:r w:rsidRPr="003327BC">
        <w:rPr>
          <w:rStyle w:val="StyleUnderline"/>
          <w:rFonts w:ascii="Arial" w:hAnsi="Arial" w:cs="Arial"/>
        </w:rPr>
        <w:t>LIPs are a community-based collaborative governance model for newcomer resettlement and integration</w:t>
      </w:r>
      <w:r w:rsidRPr="003327BC">
        <w:rPr>
          <w:rFonts w:ascii="Arial" w:hAnsi="Arial" w:cs="Arial"/>
          <w:sz w:val="16"/>
        </w:rPr>
        <w:t xml:space="preserve">. They emerged as a product of the partnership between the former Citizenship and Immigration Canada (CIC), now Immigration, Refugees and Citizenship Canada (IRCC), and the Ontario Ministry of Citizenship and Immigration (CIC 2014b), following the 2005 Canada-Ontario Immigration Agreement. Communities outside of Ontario that have adopted the LIP model since then include Calgary, Alberta; Halifax, Nova Scotia; St. John’s, Newfoundland and Labrador; Winnipeg, Manitoba; and Surrey, British Columbia. While </w:t>
      </w:r>
      <w:r w:rsidRPr="003327BC">
        <w:rPr>
          <w:rStyle w:val="Emphasis"/>
        </w:rPr>
        <w:t>LIPs</w:t>
      </w:r>
      <w:r w:rsidRPr="003327BC">
        <w:rPr>
          <w:rFonts w:ascii="Arial" w:hAnsi="Arial" w:cs="Arial"/>
          <w:sz w:val="16"/>
        </w:rPr>
        <w:t xml:space="preserve"> themselves do not offer newcomer services, they </w:t>
      </w:r>
      <w:r w:rsidRPr="003327BC">
        <w:rPr>
          <w:rStyle w:val="Emphasis"/>
        </w:rPr>
        <w:t>coordinate existing services and agencies, improve communication between</w:t>
      </w:r>
      <w:r w:rsidRPr="003327BC">
        <w:rPr>
          <w:rFonts w:ascii="Arial" w:hAnsi="Arial" w:cs="Arial"/>
          <w:sz w:val="16"/>
        </w:rPr>
        <w:t xml:space="preserve"> local </w:t>
      </w:r>
      <w:r w:rsidRPr="003327BC">
        <w:rPr>
          <w:rStyle w:val="Emphasis"/>
        </w:rPr>
        <w:t>stakeholders and consolidate</w:t>
      </w:r>
      <w:r w:rsidRPr="003327BC">
        <w:rPr>
          <w:rFonts w:ascii="Arial" w:hAnsi="Arial" w:cs="Arial"/>
          <w:sz w:val="16"/>
        </w:rPr>
        <w:t xml:space="preserve"> local </w:t>
      </w:r>
      <w:r w:rsidRPr="003327BC">
        <w:rPr>
          <w:rStyle w:val="Emphasis"/>
        </w:rPr>
        <w:t>partnerships in the settlement sector</w:t>
      </w:r>
      <w:r w:rsidRPr="003327BC">
        <w:rPr>
          <w:rFonts w:ascii="Arial" w:hAnsi="Arial" w:cs="Arial"/>
          <w:sz w:val="16"/>
        </w:rPr>
        <w:t>. By partnering with all levels of government, civil society and non- governmental organizations</w:t>
      </w:r>
      <w:r w:rsidRPr="003327BC">
        <w:rPr>
          <w:rStyle w:val="StyleUnderline"/>
          <w:rFonts w:ascii="Arial" w:hAnsi="Arial" w:cs="Arial"/>
        </w:rPr>
        <w:t>, LIPs create efficiencies and improvements</w:t>
      </w:r>
      <w:r w:rsidRPr="003327BC">
        <w:rPr>
          <w:rFonts w:ascii="Arial" w:hAnsi="Arial" w:cs="Arial"/>
          <w:sz w:val="16"/>
        </w:rPr>
        <w:t xml:space="preserve"> in newcomer service delivery (Edgington et al. 2001</w:t>
      </w:r>
      <w:r w:rsidRPr="003327BC">
        <w:rPr>
          <w:rStyle w:val="StyleUnderline"/>
          <w:rFonts w:ascii="Arial" w:hAnsi="Arial" w:cs="Arial"/>
        </w:rPr>
        <w:t xml:space="preserve">). As such, they enhance community effectiveness in building and promoting settlement services and </w:t>
      </w:r>
      <w:r w:rsidRPr="003327BC">
        <w:rPr>
          <w:rStyle w:val="Emphasis"/>
        </w:rPr>
        <w:t>creating a sense of belonging for newcomers</w:t>
      </w:r>
      <w:r w:rsidRPr="003327BC">
        <w:rPr>
          <w:rFonts w:ascii="Arial" w:hAnsi="Arial" w:cs="Arial"/>
          <w:sz w:val="16"/>
        </w:rPr>
        <w:t xml:space="preserve"> (Burr 2011). </w:t>
      </w:r>
      <w:r w:rsidRPr="003327BC">
        <w:rPr>
          <w:rStyle w:val="StyleUnderline"/>
          <w:rFonts w:ascii="Arial" w:hAnsi="Arial" w:cs="Arial"/>
        </w:rPr>
        <w:t>The key strength of</w:t>
      </w:r>
      <w:r w:rsidRPr="003327BC">
        <w:rPr>
          <w:rFonts w:ascii="Arial" w:hAnsi="Arial" w:cs="Arial"/>
          <w:sz w:val="16"/>
        </w:rPr>
        <w:t xml:space="preserve"> the </w:t>
      </w:r>
      <w:r w:rsidRPr="003327BC">
        <w:rPr>
          <w:rStyle w:val="StyleUnderline"/>
          <w:rFonts w:ascii="Arial" w:hAnsi="Arial" w:cs="Arial"/>
        </w:rPr>
        <w:t>LIP</w:t>
      </w:r>
      <w:r w:rsidRPr="003327BC">
        <w:rPr>
          <w:rFonts w:ascii="Arial" w:hAnsi="Arial" w:cs="Arial"/>
          <w:sz w:val="16"/>
        </w:rPr>
        <w:t xml:space="preserve"> model </w:t>
      </w:r>
      <w:r w:rsidRPr="003327BC">
        <w:rPr>
          <w:rStyle w:val="StyleUnderline"/>
          <w:rFonts w:ascii="Arial" w:hAnsi="Arial" w:cs="Arial"/>
        </w:rPr>
        <w:t>relies on the</w:t>
      </w:r>
      <w:r w:rsidRPr="003327BC">
        <w:rPr>
          <w:rFonts w:ascii="Arial" w:hAnsi="Arial" w:cs="Arial"/>
          <w:sz w:val="16"/>
        </w:rPr>
        <w:t xml:space="preserve">ir </w:t>
      </w:r>
      <w:r w:rsidRPr="003327BC">
        <w:rPr>
          <w:rStyle w:val="StyleUnderline"/>
          <w:rFonts w:ascii="Arial" w:hAnsi="Arial" w:cs="Arial"/>
        </w:rPr>
        <w:t>place- based nature, which allows them to remain adaptable to each community’s unique features</w:t>
      </w:r>
      <w:r w:rsidRPr="003327BC">
        <w:rPr>
          <w:rFonts w:ascii="Arial" w:hAnsi="Arial" w:cs="Arial"/>
          <w:sz w:val="16"/>
        </w:rPr>
        <w:t xml:space="preserve"> — such as history of immigration or refugee resettlement, existing settlement agencies, networks or community leaders, or local newcomer policies — </w:t>
      </w:r>
      <w:r w:rsidRPr="003327BC">
        <w:rPr>
          <w:rStyle w:val="StyleUnderline"/>
          <w:rFonts w:ascii="Arial" w:hAnsi="Arial" w:cs="Arial"/>
        </w:rPr>
        <w:t xml:space="preserve">and seek out place-based strengths. </w:t>
      </w:r>
      <w:r w:rsidRPr="003327BC">
        <w:rPr>
          <w:rFonts w:ascii="Arial" w:hAnsi="Arial" w:cs="Arial"/>
          <w:sz w:val="16"/>
        </w:rPr>
        <w:t xml:space="preserve">LIPs’ Experience with Refugee Reception In Canada, the LIP model was created with a primary focus on immigrants, nevertheless due to its flexibility </w:t>
      </w:r>
      <w:r w:rsidRPr="003327BC">
        <w:rPr>
          <w:rStyle w:val="Emphasis"/>
        </w:rPr>
        <w:t>the model proved important in the response to the Syrian refugee event</w:t>
      </w:r>
      <w:r w:rsidRPr="003327BC">
        <w:rPr>
          <w:rFonts w:ascii="Arial" w:hAnsi="Arial" w:cs="Arial"/>
          <w:sz w:val="16"/>
        </w:rPr>
        <w:t xml:space="preserve">. </w:t>
      </w:r>
      <w:r w:rsidRPr="003327BC">
        <w:rPr>
          <w:rStyle w:val="StyleUnderline"/>
          <w:rFonts w:ascii="Arial" w:hAnsi="Arial" w:cs="Arial"/>
        </w:rPr>
        <w:t>This is evident from the findings of</w:t>
      </w:r>
      <w:r w:rsidRPr="003327BC">
        <w:rPr>
          <w:rFonts w:ascii="Arial" w:hAnsi="Arial" w:cs="Arial"/>
          <w:sz w:val="16"/>
        </w:rPr>
        <w:t xml:space="preserve"> a research project funded by </w:t>
      </w:r>
      <w:r w:rsidRPr="003327BC">
        <w:rPr>
          <w:rStyle w:val="StyleUnderline"/>
          <w:rFonts w:ascii="Arial" w:hAnsi="Arial" w:cs="Arial"/>
        </w:rPr>
        <w:t>the Social Sciences and Humanities Research Council of Canada</w:t>
      </w:r>
      <w:r w:rsidRPr="003327BC">
        <w:rPr>
          <w:rFonts w:ascii="Arial" w:hAnsi="Arial" w:cs="Arial"/>
          <w:sz w:val="16"/>
        </w:rPr>
        <w:t xml:space="preserve"> (SSHRC) in partnership with IRCC.1 The research carried out a comparative examination of LIPs in the Waterloo region, Hamilton and Ottawa, and determined the role played by LIPs in the resettlement and integration of Syrian refugees under the federal government’s 2015-2016 resettlement plan. </w:t>
      </w:r>
      <w:r w:rsidRPr="003327BC">
        <w:rPr>
          <w:rStyle w:val="StyleUnderline"/>
          <w:rFonts w:ascii="Arial" w:hAnsi="Arial" w:cs="Arial"/>
        </w:rPr>
        <w:t xml:space="preserve">The research found that the LIPs: </w:t>
      </w:r>
      <w:r w:rsidRPr="003327BC">
        <w:rPr>
          <w:rFonts w:ascii="Arial" w:hAnsi="Arial" w:cs="Arial"/>
          <w:sz w:val="16"/>
        </w:rPr>
        <w:t xml:space="preserve">• </w:t>
      </w:r>
      <w:r w:rsidRPr="003327BC">
        <w:rPr>
          <w:rStyle w:val="StyleUnderline"/>
          <w:rFonts w:ascii="Arial" w:hAnsi="Arial" w:cs="Arial"/>
        </w:rPr>
        <w:t>acted as a catalyst for community-wide refugee resettlement</w:t>
      </w:r>
      <w:r w:rsidRPr="003327BC">
        <w:rPr>
          <w:rFonts w:ascii="Arial" w:hAnsi="Arial" w:cs="Arial"/>
          <w:sz w:val="16"/>
        </w:rPr>
        <w:t xml:space="preserve"> planning and responses; </w:t>
      </w:r>
      <w:r w:rsidRPr="003327BC">
        <w:rPr>
          <w:rStyle w:val="StyleUnderline"/>
          <w:rFonts w:ascii="Arial" w:hAnsi="Arial" w:cs="Arial"/>
        </w:rPr>
        <w:t>created or enabled new working groups and bodies to oversee specific aspects of refugee resettlement</w:t>
      </w:r>
      <w:r w:rsidRPr="003327BC">
        <w:rPr>
          <w:rFonts w:ascii="Arial" w:hAnsi="Arial" w:cs="Arial"/>
          <w:sz w:val="16"/>
        </w:rPr>
        <w:t xml:space="preserve">; • </w:t>
      </w:r>
      <w:r w:rsidRPr="003327BC">
        <w:rPr>
          <w:rStyle w:val="StyleUnderline"/>
          <w:rFonts w:ascii="Arial" w:hAnsi="Arial" w:cs="Arial"/>
        </w:rPr>
        <w:t>established</w:t>
      </w:r>
      <w:r w:rsidRPr="003327BC">
        <w:rPr>
          <w:rFonts w:ascii="Arial" w:hAnsi="Arial" w:cs="Arial"/>
          <w:sz w:val="16"/>
        </w:rPr>
        <w:t xml:space="preserve"> new </w:t>
      </w:r>
      <w:r w:rsidRPr="003327BC">
        <w:rPr>
          <w:rStyle w:val="StyleUnderline"/>
          <w:rFonts w:ascii="Arial" w:hAnsi="Arial" w:cs="Arial"/>
        </w:rPr>
        <w:t>intersectoral partnerships</w:t>
      </w:r>
      <w:r w:rsidRPr="003327BC">
        <w:rPr>
          <w:rFonts w:ascii="Arial" w:hAnsi="Arial" w:cs="Arial"/>
          <w:sz w:val="16"/>
        </w:rPr>
        <w:t xml:space="preserve">; • hosted welcome events and forums; and • </w:t>
      </w:r>
      <w:r w:rsidRPr="003327BC">
        <w:rPr>
          <w:rStyle w:val="StyleUnderline"/>
          <w:rFonts w:ascii="Arial" w:hAnsi="Arial" w:cs="Arial"/>
        </w:rPr>
        <w:t>published resource guides in Arabic, among other accomplishments.</w:t>
      </w:r>
    </w:p>
    <w:p w14:paraId="022A0E22" w14:textId="5EE24B44" w:rsidR="00D16C4E" w:rsidRPr="003327BC" w:rsidRDefault="00D16C4E" w:rsidP="00D16C4E">
      <w:pPr>
        <w:pStyle w:val="Heading3"/>
        <w:rPr>
          <w:rFonts w:ascii="Arial" w:hAnsi="Arial" w:cs="Arial"/>
        </w:rPr>
      </w:pPr>
      <w:r w:rsidRPr="003327BC">
        <w:rPr>
          <w:rFonts w:ascii="Arial" w:hAnsi="Arial" w:cs="Arial"/>
        </w:rPr>
        <w:t>2NC Solves</w:t>
      </w:r>
      <w:r w:rsidR="001D6E49">
        <w:rPr>
          <w:rFonts w:ascii="Arial" w:hAnsi="Arial" w:cs="Arial"/>
        </w:rPr>
        <w:t> –</w:t>
      </w:r>
      <w:r w:rsidRPr="003327BC">
        <w:rPr>
          <w:rFonts w:ascii="Arial" w:hAnsi="Arial" w:cs="Arial"/>
        </w:rPr>
        <w:t xml:space="preserve"> Democratization</w:t>
      </w:r>
    </w:p>
    <w:p w14:paraId="226CEECB" w14:textId="77777777" w:rsidR="00D16C4E" w:rsidRPr="003327BC" w:rsidRDefault="00D16C4E" w:rsidP="00D16C4E">
      <w:pPr>
        <w:pStyle w:val="Heading4"/>
        <w:rPr>
          <w:rFonts w:ascii="Arial" w:hAnsi="Arial" w:cs="Arial"/>
        </w:rPr>
      </w:pPr>
      <w:r w:rsidRPr="003327BC">
        <w:rPr>
          <w:rFonts w:ascii="Arial" w:hAnsi="Arial" w:cs="Arial"/>
        </w:rPr>
        <w:t xml:space="preserve">Trump makes Canada substantially preferable – increased immigration to consolidated democracies enhances global democracy promotion – immigrant experiences in Trump’s America embolden authoritarian governments </w:t>
      </w:r>
    </w:p>
    <w:p w14:paraId="48119D51" w14:textId="77777777" w:rsidR="00D16C4E" w:rsidRPr="003327BC" w:rsidRDefault="00D16C4E" w:rsidP="00D16C4E">
      <w:pPr>
        <w:rPr>
          <w:rFonts w:ascii="Arial" w:hAnsi="Arial" w:cs="Arial"/>
        </w:rPr>
      </w:pPr>
      <w:r w:rsidRPr="003327BC">
        <w:rPr>
          <w:rStyle w:val="Style13ptBold"/>
          <w:rFonts w:ascii="Arial" w:hAnsi="Arial" w:cs="Arial"/>
        </w:rPr>
        <w:t xml:space="preserve">Peters and Miller, 4/1 </w:t>
      </w:r>
      <w:r w:rsidRPr="003327BC">
        <w:rPr>
          <w:rFonts w:ascii="Arial" w:hAnsi="Arial" w:cs="Arial"/>
        </w:rPr>
        <w:t>– Margaret E. Peters is an assistant professor of political science at UCLA and the author of the award-winning book, Trading Barriers: Immigration and the Remaking of Globalization. Michael K. Miller is an associate professor of political science and international affairs at George Washington University, with a focus on autocracy and democratization.</w:t>
      </w:r>
    </w:p>
    <w:p w14:paraId="66CD066A" w14:textId="77777777" w:rsidR="00D16C4E" w:rsidRPr="003327BC" w:rsidRDefault="00D16C4E" w:rsidP="00D16C4E">
      <w:pPr>
        <w:rPr>
          <w:rFonts w:ascii="Arial" w:hAnsi="Arial" w:cs="Arial"/>
        </w:rPr>
      </w:pPr>
      <w:r w:rsidRPr="003327BC">
        <w:rPr>
          <w:rFonts w:ascii="Arial" w:hAnsi="Arial" w:cs="Arial"/>
        </w:rPr>
        <w:t>(“Better Democracy Promotion through Immigration,” Lawfare, April 1, 2018, https://www.lawfareblog.com/better-democracy-promotion-through-immigration, SRA)</w:t>
      </w:r>
    </w:p>
    <w:p w14:paraId="627BF01D" w14:textId="77777777" w:rsidR="00D16C4E" w:rsidRPr="003327BC" w:rsidRDefault="00D16C4E" w:rsidP="00D16C4E">
      <w:pPr>
        <w:rPr>
          <w:rStyle w:val="Emphasis"/>
        </w:rPr>
      </w:pPr>
      <w:r w:rsidRPr="003327BC">
        <w:rPr>
          <w:rStyle w:val="StyleUnderline"/>
          <w:rFonts w:ascii="Arial" w:hAnsi="Arial" w:cs="Arial"/>
        </w:rPr>
        <w:t>While the U</w:t>
      </w:r>
      <w:r w:rsidRPr="003327BC">
        <w:rPr>
          <w:rFonts w:ascii="Arial" w:hAnsi="Arial" w:cs="Arial"/>
          <w:sz w:val="16"/>
        </w:rPr>
        <w:t xml:space="preserve">nited </w:t>
      </w:r>
      <w:r w:rsidRPr="003327BC">
        <w:rPr>
          <w:rStyle w:val="StyleUnderline"/>
          <w:rFonts w:ascii="Arial" w:hAnsi="Arial" w:cs="Arial"/>
        </w:rPr>
        <w:t>S</w:t>
      </w:r>
      <w:r w:rsidRPr="003327BC">
        <w:rPr>
          <w:rFonts w:ascii="Arial" w:hAnsi="Arial" w:cs="Arial"/>
          <w:sz w:val="16"/>
        </w:rPr>
        <w:t xml:space="preserve">tates </w:t>
      </w:r>
      <w:r w:rsidRPr="003327BC">
        <w:rPr>
          <w:rStyle w:val="StyleUnderline"/>
          <w:rFonts w:ascii="Arial" w:hAnsi="Arial" w:cs="Arial"/>
        </w:rPr>
        <w:t>is increasingly restricting immigration, the rest of the world is currently debating the Global Compact for Safe, Orderly, and Regular Migration.</w:t>
      </w:r>
      <w:r w:rsidRPr="003327BC">
        <w:rPr>
          <w:rFonts w:ascii="Arial" w:hAnsi="Arial" w:cs="Arial"/>
          <w:sz w:val="16"/>
        </w:rPr>
        <w:t xml:space="preserve"> The Global Compact is </w:t>
      </w:r>
      <w:r w:rsidRPr="003327BC">
        <w:rPr>
          <w:rStyle w:val="StyleUnderline"/>
          <w:rFonts w:ascii="Arial" w:hAnsi="Arial" w:cs="Arial"/>
        </w:rPr>
        <w:t>the first international agreement on voluntary migration</w:t>
      </w:r>
      <w:r w:rsidRPr="003327BC">
        <w:rPr>
          <w:rFonts w:ascii="Arial" w:hAnsi="Arial" w:cs="Arial"/>
          <w:sz w:val="16"/>
        </w:rPr>
        <w:t xml:space="preserve"> to be negotiated by governments </w:t>
      </w:r>
      <w:r w:rsidRPr="003327BC">
        <w:rPr>
          <w:rStyle w:val="StyleUnderline"/>
          <w:rFonts w:ascii="Arial" w:hAnsi="Arial" w:cs="Arial"/>
        </w:rPr>
        <w:t>under the</w:t>
      </w:r>
      <w:r w:rsidRPr="003327BC">
        <w:rPr>
          <w:rFonts w:ascii="Arial" w:hAnsi="Arial" w:cs="Arial"/>
          <w:sz w:val="16"/>
        </w:rPr>
        <w:t xml:space="preserve"> auspices of the </w:t>
      </w:r>
      <w:r w:rsidRPr="003327BC">
        <w:rPr>
          <w:rStyle w:val="StyleUnderline"/>
          <w:rFonts w:ascii="Arial" w:hAnsi="Arial" w:cs="Arial"/>
        </w:rPr>
        <w:t>U</w:t>
      </w:r>
      <w:r w:rsidRPr="003327BC">
        <w:rPr>
          <w:rFonts w:ascii="Arial" w:hAnsi="Arial" w:cs="Arial"/>
          <w:sz w:val="16"/>
        </w:rPr>
        <w:t xml:space="preserve">nited </w:t>
      </w:r>
      <w:r w:rsidRPr="003327BC">
        <w:rPr>
          <w:rStyle w:val="StyleUnderline"/>
          <w:rFonts w:ascii="Arial" w:hAnsi="Arial" w:cs="Arial"/>
        </w:rPr>
        <w:t>N</w:t>
      </w:r>
      <w:r w:rsidRPr="003327BC">
        <w:rPr>
          <w:rFonts w:ascii="Arial" w:hAnsi="Arial" w:cs="Arial"/>
          <w:sz w:val="16"/>
        </w:rPr>
        <w:t xml:space="preserve">ations. One of the goals of the Global Compact is to strengthen the contribution of migrants to sustainable development. However, while most reports have focused on the contribution of migration to economic development, </w:t>
      </w:r>
      <w:r w:rsidRPr="003327BC">
        <w:rPr>
          <w:rStyle w:val="StyleUnderline"/>
          <w:rFonts w:ascii="Arial" w:hAnsi="Arial" w:cs="Arial"/>
        </w:rPr>
        <w:t xml:space="preserve">few have noted how migration can contribute to political development. </w:t>
      </w:r>
      <w:r w:rsidRPr="003327BC">
        <w:rPr>
          <w:rStyle w:val="Emphasis"/>
        </w:rPr>
        <w:t>Migration, especially to consolidated democracies like</w:t>
      </w:r>
      <w:r w:rsidRPr="003327BC">
        <w:rPr>
          <w:rStyle w:val="StyleUnderline"/>
          <w:rFonts w:ascii="Arial" w:hAnsi="Arial" w:cs="Arial"/>
        </w:rPr>
        <w:t xml:space="preserve"> the U</w:t>
      </w:r>
      <w:r w:rsidRPr="003327BC">
        <w:rPr>
          <w:rFonts w:ascii="Arial" w:hAnsi="Arial" w:cs="Arial"/>
          <w:sz w:val="16"/>
        </w:rPr>
        <w:t xml:space="preserve">nited </w:t>
      </w:r>
      <w:r w:rsidRPr="003327BC">
        <w:rPr>
          <w:rStyle w:val="StyleUnderline"/>
          <w:rFonts w:ascii="Arial" w:hAnsi="Arial" w:cs="Arial"/>
        </w:rPr>
        <w:t>S</w:t>
      </w:r>
      <w:r w:rsidRPr="003327BC">
        <w:rPr>
          <w:rFonts w:ascii="Arial" w:hAnsi="Arial" w:cs="Arial"/>
          <w:sz w:val="16"/>
        </w:rPr>
        <w:t>tates</w:t>
      </w:r>
      <w:r w:rsidRPr="003327BC">
        <w:rPr>
          <w:rStyle w:val="StyleUnderline"/>
          <w:rFonts w:ascii="Arial" w:hAnsi="Arial" w:cs="Arial"/>
        </w:rPr>
        <w:t xml:space="preserve">, Western European countries, </w:t>
      </w:r>
      <w:r w:rsidRPr="003327BC">
        <w:rPr>
          <w:rStyle w:val="Emphasis"/>
        </w:rPr>
        <w:t>Canada</w:t>
      </w:r>
      <w:r w:rsidRPr="003327BC">
        <w:rPr>
          <w:rStyle w:val="StyleUnderline"/>
          <w:rFonts w:ascii="Arial" w:hAnsi="Arial" w:cs="Arial"/>
        </w:rPr>
        <w:t xml:space="preserve">, and Australia, </w:t>
      </w:r>
      <w:r w:rsidRPr="003327BC">
        <w:rPr>
          <w:rStyle w:val="Emphasis"/>
        </w:rPr>
        <w:t>can significantly contribute to states’ democratic development.</w:t>
      </w:r>
      <w:r w:rsidRPr="003327BC">
        <w:rPr>
          <w:rFonts w:ascii="Arial" w:hAnsi="Arial" w:cs="Arial"/>
          <w:sz w:val="16"/>
        </w:rPr>
        <w:t xml:space="preserve"> In a recent paper, we examine how the total number of emigrants from autocracies and where they go affect whether or not autocratic states democratize. We find that </w:t>
      </w:r>
      <w:r w:rsidRPr="003327BC">
        <w:rPr>
          <w:rStyle w:val="StyleUnderline"/>
          <w:rFonts w:ascii="Arial" w:hAnsi="Arial" w:cs="Arial"/>
        </w:rPr>
        <w:t>when great</w:t>
      </w:r>
      <w:r w:rsidRPr="003327BC">
        <w:rPr>
          <w:rFonts w:ascii="Arial" w:hAnsi="Arial" w:cs="Arial"/>
          <w:sz w:val="16"/>
        </w:rPr>
        <w:t xml:space="preserve">er </w:t>
      </w:r>
      <w:r w:rsidRPr="003327BC">
        <w:rPr>
          <w:rStyle w:val="StyleUnderline"/>
          <w:rFonts w:ascii="Arial" w:hAnsi="Arial" w:cs="Arial"/>
        </w:rPr>
        <w:t xml:space="preserve">numbers of citizens from an autocratic home country migrate to democracies, the likelihood that the home country will democratize within the next five years goes up sevenfold. In contrast, when migrants only have the opportunity to move to other autocracies, emigration stabilizes authoritarian regimes. </w:t>
      </w:r>
      <w:r w:rsidRPr="003327BC">
        <w:rPr>
          <w:rFonts w:ascii="Arial" w:hAnsi="Arial" w:cs="Arial"/>
          <w:sz w:val="16"/>
        </w:rPr>
        <w:t xml:space="preserve">Emigration affects authoritarian regimes in a couple of ways. First, by opening the door to emigration, </w:t>
      </w:r>
      <w:r w:rsidRPr="003327BC">
        <w:rPr>
          <w:rStyle w:val="StyleUnderline"/>
          <w:rFonts w:ascii="Arial" w:hAnsi="Arial" w:cs="Arial"/>
        </w:rPr>
        <w:t>the authoritarian government can rid itself of people unhappy with the regime</w:t>
      </w:r>
      <w:r w:rsidRPr="003327BC">
        <w:rPr>
          <w:rFonts w:ascii="Arial" w:hAnsi="Arial" w:cs="Arial"/>
          <w:sz w:val="16"/>
        </w:rPr>
        <w:t xml:space="preserve"> and those most likely to become so later</w:t>
      </w:r>
      <w:r w:rsidRPr="003327BC">
        <w:rPr>
          <w:rStyle w:val="StyleUnderline"/>
          <w:rFonts w:ascii="Arial" w:hAnsi="Arial" w:cs="Arial"/>
        </w:rPr>
        <w:t>. Dictators can kick out potential challengers and opposition members</w:t>
      </w:r>
      <w:r w:rsidRPr="003327BC">
        <w:rPr>
          <w:rFonts w:ascii="Arial" w:hAnsi="Arial" w:cs="Arial"/>
          <w:sz w:val="16"/>
        </w:rPr>
        <w:t xml:space="preserve"> (or simply “encourage” them to leave, as Putin’s regime in Russia has done). Perhaps </w:t>
      </w:r>
      <w:r w:rsidRPr="003327BC">
        <w:rPr>
          <w:rStyle w:val="StyleUnderline"/>
          <w:rFonts w:ascii="Arial" w:hAnsi="Arial" w:cs="Arial"/>
        </w:rPr>
        <w:t>more importantly, those who might join protest movements or insurgencies</w:t>
      </w:r>
      <w:r w:rsidRPr="003327BC">
        <w:rPr>
          <w:rFonts w:ascii="Arial" w:hAnsi="Arial" w:cs="Arial"/>
          <w:sz w:val="16"/>
        </w:rPr>
        <w:t xml:space="preserve"> if they have no other options often choose to leave as well. This last group includes young men who </w:t>
      </w:r>
      <w:r w:rsidRPr="003327BC">
        <w:rPr>
          <w:rStyle w:val="StyleUnderline"/>
          <w:rFonts w:ascii="Arial" w:hAnsi="Arial" w:cs="Arial"/>
        </w:rPr>
        <w:t>lack jobs at home and seek them abroad</w:t>
      </w:r>
      <w:r w:rsidRPr="003327BC">
        <w:rPr>
          <w:rFonts w:ascii="Arial" w:hAnsi="Arial" w:cs="Arial"/>
          <w:sz w:val="16"/>
        </w:rPr>
        <w:t xml:space="preserve">, a key source of recruits for opposition movements and rebel groups. Second, </w:t>
      </w:r>
      <w:r w:rsidRPr="003327BC">
        <w:rPr>
          <w:rStyle w:val="StyleUnderline"/>
          <w:rFonts w:ascii="Arial" w:hAnsi="Arial" w:cs="Arial"/>
        </w:rPr>
        <w:t>emigrants send home large amounts of money in the form of remittances that can</w:t>
      </w:r>
      <w:r w:rsidRPr="003327BC">
        <w:rPr>
          <w:rFonts w:ascii="Arial" w:hAnsi="Arial" w:cs="Arial"/>
          <w:sz w:val="16"/>
        </w:rPr>
        <w:t xml:space="preserve"> help to </w:t>
      </w:r>
      <w:r w:rsidRPr="003327BC">
        <w:rPr>
          <w:rStyle w:val="StyleUnderline"/>
          <w:rFonts w:ascii="Arial" w:hAnsi="Arial" w:cs="Arial"/>
        </w:rPr>
        <w:t>stabilize dictatorships</w:t>
      </w:r>
      <w:r w:rsidRPr="003327BC">
        <w:rPr>
          <w:rFonts w:ascii="Arial" w:hAnsi="Arial" w:cs="Arial"/>
          <w:sz w:val="16"/>
          <w:szCs w:val="16"/>
        </w:rPr>
        <w:t>. Remittances make families wealthier, which generally makes people happier with the regime, even though they’re getting money earned in another country. Families also tend to spend remittances</w:t>
      </w:r>
      <w:r w:rsidRPr="003327BC">
        <w:rPr>
          <w:rFonts w:ascii="Arial" w:hAnsi="Arial" w:cs="Arial"/>
          <w:sz w:val="16"/>
        </w:rPr>
        <w:t xml:space="preserve"> to purchase private versions of local public goods—like sending their children to private schools—or save it in place of social insurance, like unemployment or crop insurance. </w:t>
      </w:r>
      <w:r w:rsidRPr="003327BC">
        <w:rPr>
          <w:rStyle w:val="StyleUnderline"/>
          <w:rFonts w:ascii="Arial" w:hAnsi="Arial" w:cs="Arial"/>
        </w:rPr>
        <w:t>This helps free up funds that the government can spend on maintaining power</w:t>
      </w:r>
      <w:r w:rsidRPr="003327BC">
        <w:rPr>
          <w:rFonts w:ascii="Arial" w:hAnsi="Arial" w:cs="Arial"/>
          <w:sz w:val="16"/>
        </w:rPr>
        <w:t xml:space="preserve"> instead—for example, bolstering state security forces or increasing vote-buying. These two factors suggest that dictators should always open their borders and allow emigration. But some dictatorships—such as North Korea, Eritrea, or Franco’s Spain—restrict emigration. In Eritrea, the government is so worried about people leaving that athletes traveling abroad are often warned that their family homes will be taken if they defect. Our research suggests that autocrats’ fears about emigration are well founded in some cases. One explanation for their concern is that </w:t>
      </w:r>
      <w:r w:rsidRPr="003327BC">
        <w:rPr>
          <w:rFonts w:ascii="Arial" w:hAnsi="Arial" w:cs="Arial"/>
          <w:sz w:val="16"/>
          <w:szCs w:val="16"/>
        </w:rPr>
        <w:t>these dictators recognize the ways that</w:t>
      </w:r>
      <w:r w:rsidRPr="003327BC">
        <w:rPr>
          <w:rFonts w:ascii="Arial" w:hAnsi="Arial" w:cs="Arial"/>
        </w:rPr>
        <w:t xml:space="preserve"> </w:t>
      </w:r>
      <w:r w:rsidRPr="003327BC">
        <w:rPr>
          <w:rStyle w:val="StyleUnderline"/>
          <w:rFonts w:ascii="Arial" w:hAnsi="Arial" w:cs="Arial"/>
        </w:rPr>
        <w:t>democratic norms and oppositional tools can spread from emigrants living in well-functioning democracies back to</w:t>
      </w:r>
      <w:r w:rsidRPr="003327BC">
        <w:rPr>
          <w:rFonts w:ascii="Arial" w:hAnsi="Arial" w:cs="Arial"/>
          <w:sz w:val="16"/>
        </w:rPr>
        <w:t xml:space="preserve"> their </w:t>
      </w:r>
      <w:r w:rsidRPr="003327BC">
        <w:rPr>
          <w:rStyle w:val="StyleUnderline"/>
          <w:rFonts w:ascii="Arial" w:hAnsi="Arial" w:cs="Arial"/>
        </w:rPr>
        <w:t>countries of origin.</w:t>
      </w:r>
      <w:r w:rsidRPr="003327BC">
        <w:rPr>
          <w:rFonts w:ascii="Arial" w:hAnsi="Arial" w:cs="Arial"/>
          <w:sz w:val="16"/>
        </w:rPr>
        <w:t xml:space="preserve"> When emigrants from autocracies go to democracies, </w:t>
      </w:r>
      <w:r w:rsidRPr="003327BC">
        <w:rPr>
          <w:rStyle w:val="StyleUnderline"/>
          <w:rFonts w:ascii="Arial" w:hAnsi="Arial" w:cs="Arial"/>
        </w:rPr>
        <w:t>they learn about life in a free society.</w:t>
      </w:r>
      <w:r w:rsidRPr="003327BC">
        <w:rPr>
          <w:rFonts w:ascii="Arial" w:hAnsi="Arial" w:cs="Arial"/>
          <w:sz w:val="16"/>
        </w:rPr>
        <w:t xml:space="preserve"> This </w:t>
      </w:r>
      <w:r w:rsidRPr="003327BC">
        <w:rPr>
          <w:rStyle w:val="StyleUnderline"/>
          <w:rFonts w:ascii="Arial" w:hAnsi="Arial" w:cs="Arial"/>
        </w:rPr>
        <w:t>includes learning about fundamental rights,</w:t>
      </w:r>
      <w:r w:rsidRPr="003327BC">
        <w:rPr>
          <w:rFonts w:ascii="Arial" w:hAnsi="Arial" w:cs="Arial"/>
          <w:sz w:val="16"/>
        </w:rPr>
        <w:t xml:space="preserve"> like freedom of the press and association, </w:t>
      </w:r>
      <w:r w:rsidRPr="003327BC">
        <w:rPr>
          <w:rStyle w:val="StyleUnderline"/>
          <w:rFonts w:ascii="Arial" w:hAnsi="Arial" w:cs="Arial"/>
        </w:rPr>
        <w:t>and</w:t>
      </w:r>
      <w:r w:rsidRPr="003327BC">
        <w:rPr>
          <w:rFonts w:ascii="Arial" w:hAnsi="Arial" w:cs="Arial"/>
          <w:sz w:val="16"/>
        </w:rPr>
        <w:t xml:space="preserve"> what </w:t>
      </w:r>
      <w:r w:rsidRPr="003327BC">
        <w:rPr>
          <w:rStyle w:val="StyleUnderline"/>
          <w:rFonts w:ascii="Arial" w:hAnsi="Arial" w:cs="Arial"/>
        </w:rPr>
        <w:t>free and fair elections</w:t>
      </w:r>
      <w:r w:rsidRPr="003327BC">
        <w:rPr>
          <w:rFonts w:ascii="Arial" w:hAnsi="Arial" w:cs="Arial"/>
          <w:sz w:val="16"/>
        </w:rPr>
        <w:t xml:space="preserve"> look like. </w:t>
      </w:r>
      <w:r w:rsidRPr="003327BC">
        <w:rPr>
          <w:rStyle w:val="StyleUnderline"/>
          <w:rFonts w:ascii="Arial" w:hAnsi="Arial" w:cs="Arial"/>
        </w:rPr>
        <w:t>Immigrants often start their own newspapers</w:t>
      </w:r>
      <w:r w:rsidRPr="003327BC">
        <w:rPr>
          <w:rFonts w:ascii="Arial" w:hAnsi="Arial" w:cs="Arial"/>
          <w:sz w:val="16"/>
        </w:rPr>
        <w:t xml:space="preserve">, for instance; prior to World War I there were over 1,300 foreign-language newspapers in the United States. In countries like Ireland and Norway, non-citizen residents can vote in local elections, learning about democracy first-hand. </w:t>
      </w:r>
      <w:r w:rsidRPr="003327BC">
        <w:rPr>
          <w:rStyle w:val="StyleUnderline"/>
          <w:rFonts w:ascii="Arial" w:hAnsi="Arial" w:cs="Arial"/>
        </w:rPr>
        <w:t>Migrants can</w:t>
      </w:r>
      <w:r w:rsidRPr="003327BC">
        <w:rPr>
          <w:rFonts w:ascii="Arial" w:hAnsi="Arial" w:cs="Arial"/>
          <w:sz w:val="16"/>
        </w:rPr>
        <w:t xml:space="preserve"> also </w:t>
      </w:r>
      <w:r w:rsidRPr="003327BC">
        <w:rPr>
          <w:rStyle w:val="StyleUnderline"/>
          <w:rFonts w:ascii="Arial" w:hAnsi="Arial" w:cs="Arial"/>
        </w:rPr>
        <w:t>learn</w:t>
      </w:r>
      <w:r w:rsidRPr="003327BC">
        <w:rPr>
          <w:rFonts w:ascii="Arial" w:hAnsi="Arial" w:cs="Arial"/>
          <w:sz w:val="16"/>
        </w:rPr>
        <w:t xml:space="preserve"> the </w:t>
      </w:r>
      <w:r w:rsidRPr="003327BC">
        <w:rPr>
          <w:rStyle w:val="Emphasis"/>
        </w:rPr>
        <w:t>tools of civil society</w:t>
      </w:r>
      <w:r w:rsidRPr="003327BC">
        <w:rPr>
          <w:rStyle w:val="StyleUnderline"/>
          <w:rFonts w:ascii="Arial" w:hAnsi="Arial" w:cs="Arial"/>
        </w:rPr>
        <w:t xml:space="preserve"> by joining unions and</w:t>
      </w:r>
      <w:r w:rsidRPr="003327BC">
        <w:rPr>
          <w:rFonts w:ascii="Arial" w:hAnsi="Arial" w:cs="Arial"/>
          <w:sz w:val="16"/>
        </w:rPr>
        <w:t xml:space="preserve"> other </w:t>
      </w:r>
      <w:r w:rsidRPr="003327BC">
        <w:rPr>
          <w:rStyle w:val="StyleUnderline"/>
          <w:rFonts w:ascii="Arial" w:hAnsi="Arial" w:cs="Arial"/>
        </w:rPr>
        <w:t>organized groups and participating in</w:t>
      </w:r>
      <w:r w:rsidRPr="003327BC">
        <w:rPr>
          <w:rFonts w:ascii="Arial" w:hAnsi="Arial" w:cs="Arial"/>
          <w:sz w:val="16"/>
        </w:rPr>
        <w:t xml:space="preserve"> peaceful </w:t>
      </w:r>
      <w:r w:rsidRPr="003327BC">
        <w:rPr>
          <w:rStyle w:val="StyleUnderline"/>
          <w:rFonts w:ascii="Arial" w:hAnsi="Arial" w:cs="Arial"/>
        </w:rPr>
        <w:t>protests</w:t>
      </w:r>
      <w:r w:rsidRPr="003327BC">
        <w:rPr>
          <w:rFonts w:ascii="Arial" w:hAnsi="Arial" w:cs="Arial"/>
          <w:sz w:val="16"/>
        </w:rPr>
        <w:t xml:space="preserve">. For example, </w:t>
      </w:r>
      <w:r w:rsidRPr="003327BC">
        <w:rPr>
          <w:rStyle w:val="StyleUnderline"/>
          <w:rFonts w:ascii="Arial" w:hAnsi="Arial" w:cs="Arial"/>
        </w:rPr>
        <w:t>immigrants to the U</w:t>
      </w:r>
      <w:r w:rsidRPr="003327BC">
        <w:rPr>
          <w:rFonts w:ascii="Arial" w:hAnsi="Arial" w:cs="Arial"/>
          <w:sz w:val="16"/>
        </w:rPr>
        <w:t xml:space="preserve">nited </w:t>
      </w:r>
      <w:r w:rsidRPr="003327BC">
        <w:rPr>
          <w:rStyle w:val="StyleUnderline"/>
          <w:rFonts w:ascii="Arial" w:hAnsi="Arial" w:cs="Arial"/>
        </w:rPr>
        <w:t>S</w:t>
      </w:r>
      <w:r w:rsidRPr="003327BC">
        <w:rPr>
          <w:rFonts w:ascii="Arial" w:hAnsi="Arial" w:cs="Arial"/>
          <w:sz w:val="16"/>
        </w:rPr>
        <w:t xml:space="preserve">tates </w:t>
      </w:r>
      <w:r w:rsidRPr="003327BC">
        <w:rPr>
          <w:rStyle w:val="StyleUnderline"/>
          <w:rFonts w:ascii="Arial" w:hAnsi="Arial" w:cs="Arial"/>
        </w:rPr>
        <w:t>have participated in protests for comprehensive immigration reform. Migrants</w:t>
      </w:r>
      <w:r w:rsidRPr="003327BC">
        <w:rPr>
          <w:rFonts w:ascii="Arial" w:hAnsi="Arial" w:cs="Arial"/>
          <w:sz w:val="16"/>
        </w:rPr>
        <w:t xml:space="preserve"> also </w:t>
      </w:r>
      <w:r w:rsidRPr="003327BC">
        <w:rPr>
          <w:rStyle w:val="StyleUnderline"/>
          <w:rFonts w:ascii="Arial" w:hAnsi="Arial" w:cs="Arial"/>
        </w:rPr>
        <w:t>learn about</w:t>
      </w:r>
      <w:r w:rsidRPr="003327BC">
        <w:rPr>
          <w:rFonts w:ascii="Arial" w:hAnsi="Arial" w:cs="Arial"/>
          <w:sz w:val="16"/>
        </w:rPr>
        <w:t xml:space="preserve"> parts of </w:t>
      </w:r>
      <w:r w:rsidRPr="003327BC">
        <w:rPr>
          <w:rStyle w:val="StyleUnderline"/>
          <w:rFonts w:ascii="Arial" w:hAnsi="Arial" w:cs="Arial"/>
        </w:rPr>
        <w:t>daily life in a democracy</w:t>
      </w:r>
      <w:r w:rsidRPr="003327BC">
        <w:rPr>
          <w:rFonts w:ascii="Arial" w:hAnsi="Arial" w:cs="Arial"/>
          <w:sz w:val="16"/>
        </w:rPr>
        <w:t xml:space="preserve"> that citizens in democracies often take for granted</w:t>
      </w:r>
      <w:r w:rsidRPr="003327BC">
        <w:rPr>
          <w:rStyle w:val="StyleUnderline"/>
          <w:rFonts w:ascii="Arial" w:hAnsi="Arial" w:cs="Arial"/>
        </w:rPr>
        <w:t>, such as not having to constantly pay bribes and not getting harassed by the police for</w:t>
      </w:r>
      <w:r w:rsidRPr="003327BC">
        <w:rPr>
          <w:rFonts w:ascii="Arial" w:hAnsi="Arial" w:cs="Arial"/>
          <w:sz w:val="16"/>
        </w:rPr>
        <w:t xml:space="preserve"> their </w:t>
      </w:r>
      <w:r w:rsidRPr="003327BC">
        <w:rPr>
          <w:rStyle w:val="StyleUnderline"/>
          <w:rFonts w:ascii="Arial" w:hAnsi="Arial" w:cs="Arial"/>
        </w:rPr>
        <w:t>political views.</w:t>
      </w:r>
      <w:r w:rsidRPr="003327BC">
        <w:rPr>
          <w:rFonts w:ascii="Arial" w:hAnsi="Arial" w:cs="Arial"/>
          <w:sz w:val="16"/>
        </w:rPr>
        <w:t xml:space="preserve"> They can learn that it is acceptable to challenge a government official, such as a school principal with whom they disagree. They may also learn about what their home country’s government is doing from the free press abroad or from contacts with other migrants. </w:t>
      </w:r>
      <w:r w:rsidRPr="003327BC">
        <w:rPr>
          <w:rStyle w:val="StyleUnderline"/>
          <w:rFonts w:ascii="Arial" w:hAnsi="Arial" w:cs="Arial"/>
        </w:rPr>
        <w:t>Migrants spread</w:t>
      </w:r>
      <w:r w:rsidRPr="003327BC">
        <w:rPr>
          <w:rFonts w:ascii="Arial" w:hAnsi="Arial" w:cs="Arial"/>
          <w:sz w:val="16"/>
        </w:rPr>
        <w:t xml:space="preserve"> </w:t>
      </w:r>
      <w:r w:rsidRPr="003327BC">
        <w:rPr>
          <w:rStyle w:val="StyleUnderline"/>
          <w:rFonts w:ascii="Arial" w:hAnsi="Arial" w:cs="Arial"/>
        </w:rPr>
        <w:t>the resulting norms and tools of organization when they return</w:t>
      </w:r>
      <w:r w:rsidRPr="003327BC">
        <w:rPr>
          <w:rFonts w:ascii="Arial" w:hAnsi="Arial" w:cs="Arial"/>
          <w:sz w:val="16"/>
        </w:rPr>
        <w:t xml:space="preserve"> home</w:t>
      </w:r>
      <w:r w:rsidRPr="003327BC">
        <w:rPr>
          <w:rStyle w:val="StyleUnderline"/>
          <w:rFonts w:ascii="Arial" w:hAnsi="Arial" w:cs="Arial"/>
        </w:rPr>
        <w:t>, or communicate</w:t>
      </w:r>
      <w:r w:rsidRPr="003327BC">
        <w:rPr>
          <w:rFonts w:ascii="Arial" w:hAnsi="Arial" w:cs="Arial"/>
          <w:sz w:val="16"/>
        </w:rPr>
        <w:t xml:space="preserve"> them </w:t>
      </w:r>
      <w:r w:rsidRPr="003327BC">
        <w:rPr>
          <w:rStyle w:val="StyleUnderline"/>
          <w:rFonts w:ascii="Arial" w:hAnsi="Arial" w:cs="Arial"/>
        </w:rPr>
        <w:t>to</w:t>
      </w:r>
      <w:r w:rsidRPr="003327BC">
        <w:rPr>
          <w:rFonts w:ascii="Arial" w:hAnsi="Arial" w:cs="Arial"/>
          <w:sz w:val="16"/>
        </w:rPr>
        <w:t xml:space="preserve"> their </w:t>
      </w:r>
      <w:r w:rsidRPr="003327BC">
        <w:rPr>
          <w:rStyle w:val="StyleUnderline"/>
          <w:rFonts w:ascii="Arial" w:hAnsi="Arial" w:cs="Arial"/>
        </w:rPr>
        <w:t>friends and family through “social remittances</w:t>
      </w:r>
      <w:r w:rsidRPr="003327BC">
        <w:rPr>
          <w:rFonts w:ascii="Arial" w:hAnsi="Arial" w:cs="Arial"/>
          <w:sz w:val="16"/>
        </w:rPr>
        <w:t xml:space="preserve">.” </w:t>
      </w:r>
      <w:r w:rsidRPr="003327BC">
        <w:rPr>
          <w:rStyle w:val="Emphasis"/>
        </w:rPr>
        <w:t>Migrants and their families thus become a constituency for democratic change.</w:t>
      </w:r>
      <w:r w:rsidRPr="003327BC">
        <w:rPr>
          <w:rFonts w:ascii="Arial" w:hAnsi="Arial" w:cs="Arial"/>
          <w:sz w:val="16"/>
        </w:rPr>
        <w:t xml:space="preserve"> Some migrants even take leadership roles in the opposition back home, as occurred in Mexico, Taiwan, and Indonesia. Authoritarian governments understand that their migrants to democracies could spread democratic norms back home and take steps to guard against this. For example, the regimes in Morocco, Tunisia, and Algeria created Amicales, or migrants’ organizations, in the 1960s that were used by the governments to keep tabs on their migrants in Europe and to discourage them from naturalizing and participating in European society. China currently uses their Chinese Students and Scholars Association in much the same way. </w:t>
      </w:r>
      <w:r w:rsidRPr="003327BC">
        <w:rPr>
          <w:rStyle w:val="StyleUnderline"/>
          <w:rFonts w:ascii="Arial" w:hAnsi="Arial" w:cs="Arial"/>
        </w:rPr>
        <w:t>Understanding the role</w:t>
      </w:r>
      <w:r w:rsidRPr="003327BC">
        <w:rPr>
          <w:rFonts w:ascii="Arial" w:hAnsi="Arial" w:cs="Arial"/>
          <w:sz w:val="16"/>
        </w:rPr>
        <w:t xml:space="preserve"> that </w:t>
      </w:r>
      <w:r w:rsidRPr="003327BC">
        <w:rPr>
          <w:rStyle w:val="StyleUnderline"/>
          <w:rFonts w:ascii="Arial" w:hAnsi="Arial" w:cs="Arial"/>
        </w:rPr>
        <w:t>migrants play in the spread of democracy provides an opportunity for policymakers</w:t>
      </w:r>
      <w:r w:rsidRPr="003327BC">
        <w:rPr>
          <w:rFonts w:ascii="Arial" w:hAnsi="Arial" w:cs="Arial"/>
          <w:sz w:val="16"/>
        </w:rPr>
        <w:t xml:space="preserve"> in well-functioning democracies. Through development aid and regime change in places like Iraq and Afghanistan, democratic governments have spent billions trying to democratize autocracies with relatively little success. </w:t>
      </w:r>
      <w:r w:rsidRPr="003327BC">
        <w:rPr>
          <w:rStyle w:val="StyleUnderline"/>
          <w:rFonts w:ascii="Arial" w:hAnsi="Arial" w:cs="Arial"/>
        </w:rPr>
        <w:t>Opening</w:t>
      </w:r>
      <w:r w:rsidRPr="003327BC">
        <w:rPr>
          <w:rFonts w:ascii="Arial" w:hAnsi="Arial" w:cs="Arial"/>
          <w:sz w:val="16"/>
        </w:rPr>
        <w:t xml:space="preserve"> their </w:t>
      </w:r>
      <w:r w:rsidRPr="003327BC">
        <w:rPr>
          <w:rStyle w:val="StyleUnderline"/>
          <w:rFonts w:ascii="Arial" w:hAnsi="Arial" w:cs="Arial"/>
        </w:rPr>
        <w:t xml:space="preserve">borders to migrants from autocracies can </w:t>
      </w:r>
      <w:r w:rsidRPr="003327BC">
        <w:rPr>
          <w:rFonts w:ascii="Arial" w:hAnsi="Arial" w:cs="Arial"/>
          <w:sz w:val="16"/>
        </w:rPr>
        <w:t xml:space="preserve">help </w:t>
      </w:r>
      <w:r w:rsidRPr="003327BC">
        <w:rPr>
          <w:rStyle w:val="StyleUnderline"/>
          <w:rFonts w:ascii="Arial" w:hAnsi="Arial" w:cs="Arial"/>
        </w:rPr>
        <w:t>spread democratic norms</w:t>
      </w:r>
      <w:r w:rsidRPr="003327BC">
        <w:rPr>
          <w:rFonts w:ascii="Arial" w:hAnsi="Arial" w:cs="Arial"/>
          <w:sz w:val="16"/>
        </w:rPr>
        <w:t xml:space="preserve"> without spending additional funds. In fact, as many economists point out, increasing immigration would improve economic growth and help with looming fiscal crises from aging populations, all while having little or no effect on the citizens’ wages. </w:t>
      </w:r>
      <w:r w:rsidRPr="003327BC">
        <w:rPr>
          <w:rStyle w:val="StyleUnderline"/>
          <w:rFonts w:ascii="Arial" w:hAnsi="Arial" w:cs="Arial"/>
        </w:rPr>
        <w:t>Increasing immigration to well-functioning democracies is a way to spread democracy</w:t>
      </w:r>
      <w:r w:rsidRPr="003327BC">
        <w:rPr>
          <w:rFonts w:ascii="Arial" w:hAnsi="Arial" w:cs="Arial"/>
          <w:sz w:val="16"/>
        </w:rPr>
        <w:t xml:space="preserve"> and make money while doing it. </w:t>
      </w:r>
      <w:r w:rsidRPr="003327BC">
        <w:rPr>
          <w:rStyle w:val="Emphasis"/>
        </w:rPr>
        <w:t>We are not so naïve that we think our research will influence the current U.S. administration</w:t>
      </w:r>
      <w:r w:rsidRPr="003327BC">
        <w:rPr>
          <w:rFonts w:ascii="Arial" w:hAnsi="Arial" w:cs="Arial"/>
          <w:sz w:val="16"/>
        </w:rPr>
        <w:t xml:space="preserve">. </w:t>
      </w:r>
      <w:r w:rsidRPr="003327BC">
        <w:rPr>
          <w:rStyle w:val="StyleUnderline"/>
          <w:rFonts w:ascii="Arial" w:hAnsi="Arial" w:cs="Arial"/>
        </w:rPr>
        <w:t>It might</w:t>
      </w:r>
      <w:r w:rsidRPr="003327BC">
        <w:rPr>
          <w:rFonts w:ascii="Arial" w:hAnsi="Arial" w:cs="Arial"/>
          <w:sz w:val="16"/>
        </w:rPr>
        <w:t xml:space="preserve">, however, help </w:t>
      </w:r>
      <w:r w:rsidRPr="003327BC">
        <w:rPr>
          <w:rStyle w:val="Emphasis"/>
        </w:rPr>
        <w:t xml:space="preserve">sway a leader like Canadian Prime Minister </w:t>
      </w:r>
      <w:r w:rsidRPr="003327BC">
        <w:rPr>
          <w:rStyle w:val="StyleUnderline"/>
          <w:rFonts w:ascii="Arial" w:hAnsi="Arial" w:cs="Arial"/>
        </w:rPr>
        <w:t>Justin</w:t>
      </w:r>
      <w:r w:rsidRPr="003327BC">
        <w:rPr>
          <w:rStyle w:val="Emphasis"/>
        </w:rPr>
        <w:t xml:space="preserve"> Trudeau</w:t>
      </w:r>
      <w:r w:rsidRPr="003327BC">
        <w:rPr>
          <w:rFonts w:ascii="Arial" w:hAnsi="Arial" w:cs="Arial"/>
          <w:sz w:val="16"/>
        </w:rPr>
        <w:t xml:space="preserve"> into allowing more migrants from Venezuela (currently undergoing a burgeoning refugee crisis) or perhaps a future U.S. administration more concerned about democratization. </w:t>
      </w:r>
      <w:r w:rsidRPr="003327BC">
        <w:rPr>
          <w:rStyle w:val="StyleUnderline"/>
          <w:rFonts w:ascii="Arial" w:hAnsi="Arial" w:cs="Arial"/>
        </w:rPr>
        <w:t>It should</w:t>
      </w:r>
      <w:r w:rsidRPr="003327BC">
        <w:rPr>
          <w:rFonts w:ascii="Arial" w:hAnsi="Arial" w:cs="Arial"/>
          <w:sz w:val="16"/>
        </w:rPr>
        <w:t xml:space="preserve"> also </w:t>
      </w:r>
      <w:r w:rsidRPr="003327BC">
        <w:rPr>
          <w:rStyle w:val="StyleUnderline"/>
          <w:rFonts w:ascii="Arial" w:hAnsi="Arial" w:cs="Arial"/>
        </w:rPr>
        <w:t>inform the negotiations over the Global Compact</w:t>
      </w:r>
      <w:r w:rsidRPr="003327BC">
        <w:rPr>
          <w:rFonts w:ascii="Arial" w:hAnsi="Arial" w:cs="Arial"/>
          <w:sz w:val="16"/>
        </w:rPr>
        <w:t>. At a time when consolidated democracies are increasingly restricting legal immigration for low-skill migrants, increasing opportunities for regular migration to Europe—as the Compact seeks to do—</w:t>
      </w:r>
      <w:r w:rsidRPr="003327BC">
        <w:rPr>
          <w:rStyle w:val="StyleUnderline"/>
          <w:rFonts w:ascii="Arial" w:hAnsi="Arial" w:cs="Arial"/>
        </w:rPr>
        <w:t>would increase the likelihood of democratization and help stabilize new democracies in the Middle East and Africa. Our research</w:t>
      </w:r>
      <w:r w:rsidRPr="003327BC">
        <w:rPr>
          <w:rFonts w:ascii="Arial" w:hAnsi="Arial" w:cs="Arial"/>
          <w:sz w:val="16"/>
        </w:rPr>
        <w:t xml:space="preserve"> also </w:t>
      </w:r>
      <w:r w:rsidRPr="003327BC">
        <w:rPr>
          <w:rStyle w:val="StyleUnderline"/>
          <w:rFonts w:ascii="Arial" w:hAnsi="Arial" w:cs="Arial"/>
        </w:rPr>
        <w:t>further undermines the supposed benefits of Trump’s policy to “take the shackles off” of</w:t>
      </w:r>
      <w:r w:rsidRPr="003327BC">
        <w:rPr>
          <w:rFonts w:ascii="Arial" w:hAnsi="Arial" w:cs="Arial"/>
          <w:sz w:val="16"/>
        </w:rPr>
        <w:t xml:space="preserve"> Immigration and Customs Enforcement (</w:t>
      </w:r>
      <w:r w:rsidRPr="003327BC">
        <w:rPr>
          <w:rStyle w:val="StyleUnderline"/>
          <w:rFonts w:ascii="Arial" w:hAnsi="Arial" w:cs="Arial"/>
        </w:rPr>
        <w:t>ICE</w:t>
      </w:r>
      <w:r w:rsidRPr="003327BC">
        <w:rPr>
          <w:rFonts w:ascii="Arial" w:hAnsi="Arial" w:cs="Arial"/>
          <w:sz w:val="16"/>
        </w:rPr>
        <w:t xml:space="preserve">) </w:t>
      </w:r>
      <w:r w:rsidRPr="003327BC">
        <w:rPr>
          <w:rStyle w:val="StyleUnderline"/>
          <w:rFonts w:ascii="Arial" w:hAnsi="Arial" w:cs="Arial"/>
        </w:rPr>
        <w:t>agents. By increasing</w:t>
      </w:r>
      <w:r w:rsidRPr="003327BC">
        <w:rPr>
          <w:rFonts w:ascii="Arial" w:hAnsi="Arial" w:cs="Arial"/>
          <w:sz w:val="16"/>
        </w:rPr>
        <w:t xml:space="preserve"> the </w:t>
      </w:r>
      <w:r w:rsidRPr="003327BC">
        <w:rPr>
          <w:rStyle w:val="StyleUnderline"/>
          <w:rFonts w:ascii="Arial" w:hAnsi="Arial" w:cs="Arial"/>
        </w:rPr>
        <w:t>harassment and fear of immigrants</w:t>
      </w:r>
      <w:r w:rsidRPr="003327BC">
        <w:rPr>
          <w:rFonts w:ascii="Arial" w:hAnsi="Arial" w:cs="Arial"/>
          <w:sz w:val="16"/>
        </w:rPr>
        <w:t xml:space="preserve">, including legal immigrants, </w:t>
      </w:r>
      <w:r w:rsidRPr="003327BC">
        <w:rPr>
          <w:rStyle w:val="StyleUnderline"/>
          <w:rFonts w:ascii="Arial" w:hAnsi="Arial" w:cs="Arial"/>
        </w:rPr>
        <w:t>the administration is decreasing the likelihood that immigrants to the U</w:t>
      </w:r>
      <w:r w:rsidRPr="003327BC">
        <w:rPr>
          <w:rFonts w:ascii="Arial" w:hAnsi="Arial" w:cs="Arial"/>
          <w:sz w:val="16"/>
        </w:rPr>
        <w:t xml:space="preserve">nited </w:t>
      </w:r>
      <w:r w:rsidRPr="003327BC">
        <w:rPr>
          <w:rStyle w:val="StyleUnderline"/>
          <w:rFonts w:ascii="Arial" w:hAnsi="Arial" w:cs="Arial"/>
        </w:rPr>
        <w:t>S</w:t>
      </w:r>
      <w:r w:rsidRPr="003327BC">
        <w:rPr>
          <w:rFonts w:ascii="Arial" w:hAnsi="Arial" w:cs="Arial"/>
          <w:sz w:val="16"/>
        </w:rPr>
        <w:t xml:space="preserve">tates </w:t>
      </w:r>
      <w:r w:rsidRPr="003327BC">
        <w:rPr>
          <w:rStyle w:val="StyleUnderline"/>
          <w:rFonts w:ascii="Arial" w:hAnsi="Arial" w:cs="Arial"/>
        </w:rPr>
        <w:t>learn and embrace</w:t>
      </w:r>
      <w:r w:rsidRPr="003327BC">
        <w:rPr>
          <w:rFonts w:ascii="Arial" w:hAnsi="Arial" w:cs="Arial"/>
          <w:sz w:val="16"/>
        </w:rPr>
        <w:t xml:space="preserve"> the </w:t>
      </w:r>
      <w:r w:rsidRPr="003327BC">
        <w:rPr>
          <w:rStyle w:val="StyleUnderline"/>
          <w:rFonts w:ascii="Arial" w:hAnsi="Arial" w:cs="Arial"/>
        </w:rPr>
        <w:t xml:space="preserve">norms of American democracy. </w:t>
      </w:r>
      <w:r w:rsidRPr="003327BC">
        <w:rPr>
          <w:rFonts w:ascii="Arial" w:hAnsi="Arial" w:cs="Arial"/>
          <w:sz w:val="16"/>
        </w:rPr>
        <w:t xml:space="preserve">Instead, they learn to fear the U.S. state just as they may have feared their own. </w:t>
      </w:r>
      <w:r w:rsidRPr="003327BC">
        <w:rPr>
          <w:rStyle w:val="StyleUnderline"/>
          <w:rFonts w:ascii="Arial" w:hAnsi="Arial" w:cs="Arial"/>
        </w:rPr>
        <w:t>Worse, immigrants are less likely to participate in civil society groups in the U</w:t>
      </w:r>
      <w:r w:rsidRPr="003327BC">
        <w:rPr>
          <w:rFonts w:ascii="Arial" w:hAnsi="Arial" w:cs="Arial"/>
          <w:sz w:val="16"/>
        </w:rPr>
        <w:t xml:space="preserve">nited </w:t>
      </w:r>
      <w:r w:rsidRPr="003327BC">
        <w:rPr>
          <w:rStyle w:val="StyleUnderline"/>
          <w:rFonts w:ascii="Arial" w:hAnsi="Arial" w:cs="Arial"/>
        </w:rPr>
        <w:t>S</w:t>
      </w:r>
      <w:r w:rsidRPr="003327BC">
        <w:rPr>
          <w:rFonts w:ascii="Arial" w:hAnsi="Arial" w:cs="Arial"/>
          <w:sz w:val="16"/>
        </w:rPr>
        <w:t xml:space="preserve">tates </w:t>
      </w:r>
      <w:r w:rsidRPr="003327BC">
        <w:rPr>
          <w:rStyle w:val="StyleUnderline"/>
          <w:rFonts w:ascii="Arial" w:hAnsi="Arial" w:cs="Arial"/>
        </w:rPr>
        <w:t>given the Trump administration’s targeting of immigrant advocates for deportation</w:t>
      </w:r>
      <w:r w:rsidRPr="003327BC">
        <w:rPr>
          <w:rFonts w:ascii="Arial" w:hAnsi="Arial" w:cs="Arial"/>
          <w:sz w:val="16"/>
        </w:rPr>
        <w:t xml:space="preserve">. In this way, </w:t>
      </w:r>
      <w:r w:rsidRPr="003327BC">
        <w:rPr>
          <w:rStyle w:val="Emphasis"/>
        </w:rPr>
        <w:t>immigration policy has become another foreign policy</w:t>
      </w:r>
      <w:r w:rsidRPr="003327BC">
        <w:rPr>
          <w:rFonts w:ascii="Arial" w:hAnsi="Arial" w:cs="Arial"/>
          <w:sz w:val="16"/>
        </w:rPr>
        <w:t xml:space="preserve"> own </w:t>
      </w:r>
      <w:r w:rsidRPr="003327BC">
        <w:rPr>
          <w:rStyle w:val="Emphasis"/>
        </w:rPr>
        <w:t>goal, reducing America’s soft power to spread democracy abroad.</w:t>
      </w:r>
    </w:p>
    <w:p w14:paraId="47B7800C" w14:textId="77777777" w:rsidR="00D16C4E" w:rsidRPr="003327BC" w:rsidRDefault="00D16C4E" w:rsidP="00D16C4E">
      <w:pPr>
        <w:pStyle w:val="Heading4"/>
        <w:rPr>
          <w:rFonts w:ascii="Arial" w:hAnsi="Arial" w:cs="Arial"/>
        </w:rPr>
      </w:pPr>
      <w:r w:rsidRPr="003327BC">
        <w:rPr>
          <w:rFonts w:ascii="Arial" w:hAnsi="Arial" w:cs="Arial"/>
        </w:rPr>
        <w:t>Canada better for democracy</w:t>
      </w:r>
    </w:p>
    <w:p w14:paraId="65B81B55" w14:textId="77777777" w:rsidR="00D16C4E" w:rsidRPr="003327BC" w:rsidRDefault="00D16C4E" w:rsidP="00D16C4E">
      <w:pPr>
        <w:spacing w:after="0"/>
        <w:rPr>
          <w:rStyle w:val="Style13ptBold"/>
          <w:rFonts w:ascii="Arial" w:hAnsi="Arial" w:cs="Arial"/>
        </w:rPr>
      </w:pPr>
      <w:r w:rsidRPr="003327BC">
        <w:rPr>
          <w:rStyle w:val="Style13ptBold"/>
          <w:rFonts w:ascii="Arial" w:hAnsi="Arial" w:cs="Arial"/>
        </w:rPr>
        <w:t xml:space="preserve">Sands &amp; Mujumdar 11 </w:t>
      </w:r>
      <w:r w:rsidRPr="003327BC">
        <w:rPr>
          <w:rFonts w:ascii="Arial" w:hAnsi="Arial" w:cs="Arial"/>
        </w:rPr>
        <w:t>- *Senior Fellow with the Hudson Institute, **Resident Program Director in Baghdad, Iraq with the International Republican Institute</w:t>
      </w:r>
    </w:p>
    <w:p w14:paraId="62FD76F3" w14:textId="77777777" w:rsidR="00D16C4E" w:rsidRPr="003327BC" w:rsidRDefault="00D16C4E" w:rsidP="00D16C4E">
      <w:pPr>
        <w:spacing w:after="0"/>
        <w:rPr>
          <w:rFonts w:ascii="Arial" w:hAnsi="Arial" w:cs="Arial"/>
          <w:szCs w:val="16"/>
        </w:rPr>
      </w:pPr>
      <w:r w:rsidRPr="003327BC">
        <w:rPr>
          <w:rFonts w:ascii="Arial" w:hAnsi="Arial" w:cs="Arial"/>
          <w:szCs w:val="16"/>
        </w:rPr>
        <w:t xml:space="preserve">(Chris, “Can the Middle East get peace, order and good government?,” </w:t>
      </w:r>
      <w:hyperlink r:id="rId14" w:history="1">
        <w:r w:rsidRPr="003327BC">
          <w:rPr>
            <w:rStyle w:val="Hyperlink"/>
            <w:rFonts w:ascii="Arial" w:hAnsi="Arial" w:cs="Arial"/>
            <w:szCs w:val="16"/>
          </w:rPr>
          <w:t>http://c2cjournal.ca/2011/02/can-the-middle-east-get-peace-order-and-good-government/</w:t>
        </w:r>
      </w:hyperlink>
      <w:r w:rsidRPr="003327BC">
        <w:rPr>
          <w:rStyle w:val="Hyperlink"/>
          <w:rFonts w:ascii="Arial" w:hAnsi="Arial" w:cs="Arial"/>
          <w:szCs w:val="16"/>
        </w:rPr>
        <w:t>)</w:t>
      </w:r>
    </w:p>
    <w:p w14:paraId="30C937C6" w14:textId="77777777" w:rsidR="00D16C4E" w:rsidRPr="003327BC" w:rsidRDefault="00D16C4E" w:rsidP="00D16C4E">
      <w:pPr>
        <w:spacing w:after="0"/>
        <w:rPr>
          <w:rStyle w:val="StyleUnderline"/>
          <w:rFonts w:ascii="Arial" w:hAnsi="Arial" w:cs="Arial"/>
        </w:rPr>
      </w:pPr>
      <w:r w:rsidRPr="003327BC">
        <w:rPr>
          <w:rStyle w:val="StyleUnderline"/>
          <w:rFonts w:ascii="Arial" w:hAnsi="Arial" w:cs="Arial"/>
        </w:rPr>
        <w:t xml:space="preserve">Canada </w:t>
      </w:r>
      <w:r w:rsidRPr="003327BC">
        <w:rPr>
          <w:rFonts w:ascii="Arial" w:hAnsi="Arial" w:cs="Arial"/>
          <w:sz w:val="16"/>
        </w:rPr>
        <w:t>can and</w:t>
      </w:r>
      <w:r w:rsidRPr="003327BC">
        <w:rPr>
          <w:rStyle w:val="StyleUnderline"/>
          <w:rFonts w:ascii="Arial" w:hAnsi="Arial" w:cs="Arial"/>
        </w:rPr>
        <w:t xml:space="preserve"> should be in a position to respond to</w:t>
      </w:r>
      <w:r w:rsidRPr="003327BC">
        <w:rPr>
          <w:rFonts w:ascii="Arial" w:hAnsi="Arial" w:cs="Arial"/>
          <w:sz w:val="16"/>
        </w:rPr>
        <w:t xml:space="preserve"> the existing and anticipated </w:t>
      </w:r>
      <w:r w:rsidRPr="003327BC">
        <w:rPr>
          <w:rStyle w:val="StyleUnderline"/>
          <w:rFonts w:ascii="Arial" w:hAnsi="Arial" w:cs="Arial"/>
        </w:rPr>
        <w:t>calls for its help coming from new democracies</w:t>
      </w:r>
      <w:r w:rsidRPr="003327BC">
        <w:rPr>
          <w:rFonts w:ascii="Arial" w:hAnsi="Arial" w:cs="Arial"/>
          <w:sz w:val="16"/>
        </w:rPr>
        <w:t xml:space="preserve">. Canadian organizations and Canadian citizens operating in this field today are forced to undertake this work with foreign, or severely limited Canadian resources. This is not expensive work, when contrasted with other areas of development assistance or military expenditures. The United States, which spends more than any other country in the world on democracy assistance, devoted less than US$500 million in grants to a wide array of organizations for democracy assistance of all kinds, in countries around the world, including Iraq and Afghanistan. But </w:t>
      </w:r>
      <w:r w:rsidRPr="003327BC">
        <w:rPr>
          <w:rStyle w:val="StyleUnderline"/>
          <w:rFonts w:ascii="Arial" w:hAnsi="Arial" w:cs="Arial"/>
        </w:rPr>
        <w:t xml:space="preserve">as the global superpower, there is a </w:t>
      </w:r>
      <w:r w:rsidRPr="003327BC">
        <w:rPr>
          <w:rStyle w:val="Emphasis"/>
        </w:rPr>
        <w:t>natural suspicion of American motives</w:t>
      </w:r>
      <w:r w:rsidRPr="003327BC">
        <w:rPr>
          <w:rStyle w:val="StyleUnderline"/>
          <w:rFonts w:ascii="Arial" w:hAnsi="Arial" w:cs="Arial"/>
        </w:rPr>
        <w:t xml:space="preserve">, which can hinder its efforts in this area. Where Canada shares the U.S. goal of democracy and good governance in particular countries or regions, </w:t>
      </w:r>
      <w:r w:rsidRPr="003327BC">
        <w:rPr>
          <w:rFonts w:ascii="Arial" w:hAnsi="Arial" w:cs="Arial"/>
          <w:sz w:val="16"/>
        </w:rPr>
        <w:t>democracy assistance provided by</w:t>
      </w:r>
      <w:r w:rsidRPr="003327BC">
        <w:rPr>
          <w:rStyle w:val="StyleUnderline"/>
          <w:rFonts w:ascii="Arial" w:hAnsi="Arial" w:cs="Arial"/>
        </w:rPr>
        <w:t xml:space="preserve"> </w:t>
      </w:r>
      <w:r w:rsidRPr="003327BC">
        <w:rPr>
          <w:rStyle w:val="Emphasis"/>
        </w:rPr>
        <w:t>Canadians</w:t>
      </w:r>
      <w:r w:rsidRPr="003327BC">
        <w:rPr>
          <w:rStyle w:val="StyleUnderline"/>
          <w:rFonts w:ascii="Arial" w:hAnsi="Arial" w:cs="Arial"/>
        </w:rPr>
        <w:t xml:space="preserve"> may be </w:t>
      </w:r>
      <w:r w:rsidRPr="003327BC">
        <w:rPr>
          <w:rStyle w:val="Emphasis"/>
        </w:rPr>
        <w:t>able to achieve</w:t>
      </w:r>
      <w:r w:rsidRPr="003327BC">
        <w:rPr>
          <w:rStyle w:val="StyleUnderline"/>
          <w:rFonts w:ascii="Arial" w:hAnsi="Arial" w:cs="Arial"/>
        </w:rPr>
        <w:t xml:space="preserve"> more, </w:t>
      </w:r>
      <w:r w:rsidRPr="003327BC">
        <w:rPr>
          <w:rFonts w:ascii="Arial" w:hAnsi="Arial" w:cs="Arial"/>
          <w:sz w:val="16"/>
        </w:rPr>
        <w:t>even</w:t>
      </w:r>
      <w:r w:rsidRPr="003327BC">
        <w:rPr>
          <w:rStyle w:val="StyleUnderline"/>
          <w:rFonts w:ascii="Arial" w:hAnsi="Arial" w:cs="Arial"/>
        </w:rPr>
        <w:t xml:space="preserve"> with less </w:t>
      </w:r>
      <w:r w:rsidRPr="003327BC">
        <w:rPr>
          <w:rFonts w:ascii="Arial" w:hAnsi="Arial" w:cs="Arial"/>
          <w:sz w:val="16"/>
        </w:rPr>
        <w:t xml:space="preserve">money spent. Washington often hectors its allies about burden-sharing responsibilities; in this area, and as the menace of terrorism looms large in U.S. national security concerns in a post-9/11 world, bearing a portion of the burden of training aspiring democrats is a noble task that is likely to be greatly appreciated by Canada’s closest ally. And of course, </w:t>
      </w:r>
      <w:r w:rsidRPr="003327BC">
        <w:rPr>
          <w:rStyle w:val="StyleUnderline"/>
          <w:rFonts w:ascii="Arial" w:hAnsi="Arial" w:cs="Arial"/>
        </w:rPr>
        <w:t xml:space="preserve">Canada is </w:t>
      </w:r>
      <w:r w:rsidRPr="003327BC">
        <w:rPr>
          <w:rStyle w:val="Emphasis"/>
        </w:rPr>
        <w:t>unique</w:t>
      </w:r>
      <w:r w:rsidRPr="003327BC">
        <w:rPr>
          <w:rStyle w:val="StyleUnderline"/>
          <w:rFonts w:ascii="Arial" w:hAnsi="Arial" w:cs="Arial"/>
        </w:rPr>
        <w:t xml:space="preserve"> in the world in its association with </w:t>
      </w:r>
      <w:r w:rsidRPr="003327BC">
        <w:rPr>
          <w:rStyle w:val="Emphasis"/>
        </w:rPr>
        <w:t>both the Commonwealth and la Francophonie</w:t>
      </w:r>
      <w:r w:rsidRPr="003327BC">
        <w:rPr>
          <w:rFonts w:ascii="Arial" w:hAnsi="Arial" w:cs="Arial"/>
          <w:sz w:val="16"/>
        </w:rPr>
        <w:t xml:space="preserve">; as Pearson noted, organizations whose cross-cultural strength lies with recognition by its members of the value to each despite complex and colonial histories, and of </w:t>
      </w:r>
      <w:r w:rsidRPr="003327BC">
        <w:rPr>
          <w:rStyle w:val="StyleUnderline"/>
          <w:rFonts w:ascii="Arial" w:hAnsi="Arial" w:cs="Arial"/>
        </w:rPr>
        <w:t>a common interest in the preservation of a system which includes us all</w:t>
      </w:r>
    </w:p>
    <w:p w14:paraId="326D6532" w14:textId="77777777" w:rsidR="00D16C4E" w:rsidRPr="003327BC" w:rsidRDefault="00D16C4E" w:rsidP="00D16C4E">
      <w:pPr>
        <w:pStyle w:val="Heading4"/>
        <w:rPr>
          <w:rFonts w:ascii="Arial" w:hAnsi="Arial" w:cs="Arial"/>
        </w:rPr>
      </w:pPr>
      <w:r w:rsidRPr="003327BC">
        <w:rPr>
          <w:rFonts w:ascii="Arial" w:hAnsi="Arial" w:cs="Arial"/>
        </w:rPr>
        <w:t>The Canadian parliamentary model is better for democracy than the U.S. model</w:t>
      </w:r>
    </w:p>
    <w:p w14:paraId="29D006D5" w14:textId="77777777" w:rsidR="00D16C4E" w:rsidRPr="003327BC" w:rsidRDefault="00D16C4E" w:rsidP="00D16C4E">
      <w:pPr>
        <w:spacing w:after="0"/>
        <w:rPr>
          <w:rStyle w:val="Style13ptBold"/>
          <w:rFonts w:ascii="Arial" w:hAnsi="Arial" w:cs="Arial"/>
        </w:rPr>
      </w:pPr>
      <w:r w:rsidRPr="003327BC">
        <w:rPr>
          <w:rStyle w:val="Style13ptBold"/>
          <w:rFonts w:ascii="Arial" w:hAnsi="Arial" w:cs="Arial"/>
        </w:rPr>
        <w:t xml:space="preserve">Sorensen 7 </w:t>
      </w:r>
      <w:r w:rsidRPr="003327BC">
        <w:rPr>
          <w:rFonts w:ascii="Arial" w:hAnsi="Arial" w:cs="Arial"/>
        </w:rPr>
        <w:t>- MP Chair</w:t>
      </w:r>
    </w:p>
    <w:p w14:paraId="2CA2E0C9" w14:textId="77777777" w:rsidR="00D16C4E" w:rsidRPr="003327BC" w:rsidRDefault="00D16C4E" w:rsidP="00D16C4E">
      <w:pPr>
        <w:spacing w:after="0"/>
        <w:rPr>
          <w:rFonts w:ascii="Arial" w:hAnsi="Arial" w:cs="Arial"/>
          <w:szCs w:val="16"/>
        </w:rPr>
      </w:pPr>
      <w:r w:rsidRPr="003327BC">
        <w:rPr>
          <w:rFonts w:ascii="Arial" w:hAnsi="Arial" w:cs="Arial"/>
          <w:szCs w:val="16"/>
        </w:rPr>
        <w:t>(Report of the Standing Committee on Foreign Affairs and International Development Kevin Sorenson, ADVANCING CANADA'S ROLE IN INTERNATIONAL SUPPORT FOR DEMOCRATIC DEVELOPMENThttp://www.parl.gc.ca/Content/HOC/committee/391/faae/reports/rp3066139/391_FAAE_Rpt08_PDF/391_FAAE_Rpt08-e.pdf)</w:t>
      </w:r>
    </w:p>
    <w:p w14:paraId="7F965CD4" w14:textId="77777777" w:rsidR="00D16C4E" w:rsidRPr="003327BC" w:rsidRDefault="00D16C4E" w:rsidP="00D16C4E">
      <w:pPr>
        <w:spacing w:after="0"/>
        <w:rPr>
          <w:rFonts w:ascii="Arial" w:hAnsi="Arial" w:cs="Arial"/>
          <w:sz w:val="16"/>
        </w:rPr>
      </w:pPr>
      <w:r w:rsidRPr="003327BC">
        <w:rPr>
          <w:rFonts w:ascii="Arial" w:hAnsi="Arial" w:cs="Arial"/>
          <w:sz w:val="16"/>
        </w:rPr>
        <w:t xml:space="preserve">The contradiction was particularly apparent in the testimony of Kevin Deveaux, then a Member of the Legislative Assembly of Nova Scotia, who has done extensive work with the U.S. National Democratic Institute and who in March 2007 has taken up a full-time position with the UNDP in Vietnam. In response to a question he told the Committee: From my perspective and that of others in the field, Canadians are doing great work, and </w:t>
      </w:r>
      <w:r w:rsidRPr="003327BC">
        <w:rPr>
          <w:rStyle w:val="StyleUnderline"/>
          <w:rFonts w:ascii="Arial" w:hAnsi="Arial" w:cs="Arial"/>
        </w:rPr>
        <w:t xml:space="preserve">Canada has something to offer that </w:t>
      </w:r>
      <w:r w:rsidRPr="003327BC">
        <w:rPr>
          <w:rStyle w:val="Emphasis"/>
        </w:rPr>
        <w:t>no other country can</w:t>
      </w:r>
      <w:r w:rsidRPr="003327BC">
        <w:rPr>
          <w:rFonts w:ascii="Arial" w:hAnsi="Arial" w:cs="Arial"/>
          <w:sz w:val="16"/>
        </w:rPr>
        <w:t xml:space="preserve">. You'll be amazed at how many Canadians are doing this work, particularly for American organizations, because </w:t>
      </w:r>
      <w:r w:rsidRPr="003327BC">
        <w:rPr>
          <w:rStyle w:val="StyleUnderline"/>
          <w:rFonts w:ascii="Arial" w:hAnsi="Arial" w:cs="Arial"/>
        </w:rPr>
        <w:t xml:space="preserve">the Americans have a system that is very similar to maybe Latin America but isn't commonly used in Europe, or in Africa, or in Asia. </w:t>
      </w:r>
      <w:r w:rsidRPr="003327BC">
        <w:rPr>
          <w:rFonts w:ascii="Arial" w:hAnsi="Arial" w:cs="Arial"/>
          <w:sz w:val="16"/>
        </w:rPr>
        <w:t xml:space="preserve">Our system, </w:t>
      </w:r>
      <w:r w:rsidRPr="003327BC">
        <w:rPr>
          <w:rStyle w:val="StyleUnderline"/>
          <w:rFonts w:ascii="Arial" w:hAnsi="Arial" w:cs="Arial"/>
        </w:rPr>
        <w:t xml:space="preserve">our parliamentary system, is much more common, and Canadians have a </w:t>
      </w:r>
      <w:r w:rsidRPr="003327BC">
        <w:rPr>
          <w:rStyle w:val="Emphasis"/>
        </w:rPr>
        <w:t>much better opportunity</w:t>
      </w:r>
      <w:r w:rsidRPr="003327BC">
        <w:rPr>
          <w:rStyle w:val="StyleUnderline"/>
          <w:rFonts w:ascii="Arial" w:hAnsi="Arial" w:cs="Arial"/>
        </w:rPr>
        <w:t>, based on our experience politically, to provide input</w:t>
      </w:r>
      <w:r w:rsidRPr="003327BC">
        <w:rPr>
          <w:rFonts w:ascii="Arial" w:hAnsi="Arial" w:cs="Arial"/>
          <w:sz w:val="16"/>
        </w:rPr>
        <w:t>.254</w:t>
      </w:r>
    </w:p>
    <w:p w14:paraId="46741ABD" w14:textId="77777777" w:rsidR="00D16C4E" w:rsidRPr="003327BC" w:rsidRDefault="00D16C4E" w:rsidP="00D16C4E">
      <w:pPr>
        <w:rPr>
          <w:rFonts w:ascii="Arial" w:hAnsi="Arial" w:cs="Arial"/>
        </w:rPr>
      </w:pPr>
    </w:p>
    <w:p w14:paraId="6F32A9E3" w14:textId="77777777" w:rsidR="00D16C4E" w:rsidRPr="003327BC" w:rsidRDefault="006A3A7B" w:rsidP="00D16C4E">
      <w:pPr>
        <w:pStyle w:val="Heading4"/>
        <w:rPr>
          <w:rFonts w:ascii="Arial" w:hAnsi="Arial" w:cs="Arial"/>
        </w:rPr>
      </w:pPr>
      <w:hyperlink r:id="rId15" w:history="1">
        <w:r w:rsidR="00D16C4E" w:rsidRPr="003327BC">
          <w:rPr>
            <w:rStyle w:val="Hyperlink"/>
            <w:rFonts w:ascii="Arial" w:hAnsi="Arial" w:cs="Arial"/>
          </w:rPr>
          <w:t>Canadian</w:t>
        </w:r>
      </w:hyperlink>
      <w:r w:rsidR="00D16C4E" w:rsidRPr="003327BC">
        <w:rPr>
          <w:rFonts w:ascii="Arial" w:hAnsi="Arial" w:cs="Arial"/>
        </w:rPr>
        <w:t xml:space="preserve"> democratic promotion solves best – mediating role key</w:t>
      </w:r>
    </w:p>
    <w:p w14:paraId="05AC5285" w14:textId="77777777" w:rsidR="00D16C4E" w:rsidRPr="003327BC" w:rsidRDefault="00D16C4E" w:rsidP="00D16C4E">
      <w:pPr>
        <w:spacing w:after="0"/>
        <w:rPr>
          <w:rFonts w:ascii="Arial" w:hAnsi="Arial" w:cs="Arial"/>
        </w:rPr>
      </w:pPr>
      <w:r w:rsidRPr="003327BC">
        <w:rPr>
          <w:rFonts w:ascii="Arial" w:hAnsi="Arial" w:cs="Arial"/>
          <w:b/>
          <w:sz w:val="24"/>
        </w:rPr>
        <w:t>Kopstein ‘7</w:t>
      </w:r>
      <w:r w:rsidRPr="003327BC">
        <w:rPr>
          <w:rFonts w:ascii="Arial" w:hAnsi="Arial" w:cs="Arial"/>
          <w:sz w:val="24"/>
        </w:rPr>
        <w:t xml:space="preserve"> - </w:t>
      </w:r>
      <w:r w:rsidRPr="003327BC">
        <w:rPr>
          <w:rFonts w:ascii="Arial" w:hAnsi="Arial" w:cs="Arial"/>
        </w:rPr>
        <w:t>Professor of Political Science at the University of Toronto</w:t>
      </w:r>
    </w:p>
    <w:p w14:paraId="3EE65EE8" w14:textId="77777777" w:rsidR="00D16C4E" w:rsidRPr="003327BC" w:rsidRDefault="00D16C4E" w:rsidP="00D16C4E">
      <w:pPr>
        <w:spacing w:after="0"/>
        <w:rPr>
          <w:rFonts w:ascii="Arial" w:hAnsi="Arial" w:cs="Arial"/>
        </w:rPr>
      </w:pPr>
      <w:r w:rsidRPr="003327BC">
        <w:rPr>
          <w:rFonts w:ascii="Arial" w:hAnsi="Arial" w:cs="Arial"/>
        </w:rPr>
        <w:t>(Jeffrey, “Democracy Promotion and Transatlantic Relations: A View from Canada,” International Relations and Security Network, http://www.isn.ethz.ch/Digital-Library/Publications/Detail/?lang=en&amp;id=48278)</w:t>
      </w:r>
    </w:p>
    <w:p w14:paraId="26D3B2AA" w14:textId="77777777" w:rsidR="00D16C4E" w:rsidRPr="003327BC" w:rsidRDefault="00D16C4E" w:rsidP="00D16C4E">
      <w:pPr>
        <w:spacing w:after="0"/>
        <w:rPr>
          <w:rFonts w:ascii="Arial" w:hAnsi="Arial" w:cs="Arial"/>
          <w:sz w:val="16"/>
        </w:rPr>
      </w:pPr>
      <w:r w:rsidRPr="003327BC">
        <w:rPr>
          <w:rFonts w:ascii="Arial" w:hAnsi="Arial" w:cs="Arial"/>
          <w:sz w:val="16"/>
        </w:rPr>
        <w:t xml:space="preserve">Yet, although the </w:t>
      </w:r>
      <w:r w:rsidRPr="003327BC">
        <w:rPr>
          <w:rStyle w:val="StyleUnderline"/>
          <w:rFonts w:ascii="Arial" w:hAnsi="Arial" w:cs="Arial"/>
        </w:rPr>
        <w:t xml:space="preserve">U.S. model </w:t>
      </w:r>
      <w:r w:rsidRPr="003327BC">
        <w:rPr>
          <w:rFonts w:ascii="Arial" w:hAnsi="Arial" w:cs="Arial"/>
          <w:sz w:val="16"/>
        </w:rPr>
        <w:t xml:space="preserve">of civic revolution has been very successful at destabilizing semi-authoritarian states, it </w:t>
      </w:r>
      <w:r w:rsidRPr="003327BC">
        <w:rPr>
          <w:rStyle w:val="StyleUnderline"/>
          <w:rFonts w:ascii="Arial" w:hAnsi="Arial" w:cs="Arial"/>
        </w:rPr>
        <w:t>has enjoyed much less success in consolidating these new democracies.</w:t>
      </w:r>
      <w:r w:rsidRPr="003327BC">
        <w:rPr>
          <w:rFonts w:ascii="Arial" w:hAnsi="Arial" w:cs="Arial"/>
          <w:sz w:val="16"/>
        </w:rPr>
        <w:t xml:space="preserve"> In countries with inefficient, corrupt, or collapsing state administrations, </w:t>
      </w:r>
      <w:r w:rsidRPr="003327BC">
        <w:rPr>
          <w:rStyle w:val="Emphasis"/>
        </w:rPr>
        <w:t>democratically elected parliaments have as little chance of enacting good policies as non-democratic ones.</w:t>
      </w:r>
      <w:r w:rsidRPr="003327BC">
        <w:rPr>
          <w:rFonts w:ascii="Arial" w:hAnsi="Arial" w:cs="Arial"/>
          <w:sz w:val="16"/>
        </w:rPr>
        <w:t xml:space="preserve"> The </w:t>
      </w:r>
      <w:r w:rsidRPr="003327BC">
        <w:rPr>
          <w:rStyle w:val="StyleUnderline"/>
          <w:rFonts w:ascii="Arial" w:hAnsi="Arial" w:cs="Arial"/>
        </w:rPr>
        <w:t>newly elected “democrats</w:t>
      </w:r>
      <w:r w:rsidRPr="003327BC">
        <w:rPr>
          <w:rFonts w:ascii="Arial" w:hAnsi="Arial" w:cs="Arial"/>
          <w:sz w:val="16"/>
        </w:rPr>
        <w:t xml:space="preserve">” </w:t>
      </w:r>
      <w:r w:rsidRPr="003327BC">
        <w:rPr>
          <w:rStyle w:val="StyleUnderline"/>
          <w:rFonts w:ascii="Arial" w:hAnsi="Arial" w:cs="Arial"/>
        </w:rPr>
        <w:t xml:space="preserve">quickly find themselves dependent on the </w:t>
      </w:r>
      <w:r w:rsidRPr="003327BC">
        <w:rPr>
          <w:rStyle w:val="Emphasis"/>
        </w:rPr>
        <w:t>same</w:t>
      </w:r>
      <w:r w:rsidRPr="003327BC">
        <w:rPr>
          <w:rStyle w:val="StyleUnderline"/>
          <w:rFonts w:ascii="Arial" w:hAnsi="Arial" w:cs="Arial"/>
        </w:rPr>
        <w:t xml:space="preserve"> political power brokers, oligarchs, or bureaucratic machines as the people they replaced</w:t>
      </w:r>
      <w:r w:rsidRPr="003327BC">
        <w:rPr>
          <w:rFonts w:ascii="Arial" w:hAnsi="Arial" w:cs="Arial"/>
          <w:sz w:val="16"/>
        </w:rPr>
        <w:t xml:space="preserve">. This is what has transpired in Georgia, Ukraine, and Kyrgyzstan, and to a lesser extent in Serbia. </w:t>
      </w:r>
      <w:r w:rsidRPr="003327BC">
        <w:rPr>
          <w:rStyle w:val="StyleUnderline"/>
          <w:rFonts w:ascii="Arial" w:hAnsi="Arial" w:cs="Arial"/>
        </w:rPr>
        <w:t>Elections remain a necessary condition for democracy, but they are not sufficient to guarantee its stability. Equally important is the state’s capacity to carry out the will of the legislature in a fair an efficient manner</w:t>
      </w:r>
      <w:r w:rsidRPr="003327BC">
        <w:rPr>
          <w:rFonts w:ascii="Arial" w:hAnsi="Arial" w:cs="Arial"/>
          <w:sz w:val="16"/>
        </w:rPr>
        <w:t xml:space="preserve">. In Serbia, Georgia, Ukraine and Kyrgyzstan, weak state institutions and high levels of corruption threaten to discredit democracy. The political dynamics of the post-Communist world have been mirrored in some places in the Middle East, such as Egypt, Saudi Arabia and even Iraq and Iran, where corrupt, rigged, or otherwise irrelevant elections have had at best an ambiguous democratizing effect. </w:t>
      </w:r>
      <w:r w:rsidRPr="003327BC">
        <w:rPr>
          <w:rStyle w:val="StyleUnderline"/>
          <w:rFonts w:ascii="Arial" w:hAnsi="Arial" w:cs="Arial"/>
        </w:rPr>
        <w:t>European warnings about the single-minded U.S. focus on big events such as elections to the detriment of institution building are probably worth heeding</w:t>
      </w:r>
      <w:r w:rsidRPr="003327BC">
        <w:rPr>
          <w:rFonts w:ascii="Arial" w:hAnsi="Arial" w:cs="Arial"/>
          <w:sz w:val="16"/>
        </w:rPr>
        <w:t xml:space="preserve">. </w:t>
      </w:r>
      <w:r w:rsidRPr="003327BC">
        <w:rPr>
          <w:rStyle w:val="Emphasis"/>
        </w:rPr>
        <w:t>Here,</w:t>
      </w:r>
      <w:r w:rsidRPr="003327BC">
        <w:rPr>
          <w:rFonts w:ascii="Arial" w:hAnsi="Arial" w:cs="Arial"/>
          <w:sz w:val="16"/>
        </w:rPr>
        <w:t xml:space="preserve"> again, </w:t>
      </w:r>
      <w:r w:rsidRPr="003327BC">
        <w:rPr>
          <w:rStyle w:val="Emphasis"/>
        </w:rPr>
        <w:t xml:space="preserve">Canada </w:t>
      </w:r>
      <w:r w:rsidRPr="003327BC">
        <w:rPr>
          <w:rStyle w:val="StyleUnderline"/>
          <w:rFonts w:ascii="Arial" w:hAnsi="Arial" w:cs="Arial"/>
        </w:rPr>
        <w:t>may</w:t>
      </w:r>
      <w:r w:rsidRPr="003327BC">
        <w:rPr>
          <w:rStyle w:val="Emphasis"/>
        </w:rPr>
        <w:t xml:space="preserve"> have an important mediating role to play</w:t>
      </w:r>
      <w:r w:rsidRPr="003327BC">
        <w:rPr>
          <w:rFonts w:ascii="Arial" w:hAnsi="Arial" w:cs="Arial"/>
          <w:sz w:val="16"/>
        </w:rPr>
        <w:t xml:space="preserve">. At the same time, however, </w:t>
      </w:r>
      <w:r w:rsidRPr="003327BC">
        <w:rPr>
          <w:rStyle w:val="Emphasis"/>
        </w:rPr>
        <w:t>Canadians</w:t>
      </w:r>
      <w:r w:rsidRPr="003327BC">
        <w:rPr>
          <w:rFonts w:ascii="Arial" w:hAnsi="Arial" w:cs="Arial"/>
          <w:sz w:val="16"/>
        </w:rPr>
        <w:t xml:space="preserve"> </w:t>
      </w:r>
      <w:r w:rsidRPr="003327BC">
        <w:rPr>
          <w:rStyle w:val="StyleUnderline"/>
          <w:rFonts w:ascii="Arial" w:hAnsi="Arial" w:cs="Arial"/>
        </w:rPr>
        <w:t xml:space="preserve">are </w:t>
      </w:r>
      <w:r w:rsidRPr="003327BC">
        <w:rPr>
          <w:rStyle w:val="Emphasis"/>
        </w:rPr>
        <w:t>in a position to</w:t>
      </w:r>
      <w:r w:rsidRPr="003327BC">
        <w:rPr>
          <w:rStyle w:val="StyleUnderline"/>
          <w:rFonts w:ascii="Arial" w:hAnsi="Arial" w:cs="Arial"/>
        </w:rPr>
        <w:t xml:space="preserve"> </w:t>
      </w:r>
      <w:r w:rsidRPr="003327BC">
        <w:rPr>
          <w:rStyle w:val="Emphasis"/>
        </w:rPr>
        <w:t>understand</w:t>
      </w:r>
      <w:r w:rsidRPr="003327BC">
        <w:rPr>
          <w:rStyle w:val="StyleUnderline"/>
          <w:rFonts w:ascii="Arial" w:hAnsi="Arial" w:cs="Arial"/>
        </w:rPr>
        <w:t xml:space="preserve"> that </w:t>
      </w:r>
      <w:r w:rsidRPr="003327BC">
        <w:rPr>
          <w:rStyle w:val="Emphasis"/>
        </w:rPr>
        <w:t>democracy promotion will not be as clean as state building</w:t>
      </w:r>
      <w:r w:rsidRPr="003327BC">
        <w:rPr>
          <w:rStyle w:val="StyleUnderline"/>
          <w:rFonts w:ascii="Arial" w:hAnsi="Arial" w:cs="Arial"/>
        </w:rPr>
        <w:t>, which is a more limited consolidation strategy</w:t>
      </w:r>
      <w:r w:rsidRPr="003327BC">
        <w:rPr>
          <w:rFonts w:ascii="Arial" w:hAnsi="Arial" w:cs="Arial"/>
          <w:sz w:val="16"/>
        </w:rPr>
        <w:t xml:space="preserve">, </w:t>
      </w:r>
      <w:r w:rsidRPr="003327BC">
        <w:rPr>
          <w:rStyle w:val="StyleUnderline"/>
          <w:rFonts w:ascii="Arial" w:hAnsi="Arial" w:cs="Arial"/>
        </w:rPr>
        <w:t>and it will most likely falter if the preference is always for efficiency over participation</w:t>
      </w:r>
      <w:r w:rsidRPr="003327BC">
        <w:rPr>
          <w:rFonts w:ascii="Arial" w:hAnsi="Arial" w:cs="Arial"/>
          <w:sz w:val="16"/>
        </w:rPr>
        <w:t xml:space="preserve">. Introducing democracy will always be slightly messy and certainly more complex than the EU’s strengthening of existing democracies in post-Communist Europe. </w:t>
      </w:r>
      <w:r w:rsidRPr="003327BC">
        <w:rPr>
          <w:rStyle w:val="StyleUnderline"/>
          <w:rFonts w:ascii="Arial" w:hAnsi="Arial" w:cs="Arial"/>
        </w:rPr>
        <w:t>If the Europeans are truly interested in democracy promotion, they will need to live with a measure of uncertainty and open-endedness characteristic of the transformation of subjects into citizens</w:t>
      </w:r>
      <w:r w:rsidRPr="003327BC">
        <w:rPr>
          <w:rStyle w:val="StyleUnderline"/>
          <w:rFonts w:ascii="Arial" w:hAnsi="Arial" w:cs="Arial"/>
          <w:sz w:val="14"/>
        </w:rPr>
        <w:t>.</w:t>
      </w:r>
      <w:r w:rsidRPr="003327BC">
        <w:rPr>
          <w:rFonts w:ascii="Arial" w:hAnsi="Arial" w:cs="Arial"/>
          <w:sz w:val="16"/>
        </w:rPr>
        <w:t xml:space="preserve"> Promotion Sharing and Canada’s Approach Democracy promotion need not become a new source of transatlantic tension if both sides are willing to draw on the other’s strengths and experiences. It is true that Europeans may not share the U.S. zeal for democracy promotion as a project and will only reluctantly adopt policies designed to introduce democracy where it does not already exist. Moreover, there are certainly issues over which the transatlantic partners will continue to disagree, including the U.S. use of regime change in the case of especially intractable foes such as Saddam. Yet, although public opinion polls indicate that Europeans are generally wary of the U.S. role in the world and remain especially distrustful of the current Administration, they are keen to promote democracy in the rest of the world. One opinion poll conducted by the German Marshall Fund in 2005 suggested that Europeans are even more supportive of democracy promotion than Americans. As long as they are included as partners in the project, democracy promotion can even be the ground on which the transatlantic alliance can be rebuilt in the decades ahead.</w:t>
      </w:r>
    </w:p>
    <w:p w14:paraId="2279E912" w14:textId="77777777" w:rsidR="00D16C4E" w:rsidRPr="003327BC" w:rsidRDefault="00D16C4E" w:rsidP="00D16C4E">
      <w:pPr>
        <w:pStyle w:val="Heading4"/>
        <w:rPr>
          <w:rFonts w:ascii="Arial" w:hAnsi="Arial" w:cs="Arial"/>
        </w:rPr>
      </w:pPr>
      <w:r w:rsidRPr="003327BC">
        <w:rPr>
          <w:rFonts w:ascii="Arial" w:hAnsi="Arial" w:cs="Arial"/>
        </w:rPr>
        <w:t>Canada solves – respect for int’l institutions makes it a credible figure</w:t>
      </w:r>
    </w:p>
    <w:p w14:paraId="39EF0BB1" w14:textId="77777777" w:rsidR="00D16C4E" w:rsidRPr="003327BC" w:rsidRDefault="00D16C4E" w:rsidP="00D16C4E">
      <w:pPr>
        <w:spacing w:after="0"/>
        <w:rPr>
          <w:rFonts w:ascii="Arial" w:hAnsi="Arial" w:cs="Arial"/>
        </w:rPr>
      </w:pPr>
      <w:r w:rsidRPr="003327BC">
        <w:rPr>
          <w:rFonts w:ascii="Arial" w:hAnsi="Arial" w:cs="Arial"/>
          <w:b/>
          <w:sz w:val="24"/>
        </w:rPr>
        <w:t>Kopstein ‘7</w:t>
      </w:r>
      <w:r w:rsidRPr="003327BC">
        <w:rPr>
          <w:rFonts w:ascii="Arial" w:hAnsi="Arial" w:cs="Arial"/>
          <w:sz w:val="24"/>
        </w:rPr>
        <w:t xml:space="preserve"> - </w:t>
      </w:r>
      <w:r w:rsidRPr="003327BC">
        <w:rPr>
          <w:rFonts w:ascii="Arial" w:hAnsi="Arial" w:cs="Arial"/>
        </w:rPr>
        <w:t>Professor of Political Science at the University of Toronto</w:t>
      </w:r>
    </w:p>
    <w:p w14:paraId="22A048F7" w14:textId="77777777" w:rsidR="00D16C4E" w:rsidRPr="003327BC" w:rsidRDefault="00D16C4E" w:rsidP="00D16C4E">
      <w:pPr>
        <w:spacing w:after="0"/>
        <w:rPr>
          <w:rFonts w:ascii="Arial" w:hAnsi="Arial" w:cs="Arial"/>
        </w:rPr>
      </w:pPr>
      <w:r w:rsidRPr="003327BC">
        <w:rPr>
          <w:rFonts w:ascii="Arial" w:hAnsi="Arial" w:cs="Arial"/>
        </w:rPr>
        <w:t>(Jeffrey, “Democracy Promotion and Transatlantic Relations: A View from Canada,” International Relations and Security Network, http://www.isn.ethz.ch/Digital-Library/Publications/Detail/?lang=en&amp;id=48278)</w:t>
      </w:r>
    </w:p>
    <w:p w14:paraId="7A1BE007" w14:textId="77777777" w:rsidR="00D16C4E" w:rsidRPr="003327BC" w:rsidRDefault="00D16C4E" w:rsidP="00D16C4E">
      <w:pPr>
        <w:spacing w:after="0"/>
        <w:rPr>
          <w:rFonts w:ascii="Arial" w:hAnsi="Arial" w:cs="Arial"/>
        </w:rPr>
      </w:pPr>
      <w:r w:rsidRPr="003327BC">
        <w:rPr>
          <w:rStyle w:val="StyleUnderline"/>
          <w:rFonts w:ascii="Arial" w:hAnsi="Arial" w:cs="Arial"/>
        </w:rPr>
        <w:t xml:space="preserve">Canada is well suited to taking up the task as North America’s main sponsor of </w:t>
      </w:r>
      <w:r w:rsidRPr="003327BC">
        <w:rPr>
          <w:rFonts w:ascii="Arial" w:hAnsi="Arial" w:cs="Arial"/>
        </w:rPr>
        <w:t xml:space="preserve">a renewed Community of </w:t>
      </w:r>
      <w:r w:rsidRPr="003327BC">
        <w:rPr>
          <w:rStyle w:val="Emphasis"/>
        </w:rPr>
        <w:t>Democracies</w:t>
      </w:r>
      <w:r w:rsidRPr="003327BC">
        <w:rPr>
          <w:rFonts w:ascii="Arial" w:hAnsi="Arial" w:cs="Arial"/>
        </w:rPr>
        <w:t xml:space="preserve">. </w:t>
      </w:r>
      <w:r w:rsidRPr="003327BC">
        <w:rPr>
          <w:rStyle w:val="StyleUnderline"/>
          <w:rFonts w:ascii="Arial" w:hAnsi="Arial" w:cs="Arial"/>
        </w:rPr>
        <w:t xml:space="preserve">Canada’s tradition of placing values at the forefront of its foreign policy makes it typically </w:t>
      </w:r>
      <w:r w:rsidRPr="003327BC">
        <w:rPr>
          <w:rFonts w:ascii="Arial" w:hAnsi="Arial" w:cs="Arial"/>
        </w:rPr>
        <w:t>liberally</w:t>
      </w:r>
      <w:r w:rsidRPr="003327BC">
        <w:rPr>
          <w:rStyle w:val="StyleUnderline"/>
          <w:rFonts w:ascii="Arial" w:hAnsi="Arial" w:cs="Arial"/>
        </w:rPr>
        <w:t xml:space="preserve"> democratic.</w:t>
      </w:r>
      <w:r w:rsidRPr="003327BC">
        <w:rPr>
          <w:rFonts w:ascii="Arial" w:hAnsi="Arial" w:cs="Arial"/>
        </w:rPr>
        <w:t xml:space="preserve"> </w:t>
      </w:r>
      <w:r w:rsidRPr="003327BC">
        <w:rPr>
          <w:rStyle w:val="Emphasis"/>
        </w:rPr>
        <w:t>Canada’s respect for international institutions makes it a credible player</w:t>
      </w:r>
      <w:r w:rsidRPr="003327BC">
        <w:rPr>
          <w:rFonts w:ascii="Arial" w:hAnsi="Arial" w:cs="Arial"/>
        </w:rPr>
        <w:t xml:space="preserve"> in creating a new one or reanimating one that is moribund. Finally, </w:t>
      </w:r>
      <w:r w:rsidRPr="003327BC">
        <w:rPr>
          <w:rStyle w:val="StyleUnderline"/>
          <w:rFonts w:ascii="Arial" w:hAnsi="Arial" w:cs="Arial"/>
        </w:rPr>
        <w:t xml:space="preserve">Canada’s position between Europe and the United States, as a country that </w:t>
      </w:r>
      <w:r w:rsidRPr="003327BC">
        <w:rPr>
          <w:rStyle w:val="Emphasis"/>
        </w:rPr>
        <w:t>is at once “American” and “European</w:t>
      </w:r>
      <w:r w:rsidRPr="003327BC">
        <w:rPr>
          <w:rStyle w:val="StyleUnderline"/>
          <w:rFonts w:ascii="Arial" w:hAnsi="Arial" w:cs="Arial"/>
        </w:rPr>
        <w:t>” makes it the perfect candidate for translating and reconciling the differing transatlantic visions of democracy promotion. Canada’s role in democracy promotion should not be that of a mediator between the Americans and the Europeans (this is a permanent delusion of some Canadians) but as a beacon of clear thinking on what it means to be part of an international community of likeminded democratic states</w:t>
      </w:r>
      <w:r w:rsidRPr="003327BC">
        <w:rPr>
          <w:rFonts w:ascii="Arial" w:hAnsi="Arial" w:cs="Arial"/>
        </w:rPr>
        <w:t>.</w:t>
      </w:r>
    </w:p>
    <w:p w14:paraId="1A6E6481" w14:textId="77777777" w:rsidR="00D16C4E" w:rsidRPr="003327BC" w:rsidRDefault="00D16C4E" w:rsidP="00D16C4E">
      <w:pPr>
        <w:pStyle w:val="Heading4"/>
        <w:rPr>
          <w:rFonts w:ascii="Arial" w:hAnsi="Arial" w:cs="Arial"/>
        </w:rPr>
      </w:pPr>
      <w:r w:rsidRPr="003327BC">
        <w:rPr>
          <w:rFonts w:ascii="Arial" w:hAnsi="Arial" w:cs="Arial"/>
        </w:rPr>
        <w:t>Canadian democratic promotion succeeds where the US fails</w:t>
      </w:r>
    </w:p>
    <w:p w14:paraId="18127B5D" w14:textId="77777777" w:rsidR="00D16C4E" w:rsidRPr="003327BC" w:rsidRDefault="00D16C4E" w:rsidP="00D16C4E">
      <w:pPr>
        <w:spacing w:after="0"/>
        <w:rPr>
          <w:rFonts w:ascii="Arial" w:hAnsi="Arial" w:cs="Arial"/>
          <w:b/>
        </w:rPr>
      </w:pPr>
      <w:r w:rsidRPr="003327BC">
        <w:rPr>
          <w:rFonts w:ascii="Arial" w:hAnsi="Arial" w:cs="Arial"/>
          <w:b/>
          <w:sz w:val="24"/>
        </w:rPr>
        <w:t xml:space="preserve">Burron ’11 </w:t>
      </w:r>
      <w:r w:rsidRPr="003327BC">
        <w:rPr>
          <w:rFonts w:ascii="Arial" w:hAnsi="Arial" w:cs="Arial"/>
          <w:b/>
        </w:rPr>
        <w:t xml:space="preserve">– </w:t>
      </w:r>
      <w:r w:rsidRPr="003327BC">
        <w:rPr>
          <w:rFonts w:ascii="Arial" w:hAnsi="Arial" w:cs="Arial"/>
        </w:rPr>
        <w:t>PhD in polsci</w:t>
      </w:r>
    </w:p>
    <w:p w14:paraId="181351BD" w14:textId="77777777" w:rsidR="00D16C4E" w:rsidRPr="003327BC" w:rsidRDefault="00D16C4E" w:rsidP="00D16C4E">
      <w:pPr>
        <w:spacing w:after="0"/>
        <w:rPr>
          <w:rStyle w:val="Hyperlink"/>
          <w:rFonts w:ascii="Arial" w:hAnsi="Arial" w:cs="Arial"/>
        </w:rPr>
      </w:pPr>
      <w:r w:rsidRPr="003327BC">
        <w:rPr>
          <w:rFonts w:ascii="Arial" w:hAnsi="Arial" w:cs="Arial"/>
        </w:rPr>
        <w:t xml:space="preserve">(Neil A, “Reconfiguring Canadian democracy promotion: Convergence with the US approach?” International Journal, Vol. 66, No. 2, Canada, the US, and China: A new Pacific triangle? (Spring 2011), pp. 391-417, </w:t>
      </w:r>
      <w:hyperlink r:id="rId16" w:anchor="page_scan_tab_contents" w:history="1">
        <w:r w:rsidRPr="003327BC">
          <w:rPr>
            <w:rStyle w:val="Hyperlink"/>
            <w:rFonts w:ascii="Arial" w:hAnsi="Arial" w:cs="Arial"/>
          </w:rPr>
          <w:t>JSTOR)</w:t>
        </w:r>
      </w:hyperlink>
    </w:p>
    <w:p w14:paraId="383386EB" w14:textId="77777777" w:rsidR="00D16C4E" w:rsidRPr="003327BC" w:rsidRDefault="00D16C4E" w:rsidP="00D16C4E">
      <w:pPr>
        <w:spacing w:after="0"/>
        <w:rPr>
          <w:rStyle w:val="StyleUnderline"/>
          <w:rFonts w:ascii="Arial" w:hAnsi="Arial" w:cs="Arial"/>
        </w:rPr>
      </w:pPr>
      <w:r w:rsidRPr="003327BC">
        <w:rPr>
          <w:rFonts w:ascii="Arial" w:hAnsi="Arial" w:cs="Arial"/>
          <w:sz w:val="14"/>
        </w:rPr>
        <w:t xml:space="preserve">As governments across the hemisphere contest the neoliberal development model, Canadian democracy promotion is increasingly being used as a political device to promote free markets and to criticize governments that have strayed from the Washington consensus. In the new discourse, democracy is conflated with the market and security is seen as the precondition of its realization. The subordination of democracy promotion to foreign policy objectives with questionable linkages to democracy involves tendencies that predate the current government, including the increasing subordination of CI DA to the Department of Foreign Affairs and International Trade. Under Harper, however, the independence of Canada's main arm's-length democracy agency, Rights and Democracy, has come under attack, while many progressive nongovernmental organizations involved in supporting democracy have seen their funding cut. Such developments threaten what remains of Canada's rights-based approach to democratic development with its expansive view of citizenship and focus on empowering grassroots organizations. </w:t>
      </w:r>
      <w:r w:rsidRPr="003327BC">
        <w:rPr>
          <w:rStyle w:val="StyleUnderline"/>
          <w:rFonts w:ascii="Arial" w:hAnsi="Arial" w:cs="Arial"/>
        </w:rPr>
        <w:t>For those who believe that Canada still has a positive role to play on the international stage, these are worrying times. Lurking in the background of these developments is the failure of a similar approach to democracy promotion by the United States.</w:t>
      </w:r>
      <w:r w:rsidRPr="003327BC">
        <w:rPr>
          <w:rFonts w:ascii="Arial" w:hAnsi="Arial" w:cs="Arial"/>
        </w:rPr>
        <w:t xml:space="preserve"> </w:t>
      </w:r>
      <w:r w:rsidRPr="003327BC">
        <w:rPr>
          <w:rStyle w:val="StyleUnderline"/>
          <w:rFonts w:ascii="Arial" w:hAnsi="Arial" w:cs="Arial"/>
        </w:rPr>
        <w:t>Although US democracy programs often provide support to actors from across the political spectrum, a defining characteristic of the US approach has been a tendency to use democracy promotion as a justification to criticize ideological opponents- whatever their democratic credentials- and to use democracy assistance as a political tool to advance economic interests. As Canadian parliamentarians have themselves recognized, Canada's growing involvement in democracy promotion comes at a time when the US approach has come under fire.</w:t>
      </w:r>
    </w:p>
    <w:p w14:paraId="2BCBB53F" w14:textId="77777777" w:rsidR="00D16C4E" w:rsidRPr="003327BC" w:rsidRDefault="00D16C4E" w:rsidP="00D16C4E">
      <w:pPr>
        <w:rPr>
          <w:rFonts w:ascii="Arial" w:hAnsi="Arial" w:cs="Arial"/>
        </w:rPr>
      </w:pPr>
    </w:p>
    <w:p w14:paraId="40F4FD7D" w14:textId="77777777" w:rsidR="00D16C4E" w:rsidRPr="003327BC" w:rsidRDefault="00D16C4E" w:rsidP="00D16C4E">
      <w:pPr>
        <w:pStyle w:val="Heading4"/>
        <w:rPr>
          <w:rFonts w:ascii="Arial" w:hAnsi="Arial" w:cs="Arial"/>
          <w:u w:val="single"/>
        </w:rPr>
      </w:pPr>
      <w:r w:rsidRPr="003327BC">
        <w:rPr>
          <w:rFonts w:ascii="Arial" w:hAnsi="Arial" w:cs="Arial"/>
        </w:rPr>
        <w:t>Haiti proves---Canadian model can promote successful democracy in fragile states</w:t>
      </w:r>
    </w:p>
    <w:p w14:paraId="11AD88D1" w14:textId="77777777" w:rsidR="00D16C4E" w:rsidRPr="003327BC" w:rsidRDefault="00D16C4E" w:rsidP="00D16C4E">
      <w:pPr>
        <w:spacing w:after="0"/>
        <w:rPr>
          <w:rFonts w:ascii="Arial" w:hAnsi="Arial" w:cs="Arial"/>
        </w:rPr>
      </w:pPr>
      <w:r w:rsidRPr="003327BC">
        <w:rPr>
          <w:rStyle w:val="Style13ptBold"/>
          <w:rFonts w:ascii="Arial" w:hAnsi="Arial" w:cs="Arial"/>
        </w:rPr>
        <w:t>Elizabeth 7</w:t>
      </w:r>
      <w:r w:rsidRPr="003327BC">
        <w:rPr>
          <w:rFonts w:ascii="Arial" w:hAnsi="Arial" w:cs="Arial"/>
        </w:rPr>
        <w:t xml:space="preserve"> – Queen</w:t>
      </w:r>
    </w:p>
    <w:p w14:paraId="49667CB0" w14:textId="77777777" w:rsidR="00D16C4E" w:rsidRPr="003327BC" w:rsidRDefault="00D16C4E" w:rsidP="00D16C4E">
      <w:pPr>
        <w:spacing w:after="0"/>
        <w:rPr>
          <w:rFonts w:ascii="Arial" w:hAnsi="Arial" w:cs="Arial"/>
        </w:rPr>
      </w:pPr>
      <w:r w:rsidRPr="003327BC">
        <w:rPr>
          <w:rFonts w:ascii="Arial" w:hAnsi="Arial" w:cs="Arial"/>
        </w:rPr>
        <w:t>(Speech from the throne, “Strong Leadership. A Better Canada.,” http://publications.gc.ca/collections/collection_2007/gg/SO1-1-2007E.pdf)</w:t>
      </w:r>
    </w:p>
    <w:p w14:paraId="7BCA3FB4" w14:textId="77777777" w:rsidR="00D16C4E" w:rsidRPr="003327BC" w:rsidRDefault="00D16C4E" w:rsidP="00D16C4E">
      <w:pPr>
        <w:spacing w:after="0"/>
        <w:rPr>
          <w:rFonts w:ascii="Arial" w:hAnsi="Arial" w:cs="Arial"/>
          <w:sz w:val="16"/>
        </w:rPr>
      </w:pPr>
      <w:r w:rsidRPr="003327BC">
        <w:rPr>
          <w:rFonts w:ascii="Arial" w:hAnsi="Arial" w:cs="Arial"/>
          <w:sz w:val="16"/>
        </w:rPr>
        <w:t xml:space="preserve">In our own neighbourhood, the Americas, Canada is back∂ playing an active role. </w:t>
      </w:r>
      <w:r w:rsidRPr="003327BC">
        <w:rPr>
          <w:rStyle w:val="StyleUnderline"/>
          <w:rFonts w:ascii="Arial" w:hAnsi="Arial" w:cs="Arial"/>
        </w:rPr>
        <w:t xml:space="preserve">The </w:t>
      </w:r>
      <w:r w:rsidRPr="003327BC">
        <w:rPr>
          <w:rStyle w:val="Emphasis"/>
        </w:rPr>
        <w:t>Canadian model</w:t>
      </w:r>
      <w:r w:rsidRPr="003327BC">
        <w:rPr>
          <w:rStyle w:val="StyleUnderline"/>
          <w:rFonts w:ascii="Arial" w:hAnsi="Arial" w:cs="Arial"/>
        </w:rPr>
        <w:t xml:space="preserve"> of constitutional</w:t>
      </w:r>
      <w:r w:rsidRPr="003327BC">
        <w:rPr>
          <w:rFonts w:ascii="Arial" w:hAnsi="Arial" w:cs="Arial"/>
          <w:sz w:val="16"/>
        </w:rPr>
        <w:t xml:space="preserve">∂ </w:t>
      </w:r>
      <w:r w:rsidRPr="003327BC">
        <w:rPr>
          <w:rStyle w:val="StyleUnderline"/>
          <w:rFonts w:ascii="Arial" w:hAnsi="Arial" w:cs="Arial"/>
        </w:rPr>
        <w:t>democracy and economic openness</w:t>
      </w:r>
      <w:r w:rsidRPr="003327BC">
        <w:rPr>
          <w:rFonts w:ascii="Arial" w:hAnsi="Arial" w:cs="Arial"/>
          <w:sz w:val="16"/>
        </w:rPr>
        <w:t xml:space="preserve"> combined with social∂ safety nets, equitable wealth creation and sharing across∂ regions </w:t>
      </w:r>
      <w:r w:rsidRPr="003327BC">
        <w:rPr>
          <w:rStyle w:val="StyleUnderline"/>
          <w:rFonts w:ascii="Arial" w:hAnsi="Arial" w:cs="Arial"/>
        </w:rPr>
        <w:t xml:space="preserve">has </w:t>
      </w:r>
      <w:r w:rsidRPr="003327BC">
        <w:rPr>
          <w:rStyle w:val="Emphasis"/>
        </w:rPr>
        <w:t>much to offer</w:t>
      </w:r>
      <w:r w:rsidRPr="003327BC">
        <w:rPr>
          <w:rStyle w:val="StyleUnderline"/>
          <w:rFonts w:ascii="Arial" w:hAnsi="Arial" w:cs="Arial"/>
        </w:rPr>
        <w:t xml:space="preserve"> those countries struggling to build</w:t>
      </w:r>
      <w:r w:rsidRPr="003327BC">
        <w:rPr>
          <w:rStyle w:val="StyleUnderline"/>
          <w:rFonts w:ascii="Arial" w:hAnsi="Arial" w:cs="Arial"/>
          <w:sz w:val="12"/>
        </w:rPr>
        <w:t xml:space="preserve">∂ </w:t>
      </w:r>
      <w:r w:rsidRPr="003327BC">
        <w:rPr>
          <w:rStyle w:val="StyleUnderline"/>
          <w:rFonts w:ascii="Arial" w:hAnsi="Arial" w:cs="Arial"/>
        </w:rPr>
        <w:t>a better future</w:t>
      </w:r>
      <w:r w:rsidRPr="003327BC">
        <w:rPr>
          <w:rFonts w:ascii="Arial" w:hAnsi="Arial" w:cs="Arial"/>
          <w:sz w:val="16"/>
        </w:rPr>
        <w:t xml:space="preserve">.∂ </w:t>
      </w:r>
      <w:r w:rsidRPr="003327BC">
        <w:rPr>
          <w:rStyle w:val="StyleUnderline"/>
          <w:rFonts w:ascii="Arial" w:hAnsi="Arial" w:cs="Arial"/>
        </w:rPr>
        <w:t xml:space="preserve">Canada’s efforts in Haiti are a </w:t>
      </w:r>
      <w:r w:rsidRPr="003327BC">
        <w:rPr>
          <w:rStyle w:val="Emphasis"/>
        </w:rPr>
        <w:t>compelling example</w:t>
      </w:r>
      <w:r w:rsidRPr="003327BC">
        <w:rPr>
          <w:rStyle w:val="StyleUnderline"/>
          <w:rFonts w:ascii="Arial" w:hAnsi="Arial" w:cs="Arial"/>
        </w:rPr>
        <w:t xml:space="preserve"> of how</w:t>
      </w:r>
      <w:r w:rsidRPr="003327BC">
        <w:rPr>
          <w:rStyle w:val="StyleUnderline"/>
          <w:rFonts w:ascii="Arial" w:hAnsi="Arial" w:cs="Arial"/>
          <w:sz w:val="12"/>
        </w:rPr>
        <w:t xml:space="preserve">∂ </w:t>
      </w:r>
      <w:r w:rsidRPr="003327BC">
        <w:rPr>
          <w:rStyle w:val="StyleUnderline"/>
          <w:rFonts w:ascii="Arial" w:hAnsi="Arial" w:cs="Arial"/>
        </w:rPr>
        <w:t>we can work with our neighbours to ensure security and</w:t>
      </w:r>
      <w:r w:rsidRPr="003327BC">
        <w:rPr>
          <w:rStyle w:val="StyleUnderline"/>
          <w:rFonts w:ascii="Arial" w:hAnsi="Arial" w:cs="Arial"/>
          <w:sz w:val="12"/>
        </w:rPr>
        <w:t xml:space="preserve">∂ </w:t>
      </w:r>
      <w:r w:rsidRPr="003327BC">
        <w:rPr>
          <w:rStyle w:val="StyleUnderline"/>
          <w:rFonts w:ascii="Arial" w:hAnsi="Arial" w:cs="Arial"/>
        </w:rPr>
        <w:t>development. Canadians</w:t>
      </w:r>
      <w:r w:rsidRPr="003327BC">
        <w:rPr>
          <w:rFonts w:ascii="Arial" w:hAnsi="Arial" w:cs="Arial"/>
          <w:sz w:val="16"/>
        </w:rPr>
        <w:t xml:space="preserve"> understand that our country </w:t>
      </w:r>
      <w:r w:rsidRPr="003327BC">
        <w:rPr>
          <w:rStyle w:val="StyleUnderline"/>
          <w:rFonts w:ascii="Arial" w:hAnsi="Arial" w:cs="Arial"/>
        </w:rPr>
        <w:t>has a</w:t>
      </w:r>
      <w:r w:rsidRPr="003327BC">
        <w:rPr>
          <w:rStyle w:val="StyleUnderline"/>
          <w:rFonts w:ascii="Arial" w:hAnsi="Arial" w:cs="Arial"/>
          <w:sz w:val="12"/>
        </w:rPr>
        <w:t xml:space="preserve">∂ </w:t>
      </w:r>
      <w:r w:rsidRPr="003327BC">
        <w:rPr>
          <w:rStyle w:val="StyleUnderline"/>
          <w:rFonts w:ascii="Arial" w:hAnsi="Arial" w:cs="Arial"/>
        </w:rPr>
        <w:t>responsibility to help countries struggling to make a better</w:t>
      </w:r>
      <w:r w:rsidRPr="003327BC">
        <w:rPr>
          <w:rStyle w:val="StyleUnderline"/>
          <w:rFonts w:ascii="Arial" w:hAnsi="Arial" w:cs="Arial"/>
          <w:sz w:val="12"/>
        </w:rPr>
        <w:t xml:space="preserve">∂ </w:t>
      </w:r>
      <w:r w:rsidRPr="003327BC">
        <w:rPr>
          <w:rStyle w:val="StyleUnderline"/>
          <w:rFonts w:ascii="Arial" w:hAnsi="Arial" w:cs="Arial"/>
        </w:rPr>
        <w:t>life for their people—particularly in promoting democratic</w:t>
      </w:r>
      <w:r w:rsidRPr="003327BC">
        <w:rPr>
          <w:rStyle w:val="StyleUnderline"/>
          <w:rFonts w:ascii="Arial" w:hAnsi="Arial" w:cs="Arial"/>
          <w:sz w:val="12"/>
        </w:rPr>
        <w:t xml:space="preserve">∂ </w:t>
      </w:r>
      <w:r w:rsidRPr="003327BC">
        <w:rPr>
          <w:rStyle w:val="StyleUnderline"/>
          <w:rFonts w:ascii="Arial" w:hAnsi="Arial" w:cs="Arial"/>
        </w:rPr>
        <w:t>governance in fragile states</w:t>
      </w:r>
      <w:r w:rsidRPr="003327BC">
        <w:rPr>
          <w:rFonts w:ascii="Arial" w:hAnsi="Arial" w:cs="Arial"/>
          <w:sz w:val="16"/>
        </w:rPr>
        <w:t>. In Haiti and elsewhere, our∂ Government will bring greater focus and effectiveness to∂ Canada’s international assistance to ensure that Canadians’∂ money is well spent.∂ The best hope for fostering development and our common∂ security in the hemisphere and beyond is through bolstering∂ international trade. Through renewed focus on trade and∂ investment arrangements, Canada has already secured a∂ deal with the European Free Trade Association, the first new∂ agreement in more than half a decade. Our Government will∂ keep advancing Canada’s trade interests in the Americas∂ and around the world to open up new markets for Canada’s∂ innovators.</w:t>
      </w:r>
    </w:p>
    <w:p w14:paraId="18FADF71" w14:textId="77777777" w:rsidR="00D16C4E" w:rsidRPr="003327BC" w:rsidRDefault="00D16C4E" w:rsidP="00D16C4E">
      <w:pPr>
        <w:rPr>
          <w:rStyle w:val="Emphasis"/>
        </w:rPr>
      </w:pPr>
    </w:p>
    <w:p w14:paraId="6B5AC00C" w14:textId="77777777" w:rsidR="00D16C4E" w:rsidRPr="003327BC" w:rsidRDefault="00D16C4E" w:rsidP="00D16C4E">
      <w:pPr>
        <w:rPr>
          <w:rFonts w:ascii="Arial" w:hAnsi="Arial" w:cs="Arial"/>
        </w:rPr>
      </w:pPr>
    </w:p>
    <w:p w14:paraId="13868FF0" w14:textId="2A6E46C5" w:rsidR="00D16C4E" w:rsidRPr="003327BC" w:rsidRDefault="001D6E49" w:rsidP="00D16C4E">
      <w:pPr>
        <w:pStyle w:val="Heading3"/>
        <w:rPr>
          <w:rFonts w:ascii="Arial" w:hAnsi="Arial" w:cs="Arial"/>
        </w:rPr>
      </w:pPr>
      <w:r>
        <w:rPr>
          <w:rFonts w:ascii="Arial" w:hAnsi="Arial" w:cs="Arial"/>
        </w:rPr>
        <w:t xml:space="preserve">2NC </w:t>
      </w:r>
      <w:r w:rsidR="00D16C4E" w:rsidRPr="003327BC">
        <w:rPr>
          <w:rFonts w:ascii="Arial" w:hAnsi="Arial" w:cs="Arial"/>
        </w:rPr>
        <w:t>AT No Capacity</w:t>
      </w:r>
    </w:p>
    <w:p w14:paraId="2C4C9C2B" w14:textId="77777777" w:rsidR="00D16C4E" w:rsidRPr="003327BC" w:rsidRDefault="00D16C4E" w:rsidP="00D16C4E">
      <w:pPr>
        <w:rPr>
          <w:rFonts w:ascii="Arial" w:hAnsi="Arial" w:cs="Arial"/>
        </w:rPr>
      </w:pPr>
    </w:p>
    <w:p w14:paraId="120FD705" w14:textId="77777777" w:rsidR="00D16C4E" w:rsidRPr="003327BC" w:rsidRDefault="00D16C4E" w:rsidP="00D16C4E">
      <w:pPr>
        <w:pStyle w:val="Heading4"/>
        <w:rPr>
          <w:rFonts w:ascii="Arial" w:hAnsi="Arial" w:cs="Arial"/>
        </w:rPr>
      </w:pPr>
      <w:r w:rsidRPr="003327BC">
        <w:rPr>
          <w:rFonts w:ascii="Arial" w:hAnsi="Arial" w:cs="Arial"/>
        </w:rPr>
        <w:t>Canada’s general population is so committed to resettlement the nation’s capacity is far from exhausted</w:t>
      </w:r>
    </w:p>
    <w:p w14:paraId="04B8938B" w14:textId="77777777" w:rsidR="00D16C4E" w:rsidRPr="003327BC" w:rsidRDefault="00D16C4E" w:rsidP="00D16C4E">
      <w:pPr>
        <w:spacing w:after="0"/>
        <w:rPr>
          <w:rFonts w:ascii="Arial" w:hAnsi="Arial" w:cs="Arial"/>
        </w:rPr>
      </w:pPr>
      <w:r w:rsidRPr="003327BC">
        <w:rPr>
          <w:rStyle w:val="Style13ptBold"/>
          <w:rFonts w:ascii="Arial" w:hAnsi="Arial" w:cs="Arial"/>
        </w:rPr>
        <w:t>Kantor and Einhorn, 16</w:t>
      </w:r>
      <w:r w:rsidRPr="003327BC">
        <w:rPr>
          <w:rFonts w:ascii="Arial" w:hAnsi="Arial" w:cs="Arial"/>
        </w:rPr>
        <w:t xml:space="preserve"> – Jodi Kantor is a Pulitzer-prize winning American journalist. She is a New York Times correspondent whose work has covered the workplace, technology and gender. Catrin Einhorn is a journalist at The New York Times who reports and produces narrative-driven work in a variety of media, including print, audio, video and interactive pieces.</w:t>
      </w:r>
    </w:p>
    <w:p w14:paraId="3800DBDE" w14:textId="77777777" w:rsidR="00D16C4E" w:rsidRPr="003327BC" w:rsidRDefault="00D16C4E" w:rsidP="00D16C4E">
      <w:pPr>
        <w:spacing w:after="0"/>
        <w:rPr>
          <w:rFonts w:ascii="Arial" w:hAnsi="Arial" w:cs="Arial"/>
        </w:rPr>
      </w:pPr>
      <w:r w:rsidRPr="003327BC">
        <w:rPr>
          <w:rFonts w:ascii="Arial" w:hAnsi="Arial" w:cs="Arial"/>
        </w:rPr>
        <w:t>(“Refugees Encounter a Foreign Word: Welcome,” The New York Times, June 30, 2016, https://www.nytimes.com/2016/07/01/world/americas/canada-syrian-refugees.html, SRA)</w:t>
      </w:r>
    </w:p>
    <w:p w14:paraId="13FF991C" w14:textId="77777777" w:rsidR="00D16C4E" w:rsidRPr="003327BC" w:rsidRDefault="00D16C4E" w:rsidP="00D16C4E">
      <w:pPr>
        <w:spacing w:after="0"/>
        <w:rPr>
          <w:rFonts w:ascii="Arial" w:hAnsi="Arial" w:cs="Arial"/>
          <w:sz w:val="16"/>
        </w:rPr>
      </w:pPr>
      <w:r w:rsidRPr="003327BC">
        <w:rPr>
          <w:rStyle w:val="Emphasis"/>
          <w:highlight w:val="green"/>
        </w:rPr>
        <w:t>Across Canada, ordinary citizens, distressed by news reports</w:t>
      </w:r>
      <w:r w:rsidRPr="003327BC">
        <w:rPr>
          <w:rStyle w:val="StyleUnderline"/>
          <w:rFonts w:ascii="Arial" w:hAnsi="Arial" w:cs="Arial"/>
        </w:rPr>
        <w:t xml:space="preserve"> of drowning children and</w:t>
      </w:r>
      <w:r w:rsidRPr="003327BC">
        <w:rPr>
          <w:rFonts w:ascii="Arial" w:hAnsi="Arial" w:cs="Arial"/>
          <w:sz w:val="16"/>
        </w:rPr>
        <w:t xml:space="preserve"> the </w:t>
      </w:r>
      <w:r w:rsidRPr="003327BC">
        <w:rPr>
          <w:rStyle w:val="StyleUnderline"/>
          <w:rFonts w:ascii="Arial" w:hAnsi="Arial" w:cs="Arial"/>
        </w:rPr>
        <w:t>shunning of</w:t>
      </w:r>
      <w:r w:rsidRPr="003327BC">
        <w:rPr>
          <w:rFonts w:ascii="Arial" w:hAnsi="Arial" w:cs="Arial"/>
          <w:sz w:val="16"/>
        </w:rPr>
        <w:t xml:space="preserve"> desperate </w:t>
      </w:r>
      <w:r w:rsidRPr="003327BC">
        <w:rPr>
          <w:rStyle w:val="StyleUnderline"/>
          <w:rFonts w:ascii="Arial" w:hAnsi="Arial" w:cs="Arial"/>
        </w:rPr>
        <w:t xml:space="preserve">migrants, </w:t>
      </w:r>
      <w:r w:rsidRPr="003327BC">
        <w:rPr>
          <w:rStyle w:val="Emphasis"/>
          <w:highlight w:val="green"/>
        </w:rPr>
        <w:t>are intervening</w:t>
      </w:r>
      <w:r w:rsidRPr="003327BC">
        <w:rPr>
          <w:rStyle w:val="StyleUnderline"/>
          <w:rFonts w:ascii="Arial" w:hAnsi="Arial" w:cs="Arial"/>
        </w:rPr>
        <w:t xml:space="preserve"> in </w:t>
      </w:r>
      <w:r w:rsidRPr="003327BC">
        <w:rPr>
          <w:rStyle w:val="Emphasis"/>
        </w:rPr>
        <w:t>one of the world’s most pressing problems</w:t>
      </w:r>
      <w:r w:rsidRPr="003327BC">
        <w:rPr>
          <w:rStyle w:val="StyleUnderline"/>
          <w:rFonts w:ascii="Arial" w:hAnsi="Arial" w:cs="Arial"/>
        </w:rPr>
        <w:t xml:space="preserve">. </w:t>
      </w:r>
      <w:r w:rsidRPr="003327BC">
        <w:rPr>
          <w:rStyle w:val="Emphasis"/>
          <w:highlight w:val="green"/>
        </w:rPr>
        <w:t>Their country allows them a rare power and responsibility: They can band together in small groups and personally resettle</w:t>
      </w:r>
      <w:r w:rsidRPr="003327BC">
        <w:rPr>
          <w:rFonts w:ascii="Arial" w:hAnsi="Arial" w:cs="Arial"/>
          <w:sz w:val="16"/>
        </w:rPr>
        <w:t xml:space="preserve"> — essentially adopt — </w:t>
      </w:r>
      <w:r w:rsidRPr="003327BC">
        <w:rPr>
          <w:rStyle w:val="Emphasis"/>
          <w:highlight w:val="green"/>
        </w:rPr>
        <w:t>a refugee family</w:t>
      </w:r>
      <w:r w:rsidRPr="003327BC">
        <w:rPr>
          <w:rFonts w:ascii="Arial" w:hAnsi="Arial" w:cs="Arial"/>
          <w:sz w:val="16"/>
        </w:rPr>
        <w:t xml:space="preserve">. In Toronto alone, hockey moms, dog-walking friends, book club members, poker buddies and lawyers have formed circles to take in Syrian families. </w:t>
      </w:r>
      <w:r w:rsidRPr="003327BC">
        <w:rPr>
          <w:rStyle w:val="StyleUnderline"/>
          <w:rFonts w:ascii="Arial" w:hAnsi="Arial" w:cs="Arial"/>
        </w:rPr>
        <w:t xml:space="preserve">The Canadian government says sponsors </w:t>
      </w:r>
      <w:r w:rsidRPr="003327BC">
        <w:rPr>
          <w:rFonts w:ascii="Arial" w:hAnsi="Arial" w:cs="Arial"/>
          <w:sz w:val="16"/>
        </w:rPr>
        <w:t xml:space="preserve">officially </w:t>
      </w:r>
      <w:r w:rsidRPr="003327BC">
        <w:rPr>
          <w:rStyle w:val="StyleUnderline"/>
          <w:rFonts w:ascii="Arial" w:hAnsi="Arial" w:cs="Arial"/>
        </w:rPr>
        <w:t>number in the thousands, but</w:t>
      </w:r>
      <w:r w:rsidRPr="003327BC">
        <w:rPr>
          <w:rFonts w:ascii="Arial" w:hAnsi="Arial" w:cs="Arial"/>
          <w:sz w:val="16"/>
        </w:rPr>
        <w:t xml:space="preserve"> the </w:t>
      </w:r>
      <w:r w:rsidRPr="003327BC">
        <w:rPr>
          <w:rStyle w:val="StyleUnderline"/>
          <w:rFonts w:ascii="Arial" w:hAnsi="Arial" w:cs="Arial"/>
        </w:rPr>
        <w:t>groups have many more</w:t>
      </w:r>
      <w:r w:rsidRPr="003327BC">
        <w:rPr>
          <w:rFonts w:ascii="Arial" w:hAnsi="Arial" w:cs="Arial"/>
          <w:sz w:val="16"/>
        </w:rPr>
        <w:t xml:space="preserve"> extended members. When Ms. McLorg walked into the hotel lobby to meet Mr. Mohammad and his wife, Eman, she had a letter to explain how sponsorship worked: </w:t>
      </w:r>
      <w:r w:rsidRPr="003327BC">
        <w:rPr>
          <w:rStyle w:val="StyleUnderline"/>
          <w:rFonts w:ascii="Arial" w:hAnsi="Arial" w:cs="Arial"/>
        </w:rPr>
        <w:t>For one year, Ms. McLorg and her group would provide financial and practical support</w:t>
      </w:r>
      <w:r w:rsidRPr="003327BC">
        <w:rPr>
          <w:rFonts w:ascii="Arial" w:hAnsi="Arial" w:cs="Arial"/>
          <w:sz w:val="16"/>
        </w:rPr>
        <w:t xml:space="preserve">, from subsidizing food and rent to supplying clothes to helping them learn English and find work. </w:t>
      </w:r>
      <w:r w:rsidRPr="003327BC">
        <w:rPr>
          <w:rStyle w:val="StyleUnderline"/>
          <w:rFonts w:ascii="Arial" w:hAnsi="Arial" w:cs="Arial"/>
        </w:rPr>
        <w:t>She and</w:t>
      </w:r>
      <w:r w:rsidRPr="003327BC">
        <w:rPr>
          <w:rFonts w:ascii="Arial" w:hAnsi="Arial" w:cs="Arial"/>
          <w:sz w:val="16"/>
        </w:rPr>
        <w:t xml:space="preserve"> her </w:t>
      </w:r>
      <w:r w:rsidRPr="003327BC">
        <w:rPr>
          <w:rStyle w:val="StyleUnderline"/>
          <w:rFonts w:ascii="Arial" w:hAnsi="Arial" w:cs="Arial"/>
        </w:rPr>
        <w:t>partners</w:t>
      </w:r>
      <w:r w:rsidRPr="003327BC">
        <w:rPr>
          <w:rFonts w:ascii="Arial" w:hAnsi="Arial" w:cs="Arial"/>
          <w:sz w:val="16"/>
        </w:rPr>
        <w:t xml:space="preserve"> had </w:t>
      </w:r>
      <w:r w:rsidRPr="003327BC">
        <w:rPr>
          <w:rStyle w:val="StyleUnderline"/>
          <w:rFonts w:ascii="Arial" w:hAnsi="Arial" w:cs="Arial"/>
        </w:rPr>
        <w:t>already raised more than 40,000 Canadian dollars</w:t>
      </w:r>
      <w:r w:rsidRPr="003327BC">
        <w:rPr>
          <w:rFonts w:ascii="Arial" w:hAnsi="Arial" w:cs="Arial"/>
          <w:sz w:val="16"/>
        </w:rPr>
        <w:t xml:space="preserve"> (about $30,700), </w:t>
      </w:r>
      <w:r w:rsidRPr="003327BC">
        <w:rPr>
          <w:rStyle w:val="StyleUnderline"/>
          <w:rFonts w:ascii="Arial" w:hAnsi="Arial" w:cs="Arial"/>
        </w:rPr>
        <w:t>selected an apartment, talked to the local school and found a</w:t>
      </w:r>
      <w:r w:rsidRPr="003327BC">
        <w:rPr>
          <w:rFonts w:ascii="Arial" w:hAnsi="Arial" w:cs="Arial"/>
          <w:sz w:val="16"/>
        </w:rPr>
        <w:t xml:space="preserve"> nearby </w:t>
      </w:r>
      <w:r w:rsidRPr="003327BC">
        <w:rPr>
          <w:rStyle w:val="StyleUnderline"/>
          <w:rFonts w:ascii="Arial" w:hAnsi="Arial" w:cs="Arial"/>
        </w:rPr>
        <w:t>mosque</w:t>
      </w:r>
      <w:r w:rsidRPr="003327BC">
        <w:rPr>
          <w:rFonts w:ascii="Arial" w:hAnsi="Arial" w:cs="Arial"/>
          <w:sz w:val="16"/>
        </w:rPr>
        <w:t xml:space="preserve">. Ms. McLorg, the mother of two teenagers, made her way through the crowded lobby, a kind of purgatory for newly arrived Syrians. Another member of the group clutched a welcome sign she had written in Arabic but then realized she could not tell if the words faced up or down. When the Mohammads appeared, Ms. McLorg asked their permission to shake hands and took in the people standing before her, no longer just names on a form. Mr. Mohammad looked older than his 35 years. His wife was unreadable, wearing a flowing niqab that obscured her face except for a narrow slot for her eyes. Their four children, all under 10, wore donated parkas with the tags still on. For the Mohammads, who had been in Canada less than 48 hours, the signals were even harder to read. In Syria, Abdullah had worked in his family’s grocery stores and Eman had been a nurse, but after three years of barely hanging on in Jordan, they were not used to being wanted or welcomed. “You mean we’re leaving the hotel?” Abdullah asked. To himself, he was wondering, “What do these people want in return?” </w:t>
      </w:r>
      <w:r w:rsidRPr="003327BC">
        <w:rPr>
          <w:rStyle w:val="StyleUnderline"/>
          <w:rFonts w:ascii="Arial" w:hAnsi="Arial" w:cs="Arial"/>
        </w:rPr>
        <w:t>Much of the world is reacting to the refugee crisis — 21 million displaced</w:t>
      </w:r>
      <w:r w:rsidRPr="003327BC">
        <w:rPr>
          <w:rFonts w:ascii="Arial" w:hAnsi="Arial" w:cs="Arial"/>
          <w:sz w:val="16"/>
        </w:rPr>
        <w:t xml:space="preserve"> from their countries, </w:t>
      </w:r>
      <w:r w:rsidRPr="003327BC">
        <w:rPr>
          <w:rStyle w:val="StyleUnderline"/>
          <w:rFonts w:ascii="Arial" w:hAnsi="Arial" w:cs="Arial"/>
        </w:rPr>
        <w:t>nearly five million of them Syrian</w:t>
      </w:r>
      <w:r w:rsidRPr="003327BC">
        <w:rPr>
          <w:rFonts w:ascii="Arial" w:hAnsi="Arial" w:cs="Arial"/>
          <w:sz w:val="16"/>
        </w:rPr>
        <w:t xml:space="preserve"> — </w:t>
      </w:r>
      <w:r w:rsidRPr="003327BC">
        <w:rPr>
          <w:rStyle w:val="StyleUnderline"/>
          <w:rFonts w:ascii="Arial" w:hAnsi="Arial" w:cs="Arial"/>
        </w:rPr>
        <w:t xml:space="preserve">with </w:t>
      </w:r>
      <w:r w:rsidRPr="003327BC">
        <w:rPr>
          <w:rStyle w:val="Emphasis"/>
        </w:rPr>
        <w:t>hesitation or hostility</w:t>
      </w:r>
      <w:r w:rsidRPr="003327BC">
        <w:rPr>
          <w:rStyle w:val="StyleUnderline"/>
          <w:rFonts w:ascii="Arial" w:hAnsi="Arial" w:cs="Arial"/>
        </w:rPr>
        <w:t>.</w:t>
      </w:r>
      <w:r w:rsidRPr="003327BC">
        <w:rPr>
          <w:rFonts w:ascii="Arial" w:hAnsi="Arial" w:cs="Arial"/>
          <w:sz w:val="16"/>
        </w:rPr>
        <w:t xml:space="preserve"> </w:t>
      </w:r>
      <w:r w:rsidRPr="003327BC">
        <w:rPr>
          <w:rStyle w:val="StyleUnderline"/>
          <w:rFonts w:ascii="Arial" w:hAnsi="Arial" w:cs="Arial"/>
        </w:rPr>
        <w:t>Greece shipped desperate migrants back</w:t>
      </w:r>
      <w:r w:rsidRPr="003327BC">
        <w:rPr>
          <w:rFonts w:ascii="Arial" w:hAnsi="Arial" w:cs="Arial"/>
          <w:sz w:val="16"/>
        </w:rPr>
        <w:t xml:space="preserve"> to Turkey; </w:t>
      </w:r>
      <w:r w:rsidRPr="003327BC">
        <w:rPr>
          <w:rStyle w:val="StyleUnderline"/>
          <w:rFonts w:ascii="Arial" w:hAnsi="Arial" w:cs="Arial"/>
        </w:rPr>
        <w:t>Denmark confiscated</w:t>
      </w:r>
      <w:r w:rsidRPr="003327BC">
        <w:rPr>
          <w:rFonts w:ascii="Arial" w:hAnsi="Arial" w:cs="Arial"/>
          <w:sz w:val="16"/>
        </w:rPr>
        <w:t xml:space="preserve"> their </w:t>
      </w:r>
      <w:r w:rsidRPr="003327BC">
        <w:rPr>
          <w:rStyle w:val="StyleUnderline"/>
          <w:rFonts w:ascii="Arial" w:hAnsi="Arial" w:cs="Arial"/>
        </w:rPr>
        <w:t>valuables</w:t>
      </w:r>
      <w:r w:rsidRPr="003327BC">
        <w:rPr>
          <w:rFonts w:ascii="Arial" w:hAnsi="Arial" w:cs="Arial"/>
          <w:sz w:val="16"/>
        </w:rPr>
        <w:t xml:space="preserve">; and even </w:t>
      </w:r>
      <w:r w:rsidRPr="003327BC">
        <w:rPr>
          <w:rStyle w:val="StyleUnderline"/>
          <w:rFonts w:ascii="Arial" w:hAnsi="Arial" w:cs="Arial"/>
        </w:rPr>
        <w:t>Germany</w:t>
      </w:r>
      <w:r w:rsidRPr="003327BC">
        <w:rPr>
          <w:rFonts w:ascii="Arial" w:hAnsi="Arial" w:cs="Arial"/>
          <w:sz w:val="16"/>
        </w:rPr>
        <w:t xml:space="preserve">, which </w:t>
      </w:r>
      <w:r w:rsidRPr="003327BC">
        <w:rPr>
          <w:rStyle w:val="StyleUnderline"/>
          <w:rFonts w:ascii="Arial" w:hAnsi="Arial" w:cs="Arial"/>
        </w:rPr>
        <w:t>has</w:t>
      </w:r>
      <w:r w:rsidRPr="003327BC">
        <w:rPr>
          <w:rFonts w:ascii="Arial" w:hAnsi="Arial" w:cs="Arial"/>
          <w:sz w:val="16"/>
        </w:rPr>
        <w:t xml:space="preserve"> accepted more than half a million refugees, is struggling with </w:t>
      </w:r>
      <w:r w:rsidRPr="003327BC">
        <w:rPr>
          <w:rStyle w:val="StyleUnderline"/>
          <w:rFonts w:ascii="Arial" w:hAnsi="Arial" w:cs="Arial"/>
        </w:rPr>
        <w:t>growing resistance</w:t>
      </w:r>
      <w:r w:rsidRPr="003327BC">
        <w:rPr>
          <w:rFonts w:ascii="Arial" w:hAnsi="Arial" w:cs="Arial"/>
          <w:sz w:val="16"/>
        </w:rPr>
        <w:t xml:space="preserve"> to them. </w:t>
      </w:r>
      <w:r w:rsidRPr="003327BC">
        <w:rPr>
          <w:rStyle w:val="StyleUnderline"/>
          <w:rFonts w:ascii="Arial" w:hAnsi="Arial" w:cs="Arial"/>
        </w:rPr>
        <w:t>Broader anxiety about immigration and borders helped motivate Britons</w:t>
      </w:r>
      <w:r w:rsidRPr="003327BC">
        <w:rPr>
          <w:rFonts w:ascii="Arial" w:hAnsi="Arial" w:cs="Arial"/>
          <w:sz w:val="16"/>
        </w:rPr>
        <w:t xml:space="preserve"> to take the extraordinary step last week of voting </w:t>
      </w:r>
      <w:r w:rsidRPr="003327BC">
        <w:rPr>
          <w:rStyle w:val="StyleUnderline"/>
          <w:rFonts w:ascii="Arial" w:hAnsi="Arial" w:cs="Arial"/>
        </w:rPr>
        <w:t>to leave the E</w:t>
      </w:r>
      <w:r w:rsidRPr="003327BC">
        <w:rPr>
          <w:rFonts w:ascii="Arial" w:hAnsi="Arial" w:cs="Arial"/>
          <w:sz w:val="16"/>
        </w:rPr>
        <w:t xml:space="preserve">uropean </w:t>
      </w:r>
      <w:r w:rsidRPr="003327BC">
        <w:rPr>
          <w:rStyle w:val="StyleUnderline"/>
          <w:rFonts w:ascii="Arial" w:hAnsi="Arial" w:cs="Arial"/>
        </w:rPr>
        <w:t>U</w:t>
      </w:r>
      <w:r w:rsidRPr="003327BC">
        <w:rPr>
          <w:rFonts w:ascii="Arial" w:hAnsi="Arial" w:cs="Arial"/>
          <w:sz w:val="16"/>
        </w:rPr>
        <w:t xml:space="preserve">nion. </w:t>
      </w:r>
      <w:r w:rsidRPr="003327BC">
        <w:rPr>
          <w:rStyle w:val="StyleUnderline"/>
          <w:rFonts w:ascii="Arial" w:hAnsi="Arial" w:cs="Arial"/>
        </w:rPr>
        <w:t>In the U</w:t>
      </w:r>
      <w:r w:rsidRPr="003327BC">
        <w:rPr>
          <w:rFonts w:ascii="Arial" w:hAnsi="Arial" w:cs="Arial"/>
          <w:sz w:val="16"/>
        </w:rPr>
        <w:t xml:space="preserve">nited </w:t>
      </w:r>
      <w:r w:rsidRPr="003327BC">
        <w:rPr>
          <w:rStyle w:val="StyleUnderline"/>
          <w:rFonts w:ascii="Arial" w:hAnsi="Arial" w:cs="Arial"/>
        </w:rPr>
        <w:t>S</w:t>
      </w:r>
      <w:r w:rsidRPr="003327BC">
        <w:rPr>
          <w:rFonts w:ascii="Arial" w:hAnsi="Arial" w:cs="Arial"/>
          <w:sz w:val="16"/>
        </w:rPr>
        <w:t xml:space="preserve">tates, </w:t>
      </w:r>
      <w:r w:rsidRPr="003327BC">
        <w:rPr>
          <w:rStyle w:val="StyleUnderline"/>
          <w:rFonts w:ascii="Arial" w:hAnsi="Arial" w:cs="Arial"/>
        </w:rPr>
        <w:t>even before</w:t>
      </w:r>
      <w:r w:rsidRPr="003327BC">
        <w:rPr>
          <w:rFonts w:ascii="Arial" w:hAnsi="Arial" w:cs="Arial"/>
          <w:sz w:val="16"/>
        </w:rPr>
        <w:t xml:space="preserve"> the </w:t>
      </w:r>
      <w:r w:rsidRPr="003327BC">
        <w:rPr>
          <w:rStyle w:val="StyleUnderline"/>
          <w:rFonts w:ascii="Arial" w:hAnsi="Arial" w:cs="Arial"/>
        </w:rPr>
        <w:t>Orlando</w:t>
      </w:r>
      <w:r w:rsidRPr="003327BC">
        <w:rPr>
          <w:rFonts w:ascii="Arial" w:hAnsi="Arial" w:cs="Arial"/>
          <w:sz w:val="16"/>
        </w:rPr>
        <w:t xml:space="preserve"> massacre </w:t>
      </w:r>
      <w:r w:rsidRPr="003327BC">
        <w:rPr>
          <w:rStyle w:val="StyleUnderline"/>
          <w:rFonts w:ascii="Arial" w:hAnsi="Arial" w:cs="Arial"/>
        </w:rPr>
        <w:t>spawned</w:t>
      </w:r>
      <w:r w:rsidRPr="003327BC">
        <w:rPr>
          <w:rFonts w:ascii="Arial" w:hAnsi="Arial" w:cs="Arial"/>
          <w:sz w:val="16"/>
        </w:rPr>
        <w:t xml:space="preserve"> new </w:t>
      </w:r>
      <w:r w:rsidRPr="003327BC">
        <w:rPr>
          <w:rStyle w:val="StyleUnderline"/>
          <w:rFonts w:ascii="Arial" w:hAnsi="Arial" w:cs="Arial"/>
        </w:rPr>
        <w:t>dread about “lone wolf” terrorism, a majority of American governors</w:t>
      </w:r>
      <w:r w:rsidRPr="003327BC">
        <w:rPr>
          <w:rFonts w:ascii="Arial" w:hAnsi="Arial" w:cs="Arial"/>
          <w:sz w:val="16"/>
        </w:rPr>
        <w:t xml:space="preserve"> said they </w:t>
      </w:r>
      <w:r w:rsidRPr="003327BC">
        <w:rPr>
          <w:rStyle w:val="StyleUnderline"/>
          <w:rFonts w:ascii="Arial" w:hAnsi="Arial" w:cs="Arial"/>
        </w:rPr>
        <w:t xml:space="preserve">wanted to </w:t>
      </w:r>
      <w:r w:rsidRPr="003327BC">
        <w:rPr>
          <w:rStyle w:val="Emphasis"/>
        </w:rPr>
        <w:t>block Syrian refugees</w:t>
      </w:r>
      <w:r w:rsidRPr="003327BC">
        <w:rPr>
          <w:rStyle w:val="StyleUnderline"/>
          <w:rFonts w:ascii="Arial" w:hAnsi="Arial" w:cs="Arial"/>
        </w:rPr>
        <w:t xml:space="preserve"> because some could be dangerous.</w:t>
      </w:r>
      <w:r w:rsidRPr="003327BC">
        <w:rPr>
          <w:rFonts w:ascii="Arial" w:hAnsi="Arial" w:cs="Arial"/>
          <w:sz w:val="16"/>
        </w:rPr>
        <w:t xml:space="preserve"> Donald J. </w:t>
      </w:r>
      <w:r w:rsidRPr="003327BC">
        <w:rPr>
          <w:rStyle w:val="StyleUnderline"/>
          <w:rFonts w:ascii="Arial" w:hAnsi="Arial" w:cs="Arial"/>
        </w:rPr>
        <w:t>Trump</w:t>
      </w:r>
      <w:r w:rsidRPr="003327BC">
        <w:rPr>
          <w:rFonts w:ascii="Arial" w:hAnsi="Arial" w:cs="Arial"/>
          <w:sz w:val="16"/>
        </w:rPr>
        <w:t xml:space="preserve">, the presumptive Republican presidential nominee, has </w:t>
      </w:r>
      <w:r w:rsidRPr="003327BC">
        <w:rPr>
          <w:rStyle w:val="StyleUnderline"/>
          <w:rFonts w:ascii="Arial" w:hAnsi="Arial" w:cs="Arial"/>
        </w:rPr>
        <w:t>called for temporary bans on all Muslims</w:t>
      </w:r>
      <w:r w:rsidRPr="003327BC">
        <w:rPr>
          <w:rFonts w:ascii="Arial" w:hAnsi="Arial" w:cs="Arial"/>
          <w:sz w:val="16"/>
        </w:rPr>
        <w:t xml:space="preserve"> from entering the country </w:t>
      </w:r>
      <w:r w:rsidRPr="003327BC">
        <w:rPr>
          <w:rStyle w:val="StyleUnderline"/>
          <w:rFonts w:ascii="Arial" w:hAnsi="Arial" w:cs="Arial"/>
        </w:rPr>
        <w:t>and</w:t>
      </w:r>
      <w:r w:rsidRPr="003327BC">
        <w:rPr>
          <w:rFonts w:ascii="Arial" w:hAnsi="Arial" w:cs="Arial"/>
          <w:sz w:val="16"/>
        </w:rPr>
        <w:t xml:space="preserve"> recently </w:t>
      </w:r>
      <w:r w:rsidRPr="003327BC">
        <w:rPr>
          <w:rStyle w:val="StyleUnderline"/>
          <w:rFonts w:ascii="Arial" w:hAnsi="Arial" w:cs="Arial"/>
        </w:rPr>
        <w:t>warned that Syrian refugees would cause “big problems in the future.”</w:t>
      </w:r>
      <w:r w:rsidRPr="003327BC">
        <w:rPr>
          <w:rFonts w:ascii="Arial" w:hAnsi="Arial" w:cs="Arial"/>
          <w:sz w:val="16"/>
        </w:rPr>
        <w:t xml:space="preserve"> The Obama administration promised to take in 10,000 Syrians by Sept. 30 but has so far admitted about half that many. Just </w:t>
      </w:r>
      <w:r w:rsidRPr="003327BC">
        <w:rPr>
          <w:rStyle w:val="StyleUnderline"/>
          <w:rFonts w:ascii="Arial" w:hAnsi="Arial" w:cs="Arial"/>
        </w:rPr>
        <w:t>across the border</w:t>
      </w:r>
      <w:r w:rsidRPr="003327BC">
        <w:rPr>
          <w:rFonts w:ascii="Arial" w:hAnsi="Arial" w:cs="Arial"/>
          <w:sz w:val="16"/>
        </w:rPr>
        <w:t xml:space="preserve">, however, </w:t>
      </w:r>
      <w:r w:rsidRPr="003327BC">
        <w:rPr>
          <w:rStyle w:val="StyleUnderline"/>
          <w:rFonts w:ascii="Arial" w:hAnsi="Arial" w:cs="Arial"/>
        </w:rPr>
        <w:t>the Canadian government can barely keep up with</w:t>
      </w:r>
      <w:r w:rsidRPr="003327BC">
        <w:rPr>
          <w:rFonts w:ascii="Arial" w:hAnsi="Arial" w:cs="Arial"/>
          <w:sz w:val="16"/>
        </w:rPr>
        <w:t xml:space="preserve"> the </w:t>
      </w:r>
      <w:r w:rsidRPr="003327BC">
        <w:rPr>
          <w:rStyle w:val="StyleUnderline"/>
          <w:rFonts w:ascii="Arial" w:hAnsi="Arial" w:cs="Arial"/>
        </w:rPr>
        <w:t>demand to welcome them</w:t>
      </w:r>
      <w:r w:rsidRPr="003327BC">
        <w:rPr>
          <w:rFonts w:ascii="Arial" w:hAnsi="Arial" w:cs="Arial"/>
          <w:sz w:val="16"/>
        </w:rPr>
        <w:t xml:space="preserve">. Many volunteers felt called to action by the photograph of </w:t>
      </w:r>
      <w:r w:rsidRPr="003327BC">
        <w:rPr>
          <w:rStyle w:val="StyleUnderline"/>
          <w:rFonts w:ascii="Arial" w:hAnsi="Arial" w:cs="Arial"/>
        </w:rPr>
        <w:t>Alan Kurdi, the Syrian toddler whose body washed up</w:t>
      </w:r>
      <w:r w:rsidRPr="003327BC">
        <w:rPr>
          <w:rFonts w:ascii="Arial" w:hAnsi="Arial" w:cs="Arial"/>
          <w:sz w:val="16"/>
        </w:rPr>
        <w:t xml:space="preserve"> last fall on a Turkish beach. He had only a slight connection to Canada — his aunt lived near Vancouver — but his death </w:t>
      </w:r>
      <w:r w:rsidRPr="003327BC">
        <w:rPr>
          <w:rStyle w:val="StyleUnderline"/>
          <w:rFonts w:ascii="Arial" w:hAnsi="Arial" w:cs="Arial"/>
        </w:rPr>
        <w:t>caused recrimination so strong it helped elect an idealistic, refugee-friendly prime minister,</w:t>
      </w:r>
      <w:r w:rsidRPr="003327BC">
        <w:rPr>
          <w:rFonts w:ascii="Arial" w:hAnsi="Arial" w:cs="Arial"/>
          <w:sz w:val="16"/>
        </w:rPr>
        <w:t xml:space="preserve"> Justin </w:t>
      </w:r>
      <w:r w:rsidRPr="003327BC">
        <w:rPr>
          <w:rStyle w:val="StyleUnderline"/>
          <w:rFonts w:ascii="Arial" w:hAnsi="Arial" w:cs="Arial"/>
        </w:rPr>
        <w:t>Trudeau</w:t>
      </w:r>
      <w:r w:rsidRPr="003327BC">
        <w:rPr>
          <w:rFonts w:ascii="Arial" w:hAnsi="Arial" w:cs="Arial"/>
          <w:sz w:val="16"/>
        </w:rPr>
        <w:t xml:space="preserve">. The Toronto Star greeted the first planeload by splashing “Welcome to Canada” in English and Arabic across its front page. Eager sponsors toured local Middle Eastern supermarkets to learn what to buy and cook and used a toll-free hotline for instant Arabic translation. Impatient would-be sponsors — “an angry mob of do-gooders,” The Star called them — have been seeking more families. </w:t>
      </w:r>
      <w:r w:rsidRPr="003327BC">
        <w:rPr>
          <w:rStyle w:val="Emphasis"/>
          <w:highlight w:val="green"/>
        </w:rPr>
        <w:t>The new government committed to taking in 25,000 Syrian refugees and then raised the total by tens of thousands. “I can’t provide refugees fast enough for all the Canadians who want to sponsor them,” John McCallum, the country’s immigration minister, said in an interview</w:t>
      </w:r>
      <w:r w:rsidRPr="003327BC">
        <w:rPr>
          <w:rFonts w:ascii="Arial" w:hAnsi="Arial" w:cs="Arial"/>
          <w:sz w:val="16"/>
        </w:rPr>
        <w:t xml:space="preserve">. In the ideal version of private sponsorship, the groups become concierges and surrogate family members who help integrate the outsiders, called “New Canadians.” The hope is that the Syrians will form bonds with those unlike them, from openly gay sponsors to business owners who will help them find jobs to lifelong residents who will take them skating and canoeing. Ms. McLorg’s group of neighbors and friends includes doctors, economists, a lawyer, an artist, teachers and a bookkeeper. Advocates for sponsorship believe that private citizens can achieve more than the government alone, raising the number of refugees admitted, guiding newcomers more effectively and potentially helping solve the puzzle of how best to resettle Muslims in Western countries. </w:t>
      </w:r>
      <w:r w:rsidRPr="003327BC">
        <w:rPr>
          <w:rStyle w:val="StyleUnderline"/>
          <w:rFonts w:ascii="Arial" w:hAnsi="Arial" w:cs="Arial"/>
        </w:rPr>
        <w:t>Some advocates</w:t>
      </w:r>
      <w:r w:rsidRPr="003327BC">
        <w:rPr>
          <w:rFonts w:ascii="Arial" w:hAnsi="Arial" w:cs="Arial"/>
          <w:sz w:val="16"/>
        </w:rPr>
        <w:t xml:space="preserve"> even </w:t>
      </w:r>
      <w:r w:rsidRPr="003327BC">
        <w:rPr>
          <w:rStyle w:val="Emphasis"/>
        </w:rPr>
        <w:t>talk about extending the Canadian system across the globe</w:t>
      </w:r>
      <w:r w:rsidRPr="003327BC">
        <w:rPr>
          <w:rFonts w:ascii="Arial" w:hAnsi="Arial" w:cs="Arial"/>
          <w:sz w:val="16"/>
        </w:rPr>
        <w:t>. (Slightly fewer than half of the Syrian refugees who recently arrived in Canada have private sponsors, including some deemed particularly vulnerable who get additional public funds. The rest are resettled by the government.)</w:t>
      </w:r>
    </w:p>
    <w:p w14:paraId="4FA18942" w14:textId="77777777" w:rsidR="00D16C4E" w:rsidRPr="003327BC" w:rsidRDefault="00D16C4E" w:rsidP="00D16C4E">
      <w:pPr>
        <w:rPr>
          <w:rFonts w:ascii="Arial" w:hAnsi="Arial" w:cs="Arial"/>
        </w:rPr>
      </w:pPr>
    </w:p>
    <w:p w14:paraId="031B8AC3" w14:textId="77777777" w:rsidR="00D16C4E" w:rsidRPr="003327BC" w:rsidRDefault="00D16C4E" w:rsidP="00D16C4E">
      <w:pPr>
        <w:pStyle w:val="Heading4"/>
        <w:rPr>
          <w:rFonts w:ascii="Arial" w:hAnsi="Arial" w:cs="Arial"/>
        </w:rPr>
      </w:pPr>
      <w:r w:rsidRPr="003327BC">
        <w:rPr>
          <w:rFonts w:ascii="Arial" w:hAnsi="Arial" w:cs="Arial"/>
        </w:rPr>
        <w:t>Canada’s reliance on private support and sponsorship dramatically expands it’s capacity – Canada is willing and able to do more</w:t>
      </w:r>
    </w:p>
    <w:p w14:paraId="52A70FE3" w14:textId="77777777" w:rsidR="00D16C4E" w:rsidRPr="003327BC" w:rsidRDefault="00D16C4E" w:rsidP="00D16C4E">
      <w:pPr>
        <w:rPr>
          <w:rFonts w:ascii="Arial" w:hAnsi="Arial" w:cs="Arial"/>
        </w:rPr>
      </w:pPr>
      <w:r w:rsidRPr="003327BC">
        <w:rPr>
          <w:rFonts w:ascii="Arial" w:eastAsiaTheme="majorEastAsia" w:hAnsi="Arial" w:cs="Arial"/>
          <w:b/>
          <w:bCs/>
          <w:sz w:val="26"/>
          <w:szCs w:val="26"/>
        </w:rPr>
        <w:t>Fionda 18</w:t>
      </w:r>
      <w:r w:rsidRPr="003327BC">
        <w:rPr>
          <w:rFonts w:ascii="Arial" w:hAnsi="Arial" w:cs="Arial"/>
        </w:rPr>
        <w:t xml:space="preserve"> – Fionda is a journalist for the Discourse, specifically on First Nations housing and refugees (Francesca, “Canadians see welcoming newcomers among top international contributions, survey find’’, the Discourse, 04/16/18, </w:t>
      </w:r>
      <w:hyperlink r:id="rId17" w:history="1">
        <w:r w:rsidRPr="003327BC">
          <w:rPr>
            <w:rStyle w:val="Hyperlink"/>
            <w:rFonts w:ascii="Arial" w:hAnsi="Arial" w:cs="Arial"/>
          </w:rPr>
          <w:t>https://www.thediscourse.ca/data/canadians-see-welcoming-refugees-as-our-top-international-contribution-survey-finds</w:t>
        </w:r>
      </w:hyperlink>
      <w:r w:rsidRPr="003327BC">
        <w:rPr>
          <w:rFonts w:ascii="Arial" w:hAnsi="Arial" w:cs="Arial"/>
        </w:rPr>
        <w:t>) // ab</w:t>
      </w:r>
    </w:p>
    <w:p w14:paraId="6E196862" w14:textId="77777777" w:rsidR="00D16C4E" w:rsidRPr="003327BC" w:rsidRDefault="00D16C4E" w:rsidP="00D16C4E">
      <w:pPr>
        <w:rPr>
          <w:rFonts w:ascii="Arial" w:hAnsi="Arial" w:cs="Arial"/>
          <w:sz w:val="16"/>
        </w:rPr>
      </w:pPr>
      <w:r w:rsidRPr="003327BC">
        <w:rPr>
          <w:rStyle w:val="Emphasis"/>
          <w:highlight w:val="green"/>
        </w:rPr>
        <w:t>Canadians increasingly believe multiculturalism, diversity and inclusion are their country’s most notable contribution to the world</w:t>
      </w:r>
      <w:r w:rsidRPr="003327BC">
        <w:rPr>
          <w:rFonts w:ascii="Arial" w:hAnsi="Arial" w:cs="Arial"/>
          <w:sz w:val="16"/>
        </w:rPr>
        <w:t xml:space="preserve"> — a shift away from peacekeeping and foreign aid, according to a survey of over 1,500 Canadians released today. The </w:t>
      </w:r>
      <w:r w:rsidRPr="003327BC">
        <w:rPr>
          <w:rStyle w:val="StyleUnderline"/>
          <w:rFonts w:ascii="Arial" w:hAnsi="Arial" w:cs="Arial"/>
        </w:rPr>
        <w:t>2018 Canada’s World Survey</w:t>
      </w:r>
      <w:r w:rsidRPr="003327BC">
        <w:rPr>
          <w:rFonts w:ascii="Arial" w:hAnsi="Arial" w:cs="Arial"/>
          <w:sz w:val="16"/>
        </w:rPr>
        <w:t>, conducted by the Environics Institute for Survey Research, is an update to a survey they first conducted in 2008</w:t>
      </w:r>
      <w:r w:rsidRPr="003327BC">
        <w:rPr>
          <w:rStyle w:val="StyleUnderline"/>
          <w:rFonts w:ascii="Arial" w:hAnsi="Arial" w:cs="Arial"/>
        </w:rPr>
        <w:t>. It measures how Canadian attitudes have shifted</w:t>
      </w:r>
      <w:r w:rsidRPr="003327BC">
        <w:rPr>
          <w:rFonts w:ascii="Arial" w:hAnsi="Arial" w:cs="Arial"/>
          <w:sz w:val="16"/>
        </w:rPr>
        <w:t xml:space="preserve"> and looks at issues that have emerged over the past decade. Despite major world events — from the global recession, terrorist attacks, increasing tensions with North Korea and growing frustration with Western governments — Canadians’ opinions have remained mostly consistent. </w:t>
      </w:r>
      <w:r w:rsidRPr="003327BC">
        <w:rPr>
          <w:rStyle w:val="Emphasis"/>
        </w:rPr>
        <w:t xml:space="preserve">A majority of Canadians continue to see Canada as an international role model with 86 per cent of respondents saying the country can have a positive impact on world affairs </w:t>
      </w:r>
      <w:r w:rsidRPr="003327BC">
        <w:rPr>
          <w:rFonts w:ascii="Arial" w:hAnsi="Arial" w:cs="Arial"/>
          <w:sz w:val="16"/>
        </w:rPr>
        <w:t>— both in 2008 and in 2018</w:t>
      </w:r>
      <w:r w:rsidRPr="003327BC">
        <w:rPr>
          <w:rStyle w:val="Emphasis"/>
          <w:highlight w:val="green"/>
        </w:rPr>
        <w:t>. Global migration and accepting refugees is the top global issue where Canadians believe the country can make a difference</w:t>
      </w:r>
      <w:r w:rsidRPr="003327BC">
        <w:rPr>
          <w:rFonts w:ascii="Arial" w:hAnsi="Arial" w:cs="Arial"/>
          <w:sz w:val="16"/>
        </w:rPr>
        <w:t xml:space="preserve">. Thirty-eight per cent of those surveyed say Canada can make a big difference, 44 per cent say the country can make some difference while 16 per cent said we could make little or no difference. At the same time, 25 per cent of respondents think </w:t>
      </w:r>
      <w:r w:rsidRPr="003327BC">
        <w:rPr>
          <w:rStyle w:val="StyleUnderline"/>
          <w:rFonts w:ascii="Arial" w:hAnsi="Arial" w:cs="Arial"/>
        </w:rPr>
        <w:t>the most important contribution the country can make to the world is accepting immigrants and multiculturalism</w:t>
      </w:r>
      <w:r w:rsidRPr="003327BC">
        <w:rPr>
          <w:rFonts w:ascii="Arial" w:hAnsi="Arial" w:cs="Arial"/>
          <w:sz w:val="16"/>
        </w:rPr>
        <w:t>, a shift from ten years ago when peacekeeping topped the list. The Discourse partnered with Environics to gain early access to the findings of the Canada’s World Survey. After combing through the data, we want to dig deeper into what Canadians think about welcoming refugees. How Canadians feel about refugees. Amea Wilbur, training manager at the Pacific Immigrant Resources Society (PIRS) in Vancouver, says she felt a shift in attitude over the last two years with the influx of would-be volunteers contacting her team. “</w:t>
      </w:r>
      <w:r w:rsidRPr="003327BC">
        <w:rPr>
          <w:rStyle w:val="StyleUnderline"/>
          <w:rFonts w:ascii="Arial" w:hAnsi="Arial" w:cs="Arial"/>
        </w:rPr>
        <w:t xml:space="preserve">I really saw </w:t>
      </w:r>
      <w:r w:rsidRPr="003327BC">
        <w:rPr>
          <w:rStyle w:val="Emphasis"/>
          <w:highlight w:val="green"/>
        </w:rPr>
        <w:t>when t</w:t>
      </w:r>
      <w:r w:rsidRPr="003327BC">
        <w:rPr>
          <w:rStyle w:val="StyleUnderline"/>
          <w:rFonts w:ascii="Arial" w:hAnsi="Arial" w:cs="Arial"/>
        </w:rPr>
        <w:t xml:space="preserve">he </w:t>
      </w:r>
      <w:r w:rsidRPr="003327BC">
        <w:rPr>
          <w:rStyle w:val="Emphasis"/>
          <w:highlight w:val="green"/>
        </w:rPr>
        <w:t>Syrians came</w:t>
      </w:r>
      <w:r w:rsidRPr="003327BC">
        <w:rPr>
          <w:rStyle w:val="StyleUnderline"/>
          <w:rFonts w:ascii="Arial" w:hAnsi="Arial" w:cs="Arial"/>
        </w:rPr>
        <w:t xml:space="preserve"> that </w:t>
      </w:r>
      <w:r w:rsidRPr="003327BC">
        <w:rPr>
          <w:rStyle w:val="Emphasis"/>
          <w:highlight w:val="green"/>
        </w:rPr>
        <w:t>people really stepped up</w:t>
      </w:r>
      <w:r w:rsidRPr="003327BC">
        <w:rPr>
          <w:rStyle w:val="StyleUnderline"/>
          <w:rFonts w:ascii="Arial" w:hAnsi="Arial" w:cs="Arial"/>
        </w:rPr>
        <w:t>. Like we got calls constantly,”</w:t>
      </w:r>
      <w:r w:rsidRPr="003327BC">
        <w:rPr>
          <w:rFonts w:ascii="Arial" w:hAnsi="Arial" w:cs="Arial"/>
          <w:sz w:val="16"/>
        </w:rPr>
        <w:t xml:space="preserve"> she says, adding that these were often people who had maybe never considered volunteering to support newcomers before. Drawing from what the respondents said, the survey estimates that </w:t>
      </w:r>
      <w:r w:rsidRPr="003327BC">
        <w:rPr>
          <w:rStyle w:val="Emphasis"/>
          <w:highlight w:val="green"/>
        </w:rPr>
        <w:t>two million adult Canadians were involved directly in the sponsorship of refugees</w:t>
      </w:r>
      <w:r w:rsidRPr="003327BC">
        <w:rPr>
          <w:rFonts w:ascii="Arial" w:hAnsi="Arial" w:cs="Arial"/>
          <w:sz w:val="16"/>
        </w:rPr>
        <w:t>, with another seven million who knew someone who did. Seven per cent of the Canada’s World Survey respondents said they had direct involvement with welcoming refugees while 25 per cent said they know someone who did. Francisco Rico-Martinez, co-director of the FCJ Refugee Centre in Toronto, isn’t surprised at those numbers — but what he really wants to know is if Canadians are building meaningful relationships. It has to go beyond getting together for tacos, he laughs</w:t>
      </w:r>
      <w:r w:rsidRPr="003327BC">
        <w:rPr>
          <w:rStyle w:val="Emphasis"/>
        </w:rPr>
        <w:t>. “We need to create a more fair society for everyone.”</w:t>
      </w:r>
      <w:r w:rsidRPr="003327BC">
        <w:rPr>
          <w:rFonts w:ascii="Arial" w:hAnsi="Arial" w:cs="Arial"/>
          <w:sz w:val="16"/>
        </w:rPr>
        <w:t xml:space="preserve"> For him, that means not just recognizing multiculturalism but also practicing it in our justice system, social services and economic opportunities. </w:t>
      </w:r>
      <w:r w:rsidRPr="003327BC">
        <w:rPr>
          <w:rStyle w:val="StyleUnderline"/>
          <w:rFonts w:ascii="Arial" w:hAnsi="Arial" w:cs="Arial"/>
        </w:rPr>
        <w:t>“We have to build a society that is more inclusive even now — that is creating more equality [and] more justice.”</w:t>
      </w:r>
      <w:r w:rsidRPr="003327BC">
        <w:rPr>
          <w:rFonts w:ascii="Arial" w:hAnsi="Arial" w:cs="Arial"/>
          <w:sz w:val="16"/>
        </w:rPr>
        <w:t xml:space="preserve"> And while Canada may be a role model for other countries, Rico-Martinez says </w:t>
      </w:r>
      <w:r w:rsidRPr="003327BC">
        <w:rPr>
          <w:rStyle w:val="StyleUnderline"/>
          <w:rFonts w:ascii="Arial" w:hAnsi="Arial" w:cs="Arial"/>
        </w:rPr>
        <w:t>it “needs to be a more aggressive role model” that fights for social equality</w:t>
      </w:r>
      <w:r w:rsidRPr="003327BC">
        <w:rPr>
          <w:rFonts w:ascii="Arial" w:hAnsi="Arial" w:cs="Arial"/>
          <w:sz w:val="16"/>
        </w:rPr>
        <w:t xml:space="preserve">. Should Canada do more to help the global refugee crisis. Yasmin Ullah, a 26-year-old Rohingya woman, recalls her journey to Canada as a refugee from Myanmar. “There are so many willing people to help, willing to give — it’s incredible,” she says. Over half a million Rohingya, a stateless Muslim minority, have fled Myanmar since conflict escalated there in 2017. Ullah’s family escaped to northern Thailand when she was three years old. They lived there for years while trying to find a way through the international asylum system, relying on fake identification. Eventually, she says, she, her brother and father were privately sponsored by church groups and came to Canada in June 2011. Today, all three are Canadian citizens living in Surrey, B.C. “The first thing I wanted to do in Canada was get back on my feet,” says Ullah, who now works at a dental office while balancing political science courses at Kwantlen Polytechnic University and Rohingya advocacy work. </w:t>
      </w:r>
      <w:r w:rsidRPr="003327BC">
        <w:rPr>
          <w:rStyle w:val="StyleUnderline"/>
          <w:rFonts w:ascii="Arial" w:hAnsi="Arial" w:cs="Arial"/>
        </w:rPr>
        <w:t xml:space="preserve">She believes there is a tendency to think Canada has done enough as a society, </w:t>
      </w:r>
      <w:r w:rsidRPr="003327BC">
        <w:rPr>
          <w:rStyle w:val="Emphasis"/>
          <w:highlight w:val="green"/>
        </w:rPr>
        <w:t>but says there is huge potential to do more</w:t>
      </w:r>
      <w:r w:rsidRPr="003327BC">
        <w:rPr>
          <w:rStyle w:val="StyleUnderline"/>
          <w:rFonts w:ascii="Arial" w:hAnsi="Arial" w:cs="Arial"/>
        </w:rPr>
        <w:t xml:space="preserve"> </w:t>
      </w:r>
      <w:r w:rsidRPr="003327BC">
        <w:rPr>
          <w:rFonts w:ascii="Arial" w:hAnsi="Arial" w:cs="Arial"/>
          <w:sz w:val="16"/>
        </w:rPr>
        <w:t xml:space="preserve">— both through financial support for resettlement abroad and </w:t>
      </w:r>
      <w:r w:rsidRPr="003327BC">
        <w:rPr>
          <w:rStyle w:val="Emphasis"/>
        </w:rPr>
        <w:t>through welcoming more newcomers into the country.</w:t>
      </w:r>
    </w:p>
    <w:p w14:paraId="5FC65E2D" w14:textId="639DCFF3" w:rsidR="00D16C4E" w:rsidRPr="003327BC" w:rsidRDefault="001D6E49" w:rsidP="00D16C4E">
      <w:pPr>
        <w:pStyle w:val="Heading3"/>
        <w:rPr>
          <w:rFonts w:ascii="Arial" w:hAnsi="Arial" w:cs="Arial"/>
        </w:rPr>
      </w:pPr>
      <w:r>
        <w:rPr>
          <w:rFonts w:ascii="Arial" w:hAnsi="Arial" w:cs="Arial"/>
        </w:rPr>
        <w:t xml:space="preserve">2NC </w:t>
      </w:r>
      <w:r w:rsidR="00D16C4E" w:rsidRPr="003327BC">
        <w:rPr>
          <w:rFonts w:ascii="Arial" w:hAnsi="Arial" w:cs="Arial"/>
        </w:rPr>
        <w:t>AT Squo Solves</w:t>
      </w:r>
    </w:p>
    <w:p w14:paraId="5817D7D0" w14:textId="77777777" w:rsidR="00D16C4E" w:rsidRPr="003327BC" w:rsidRDefault="00D16C4E" w:rsidP="00D16C4E">
      <w:pPr>
        <w:pStyle w:val="Heading4"/>
        <w:rPr>
          <w:rFonts w:ascii="Arial" w:hAnsi="Arial" w:cs="Arial"/>
        </w:rPr>
      </w:pPr>
      <w:r w:rsidRPr="003327BC">
        <w:rPr>
          <w:rFonts w:ascii="Arial" w:hAnsi="Arial" w:cs="Arial"/>
        </w:rPr>
        <w:t>Further government support is necessary to resolve bureaucratic backlogs</w:t>
      </w:r>
    </w:p>
    <w:p w14:paraId="25BF1CE2" w14:textId="77777777" w:rsidR="00D16C4E" w:rsidRPr="003327BC" w:rsidRDefault="00D16C4E" w:rsidP="00D16C4E">
      <w:pPr>
        <w:rPr>
          <w:rFonts w:ascii="Arial" w:hAnsi="Arial" w:cs="Arial"/>
        </w:rPr>
      </w:pPr>
      <w:r w:rsidRPr="003327BC">
        <w:rPr>
          <w:rFonts w:ascii="Arial" w:hAnsi="Arial" w:cs="Arial"/>
        </w:rPr>
        <w:t xml:space="preserve">Robert </w:t>
      </w:r>
      <w:r w:rsidRPr="003327BC">
        <w:rPr>
          <w:rStyle w:val="Style13ptBold"/>
          <w:rFonts w:ascii="Arial" w:hAnsi="Arial" w:cs="Arial"/>
        </w:rPr>
        <w:t>Vineberg</w:t>
      </w:r>
      <w:r w:rsidRPr="003327BC">
        <w:rPr>
          <w:rFonts w:ascii="Arial" w:hAnsi="Arial" w:cs="Arial"/>
        </w:rPr>
        <w:t xml:space="preserve"> 20</w:t>
      </w:r>
      <w:r w:rsidRPr="003327BC">
        <w:rPr>
          <w:rStyle w:val="Style13ptBold"/>
          <w:rFonts w:ascii="Arial" w:hAnsi="Arial" w:cs="Arial"/>
        </w:rPr>
        <w:t>18</w:t>
      </w:r>
      <w:r w:rsidRPr="003327BC">
        <w:rPr>
          <w:rFonts w:ascii="Arial" w:hAnsi="Arial" w:cs="Arial"/>
        </w:rPr>
        <w:t xml:space="preserve">, Research Fellow at Canada West Foundation, “CANADA’S REFUGEE STRATEGY: HOW IT CAN BE IMPROVED”, </w:t>
      </w:r>
      <w:hyperlink r:id="rId18" w:history="1">
        <w:r w:rsidRPr="003327BC">
          <w:rPr>
            <w:rStyle w:val="Hyperlink"/>
            <w:rFonts w:ascii="Arial" w:hAnsi="Arial" w:cs="Arial"/>
          </w:rPr>
          <w:t>https://www.policyschool.ca/wp-content/uploads/2018/04/Canadas-Refugee-Strategy-Vineberg.pdf</w:t>
        </w:r>
      </w:hyperlink>
      <w:r w:rsidRPr="003327BC">
        <w:rPr>
          <w:rFonts w:ascii="Arial" w:hAnsi="Arial" w:cs="Arial"/>
        </w:rPr>
        <w:t xml:space="preserve"> //AP</w:t>
      </w:r>
    </w:p>
    <w:p w14:paraId="2FC3C72B" w14:textId="77777777" w:rsidR="00D16C4E" w:rsidRPr="003327BC" w:rsidRDefault="00D16C4E" w:rsidP="00D16C4E">
      <w:pPr>
        <w:rPr>
          <w:rFonts w:ascii="Arial" w:hAnsi="Arial" w:cs="Arial"/>
          <w:sz w:val="16"/>
        </w:rPr>
      </w:pPr>
      <w:r w:rsidRPr="003327BC">
        <w:rPr>
          <w:rFonts w:ascii="Arial" w:hAnsi="Arial" w:cs="Arial"/>
          <w:sz w:val="16"/>
        </w:rPr>
        <w:t xml:space="preserve">In general, </w:t>
      </w:r>
      <w:r w:rsidRPr="003327BC">
        <w:rPr>
          <w:rFonts w:ascii="Arial" w:hAnsi="Arial" w:cs="Arial"/>
          <w:u w:val="single"/>
        </w:rPr>
        <w:t>there needs to be</w:t>
      </w:r>
      <w:r w:rsidRPr="003327BC">
        <w:rPr>
          <w:rFonts w:ascii="Arial" w:hAnsi="Arial" w:cs="Arial"/>
          <w:sz w:val="16"/>
        </w:rPr>
        <w:t xml:space="preserve"> the will and the </w:t>
      </w:r>
      <w:r w:rsidRPr="003327BC">
        <w:rPr>
          <w:rFonts w:ascii="Arial" w:hAnsi="Arial" w:cs="Arial"/>
          <w:u w:val="single"/>
        </w:rPr>
        <w:t>resources within the Government of Canada to welcome</w:t>
      </w:r>
      <w:r w:rsidRPr="003327BC">
        <w:rPr>
          <w:rFonts w:ascii="Arial" w:hAnsi="Arial" w:cs="Arial"/>
          <w:sz w:val="16"/>
        </w:rPr>
        <w:t xml:space="preserve"> in the range of 35,000-40,000 </w:t>
      </w:r>
      <w:r w:rsidRPr="003327BC">
        <w:rPr>
          <w:rFonts w:ascii="Arial" w:hAnsi="Arial" w:cs="Arial"/>
          <w:u w:val="single"/>
        </w:rPr>
        <w:t>refugees annually and to have the plans and capacity</w:t>
      </w:r>
      <w:r w:rsidRPr="003327BC">
        <w:rPr>
          <w:rFonts w:ascii="Arial" w:hAnsi="Arial" w:cs="Arial"/>
          <w:sz w:val="16"/>
        </w:rPr>
        <w:t xml:space="preserve"> (not only at IRCC but also at the IRB, Global Affairs, National Defence, CSIS and the Provinces) </w:t>
      </w:r>
      <w:r w:rsidRPr="003327BC">
        <w:rPr>
          <w:rFonts w:ascii="Arial" w:hAnsi="Arial" w:cs="Arial"/>
          <w:u w:val="single"/>
        </w:rPr>
        <w:t>in place to respond quickly to refugee crisis situations.</w:t>
      </w:r>
      <w:r w:rsidRPr="003327BC">
        <w:rPr>
          <w:rFonts w:ascii="Arial" w:hAnsi="Arial" w:cs="Arial"/>
          <w:sz w:val="16"/>
        </w:rPr>
        <w:t xml:space="preserve"> My specific recommendations to improve Canada’s refugee policies follow: a) In-Canada Refugee Claimants 1. The initial decision on a refugee claim should be made by an IRCC officer rather than an IRB officer. With the initial decision-making and the appeal process in the same agency there is the potential for a serious conflict of interest. The government should amend the Immigration and Refugee Protection Act to provide that IRCC officers make the initial refugee determination in Canada with the IRB having responsibility to hear appeals, as is the case for all other immigrant decisions. 2. </w:t>
      </w:r>
      <w:r w:rsidRPr="003327BC">
        <w:rPr>
          <w:rFonts w:ascii="Arial" w:hAnsi="Arial" w:cs="Arial"/>
          <w:u w:val="single"/>
        </w:rPr>
        <w:t>A refugee processing unit should be established in at least one major office in each region of Canada. This would allow</w:t>
      </w:r>
      <w:r w:rsidRPr="003327BC">
        <w:rPr>
          <w:rFonts w:ascii="Arial" w:hAnsi="Arial" w:cs="Arial"/>
          <w:sz w:val="16"/>
        </w:rPr>
        <w:t xml:space="preserve"> IRCC </w:t>
      </w:r>
      <w:r w:rsidRPr="003327BC">
        <w:rPr>
          <w:rFonts w:ascii="Arial" w:hAnsi="Arial" w:cs="Arial"/>
          <w:u w:val="single"/>
        </w:rPr>
        <w:t>officers to consider both refugee status and other avenues to permanent residence</w:t>
      </w:r>
      <w:r w:rsidRPr="003327BC">
        <w:rPr>
          <w:rFonts w:ascii="Arial" w:hAnsi="Arial" w:cs="Arial"/>
          <w:sz w:val="16"/>
        </w:rPr>
        <w:t xml:space="preserve"> such as H&amp;C, Convention against Torture, Convention of the Rights of the Child and other risks not contemplated by the UN Refugee Convention. 3. Appeals should be made to the IRB and include the possibility of oral hearings, thus paralleling the process for immigrants. As the initial decision would be entirely administrative, all refused claimants, who have not made an earlier claim within the previous year, ought be able to lodge an appeal. b) Government Assisted Refugees 4. </w:t>
      </w:r>
      <w:r w:rsidRPr="003327BC">
        <w:rPr>
          <w:rFonts w:ascii="Arial" w:hAnsi="Arial" w:cs="Arial"/>
          <w:u w:val="single"/>
        </w:rPr>
        <w:t>The commitment to Government Assisted Refugees</w:t>
      </w:r>
      <w:r w:rsidRPr="003327BC">
        <w:rPr>
          <w:rFonts w:ascii="Arial" w:hAnsi="Arial" w:cs="Arial"/>
          <w:sz w:val="16"/>
        </w:rPr>
        <w:t xml:space="preserve"> (GARs) </w:t>
      </w:r>
      <w:r w:rsidRPr="003327BC">
        <w:rPr>
          <w:rFonts w:ascii="Arial" w:hAnsi="Arial" w:cs="Arial"/>
          <w:u w:val="single"/>
        </w:rPr>
        <w:t>needs to be reaffirmed and sufficient resources dedicated to meeting targets.</w:t>
      </w:r>
      <w:r w:rsidRPr="003327BC">
        <w:rPr>
          <w:rFonts w:ascii="Arial" w:hAnsi="Arial" w:cs="Arial"/>
          <w:sz w:val="16"/>
        </w:rPr>
        <w:t xml:space="preserve"> However, we should not commit to only 10 hard to settle GARs. The government should keep the commitment for 5,000 per year for UNHCR referred hardship cases but for the remaining GARs return to the requirement that in order to be accepted they must be assessed as likely to establish themselves within one year of landing. 5. </w:t>
      </w:r>
      <w:r w:rsidRPr="003327BC">
        <w:rPr>
          <w:rFonts w:ascii="Arial" w:hAnsi="Arial" w:cs="Arial"/>
          <w:u w:val="single"/>
        </w:rPr>
        <w:t>Government Assisted Refugees (GARs) should be allowed to sponsor one close relative (brother, sister, cousin) and immediate family with the support of a group of 5 sponsors BUT without requiring the relative to be determined to be a refugee. This will improve settlement and speed the processing of these people who, otherwise, would clog the</w:t>
      </w:r>
      <w:r w:rsidRPr="003327BC">
        <w:rPr>
          <w:rFonts w:ascii="Arial" w:hAnsi="Arial" w:cs="Arial"/>
          <w:sz w:val="16"/>
        </w:rPr>
        <w:t xml:space="preserve"> Private Sponsorship of Refugees </w:t>
      </w:r>
      <w:r w:rsidRPr="003327BC">
        <w:rPr>
          <w:rFonts w:ascii="Arial" w:hAnsi="Arial" w:cs="Arial"/>
          <w:u w:val="single"/>
        </w:rPr>
        <w:t>Program</w:t>
      </w:r>
      <w:r w:rsidRPr="003327BC">
        <w:rPr>
          <w:rFonts w:ascii="Arial" w:hAnsi="Arial" w:cs="Arial"/>
          <w:sz w:val="16"/>
        </w:rPr>
        <w:t xml:space="preserve"> processing as is the case now. 6. The RAP program needs to be adequately funded to provide the resources to settlement agencies to provide for the increasingly difficult settlement challenges faced by recently arrived refugees. 7. The transportation loan program should be replaced by transportation grants. (A recent evaluation of the GAR program and RAP makes a number of excellent recommendations as well (CIC 2011, 51-58).) c) Privately Sponsored Refugees 8. The government needs to put in place adequate resources to process PSR sponsorships in Canada and PSR applications abroad in a timely fashion and remove the caps currently in place. 9. Privately Sponsored Refugees (PSRs) should be allowed to sponsor one close relative (brother, sister, cousin) and immediate family with the support of a group of 5 sponsors BUT without requiring the relative to be determined to be a refugee. This will improve settlement and speed the processing of these people who, otherwise, would clog the Private Sponsorship of Refugees Program processing as is the case now. (More recommendations regarding Privately Sponsored Refugees can be found in a recent submission to the government by the Refugee Research Network (Hyndman et al.2016, 2,3).) d) All Refugees 10. Funding for language training for refugees needs to be increased so that all refugees not fluent in either English or French can obtain rapid access to language training. 6. CONCLUSIONS This paper set out to provide an overview of refugee policy since the end of the Second World War; to describe the current </w:t>
      </w:r>
      <w:proofErr w:type="gramStart"/>
      <w:r w:rsidRPr="003327BC">
        <w:rPr>
          <w:rFonts w:ascii="Arial" w:hAnsi="Arial" w:cs="Arial"/>
          <w:sz w:val="16"/>
        </w:rPr>
        <w:t>state of affairs in</w:t>
      </w:r>
      <w:proofErr w:type="gramEnd"/>
      <w:r w:rsidRPr="003327BC">
        <w:rPr>
          <w:rFonts w:ascii="Arial" w:hAnsi="Arial" w:cs="Arial"/>
          <w:sz w:val="16"/>
        </w:rPr>
        <w:t xml:space="preserve"> refugee policy; and, offer a number of recommendations for the improvement of Canada’s refugee policy. Overall, </w:t>
      </w:r>
      <w:r w:rsidRPr="003327BC">
        <w:rPr>
          <w:rFonts w:ascii="Arial" w:hAnsi="Arial" w:cs="Arial"/>
          <w:u w:val="single"/>
        </w:rPr>
        <w:t>Canadians</w:t>
      </w:r>
      <w:r w:rsidRPr="003327BC">
        <w:rPr>
          <w:rFonts w:ascii="Arial" w:hAnsi="Arial" w:cs="Arial"/>
          <w:sz w:val="16"/>
        </w:rPr>
        <w:t xml:space="preserve"> can be proud of our refugee policy but that does not mean we can be complacent. We </w:t>
      </w:r>
      <w:r w:rsidRPr="003327BC">
        <w:rPr>
          <w:rFonts w:ascii="Arial" w:hAnsi="Arial" w:cs="Arial"/>
          <w:u w:val="single"/>
        </w:rPr>
        <w:t>still make errors in refugee determination. People at risk still sometimes face</w:t>
      </w:r>
      <w:r w:rsidRPr="003327BC">
        <w:rPr>
          <w:rFonts w:ascii="Arial" w:hAnsi="Arial" w:cs="Arial"/>
          <w:sz w:val="16"/>
        </w:rPr>
        <w:t xml:space="preserve"> 11 </w:t>
      </w:r>
      <w:r w:rsidRPr="003327BC">
        <w:rPr>
          <w:rFonts w:ascii="Arial" w:hAnsi="Arial" w:cs="Arial"/>
          <w:u w:val="single"/>
        </w:rPr>
        <w:t xml:space="preserve">the risk of removal and forced return to the situation from which they </w:t>
      </w:r>
      <w:r w:rsidRPr="003327BC">
        <w:rPr>
          <w:rStyle w:val="StyleUnderline"/>
          <w:rFonts w:ascii="Arial" w:hAnsi="Arial" w:cs="Arial"/>
        </w:rPr>
        <w:t xml:space="preserve">fled. </w:t>
      </w:r>
      <w:r w:rsidRPr="003327BC">
        <w:rPr>
          <w:rFonts w:ascii="Arial" w:hAnsi="Arial" w:cs="Arial"/>
          <w:sz w:val="16"/>
        </w:rPr>
        <w:t>And we often take far too long to approve applicants with a well-founded need to obtain Canada’s protection. I believe that the recommendations in this paper would serve to improve, significantly, the effectiveness and the level of compassion of Canada’s refugee strategy while still ensuring that Canadians are protected from those would abuse our refugee system. They would also serve to increase the level of public confidence in refugee programs and, therefore, the immigration program in general.</w:t>
      </w:r>
    </w:p>
    <w:p w14:paraId="04BC97E3" w14:textId="77777777" w:rsidR="00D16C4E" w:rsidRPr="003327BC" w:rsidRDefault="00D16C4E" w:rsidP="00D16C4E">
      <w:pPr>
        <w:pStyle w:val="Heading4"/>
        <w:rPr>
          <w:rFonts w:ascii="Arial" w:hAnsi="Arial" w:cs="Arial"/>
        </w:rPr>
      </w:pPr>
      <w:r w:rsidRPr="003327BC">
        <w:rPr>
          <w:rFonts w:ascii="Arial" w:hAnsi="Arial" w:cs="Arial"/>
        </w:rPr>
        <w:t xml:space="preserve">Backlogs are preventing a fluid refugee stream to Canada </w:t>
      </w:r>
    </w:p>
    <w:p w14:paraId="521B9C15" w14:textId="77777777" w:rsidR="00D16C4E" w:rsidRPr="003327BC" w:rsidRDefault="00D16C4E" w:rsidP="00D16C4E">
      <w:pPr>
        <w:rPr>
          <w:rFonts w:ascii="Arial" w:hAnsi="Arial" w:cs="Arial"/>
        </w:rPr>
      </w:pPr>
      <w:r w:rsidRPr="003327BC">
        <w:rPr>
          <w:rFonts w:ascii="Arial" w:hAnsi="Arial" w:cs="Arial"/>
        </w:rPr>
        <w:t xml:space="preserve">Robert </w:t>
      </w:r>
      <w:r w:rsidRPr="003327BC">
        <w:rPr>
          <w:rStyle w:val="Style13ptBold"/>
          <w:rFonts w:ascii="Arial" w:hAnsi="Arial" w:cs="Arial"/>
        </w:rPr>
        <w:t>Vineberg</w:t>
      </w:r>
      <w:r w:rsidRPr="003327BC">
        <w:rPr>
          <w:rFonts w:ascii="Arial" w:hAnsi="Arial" w:cs="Arial"/>
        </w:rPr>
        <w:t xml:space="preserve"> 20</w:t>
      </w:r>
      <w:r w:rsidRPr="003327BC">
        <w:rPr>
          <w:rStyle w:val="Style13ptBold"/>
          <w:rFonts w:ascii="Arial" w:hAnsi="Arial" w:cs="Arial"/>
        </w:rPr>
        <w:t>18</w:t>
      </w:r>
      <w:r w:rsidRPr="003327BC">
        <w:rPr>
          <w:rFonts w:ascii="Arial" w:hAnsi="Arial" w:cs="Arial"/>
        </w:rPr>
        <w:t xml:space="preserve">, Research Fellow at Canada West Foundation, “CANADA’S REFUGEE STRATEGY: HOW IT CAN BE IMPROVED”, </w:t>
      </w:r>
      <w:hyperlink r:id="rId19" w:history="1">
        <w:r w:rsidRPr="003327BC">
          <w:rPr>
            <w:rStyle w:val="Hyperlink"/>
            <w:rFonts w:ascii="Arial" w:hAnsi="Arial" w:cs="Arial"/>
          </w:rPr>
          <w:t>https://www.policyschool.ca/wp-content/uploads/2018/04/Canadas-Refugee-Strategy-Vineberg.pdf</w:t>
        </w:r>
      </w:hyperlink>
      <w:r w:rsidRPr="003327BC">
        <w:rPr>
          <w:rFonts w:ascii="Arial" w:hAnsi="Arial" w:cs="Arial"/>
        </w:rPr>
        <w:t xml:space="preserve"> //AP</w:t>
      </w:r>
    </w:p>
    <w:p w14:paraId="083FA973" w14:textId="77777777" w:rsidR="00D16C4E" w:rsidRPr="003327BC" w:rsidRDefault="00D16C4E" w:rsidP="00D16C4E">
      <w:pPr>
        <w:rPr>
          <w:rFonts w:ascii="Arial" w:hAnsi="Arial" w:cs="Arial"/>
          <w:sz w:val="8"/>
        </w:rPr>
      </w:pPr>
      <w:r w:rsidRPr="003327BC">
        <w:rPr>
          <w:rFonts w:ascii="Arial" w:hAnsi="Arial" w:cs="Arial"/>
          <w:sz w:val="8"/>
        </w:rPr>
        <w:t xml:space="preserve">The new system for in-Canada refugee claims was introduced in 2010 and implemented in 2012. Its legal safeguards include the right of appeal to the Refugee Appeal Division (Canada 2001, S.110). However an appeal is not available in cases that were considered manifestly unfounded or if the claimant came from a country designated as having an independent judicial system and other freedoms. Furthermore, the right of appeal does not include the right to an oral hearing. Further appeal is available, by leave, to the Federal Court. </w:t>
      </w:r>
      <w:r w:rsidRPr="003327BC">
        <w:rPr>
          <w:rFonts w:ascii="Arial" w:hAnsi="Arial" w:cs="Arial"/>
          <w:u w:val="single"/>
        </w:rPr>
        <w:t>The government hoped that</w:t>
      </w:r>
      <w:r w:rsidRPr="003327BC">
        <w:rPr>
          <w:rFonts w:ascii="Arial" w:hAnsi="Arial" w:cs="Arial"/>
          <w:sz w:val="8"/>
        </w:rPr>
        <w:t xml:space="preserve"> by having the initial decision made by an official and by imposing tight timelines that the process would be speedier and </w:t>
      </w:r>
      <w:r w:rsidRPr="003327BC">
        <w:rPr>
          <w:rFonts w:ascii="Arial" w:hAnsi="Arial" w:cs="Arial"/>
          <w:u w:val="single"/>
        </w:rPr>
        <w:t>backlogs would be reduced.</w:t>
      </w:r>
      <w:r w:rsidRPr="003327BC">
        <w:rPr>
          <w:rFonts w:ascii="Arial" w:hAnsi="Arial" w:cs="Arial"/>
          <w:sz w:val="8"/>
        </w:rPr>
        <w:t xml:space="preserve"> Unfortunately </w:t>
      </w:r>
      <w:r w:rsidRPr="003327BC">
        <w:rPr>
          <w:rFonts w:ascii="Arial" w:hAnsi="Arial" w:cs="Arial"/>
          <w:u w:val="single"/>
        </w:rPr>
        <w:t xml:space="preserve">this is not the case. Also, timelines for applicants are so short that many </w:t>
      </w:r>
      <w:r w:rsidRPr="003327BC">
        <w:rPr>
          <w:rFonts w:ascii="Arial" w:hAnsi="Arial" w:cs="Arial"/>
          <w:sz w:val="8"/>
        </w:rPr>
        <w:t>advocates for refugees</w:t>
      </w:r>
      <w:r w:rsidRPr="003327BC">
        <w:rPr>
          <w:rFonts w:ascii="Arial" w:hAnsi="Arial" w:cs="Arial"/>
          <w:u w:val="single"/>
        </w:rPr>
        <w:t xml:space="preserve"> feel that it is </w:t>
      </w:r>
      <w:r w:rsidRPr="003327BC">
        <w:rPr>
          <w:rFonts w:ascii="Arial" w:hAnsi="Arial" w:cs="Arial"/>
          <w:b/>
          <w:u w:val="single"/>
        </w:rPr>
        <w:t>impossible to prepare a compelling case within those time limits</w:t>
      </w:r>
      <w:r w:rsidRPr="003327BC">
        <w:rPr>
          <w:rFonts w:ascii="Arial" w:hAnsi="Arial" w:cs="Arial"/>
          <w:sz w:val="8"/>
        </w:rPr>
        <w:t xml:space="preserve"> (Canadian Bar Association 2010). </w:t>
      </w:r>
      <w:r w:rsidRPr="003327BC">
        <w:rPr>
          <w:rFonts w:ascii="Arial" w:hAnsi="Arial" w:cs="Arial"/>
          <w:u w:val="single"/>
        </w:rPr>
        <w:t xml:space="preserve">The backlog was significant even before the influx of refugee claimants entering Canada </w:t>
      </w:r>
      <w:r w:rsidRPr="003327BC">
        <w:rPr>
          <w:rFonts w:ascii="Arial" w:hAnsi="Arial" w:cs="Arial"/>
          <w:sz w:val="8"/>
        </w:rPr>
        <w:t xml:space="preserve">illegally </w:t>
      </w:r>
      <w:r w:rsidRPr="003327BC">
        <w:rPr>
          <w:rFonts w:ascii="Arial" w:hAnsi="Arial" w:cs="Arial"/>
          <w:u w:val="single"/>
        </w:rPr>
        <w:t>from the United States.</w:t>
      </w:r>
      <w:r w:rsidRPr="003327BC">
        <w:rPr>
          <w:rFonts w:ascii="Arial" w:hAnsi="Arial" w:cs="Arial"/>
          <w:sz w:val="8"/>
        </w:rPr>
        <w:t xml:space="preserve"> In 2017, though the 18,149 (IRB 2018a) claimants, entering Canadian irregularly from the United States was relatively high, the overall number of claimants at 47,425 (IRB 2018b) is not much different from numbers Canada has experienced in the past. </w:t>
      </w:r>
      <w:r w:rsidRPr="003327BC">
        <w:rPr>
          <w:rFonts w:ascii="Arial" w:hAnsi="Arial" w:cs="Arial"/>
          <w:u w:val="single"/>
        </w:rPr>
        <w:t xml:space="preserve">As of </w:t>
      </w:r>
      <w:r w:rsidRPr="003327BC">
        <w:rPr>
          <w:rFonts w:ascii="Arial" w:hAnsi="Arial" w:cs="Arial"/>
          <w:sz w:val="8"/>
        </w:rPr>
        <w:t>the end of</w:t>
      </w:r>
      <w:r w:rsidRPr="003327BC">
        <w:rPr>
          <w:rFonts w:ascii="Arial" w:hAnsi="Arial" w:cs="Arial"/>
          <w:u w:val="single"/>
        </w:rPr>
        <w:t xml:space="preserve"> February 2018, the IRB had 47,451 claims pending and were finalizing about 2,000 claims per month</w:t>
      </w:r>
      <w:r w:rsidRPr="003327BC">
        <w:rPr>
          <w:rFonts w:ascii="Arial" w:hAnsi="Arial" w:cs="Arial"/>
          <w:sz w:val="8"/>
        </w:rPr>
        <w:t xml:space="preserve">, so </w:t>
      </w:r>
      <w:r w:rsidRPr="003327BC">
        <w:rPr>
          <w:rFonts w:ascii="Arial" w:hAnsi="Arial" w:cs="Arial"/>
          <w:b/>
          <w:u w:val="single"/>
        </w:rPr>
        <w:t>at the current rate of processing cases the backlog represents about two years of processing, on top of the new claims that have averaged about 4,000 per month over the past year</w:t>
      </w:r>
      <w:r w:rsidRPr="003327BC">
        <w:rPr>
          <w:rFonts w:ascii="Arial" w:hAnsi="Arial" w:cs="Arial"/>
          <w:sz w:val="8"/>
        </w:rPr>
        <w:t xml:space="preserve"> (IRB 2018c). While these numbers are significant, we need to maintain perspective. In 2016, 390,000 undocumented migrants entered Europe and another 5,100 lost their lives in the attempt. In 2017, the numbers have dropped by half (almost 187,000 people plus another 3,100 who died) but are still enormous in comparison to what Canada has to deal with (IOM 2018). Nevertheless, the increase in illegal border crossings has the potential to undermine the public’s belief that the government has migration under control and, therefore, the consensus in support of immigration in general (Globe and Mail, 2018). The best way to prevent an increase in illegal border crossings is to use diplomatic pressure on the United States to enforce its own laws by dedicating more resources to prevent illegal departures over the Canada/US land border. However, as Nicholas Keung noted in a Toronto Star article on October 19, 2017 (Keung 2017b), there are many people in Canada who believe that the border crossers should be welcomed in Canada and a recent poll suggested that more Canadians believe that refugee claimants are legitimate than those who believe they are not legitimate (Environics 2018). Therefore, any such initiative to reduce the flow of claimants across the border would have to take into consideration the strong support for refugee claimants and, therefore, be relatively low-key in nature in order not to elicit criticism. Apart from this step, the best approach is to make decisions on claims quickly and correctly so that those whose claims are unfounded will be removed from Canada rapidly. I suggest, below, a number of options to achieve this. As noted above, the IRB is not resourced to deal with the numbers that come to Canada. </w:t>
      </w:r>
      <w:r w:rsidRPr="003327BC">
        <w:rPr>
          <w:rFonts w:ascii="Arial" w:hAnsi="Arial" w:cs="Arial"/>
          <w:u w:val="single"/>
        </w:rPr>
        <w:t>As of August 31, 2017, there was a backlog of some 34,000 cases and people were waiting about 16 months for their hearing rather than the 60 days it is supposed to take</w:t>
      </w:r>
      <w:r w:rsidRPr="003327BC">
        <w:rPr>
          <w:rFonts w:ascii="Arial" w:hAnsi="Arial" w:cs="Arial"/>
          <w:sz w:val="8"/>
        </w:rPr>
        <w:t xml:space="preserve">, reported Nicholas Keung in another Toronto Star article on September 20, 2017 (Keung 2017a). And, as noted earlier, </w:t>
      </w:r>
      <w:r w:rsidRPr="003327BC">
        <w:rPr>
          <w:rFonts w:ascii="Arial" w:hAnsi="Arial" w:cs="Arial"/>
          <w:u w:val="single"/>
        </w:rPr>
        <w:t>the backlog</w:t>
      </w:r>
      <w:r w:rsidRPr="003327BC">
        <w:rPr>
          <w:rFonts w:ascii="Arial" w:hAnsi="Arial" w:cs="Arial"/>
          <w:sz w:val="8"/>
        </w:rPr>
        <w:t xml:space="preserve"> as of February 2018 </w:t>
      </w:r>
      <w:r w:rsidRPr="003327BC">
        <w:rPr>
          <w:rFonts w:ascii="Arial" w:hAnsi="Arial" w:cs="Arial"/>
          <w:u w:val="single"/>
        </w:rPr>
        <w:t>has grown to over 47,000.</w:t>
      </w:r>
    </w:p>
    <w:p w14:paraId="0D544FC3" w14:textId="77777777" w:rsidR="00D16C4E" w:rsidRPr="003327BC" w:rsidRDefault="00D16C4E" w:rsidP="00D16C4E">
      <w:pPr>
        <w:pStyle w:val="Heading4"/>
        <w:rPr>
          <w:rFonts w:ascii="Arial" w:hAnsi="Arial" w:cs="Arial"/>
        </w:rPr>
      </w:pPr>
      <w:r w:rsidRPr="003327BC">
        <w:rPr>
          <w:rFonts w:ascii="Arial" w:hAnsi="Arial" w:cs="Arial"/>
        </w:rPr>
        <w:t xml:space="preserve">The counterplan solves obstructive backlogs </w:t>
      </w:r>
    </w:p>
    <w:p w14:paraId="76849B0B" w14:textId="77777777" w:rsidR="00D16C4E" w:rsidRPr="003327BC" w:rsidRDefault="00D16C4E" w:rsidP="00D16C4E">
      <w:pPr>
        <w:rPr>
          <w:rFonts w:ascii="Arial" w:hAnsi="Arial" w:cs="Arial"/>
        </w:rPr>
      </w:pPr>
      <w:r w:rsidRPr="003327BC">
        <w:rPr>
          <w:rFonts w:ascii="Arial" w:hAnsi="Arial" w:cs="Arial"/>
        </w:rPr>
        <w:t xml:space="preserve">Robert </w:t>
      </w:r>
      <w:r w:rsidRPr="003327BC">
        <w:rPr>
          <w:rStyle w:val="Style13ptBold"/>
          <w:rFonts w:ascii="Arial" w:hAnsi="Arial" w:cs="Arial"/>
        </w:rPr>
        <w:t>Vineberg</w:t>
      </w:r>
      <w:r w:rsidRPr="003327BC">
        <w:rPr>
          <w:rFonts w:ascii="Arial" w:hAnsi="Arial" w:cs="Arial"/>
        </w:rPr>
        <w:t xml:space="preserve"> 20</w:t>
      </w:r>
      <w:r w:rsidRPr="003327BC">
        <w:rPr>
          <w:rStyle w:val="Style13ptBold"/>
          <w:rFonts w:ascii="Arial" w:hAnsi="Arial" w:cs="Arial"/>
        </w:rPr>
        <w:t>18</w:t>
      </w:r>
      <w:r w:rsidRPr="003327BC">
        <w:rPr>
          <w:rFonts w:ascii="Arial" w:hAnsi="Arial" w:cs="Arial"/>
        </w:rPr>
        <w:t xml:space="preserve">, Research Fellow at Canada West Foundation, “CANADA’S REFUGEE STRATEGY: HOW IT CAN BE IMPROVED”, </w:t>
      </w:r>
      <w:hyperlink r:id="rId20" w:history="1">
        <w:r w:rsidRPr="003327BC">
          <w:rPr>
            <w:rStyle w:val="Hyperlink"/>
            <w:rFonts w:ascii="Arial" w:hAnsi="Arial" w:cs="Arial"/>
          </w:rPr>
          <w:t>https://www.policyschool.ca/wp-content/uploads/2018/04/Canadas-Refugee-Strategy-Vineberg.pdf</w:t>
        </w:r>
      </w:hyperlink>
      <w:r w:rsidRPr="003327BC">
        <w:rPr>
          <w:rFonts w:ascii="Arial" w:hAnsi="Arial" w:cs="Arial"/>
        </w:rPr>
        <w:t xml:space="preserve"> //AP</w:t>
      </w:r>
    </w:p>
    <w:p w14:paraId="583CDF78" w14:textId="77777777" w:rsidR="00D16C4E" w:rsidRPr="003327BC" w:rsidRDefault="00D16C4E" w:rsidP="00D16C4E">
      <w:pPr>
        <w:rPr>
          <w:rFonts w:ascii="Arial" w:hAnsi="Arial" w:cs="Arial"/>
          <w:sz w:val="8"/>
        </w:rPr>
      </w:pPr>
      <w:r w:rsidRPr="003327BC">
        <w:rPr>
          <w:rFonts w:ascii="Arial" w:hAnsi="Arial" w:cs="Arial"/>
          <w:sz w:val="8"/>
        </w:rPr>
        <w:t xml:space="preserve">In general, </w:t>
      </w:r>
      <w:r w:rsidRPr="003327BC">
        <w:rPr>
          <w:rFonts w:ascii="Arial" w:hAnsi="Arial" w:cs="Arial"/>
          <w:u w:val="single"/>
        </w:rPr>
        <w:t>there needs to be</w:t>
      </w:r>
      <w:r w:rsidRPr="003327BC">
        <w:rPr>
          <w:rFonts w:ascii="Arial" w:hAnsi="Arial" w:cs="Arial"/>
          <w:sz w:val="8"/>
        </w:rPr>
        <w:t xml:space="preserve"> the will and the </w:t>
      </w:r>
      <w:r w:rsidRPr="003327BC">
        <w:rPr>
          <w:rFonts w:ascii="Arial" w:hAnsi="Arial" w:cs="Arial"/>
          <w:u w:val="single"/>
        </w:rPr>
        <w:t>resources within the Government of Canada to welcome</w:t>
      </w:r>
      <w:r w:rsidRPr="003327BC">
        <w:rPr>
          <w:rFonts w:ascii="Arial" w:hAnsi="Arial" w:cs="Arial"/>
          <w:sz w:val="8"/>
        </w:rPr>
        <w:t xml:space="preserve"> in the range of 35,000-40,000 </w:t>
      </w:r>
      <w:r w:rsidRPr="003327BC">
        <w:rPr>
          <w:rFonts w:ascii="Arial" w:hAnsi="Arial" w:cs="Arial"/>
          <w:u w:val="single"/>
        </w:rPr>
        <w:t>refugees annually and to have the plans and capacity</w:t>
      </w:r>
      <w:r w:rsidRPr="003327BC">
        <w:rPr>
          <w:rFonts w:ascii="Arial" w:hAnsi="Arial" w:cs="Arial"/>
          <w:sz w:val="8"/>
        </w:rPr>
        <w:t xml:space="preserve"> (not only at IRCC but also at the IRB, Global Affairs, National Defence, CSIS and the Provinces) </w:t>
      </w:r>
      <w:r w:rsidRPr="003327BC">
        <w:rPr>
          <w:rFonts w:ascii="Arial" w:hAnsi="Arial" w:cs="Arial"/>
          <w:u w:val="single"/>
        </w:rPr>
        <w:t>in place to respond quickly to refugee crisis situations.</w:t>
      </w:r>
      <w:r w:rsidRPr="003327BC">
        <w:rPr>
          <w:rFonts w:ascii="Arial" w:hAnsi="Arial" w:cs="Arial"/>
          <w:sz w:val="8"/>
        </w:rPr>
        <w:t xml:space="preserve"> My specific recommendations to improve Canada’s refugee policies follow: a) In-Canada Refugee Claimants 1. The initial decision on a refugee claim should be made by an IRCC officer rather than an IRB officer. With the initial decision-making and the appeal process in the same agency there is the potential for a serious conflict of interest. The government should amend the Immigration and Refugee Protection Act to provide that IRCC officers make the initial refugee determination in Canada with the IRB having responsibility to hear appeals, as is the case for all other immigrant decisions. 2. </w:t>
      </w:r>
      <w:r w:rsidRPr="003327BC">
        <w:rPr>
          <w:rFonts w:ascii="Arial" w:hAnsi="Arial" w:cs="Arial"/>
          <w:u w:val="single"/>
        </w:rPr>
        <w:t>A refugee processing unit should be established in at least one major office in each region of Canada. This would allow</w:t>
      </w:r>
      <w:r w:rsidRPr="003327BC">
        <w:rPr>
          <w:rFonts w:ascii="Arial" w:hAnsi="Arial" w:cs="Arial"/>
          <w:sz w:val="8"/>
        </w:rPr>
        <w:t xml:space="preserve"> IRCC </w:t>
      </w:r>
      <w:r w:rsidRPr="003327BC">
        <w:rPr>
          <w:rFonts w:ascii="Arial" w:hAnsi="Arial" w:cs="Arial"/>
          <w:u w:val="single"/>
        </w:rPr>
        <w:t>officers to consider both refugee status and other avenues to permanent residence</w:t>
      </w:r>
      <w:r w:rsidRPr="003327BC">
        <w:rPr>
          <w:rFonts w:ascii="Arial" w:hAnsi="Arial" w:cs="Arial"/>
          <w:sz w:val="8"/>
        </w:rPr>
        <w:t xml:space="preserve"> such as H&amp;C, Convention against Torture, Convention of the Rights of the Child and other risks not contemplated by the UN Refugee Convention. 3. Appeals should be made to the IRB and include the possibility of oral hearings, thus paralleling the process for immigrants. As the initial decision would be entirely administrative, all refused claimants, who have not made an earlier claim within the previous year, ought be able to lodge an appeal. b) Government Assisted Refugees 4. </w:t>
      </w:r>
      <w:r w:rsidRPr="003327BC">
        <w:rPr>
          <w:rFonts w:ascii="Arial" w:hAnsi="Arial" w:cs="Arial"/>
          <w:u w:val="single"/>
        </w:rPr>
        <w:t>The commitment to Government Assisted Refugees</w:t>
      </w:r>
      <w:r w:rsidRPr="003327BC">
        <w:rPr>
          <w:rFonts w:ascii="Arial" w:hAnsi="Arial" w:cs="Arial"/>
          <w:sz w:val="8"/>
        </w:rPr>
        <w:t xml:space="preserve"> (GARs) </w:t>
      </w:r>
      <w:r w:rsidRPr="003327BC">
        <w:rPr>
          <w:rFonts w:ascii="Arial" w:hAnsi="Arial" w:cs="Arial"/>
          <w:u w:val="single"/>
        </w:rPr>
        <w:t>needs to be reaffirmed and sufficient resources dedicated to meeting targets.</w:t>
      </w:r>
      <w:r w:rsidRPr="003327BC">
        <w:rPr>
          <w:rFonts w:ascii="Arial" w:hAnsi="Arial" w:cs="Arial"/>
          <w:sz w:val="8"/>
        </w:rPr>
        <w:t xml:space="preserve"> However, we should not commit to only 10 hard to settle GARs. The government should keep the commitment for 5,000 per year for UNHCR referred hardship cases but for the remaining GARs return to the requirement that in order to be accepted they must be assessed as likely to establish themselves within one year of landing. 5. Government Assisted Refugees (GARs) should be allowed to sponsor one close relative (brother, sister, cousin) and immediate family with the support of a group of 5 sponsors BUT without requiring the relative to be determined to be a refugee. This will improve settlement and speed the processing of these people who, otherwise, would clog the Private Sponsorship of Refugees Program processing as is the case now. 6. The RAP program needs to be adequately funded to provide the resources to settlement agencies to provide for the increasingly difficult settlement challenges faced by recently arrived refugees. 7. The transportation loan program should be replaced by transportation grants. (A recent evaluation of the GAR program and RAP makes a number of excellent recommendations as well (CIC 2011, 51-58).) c) Privately Sponsored Refugees 8. The government needs to put in place adequate resources to process PSR sponsorships in Canada and PSR applications abroad in a timely fashion and remove the caps currently in place. 9. Privately Sponsored Refugees (PSRs) should be allowed to sponsor one close relative (brother, sister, cousin) and immediate family with the support of a group of 5 sponsors BUT without requiring the relative to be determined to be a refugee. This will improve settlement and speed the processing of these people who, otherwise, would clog the Private Sponsorship of Refugees Program processing as is the case now. (More recommendations regarding Privately Sponsored Refugees can be found in a recent submission to the government by the Refugee Research Network (Hyndman et al.2016, 2,3).) d) All Refugees 10. Funding for language training for refugees needs to be increased so that all refugees not fluent in either English or French can obtain rapid access to language training. 6. CONCLUSIONS This paper set out to provide an overview of refugee policy since the end of the Second World War; to describe the current </w:t>
      </w:r>
      <w:proofErr w:type="gramStart"/>
      <w:r w:rsidRPr="003327BC">
        <w:rPr>
          <w:rFonts w:ascii="Arial" w:hAnsi="Arial" w:cs="Arial"/>
          <w:sz w:val="8"/>
        </w:rPr>
        <w:t>state of affairs in</w:t>
      </w:r>
      <w:proofErr w:type="gramEnd"/>
      <w:r w:rsidRPr="003327BC">
        <w:rPr>
          <w:rFonts w:ascii="Arial" w:hAnsi="Arial" w:cs="Arial"/>
          <w:sz w:val="8"/>
        </w:rPr>
        <w:t xml:space="preserve"> refugee policy; and, offer a number of recommendations for the improvement of Canada’s refugee policy. Overall, </w:t>
      </w:r>
      <w:r w:rsidRPr="003327BC">
        <w:rPr>
          <w:rFonts w:ascii="Arial" w:hAnsi="Arial" w:cs="Arial"/>
          <w:u w:val="single"/>
        </w:rPr>
        <w:t>Canadians</w:t>
      </w:r>
      <w:r w:rsidRPr="003327BC">
        <w:rPr>
          <w:rFonts w:ascii="Arial" w:hAnsi="Arial" w:cs="Arial"/>
          <w:sz w:val="8"/>
        </w:rPr>
        <w:t xml:space="preserve"> can be proud of our refugee policy but that does not mean we can be complacent. We </w:t>
      </w:r>
      <w:r w:rsidRPr="003327BC">
        <w:rPr>
          <w:rFonts w:ascii="Arial" w:hAnsi="Arial" w:cs="Arial"/>
          <w:u w:val="single"/>
        </w:rPr>
        <w:t>still make errors in refugee determination. People at risk still sometimes face</w:t>
      </w:r>
      <w:r w:rsidRPr="003327BC">
        <w:rPr>
          <w:rFonts w:ascii="Arial" w:hAnsi="Arial" w:cs="Arial"/>
          <w:sz w:val="8"/>
        </w:rPr>
        <w:t xml:space="preserve"> 11 </w:t>
      </w:r>
      <w:r w:rsidRPr="003327BC">
        <w:rPr>
          <w:rFonts w:ascii="Arial" w:hAnsi="Arial" w:cs="Arial"/>
          <w:u w:val="single"/>
        </w:rPr>
        <w:t>the risk of removal and forced return to the situation from which they fled.</w:t>
      </w:r>
      <w:r w:rsidRPr="003327BC">
        <w:rPr>
          <w:rFonts w:ascii="Arial" w:hAnsi="Arial" w:cs="Arial"/>
          <w:b/>
          <w:u w:val="single"/>
        </w:rPr>
        <w:t xml:space="preserve"> And we often take far too long to approve applicants with a well-founded need to obtain Canada’s protection.</w:t>
      </w:r>
      <w:r w:rsidRPr="003327BC">
        <w:rPr>
          <w:rFonts w:ascii="Arial" w:hAnsi="Arial" w:cs="Arial"/>
          <w:sz w:val="8"/>
        </w:rPr>
        <w:t xml:space="preserve"> I believe that the recommendations in this paper would serve to improve, significantly, the effectiveness and the level of compassion of Canada’s refugee strategy while still ensuring that Canadians are protected from those would abuse our refugee system. They would also serve to increase the level of public confidence in refugee programs and, therefore, the immigration program in general.</w:t>
      </w:r>
    </w:p>
    <w:p w14:paraId="3255DCC8" w14:textId="77777777" w:rsidR="00D16C4E" w:rsidRPr="003327BC" w:rsidRDefault="00D16C4E" w:rsidP="00D16C4E">
      <w:pPr>
        <w:rPr>
          <w:rFonts w:ascii="Arial" w:hAnsi="Arial" w:cs="Arial"/>
        </w:rPr>
      </w:pPr>
    </w:p>
    <w:p w14:paraId="2303A47F" w14:textId="77777777" w:rsidR="00D16C4E" w:rsidRPr="003327BC" w:rsidRDefault="00D16C4E" w:rsidP="00D16C4E">
      <w:pPr>
        <w:rPr>
          <w:rFonts w:ascii="Arial" w:hAnsi="Arial" w:cs="Arial"/>
        </w:rPr>
      </w:pPr>
    </w:p>
    <w:p w14:paraId="5DCA6CAF" w14:textId="77777777" w:rsidR="00D16C4E" w:rsidRPr="003327BC" w:rsidRDefault="00D16C4E" w:rsidP="00D16C4E">
      <w:pPr>
        <w:pStyle w:val="Heading1"/>
        <w:rPr>
          <w:rFonts w:ascii="Arial" w:hAnsi="Arial" w:cs="Arial"/>
        </w:rPr>
      </w:pPr>
      <w:r w:rsidRPr="003327BC">
        <w:rPr>
          <w:rFonts w:ascii="Arial" w:hAnsi="Arial" w:cs="Arial"/>
        </w:rPr>
        <w:t>S</w:t>
      </w:r>
      <w:r w:rsidR="00560800" w:rsidRPr="003327BC">
        <w:rPr>
          <w:rFonts w:ascii="Arial" w:hAnsi="Arial" w:cs="Arial"/>
        </w:rPr>
        <w:t xml:space="preserve">oft </w:t>
      </w:r>
      <w:r w:rsidRPr="003327BC">
        <w:rPr>
          <w:rFonts w:ascii="Arial" w:hAnsi="Arial" w:cs="Arial"/>
        </w:rPr>
        <w:t>P</w:t>
      </w:r>
      <w:r w:rsidR="00560800" w:rsidRPr="003327BC">
        <w:rPr>
          <w:rFonts w:ascii="Arial" w:hAnsi="Arial" w:cs="Arial"/>
        </w:rPr>
        <w:t>ower</w:t>
      </w:r>
      <w:r w:rsidRPr="003327BC">
        <w:rPr>
          <w:rFonts w:ascii="Arial" w:hAnsi="Arial" w:cs="Arial"/>
        </w:rPr>
        <w:t xml:space="preserve"> Net Benefit</w:t>
      </w:r>
    </w:p>
    <w:p w14:paraId="39B85987" w14:textId="77777777" w:rsidR="00D16C4E" w:rsidRPr="003327BC" w:rsidRDefault="00560800" w:rsidP="00D16C4E">
      <w:pPr>
        <w:pStyle w:val="Heading2"/>
        <w:rPr>
          <w:rFonts w:ascii="Arial" w:hAnsi="Arial" w:cs="Arial"/>
        </w:rPr>
      </w:pPr>
      <w:r w:rsidRPr="003327BC">
        <w:rPr>
          <w:rFonts w:ascii="Arial" w:hAnsi="Arial" w:cs="Arial"/>
        </w:rPr>
        <w:t>Internals</w:t>
      </w:r>
    </w:p>
    <w:p w14:paraId="704F75B8" w14:textId="383F9C0F" w:rsidR="00D16C4E" w:rsidRPr="003327BC" w:rsidRDefault="001D6E49" w:rsidP="00D16C4E">
      <w:pPr>
        <w:pStyle w:val="Heading3"/>
        <w:rPr>
          <w:rFonts w:ascii="Arial" w:hAnsi="Arial" w:cs="Arial"/>
        </w:rPr>
      </w:pPr>
      <w:r>
        <w:rPr>
          <w:rFonts w:ascii="Arial" w:hAnsi="Arial" w:cs="Arial"/>
        </w:rPr>
        <w:t xml:space="preserve">2NC </w:t>
      </w:r>
      <w:r w:rsidR="00D16C4E" w:rsidRPr="003327BC">
        <w:rPr>
          <w:rFonts w:ascii="Arial" w:hAnsi="Arial" w:cs="Arial"/>
        </w:rPr>
        <w:t>Refugee Leadership High</w:t>
      </w:r>
    </w:p>
    <w:p w14:paraId="33640057" w14:textId="77777777" w:rsidR="00D16C4E" w:rsidRPr="003327BC" w:rsidRDefault="00D16C4E" w:rsidP="00D16C4E">
      <w:pPr>
        <w:pStyle w:val="Heading4"/>
        <w:rPr>
          <w:rFonts w:ascii="Arial" w:hAnsi="Arial" w:cs="Arial"/>
        </w:rPr>
      </w:pPr>
      <w:r w:rsidRPr="003327BC">
        <w:rPr>
          <w:rFonts w:ascii="Arial" w:hAnsi="Arial" w:cs="Arial"/>
        </w:rPr>
        <w:t xml:space="preserve">Canada is </w:t>
      </w:r>
      <w:r w:rsidRPr="003327BC">
        <w:rPr>
          <w:rFonts w:ascii="Arial" w:hAnsi="Arial" w:cs="Arial"/>
          <w:i/>
        </w:rPr>
        <w:t>uniquely</w:t>
      </w:r>
      <w:r w:rsidRPr="003327BC">
        <w:rPr>
          <w:rFonts w:ascii="Arial" w:hAnsi="Arial" w:cs="Arial"/>
        </w:rPr>
        <w:t xml:space="preserve"> positioned to lead the world on refugee protections</w:t>
      </w:r>
    </w:p>
    <w:p w14:paraId="1E6DE40C" w14:textId="77777777" w:rsidR="00D16C4E" w:rsidRPr="003327BC" w:rsidRDefault="00D16C4E" w:rsidP="00D16C4E">
      <w:pPr>
        <w:spacing w:after="0"/>
        <w:rPr>
          <w:rFonts w:ascii="Arial" w:hAnsi="Arial" w:cs="Arial"/>
        </w:rPr>
      </w:pPr>
      <w:r w:rsidRPr="003327BC">
        <w:rPr>
          <w:rStyle w:val="Style13ptBold"/>
          <w:rFonts w:ascii="Arial" w:hAnsi="Arial" w:cs="Arial"/>
        </w:rPr>
        <w:t xml:space="preserve">Marcheva et. al, 18 </w:t>
      </w:r>
      <w:r w:rsidRPr="003327BC">
        <w:rPr>
          <w:rFonts w:ascii="Arial" w:hAnsi="Arial" w:cs="Arial"/>
        </w:rPr>
        <w:t>– Dani Marcheva is a student in the University of Waterloo’s Master of Arts in Global Governance program, based at BSIA, and a CIGI Graduate Fellow. Olivia Matthews is a student in Wilfrid Laurier University’s Master of International Public Policy program, based at the BSIA, and a CIGI Graduate Fellow. Dominique Souris is a student in the University of Waterloo’s Master of Arts in Global Governance program, based at BSIA, and a CIGI Graduate Fellow.</w:t>
      </w:r>
    </w:p>
    <w:p w14:paraId="78D25D0C" w14:textId="77777777" w:rsidR="00D16C4E" w:rsidRPr="003327BC" w:rsidRDefault="00D16C4E" w:rsidP="00D16C4E">
      <w:pPr>
        <w:spacing w:after="0"/>
        <w:rPr>
          <w:rFonts w:ascii="Arial" w:hAnsi="Arial" w:cs="Arial"/>
        </w:rPr>
      </w:pPr>
      <w:r w:rsidRPr="003327BC">
        <w:rPr>
          <w:rFonts w:ascii="Arial" w:hAnsi="Arial" w:cs="Arial"/>
        </w:rPr>
        <w:t>(“Cracks in the Liberal International Order: 2018 Global Trends Report,” Balsillie School of International Affairs, 2018, https://www.balsillieschool.ca/wp-content/uploads/2018/01/Graduate-Fellows-Anthology-201718.pdf, SRA)</w:t>
      </w:r>
    </w:p>
    <w:p w14:paraId="39489A82" w14:textId="77777777" w:rsidR="00D16C4E" w:rsidRPr="003327BC" w:rsidRDefault="00D16C4E" w:rsidP="00D16C4E">
      <w:pPr>
        <w:spacing w:after="0"/>
        <w:rPr>
          <w:rStyle w:val="StyleUnderline"/>
          <w:rFonts w:ascii="Arial" w:hAnsi="Arial" w:cs="Arial"/>
        </w:rPr>
      </w:pPr>
      <w:r w:rsidRPr="003327BC">
        <w:rPr>
          <w:rStyle w:val="StyleUnderline"/>
          <w:rFonts w:ascii="Arial" w:hAnsi="Arial" w:cs="Arial"/>
        </w:rPr>
        <w:t xml:space="preserve">The sentiment at the General Assembly demonstrated that </w:t>
      </w:r>
      <w:r w:rsidRPr="003327BC">
        <w:rPr>
          <w:rStyle w:val="Emphasis"/>
          <w:bdr w:val="single" w:sz="4" w:space="0" w:color="auto"/>
        </w:rPr>
        <w:t>the world wants Canada to lead on questions of refugee protection</w:t>
      </w:r>
      <w:r w:rsidRPr="003327BC">
        <w:rPr>
          <w:rStyle w:val="StyleUnderline"/>
          <w:rFonts w:ascii="Arial" w:hAnsi="Arial" w:cs="Arial"/>
        </w:rPr>
        <w:t>.</w:t>
      </w:r>
      <w:r w:rsidRPr="003327BC">
        <w:rPr>
          <w:rFonts w:ascii="Arial" w:hAnsi="Arial" w:cs="Arial"/>
          <w:sz w:val="16"/>
        </w:rPr>
        <w:t xml:space="preserve"> </w:t>
      </w:r>
      <w:r w:rsidRPr="003327BC">
        <w:rPr>
          <w:rStyle w:val="StyleUnderline"/>
          <w:rFonts w:ascii="Arial" w:hAnsi="Arial" w:cs="Arial"/>
        </w:rPr>
        <w:t>The</w:t>
      </w:r>
      <w:r w:rsidRPr="003327BC">
        <w:rPr>
          <w:rFonts w:ascii="Arial" w:hAnsi="Arial" w:cs="Arial"/>
          <w:sz w:val="16"/>
        </w:rPr>
        <w:t xml:space="preserve"> Trudeau </w:t>
      </w:r>
      <w:r w:rsidRPr="003327BC">
        <w:rPr>
          <w:rStyle w:val="StyleUnderline"/>
          <w:rFonts w:ascii="Arial" w:hAnsi="Arial" w:cs="Arial"/>
        </w:rPr>
        <w:t xml:space="preserve">government has </w:t>
      </w:r>
      <w:r w:rsidRPr="003327BC">
        <w:rPr>
          <w:rStyle w:val="Emphasis"/>
        </w:rPr>
        <w:t>earned credibility on the international stage</w:t>
      </w:r>
      <w:r w:rsidRPr="003327BC">
        <w:rPr>
          <w:rStyle w:val="StyleUnderline"/>
          <w:rFonts w:ascii="Arial" w:hAnsi="Arial" w:cs="Arial"/>
        </w:rPr>
        <w:t>, providing a unique and unprecedented opportunity to champion new</w:t>
      </w:r>
      <w:r w:rsidRPr="003327BC">
        <w:rPr>
          <w:rFonts w:ascii="Arial" w:hAnsi="Arial" w:cs="Arial"/>
          <w:sz w:val="16"/>
        </w:rPr>
        <w:t xml:space="preserve"> and innovative financing </w:t>
      </w:r>
      <w:r w:rsidRPr="003327BC">
        <w:rPr>
          <w:rStyle w:val="StyleUnderline"/>
          <w:rFonts w:ascii="Arial" w:hAnsi="Arial" w:cs="Arial"/>
        </w:rPr>
        <w:t>mechanisms for the global refugee system. Doing so will not only</w:t>
      </w:r>
      <w:r w:rsidRPr="003327BC">
        <w:rPr>
          <w:rFonts w:ascii="Arial" w:hAnsi="Arial" w:cs="Arial"/>
          <w:sz w:val="16"/>
        </w:rPr>
        <w:t xml:space="preserve"> help </w:t>
      </w:r>
      <w:r w:rsidRPr="003327BC">
        <w:rPr>
          <w:rStyle w:val="StyleUnderline"/>
          <w:rFonts w:ascii="Arial" w:hAnsi="Arial" w:cs="Arial"/>
        </w:rPr>
        <w:t>strengthen the</w:t>
      </w:r>
      <w:r w:rsidRPr="003327BC">
        <w:rPr>
          <w:rFonts w:ascii="Arial" w:hAnsi="Arial" w:cs="Arial"/>
          <w:sz w:val="16"/>
        </w:rPr>
        <w:t xml:space="preserve"> global refugee </w:t>
      </w:r>
      <w:r w:rsidRPr="003327BC">
        <w:rPr>
          <w:rStyle w:val="StyleUnderline"/>
          <w:rFonts w:ascii="Arial" w:hAnsi="Arial" w:cs="Arial"/>
        </w:rPr>
        <w:t xml:space="preserve">system, but will also </w:t>
      </w:r>
      <w:r w:rsidRPr="003327BC">
        <w:rPr>
          <w:rStyle w:val="Emphasis"/>
        </w:rPr>
        <w:t>reinforce</w:t>
      </w:r>
      <w:r w:rsidRPr="003327BC">
        <w:rPr>
          <w:rFonts w:ascii="Arial" w:hAnsi="Arial" w:cs="Arial"/>
          <w:sz w:val="16"/>
        </w:rPr>
        <w:t xml:space="preserve"> Global Affairs </w:t>
      </w:r>
      <w:r w:rsidRPr="003327BC">
        <w:rPr>
          <w:rStyle w:val="Emphasis"/>
        </w:rPr>
        <w:t>Canada’s development priorities</w:t>
      </w:r>
      <w:r w:rsidRPr="003327BC">
        <w:rPr>
          <w:rFonts w:ascii="Arial" w:hAnsi="Arial" w:cs="Arial"/>
          <w:sz w:val="16"/>
        </w:rPr>
        <w:t xml:space="preserve">. </w:t>
      </w:r>
      <w:r w:rsidRPr="003327BC">
        <w:rPr>
          <w:rStyle w:val="StyleUnderline"/>
          <w:rFonts w:ascii="Arial" w:hAnsi="Arial" w:cs="Arial"/>
        </w:rPr>
        <w:t xml:space="preserve">The mechanisms will help Canada build effective partnerships with the private sector and complement its efforts </w:t>
      </w:r>
      <w:r w:rsidRPr="003327BC">
        <w:rPr>
          <w:rFonts w:ascii="Arial" w:hAnsi="Arial" w:cs="Arial"/>
          <w:sz w:val="16"/>
        </w:rPr>
        <w:t xml:space="preserve">to advance Canada’s Development Finance Initiative and the 2030 United Nations Agenda </w:t>
      </w:r>
      <w:r w:rsidRPr="003327BC">
        <w:rPr>
          <w:rStyle w:val="StyleUnderline"/>
          <w:rFonts w:ascii="Arial" w:hAnsi="Arial" w:cs="Arial"/>
        </w:rPr>
        <w:t>for Sustainable Growth at a limited cost.</w:t>
      </w:r>
    </w:p>
    <w:p w14:paraId="315C3E86" w14:textId="77777777" w:rsidR="00D16C4E" w:rsidRPr="003327BC" w:rsidRDefault="00D16C4E" w:rsidP="00D16C4E">
      <w:pPr>
        <w:rPr>
          <w:rFonts w:ascii="Arial" w:hAnsi="Arial" w:cs="Arial"/>
        </w:rPr>
      </w:pPr>
    </w:p>
    <w:p w14:paraId="3AD77797" w14:textId="77777777" w:rsidR="00D16C4E" w:rsidRPr="003327BC" w:rsidRDefault="00D16C4E" w:rsidP="00D16C4E">
      <w:pPr>
        <w:pStyle w:val="Heading4"/>
        <w:rPr>
          <w:rFonts w:ascii="Arial" w:hAnsi="Arial" w:cs="Arial"/>
        </w:rPr>
      </w:pPr>
      <w:r w:rsidRPr="003327BC">
        <w:rPr>
          <w:rFonts w:ascii="Arial" w:hAnsi="Arial" w:cs="Arial"/>
        </w:rPr>
        <w:t>Canada’s response to the Syrian refugee crisis has secured it the progressive mantle</w:t>
      </w:r>
    </w:p>
    <w:p w14:paraId="7713BEAF" w14:textId="77777777" w:rsidR="00D16C4E" w:rsidRPr="003327BC" w:rsidRDefault="00D16C4E" w:rsidP="00D16C4E">
      <w:pPr>
        <w:spacing w:after="0"/>
        <w:rPr>
          <w:rFonts w:ascii="Arial" w:hAnsi="Arial" w:cs="Arial"/>
        </w:rPr>
      </w:pPr>
      <w:r w:rsidRPr="003327BC">
        <w:rPr>
          <w:rStyle w:val="Style13ptBold"/>
          <w:rFonts w:ascii="Arial" w:hAnsi="Arial" w:cs="Arial"/>
        </w:rPr>
        <w:t xml:space="preserve">Mabley, 17 </w:t>
      </w:r>
      <w:r w:rsidRPr="003327BC">
        <w:rPr>
          <w:rFonts w:ascii="Arial" w:hAnsi="Arial" w:cs="Arial"/>
        </w:rPr>
        <w:t xml:space="preserve">– Dr. Bruce Mabley is presently the Director of the Mackenzie-Papineau Group think tank based in Montreal devoted to analysis of international politics. Dr. Mabley is a former Canadian diplomat and academic who has written </w:t>
      </w:r>
      <w:proofErr w:type="gramStart"/>
      <w:r w:rsidRPr="003327BC">
        <w:rPr>
          <w:rFonts w:ascii="Arial" w:hAnsi="Arial" w:cs="Arial"/>
        </w:rPr>
        <w:t>a number of</w:t>
      </w:r>
      <w:proofErr w:type="gramEnd"/>
      <w:r w:rsidRPr="003327BC">
        <w:rPr>
          <w:rFonts w:ascii="Arial" w:hAnsi="Arial" w:cs="Arial"/>
        </w:rPr>
        <w:t xml:space="preserve"> analytical and academic texts. In 2002, he was decorated by the French Republic as Chevalier des Palmes académiques.</w:t>
      </w:r>
    </w:p>
    <w:p w14:paraId="4B872FD1" w14:textId="77777777" w:rsidR="00D16C4E" w:rsidRPr="003327BC" w:rsidRDefault="00D16C4E" w:rsidP="00D16C4E">
      <w:pPr>
        <w:spacing w:after="0"/>
        <w:rPr>
          <w:rFonts w:ascii="Arial" w:hAnsi="Arial" w:cs="Arial"/>
        </w:rPr>
      </w:pPr>
      <w:r w:rsidRPr="003327BC">
        <w:rPr>
          <w:rFonts w:ascii="Arial" w:hAnsi="Arial" w:cs="Arial"/>
        </w:rPr>
        <w:t>(“Five steps to take if Canada is serious about peace in Syria,” Open Canada, February 14, 2017, https://www.opencanada.org/features/five-steps-take-if-canada-serious-about-peace-syria/, SRA)</w:t>
      </w:r>
    </w:p>
    <w:p w14:paraId="1C4242AA" w14:textId="77777777" w:rsidR="00D16C4E" w:rsidRPr="003327BC" w:rsidRDefault="00D16C4E" w:rsidP="00D16C4E">
      <w:pPr>
        <w:spacing w:after="0"/>
        <w:rPr>
          <w:rStyle w:val="StyleUnderline"/>
          <w:rFonts w:ascii="Arial" w:hAnsi="Arial" w:cs="Arial"/>
        </w:rPr>
      </w:pPr>
      <w:r w:rsidRPr="003327BC">
        <w:rPr>
          <w:rStyle w:val="Emphasis"/>
        </w:rPr>
        <w:t xml:space="preserve">Canada has </w:t>
      </w:r>
      <w:r w:rsidRPr="003327BC">
        <w:rPr>
          <w:rFonts w:ascii="Arial" w:hAnsi="Arial" w:cs="Arial"/>
          <w:sz w:val="16"/>
          <w:szCs w:val="16"/>
        </w:rPr>
        <w:t>already</w:t>
      </w:r>
      <w:r w:rsidRPr="003327BC">
        <w:rPr>
          <w:rStyle w:val="Emphasis"/>
        </w:rPr>
        <w:t xml:space="preserve"> established itself as a leader in supporting the forces of freedom and democracy in Syria. </w:t>
      </w:r>
      <w:r w:rsidRPr="003327BC">
        <w:rPr>
          <w:rStyle w:val="StyleUnderline"/>
          <w:rFonts w:ascii="Arial" w:hAnsi="Arial" w:cs="Arial"/>
        </w:rPr>
        <w:t xml:space="preserve">Its unofficial role in the early days of </w:t>
      </w:r>
      <w:r w:rsidRPr="003327BC">
        <w:rPr>
          <w:rFonts w:ascii="Arial" w:hAnsi="Arial" w:cs="Arial"/>
          <w:sz w:val="16"/>
        </w:rPr>
        <w:t xml:space="preserve">the </w:t>
      </w:r>
      <w:r w:rsidRPr="003327BC">
        <w:rPr>
          <w:rStyle w:val="StyleUnderline"/>
          <w:rFonts w:ascii="Arial" w:hAnsi="Arial" w:cs="Arial"/>
        </w:rPr>
        <w:t>conflict</w:t>
      </w:r>
      <w:r w:rsidRPr="003327BC">
        <w:rPr>
          <w:rFonts w:ascii="Arial" w:hAnsi="Arial" w:cs="Arial"/>
          <w:sz w:val="16"/>
        </w:rPr>
        <w:t xml:space="preserve"> — when I was personally involved — </w:t>
      </w:r>
      <w:r w:rsidRPr="003327BC">
        <w:rPr>
          <w:rStyle w:val="StyleUnderline"/>
          <w:rFonts w:ascii="Arial" w:hAnsi="Arial" w:cs="Arial"/>
        </w:rPr>
        <w:t xml:space="preserve">established it as one of the few Western countries prepared to assist </w:t>
      </w:r>
      <w:r w:rsidRPr="003327BC">
        <w:rPr>
          <w:rFonts w:ascii="Arial" w:hAnsi="Arial" w:cs="Arial"/>
          <w:sz w:val="16"/>
        </w:rPr>
        <w:t xml:space="preserve">and advise </w:t>
      </w:r>
      <w:r w:rsidRPr="003327BC">
        <w:rPr>
          <w:rStyle w:val="StyleUnderline"/>
          <w:rFonts w:ascii="Arial" w:hAnsi="Arial" w:cs="Arial"/>
        </w:rPr>
        <w:t>the rebels and take a stand against</w:t>
      </w:r>
      <w:r w:rsidRPr="003327BC">
        <w:rPr>
          <w:rFonts w:ascii="Arial" w:hAnsi="Arial" w:cs="Arial"/>
          <w:sz w:val="16"/>
        </w:rPr>
        <w:t xml:space="preserve"> the barbarism of the </w:t>
      </w:r>
      <w:r w:rsidRPr="003327BC">
        <w:rPr>
          <w:rStyle w:val="StyleUnderline"/>
          <w:rFonts w:ascii="Arial" w:hAnsi="Arial" w:cs="Arial"/>
        </w:rPr>
        <w:t>Assad</w:t>
      </w:r>
      <w:r w:rsidRPr="003327BC">
        <w:rPr>
          <w:rFonts w:ascii="Arial" w:hAnsi="Arial" w:cs="Arial"/>
          <w:sz w:val="16"/>
        </w:rPr>
        <w:t xml:space="preserve"> government. Our </w:t>
      </w:r>
      <w:r w:rsidRPr="003327BC">
        <w:rPr>
          <w:rStyle w:val="Emphasis"/>
        </w:rPr>
        <w:t xml:space="preserve">welcoming of tens of thousands of Syrian refugees </w:t>
      </w:r>
      <w:r w:rsidRPr="003327BC">
        <w:rPr>
          <w:rStyle w:val="Emphasis"/>
          <w:bdr w:val="single" w:sz="4" w:space="0" w:color="auto"/>
        </w:rPr>
        <w:t>has rocketed Canada to the top of the refugee humanitarian agenda</w:t>
      </w:r>
      <w:r w:rsidRPr="003327BC">
        <w:rPr>
          <w:rStyle w:val="Emphasis"/>
        </w:rPr>
        <w:t>.</w:t>
      </w:r>
      <w:r w:rsidRPr="003327BC">
        <w:rPr>
          <w:rFonts w:ascii="Arial" w:hAnsi="Arial" w:cs="Arial"/>
          <w:sz w:val="16"/>
        </w:rPr>
        <w:t xml:space="preserve"> Taking a political position </w:t>
      </w:r>
      <w:r w:rsidRPr="003327BC">
        <w:rPr>
          <w:rStyle w:val="StyleUnderline"/>
          <w:rFonts w:ascii="Arial" w:hAnsi="Arial" w:cs="Arial"/>
        </w:rPr>
        <w:t>to support the Syrian opposition would</w:t>
      </w:r>
      <w:r w:rsidRPr="003327BC">
        <w:rPr>
          <w:rFonts w:ascii="Arial" w:hAnsi="Arial" w:cs="Arial"/>
          <w:sz w:val="16"/>
        </w:rPr>
        <w:t xml:space="preserve"> not be a departure from our previous position. It would </w:t>
      </w:r>
      <w:r w:rsidRPr="003327BC">
        <w:rPr>
          <w:rStyle w:val="StyleUnderline"/>
          <w:rFonts w:ascii="Arial" w:hAnsi="Arial" w:cs="Arial"/>
        </w:rPr>
        <w:t>be a logical progression</w:t>
      </w:r>
      <w:r w:rsidRPr="003327BC">
        <w:rPr>
          <w:rFonts w:ascii="Arial" w:hAnsi="Arial" w:cs="Arial"/>
          <w:sz w:val="16"/>
        </w:rPr>
        <w:t xml:space="preserve">. However, it will require a decision to lead, and some daring. Is this not what former Vice-President Joe Biden's last minute visit to Ottawa in December was all about? </w:t>
      </w:r>
      <w:r w:rsidRPr="003327BC">
        <w:rPr>
          <w:rStyle w:val="StyleUnderline"/>
          <w:rFonts w:ascii="Arial" w:hAnsi="Arial" w:cs="Arial"/>
        </w:rPr>
        <w:t>As progressive regimes in Europe and the U</w:t>
      </w:r>
      <w:r w:rsidRPr="003327BC">
        <w:rPr>
          <w:rFonts w:ascii="Arial" w:hAnsi="Arial" w:cs="Arial"/>
          <w:sz w:val="16"/>
        </w:rPr>
        <w:t xml:space="preserve">nited </w:t>
      </w:r>
      <w:r w:rsidRPr="003327BC">
        <w:rPr>
          <w:rStyle w:val="StyleUnderline"/>
          <w:rFonts w:ascii="Arial" w:hAnsi="Arial" w:cs="Arial"/>
        </w:rPr>
        <w:t>S</w:t>
      </w:r>
      <w:r w:rsidRPr="003327BC">
        <w:rPr>
          <w:rFonts w:ascii="Arial" w:hAnsi="Arial" w:cs="Arial"/>
          <w:sz w:val="16"/>
        </w:rPr>
        <w:t xml:space="preserve">tates </w:t>
      </w:r>
      <w:r w:rsidRPr="003327BC">
        <w:rPr>
          <w:rStyle w:val="StyleUnderline"/>
          <w:rFonts w:ascii="Arial" w:hAnsi="Arial" w:cs="Arial"/>
        </w:rPr>
        <w:t>are falling prey to narrow, right-wing nationalist political parties</w:t>
      </w:r>
      <w:r w:rsidRPr="003327BC">
        <w:rPr>
          <w:rFonts w:ascii="Arial" w:hAnsi="Arial" w:cs="Arial"/>
          <w:sz w:val="16"/>
        </w:rPr>
        <w:t xml:space="preserve">, and while the Russians return to the ideological nostalgia of a lost empire by acquiring Crimea by force, </w:t>
      </w:r>
      <w:r w:rsidRPr="003327BC">
        <w:rPr>
          <w:rStyle w:val="Emphasis"/>
        </w:rPr>
        <w:t>Canada is increasingly alone as one of the last G8 progressive regimes</w:t>
      </w:r>
      <w:r w:rsidRPr="003327BC">
        <w:rPr>
          <w:rFonts w:ascii="Arial" w:hAnsi="Arial" w:cs="Arial"/>
          <w:sz w:val="16"/>
        </w:rPr>
        <w:t xml:space="preserve">. Biden's message confirmed this new Canadian responsibility. It also translated an American regret that the Obama administration during its eight years in power was unable to push through any new progressive foreign policy with the exception of the Iranian nuclear agreement. Leading from behind has revealed itself to be a policy that has allowed free reign to the worst dictators today — Assad and Vladimir Putin. </w:t>
      </w:r>
      <w:r w:rsidRPr="003327BC">
        <w:rPr>
          <w:rStyle w:val="StyleUnderline"/>
          <w:rFonts w:ascii="Arial" w:hAnsi="Arial" w:cs="Arial"/>
        </w:rPr>
        <w:t xml:space="preserve">Now it is Canada's turn to defend the values of freedom and democracy at home and abroad. </w:t>
      </w:r>
      <w:r w:rsidRPr="003327BC">
        <w:rPr>
          <w:rStyle w:val="Emphasis"/>
          <w:bdr w:val="single" w:sz="4" w:space="0" w:color="auto"/>
        </w:rPr>
        <w:t>The progressive mantle has been transferred</w:t>
      </w:r>
      <w:r w:rsidRPr="003327BC">
        <w:rPr>
          <w:rFonts w:ascii="Arial" w:hAnsi="Arial" w:cs="Arial"/>
          <w:sz w:val="16"/>
          <w:bdr w:val="single" w:sz="4" w:space="0" w:color="auto"/>
        </w:rPr>
        <w:t xml:space="preserve"> </w:t>
      </w:r>
      <w:r w:rsidRPr="003327BC">
        <w:rPr>
          <w:rFonts w:ascii="Arial" w:hAnsi="Arial" w:cs="Arial"/>
          <w:sz w:val="16"/>
        </w:rPr>
        <w:t xml:space="preserve">to us and that is the key factor in the push to move on this file. Let us take a principled stand in Syria and act to oppose the hangings, the torture and cruelty of the Assad regime. </w:t>
      </w:r>
      <w:r w:rsidRPr="003327BC">
        <w:rPr>
          <w:rStyle w:val="StyleUnderline"/>
          <w:rFonts w:ascii="Arial" w:hAnsi="Arial" w:cs="Arial"/>
        </w:rPr>
        <w:t>Canadians, emboldened by an imaginative Syrian refugee policy</w:t>
      </w:r>
      <w:r w:rsidRPr="003327BC">
        <w:rPr>
          <w:rFonts w:ascii="Arial" w:hAnsi="Arial" w:cs="Arial"/>
          <w:sz w:val="16"/>
        </w:rPr>
        <w:t xml:space="preserve"> during the first 12 months of the new Liberal government, </w:t>
      </w:r>
      <w:r w:rsidRPr="003327BC">
        <w:rPr>
          <w:rStyle w:val="StyleUnderline"/>
          <w:rFonts w:ascii="Arial" w:hAnsi="Arial" w:cs="Arial"/>
        </w:rPr>
        <w:t>are beginning to demand more than just talk and lip service about Syrian excesses.</w:t>
      </w:r>
    </w:p>
    <w:p w14:paraId="35043027" w14:textId="77777777" w:rsidR="00D16C4E" w:rsidRPr="003327BC" w:rsidRDefault="00D16C4E" w:rsidP="00D16C4E">
      <w:pPr>
        <w:spacing w:after="0"/>
        <w:rPr>
          <w:rStyle w:val="StyleUnderline"/>
          <w:rFonts w:ascii="Arial" w:hAnsi="Arial" w:cs="Arial"/>
        </w:rPr>
      </w:pPr>
    </w:p>
    <w:p w14:paraId="7CB80B13" w14:textId="77777777" w:rsidR="00D16C4E" w:rsidRPr="003327BC" w:rsidRDefault="00D16C4E" w:rsidP="00D16C4E">
      <w:pPr>
        <w:rPr>
          <w:rFonts w:ascii="Arial" w:hAnsi="Arial" w:cs="Arial"/>
        </w:rPr>
      </w:pPr>
    </w:p>
    <w:p w14:paraId="3B8DDFF9" w14:textId="7B52ABCF" w:rsidR="00D16C4E" w:rsidRPr="003327BC" w:rsidRDefault="001D6E49" w:rsidP="00D16C4E">
      <w:pPr>
        <w:pStyle w:val="Heading3"/>
        <w:rPr>
          <w:rFonts w:ascii="Arial" w:hAnsi="Arial" w:cs="Arial"/>
        </w:rPr>
      </w:pPr>
      <w:r>
        <w:rPr>
          <w:rFonts w:ascii="Arial" w:hAnsi="Arial" w:cs="Arial"/>
        </w:rPr>
        <w:t xml:space="preserve">2NC </w:t>
      </w:r>
      <w:r w:rsidR="00D16C4E" w:rsidRPr="003327BC">
        <w:rPr>
          <w:rFonts w:ascii="Arial" w:hAnsi="Arial" w:cs="Arial"/>
        </w:rPr>
        <w:t>Refugee Leadership k/t Soft Power</w:t>
      </w:r>
    </w:p>
    <w:p w14:paraId="4CD627E7" w14:textId="77777777" w:rsidR="00D16C4E" w:rsidRPr="003327BC" w:rsidRDefault="00D16C4E" w:rsidP="00D16C4E">
      <w:pPr>
        <w:pStyle w:val="Heading4"/>
        <w:rPr>
          <w:rFonts w:ascii="Arial" w:hAnsi="Arial" w:cs="Arial"/>
        </w:rPr>
      </w:pPr>
      <w:r w:rsidRPr="003327BC">
        <w:rPr>
          <w:rFonts w:ascii="Arial" w:hAnsi="Arial" w:cs="Arial"/>
        </w:rPr>
        <w:t>Canada’s immigration policies are modeled on the world stage – effectively promoting positive views of immigration and integration</w:t>
      </w:r>
    </w:p>
    <w:p w14:paraId="4EC59798" w14:textId="77777777" w:rsidR="00D16C4E" w:rsidRPr="003327BC" w:rsidRDefault="00D16C4E" w:rsidP="00D16C4E">
      <w:pPr>
        <w:rPr>
          <w:rStyle w:val="Style13ptBold"/>
          <w:rFonts w:ascii="Arial" w:hAnsi="Arial" w:cs="Arial"/>
        </w:rPr>
      </w:pPr>
      <w:r w:rsidRPr="003327BC">
        <w:rPr>
          <w:rStyle w:val="Style13ptBold"/>
          <w:rFonts w:ascii="Arial" w:hAnsi="Arial" w:cs="Arial"/>
        </w:rPr>
        <w:t xml:space="preserve">Ugland 18 – </w:t>
      </w:r>
      <w:r w:rsidRPr="003327BC">
        <w:rPr>
          <w:rFonts w:ascii="Arial" w:hAnsi="Arial" w:cs="Arial"/>
        </w:rPr>
        <w:t>Ugland is a</w:t>
      </w:r>
      <w:r w:rsidRPr="003327BC">
        <w:rPr>
          <w:rStyle w:val="Style13ptBold"/>
          <w:rFonts w:ascii="Arial" w:hAnsi="Arial" w:cs="Arial"/>
        </w:rPr>
        <w:t xml:space="preserve"> </w:t>
      </w:r>
      <w:r w:rsidRPr="003327BC">
        <w:rPr>
          <w:rFonts w:ascii="Arial" w:hAnsi="Arial" w:cs="Arial"/>
        </w:rPr>
        <w:t xml:space="preserve">Professor of Politics and International Studies at Bishop's University (Trygve, “How Canada is inspiring Scandinavian countries on immigration”, The Conversation, 01/31/18, </w:t>
      </w:r>
      <w:hyperlink r:id="rId21" w:history="1">
        <w:r w:rsidRPr="003327BC">
          <w:rPr>
            <w:rStyle w:val="Hyperlink"/>
            <w:rFonts w:ascii="Arial" w:hAnsi="Arial" w:cs="Arial"/>
          </w:rPr>
          <w:t>https://theconversation.com/how-canada-is-inspiring-scandinavian-countries-on-immigration-90911</w:t>
        </w:r>
      </w:hyperlink>
      <w:r w:rsidRPr="003327BC">
        <w:rPr>
          <w:rFonts w:ascii="Arial" w:hAnsi="Arial" w:cs="Arial"/>
        </w:rPr>
        <w:t>) // ab</w:t>
      </w:r>
    </w:p>
    <w:p w14:paraId="0D55716C" w14:textId="77777777" w:rsidR="00D16C4E" w:rsidRPr="003327BC" w:rsidRDefault="00D16C4E" w:rsidP="00D16C4E">
      <w:pPr>
        <w:rPr>
          <w:rFonts w:ascii="Arial" w:hAnsi="Arial" w:cs="Arial"/>
          <w:sz w:val="16"/>
        </w:rPr>
      </w:pPr>
      <w:r w:rsidRPr="003327BC">
        <w:rPr>
          <w:rFonts w:ascii="Arial" w:hAnsi="Arial" w:cs="Arial"/>
          <w:sz w:val="16"/>
        </w:rPr>
        <w:t xml:space="preserve">As a wave of “Scandimania” sweeps the world, </w:t>
      </w:r>
      <w:r w:rsidRPr="003327BC">
        <w:rPr>
          <w:rStyle w:val="Emphasis"/>
          <w:highlight w:val="green"/>
        </w:rPr>
        <w:t>Canada is serving as an inspiration for</w:t>
      </w:r>
      <w:r w:rsidRPr="003327BC">
        <w:rPr>
          <w:rStyle w:val="StyleUnderline"/>
          <w:rFonts w:ascii="Arial" w:hAnsi="Arial" w:cs="Arial"/>
        </w:rPr>
        <w:t xml:space="preserve"> Scandinavian </w:t>
      </w:r>
      <w:r w:rsidRPr="003327BC">
        <w:rPr>
          <w:rStyle w:val="Emphasis"/>
          <w:highlight w:val="green"/>
        </w:rPr>
        <w:t>countries dealing with the challenges of increased immigration</w:t>
      </w:r>
      <w:r w:rsidRPr="003327BC">
        <w:rPr>
          <w:rStyle w:val="StyleUnderline"/>
          <w:rFonts w:ascii="Arial" w:hAnsi="Arial" w:cs="Arial"/>
        </w:rPr>
        <w:t xml:space="preserve"> and ethnic diversity</w:t>
      </w:r>
      <w:r w:rsidRPr="003327BC">
        <w:rPr>
          <w:rFonts w:ascii="Arial" w:hAnsi="Arial" w:cs="Arial"/>
          <w:sz w:val="16"/>
        </w:rPr>
        <w:t xml:space="preserve">. Scandinavia has, for a long time, been portrayed as a model for other countries. The international fascination with Scandinavia derives from a broadly shared impression that Denmark, Norway and Sweden have successfully combined private capitalism and economic growth, on the one hand, with state intervention and social equity on the other. International observers have also noted that economic efficiency and social welfare in Scandinavia have reinforced each other. That’s shown by consistently high rankings in international indices of competitiveness and happiness. A few years ago, The Economist featured a bearded, horned-helmet-wearing Viking on its front cover, with the headline The Next Supermodel. The overriding wisdom is that the world has a lot to learn from Scandinavia. The Scandinavian model has also received substantial attention in Canada. Academics, journalists, politicians and leaders of non-governmental organizations alike continue to evoke Scandinavian solutions to Canadian and global challenges. Canada no longer a ‘policy borrower? Canada and the world have looked to Scandinavia on many issues. These include proportional representation, voter turnout, coalition governments, gender equality, education, environment and energy policy, welfare provisions and health-care delivery strategies — not to mention international humanitarianism and conflict resolution. In contrast, Canada is usually described as a policy “borrower.” </w:t>
      </w:r>
      <w:r w:rsidRPr="003327BC">
        <w:rPr>
          <w:rStyle w:val="StyleUnderline"/>
          <w:rFonts w:ascii="Arial" w:hAnsi="Arial" w:cs="Arial"/>
        </w:rPr>
        <w:t xml:space="preserve">But in the area of immigration and integration policies, the relationship has turned on its head. </w:t>
      </w:r>
      <w:r w:rsidRPr="003327BC">
        <w:rPr>
          <w:rStyle w:val="Emphasis"/>
        </w:rPr>
        <w:t>Canada is the policy lender; Scandinavia the policy borrower.</w:t>
      </w:r>
      <w:r w:rsidRPr="003327BC">
        <w:rPr>
          <w:rStyle w:val="Emphasis"/>
          <w:sz w:val="16"/>
        </w:rPr>
        <w:t xml:space="preserve"> </w:t>
      </w:r>
      <w:r w:rsidRPr="003327BC">
        <w:rPr>
          <w:rFonts w:ascii="Arial" w:hAnsi="Arial" w:cs="Arial"/>
          <w:sz w:val="16"/>
        </w:rPr>
        <w:t>As immigration novices</w:t>
      </w:r>
      <w:r w:rsidRPr="003327BC">
        <w:rPr>
          <w:rStyle w:val="StyleUnderline"/>
          <w:rFonts w:ascii="Arial" w:hAnsi="Arial" w:cs="Arial"/>
        </w:rPr>
        <w:t xml:space="preserve">, </w:t>
      </w:r>
      <w:r w:rsidRPr="003327BC">
        <w:rPr>
          <w:rStyle w:val="Emphasis"/>
        </w:rPr>
        <w:t xml:space="preserve">Denmark, Norway and Sweden have been searching for inspiration and new solutions abroad. And </w:t>
      </w:r>
      <w:r w:rsidRPr="003327BC">
        <w:rPr>
          <w:rStyle w:val="Emphasis"/>
          <w:highlight w:val="green"/>
        </w:rPr>
        <w:t>the Canadian immigration and integration policy model is attracting avid interest</w:t>
      </w:r>
      <w:r w:rsidRPr="003327BC">
        <w:rPr>
          <w:rStyle w:val="StyleUnderline"/>
          <w:rFonts w:ascii="Arial" w:hAnsi="Arial" w:cs="Arial"/>
        </w:rPr>
        <w:t>.</w:t>
      </w:r>
      <w:r w:rsidRPr="003327BC">
        <w:rPr>
          <w:rFonts w:ascii="Arial" w:hAnsi="Arial" w:cs="Arial"/>
          <w:sz w:val="16"/>
        </w:rPr>
        <w:t xml:space="preserve"> In fact</w:t>
      </w:r>
      <w:r w:rsidRPr="003327BC">
        <w:rPr>
          <w:rStyle w:val="Emphasis"/>
        </w:rPr>
        <w:t>, the Canadian model has played a significant role in the Scandinavian reform process since the early 2000s</w:t>
      </w:r>
      <w:r w:rsidRPr="003327BC">
        <w:rPr>
          <w:rFonts w:ascii="Arial" w:hAnsi="Arial" w:cs="Arial"/>
          <w:sz w:val="16"/>
        </w:rPr>
        <w:t>. In particular</w:t>
      </w:r>
      <w:r w:rsidRPr="003327BC">
        <w:rPr>
          <w:rStyle w:val="StyleUnderline"/>
          <w:rFonts w:ascii="Arial" w:hAnsi="Arial" w:cs="Arial"/>
        </w:rPr>
        <w:t xml:space="preserve">, </w:t>
      </w:r>
      <w:r w:rsidRPr="003327BC">
        <w:rPr>
          <w:rStyle w:val="Emphasis"/>
          <w:highlight w:val="green"/>
        </w:rPr>
        <w:t>Canada’s positive view of “immigrants as a resource” has served to inspire new attitudes towards labour immigration</w:t>
      </w:r>
      <w:r w:rsidRPr="003327BC">
        <w:rPr>
          <w:rStyle w:val="StyleUnderline"/>
          <w:rFonts w:ascii="Arial" w:hAnsi="Arial" w:cs="Arial"/>
        </w:rPr>
        <w:t xml:space="preserve"> in Denmark, Norway and Sweden</w:t>
      </w:r>
      <w:r w:rsidRPr="003327BC">
        <w:rPr>
          <w:rFonts w:ascii="Arial" w:hAnsi="Arial" w:cs="Arial"/>
          <w:sz w:val="16"/>
        </w:rPr>
        <w:t xml:space="preserve">. </w:t>
      </w:r>
      <w:r w:rsidRPr="003327BC">
        <w:rPr>
          <w:rStyle w:val="StyleUnderline"/>
          <w:rFonts w:ascii="Arial" w:hAnsi="Arial" w:cs="Arial"/>
        </w:rPr>
        <w:t>Canada’s focus on skilled economic immigrants</w:t>
      </w:r>
      <w:r w:rsidRPr="003327BC">
        <w:rPr>
          <w:rFonts w:ascii="Arial" w:hAnsi="Arial" w:cs="Arial"/>
          <w:sz w:val="16"/>
        </w:rPr>
        <w:t xml:space="preserve"> — a group that ostensibly integrates more easily in the labour market — </w:t>
      </w:r>
      <w:r w:rsidRPr="003327BC">
        <w:rPr>
          <w:rStyle w:val="StyleUnderline"/>
          <w:rFonts w:ascii="Arial" w:hAnsi="Arial" w:cs="Arial"/>
        </w:rPr>
        <w:t>has been held up as an alternative to humanitarian and family migrants.</w:t>
      </w:r>
      <w:r w:rsidRPr="003327BC">
        <w:rPr>
          <w:rFonts w:ascii="Arial" w:hAnsi="Arial" w:cs="Arial"/>
          <w:sz w:val="16"/>
        </w:rPr>
        <w:t xml:space="preserve"> That phenomenon has contributed to a significant immigrant-native employment gap in Scandinavia. However, the three Scandinavian countries haven’t totally emulated the Canadian system. Their immigration strategies, though focused on a Canada-style open and selective system, have differed from the original Canadian programs and policies. </w:t>
      </w:r>
      <w:r w:rsidRPr="003327BC">
        <w:rPr>
          <w:rStyle w:val="StyleUnderline"/>
          <w:rFonts w:ascii="Arial" w:hAnsi="Arial" w:cs="Arial"/>
        </w:rPr>
        <w:t>They’ve been adapted to domestic circumstances in a pragmatic fashion</w:t>
      </w:r>
      <w:r w:rsidRPr="003327BC">
        <w:rPr>
          <w:rFonts w:ascii="Arial" w:hAnsi="Arial" w:cs="Arial"/>
          <w:sz w:val="16"/>
        </w:rPr>
        <w:t xml:space="preserve">. Still, </w:t>
      </w:r>
      <w:r w:rsidRPr="003327BC">
        <w:rPr>
          <w:rStyle w:val="StyleUnderline"/>
          <w:rFonts w:ascii="Arial" w:hAnsi="Arial" w:cs="Arial"/>
        </w:rPr>
        <w:t>the Canadian emphasis on immigrants’ personal responsibility for integrating into the labour market — and society at large — has resonated in Denmark, Norway and Sweden.</w:t>
      </w:r>
      <w:r w:rsidRPr="003327BC">
        <w:rPr>
          <w:rStyle w:val="StyleUnderline"/>
          <w:rFonts w:ascii="Arial" w:hAnsi="Arial" w:cs="Arial"/>
          <w:sz w:val="16"/>
        </w:rPr>
        <w:t xml:space="preserve"> </w:t>
      </w:r>
      <w:r w:rsidRPr="003327BC">
        <w:rPr>
          <w:rFonts w:ascii="Arial" w:hAnsi="Arial" w:cs="Arial"/>
          <w:sz w:val="16"/>
        </w:rPr>
        <w:t xml:space="preserve">As has a greater emphasis on so-called activation — the transfer of responsibility to social service users for their productive role in society. Inspired by Canada </w:t>
      </w:r>
      <w:r w:rsidRPr="003327BC">
        <w:rPr>
          <w:rStyle w:val="StyleUnderline"/>
          <w:rFonts w:ascii="Arial" w:hAnsi="Arial" w:cs="Arial"/>
        </w:rPr>
        <w:t>Norway’s adoption of citizenship ceremonies and the Danish points system for economic immigrants were openly transferred from Canada</w:t>
      </w:r>
      <w:r w:rsidRPr="003327BC">
        <w:rPr>
          <w:rFonts w:ascii="Arial" w:hAnsi="Arial" w:cs="Arial"/>
          <w:sz w:val="16"/>
        </w:rPr>
        <w:t>. The Canadian model also played a role in the acceptance of dual citizenship in Sweden. The Scandinavian fascination with the Canadian model persists, and last month I was invited to talk about Canada’s Private Sponsorship of Refugees Program to a Swedish audience in Stockholm. My upcoming book, Policy Learning from Canada, soon to be published by Toronto University Press, has also generated much interest in Scandinavia. The relevance of the Canadian model for Scandinavia is intriguing for several reasons. First</w:t>
      </w:r>
      <w:r w:rsidRPr="003327BC">
        <w:rPr>
          <w:rStyle w:val="StyleUnderline"/>
          <w:rFonts w:ascii="Arial" w:hAnsi="Arial" w:cs="Arial"/>
        </w:rPr>
        <w:t>, it demonstrates that the Canadian model, a product of unique socio-political and geographic circumstances</w:t>
      </w:r>
      <w:r w:rsidRPr="003327BC">
        <w:rPr>
          <w:rFonts w:ascii="Arial" w:hAnsi="Arial" w:cs="Arial"/>
          <w:sz w:val="16"/>
        </w:rPr>
        <w:t xml:space="preserve"> — including Canada’s size, long history of immigration and early adoption of multiculturalism as official policy — </w:t>
      </w:r>
      <w:r w:rsidRPr="003327BC">
        <w:rPr>
          <w:rStyle w:val="StyleUnderline"/>
          <w:rFonts w:ascii="Arial" w:hAnsi="Arial" w:cs="Arial"/>
        </w:rPr>
        <w:t>can still be relevant to other countries lacking these underlying conditions.</w:t>
      </w:r>
      <w:r w:rsidRPr="003327BC">
        <w:rPr>
          <w:rStyle w:val="StyleUnderline"/>
          <w:rFonts w:ascii="Arial" w:hAnsi="Arial" w:cs="Arial"/>
          <w:sz w:val="16"/>
        </w:rPr>
        <w:t xml:space="preserve"> </w:t>
      </w:r>
      <w:r w:rsidRPr="003327BC">
        <w:rPr>
          <w:rFonts w:ascii="Arial" w:hAnsi="Arial" w:cs="Arial"/>
          <w:sz w:val="16"/>
        </w:rPr>
        <w:t>As latecomers to modern immigration, the Scandinavian countries are clearly different from Canada. Still</w:t>
      </w:r>
      <w:r w:rsidRPr="003327BC">
        <w:rPr>
          <w:rStyle w:val="Emphasis"/>
        </w:rPr>
        <w:t>, the Canadian model is relevant for other countries</w:t>
      </w:r>
      <w:r w:rsidRPr="003327BC">
        <w:rPr>
          <w:rFonts w:ascii="Arial" w:hAnsi="Arial" w:cs="Arial"/>
          <w:sz w:val="16"/>
        </w:rPr>
        <w:t xml:space="preserve"> lacking its unique circumstances, just as it is for Scandinavia. Promotes Canada’s image abroad What’s more</w:t>
      </w:r>
      <w:r w:rsidRPr="003327BC">
        <w:rPr>
          <w:rStyle w:val="StyleUnderline"/>
          <w:rFonts w:ascii="Arial" w:hAnsi="Arial" w:cs="Arial"/>
        </w:rPr>
        <w:t xml:space="preserve">, Canada’s status as an international immigration model in Scandinavia shows that a country typically described in public policy literature as a “policy borrower” can become a “policy lender” </w:t>
      </w:r>
      <w:r w:rsidRPr="003327BC">
        <w:rPr>
          <w:rFonts w:ascii="Arial" w:hAnsi="Arial" w:cs="Arial"/>
          <w:sz w:val="16"/>
        </w:rPr>
        <w:t xml:space="preserve">for those that have traditionally served as policy exporters. This challenges much of the established knowledge in the field. And it suggests that the active promotion of the Canadian model by successive federal governments in Ottawa has succeeded. Indeed, </w:t>
      </w:r>
      <w:r w:rsidRPr="003327BC">
        <w:rPr>
          <w:rStyle w:val="Emphasis"/>
          <w:highlight w:val="green"/>
        </w:rPr>
        <w:t>Canada’s international leadership role in immigration and integration policy is an effective way of promoting Canadian interests and values internationally</w:t>
      </w:r>
      <w:r w:rsidRPr="003327BC">
        <w:rPr>
          <w:rFonts w:ascii="Arial" w:hAnsi="Arial" w:cs="Arial"/>
          <w:sz w:val="16"/>
        </w:rPr>
        <w:t>, a central priority of Canadian foreign policy. The Canadian model’s future relevance for Scandinavia and elsewhere will largely be dependent on its pragmatic adaptation to changing circumstances, while producing benefits for both Canada and its immigrants.</w:t>
      </w:r>
    </w:p>
    <w:p w14:paraId="21ECEF7D" w14:textId="77777777" w:rsidR="00D16C4E" w:rsidRPr="003327BC" w:rsidRDefault="00D16C4E" w:rsidP="00D16C4E">
      <w:pPr>
        <w:pStyle w:val="Heading4"/>
        <w:rPr>
          <w:rFonts w:ascii="Arial" w:hAnsi="Arial" w:cs="Arial"/>
        </w:rPr>
      </w:pPr>
      <w:r w:rsidRPr="003327BC">
        <w:rPr>
          <w:rFonts w:ascii="Arial" w:hAnsi="Arial" w:cs="Arial"/>
        </w:rPr>
        <w:t>Canada is key to refugee leadership – it can work with other countries to encourage more refugee resettlement</w:t>
      </w:r>
    </w:p>
    <w:p w14:paraId="19AC4B2E" w14:textId="77777777" w:rsidR="00D16C4E" w:rsidRPr="003327BC" w:rsidRDefault="00D16C4E" w:rsidP="00D16C4E">
      <w:pPr>
        <w:rPr>
          <w:rFonts w:ascii="Arial" w:hAnsi="Arial" w:cs="Arial"/>
        </w:rPr>
      </w:pPr>
      <w:r w:rsidRPr="003327BC">
        <w:rPr>
          <w:rFonts w:ascii="Arial" w:eastAsiaTheme="majorEastAsia" w:hAnsi="Arial" w:cs="Arial"/>
          <w:b/>
          <w:bCs/>
          <w:sz w:val="26"/>
          <w:szCs w:val="26"/>
        </w:rPr>
        <w:t>Levitz 16</w:t>
      </w:r>
      <w:r w:rsidRPr="003327BC">
        <w:rPr>
          <w:rFonts w:ascii="Arial" w:hAnsi="Arial" w:cs="Arial"/>
        </w:rPr>
        <w:t xml:space="preserve"> – Levitz is a journalist for the Canadian Broadcasting Coroporation (Stephanie, “Canada's refugee effort hailed as model for world by head of UN agency”, Canadian Broadcasting Corporation, 03/21/16, </w:t>
      </w:r>
      <w:hyperlink r:id="rId22" w:history="1">
        <w:r w:rsidRPr="003327BC">
          <w:rPr>
            <w:rStyle w:val="Hyperlink"/>
            <w:rFonts w:ascii="Arial" w:hAnsi="Arial" w:cs="Arial"/>
          </w:rPr>
          <w:t>https://www.cbc.ca/news/politics/un-refugee-private-government-sponsor-1.3501400</w:t>
        </w:r>
      </w:hyperlink>
      <w:r w:rsidRPr="003327BC">
        <w:rPr>
          <w:rFonts w:ascii="Arial" w:hAnsi="Arial" w:cs="Arial"/>
        </w:rPr>
        <w:t>) // ab</w:t>
      </w:r>
    </w:p>
    <w:p w14:paraId="01CCE31B" w14:textId="77777777" w:rsidR="00D16C4E" w:rsidRPr="003327BC" w:rsidRDefault="00D16C4E" w:rsidP="00D16C4E">
      <w:pPr>
        <w:rPr>
          <w:rFonts w:ascii="Arial" w:hAnsi="Arial" w:cs="Arial"/>
          <w:sz w:val="16"/>
        </w:rPr>
      </w:pPr>
      <w:r w:rsidRPr="003327BC">
        <w:rPr>
          <w:rStyle w:val="Emphasis"/>
          <w:highlight w:val="green"/>
        </w:rPr>
        <w:t>Canada's use of both government and private sponsors to help Syrian refugees resettle is a model that should be exported around the world,</w:t>
      </w:r>
      <w:r w:rsidRPr="003327BC">
        <w:rPr>
          <w:rFonts w:ascii="Arial" w:hAnsi="Arial" w:cs="Arial"/>
          <w:sz w:val="16"/>
        </w:rPr>
        <w:t xml:space="preserve"> the </w:t>
      </w:r>
      <w:r w:rsidRPr="003327BC">
        <w:rPr>
          <w:rStyle w:val="StyleUnderline"/>
          <w:rFonts w:ascii="Arial" w:hAnsi="Arial" w:cs="Arial"/>
        </w:rPr>
        <w:t>head of the United Nations refugee agency said Monday</w:t>
      </w:r>
      <w:r w:rsidRPr="003327BC">
        <w:rPr>
          <w:rFonts w:ascii="Arial" w:hAnsi="Arial" w:cs="Arial"/>
          <w:sz w:val="16"/>
        </w:rPr>
        <w:t xml:space="preserve">. Canada was the first of what's still only a handful of states which allow private groups to take on the costs and obligations associated with refugee resettlement and it's an approach that ought to be tried elsewhere as the flow of displaced people from the Syrian civil war and other conflicts continues, Filippo Grandi said. </w:t>
      </w:r>
      <w:r w:rsidRPr="003327BC">
        <w:rPr>
          <w:rStyle w:val="Emphasis"/>
        </w:rPr>
        <w:t xml:space="preserve">"It adds more places for resettlement, but </w:t>
      </w:r>
      <w:r w:rsidRPr="003327BC">
        <w:rPr>
          <w:rStyle w:val="Emphasis"/>
          <w:highlight w:val="green"/>
        </w:rPr>
        <w:t>it</w:t>
      </w:r>
      <w:r w:rsidRPr="003327BC">
        <w:rPr>
          <w:rStyle w:val="Emphasis"/>
        </w:rPr>
        <w:t xml:space="preserve"> also </w:t>
      </w:r>
      <w:r w:rsidRPr="003327BC">
        <w:rPr>
          <w:rStyle w:val="Emphasis"/>
          <w:highlight w:val="green"/>
        </w:rPr>
        <w:t>contributes to create this sense in civil society</w:t>
      </w:r>
      <w:r w:rsidRPr="003327BC">
        <w:rPr>
          <w:rStyle w:val="Emphasis"/>
        </w:rPr>
        <w:t xml:space="preserve"> that it is a positive thing to do,"</w:t>
      </w:r>
      <w:r w:rsidRPr="003327BC">
        <w:rPr>
          <w:rFonts w:ascii="Arial" w:hAnsi="Arial" w:cs="Arial"/>
          <w:sz w:val="16"/>
        </w:rPr>
        <w:t xml:space="preserve"> Grandi said of the private sponsorship program in an interview with The Canadian Press. He spoke ahead of a day of meetings with senior government officials, including Immigration Minister John McCallum, who will be a keynote speaker at the UN High Commissioner for Refugees' summit on the Syrian crisis in Geneva next week. </w:t>
      </w:r>
      <w:r w:rsidRPr="003327BC">
        <w:rPr>
          <w:rStyle w:val="StyleUnderline"/>
          <w:rFonts w:ascii="Arial" w:hAnsi="Arial" w:cs="Arial"/>
        </w:rPr>
        <w:t>Grandi is asking states to take in about 10 per cent of the estimated 4.2 million people who've become refugees</w:t>
      </w:r>
      <w:r w:rsidRPr="003327BC">
        <w:rPr>
          <w:rFonts w:ascii="Arial" w:hAnsi="Arial" w:cs="Arial"/>
          <w:sz w:val="16"/>
        </w:rPr>
        <w:t xml:space="preserve"> from the Syrian civil war. </w:t>
      </w:r>
      <w:r w:rsidRPr="003327BC">
        <w:rPr>
          <w:rStyle w:val="Emphasis"/>
          <w:highlight w:val="green"/>
        </w:rPr>
        <w:t>The Liberal government</w:t>
      </w:r>
      <w:r w:rsidRPr="003327BC">
        <w:rPr>
          <w:rStyle w:val="StyleUnderline"/>
          <w:rFonts w:ascii="Arial" w:hAnsi="Arial" w:cs="Arial"/>
        </w:rPr>
        <w:t xml:space="preserve"> had committed to taking in 25,000 government-assisted refugees by the end of this year and have about 8,000 more to go towards that goal</w:t>
      </w:r>
      <w:r w:rsidRPr="003327BC">
        <w:rPr>
          <w:rFonts w:ascii="Arial" w:hAnsi="Arial" w:cs="Arial"/>
          <w:sz w:val="16"/>
        </w:rPr>
        <w:t xml:space="preserve">. But they have not set a firm number for how many Syrians they will admit through the private system. The total refugee settlement target for this year — from all countries — is 44,800. Exporting polic McCallum had previously said Canada could absorb between 35,000 and 50,000 Syrians, but wouldn't say Monday whether those numbers will resurface in his speech next week. "You won't hear a number from me today," he said. "As our behaviour suggests, </w:t>
      </w:r>
      <w:r w:rsidRPr="003327BC">
        <w:rPr>
          <w:rStyle w:val="Emphasis"/>
        </w:rPr>
        <w:t xml:space="preserve">we </w:t>
      </w:r>
      <w:r w:rsidRPr="003327BC">
        <w:rPr>
          <w:rStyle w:val="Emphasis"/>
          <w:highlight w:val="green"/>
        </w:rPr>
        <w:t>are committed to the idea of refugees</w:t>
      </w:r>
      <w:r w:rsidRPr="003327BC">
        <w:rPr>
          <w:rFonts w:ascii="Arial" w:hAnsi="Arial" w:cs="Arial"/>
          <w:sz w:val="16"/>
        </w:rPr>
        <w:t>." McCallum said he agrees the private sponsor program is worth looking at for other countries, noting it would help take some of the pressure off European states teeming with asylum-seekers</w:t>
      </w:r>
      <w:r w:rsidRPr="003327BC">
        <w:rPr>
          <w:rStyle w:val="StyleUnderline"/>
          <w:rFonts w:ascii="Arial" w:hAnsi="Arial" w:cs="Arial"/>
        </w:rPr>
        <w:t xml:space="preserve">. Canada is </w:t>
      </w:r>
      <w:r w:rsidRPr="003327BC">
        <w:rPr>
          <w:rStyle w:val="Emphasis"/>
          <w:highlight w:val="green"/>
        </w:rPr>
        <w:t>already working with Brazil to set up a program</w:t>
      </w:r>
      <w:r w:rsidRPr="003327BC">
        <w:rPr>
          <w:rFonts w:ascii="Arial" w:hAnsi="Arial" w:cs="Arial"/>
          <w:sz w:val="16"/>
        </w:rPr>
        <w:t xml:space="preserve"> there. Under the Liberal program to resettle 25,000 Syrians by the end of last month, about 8,976 were privately sponsored and a further 2,225 were sponsored by a program that blends private and government support. Leadership The private sponsorship program largely began with the intake of refugees from Vietnam in 1979. In order to admit more people, the government committed to matching numbers sponsored by private groups, mostly churches. By the end of 1980, Canada had accepted 60,000 refugees. </w:t>
      </w:r>
      <w:r w:rsidRPr="003327BC">
        <w:rPr>
          <w:rStyle w:val="StyleUnderline"/>
          <w:rFonts w:ascii="Arial" w:hAnsi="Arial" w:cs="Arial"/>
        </w:rPr>
        <w:t>Studies suggest long-term outcomes for privately sponsored refugees are often better than government-assisted ones, in part because of the strong community support</w:t>
      </w:r>
      <w:r w:rsidRPr="003327BC">
        <w:rPr>
          <w:rFonts w:ascii="Arial" w:hAnsi="Arial" w:cs="Arial"/>
          <w:sz w:val="16"/>
        </w:rPr>
        <w:t xml:space="preserve">. But there are also demographic differences. Early analysis of Syrians who have arrived in Canada show, for example, that 70 per cent of government-assisted refugees don't speak English or French, compared to only 37 per cent of the privately sponsored. Grandi said </w:t>
      </w:r>
      <w:r w:rsidRPr="003327BC">
        <w:rPr>
          <w:rStyle w:val="Emphasis"/>
          <w:highlight w:val="green"/>
        </w:rPr>
        <w:t>Canada has a leadership role to play in encouraging other countries to increase their resettlement efforts, as it was mostly leadership that set the tone in Canada for such a swift response to the Syrian crisis</w:t>
      </w:r>
      <w:r w:rsidRPr="003327BC">
        <w:rPr>
          <w:rStyle w:val="StyleUnderline"/>
          <w:rFonts w:ascii="Arial" w:hAnsi="Arial" w:cs="Arial"/>
        </w:rPr>
        <w:t xml:space="preserve"> last fall.</w:t>
      </w:r>
      <w:r w:rsidRPr="003327BC">
        <w:rPr>
          <w:rStyle w:val="StyleUnderline"/>
          <w:rFonts w:ascii="Arial" w:hAnsi="Arial" w:cs="Arial"/>
          <w:sz w:val="16"/>
        </w:rPr>
        <w:t xml:space="preserve"> </w:t>
      </w:r>
      <w:r w:rsidRPr="003327BC">
        <w:rPr>
          <w:rStyle w:val="Emphasis"/>
        </w:rPr>
        <w:t>Leadership created not fear, but solidarity</w:t>
      </w:r>
      <w:r w:rsidRPr="003327BC">
        <w:rPr>
          <w:rFonts w:ascii="Arial" w:hAnsi="Arial" w:cs="Arial"/>
          <w:sz w:val="16"/>
        </w:rPr>
        <w:t xml:space="preserve">, he said. </w:t>
      </w:r>
      <w:r w:rsidRPr="003327BC">
        <w:rPr>
          <w:rStyle w:val="StyleUnderline"/>
          <w:rFonts w:ascii="Arial" w:hAnsi="Arial" w:cs="Arial"/>
        </w:rPr>
        <w:t>"This is what I am saying to European leaders,"</w:t>
      </w:r>
      <w:r w:rsidRPr="003327BC">
        <w:rPr>
          <w:rFonts w:ascii="Arial" w:hAnsi="Arial" w:cs="Arial"/>
          <w:sz w:val="16"/>
        </w:rPr>
        <w:t xml:space="preserve"> he said. "It is true that some people are afraid here as well, but as everywhere you have people that are supportive and people that are more timid in this and </w:t>
      </w:r>
      <w:r w:rsidRPr="003327BC">
        <w:rPr>
          <w:rStyle w:val="StyleUnderline"/>
          <w:rFonts w:ascii="Arial" w:hAnsi="Arial" w:cs="Arial"/>
        </w:rPr>
        <w:t>I think leaders should utilize the good forces to create a positive environment</w:t>
      </w:r>
      <w:r w:rsidRPr="003327BC">
        <w:rPr>
          <w:rFonts w:ascii="Arial" w:hAnsi="Arial" w:cs="Arial"/>
          <w:sz w:val="16"/>
        </w:rPr>
        <w:t>. This was done here, there is no doubt."</w:t>
      </w:r>
    </w:p>
    <w:p w14:paraId="2C31298C" w14:textId="77777777" w:rsidR="00D16C4E" w:rsidRPr="003327BC" w:rsidRDefault="00D16C4E" w:rsidP="00D16C4E">
      <w:pPr>
        <w:pStyle w:val="Heading4"/>
        <w:rPr>
          <w:rFonts w:ascii="Arial" w:hAnsi="Arial" w:cs="Arial"/>
        </w:rPr>
      </w:pPr>
      <w:r w:rsidRPr="003327BC">
        <w:rPr>
          <w:rFonts w:ascii="Arial" w:hAnsi="Arial" w:cs="Arial"/>
        </w:rPr>
        <w:t xml:space="preserve">Failure of the U.S. to respond to humanitarian crises </w:t>
      </w:r>
      <w:r w:rsidRPr="003327BC">
        <w:rPr>
          <w:rFonts w:ascii="Arial" w:hAnsi="Arial" w:cs="Arial"/>
          <w:u w:val="single"/>
        </w:rPr>
        <w:t>challenges</w:t>
      </w:r>
      <w:r w:rsidRPr="003327BC">
        <w:rPr>
          <w:rFonts w:ascii="Arial" w:hAnsi="Arial" w:cs="Arial"/>
        </w:rPr>
        <w:t xml:space="preserve"> its position as the global leader and leaves a </w:t>
      </w:r>
      <w:r w:rsidRPr="003327BC">
        <w:rPr>
          <w:rFonts w:ascii="Arial" w:hAnsi="Arial" w:cs="Arial"/>
          <w:i/>
        </w:rPr>
        <w:t xml:space="preserve">power vacuum </w:t>
      </w:r>
      <w:r w:rsidRPr="003327BC">
        <w:rPr>
          <w:rFonts w:ascii="Arial" w:hAnsi="Arial" w:cs="Arial"/>
        </w:rPr>
        <w:t>for Canada to fill</w:t>
      </w:r>
    </w:p>
    <w:p w14:paraId="7513B62D" w14:textId="77777777" w:rsidR="00D16C4E" w:rsidRPr="003327BC" w:rsidRDefault="00D16C4E" w:rsidP="00D16C4E">
      <w:pPr>
        <w:spacing w:after="0"/>
        <w:rPr>
          <w:rFonts w:ascii="Arial" w:hAnsi="Arial" w:cs="Arial"/>
        </w:rPr>
      </w:pPr>
      <w:r w:rsidRPr="003327BC">
        <w:rPr>
          <w:rStyle w:val="Style13ptBold"/>
          <w:rFonts w:ascii="Arial" w:hAnsi="Arial" w:cs="Arial"/>
        </w:rPr>
        <w:t xml:space="preserve">Kuczera, 17 </w:t>
      </w:r>
      <w:r w:rsidRPr="003327BC">
        <w:rPr>
          <w:rFonts w:ascii="Arial" w:hAnsi="Arial" w:cs="Arial"/>
        </w:rPr>
        <w:t>– Reiss Kuczera, Management and Program Analyst, U.S. Immigration and Customs Enforcement, Office of Professional Responsibility. BS, Rutgers University, 2006. MS, University of Illinois, 2013.</w:t>
      </w:r>
    </w:p>
    <w:p w14:paraId="1040D6C9" w14:textId="77777777" w:rsidR="00D16C4E" w:rsidRPr="003327BC" w:rsidRDefault="00D16C4E" w:rsidP="00D16C4E">
      <w:pPr>
        <w:spacing w:after="0"/>
        <w:rPr>
          <w:rFonts w:ascii="Arial" w:hAnsi="Arial" w:cs="Arial"/>
        </w:rPr>
      </w:pPr>
      <w:r w:rsidRPr="003327BC">
        <w:rPr>
          <w:rFonts w:ascii="Arial" w:hAnsi="Arial" w:cs="Arial"/>
        </w:rPr>
        <w:t>(“U.S. Refugee Policy in the Era of Homeland Security: A Comparative Government Analysis,” Executive Summary, Homeland Security Affairs Journal, December 2017, https://www.hsaj.org/articles/14422, SRA)</w:t>
      </w:r>
    </w:p>
    <w:p w14:paraId="227C8901" w14:textId="77777777" w:rsidR="00D16C4E" w:rsidRPr="003327BC" w:rsidRDefault="00D16C4E" w:rsidP="00D16C4E">
      <w:pPr>
        <w:spacing w:after="0"/>
        <w:rPr>
          <w:rFonts w:ascii="Arial" w:hAnsi="Arial" w:cs="Arial"/>
          <w:sz w:val="16"/>
        </w:rPr>
      </w:pPr>
      <w:r w:rsidRPr="003327BC">
        <w:rPr>
          <w:rStyle w:val="StyleUnderline"/>
          <w:rFonts w:ascii="Arial" w:hAnsi="Arial" w:cs="Arial"/>
        </w:rPr>
        <w:t>Since the 20th century, America has seized opportunities to lead the international community and</w:t>
      </w:r>
      <w:r w:rsidRPr="003327BC">
        <w:rPr>
          <w:rFonts w:ascii="Arial" w:hAnsi="Arial" w:cs="Arial"/>
          <w:sz w:val="16"/>
        </w:rPr>
        <w:t xml:space="preserve"> subsequently </w:t>
      </w:r>
      <w:r w:rsidRPr="003327BC">
        <w:rPr>
          <w:rStyle w:val="StyleUnderline"/>
          <w:rFonts w:ascii="Arial" w:hAnsi="Arial" w:cs="Arial"/>
        </w:rPr>
        <w:t>claim global power status and influence.</w:t>
      </w:r>
      <w:r w:rsidRPr="003327BC">
        <w:rPr>
          <w:rFonts w:ascii="Arial" w:hAnsi="Arial" w:cs="Arial"/>
          <w:sz w:val="16"/>
        </w:rPr>
        <w:t xml:space="preserve"> It proved its military might in both world wars, and </w:t>
      </w:r>
      <w:r w:rsidRPr="003327BC">
        <w:rPr>
          <w:rStyle w:val="StyleUnderline"/>
          <w:rFonts w:ascii="Arial" w:hAnsi="Arial" w:cs="Arial"/>
        </w:rPr>
        <w:t xml:space="preserve">for decades, it has championed human rights around the world. </w:t>
      </w:r>
      <w:r w:rsidRPr="003327BC">
        <w:rPr>
          <w:rFonts w:ascii="Arial" w:hAnsi="Arial" w:cs="Arial"/>
          <w:sz w:val="16"/>
        </w:rPr>
        <w:t xml:space="preserve">Although humanitarian policies often serve the country’s self-interests politically, </w:t>
      </w:r>
      <w:r w:rsidRPr="003327BC">
        <w:rPr>
          <w:rStyle w:val="StyleUnderline"/>
          <w:rFonts w:ascii="Arial" w:hAnsi="Arial" w:cs="Arial"/>
        </w:rPr>
        <w:t xml:space="preserve">humanitarian actions </w:t>
      </w:r>
      <w:r w:rsidRPr="003327BC">
        <w:rPr>
          <w:rFonts w:ascii="Arial" w:hAnsi="Arial" w:cs="Arial"/>
          <w:sz w:val="16"/>
        </w:rPr>
        <w:t xml:space="preserve">also </w:t>
      </w:r>
      <w:r w:rsidRPr="003327BC">
        <w:rPr>
          <w:rStyle w:val="StyleUnderline"/>
          <w:rFonts w:ascii="Arial" w:hAnsi="Arial" w:cs="Arial"/>
        </w:rPr>
        <w:t>fulfill America’s promise of a land of opportunity, rooted in</w:t>
      </w:r>
      <w:r w:rsidRPr="003327BC">
        <w:rPr>
          <w:rFonts w:ascii="Arial" w:hAnsi="Arial" w:cs="Arial"/>
          <w:sz w:val="16"/>
        </w:rPr>
        <w:t xml:space="preserve"> its </w:t>
      </w:r>
      <w:r w:rsidRPr="003327BC">
        <w:rPr>
          <w:rStyle w:val="StyleUnderline"/>
          <w:rFonts w:ascii="Arial" w:hAnsi="Arial" w:cs="Arial"/>
        </w:rPr>
        <w:t xml:space="preserve">historical identity as an immigrant </w:t>
      </w:r>
      <w:proofErr w:type="gramStart"/>
      <w:r w:rsidRPr="003327BC">
        <w:rPr>
          <w:rStyle w:val="StyleUnderline"/>
          <w:rFonts w:ascii="Arial" w:hAnsi="Arial" w:cs="Arial"/>
        </w:rPr>
        <w:t>nation.[</w:t>
      </w:r>
      <w:proofErr w:type="gramEnd"/>
      <w:r w:rsidRPr="003327BC">
        <w:rPr>
          <w:rFonts w:ascii="Arial" w:hAnsi="Arial" w:cs="Arial"/>
          <w:sz w:val="16"/>
        </w:rPr>
        <w:t xml:space="preserve">1] </w:t>
      </w:r>
      <w:r w:rsidRPr="003327BC">
        <w:rPr>
          <w:rStyle w:val="StyleUnderline"/>
          <w:rFonts w:ascii="Arial" w:hAnsi="Arial" w:cs="Arial"/>
        </w:rPr>
        <w:t>Currently</w:t>
      </w:r>
      <w:r w:rsidRPr="003327BC">
        <w:rPr>
          <w:rStyle w:val="Emphasis"/>
        </w:rPr>
        <w:t>, the U</w:t>
      </w:r>
      <w:r w:rsidRPr="003327BC">
        <w:rPr>
          <w:rFonts w:ascii="Arial" w:hAnsi="Arial" w:cs="Arial"/>
          <w:sz w:val="16"/>
        </w:rPr>
        <w:t xml:space="preserve">nited </w:t>
      </w:r>
      <w:r w:rsidRPr="003327BC">
        <w:rPr>
          <w:rStyle w:val="Emphasis"/>
        </w:rPr>
        <w:t>S</w:t>
      </w:r>
      <w:r w:rsidRPr="003327BC">
        <w:rPr>
          <w:rFonts w:ascii="Arial" w:hAnsi="Arial" w:cs="Arial"/>
          <w:sz w:val="16"/>
        </w:rPr>
        <w:t xml:space="preserve">tates </w:t>
      </w:r>
      <w:r w:rsidRPr="003327BC">
        <w:rPr>
          <w:rStyle w:val="Emphasis"/>
        </w:rPr>
        <w:t>faces several difficulties in</w:t>
      </w:r>
      <w:r w:rsidRPr="003327BC">
        <w:rPr>
          <w:rFonts w:ascii="Arial" w:hAnsi="Arial" w:cs="Arial"/>
          <w:sz w:val="16"/>
        </w:rPr>
        <w:t xml:space="preserve"> the </w:t>
      </w:r>
      <w:r w:rsidRPr="003327BC">
        <w:rPr>
          <w:rStyle w:val="Emphasis"/>
        </w:rPr>
        <w:t>immigration</w:t>
      </w:r>
      <w:r w:rsidRPr="003327BC">
        <w:rPr>
          <w:rFonts w:ascii="Arial" w:hAnsi="Arial" w:cs="Arial"/>
          <w:sz w:val="16"/>
        </w:rPr>
        <w:t xml:space="preserve"> sphere, </w:t>
      </w:r>
      <w:r w:rsidRPr="003327BC">
        <w:rPr>
          <w:rStyle w:val="Emphasis"/>
        </w:rPr>
        <w:t xml:space="preserve">especially when it comes to </w:t>
      </w:r>
      <w:r w:rsidRPr="003327BC">
        <w:rPr>
          <w:rFonts w:ascii="Arial" w:hAnsi="Arial" w:cs="Arial"/>
          <w:sz w:val="16"/>
        </w:rPr>
        <w:t>reforming</w:t>
      </w:r>
      <w:r w:rsidRPr="003327BC">
        <w:rPr>
          <w:rStyle w:val="StyleUnderline"/>
          <w:rFonts w:ascii="Arial" w:hAnsi="Arial" w:cs="Arial"/>
        </w:rPr>
        <w:t xml:space="preserve"> </w:t>
      </w:r>
      <w:r w:rsidRPr="003327BC">
        <w:rPr>
          <w:rStyle w:val="Emphasis"/>
        </w:rPr>
        <w:t>its refugee policy</w:t>
      </w:r>
      <w:r w:rsidRPr="003327BC">
        <w:rPr>
          <w:rStyle w:val="StyleUnderline"/>
          <w:rFonts w:ascii="Arial" w:hAnsi="Arial" w:cs="Arial"/>
        </w:rPr>
        <w:t xml:space="preserve"> </w:t>
      </w:r>
      <w:r w:rsidRPr="003327BC">
        <w:rPr>
          <w:rFonts w:ascii="Arial" w:hAnsi="Arial" w:cs="Arial"/>
          <w:sz w:val="16"/>
        </w:rPr>
        <w:t>to meet the demands of the current world. The process for refugee resettlement in the United States is not necessarily broken, yet U</w:t>
      </w:r>
      <w:r w:rsidRPr="003327BC">
        <w:rPr>
          <w:rStyle w:val="StyleUnderline"/>
          <w:rFonts w:ascii="Arial" w:hAnsi="Arial" w:cs="Arial"/>
        </w:rPr>
        <w:t>.S. policy makers are unable to decide whom they wish to allow to go through</w:t>
      </w:r>
      <w:r w:rsidRPr="003327BC">
        <w:rPr>
          <w:rFonts w:ascii="Arial" w:hAnsi="Arial" w:cs="Arial"/>
          <w:sz w:val="16"/>
        </w:rPr>
        <w:t xml:space="preserve"> that process </w:t>
      </w:r>
      <w:r w:rsidRPr="003327BC">
        <w:rPr>
          <w:rStyle w:val="StyleUnderline"/>
          <w:rFonts w:ascii="Arial" w:hAnsi="Arial" w:cs="Arial"/>
        </w:rPr>
        <w:t>and when. These selections are driven by political objectives and short-term thinking rather than</w:t>
      </w:r>
      <w:r w:rsidRPr="003327BC">
        <w:rPr>
          <w:rFonts w:ascii="Arial" w:hAnsi="Arial" w:cs="Arial"/>
          <w:sz w:val="16"/>
        </w:rPr>
        <w:t xml:space="preserve"> by </w:t>
      </w:r>
      <w:r w:rsidRPr="003327BC">
        <w:rPr>
          <w:rStyle w:val="StyleUnderline"/>
          <w:rFonts w:ascii="Arial" w:hAnsi="Arial" w:cs="Arial"/>
        </w:rPr>
        <w:t>long-term strategy and careful employment of research and sound evidence.</w:t>
      </w:r>
      <w:r w:rsidRPr="003327BC">
        <w:rPr>
          <w:rFonts w:ascii="Arial" w:hAnsi="Arial" w:cs="Arial"/>
          <w:sz w:val="16"/>
        </w:rPr>
        <w:t xml:space="preserve"> This thesis identifies the lack of clear and collective national strategic immigration plans or priorities as significant problems. </w:t>
      </w:r>
      <w:r w:rsidRPr="003327BC">
        <w:rPr>
          <w:rStyle w:val="StyleUnderline"/>
          <w:rFonts w:ascii="Arial" w:hAnsi="Arial" w:cs="Arial"/>
        </w:rPr>
        <w:t xml:space="preserve">In the absence of a national strategy </w:t>
      </w:r>
      <w:r w:rsidRPr="003327BC">
        <w:rPr>
          <w:rFonts w:ascii="Arial" w:hAnsi="Arial" w:cs="Arial"/>
          <w:sz w:val="16"/>
        </w:rPr>
        <w:t>and priorities,</w:t>
      </w:r>
      <w:r w:rsidRPr="003327BC">
        <w:rPr>
          <w:rStyle w:val="StyleUnderline"/>
          <w:rFonts w:ascii="Arial" w:hAnsi="Arial" w:cs="Arial"/>
        </w:rPr>
        <w:t xml:space="preserve"> </w:t>
      </w:r>
      <w:r w:rsidRPr="003327BC">
        <w:rPr>
          <w:rStyle w:val="Emphasis"/>
        </w:rPr>
        <w:t>U.S. refugee policy lacks consistency</w:t>
      </w:r>
      <w:r w:rsidRPr="003327BC">
        <w:rPr>
          <w:rStyle w:val="StyleUnderline"/>
          <w:rFonts w:ascii="Arial" w:hAnsi="Arial" w:cs="Arial"/>
        </w:rPr>
        <w:t>, is subject to political discourse, and is</w:t>
      </w:r>
      <w:r w:rsidRPr="003327BC">
        <w:rPr>
          <w:rFonts w:ascii="Arial" w:hAnsi="Arial" w:cs="Arial"/>
          <w:sz w:val="16"/>
        </w:rPr>
        <w:t xml:space="preserve"> often </w:t>
      </w:r>
      <w:r w:rsidRPr="003327BC">
        <w:rPr>
          <w:rStyle w:val="StyleUnderline"/>
          <w:rFonts w:ascii="Arial" w:hAnsi="Arial" w:cs="Arial"/>
        </w:rPr>
        <w:t>perpetuated without evidence. The failure of the U</w:t>
      </w:r>
      <w:r w:rsidRPr="003327BC">
        <w:rPr>
          <w:rFonts w:ascii="Arial" w:hAnsi="Arial" w:cs="Arial"/>
          <w:sz w:val="16"/>
        </w:rPr>
        <w:t xml:space="preserve">nited </w:t>
      </w:r>
      <w:r w:rsidRPr="003327BC">
        <w:rPr>
          <w:rStyle w:val="StyleUnderline"/>
          <w:rFonts w:ascii="Arial" w:hAnsi="Arial" w:cs="Arial"/>
        </w:rPr>
        <w:t>S</w:t>
      </w:r>
      <w:r w:rsidRPr="003327BC">
        <w:rPr>
          <w:rFonts w:ascii="Arial" w:hAnsi="Arial" w:cs="Arial"/>
          <w:sz w:val="16"/>
        </w:rPr>
        <w:t xml:space="preserve">tates </w:t>
      </w:r>
      <w:r w:rsidRPr="003327BC">
        <w:rPr>
          <w:rStyle w:val="StyleUnderline"/>
          <w:rFonts w:ascii="Arial" w:hAnsi="Arial" w:cs="Arial"/>
        </w:rPr>
        <w:t>to lead the response to</w:t>
      </w:r>
      <w:r w:rsidRPr="003327BC">
        <w:rPr>
          <w:rFonts w:ascii="Arial" w:hAnsi="Arial" w:cs="Arial"/>
          <w:sz w:val="16"/>
        </w:rPr>
        <w:t xml:space="preserve"> the forced migration of </w:t>
      </w:r>
      <w:r w:rsidRPr="003327BC">
        <w:rPr>
          <w:rStyle w:val="StyleUnderline"/>
          <w:rFonts w:ascii="Arial" w:hAnsi="Arial" w:cs="Arial"/>
        </w:rPr>
        <w:t xml:space="preserve">Syrian war refugees </w:t>
      </w:r>
      <w:r w:rsidRPr="003327BC">
        <w:rPr>
          <w:rStyle w:val="Emphasis"/>
        </w:rPr>
        <w:t>challenges</w:t>
      </w:r>
      <w:r w:rsidRPr="003327BC">
        <w:rPr>
          <w:rStyle w:val="StyleUnderline"/>
          <w:rFonts w:ascii="Arial" w:hAnsi="Arial" w:cs="Arial"/>
        </w:rPr>
        <w:t xml:space="preserve"> </w:t>
      </w:r>
      <w:r w:rsidRPr="003327BC">
        <w:rPr>
          <w:rFonts w:ascii="Arial" w:hAnsi="Arial" w:cs="Arial"/>
          <w:sz w:val="16"/>
        </w:rPr>
        <w:t>both</w:t>
      </w:r>
      <w:r w:rsidRPr="003327BC">
        <w:rPr>
          <w:rStyle w:val="StyleUnderline"/>
          <w:rFonts w:ascii="Arial" w:hAnsi="Arial" w:cs="Arial"/>
        </w:rPr>
        <w:t xml:space="preserve"> </w:t>
      </w:r>
      <w:r w:rsidRPr="003327BC">
        <w:rPr>
          <w:rStyle w:val="Emphasis"/>
        </w:rPr>
        <w:t>its position as the global leader</w:t>
      </w:r>
      <w:r w:rsidRPr="003327BC">
        <w:rPr>
          <w:rStyle w:val="StyleUnderline"/>
          <w:rFonts w:ascii="Arial" w:hAnsi="Arial" w:cs="Arial"/>
        </w:rPr>
        <w:t xml:space="preserve"> in humanitarian policies </w:t>
      </w:r>
      <w:r w:rsidRPr="003327BC">
        <w:rPr>
          <w:rStyle w:val="Emphasis"/>
        </w:rPr>
        <w:t>as well as</w:t>
      </w:r>
      <w:r w:rsidRPr="003327BC">
        <w:rPr>
          <w:rFonts w:ascii="Arial" w:hAnsi="Arial" w:cs="Arial"/>
          <w:sz w:val="16"/>
        </w:rPr>
        <w:t xml:space="preserve"> aspects of its own </w:t>
      </w:r>
      <w:r w:rsidRPr="003327BC">
        <w:rPr>
          <w:rStyle w:val="Emphasis"/>
        </w:rPr>
        <w:t>national identity</w:t>
      </w:r>
      <w:r w:rsidRPr="003327BC">
        <w:rPr>
          <w:rFonts w:ascii="Arial" w:hAnsi="Arial" w:cs="Arial"/>
          <w:sz w:val="16"/>
        </w:rPr>
        <w:t xml:space="preserve">. Justification for </w:t>
      </w:r>
      <w:r w:rsidRPr="003327BC">
        <w:rPr>
          <w:rStyle w:val="StyleUnderline"/>
          <w:rFonts w:ascii="Arial" w:hAnsi="Arial" w:cs="Arial"/>
        </w:rPr>
        <w:t>this failure is found in</w:t>
      </w:r>
      <w:r w:rsidRPr="003327BC">
        <w:rPr>
          <w:rFonts w:ascii="Arial" w:hAnsi="Arial" w:cs="Arial"/>
          <w:sz w:val="16"/>
        </w:rPr>
        <w:t xml:space="preserve"> the </w:t>
      </w:r>
      <w:r w:rsidRPr="003327BC">
        <w:rPr>
          <w:rStyle w:val="StyleUnderline"/>
          <w:rFonts w:ascii="Arial" w:hAnsi="Arial" w:cs="Arial"/>
        </w:rPr>
        <w:t>recent national discourse</w:t>
      </w:r>
      <w:r w:rsidRPr="003327BC">
        <w:rPr>
          <w:rFonts w:ascii="Arial" w:hAnsi="Arial" w:cs="Arial"/>
          <w:sz w:val="16"/>
        </w:rPr>
        <w:t xml:space="preserve"> that has framed refugees, and immigration in general, as homeland security threats as well as a drain on the country’s economy. However, this thesis finds extensive research that shows refugees who resettle in the United States harm neither the local nor the national economies. Some evidence even suggests refugees may improve local and national economies. </w:t>
      </w:r>
      <w:r w:rsidRPr="003327BC">
        <w:rPr>
          <w:rStyle w:val="StyleUnderline"/>
          <w:rFonts w:ascii="Arial" w:hAnsi="Arial" w:cs="Arial"/>
        </w:rPr>
        <w:t>Refugees</w:t>
      </w:r>
      <w:r w:rsidRPr="003327BC">
        <w:rPr>
          <w:rFonts w:ascii="Arial" w:hAnsi="Arial" w:cs="Arial"/>
          <w:sz w:val="16"/>
        </w:rPr>
        <w:t xml:space="preserve"> do face hurdles to economic integration upon initial arrival, which has some costs, but </w:t>
      </w:r>
      <w:r w:rsidRPr="003327BC">
        <w:rPr>
          <w:rStyle w:val="StyleUnderline"/>
          <w:rFonts w:ascii="Arial" w:hAnsi="Arial" w:cs="Arial"/>
        </w:rPr>
        <w:t>in the long-term</w:t>
      </w:r>
      <w:r w:rsidRPr="003327BC">
        <w:rPr>
          <w:rFonts w:ascii="Arial" w:hAnsi="Arial" w:cs="Arial"/>
          <w:sz w:val="16"/>
        </w:rPr>
        <w:t xml:space="preserve">, they </w:t>
      </w:r>
      <w:r w:rsidRPr="003327BC">
        <w:rPr>
          <w:rStyle w:val="StyleUnderline"/>
          <w:rFonts w:ascii="Arial" w:hAnsi="Arial" w:cs="Arial"/>
        </w:rPr>
        <w:t>perform on par with other immigrants and native-born people and contribute to the economy</w:t>
      </w:r>
      <w:r w:rsidRPr="003327BC">
        <w:rPr>
          <w:rFonts w:ascii="Arial" w:hAnsi="Arial" w:cs="Arial"/>
          <w:sz w:val="16"/>
        </w:rPr>
        <w:t xml:space="preserve">. Although costs are certainly inherent in the resettlement of refugees, if the United States invests in social and economic integration, evidence suggests refugees have a net neutral or positive effect on the economy as do other immigrants. Meanwhile, reports regarding the effects of refugees on United States national security are sparse. </w:t>
      </w:r>
      <w:r w:rsidRPr="003327BC">
        <w:rPr>
          <w:rStyle w:val="StyleUnderline"/>
          <w:rFonts w:ascii="Arial" w:hAnsi="Arial" w:cs="Arial"/>
        </w:rPr>
        <w:t>Despite the prevalence of claims about the homeland security threat posed by refugees, an extremely small number of terrorist plotters and serious criminals have entered the U</w:t>
      </w:r>
      <w:r w:rsidRPr="003327BC">
        <w:rPr>
          <w:rFonts w:ascii="Arial" w:hAnsi="Arial" w:cs="Arial"/>
          <w:sz w:val="16"/>
        </w:rPr>
        <w:t xml:space="preserve">nited </w:t>
      </w:r>
      <w:r w:rsidRPr="003327BC">
        <w:rPr>
          <w:rStyle w:val="StyleUnderline"/>
          <w:rFonts w:ascii="Arial" w:hAnsi="Arial" w:cs="Arial"/>
        </w:rPr>
        <w:t>S</w:t>
      </w:r>
      <w:r w:rsidRPr="003327BC">
        <w:rPr>
          <w:rFonts w:ascii="Arial" w:hAnsi="Arial" w:cs="Arial"/>
          <w:sz w:val="16"/>
        </w:rPr>
        <w:t xml:space="preserve">tates </w:t>
      </w:r>
      <w:r w:rsidRPr="003327BC">
        <w:rPr>
          <w:rStyle w:val="StyleUnderline"/>
          <w:rFonts w:ascii="Arial" w:hAnsi="Arial" w:cs="Arial"/>
        </w:rPr>
        <w:t>as refugees</w:t>
      </w:r>
      <w:r w:rsidRPr="003327BC">
        <w:rPr>
          <w:rFonts w:ascii="Arial" w:hAnsi="Arial" w:cs="Arial"/>
          <w:sz w:val="16"/>
        </w:rPr>
        <w:t xml:space="preserve">. Although the narratives about refugees and their threat to the prosperity and security of the United States have been confusing and contradictory, the evidence relating to the validity of these threats is clear. </w:t>
      </w:r>
      <w:r w:rsidRPr="003327BC">
        <w:rPr>
          <w:rStyle w:val="Emphasis"/>
        </w:rPr>
        <w:t>The U</w:t>
      </w:r>
      <w:r w:rsidRPr="003327BC">
        <w:rPr>
          <w:rFonts w:ascii="Arial" w:hAnsi="Arial" w:cs="Arial"/>
          <w:sz w:val="16"/>
        </w:rPr>
        <w:t xml:space="preserve">nited </w:t>
      </w:r>
      <w:r w:rsidRPr="003327BC">
        <w:rPr>
          <w:rStyle w:val="Emphasis"/>
        </w:rPr>
        <w:t>S</w:t>
      </w:r>
      <w:r w:rsidRPr="003327BC">
        <w:rPr>
          <w:rFonts w:ascii="Arial" w:hAnsi="Arial" w:cs="Arial"/>
          <w:sz w:val="16"/>
        </w:rPr>
        <w:t xml:space="preserve">tates’ </w:t>
      </w:r>
      <w:r w:rsidRPr="003327BC">
        <w:rPr>
          <w:rStyle w:val="Emphasis"/>
        </w:rPr>
        <w:t xml:space="preserve">strength and status </w:t>
      </w:r>
      <w:r w:rsidRPr="003327BC">
        <w:rPr>
          <w:rStyle w:val="StyleUnderline"/>
          <w:rFonts w:ascii="Arial" w:hAnsi="Arial" w:cs="Arial"/>
        </w:rPr>
        <w:t xml:space="preserve">in the world </w:t>
      </w:r>
      <w:r w:rsidRPr="003327BC">
        <w:rPr>
          <w:rStyle w:val="Emphasis"/>
        </w:rPr>
        <w:t>comes from</w:t>
      </w:r>
      <w:r w:rsidRPr="003327BC">
        <w:rPr>
          <w:rStyle w:val="StyleUnderline"/>
          <w:rFonts w:ascii="Arial" w:hAnsi="Arial" w:cs="Arial"/>
        </w:rPr>
        <w:t xml:space="preserve"> its military, wealth, and adherence to and </w:t>
      </w:r>
      <w:r w:rsidRPr="003327BC">
        <w:rPr>
          <w:rStyle w:val="Emphasis"/>
        </w:rPr>
        <w:t xml:space="preserve">promotion of moral </w:t>
      </w:r>
      <w:proofErr w:type="gramStart"/>
      <w:r w:rsidRPr="003327BC">
        <w:rPr>
          <w:rStyle w:val="Emphasis"/>
        </w:rPr>
        <w:t>ideals</w:t>
      </w:r>
      <w:r w:rsidRPr="003327BC">
        <w:rPr>
          <w:rFonts w:ascii="Arial" w:hAnsi="Arial" w:cs="Arial"/>
          <w:sz w:val="16"/>
        </w:rPr>
        <w:t>.[</w:t>
      </w:r>
      <w:proofErr w:type="gramEnd"/>
      <w:r w:rsidRPr="003327BC">
        <w:rPr>
          <w:rFonts w:ascii="Arial" w:hAnsi="Arial" w:cs="Arial"/>
          <w:sz w:val="16"/>
        </w:rPr>
        <w:t xml:space="preserve">2] </w:t>
      </w:r>
      <w:r w:rsidRPr="003327BC">
        <w:rPr>
          <w:rStyle w:val="StyleUnderline"/>
          <w:rFonts w:ascii="Arial" w:hAnsi="Arial" w:cs="Arial"/>
        </w:rPr>
        <w:t>Ignoring the evidence when debating refugee policy is</w:t>
      </w:r>
      <w:r w:rsidRPr="003327BC">
        <w:rPr>
          <w:rFonts w:ascii="Arial" w:hAnsi="Arial" w:cs="Arial"/>
          <w:sz w:val="16"/>
        </w:rPr>
        <w:t xml:space="preserve">, therefore, </w:t>
      </w:r>
      <w:r w:rsidRPr="003327BC">
        <w:rPr>
          <w:rStyle w:val="StyleUnderline"/>
          <w:rFonts w:ascii="Arial" w:hAnsi="Arial" w:cs="Arial"/>
        </w:rPr>
        <w:t>not only counterproductive but</w:t>
      </w:r>
      <w:r w:rsidRPr="003327BC">
        <w:rPr>
          <w:rFonts w:ascii="Arial" w:hAnsi="Arial" w:cs="Arial"/>
          <w:sz w:val="16"/>
        </w:rPr>
        <w:t xml:space="preserve"> also potentially </w:t>
      </w:r>
      <w:r w:rsidRPr="003327BC">
        <w:rPr>
          <w:rStyle w:val="StyleUnderline"/>
          <w:rFonts w:ascii="Arial" w:hAnsi="Arial" w:cs="Arial"/>
        </w:rPr>
        <w:t>dangerous to</w:t>
      </w:r>
      <w:r w:rsidRPr="003327BC">
        <w:rPr>
          <w:rFonts w:ascii="Arial" w:hAnsi="Arial" w:cs="Arial"/>
          <w:sz w:val="16"/>
        </w:rPr>
        <w:t xml:space="preserve"> United States’ </w:t>
      </w:r>
      <w:r w:rsidRPr="003327BC">
        <w:rPr>
          <w:rStyle w:val="StyleUnderline"/>
          <w:rFonts w:ascii="Arial" w:hAnsi="Arial" w:cs="Arial"/>
        </w:rPr>
        <w:t>maintenance of</w:t>
      </w:r>
      <w:r w:rsidRPr="003327BC">
        <w:rPr>
          <w:rFonts w:ascii="Arial" w:hAnsi="Arial" w:cs="Arial"/>
          <w:sz w:val="16"/>
        </w:rPr>
        <w:t xml:space="preserve"> its </w:t>
      </w:r>
      <w:r w:rsidRPr="003327BC">
        <w:rPr>
          <w:rStyle w:val="StyleUnderline"/>
          <w:rFonts w:ascii="Arial" w:hAnsi="Arial" w:cs="Arial"/>
        </w:rPr>
        <w:t>status</w:t>
      </w:r>
      <w:r w:rsidRPr="003327BC">
        <w:rPr>
          <w:rFonts w:ascii="Arial" w:hAnsi="Arial" w:cs="Arial"/>
          <w:sz w:val="16"/>
        </w:rPr>
        <w:t xml:space="preserve"> in the world. This thesis provides a comparative analysis of the refugee policies in United States, Canada, and Germany, all liberal democracies facing similar immigration issues. It finds that claims that refugees negatively impact a country’s economy and national security in Canada and Germany are also unfounded. Fears of economic and security collapses resulting from the massive influx of Syrian refugees to Germany, for example, have proven to be without merit. This analysis answers the question of what </w:t>
      </w:r>
      <w:r w:rsidRPr="003327BC">
        <w:rPr>
          <w:rStyle w:val="Emphasis"/>
        </w:rPr>
        <w:t>U.S. policy makers can learn from the refugee policies of Canada</w:t>
      </w:r>
      <w:r w:rsidRPr="003327BC">
        <w:rPr>
          <w:rFonts w:ascii="Arial" w:hAnsi="Arial" w:cs="Arial"/>
          <w:sz w:val="16"/>
        </w:rPr>
        <w:t xml:space="preserve"> and Germany and makes 11 recommendations for the United States based on this analysis. Although the negative claims about refugees are baseless, there remain significant challenges and outcomes that must be addressed in the country’s refugee policy. First, policy makers must recognize and accept the narrative that refugees harm the U.S. economy and national security is baseless and promote these facts to the larger society. Other challenges of fiscal prudency and homeland security appear to have a common solution––effective integration. The successful integration of refugees into a host country’s labor market and greater society accelerates those positive effects of their migration as well as minimizes the risk and vulnerability of ostracized refugees falling prey to crime and extremist ideology. These findings matter for several reasons. America and its allies generally accept that “the United States leads the world in three distinct areas: military strength, wealth, and adherence to and promotion of moral ideals.”[3] Its strength and wealth have been demonstrated through its military strikes in Syria and giving $4.5 billion in humanitarian aid to the United Nations High Commissioner on Refugees (UNHCR) since the start of the Syrian crisis. [4] However, the in its response to the Syrian crisis, the United States has failed to adhere to its role as a promoter of moral </w:t>
      </w:r>
      <w:proofErr w:type="gramStart"/>
      <w:r w:rsidRPr="003327BC">
        <w:rPr>
          <w:rFonts w:ascii="Arial" w:hAnsi="Arial" w:cs="Arial"/>
          <w:sz w:val="16"/>
        </w:rPr>
        <w:t>ideals.[</w:t>
      </w:r>
      <w:proofErr w:type="gramEnd"/>
      <w:r w:rsidRPr="003327BC">
        <w:rPr>
          <w:rFonts w:ascii="Arial" w:hAnsi="Arial" w:cs="Arial"/>
          <w:sz w:val="16"/>
        </w:rPr>
        <w:t>5] American identity based on an immigrant heritage, the promise of a land of opportunity, and refuge for those fleeing dangerous and oppressive situations in their home countries are such ideas. Increasing the securitization of immigrants since the 9/11 terrorist attacks has made it difficult for the United States to adhere to its moral ideals</w:t>
      </w:r>
      <w:r w:rsidRPr="003327BC">
        <w:rPr>
          <w:rStyle w:val="StyleUnderline"/>
          <w:rFonts w:ascii="Arial" w:hAnsi="Arial" w:cs="Arial"/>
        </w:rPr>
        <w:t>. The relatively moderate action of the U</w:t>
      </w:r>
      <w:r w:rsidRPr="003327BC">
        <w:rPr>
          <w:rFonts w:ascii="Arial" w:hAnsi="Arial" w:cs="Arial"/>
          <w:sz w:val="16"/>
        </w:rPr>
        <w:t xml:space="preserve">nited </w:t>
      </w:r>
      <w:r w:rsidRPr="003327BC">
        <w:rPr>
          <w:rStyle w:val="StyleUnderline"/>
          <w:rFonts w:ascii="Arial" w:hAnsi="Arial" w:cs="Arial"/>
        </w:rPr>
        <w:t>S</w:t>
      </w:r>
      <w:r w:rsidRPr="003327BC">
        <w:rPr>
          <w:rFonts w:ascii="Arial" w:hAnsi="Arial" w:cs="Arial"/>
          <w:sz w:val="16"/>
        </w:rPr>
        <w:t xml:space="preserve">tates </w:t>
      </w:r>
      <w:r w:rsidRPr="003327BC">
        <w:rPr>
          <w:rStyle w:val="StyleUnderline"/>
          <w:rFonts w:ascii="Arial" w:hAnsi="Arial" w:cs="Arial"/>
        </w:rPr>
        <w:t xml:space="preserve">in accepting Syrian refugees </w:t>
      </w:r>
      <w:r w:rsidRPr="003327BC">
        <w:rPr>
          <w:rFonts w:ascii="Arial" w:hAnsi="Arial" w:cs="Arial"/>
          <w:sz w:val="16"/>
        </w:rPr>
        <w:t xml:space="preserve">under the Obama administration </w:t>
      </w:r>
      <w:r w:rsidRPr="003327BC">
        <w:rPr>
          <w:rStyle w:val="StyleUnderline"/>
          <w:rFonts w:ascii="Arial" w:hAnsi="Arial" w:cs="Arial"/>
        </w:rPr>
        <w:t>and its outward hostility and skepticism of refugees under</w:t>
      </w:r>
      <w:r w:rsidRPr="003327BC">
        <w:rPr>
          <w:rFonts w:ascii="Arial" w:hAnsi="Arial" w:cs="Arial"/>
          <w:sz w:val="16"/>
        </w:rPr>
        <w:t xml:space="preserve"> the </w:t>
      </w:r>
      <w:r w:rsidRPr="003327BC">
        <w:rPr>
          <w:rStyle w:val="StyleUnderline"/>
          <w:rFonts w:ascii="Arial" w:hAnsi="Arial" w:cs="Arial"/>
        </w:rPr>
        <w:t>Trump</w:t>
      </w:r>
      <w:r w:rsidRPr="003327BC">
        <w:rPr>
          <w:rFonts w:ascii="Arial" w:hAnsi="Arial" w:cs="Arial"/>
          <w:sz w:val="16"/>
        </w:rPr>
        <w:t xml:space="preserve"> administration thus far </w:t>
      </w:r>
      <w:r w:rsidRPr="003327BC">
        <w:rPr>
          <w:rStyle w:val="StyleUnderline"/>
          <w:rFonts w:ascii="Arial" w:hAnsi="Arial" w:cs="Arial"/>
        </w:rPr>
        <w:t>has threatened</w:t>
      </w:r>
      <w:r w:rsidRPr="003327BC">
        <w:rPr>
          <w:rFonts w:ascii="Arial" w:hAnsi="Arial" w:cs="Arial"/>
          <w:sz w:val="16"/>
        </w:rPr>
        <w:t xml:space="preserve"> the </w:t>
      </w:r>
      <w:r w:rsidRPr="003327BC">
        <w:rPr>
          <w:rStyle w:val="StyleUnderline"/>
          <w:rFonts w:ascii="Arial" w:hAnsi="Arial" w:cs="Arial"/>
        </w:rPr>
        <w:t>U</w:t>
      </w:r>
      <w:r w:rsidRPr="003327BC">
        <w:rPr>
          <w:rFonts w:ascii="Arial" w:hAnsi="Arial" w:cs="Arial"/>
          <w:sz w:val="16"/>
        </w:rPr>
        <w:t xml:space="preserve">nited </w:t>
      </w:r>
      <w:r w:rsidRPr="003327BC">
        <w:rPr>
          <w:rStyle w:val="StyleUnderline"/>
          <w:rFonts w:ascii="Arial" w:hAnsi="Arial" w:cs="Arial"/>
        </w:rPr>
        <w:t>S</w:t>
      </w:r>
      <w:r w:rsidRPr="003327BC">
        <w:rPr>
          <w:rFonts w:ascii="Arial" w:hAnsi="Arial" w:cs="Arial"/>
          <w:sz w:val="16"/>
        </w:rPr>
        <w:t xml:space="preserve">tates’ </w:t>
      </w:r>
      <w:r w:rsidRPr="003327BC">
        <w:rPr>
          <w:rStyle w:val="StyleUnderline"/>
          <w:rFonts w:ascii="Arial" w:hAnsi="Arial" w:cs="Arial"/>
        </w:rPr>
        <w:t xml:space="preserve">position in the international community by </w:t>
      </w:r>
      <w:r w:rsidRPr="003327BC">
        <w:rPr>
          <w:rStyle w:val="Emphasis"/>
        </w:rPr>
        <w:t xml:space="preserve">undermining its moral authority and leadership. </w:t>
      </w:r>
      <w:r w:rsidRPr="003327BC">
        <w:rPr>
          <w:rStyle w:val="StyleUnderline"/>
          <w:rFonts w:ascii="Arial" w:hAnsi="Arial" w:cs="Arial"/>
        </w:rPr>
        <w:t>The U.S. reaction to the Syrian refugee crisis is comparatively weak when compared to the responses of Canada</w:t>
      </w:r>
      <w:r w:rsidRPr="003327BC">
        <w:rPr>
          <w:rFonts w:ascii="Arial" w:hAnsi="Arial" w:cs="Arial"/>
          <w:sz w:val="16"/>
        </w:rPr>
        <w:t xml:space="preserve"> and Germany. Although the United States and Canada share a tradition of immigration, the two countries have responded differently to the Syrian refugee </w:t>
      </w:r>
      <w:proofErr w:type="gramStart"/>
      <w:r w:rsidRPr="003327BC">
        <w:rPr>
          <w:rFonts w:ascii="Arial" w:hAnsi="Arial" w:cs="Arial"/>
          <w:sz w:val="16"/>
        </w:rPr>
        <w:t>crisis.[</w:t>
      </w:r>
      <w:proofErr w:type="gramEnd"/>
      <w:r w:rsidRPr="003327BC">
        <w:rPr>
          <w:rFonts w:ascii="Arial" w:hAnsi="Arial" w:cs="Arial"/>
          <w:sz w:val="16"/>
        </w:rPr>
        <w:t xml:space="preserve">6] </w:t>
      </w:r>
      <w:r w:rsidRPr="003327BC">
        <w:rPr>
          <w:rStyle w:val="Emphasis"/>
        </w:rPr>
        <w:t>Canada’s strongly positive position toward refugees is a large reason for the increase in Canada’s stature in the international community</w:t>
      </w:r>
      <w:r w:rsidRPr="003327BC">
        <w:rPr>
          <w:rFonts w:ascii="Arial" w:hAnsi="Arial" w:cs="Arial"/>
          <w:sz w:val="16"/>
        </w:rPr>
        <w:t xml:space="preserve"> over recent years.[7] Though not without criticism, Germany has also strengthened its status on the European continent, and indeed throughout the world, by taking in the largest number of refugees in Europe. Meanwhile</w:t>
      </w:r>
      <w:r w:rsidRPr="003327BC">
        <w:rPr>
          <w:rStyle w:val="StyleUnderline"/>
          <w:rFonts w:ascii="Arial" w:hAnsi="Arial" w:cs="Arial"/>
        </w:rPr>
        <w:t>, the U</w:t>
      </w:r>
      <w:r w:rsidRPr="003327BC">
        <w:rPr>
          <w:rFonts w:ascii="Arial" w:hAnsi="Arial" w:cs="Arial"/>
          <w:sz w:val="16"/>
        </w:rPr>
        <w:t xml:space="preserve">nited </w:t>
      </w:r>
      <w:r w:rsidRPr="003327BC">
        <w:rPr>
          <w:rStyle w:val="StyleUnderline"/>
          <w:rFonts w:ascii="Arial" w:hAnsi="Arial" w:cs="Arial"/>
        </w:rPr>
        <w:t>S</w:t>
      </w:r>
      <w:r w:rsidRPr="003327BC">
        <w:rPr>
          <w:rFonts w:ascii="Arial" w:hAnsi="Arial" w:cs="Arial"/>
          <w:sz w:val="16"/>
        </w:rPr>
        <w:t xml:space="preserve">tates </w:t>
      </w:r>
      <w:r w:rsidRPr="003327BC">
        <w:rPr>
          <w:rStyle w:val="StyleUnderline"/>
          <w:rFonts w:ascii="Arial" w:hAnsi="Arial" w:cs="Arial"/>
        </w:rPr>
        <w:t>has abandoned its adherence to its moral ideals, and in doing so, may be jeopardizing its wealth, security, and power. Soft power is particularly important in international relations</w:t>
      </w:r>
      <w:r w:rsidRPr="003327BC">
        <w:rPr>
          <w:rFonts w:ascii="Arial" w:hAnsi="Arial" w:cs="Arial"/>
          <w:sz w:val="16"/>
        </w:rPr>
        <w:t xml:space="preserve">, and many lawmakers and citizens fear recent restrictive U.S. refugee policy will erode this important </w:t>
      </w:r>
      <w:proofErr w:type="gramStart"/>
      <w:r w:rsidRPr="003327BC">
        <w:rPr>
          <w:rFonts w:ascii="Arial" w:hAnsi="Arial" w:cs="Arial"/>
          <w:sz w:val="16"/>
        </w:rPr>
        <w:t>power.[</w:t>
      </w:r>
      <w:proofErr w:type="gramEnd"/>
      <w:r w:rsidRPr="003327BC">
        <w:rPr>
          <w:rFonts w:ascii="Arial" w:hAnsi="Arial" w:cs="Arial"/>
          <w:sz w:val="16"/>
        </w:rPr>
        <w:t>8] Therefore, widespread evidence and best practices in Canada and Germany both offer the United States the information and tools to regain this power, should policy makers have the will.</w:t>
      </w:r>
    </w:p>
    <w:p w14:paraId="1EA0B6BE" w14:textId="77777777" w:rsidR="00D16C4E" w:rsidRPr="003327BC" w:rsidRDefault="00D16C4E" w:rsidP="00D16C4E">
      <w:pPr>
        <w:rPr>
          <w:rFonts w:ascii="Arial" w:hAnsi="Arial" w:cs="Arial"/>
        </w:rPr>
      </w:pPr>
    </w:p>
    <w:p w14:paraId="168F6686" w14:textId="2D962587" w:rsidR="00D16C4E" w:rsidRPr="003327BC" w:rsidRDefault="001D6E49" w:rsidP="00D16C4E">
      <w:pPr>
        <w:pStyle w:val="Heading3"/>
        <w:rPr>
          <w:rFonts w:ascii="Arial" w:hAnsi="Arial" w:cs="Arial"/>
        </w:rPr>
      </w:pPr>
      <w:r>
        <w:rPr>
          <w:rFonts w:ascii="Arial" w:hAnsi="Arial" w:cs="Arial"/>
        </w:rPr>
        <w:t xml:space="preserve">2NC </w:t>
      </w:r>
      <w:r w:rsidR="00D16C4E" w:rsidRPr="003327BC">
        <w:rPr>
          <w:rFonts w:ascii="Arial" w:hAnsi="Arial" w:cs="Arial"/>
        </w:rPr>
        <w:t>Immigration k/t Soft Power</w:t>
      </w:r>
    </w:p>
    <w:p w14:paraId="165CF1CF" w14:textId="77777777" w:rsidR="00D16C4E" w:rsidRPr="003327BC" w:rsidRDefault="00D16C4E" w:rsidP="00D16C4E">
      <w:pPr>
        <w:pStyle w:val="Heading4"/>
        <w:rPr>
          <w:rFonts w:ascii="Arial" w:hAnsi="Arial" w:cs="Arial"/>
        </w:rPr>
      </w:pPr>
      <w:r w:rsidRPr="003327BC">
        <w:rPr>
          <w:rFonts w:ascii="Arial" w:hAnsi="Arial" w:cs="Arial"/>
        </w:rPr>
        <w:t xml:space="preserve">Immigration is </w:t>
      </w:r>
      <w:r w:rsidRPr="003327BC">
        <w:rPr>
          <w:rFonts w:ascii="Arial" w:hAnsi="Arial" w:cs="Arial"/>
          <w:u w:val="single"/>
        </w:rPr>
        <w:t>the</w:t>
      </w:r>
      <w:r w:rsidRPr="003327BC">
        <w:rPr>
          <w:rFonts w:ascii="Arial" w:hAnsi="Arial" w:cs="Arial"/>
        </w:rPr>
        <w:t xml:space="preserve"> path to global </w:t>
      </w:r>
      <w:r w:rsidRPr="003327BC">
        <w:rPr>
          <w:rFonts w:ascii="Arial" w:hAnsi="Arial" w:cs="Arial"/>
          <w:u w:val="single"/>
        </w:rPr>
        <w:t>preeminence</w:t>
      </w:r>
      <w:r w:rsidRPr="003327BC">
        <w:rPr>
          <w:rFonts w:ascii="Arial" w:hAnsi="Arial" w:cs="Arial"/>
        </w:rPr>
        <w:t xml:space="preserve"> for Canada</w:t>
      </w:r>
    </w:p>
    <w:p w14:paraId="06B53E7C" w14:textId="77777777" w:rsidR="00D16C4E" w:rsidRPr="003327BC" w:rsidRDefault="00D16C4E" w:rsidP="00D16C4E">
      <w:pPr>
        <w:rPr>
          <w:rFonts w:ascii="Arial" w:hAnsi="Arial" w:cs="Arial"/>
        </w:rPr>
      </w:pPr>
      <w:r w:rsidRPr="003327BC">
        <w:rPr>
          <w:rStyle w:val="Style13ptBold"/>
          <w:rFonts w:ascii="Arial" w:hAnsi="Arial" w:cs="Arial"/>
        </w:rPr>
        <w:t xml:space="preserve">Momani and Stirk, 17 </w:t>
      </w:r>
      <w:r w:rsidRPr="003327BC">
        <w:rPr>
          <w:rFonts w:ascii="Arial" w:hAnsi="Arial" w:cs="Arial"/>
        </w:rPr>
        <w:t>– Bessma Momani is a professor in the department of political science at the University of Waterloo; Jillian Stirk is a former Canadian ambassador and assistant deputy minister at Global Affairs, Canada. She is a mentor at the Pierre Elliott Trudeau Foundation, an associate at the Simon Fraser University Centre for Dialogue.</w:t>
      </w:r>
    </w:p>
    <w:p w14:paraId="722ADBEF" w14:textId="77777777" w:rsidR="00D16C4E" w:rsidRPr="003327BC" w:rsidRDefault="00D16C4E" w:rsidP="00D16C4E">
      <w:pPr>
        <w:rPr>
          <w:rFonts w:ascii="Arial" w:hAnsi="Arial" w:cs="Arial"/>
        </w:rPr>
      </w:pPr>
      <w:r w:rsidRPr="003327BC">
        <w:rPr>
          <w:rFonts w:ascii="Arial" w:hAnsi="Arial" w:cs="Arial"/>
        </w:rPr>
        <w:t>(“Opinion: The diversity dividend: Canada's global advantage,” The Vancouver Sun, March 1, 2017, https://vancouversun.com/opinion/opinion-the-diversity-dividend-canadas-global-advantage, SRA)</w:t>
      </w:r>
    </w:p>
    <w:p w14:paraId="71444533" w14:textId="77777777" w:rsidR="00D16C4E" w:rsidRPr="003327BC" w:rsidRDefault="00D16C4E" w:rsidP="00D16C4E">
      <w:pPr>
        <w:rPr>
          <w:rFonts w:ascii="Arial" w:hAnsi="Arial" w:cs="Arial"/>
          <w:sz w:val="16"/>
        </w:rPr>
      </w:pPr>
      <w:r w:rsidRPr="003327BC">
        <w:rPr>
          <w:rStyle w:val="StyleUnderline"/>
          <w:rFonts w:ascii="Arial" w:hAnsi="Arial" w:cs="Arial"/>
        </w:rPr>
        <w:t>As America and</w:t>
      </w:r>
      <w:r w:rsidRPr="003327BC">
        <w:rPr>
          <w:rFonts w:ascii="Arial" w:hAnsi="Arial" w:cs="Arial"/>
          <w:sz w:val="16"/>
        </w:rPr>
        <w:t xml:space="preserve"> parts of </w:t>
      </w:r>
      <w:r w:rsidRPr="003327BC">
        <w:rPr>
          <w:rStyle w:val="StyleUnderline"/>
          <w:rFonts w:ascii="Arial" w:hAnsi="Arial" w:cs="Arial"/>
        </w:rPr>
        <w:t>Europe turn inward and shut their doors to immigrants and free trade</w:t>
      </w:r>
      <w:r w:rsidRPr="003327BC">
        <w:rPr>
          <w:rStyle w:val="Emphasis"/>
        </w:rPr>
        <w:t>, Canada stands poised to benefit from its diversity and policies of inclusion</w:t>
      </w:r>
      <w:r w:rsidRPr="003327BC">
        <w:rPr>
          <w:rFonts w:ascii="Arial" w:hAnsi="Arial" w:cs="Arial"/>
          <w:sz w:val="16"/>
        </w:rPr>
        <w:t xml:space="preserve">. But it is not enough to simply reap the dividends that come from attracting highly skilled immigrants; </w:t>
      </w:r>
      <w:r w:rsidRPr="003327BC">
        <w:rPr>
          <w:rStyle w:val="StyleUnderline"/>
          <w:rFonts w:ascii="Arial" w:hAnsi="Arial" w:cs="Arial"/>
        </w:rPr>
        <w:t>there is</w:t>
      </w:r>
      <w:r w:rsidRPr="003327BC">
        <w:rPr>
          <w:rFonts w:ascii="Arial" w:hAnsi="Arial" w:cs="Arial"/>
          <w:sz w:val="16"/>
        </w:rPr>
        <w:t xml:space="preserve"> also </w:t>
      </w:r>
      <w:r w:rsidRPr="003327BC">
        <w:rPr>
          <w:rStyle w:val="StyleUnderline"/>
          <w:rFonts w:ascii="Arial" w:hAnsi="Arial" w:cs="Arial"/>
        </w:rPr>
        <w:t>an opportunity to demonstrate how opening ourselves to the world benefits everyone. Global migration is a long-term trend and intrinsic feature of globalisation</w:t>
      </w:r>
      <w:r w:rsidRPr="003327BC">
        <w:rPr>
          <w:rFonts w:ascii="Arial" w:hAnsi="Arial" w:cs="Arial"/>
          <w:sz w:val="16"/>
        </w:rPr>
        <w:t xml:space="preserve">. Historically, </w:t>
      </w:r>
      <w:r w:rsidRPr="003327BC">
        <w:rPr>
          <w:rStyle w:val="Emphasis"/>
        </w:rPr>
        <w:t>nearly all the great advances in the social, cultural and economic spheres can be traced to</w:t>
      </w:r>
      <w:r w:rsidRPr="003327BC">
        <w:rPr>
          <w:rFonts w:ascii="Arial" w:hAnsi="Arial" w:cs="Arial"/>
          <w:sz w:val="16"/>
        </w:rPr>
        <w:t xml:space="preserve"> the </w:t>
      </w:r>
      <w:r w:rsidRPr="003327BC">
        <w:rPr>
          <w:rStyle w:val="Emphasis"/>
        </w:rPr>
        <w:t>migration</w:t>
      </w:r>
      <w:r w:rsidRPr="003327BC">
        <w:rPr>
          <w:rFonts w:ascii="Arial" w:hAnsi="Arial" w:cs="Arial"/>
          <w:sz w:val="16"/>
        </w:rPr>
        <w:t xml:space="preserve"> of people, goods and ideas. </w:t>
      </w:r>
      <w:r w:rsidRPr="003327BC">
        <w:rPr>
          <w:rStyle w:val="StyleUnderline"/>
          <w:rFonts w:ascii="Arial" w:hAnsi="Arial" w:cs="Arial"/>
        </w:rPr>
        <w:t>Today’s challenges</w:t>
      </w:r>
      <w:r w:rsidRPr="003327BC">
        <w:rPr>
          <w:rFonts w:ascii="Arial" w:hAnsi="Arial" w:cs="Arial"/>
          <w:sz w:val="16"/>
        </w:rPr>
        <w:t xml:space="preserve"> such as health, education, environment, energy or infrastructure have an international dimension and </w:t>
      </w:r>
      <w:r w:rsidRPr="003327BC">
        <w:rPr>
          <w:rStyle w:val="StyleUnderline"/>
          <w:rFonts w:ascii="Arial" w:hAnsi="Arial" w:cs="Arial"/>
        </w:rPr>
        <w:t>require global solutions</w:t>
      </w:r>
      <w:r w:rsidRPr="003327BC">
        <w:rPr>
          <w:rFonts w:ascii="Arial" w:hAnsi="Arial" w:cs="Arial"/>
          <w:sz w:val="16"/>
        </w:rPr>
        <w:t xml:space="preserve">. It is not surprising then that both business and governments want their workforce to be able to communicate, connect, negotiate and understand others globally. When we talk about globalization we focus on supply chains, disruptive technologies, financial markets and liberalized trade. But </w:t>
      </w:r>
      <w:r w:rsidRPr="003327BC">
        <w:rPr>
          <w:rStyle w:val="StyleUnderline"/>
          <w:rFonts w:ascii="Arial" w:hAnsi="Arial" w:cs="Arial"/>
        </w:rPr>
        <w:t>globalization is</w:t>
      </w:r>
      <w:r w:rsidRPr="003327BC">
        <w:rPr>
          <w:rFonts w:ascii="Arial" w:hAnsi="Arial" w:cs="Arial"/>
          <w:sz w:val="16"/>
        </w:rPr>
        <w:t xml:space="preserve"> also </w:t>
      </w:r>
      <w:r w:rsidRPr="003327BC">
        <w:rPr>
          <w:rStyle w:val="StyleUnderline"/>
          <w:rFonts w:ascii="Arial" w:hAnsi="Arial" w:cs="Arial"/>
        </w:rPr>
        <w:t>about connections and connections are all about people</w:t>
      </w:r>
      <w:r w:rsidRPr="003327BC">
        <w:rPr>
          <w:rFonts w:ascii="Arial" w:hAnsi="Arial" w:cs="Arial"/>
          <w:sz w:val="16"/>
        </w:rPr>
        <w:t xml:space="preserve">: the people who work in those supply chains, innovators who create and use new technologies, researchers who advance science, investors whose choices drive economies and the traders who bring products to market. </w:t>
      </w:r>
      <w:r w:rsidRPr="003327BC">
        <w:rPr>
          <w:rStyle w:val="StyleUnderline"/>
          <w:rFonts w:ascii="Arial" w:hAnsi="Arial" w:cs="Arial"/>
        </w:rPr>
        <w:t xml:space="preserve">The access to products and services we all take for granted is a result of opening our borders. </w:t>
      </w:r>
      <w:r w:rsidRPr="003327BC">
        <w:rPr>
          <w:rStyle w:val="Emphasis"/>
        </w:rPr>
        <w:t>Canadians, who trace their origins to more than two hundred nationalities, should be the model for global connectivity</w:t>
      </w:r>
      <w:r w:rsidRPr="003327BC">
        <w:rPr>
          <w:rFonts w:ascii="Arial" w:hAnsi="Arial" w:cs="Arial"/>
          <w:sz w:val="16"/>
        </w:rPr>
        <w:t xml:space="preserve">. </w:t>
      </w:r>
      <w:r w:rsidRPr="003327BC">
        <w:rPr>
          <w:rStyle w:val="StyleUnderline"/>
          <w:rFonts w:ascii="Arial" w:hAnsi="Arial" w:cs="Arial"/>
        </w:rPr>
        <w:t>Canada can be both an example and advocate for</w:t>
      </w:r>
      <w:r w:rsidRPr="003327BC">
        <w:rPr>
          <w:rFonts w:ascii="Arial" w:hAnsi="Arial" w:cs="Arial"/>
          <w:sz w:val="16"/>
        </w:rPr>
        <w:t xml:space="preserve"> a world that values </w:t>
      </w:r>
      <w:r w:rsidRPr="003327BC">
        <w:rPr>
          <w:rStyle w:val="StyleUnderline"/>
          <w:rFonts w:ascii="Arial" w:hAnsi="Arial" w:cs="Arial"/>
        </w:rPr>
        <w:t>differences</w:t>
      </w:r>
      <w:r w:rsidRPr="003327BC">
        <w:rPr>
          <w:rFonts w:ascii="Arial" w:hAnsi="Arial" w:cs="Arial"/>
          <w:sz w:val="16"/>
        </w:rPr>
        <w:t xml:space="preserve">, encourages the </w:t>
      </w:r>
      <w:r w:rsidRPr="003327BC">
        <w:rPr>
          <w:rStyle w:val="StyleUnderline"/>
          <w:rFonts w:ascii="Arial" w:hAnsi="Arial" w:cs="Arial"/>
        </w:rPr>
        <w:t>circulation of talent and ideas, and</w:t>
      </w:r>
      <w:r w:rsidRPr="003327BC">
        <w:rPr>
          <w:rFonts w:ascii="Arial" w:hAnsi="Arial" w:cs="Arial"/>
          <w:sz w:val="16"/>
        </w:rPr>
        <w:t xml:space="preserve"> puts </w:t>
      </w:r>
      <w:r w:rsidRPr="003327BC">
        <w:rPr>
          <w:rStyle w:val="StyleUnderline"/>
          <w:rFonts w:ascii="Arial" w:hAnsi="Arial" w:cs="Arial"/>
        </w:rPr>
        <w:t>people at the centre of global economic strategies</w:t>
      </w:r>
      <w:r w:rsidRPr="003327BC">
        <w:rPr>
          <w:rFonts w:ascii="Arial" w:hAnsi="Arial" w:cs="Arial"/>
          <w:sz w:val="16"/>
        </w:rPr>
        <w:t xml:space="preserve">. </w:t>
      </w:r>
      <w:proofErr w:type="gramStart"/>
      <w:r w:rsidRPr="003327BC">
        <w:rPr>
          <w:rFonts w:ascii="Arial" w:hAnsi="Arial" w:cs="Arial"/>
          <w:sz w:val="16"/>
        </w:rPr>
        <w:t>During the course of</w:t>
      </w:r>
      <w:proofErr w:type="gramEnd"/>
      <w:r w:rsidRPr="003327BC">
        <w:rPr>
          <w:rFonts w:ascii="Arial" w:hAnsi="Arial" w:cs="Arial"/>
          <w:sz w:val="16"/>
        </w:rPr>
        <w:t xml:space="preserve"> a year-long study, funded by the Pierre Elliott Trudeau Foundation and supported by several other partners, we conducted statistical research and consulted the business community to explore the link between a diverse workforce and economic returns. An in-depth economic analysis of the Workplace Employee Survey, a Statistics Canada data set covering more than 6,000 firms, in 14 sectors and between 15,000-20,000 employees annually over a six-year period, revealed in almost all sectors, a strong correlation between ethno-cultural diversity and increased productivity and revenue</w:t>
      </w:r>
      <w:r w:rsidRPr="003327BC">
        <w:rPr>
          <w:rStyle w:val="StyleUnderline"/>
          <w:rFonts w:ascii="Arial" w:hAnsi="Arial" w:cs="Arial"/>
        </w:rPr>
        <w:t>. The correlation was strongest in sectors that depend on creativity and innovation such as cultural industries, tech</w:t>
      </w:r>
      <w:r w:rsidRPr="003327BC">
        <w:rPr>
          <w:rFonts w:ascii="Arial" w:hAnsi="Arial" w:cs="Arial"/>
          <w:sz w:val="16"/>
        </w:rPr>
        <w:t xml:space="preserve">nology </w:t>
      </w:r>
      <w:r w:rsidRPr="003327BC">
        <w:rPr>
          <w:rStyle w:val="StyleUnderline"/>
          <w:rFonts w:ascii="Arial" w:hAnsi="Arial" w:cs="Arial"/>
        </w:rPr>
        <w:t>and business</w:t>
      </w:r>
      <w:r w:rsidRPr="003327BC">
        <w:rPr>
          <w:rFonts w:ascii="Arial" w:hAnsi="Arial" w:cs="Arial"/>
          <w:sz w:val="16"/>
        </w:rPr>
        <w:t xml:space="preserve"> services. In other words, </w:t>
      </w:r>
      <w:r w:rsidRPr="003327BC">
        <w:rPr>
          <w:rStyle w:val="Emphasis"/>
        </w:rPr>
        <w:t>if Canada wants to succeed</w:t>
      </w:r>
      <w:r w:rsidRPr="003327BC">
        <w:rPr>
          <w:rFonts w:ascii="Arial" w:hAnsi="Arial" w:cs="Arial"/>
          <w:sz w:val="16"/>
        </w:rPr>
        <w:t xml:space="preserve"> in the high value-added sectors of the future, then workplace diversity is a valuable contribution and </w:t>
      </w:r>
      <w:r w:rsidRPr="003327BC">
        <w:rPr>
          <w:rStyle w:val="Emphasis"/>
        </w:rPr>
        <w:t>immigration is a must.</w:t>
      </w:r>
      <w:r w:rsidRPr="003327BC">
        <w:rPr>
          <w:rFonts w:ascii="Arial" w:hAnsi="Arial" w:cs="Arial"/>
          <w:sz w:val="16"/>
        </w:rPr>
        <w:t xml:space="preserve"> </w:t>
      </w:r>
      <w:r w:rsidRPr="003327BC">
        <w:rPr>
          <w:rStyle w:val="StyleUnderline"/>
          <w:rFonts w:ascii="Arial" w:hAnsi="Arial" w:cs="Arial"/>
        </w:rPr>
        <w:t xml:space="preserve">To complement the quantitative research, we hosted roundtables in seven cities </w:t>
      </w:r>
      <w:r w:rsidRPr="003327BC">
        <w:rPr>
          <w:rFonts w:ascii="Arial" w:hAnsi="Arial" w:cs="Arial"/>
          <w:sz w:val="16"/>
        </w:rPr>
        <w:t xml:space="preserve">with more than a hundred of Canada’s leading employers to gain their perspectives on workplace diversity. </w:t>
      </w:r>
      <w:r w:rsidRPr="003327BC">
        <w:rPr>
          <w:rStyle w:val="StyleUnderline"/>
          <w:rFonts w:ascii="Arial" w:hAnsi="Arial" w:cs="Arial"/>
        </w:rPr>
        <w:t>Executives confirmed what our quantitative data shows:</w:t>
      </w:r>
      <w:r w:rsidRPr="003327BC">
        <w:rPr>
          <w:rFonts w:ascii="Arial" w:hAnsi="Arial" w:cs="Arial"/>
          <w:sz w:val="16"/>
        </w:rPr>
        <w:t xml:space="preserve"> that </w:t>
      </w:r>
      <w:r w:rsidRPr="003327BC">
        <w:rPr>
          <w:rStyle w:val="StyleUnderline"/>
          <w:rFonts w:ascii="Arial" w:hAnsi="Arial" w:cs="Arial"/>
        </w:rPr>
        <w:t>workplace diversity is good for business</w:t>
      </w:r>
      <w:r w:rsidRPr="003327BC">
        <w:rPr>
          <w:rFonts w:ascii="Arial" w:hAnsi="Arial" w:cs="Arial"/>
          <w:sz w:val="16"/>
        </w:rPr>
        <w:t xml:space="preserve">. They told us </w:t>
      </w:r>
      <w:r w:rsidRPr="003327BC">
        <w:rPr>
          <w:rStyle w:val="StyleUnderline"/>
          <w:rFonts w:ascii="Arial" w:hAnsi="Arial" w:cs="Arial"/>
        </w:rPr>
        <w:t>the benefits of diversity include</w:t>
      </w:r>
      <w:r w:rsidRPr="003327BC">
        <w:rPr>
          <w:rFonts w:ascii="Arial" w:hAnsi="Arial" w:cs="Arial"/>
          <w:sz w:val="16"/>
        </w:rPr>
        <w:t xml:space="preserve">d access to </w:t>
      </w:r>
      <w:r w:rsidRPr="003327BC">
        <w:rPr>
          <w:rStyle w:val="StyleUnderline"/>
          <w:rFonts w:ascii="Arial" w:hAnsi="Arial" w:cs="Arial"/>
        </w:rPr>
        <w:t>a wider talent pool,</w:t>
      </w:r>
      <w:r w:rsidRPr="003327BC">
        <w:rPr>
          <w:rFonts w:ascii="Arial" w:hAnsi="Arial" w:cs="Arial"/>
          <w:sz w:val="16"/>
        </w:rPr>
        <w:t xml:space="preserve"> the </w:t>
      </w:r>
      <w:r w:rsidRPr="003327BC">
        <w:rPr>
          <w:rStyle w:val="StyleUnderline"/>
          <w:rFonts w:ascii="Arial" w:hAnsi="Arial" w:cs="Arial"/>
        </w:rPr>
        <w:t>innovation and creativity</w:t>
      </w:r>
      <w:r w:rsidRPr="003327BC">
        <w:rPr>
          <w:rFonts w:ascii="Arial" w:hAnsi="Arial" w:cs="Arial"/>
          <w:sz w:val="16"/>
        </w:rPr>
        <w:t xml:space="preserve"> that comes with different points of view, </w:t>
      </w:r>
      <w:r w:rsidRPr="003327BC">
        <w:rPr>
          <w:rStyle w:val="StyleUnderline"/>
          <w:rFonts w:ascii="Arial" w:hAnsi="Arial" w:cs="Arial"/>
        </w:rPr>
        <w:t>the ability to develop and tailor services</w:t>
      </w:r>
      <w:r w:rsidRPr="003327BC">
        <w:rPr>
          <w:rFonts w:ascii="Arial" w:hAnsi="Arial" w:cs="Arial"/>
          <w:sz w:val="16"/>
        </w:rPr>
        <w:t xml:space="preserve"> for a more diverse group of customers at home, </w:t>
      </w:r>
      <w:r w:rsidRPr="003327BC">
        <w:rPr>
          <w:rStyle w:val="StyleUnderline"/>
          <w:rFonts w:ascii="Arial" w:hAnsi="Arial" w:cs="Arial"/>
        </w:rPr>
        <w:t xml:space="preserve">and improved understanding of market opportunities abroad. Many companies said a diverse workforce was key to their success in foreign markets. </w:t>
      </w:r>
      <w:r w:rsidRPr="003327BC">
        <w:rPr>
          <w:rFonts w:ascii="Arial" w:hAnsi="Arial" w:cs="Arial"/>
          <w:sz w:val="16"/>
        </w:rPr>
        <w:t xml:space="preserve">Yet, almost all firms acknowledged they faced challenges in reaching their goal of a more diverse and inclusive workforce. They talked about barriers to inclusion and what kind of policies and practices are needed so that diversity can be harnessed to drive innovation, productivity and global connectivity. They raised issues such as the recognition of credentials or of international experience, reliance on traditional networks, and unconscious bias in hiring. Underemployed highly skilled immigrants are in effect a stranded resource, something we cannot afford, in either economic or social terms. In a highly competitive world, talent follows opportunity and </w:t>
      </w:r>
      <w:r w:rsidRPr="003327BC">
        <w:rPr>
          <w:rStyle w:val="StyleUnderline"/>
          <w:rFonts w:ascii="Arial" w:hAnsi="Arial" w:cs="Arial"/>
        </w:rPr>
        <w:t>we need to ensure Canada remains an attractive destination for the world’s top talent. That means supporting talent hubs, inclusive cities that provide not just jobs, but transportation, housing, education, access to recreation and culture to attract and retain highly skilled millennials.</w:t>
      </w:r>
      <w:r w:rsidRPr="003327BC">
        <w:rPr>
          <w:rFonts w:ascii="Arial" w:hAnsi="Arial" w:cs="Arial"/>
          <w:sz w:val="16"/>
        </w:rPr>
        <w:t xml:space="preserve"> Although our study focusses on the economic results, this is just one element of the diversity dividend. </w:t>
      </w:r>
      <w:r w:rsidRPr="003327BC">
        <w:rPr>
          <w:rStyle w:val="Emphasis"/>
        </w:rPr>
        <w:t>Canada’s diversity and global connections represent a significant global advantage</w:t>
      </w:r>
      <w:r w:rsidRPr="003327BC">
        <w:rPr>
          <w:rFonts w:ascii="Arial" w:hAnsi="Arial" w:cs="Arial"/>
          <w:sz w:val="16"/>
        </w:rPr>
        <w:t xml:space="preserve">, but one which not all Canadians have fully recognized or leveraged. </w:t>
      </w:r>
      <w:r w:rsidRPr="003327BC">
        <w:rPr>
          <w:rStyle w:val="StyleUnderline"/>
          <w:rFonts w:ascii="Arial" w:hAnsi="Arial" w:cs="Arial"/>
        </w:rPr>
        <w:t>To realize our potential will require policies that promote a more inclusive society and encourage Canadians to pursue what should be a global vocation</w:t>
      </w:r>
      <w:r w:rsidRPr="003327BC">
        <w:rPr>
          <w:rStyle w:val="Emphasis"/>
        </w:rPr>
        <w:t>. With the world becoming more isolationist, this is the moment for Canada to seize and champion</w:t>
      </w:r>
      <w:r w:rsidRPr="003327BC">
        <w:rPr>
          <w:rFonts w:ascii="Arial" w:hAnsi="Arial" w:cs="Arial"/>
          <w:sz w:val="16"/>
        </w:rPr>
        <w:t xml:space="preserve"> the </w:t>
      </w:r>
      <w:r w:rsidRPr="003327BC">
        <w:rPr>
          <w:rStyle w:val="Emphasis"/>
        </w:rPr>
        <w:t>opportunities</w:t>
      </w:r>
      <w:r w:rsidRPr="003327BC">
        <w:rPr>
          <w:rFonts w:ascii="Arial" w:hAnsi="Arial" w:cs="Arial"/>
          <w:sz w:val="16"/>
        </w:rPr>
        <w:t xml:space="preserve"> diversity represents for us all.</w:t>
      </w:r>
    </w:p>
    <w:p w14:paraId="631FAC96" w14:textId="77777777" w:rsidR="00D16C4E" w:rsidRPr="003327BC" w:rsidRDefault="00D16C4E" w:rsidP="00D16C4E">
      <w:pPr>
        <w:rPr>
          <w:rFonts w:ascii="Arial" w:hAnsi="Arial" w:cs="Arial"/>
        </w:rPr>
      </w:pPr>
    </w:p>
    <w:p w14:paraId="512CE875" w14:textId="60E5BA79" w:rsidR="00D16C4E" w:rsidRPr="003327BC" w:rsidRDefault="001D6E49" w:rsidP="00D16C4E">
      <w:pPr>
        <w:pStyle w:val="Heading3"/>
        <w:rPr>
          <w:rFonts w:ascii="Arial" w:hAnsi="Arial" w:cs="Arial"/>
        </w:rPr>
      </w:pPr>
      <w:r>
        <w:rPr>
          <w:rFonts w:ascii="Arial" w:hAnsi="Arial" w:cs="Arial"/>
        </w:rPr>
        <w:t xml:space="preserve">2NC </w:t>
      </w:r>
      <w:r w:rsidR="00D16C4E" w:rsidRPr="003327BC">
        <w:rPr>
          <w:rFonts w:ascii="Arial" w:hAnsi="Arial" w:cs="Arial"/>
        </w:rPr>
        <w:t xml:space="preserve">AT </w:t>
      </w:r>
      <w:r w:rsidR="00560800" w:rsidRPr="003327BC">
        <w:rPr>
          <w:rFonts w:ascii="Arial" w:hAnsi="Arial" w:cs="Arial"/>
        </w:rPr>
        <w:t>PDB</w:t>
      </w:r>
    </w:p>
    <w:p w14:paraId="42DEB4E8" w14:textId="77777777" w:rsidR="00D16C4E" w:rsidRPr="003327BC" w:rsidRDefault="00D16C4E" w:rsidP="00D16C4E">
      <w:pPr>
        <w:pStyle w:val="Heading4"/>
        <w:rPr>
          <w:rFonts w:ascii="Arial" w:hAnsi="Arial" w:cs="Arial"/>
        </w:rPr>
      </w:pPr>
      <w:r w:rsidRPr="003327BC">
        <w:rPr>
          <w:rFonts w:ascii="Arial" w:hAnsi="Arial" w:cs="Arial"/>
        </w:rPr>
        <w:t xml:space="preserve">Extend the </w:t>
      </w:r>
      <w:r w:rsidR="00560800" w:rsidRPr="003327BC">
        <w:rPr>
          <w:rFonts w:ascii="Arial" w:hAnsi="Arial" w:cs="Arial"/>
        </w:rPr>
        <w:t>1NC</w:t>
      </w:r>
      <w:r w:rsidRPr="003327BC">
        <w:rPr>
          <w:rFonts w:ascii="Arial" w:hAnsi="Arial" w:cs="Arial"/>
        </w:rPr>
        <w:t xml:space="preserve"> Colgan evidence – acting as a foil to Trump’s xenophobia is fast tracking Canada’s assent to global humanitarian leader – US reversal undermines their gains </w:t>
      </w:r>
    </w:p>
    <w:p w14:paraId="74CF1167" w14:textId="77777777" w:rsidR="00D16C4E" w:rsidRPr="003327BC" w:rsidRDefault="00D16C4E" w:rsidP="00D16C4E">
      <w:pPr>
        <w:rPr>
          <w:rFonts w:ascii="Arial" w:hAnsi="Arial" w:cs="Arial"/>
        </w:rPr>
      </w:pPr>
    </w:p>
    <w:p w14:paraId="46DB968D" w14:textId="77777777" w:rsidR="00D16C4E" w:rsidRPr="003327BC" w:rsidRDefault="00D16C4E" w:rsidP="00D16C4E">
      <w:pPr>
        <w:pStyle w:val="Heading4"/>
        <w:rPr>
          <w:rFonts w:ascii="Arial" w:hAnsi="Arial" w:cs="Arial"/>
        </w:rPr>
      </w:pPr>
      <w:r w:rsidRPr="003327BC">
        <w:rPr>
          <w:rFonts w:ascii="Arial" w:hAnsi="Arial" w:cs="Arial"/>
        </w:rPr>
        <w:t>Trump’s policies are pushing refugees and asylees to Canada – the stark contrast is boosting Canadian soft power</w:t>
      </w:r>
    </w:p>
    <w:p w14:paraId="712B7C0E" w14:textId="77777777" w:rsidR="00D16C4E" w:rsidRPr="003327BC" w:rsidRDefault="00D16C4E" w:rsidP="00D16C4E">
      <w:pPr>
        <w:spacing w:after="0"/>
        <w:rPr>
          <w:rFonts w:ascii="Arial" w:hAnsi="Arial" w:cs="Arial"/>
        </w:rPr>
      </w:pPr>
      <w:r w:rsidRPr="003327BC">
        <w:rPr>
          <w:rStyle w:val="Style13ptBold"/>
          <w:rFonts w:ascii="Arial" w:hAnsi="Arial" w:cs="Arial"/>
        </w:rPr>
        <w:t xml:space="preserve">Paulson, 17 </w:t>
      </w:r>
      <w:r w:rsidRPr="003327BC">
        <w:rPr>
          <w:rFonts w:ascii="Arial" w:hAnsi="Arial" w:cs="Arial"/>
        </w:rPr>
        <w:t>– Michael Paulson is the theater reporter for The New York Times. He previously covered religion at The Times and at The Boston Globe. He was part of the Boston Globe team whose coverage of clergy sexual abuse in the Catholic Church won the 2003 Pulitzer Prize for Public Service.</w:t>
      </w:r>
    </w:p>
    <w:p w14:paraId="2C432750" w14:textId="77777777" w:rsidR="00D16C4E" w:rsidRPr="003327BC" w:rsidRDefault="00D16C4E" w:rsidP="00D16C4E">
      <w:pPr>
        <w:spacing w:after="0"/>
        <w:rPr>
          <w:rFonts w:ascii="Arial" w:hAnsi="Arial" w:cs="Arial"/>
        </w:rPr>
      </w:pPr>
      <w:r w:rsidRPr="003327BC">
        <w:rPr>
          <w:rFonts w:ascii="Arial" w:hAnsi="Arial" w:cs="Arial"/>
        </w:rPr>
        <w:t>(“A Broadway Musical Brings Out Canadian Soft Power,” The New York Times, March 16, 2017, https://www.nytimes.com/2017/03/16/theater/a-broadway-musical-brings-out-canadian-soft-power.html, SRA)</w:t>
      </w:r>
    </w:p>
    <w:p w14:paraId="2747F637" w14:textId="77777777" w:rsidR="00D16C4E" w:rsidRPr="003327BC" w:rsidRDefault="00D16C4E" w:rsidP="00D16C4E">
      <w:pPr>
        <w:spacing w:after="0"/>
        <w:rPr>
          <w:rFonts w:ascii="Arial" w:hAnsi="Arial" w:cs="Arial"/>
          <w:sz w:val="14"/>
        </w:rPr>
      </w:pPr>
      <w:r w:rsidRPr="003327BC">
        <w:rPr>
          <w:rFonts w:ascii="Arial" w:hAnsi="Arial" w:cs="Arial"/>
          <w:sz w:val="14"/>
        </w:rPr>
        <w:t>They are streaming into New York from Calgary, Montreal and, of course, Newfoundland. Some wear red, stay warm in gloves adorned with the maple leaf, or carry a provincial flag</w:t>
      </w:r>
      <w:r w:rsidRPr="003327BC">
        <w:rPr>
          <w:rStyle w:val="Emphasis"/>
          <w:highlight w:val="green"/>
        </w:rPr>
        <w:t>. Canada is having a rare moment</w:t>
      </w:r>
      <w:r w:rsidRPr="003327BC">
        <w:rPr>
          <w:rStyle w:val="StyleUnderline"/>
          <w:rFonts w:ascii="Arial" w:hAnsi="Arial" w:cs="Arial"/>
        </w:rPr>
        <w:t xml:space="preserve"> on Broadway — “Come From Away,”</w:t>
      </w:r>
      <w:r w:rsidRPr="003327BC">
        <w:rPr>
          <w:rFonts w:ascii="Arial" w:hAnsi="Arial" w:cs="Arial"/>
          <w:sz w:val="14"/>
        </w:rPr>
        <w:t xml:space="preserve"> a musical written by a married Canadian couple, set in Newfoundland and </w:t>
      </w:r>
      <w:r w:rsidRPr="003327BC">
        <w:rPr>
          <w:rStyle w:val="StyleUnderline"/>
          <w:rFonts w:ascii="Arial" w:hAnsi="Arial" w:cs="Arial"/>
        </w:rPr>
        <w:t>celebrating Canadian decency</w:t>
      </w:r>
      <w:r w:rsidRPr="003327BC">
        <w:rPr>
          <w:rFonts w:ascii="Arial" w:hAnsi="Arial" w:cs="Arial"/>
          <w:sz w:val="14"/>
        </w:rPr>
        <w:t xml:space="preserve">, has just opened at the Schoenfeld Theater. The show was already drawing an unusually high number of Canadian ticket-buyers, and an extraordinary amount of Canadian media attention, even before this week, when it hit the apotheosis of Canadianness: The country’s charismatic and popular prime minister, Justin Trudeau, attended with a group of 600 allies and diplomats. And now </w:t>
      </w:r>
      <w:r w:rsidRPr="003327BC">
        <w:rPr>
          <w:rStyle w:val="StyleUnderline"/>
          <w:rFonts w:ascii="Arial" w:hAnsi="Arial" w:cs="Arial"/>
        </w:rPr>
        <w:t xml:space="preserve">the show has turned unexpectedly into a form of </w:t>
      </w:r>
      <w:r w:rsidRPr="003327BC">
        <w:rPr>
          <w:rStyle w:val="Emphasis"/>
        </w:rPr>
        <w:t xml:space="preserve">Canadian </w:t>
      </w:r>
      <w:r w:rsidRPr="003327BC">
        <w:rPr>
          <w:rStyle w:val="Emphasis"/>
          <w:highlight w:val="green"/>
        </w:rPr>
        <w:t>soft power:</w:t>
      </w:r>
      <w:r w:rsidRPr="003327BC">
        <w:rPr>
          <w:rStyle w:val="Emphasis"/>
        </w:rPr>
        <w:t xml:space="preserve"> an expression of Canadian ideals, seemingly </w:t>
      </w:r>
      <w:r w:rsidRPr="003327BC">
        <w:rPr>
          <w:rStyle w:val="Emphasis"/>
          <w:highlight w:val="green"/>
        </w:rPr>
        <w:t>at odds with</w:t>
      </w:r>
      <w:r w:rsidRPr="003327BC">
        <w:rPr>
          <w:rStyle w:val="Emphasis"/>
        </w:rPr>
        <w:t xml:space="preserve"> those of </w:t>
      </w:r>
      <w:r w:rsidRPr="003327BC">
        <w:rPr>
          <w:rStyle w:val="Emphasis"/>
          <w:highlight w:val="green"/>
        </w:rPr>
        <w:t>the new American administration</w:t>
      </w:r>
      <w:r w:rsidRPr="003327BC">
        <w:rPr>
          <w:rFonts w:ascii="Arial" w:hAnsi="Arial" w:cs="Arial"/>
          <w:sz w:val="14"/>
        </w:rPr>
        <w:t xml:space="preserve">, on stage nightly in the heart of New York City. On Wednesday night, Mr. Trudeau sat side-by-side with Ivanka Trump, the American president’s daughter and close adviser, as the 100-minute musical celebrated the welcome extended by residents of Gander, a small town in Newfoundland, to thousands of air travelers diverted during the terrorist attacks of Sept. 11, 2001. The show is packed with distinctive local details; one scene, inevitably, is set in the ubiquitous doughnut chain Tim Hortons. </w:t>
      </w:r>
      <w:r w:rsidRPr="003327BC">
        <w:rPr>
          <w:rStyle w:val="StyleUnderline"/>
          <w:rFonts w:ascii="Arial" w:hAnsi="Arial" w:cs="Arial"/>
        </w:rPr>
        <w:t>The timing was rich: As Ms. Trump</w:t>
      </w:r>
      <w:r w:rsidRPr="003327BC">
        <w:rPr>
          <w:rFonts w:ascii="Arial" w:hAnsi="Arial" w:cs="Arial"/>
          <w:sz w:val="14"/>
        </w:rPr>
        <w:t xml:space="preserve">, joined by Nikki R. Haley, the American ambassador to the United Nations, </w:t>
      </w:r>
      <w:r w:rsidRPr="003327BC">
        <w:rPr>
          <w:rStyle w:val="StyleUnderline"/>
          <w:rFonts w:ascii="Arial" w:hAnsi="Arial" w:cs="Arial"/>
        </w:rPr>
        <w:t>and Mr. Trudeau</w:t>
      </w:r>
      <w:r w:rsidRPr="003327BC">
        <w:rPr>
          <w:rFonts w:ascii="Arial" w:hAnsi="Arial" w:cs="Arial"/>
          <w:sz w:val="14"/>
        </w:rPr>
        <w:t xml:space="preserve">, accompanied by his wife, Sophie, </w:t>
      </w:r>
      <w:r w:rsidRPr="003327BC">
        <w:rPr>
          <w:rStyle w:val="StyleUnderline"/>
          <w:rFonts w:ascii="Arial" w:hAnsi="Arial" w:cs="Arial"/>
        </w:rPr>
        <w:t xml:space="preserve">watched an artistic tribute to the </w:t>
      </w:r>
      <w:r w:rsidRPr="003327BC">
        <w:rPr>
          <w:rStyle w:val="Emphasis"/>
        </w:rPr>
        <w:t>virtues of embracing foreigners</w:t>
      </w:r>
      <w:r w:rsidRPr="003327BC">
        <w:rPr>
          <w:rFonts w:ascii="Arial" w:hAnsi="Arial" w:cs="Arial"/>
          <w:sz w:val="14"/>
        </w:rPr>
        <w:t xml:space="preserve">, President </w:t>
      </w:r>
      <w:r w:rsidRPr="003327BC">
        <w:rPr>
          <w:rStyle w:val="StyleUnderline"/>
          <w:rFonts w:ascii="Arial" w:hAnsi="Arial" w:cs="Arial"/>
        </w:rPr>
        <w:t xml:space="preserve">Trump was proposing to eliminate federal funding of the arts and to ban travel from parts of the Muslim world. </w:t>
      </w:r>
      <w:r w:rsidRPr="003327BC">
        <w:rPr>
          <w:rFonts w:ascii="Arial" w:hAnsi="Arial" w:cs="Arial"/>
          <w:sz w:val="14"/>
        </w:rPr>
        <w:t xml:space="preserve">Although </w:t>
      </w:r>
      <w:r w:rsidRPr="003327BC">
        <w:rPr>
          <w:rStyle w:val="StyleUnderline"/>
          <w:rFonts w:ascii="Arial" w:hAnsi="Arial" w:cs="Arial"/>
        </w:rPr>
        <w:t>the musical</w:t>
      </w:r>
      <w:r w:rsidRPr="003327BC">
        <w:rPr>
          <w:rFonts w:ascii="Arial" w:hAnsi="Arial" w:cs="Arial"/>
          <w:sz w:val="14"/>
        </w:rPr>
        <w:t xml:space="preserve"> has been in development for years, it </w:t>
      </w:r>
      <w:r w:rsidRPr="003327BC">
        <w:rPr>
          <w:rStyle w:val="StyleUnderline"/>
          <w:rFonts w:ascii="Arial" w:hAnsi="Arial" w:cs="Arial"/>
        </w:rPr>
        <w:t>arrives on Broadway at a complex moment for Canada’s relationship with its southern neighbor</w:t>
      </w:r>
      <w:r w:rsidRPr="003327BC">
        <w:rPr>
          <w:rFonts w:ascii="Arial" w:hAnsi="Arial" w:cs="Arial"/>
          <w:sz w:val="14"/>
        </w:rPr>
        <w:t xml:space="preserve">. The </w:t>
      </w:r>
      <w:r w:rsidRPr="003327BC">
        <w:rPr>
          <w:rStyle w:val="StyleUnderline"/>
          <w:rFonts w:ascii="Arial" w:hAnsi="Arial" w:cs="Arial"/>
        </w:rPr>
        <w:t>Trump</w:t>
      </w:r>
      <w:r w:rsidRPr="003327BC">
        <w:rPr>
          <w:rFonts w:ascii="Arial" w:hAnsi="Arial" w:cs="Arial"/>
          <w:sz w:val="14"/>
        </w:rPr>
        <w:t xml:space="preserve"> administration </w:t>
      </w:r>
      <w:r w:rsidRPr="003327BC">
        <w:rPr>
          <w:rStyle w:val="StyleUnderline"/>
          <w:rFonts w:ascii="Arial" w:hAnsi="Arial" w:cs="Arial"/>
        </w:rPr>
        <w:t>is demanding to rework</w:t>
      </w:r>
      <w:r w:rsidRPr="003327BC">
        <w:rPr>
          <w:rFonts w:ascii="Arial" w:hAnsi="Arial" w:cs="Arial"/>
          <w:sz w:val="14"/>
        </w:rPr>
        <w:t xml:space="preserve"> the </w:t>
      </w:r>
      <w:r w:rsidRPr="003327BC">
        <w:rPr>
          <w:rStyle w:val="StyleUnderline"/>
          <w:rFonts w:ascii="Arial" w:hAnsi="Arial" w:cs="Arial"/>
        </w:rPr>
        <w:t>N</w:t>
      </w:r>
      <w:r w:rsidRPr="003327BC">
        <w:rPr>
          <w:rFonts w:ascii="Arial" w:hAnsi="Arial" w:cs="Arial"/>
          <w:sz w:val="14"/>
        </w:rPr>
        <w:t xml:space="preserve">orth </w:t>
      </w:r>
      <w:r w:rsidRPr="003327BC">
        <w:rPr>
          <w:rStyle w:val="StyleUnderline"/>
          <w:rFonts w:ascii="Arial" w:hAnsi="Arial" w:cs="Arial"/>
        </w:rPr>
        <w:t>A</w:t>
      </w:r>
      <w:r w:rsidRPr="003327BC">
        <w:rPr>
          <w:rFonts w:ascii="Arial" w:hAnsi="Arial" w:cs="Arial"/>
          <w:sz w:val="14"/>
        </w:rPr>
        <w:t xml:space="preserve">merican </w:t>
      </w:r>
      <w:r w:rsidRPr="003327BC">
        <w:rPr>
          <w:rStyle w:val="StyleUnderline"/>
          <w:rFonts w:ascii="Arial" w:hAnsi="Arial" w:cs="Arial"/>
        </w:rPr>
        <w:t>F</w:t>
      </w:r>
      <w:r w:rsidRPr="003327BC">
        <w:rPr>
          <w:rFonts w:ascii="Arial" w:hAnsi="Arial" w:cs="Arial"/>
          <w:sz w:val="14"/>
        </w:rPr>
        <w:t xml:space="preserve">ree </w:t>
      </w:r>
      <w:r w:rsidRPr="003327BC">
        <w:rPr>
          <w:rStyle w:val="StyleUnderline"/>
          <w:rFonts w:ascii="Arial" w:hAnsi="Arial" w:cs="Arial"/>
        </w:rPr>
        <w:t>T</w:t>
      </w:r>
      <w:r w:rsidRPr="003327BC">
        <w:rPr>
          <w:rFonts w:ascii="Arial" w:hAnsi="Arial" w:cs="Arial"/>
          <w:sz w:val="14"/>
        </w:rPr>
        <w:t xml:space="preserve">rade </w:t>
      </w:r>
      <w:r w:rsidRPr="003327BC">
        <w:rPr>
          <w:rStyle w:val="StyleUnderline"/>
          <w:rFonts w:ascii="Arial" w:hAnsi="Arial" w:cs="Arial"/>
        </w:rPr>
        <w:t>A</w:t>
      </w:r>
      <w:r w:rsidRPr="003327BC">
        <w:rPr>
          <w:rFonts w:ascii="Arial" w:hAnsi="Arial" w:cs="Arial"/>
          <w:sz w:val="14"/>
        </w:rPr>
        <w:t xml:space="preserve">greement — a pact strongly supported by Mr. Trudeau; </w:t>
      </w:r>
      <w:r w:rsidRPr="003327BC">
        <w:rPr>
          <w:rStyle w:val="Emphasis"/>
          <w:highlight w:val="green"/>
        </w:rPr>
        <w:t>the</w:t>
      </w:r>
      <w:r w:rsidRPr="003327BC">
        <w:rPr>
          <w:rFonts w:ascii="Arial" w:hAnsi="Arial" w:cs="Arial"/>
          <w:sz w:val="14"/>
        </w:rPr>
        <w:t xml:space="preserve"> United States </w:t>
      </w:r>
      <w:r w:rsidRPr="003327BC">
        <w:rPr>
          <w:rStyle w:val="Emphasis"/>
          <w:highlight w:val="green"/>
        </w:rPr>
        <w:t>ban</w:t>
      </w:r>
      <w:r w:rsidRPr="003327BC">
        <w:rPr>
          <w:rStyle w:val="Emphasis"/>
        </w:rPr>
        <w:t xml:space="preserve"> on immigrants from six predominantly Muslim countries</w:t>
      </w:r>
      <w:r w:rsidRPr="003327BC">
        <w:rPr>
          <w:rFonts w:ascii="Arial" w:hAnsi="Arial" w:cs="Arial"/>
          <w:sz w:val="14"/>
        </w:rPr>
        <w:t xml:space="preserve">, blocked on Wednesday by a federal judge, has </w:t>
      </w:r>
      <w:r w:rsidRPr="003327BC">
        <w:rPr>
          <w:rStyle w:val="Emphasis"/>
          <w:highlight w:val="green"/>
        </w:rPr>
        <w:t>set off a surge in asylum seekers fleeing from the U</w:t>
      </w:r>
      <w:r w:rsidRPr="003327BC">
        <w:rPr>
          <w:rFonts w:ascii="Arial" w:hAnsi="Arial" w:cs="Arial"/>
          <w:sz w:val="14"/>
        </w:rPr>
        <w:t xml:space="preserve">nited </w:t>
      </w:r>
      <w:r w:rsidRPr="003327BC">
        <w:rPr>
          <w:rStyle w:val="Emphasis"/>
          <w:highlight w:val="green"/>
        </w:rPr>
        <w:t>S</w:t>
      </w:r>
      <w:r w:rsidRPr="003327BC">
        <w:rPr>
          <w:rFonts w:ascii="Arial" w:hAnsi="Arial" w:cs="Arial"/>
          <w:sz w:val="14"/>
        </w:rPr>
        <w:t xml:space="preserve">tates </w:t>
      </w:r>
      <w:r w:rsidRPr="003327BC">
        <w:rPr>
          <w:rStyle w:val="Emphasis"/>
          <w:highlight w:val="green"/>
        </w:rPr>
        <w:t>to Canada</w:t>
      </w:r>
      <w:r w:rsidRPr="003327BC">
        <w:rPr>
          <w:rFonts w:ascii="Arial" w:hAnsi="Arial" w:cs="Arial"/>
          <w:sz w:val="14"/>
        </w:rPr>
        <w:t xml:space="preserve">, where they have largely been welcomed; and Mr. Trump’s budget proposal would eliminate a federal program aimed at cleaning up the Great Lakes, which over 10 million Canadians rely on for their drinking water. In remarks to the audience before the show, and to reporters afterward, Mr. Trudeau chose his words carefully. He described “Come From Away” as a testament to the deep friendship between the United States and Canada, and said disagreements were to be expected between allies. “We’re always going to have differences of approaches on certain issues, but the fundamental hopes for the future, the responsibilities of keeping people safe, and building a better future for our kids is something that we can always agree on,” he told the CBC. Then, pressed by Tom Brokaw of NBC on differences about refugees, he said, “I know — and I’ve always felt, </w:t>
      </w:r>
      <w:r w:rsidRPr="003327BC">
        <w:rPr>
          <w:rStyle w:val="StyleUnderline"/>
          <w:rFonts w:ascii="Arial" w:hAnsi="Arial" w:cs="Arial"/>
        </w:rPr>
        <w:t>for Canada</w:t>
      </w:r>
      <w:r w:rsidRPr="003327BC">
        <w:rPr>
          <w:rFonts w:ascii="Arial" w:hAnsi="Arial" w:cs="Arial"/>
          <w:sz w:val="14"/>
        </w:rPr>
        <w:t xml:space="preserve"> — that </w:t>
      </w:r>
      <w:r w:rsidRPr="003327BC">
        <w:rPr>
          <w:rStyle w:val="StyleUnderline"/>
          <w:rFonts w:ascii="Arial" w:hAnsi="Arial" w:cs="Arial"/>
        </w:rPr>
        <w:t>we recognize that diversity is a great source of strength, and that’s something we’re open to in the world.”</w:t>
      </w:r>
      <w:r w:rsidRPr="003327BC">
        <w:rPr>
          <w:rFonts w:ascii="Arial" w:hAnsi="Arial" w:cs="Arial"/>
          <w:sz w:val="14"/>
        </w:rPr>
        <w:t xml:space="preserve"> </w:t>
      </w:r>
      <w:r w:rsidRPr="003327BC">
        <w:rPr>
          <w:rStyle w:val="StyleUnderline"/>
          <w:rFonts w:ascii="Arial" w:hAnsi="Arial" w:cs="Arial"/>
        </w:rPr>
        <w:t>Canadians</w:t>
      </w:r>
      <w:r w:rsidRPr="003327BC">
        <w:rPr>
          <w:rFonts w:ascii="Arial" w:hAnsi="Arial" w:cs="Arial"/>
          <w:sz w:val="14"/>
        </w:rPr>
        <w:t xml:space="preserve"> in the audience </w:t>
      </w:r>
      <w:r w:rsidRPr="003327BC">
        <w:rPr>
          <w:rStyle w:val="StyleUnderline"/>
          <w:rFonts w:ascii="Arial" w:hAnsi="Arial" w:cs="Arial"/>
        </w:rPr>
        <w:t xml:space="preserve">were more explicit in seeing </w:t>
      </w:r>
      <w:r w:rsidRPr="003327BC">
        <w:rPr>
          <w:rFonts w:ascii="Arial" w:hAnsi="Arial" w:cs="Arial"/>
          <w:sz w:val="14"/>
        </w:rPr>
        <w:t xml:space="preserve">the show as a moment to highlight </w:t>
      </w:r>
      <w:r w:rsidRPr="003327BC">
        <w:rPr>
          <w:rStyle w:val="StyleUnderline"/>
          <w:rFonts w:ascii="Arial" w:hAnsi="Arial" w:cs="Arial"/>
        </w:rPr>
        <w:t xml:space="preserve">how </w:t>
      </w:r>
      <w:r w:rsidRPr="003327BC">
        <w:rPr>
          <w:rStyle w:val="Emphasis"/>
          <w:highlight w:val="green"/>
        </w:rPr>
        <w:t>Canada’s welcoming of refugees contrasts with America’s harsher policy.</w:t>
      </w:r>
      <w:r w:rsidRPr="003327BC">
        <w:rPr>
          <w:rStyle w:val="Emphasis"/>
        </w:rPr>
        <w:t xml:space="preserve"> </w:t>
      </w:r>
      <w:r w:rsidRPr="003327BC">
        <w:rPr>
          <w:rStyle w:val="StyleUnderline"/>
          <w:rFonts w:ascii="Arial" w:hAnsi="Arial" w:cs="Arial"/>
        </w:rPr>
        <w:t>“Canada understands these people are just looking for security and a safe place for their families,’’ said Sophie de Caen, 57, who moved to New York from Montreal,</w:t>
      </w:r>
      <w:r w:rsidRPr="003327BC">
        <w:rPr>
          <w:rFonts w:ascii="Arial" w:hAnsi="Arial" w:cs="Arial"/>
          <w:sz w:val="14"/>
        </w:rPr>
        <w:t xml:space="preserve"> </w:t>
      </w:r>
      <w:r w:rsidRPr="003327BC">
        <w:rPr>
          <w:rStyle w:val="StyleUnderline"/>
          <w:rFonts w:ascii="Arial" w:hAnsi="Arial" w:cs="Arial"/>
        </w:rPr>
        <w:t>where she works for the U</w:t>
      </w:r>
      <w:r w:rsidRPr="003327BC">
        <w:rPr>
          <w:rFonts w:ascii="Arial" w:hAnsi="Arial" w:cs="Arial"/>
          <w:sz w:val="14"/>
        </w:rPr>
        <w:t xml:space="preserve">nited </w:t>
      </w:r>
      <w:r w:rsidRPr="003327BC">
        <w:rPr>
          <w:rStyle w:val="StyleUnderline"/>
          <w:rFonts w:ascii="Arial" w:hAnsi="Arial" w:cs="Arial"/>
        </w:rPr>
        <w:t>N</w:t>
      </w:r>
      <w:r w:rsidRPr="003327BC">
        <w:rPr>
          <w:rFonts w:ascii="Arial" w:hAnsi="Arial" w:cs="Arial"/>
          <w:sz w:val="14"/>
        </w:rPr>
        <w:t xml:space="preserve">ations </w:t>
      </w:r>
      <w:r w:rsidRPr="003327BC">
        <w:rPr>
          <w:rStyle w:val="StyleUnderline"/>
          <w:rFonts w:ascii="Arial" w:hAnsi="Arial" w:cs="Arial"/>
        </w:rPr>
        <w:t>Development Program, which helps Syrian refugees, among others</w:t>
      </w:r>
      <w:r w:rsidRPr="003327BC">
        <w:rPr>
          <w:rFonts w:ascii="Arial" w:hAnsi="Arial" w:cs="Arial"/>
          <w:sz w:val="14"/>
        </w:rPr>
        <w:t xml:space="preserve">. “As we can see in this show, </w:t>
      </w:r>
      <w:r w:rsidRPr="003327BC">
        <w:rPr>
          <w:rStyle w:val="StyleUnderline"/>
          <w:rFonts w:ascii="Arial" w:hAnsi="Arial" w:cs="Arial"/>
        </w:rPr>
        <w:t xml:space="preserve">Canadians have a generosity of spirit. We accept diversity.” </w:t>
      </w:r>
      <w:r w:rsidRPr="003327BC">
        <w:rPr>
          <w:rFonts w:ascii="Arial" w:hAnsi="Arial" w:cs="Arial"/>
          <w:sz w:val="14"/>
        </w:rPr>
        <w:t xml:space="preserve">Renee Beaumont, 48, who moved to New York from Vancouver years ago, showed up at the musical wearing a shirt emblazoned with the words, “I am an immigrant.” </w:t>
      </w:r>
      <w:r w:rsidRPr="003327BC">
        <w:rPr>
          <w:rStyle w:val="StyleUnderline"/>
          <w:rFonts w:ascii="Arial" w:hAnsi="Arial" w:cs="Arial"/>
        </w:rPr>
        <w:t>“The contrast between the U.S. and Canada is so stark,”</w:t>
      </w:r>
      <w:r w:rsidRPr="003327BC">
        <w:rPr>
          <w:rFonts w:ascii="Arial" w:hAnsi="Arial" w:cs="Arial"/>
          <w:sz w:val="14"/>
        </w:rPr>
        <w:t xml:space="preserve"> Ms. Beaumont said. “Nothing is solved unless we have dialogue.” Lee MacDougall, a native of Kirkland Lake, in northern Ontario, said he feels a particular pride that the show is resonating with Canadians. “Every night when we go sign autographs there are school groups from Alberta or somewhere else in Canada,” he said. “</w:t>
      </w:r>
      <w:r w:rsidRPr="003327BC">
        <w:rPr>
          <w:rStyle w:val="Emphasis"/>
        </w:rPr>
        <w:t>This is a very Canada-proud story</w:t>
      </w:r>
      <w:r w:rsidRPr="003327BC">
        <w:rPr>
          <w:rFonts w:ascii="Arial" w:hAnsi="Arial" w:cs="Arial"/>
          <w:sz w:val="14"/>
        </w:rPr>
        <w:t>, and people are excited to celebrate that.” Four previous musicals written by Canadians have opened on Broadway, and three of them flopped (the exception was “The Drowsy Chaperone”). “Come From Away,” which opened last Sunday, is off to a healthy, but not record-setting, start — it garnered a strong review from The New York Times, and is doing decent business at the box office. The musical is by Irene Sankoff and David Hein, and was nurtured by the Canadian Music Theater Project at Sheridan College near Toronto. But most of its pre-Broadway development took place in the United States, and the vast majority of the show’s $12 million capitalization was raised here, though there are a number of Canadian investors. The news media in Canada has covered the show’s journey to Broadway exhaustively, including segments on the opening night party, The New York Times review, its cast and its financial prospects. “We love to see ourselves on the world stage, because it’s not often,” Ms. Sankoff said. The show had one pre-Broadway run in Canada, an eight-week stand at the Royal Alexandra Theater in Toronto, where standing-room space and an extra performance were added to meet demand, and the show is returning to the same theater next year (this will be in addition to the Broadway production, assuming it’s still running). Sue Frost, one of the show’s lead producers, estimated that 14 percent of the audience is from Canada, a marked increase over the 2.6 percent average on Broadway, according to data collected by the Broadway League. One night, the mayor of Calgary showed up; the Newfoundland-based Memorial University School of Music sent a group; on Wednesday night the audience included not only Mr. Trudeau but one of his predecessors, Jean Chrétien, and on Thursday night the stars of “Republic of Doyle,” a Canadian television comedy series, were expected to attend. “</w:t>
      </w:r>
      <w:r w:rsidRPr="003327BC">
        <w:rPr>
          <w:rStyle w:val="StyleUnderline"/>
          <w:rFonts w:ascii="Arial" w:hAnsi="Arial" w:cs="Arial"/>
        </w:rPr>
        <w:t>You can always tell the Canadians, because they respond so differently and vociferously</w:t>
      </w:r>
      <w:r w:rsidRPr="003327BC">
        <w:rPr>
          <w:rFonts w:ascii="Arial" w:hAnsi="Arial" w:cs="Arial"/>
          <w:sz w:val="14"/>
        </w:rPr>
        <w:t>, and if you’re really lucky you have Newfoundlanders waving flags,” said Ms. Frost, who is American. “</w:t>
      </w:r>
      <w:r w:rsidRPr="003327BC">
        <w:rPr>
          <w:rStyle w:val="StyleUnderline"/>
          <w:rFonts w:ascii="Arial" w:hAnsi="Arial" w:cs="Arial"/>
        </w:rPr>
        <w:t>There are days when you see 40 or 50 flags in the house</w:t>
      </w:r>
      <w:r w:rsidRPr="003327BC">
        <w:rPr>
          <w:rFonts w:ascii="Arial" w:hAnsi="Arial" w:cs="Arial"/>
          <w:sz w:val="14"/>
        </w:rPr>
        <w:t>.” And the Canadian performers are taking particular pleasure at portraying their home country on the world’s biggest stage. “You always imagine as a kid you want to do ‘Annie,’” said Petrina Bromley, the lone Newfoundlander in the cast. “But to be here as a Newfoundlander, doing a show about Newfoundland, is beyond anything I could ever have imagined.”</w:t>
      </w:r>
    </w:p>
    <w:p w14:paraId="0EBD60C5" w14:textId="77777777" w:rsidR="00D16C4E" w:rsidRPr="003327BC" w:rsidRDefault="00D16C4E" w:rsidP="00D16C4E">
      <w:pPr>
        <w:rPr>
          <w:rFonts w:ascii="Arial" w:hAnsi="Arial" w:cs="Arial"/>
        </w:rPr>
      </w:pPr>
    </w:p>
    <w:p w14:paraId="12360F4E" w14:textId="77777777" w:rsidR="00D16C4E" w:rsidRPr="003327BC" w:rsidRDefault="00D16C4E" w:rsidP="00D16C4E">
      <w:pPr>
        <w:pStyle w:val="Heading4"/>
        <w:rPr>
          <w:rFonts w:ascii="Arial" w:hAnsi="Arial" w:cs="Arial"/>
        </w:rPr>
      </w:pPr>
      <w:r w:rsidRPr="003327BC">
        <w:rPr>
          <w:rFonts w:ascii="Arial" w:hAnsi="Arial" w:cs="Arial"/>
        </w:rPr>
        <w:t>Canada is capitalizing on Trump’s hostility – Canadian soft power is replacing American exceptionalism</w:t>
      </w:r>
    </w:p>
    <w:p w14:paraId="3EF5DD7B" w14:textId="77777777" w:rsidR="00D16C4E" w:rsidRPr="003327BC" w:rsidRDefault="00D16C4E" w:rsidP="00D16C4E">
      <w:pPr>
        <w:spacing w:after="0"/>
        <w:rPr>
          <w:rFonts w:ascii="Arial" w:hAnsi="Arial" w:cs="Arial"/>
        </w:rPr>
      </w:pPr>
      <w:r w:rsidRPr="003327BC">
        <w:rPr>
          <w:rStyle w:val="Style13ptBold"/>
          <w:rFonts w:ascii="Arial" w:hAnsi="Arial" w:cs="Arial"/>
        </w:rPr>
        <w:t xml:space="preserve">Solomon, 16 </w:t>
      </w:r>
      <w:r w:rsidRPr="003327BC">
        <w:rPr>
          <w:rFonts w:ascii="Arial" w:hAnsi="Arial" w:cs="Arial"/>
        </w:rPr>
        <w:t>– Evan Solomon is a Canadian columnist, political journalist, and radio host. He is the host of The Evan Solomon Show on Toronto-area talk radio station CFRB, a writer for Maclean's magazine, and the host of CTV's national political news program Question Period. He graduated from McGill University in English literature and religious studies.</w:t>
      </w:r>
    </w:p>
    <w:p w14:paraId="793E8FB9" w14:textId="77777777" w:rsidR="00D16C4E" w:rsidRPr="003327BC" w:rsidRDefault="00D16C4E" w:rsidP="00D16C4E">
      <w:pPr>
        <w:spacing w:after="0"/>
        <w:rPr>
          <w:rFonts w:ascii="Arial" w:hAnsi="Arial" w:cs="Arial"/>
        </w:rPr>
      </w:pPr>
      <w:r w:rsidRPr="003327BC">
        <w:rPr>
          <w:rFonts w:ascii="Arial" w:hAnsi="Arial" w:cs="Arial"/>
        </w:rPr>
        <w:t>(“The soft power of Justin Trudeau, Canada’s viral PM,” Maclean’s, March 9, 2016, https://www.macleans.ca/politics/ottawa/the-soft-power-of-justin-trudeau-canadas-viral-pm/, SRA)</w:t>
      </w:r>
    </w:p>
    <w:p w14:paraId="701C9674" w14:textId="77777777" w:rsidR="00D16C4E" w:rsidRPr="003327BC" w:rsidRDefault="00D16C4E" w:rsidP="00D16C4E">
      <w:pPr>
        <w:spacing w:after="0"/>
        <w:rPr>
          <w:rFonts w:ascii="Arial" w:hAnsi="Arial" w:cs="Arial"/>
          <w:sz w:val="16"/>
        </w:rPr>
      </w:pPr>
      <w:r w:rsidRPr="003327BC">
        <w:rPr>
          <w:rFonts w:ascii="Arial" w:hAnsi="Arial" w:cs="Arial"/>
          <w:sz w:val="16"/>
        </w:rPr>
        <w:t xml:space="preserve">After all, </w:t>
      </w:r>
      <w:r w:rsidRPr="003327BC">
        <w:rPr>
          <w:rStyle w:val="Emphasis"/>
          <w:highlight w:val="green"/>
        </w:rPr>
        <w:t>Canadian and American values are increasingly growing apart</w:t>
      </w:r>
      <w:r w:rsidRPr="003327BC">
        <w:rPr>
          <w:rFonts w:ascii="Arial" w:hAnsi="Arial" w:cs="Arial"/>
          <w:sz w:val="16"/>
        </w:rPr>
        <w:t xml:space="preserve">. Where we once feared that globalization and free trade would create a North American sameness, the opposite has happened. </w:t>
      </w:r>
      <w:r w:rsidRPr="003327BC">
        <w:rPr>
          <w:rStyle w:val="StyleUnderline"/>
          <w:rFonts w:ascii="Arial" w:hAnsi="Arial" w:cs="Arial"/>
        </w:rPr>
        <w:t>Pollster</w:t>
      </w:r>
      <w:r w:rsidRPr="003327BC">
        <w:rPr>
          <w:rFonts w:ascii="Arial" w:hAnsi="Arial" w:cs="Arial"/>
          <w:sz w:val="16"/>
        </w:rPr>
        <w:t xml:space="preserve"> Michael </w:t>
      </w:r>
      <w:r w:rsidRPr="003327BC">
        <w:rPr>
          <w:rStyle w:val="StyleUnderline"/>
          <w:rFonts w:ascii="Arial" w:hAnsi="Arial" w:cs="Arial"/>
        </w:rPr>
        <w:t>Adams</w:t>
      </w:r>
      <w:r w:rsidRPr="003327BC">
        <w:rPr>
          <w:rFonts w:ascii="Arial" w:hAnsi="Arial" w:cs="Arial"/>
          <w:sz w:val="16"/>
        </w:rPr>
        <w:t xml:space="preserve">, the president of the Environics Institute, </w:t>
      </w:r>
      <w:r w:rsidRPr="003327BC">
        <w:rPr>
          <w:rStyle w:val="StyleUnderline"/>
          <w:rFonts w:ascii="Arial" w:hAnsi="Arial" w:cs="Arial"/>
        </w:rPr>
        <w:t>has long studied</w:t>
      </w:r>
      <w:r w:rsidRPr="003327BC">
        <w:rPr>
          <w:rFonts w:ascii="Arial" w:hAnsi="Arial" w:cs="Arial"/>
          <w:sz w:val="16"/>
        </w:rPr>
        <w:t xml:space="preserve"> comparisons between </w:t>
      </w:r>
      <w:r w:rsidRPr="003327BC">
        <w:rPr>
          <w:rStyle w:val="StyleUnderline"/>
          <w:rFonts w:ascii="Arial" w:hAnsi="Arial" w:cs="Arial"/>
        </w:rPr>
        <w:t>the U.S. and Canada</w:t>
      </w:r>
      <w:r w:rsidRPr="003327BC">
        <w:rPr>
          <w:rFonts w:ascii="Arial" w:hAnsi="Arial" w:cs="Arial"/>
          <w:sz w:val="16"/>
        </w:rPr>
        <w:t xml:space="preserve">, and in 2012, </w:t>
      </w:r>
      <w:r w:rsidRPr="003327BC">
        <w:rPr>
          <w:rStyle w:val="StyleUnderline"/>
          <w:rFonts w:ascii="Arial" w:hAnsi="Arial" w:cs="Arial"/>
        </w:rPr>
        <w:t>when he last conducted an extensive study, he confirmed how different we are.</w:t>
      </w:r>
      <w:r w:rsidRPr="003327BC">
        <w:rPr>
          <w:rFonts w:ascii="Arial" w:hAnsi="Arial" w:cs="Arial"/>
          <w:sz w:val="16"/>
        </w:rPr>
        <w:t xml:space="preserve"> “In spite of Harper, Canadian social values were and are still largely liberal-progressive,” Adams told me. </w:t>
      </w:r>
      <w:r w:rsidRPr="003327BC">
        <w:rPr>
          <w:rStyle w:val="StyleUnderline"/>
          <w:rFonts w:ascii="Arial" w:hAnsi="Arial" w:cs="Arial"/>
        </w:rPr>
        <w:t>“</w:t>
      </w:r>
      <w:r w:rsidRPr="003327BC">
        <w:rPr>
          <w:rStyle w:val="Emphasis"/>
        </w:rPr>
        <w:t xml:space="preserve">We stand out from Americans </w:t>
      </w:r>
      <w:r w:rsidRPr="003327BC">
        <w:rPr>
          <w:rStyle w:val="Emphasis"/>
          <w:highlight w:val="green"/>
        </w:rPr>
        <w:t>on the degree of</w:t>
      </w:r>
      <w:r w:rsidRPr="003327BC">
        <w:rPr>
          <w:rStyle w:val="Emphasis"/>
        </w:rPr>
        <w:t xml:space="preserve"> </w:t>
      </w:r>
      <w:r w:rsidRPr="003327BC">
        <w:rPr>
          <w:rFonts w:ascii="Arial" w:hAnsi="Arial" w:cs="Arial"/>
          <w:sz w:val="16"/>
        </w:rPr>
        <w:t>our</w:t>
      </w:r>
      <w:r w:rsidRPr="003327BC">
        <w:rPr>
          <w:rStyle w:val="StyleUnderline"/>
          <w:rFonts w:ascii="Arial" w:hAnsi="Arial" w:cs="Arial"/>
        </w:rPr>
        <w:t xml:space="preserve"> </w:t>
      </w:r>
      <w:r w:rsidRPr="003327BC">
        <w:rPr>
          <w:rStyle w:val="Emphasis"/>
          <w:highlight w:val="green"/>
        </w:rPr>
        <w:t>positive attitudes toward immigrants</w:t>
      </w:r>
      <w:r w:rsidRPr="003327BC">
        <w:rPr>
          <w:rStyle w:val="StyleUnderline"/>
          <w:rFonts w:ascii="Arial" w:hAnsi="Arial" w:cs="Arial"/>
        </w:rPr>
        <w:t xml:space="preserve"> but also on</w:t>
      </w:r>
      <w:r w:rsidRPr="003327BC">
        <w:rPr>
          <w:rFonts w:ascii="Arial" w:hAnsi="Arial" w:cs="Arial"/>
          <w:sz w:val="16"/>
        </w:rPr>
        <w:t xml:space="preserve"> a range of </w:t>
      </w:r>
      <w:r w:rsidRPr="003327BC">
        <w:rPr>
          <w:rStyle w:val="StyleUnderline"/>
          <w:rFonts w:ascii="Arial" w:hAnsi="Arial" w:cs="Arial"/>
        </w:rPr>
        <w:t>social issues, from gender equality and same-sex relationships to the size and role of government. We have</w:t>
      </w:r>
      <w:r w:rsidRPr="003327BC">
        <w:rPr>
          <w:rFonts w:ascii="Arial" w:hAnsi="Arial" w:cs="Arial"/>
          <w:sz w:val="16"/>
        </w:rPr>
        <w:t xml:space="preserve"> more</w:t>
      </w:r>
      <w:r w:rsidRPr="003327BC">
        <w:rPr>
          <w:rStyle w:val="StyleUnderline"/>
          <w:rFonts w:ascii="Arial" w:hAnsi="Arial" w:cs="Arial"/>
        </w:rPr>
        <w:t xml:space="preserve"> faith in</w:t>
      </w:r>
      <w:r w:rsidRPr="003327BC">
        <w:rPr>
          <w:rFonts w:ascii="Arial" w:hAnsi="Arial" w:cs="Arial"/>
          <w:sz w:val="16"/>
        </w:rPr>
        <w:t xml:space="preserve"> our</w:t>
      </w:r>
      <w:r w:rsidRPr="003327BC">
        <w:rPr>
          <w:rStyle w:val="StyleUnderline"/>
          <w:rFonts w:ascii="Arial" w:hAnsi="Arial" w:cs="Arial"/>
        </w:rPr>
        <w:t xml:space="preserve"> institutions and feel they are still susceptible to improvement and reform and need not be burned</w:t>
      </w:r>
      <w:r w:rsidRPr="003327BC">
        <w:rPr>
          <w:rFonts w:ascii="Arial" w:hAnsi="Arial" w:cs="Arial"/>
          <w:sz w:val="16"/>
        </w:rPr>
        <w:t xml:space="preserve"> to the ground</w:t>
      </w:r>
      <w:r w:rsidRPr="003327BC">
        <w:rPr>
          <w:rStyle w:val="StyleUnderline"/>
          <w:rFonts w:ascii="Arial" w:hAnsi="Arial" w:cs="Arial"/>
        </w:rPr>
        <w:t xml:space="preserve"> before they can change.” </w:t>
      </w:r>
      <w:r w:rsidRPr="003327BC">
        <w:rPr>
          <w:rFonts w:ascii="Arial" w:hAnsi="Arial" w:cs="Arial"/>
          <w:sz w:val="16"/>
        </w:rPr>
        <w:t xml:space="preserve">Adams argues that while some young American millennials are more tolerant and positive towards governments than their parents, overall </w:t>
      </w:r>
      <w:r w:rsidRPr="003327BC">
        <w:rPr>
          <w:rStyle w:val="StyleUnderline"/>
          <w:rFonts w:ascii="Arial" w:hAnsi="Arial" w:cs="Arial"/>
        </w:rPr>
        <w:t>a Trump-style anger is emerging</w:t>
      </w:r>
      <w:r w:rsidRPr="003327BC">
        <w:rPr>
          <w:rFonts w:ascii="Arial" w:hAnsi="Arial" w:cs="Arial"/>
          <w:sz w:val="16"/>
        </w:rPr>
        <w:t xml:space="preserve"> that may prove impossible for a guy like Trudeau to influence. “A backlash constituency powered largely by white men is lashing out at immigration, diversity, feminism, globalization, black response to racism, and Barack Obama, while Bernie Sanders is capturing his own strain of backlash against globalization, Wall Street, the one per cent, corporate political donors, and inequality itself,” Adams says. </w:t>
      </w:r>
      <w:r w:rsidRPr="003327BC">
        <w:rPr>
          <w:rStyle w:val="StyleUnderline"/>
          <w:rFonts w:ascii="Arial" w:hAnsi="Arial" w:cs="Arial"/>
        </w:rPr>
        <w:t>Canada has responded to many</w:t>
      </w:r>
      <w:r w:rsidRPr="003327BC">
        <w:rPr>
          <w:rFonts w:ascii="Arial" w:hAnsi="Arial" w:cs="Arial"/>
          <w:sz w:val="16"/>
        </w:rPr>
        <w:t xml:space="preserve"> of these same </w:t>
      </w:r>
      <w:r w:rsidRPr="003327BC">
        <w:rPr>
          <w:rStyle w:val="StyleUnderline"/>
          <w:rFonts w:ascii="Arial" w:hAnsi="Arial" w:cs="Arial"/>
        </w:rPr>
        <w:t>external threats</w:t>
      </w:r>
      <w:r w:rsidRPr="003327BC">
        <w:rPr>
          <w:rFonts w:ascii="Arial" w:hAnsi="Arial" w:cs="Arial"/>
          <w:sz w:val="16"/>
        </w:rPr>
        <w:t xml:space="preserve"> and forces </w:t>
      </w:r>
      <w:r w:rsidRPr="003327BC">
        <w:rPr>
          <w:rStyle w:val="StyleUnderline"/>
          <w:rFonts w:ascii="Arial" w:hAnsi="Arial" w:cs="Arial"/>
        </w:rPr>
        <w:t>in the exact opposite manner.</w:t>
      </w:r>
      <w:r w:rsidRPr="003327BC">
        <w:rPr>
          <w:rFonts w:ascii="Arial" w:hAnsi="Arial" w:cs="Arial"/>
          <w:sz w:val="16"/>
        </w:rPr>
        <w:t xml:space="preserve"> For Adams, </w:t>
      </w:r>
      <w:r w:rsidRPr="003327BC">
        <w:rPr>
          <w:rStyle w:val="Emphasis"/>
          <w:highlight w:val="green"/>
        </w:rPr>
        <w:t>America’s exceptionalism is now countered by a more defined sense of Canadian exceptionalism, even if, by sheer dint of size and influence, the world is far more interested in theirs than ours</w:t>
      </w:r>
      <w:r w:rsidRPr="003327BC">
        <w:rPr>
          <w:rStyle w:val="StyleUnderline"/>
          <w:rFonts w:ascii="Arial" w:hAnsi="Arial" w:cs="Arial"/>
        </w:rPr>
        <w:t>.</w:t>
      </w:r>
      <w:r w:rsidRPr="003327BC">
        <w:rPr>
          <w:rFonts w:ascii="Arial" w:hAnsi="Arial" w:cs="Arial"/>
          <w:sz w:val="16"/>
        </w:rPr>
        <w:t xml:space="preserve"> But America’s path serves as a warning to Trudeau as he raises expectations and collects headlines. “Both Trudeau and Obama were elected on ‘hope and change’ themes,” the former Canadian ambassador to the U.S. Derek Burney told me. “</w:t>
      </w:r>
      <w:r w:rsidRPr="003327BC">
        <w:rPr>
          <w:rStyle w:val="StyleUnderline"/>
          <w:rFonts w:ascii="Arial" w:hAnsi="Arial" w:cs="Arial"/>
        </w:rPr>
        <w:t>The</w:t>
      </w:r>
      <w:r w:rsidRPr="003327BC">
        <w:rPr>
          <w:rFonts w:ascii="Arial" w:hAnsi="Arial" w:cs="Arial"/>
          <w:sz w:val="16"/>
        </w:rPr>
        <w:t xml:space="preserve"> expectations were excessive for </w:t>
      </w:r>
      <w:r w:rsidRPr="003327BC">
        <w:rPr>
          <w:rStyle w:val="StyleUnderline"/>
          <w:rFonts w:ascii="Arial" w:hAnsi="Arial" w:cs="Arial"/>
        </w:rPr>
        <w:t>Obama</w:t>
      </w:r>
      <w:r w:rsidRPr="003327BC">
        <w:rPr>
          <w:rFonts w:ascii="Arial" w:hAnsi="Arial" w:cs="Arial"/>
          <w:sz w:val="16"/>
        </w:rPr>
        <w:t xml:space="preserve">, but his </w:t>
      </w:r>
      <w:r w:rsidRPr="003327BC">
        <w:rPr>
          <w:rStyle w:val="StyleUnderline"/>
          <w:rFonts w:ascii="Arial" w:hAnsi="Arial" w:cs="Arial"/>
        </w:rPr>
        <w:t>legacy</w:t>
      </w:r>
      <w:r w:rsidRPr="003327BC">
        <w:rPr>
          <w:rFonts w:ascii="Arial" w:hAnsi="Arial" w:cs="Arial"/>
          <w:sz w:val="16"/>
        </w:rPr>
        <w:t xml:space="preserve"> of achievement—domestic and global—</w:t>
      </w:r>
      <w:r w:rsidRPr="003327BC">
        <w:rPr>
          <w:rStyle w:val="StyleUnderline"/>
          <w:rFonts w:ascii="Arial" w:hAnsi="Arial" w:cs="Arial"/>
        </w:rPr>
        <w:t>is thin and we are seeing the angry result from the public in elections this year</w:t>
      </w:r>
      <w:r w:rsidRPr="003327BC">
        <w:rPr>
          <w:rFonts w:ascii="Arial" w:hAnsi="Arial" w:cs="Arial"/>
          <w:sz w:val="16"/>
        </w:rPr>
        <w:t>. It remains to be seen how long the high gloss will last for Justin Trudeau.”</w:t>
      </w:r>
    </w:p>
    <w:p w14:paraId="13C4CFDD" w14:textId="77777777" w:rsidR="00D16C4E" w:rsidRPr="003327BC" w:rsidRDefault="00D16C4E" w:rsidP="00D16C4E">
      <w:pPr>
        <w:rPr>
          <w:rFonts w:ascii="Arial" w:hAnsi="Arial" w:cs="Arial"/>
        </w:rPr>
      </w:pPr>
    </w:p>
    <w:p w14:paraId="0066FE2C" w14:textId="77777777" w:rsidR="00D16C4E" w:rsidRPr="003327BC" w:rsidRDefault="00D16C4E" w:rsidP="00D16C4E">
      <w:pPr>
        <w:pStyle w:val="Heading4"/>
        <w:rPr>
          <w:rFonts w:ascii="Arial" w:hAnsi="Arial" w:cs="Arial"/>
        </w:rPr>
      </w:pPr>
      <w:r w:rsidRPr="003327BC">
        <w:rPr>
          <w:rFonts w:ascii="Arial" w:hAnsi="Arial" w:cs="Arial"/>
        </w:rPr>
        <w:t>Canada is actively filling the void – resettlement is their strategy for leadership</w:t>
      </w:r>
    </w:p>
    <w:p w14:paraId="0A3189E5" w14:textId="77777777" w:rsidR="00D16C4E" w:rsidRPr="003327BC" w:rsidRDefault="00D16C4E" w:rsidP="00D16C4E">
      <w:pPr>
        <w:rPr>
          <w:rFonts w:ascii="Arial" w:hAnsi="Arial" w:cs="Arial"/>
        </w:rPr>
      </w:pPr>
      <w:r w:rsidRPr="003327BC">
        <w:rPr>
          <w:rFonts w:ascii="Arial" w:hAnsi="Arial" w:cs="Arial"/>
          <w:b/>
        </w:rPr>
        <w:t>Bascaramurty 17</w:t>
      </w:r>
      <w:r w:rsidRPr="003327BC">
        <w:rPr>
          <w:rFonts w:ascii="Arial" w:hAnsi="Arial" w:cs="Arial"/>
        </w:rPr>
        <w:t xml:space="preserve"> [Dakshana Bascaramurty, The Globe and Mail; November 1, 2017] “Canada aims for immigration boost to buttress economy as population ages,” www.theglobeandmail.com/news/politics/canada-to-admit-40000-more-immigrants-a-year-by-2020-under-liberals-new-three-year-plan/article36800775//BPuch</w:t>
      </w:r>
    </w:p>
    <w:p w14:paraId="2983DA9B" w14:textId="77777777" w:rsidR="00D16C4E" w:rsidRPr="003327BC" w:rsidRDefault="00D16C4E" w:rsidP="00D16C4E">
      <w:pPr>
        <w:rPr>
          <w:rFonts w:ascii="Arial" w:hAnsi="Arial" w:cs="Arial"/>
          <w:sz w:val="16"/>
        </w:rPr>
      </w:pPr>
      <w:r w:rsidRPr="003327BC">
        <w:rPr>
          <w:rStyle w:val="Emphasis"/>
          <w:highlight w:val="green"/>
        </w:rPr>
        <w:t>Canada will open its doors to a steadily increasing number of immigrants</w:t>
      </w:r>
      <w:r w:rsidRPr="003327BC">
        <w:rPr>
          <w:rStyle w:val="StyleUnderline"/>
          <w:rFonts w:ascii="Arial" w:hAnsi="Arial" w:cs="Arial"/>
          <w:sz w:val="16"/>
        </w:rPr>
        <w:t xml:space="preserve"> in the </w:t>
      </w:r>
      <w:r w:rsidRPr="003327BC">
        <w:rPr>
          <w:rFonts w:ascii="Arial" w:hAnsi="Arial" w:cs="Arial"/>
          <w:sz w:val="16"/>
        </w:rPr>
        <w:t xml:space="preserve">next three years in hopes of attracting 1 per cent of its population by 2020, </w:t>
      </w:r>
      <w:r w:rsidRPr="003327BC">
        <w:rPr>
          <w:rStyle w:val="StyleUnderline"/>
          <w:rFonts w:ascii="Arial" w:hAnsi="Arial" w:cs="Arial"/>
        </w:rPr>
        <w:t xml:space="preserve">an attempt </w:t>
      </w:r>
      <w:r w:rsidRPr="003327BC">
        <w:rPr>
          <w:rStyle w:val="Emphasis"/>
          <w:highlight w:val="green"/>
        </w:rPr>
        <w:t>to buoy the economy as the country faces a growing population of retirees</w:t>
      </w:r>
      <w:r w:rsidRPr="003327BC">
        <w:rPr>
          <w:rFonts w:ascii="Arial" w:hAnsi="Arial" w:cs="Arial"/>
          <w:sz w:val="16"/>
        </w:rPr>
        <w:t>.</w:t>
      </w:r>
      <w:r w:rsidRPr="003327BC">
        <w:rPr>
          <w:rStyle w:val="StyleUnderline"/>
          <w:rFonts w:ascii="Arial" w:hAnsi="Arial" w:cs="Arial"/>
          <w:sz w:val="16"/>
        </w:rPr>
        <w:t xml:space="preserve"> The government says </w:t>
      </w:r>
      <w:r w:rsidRPr="003327BC">
        <w:rPr>
          <w:rStyle w:val="Emphasis"/>
        </w:rPr>
        <w:t>the plan will position Canada as a country that welcomes the world</w:t>
      </w:r>
      <w:r w:rsidRPr="003327BC">
        <w:rPr>
          <w:rStyle w:val="StyleUnderline"/>
          <w:rFonts w:ascii="Arial" w:hAnsi="Arial" w:cs="Arial"/>
          <w:sz w:val="16"/>
        </w:rPr>
        <w:t xml:space="preserve">, particularly </w:t>
      </w:r>
      <w:r w:rsidRPr="003327BC">
        <w:rPr>
          <w:rStyle w:val="Emphasis"/>
        </w:rPr>
        <w:t>at a time when</w:t>
      </w:r>
      <w:r w:rsidRPr="003327BC">
        <w:rPr>
          <w:rStyle w:val="StyleUnderline"/>
          <w:rFonts w:ascii="Arial" w:hAnsi="Arial" w:cs="Arial"/>
          <w:sz w:val="16"/>
        </w:rPr>
        <w:t xml:space="preserve"> U.S. President Donald </w:t>
      </w:r>
      <w:r w:rsidRPr="003327BC">
        <w:rPr>
          <w:rStyle w:val="Emphasis"/>
        </w:rPr>
        <w:t>Trump is seeking to toughen immigration rules in America</w:t>
      </w:r>
      <w:r w:rsidRPr="003327BC">
        <w:rPr>
          <w:rStyle w:val="StyleUnderline"/>
          <w:rFonts w:ascii="Arial" w:hAnsi="Arial" w:cs="Arial"/>
          <w:sz w:val="16"/>
        </w:rPr>
        <w:t xml:space="preserve">. </w:t>
      </w:r>
      <w:r w:rsidRPr="003327BC">
        <w:rPr>
          <w:rFonts w:ascii="Arial" w:hAnsi="Arial" w:cs="Arial"/>
          <w:sz w:val="16"/>
        </w:rPr>
        <w:t>The plan is to bring in 310,000 new permanent residents in</w:t>
      </w:r>
      <w:r w:rsidRPr="003327BC">
        <w:rPr>
          <w:rStyle w:val="StyleUnderline"/>
          <w:rFonts w:ascii="Arial" w:hAnsi="Arial" w:cs="Arial"/>
          <w:sz w:val="16"/>
        </w:rPr>
        <w:t xml:space="preserve"> 2018, 330,000 in 2019 and 340,000 in 2020 – an increase from the Liberal government's trend the past two years of 300,000 immigrants. According to Statistics Canada projections, the proportion of working-age members of the population will continue to decline until 2036, by which point the number of seniors in the country will likely be more than double the figure in 2009. </w:t>
      </w:r>
      <w:r w:rsidRPr="003327BC">
        <w:rPr>
          <w:rFonts w:ascii="Arial" w:hAnsi="Arial" w:cs="Arial"/>
          <w:sz w:val="16"/>
        </w:rPr>
        <w:t>"</w:t>
      </w:r>
      <w:r w:rsidRPr="003327BC">
        <w:rPr>
          <w:rStyle w:val="StyleUnderline"/>
          <w:rFonts w:ascii="Arial" w:hAnsi="Arial" w:cs="Arial"/>
        </w:rPr>
        <w:t xml:space="preserve">If we are going to be able </w:t>
      </w:r>
      <w:r w:rsidRPr="003327BC">
        <w:rPr>
          <w:rStyle w:val="Emphasis"/>
          <w:highlight w:val="green"/>
        </w:rPr>
        <w:t>to keep</w:t>
      </w:r>
      <w:r w:rsidRPr="003327BC">
        <w:rPr>
          <w:rFonts w:ascii="Arial" w:hAnsi="Arial" w:cs="Arial"/>
          <w:sz w:val="16"/>
        </w:rPr>
        <w:t xml:space="preserve"> our </w:t>
      </w:r>
      <w:r w:rsidRPr="003327BC">
        <w:rPr>
          <w:rStyle w:val="Emphasis"/>
          <w:highlight w:val="green"/>
        </w:rPr>
        <w:t>commitments for health care and pensions</w:t>
      </w:r>
      <w:r w:rsidRPr="003327BC">
        <w:rPr>
          <w:rFonts w:ascii="Arial" w:hAnsi="Arial" w:cs="Arial"/>
          <w:sz w:val="16"/>
        </w:rPr>
        <w:t xml:space="preserve"> and all our social programs </w:t>
      </w:r>
      <w:r w:rsidRPr="003327BC">
        <w:rPr>
          <w:rStyle w:val="Emphasis"/>
          <w:highlight w:val="green"/>
        </w:rPr>
        <w:t>and to continue to grow</w:t>
      </w:r>
      <w:r w:rsidRPr="003327BC">
        <w:rPr>
          <w:rStyle w:val="StyleUnderline"/>
          <w:rFonts w:ascii="Arial" w:hAnsi="Arial" w:cs="Arial"/>
        </w:rPr>
        <w:t xml:space="preserve"> our economy</w:t>
      </w:r>
      <w:r w:rsidRPr="003327BC">
        <w:rPr>
          <w:rFonts w:ascii="Arial" w:hAnsi="Arial" w:cs="Arial"/>
          <w:sz w:val="16"/>
        </w:rPr>
        <w:t xml:space="preserve"> and meet our labour market needs in the decades to come, </w:t>
      </w:r>
      <w:r w:rsidRPr="003327BC">
        <w:rPr>
          <w:rStyle w:val="Emphasis"/>
          <w:highlight w:val="green"/>
        </w:rPr>
        <w:t>we must respond to this clear demographic challenge</w:t>
      </w:r>
      <w:r w:rsidRPr="003327BC">
        <w:rPr>
          <w:rFonts w:ascii="Arial" w:hAnsi="Arial" w:cs="Arial"/>
          <w:sz w:val="16"/>
        </w:rPr>
        <w:t xml:space="preserve">," said Immigration Minister Ahmed Hussen when revealing his government's plan. Of the nearly one million immigrants, 58 per cent will be economic class, 27 per cent will be family class and 14 per cent will be refugees. </w:t>
      </w:r>
      <w:r w:rsidRPr="003327BC">
        <w:rPr>
          <w:rStyle w:val="Emphasis"/>
          <w:highlight w:val="green"/>
        </w:rPr>
        <w:t>As the U.S. tightens its borders</w:t>
      </w:r>
      <w:r w:rsidRPr="003327BC">
        <w:rPr>
          <w:rFonts w:ascii="Arial" w:hAnsi="Arial" w:cs="Arial"/>
          <w:sz w:val="16"/>
          <w:highlight w:val="green"/>
        </w:rPr>
        <w:t>,</w:t>
      </w:r>
      <w:r w:rsidRPr="003327BC">
        <w:rPr>
          <w:rFonts w:ascii="Arial" w:hAnsi="Arial" w:cs="Arial"/>
          <w:sz w:val="16"/>
        </w:rPr>
        <w:t xml:space="preserve"> Mr. Hussen said </w:t>
      </w:r>
      <w:r w:rsidRPr="003327BC">
        <w:rPr>
          <w:rStyle w:val="Emphasis"/>
          <w:highlight w:val="green"/>
        </w:rPr>
        <w:t>Canada's plan will be what defines it internationally</w:t>
      </w:r>
      <w:r w:rsidRPr="003327BC">
        <w:rPr>
          <w:rFonts w:ascii="Arial" w:hAnsi="Arial" w:cs="Arial"/>
          <w:sz w:val="16"/>
        </w:rPr>
        <w:t>. In a report released a month before Mr. Hussen delivered the government's plan, the Conference Board of Canada estimated that by 2033, all of the country's population growth would come from immigration.</w:t>
      </w:r>
    </w:p>
    <w:p w14:paraId="426627F1" w14:textId="77777777" w:rsidR="00D16C4E" w:rsidRPr="003327BC" w:rsidRDefault="00D16C4E" w:rsidP="00D16C4E">
      <w:pPr>
        <w:pStyle w:val="Heading4"/>
        <w:rPr>
          <w:rFonts w:ascii="Arial" w:hAnsi="Arial" w:cs="Arial"/>
        </w:rPr>
      </w:pPr>
      <w:r w:rsidRPr="003327BC">
        <w:rPr>
          <w:rFonts w:ascii="Arial" w:hAnsi="Arial" w:cs="Arial"/>
        </w:rPr>
        <w:t>Canada is working to fill the void – boost their leadership and economy</w:t>
      </w:r>
    </w:p>
    <w:p w14:paraId="6417299E" w14:textId="77777777" w:rsidR="00D16C4E" w:rsidRPr="003327BC" w:rsidRDefault="00D16C4E" w:rsidP="00D16C4E">
      <w:pPr>
        <w:spacing w:after="0"/>
        <w:rPr>
          <w:rFonts w:ascii="Arial" w:hAnsi="Arial" w:cs="Arial"/>
        </w:rPr>
      </w:pPr>
      <w:r w:rsidRPr="003327BC">
        <w:rPr>
          <w:rStyle w:val="Style13ptBold"/>
          <w:rFonts w:ascii="Arial" w:hAnsi="Arial" w:cs="Arial"/>
        </w:rPr>
        <w:t xml:space="preserve">Steeve, 17 </w:t>
      </w:r>
      <w:r w:rsidRPr="003327BC">
        <w:rPr>
          <w:rFonts w:ascii="Arial" w:hAnsi="Arial" w:cs="Arial"/>
        </w:rPr>
        <w:t>– Jamison Steeve is the executive director of the Canadian Institute for Competitiveness and Prosperity and the Martin Prosperity Institute, two of Canada’s leading think tanks. He is co-chair of the TCI Conference 2018.</w:t>
      </w:r>
    </w:p>
    <w:p w14:paraId="67A48B7B" w14:textId="77777777" w:rsidR="00D16C4E" w:rsidRPr="003327BC" w:rsidRDefault="00D16C4E" w:rsidP="00D16C4E">
      <w:pPr>
        <w:spacing w:after="0"/>
        <w:rPr>
          <w:rFonts w:ascii="Arial" w:hAnsi="Arial" w:cs="Arial"/>
        </w:rPr>
      </w:pPr>
      <w:r w:rsidRPr="003327BC">
        <w:rPr>
          <w:rFonts w:ascii="Arial" w:hAnsi="Arial" w:cs="Arial"/>
        </w:rPr>
        <w:t>(“Canada can get more out of immigration,” The Star, June 18, 2017, https://www.thestar.com/opinion/commentary/2017/06/18/canada-can-get-more-out-of-immigration.html, SRA)</w:t>
      </w:r>
    </w:p>
    <w:p w14:paraId="2E87DBE8" w14:textId="77777777" w:rsidR="00D16C4E" w:rsidRPr="003327BC" w:rsidRDefault="00D16C4E" w:rsidP="00D16C4E">
      <w:pPr>
        <w:spacing w:after="0"/>
        <w:rPr>
          <w:rStyle w:val="StyleUnderline"/>
          <w:rFonts w:ascii="Arial" w:hAnsi="Arial" w:cs="Arial"/>
        </w:rPr>
      </w:pPr>
      <w:r w:rsidRPr="003327BC">
        <w:rPr>
          <w:rStyle w:val="StyleUnderline"/>
          <w:rFonts w:ascii="Arial" w:hAnsi="Arial" w:cs="Arial"/>
        </w:rPr>
        <w:t>For years, and especially recently, the way Canada</w:t>
      </w:r>
      <w:r w:rsidRPr="003327BC">
        <w:rPr>
          <w:rFonts w:ascii="Arial" w:hAnsi="Arial" w:cs="Arial"/>
          <w:sz w:val="16"/>
        </w:rPr>
        <w:t xml:space="preserve"> deals with and </w:t>
      </w:r>
      <w:r w:rsidRPr="003327BC">
        <w:rPr>
          <w:rStyle w:val="StyleUnderline"/>
          <w:rFonts w:ascii="Arial" w:hAnsi="Arial" w:cs="Arial"/>
        </w:rPr>
        <w:t>accepts newcomers has</w:t>
      </w:r>
      <w:r w:rsidRPr="003327BC">
        <w:rPr>
          <w:rFonts w:ascii="Arial" w:hAnsi="Arial" w:cs="Arial"/>
          <w:sz w:val="16"/>
        </w:rPr>
        <w:t xml:space="preserve"> given this country </w:t>
      </w:r>
      <w:r w:rsidRPr="003327BC">
        <w:rPr>
          <w:rStyle w:val="StyleUnderline"/>
          <w:rFonts w:ascii="Arial" w:hAnsi="Arial" w:cs="Arial"/>
        </w:rPr>
        <w:t>a feeling of pride</w:t>
      </w:r>
      <w:r w:rsidRPr="003327BC">
        <w:rPr>
          <w:rStyle w:val="Emphasis"/>
        </w:rPr>
        <w:t xml:space="preserve">. While other countries work on bans and build walls, we wait for immigrants at airports with teddy bears and parkas. </w:t>
      </w:r>
      <w:r w:rsidRPr="003327BC">
        <w:rPr>
          <w:rFonts w:ascii="Arial" w:hAnsi="Arial" w:cs="Arial"/>
          <w:sz w:val="16"/>
        </w:rPr>
        <w:t xml:space="preserve">Before we get too smug about our treatment of immigrants, though, we should remember it wasn’t so long ago that our approach was not so different from that being used around the world today. </w:t>
      </w:r>
      <w:r w:rsidRPr="003327BC">
        <w:rPr>
          <w:rStyle w:val="StyleUnderline"/>
          <w:rFonts w:ascii="Arial" w:hAnsi="Arial" w:cs="Arial"/>
        </w:rPr>
        <w:t>And there is more that can be done to improve the lives of newcomers</w:t>
      </w:r>
      <w:r w:rsidRPr="003327BC">
        <w:rPr>
          <w:rFonts w:ascii="Arial" w:hAnsi="Arial" w:cs="Arial"/>
          <w:sz w:val="16"/>
        </w:rPr>
        <w:t xml:space="preserve"> to Canada </w:t>
      </w:r>
      <w:r w:rsidRPr="003327BC">
        <w:rPr>
          <w:rStyle w:val="StyleUnderline"/>
          <w:rFonts w:ascii="Arial" w:hAnsi="Arial" w:cs="Arial"/>
        </w:rPr>
        <w:t>and maximize</w:t>
      </w:r>
      <w:r w:rsidRPr="003327BC">
        <w:rPr>
          <w:rFonts w:ascii="Arial" w:hAnsi="Arial" w:cs="Arial"/>
          <w:sz w:val="16"/>
        </w:rPr>
        <w:t xml:space="preserve"> the </w:t>
      </w:r>
      <w:r w:rsidRPr="003327BC">
        <w:rPr>
          <w:rStyle w:val="StyleUnderline"/>
          <w:rFonts w:ascii="Arial" w:hAnsi="Arial" w:cs="Arial"/>
        </w:rPr>
        <w:t>benefits</w:t>
      </w:r>
      <w:r w:rsidRPr="003327BC">
        <w:rPr>
          <w:rFonts w:ascii="Arial" w:hAnsi="Arial" w:cs="Arial"/>
          <w:sz w:val="16"/>
        </w:rPr>
        <w:t xml:space="preserve"> for this country. As a result of many global forces, </w:t>
      </w:r>
      <w:r w:rsidRPr="003327BC">
        <w:rPr>
          <w:rStyle w:val="StyleUnderline"/>
          <w:rFonts w:ascii="Arial" w:hAnsi="Arial" w:cs="Arial"/>
        </w:rPr>
        <w:t>immigration has become a hot topic</w:t>
      </w:r>
      <w:r w:rsidRPr="003327BC">
        <w:rPr>
          <w:rFonts w:ascii="Arial" w:hAnsi="Arial" w:cs="Arial"/>
          <w:sz w:val="16"/>
        </w:rPr>
        <w:t xml:space="preserve"> here and abroad. Our new working paper, Immigration in Ontario: Achieving best outcomes for newcomers and the economy, is an attempt to add quantitative evidence to the growing debate on the economic contribution of immigrations to Ontario and Canada. </w:t>
      </w:r>
      <w:r w:rsidRPr="003327BC">
        <w:rPr>
          <w:rStyle w:val="Emphasis"/>
          <w:highlight w:val="green"/>
        </w:rPr>
        <w:t>When done correctly, immigration policy creates a virtuous circle, wherein the government plays an active role in, and reaps the rewards of, immigrants’ success</w:t>
      </w:r>
      <w:r w:rsidRPr="003327BC">
        <w:rPr>
          <w:rStyle w:val="StyleUnderline"/>
          <w:rFonts w:ascii="Arial" w:hAnsi="Arial" w:cs="Arial"/>
        </w:rPr>
        <w:t xml:space="preserve">. Indeed, </w:t>
      </w:r>
      <w:r w:rsidRPr="003327BC">
        <w:rPr>
          <w:rStyle w:val="Emphasis"/>
        </w:rPr>
        <w:t>immigration can and must be more than just a feeling.</w:t>
      </w:r>
      <w:r w:rsidRPr="003327BC">
        <w:rPr>
          <w:rStyle w:val="StyleUnderline"/>
          <w:rFonts w:ascii="Arial" w:hAnsi="Arial" w:cs="Arial"/>
        </w:rPr>
        <w:t xml:space="preserve"> </w:t>
      </w:r>
      <w:r w:rsidRPr="003327BC">
        <w:rPr>
          <w:rFonts w:ascii="Arial" w:hAnsi="Arial" w:cs="Arial"/>
          <w:sz w:val="16"/>
        </w:rPr>
        <w:t xml:space="preserve">Our research indicates that we are leaving a substantial amount of economic growth on the table. If the hurdles immigrants face in finding employment were eliminated, or at least lowered, to unlock </w:t>
      </w:r>
      <w:r w:rsidRPr="003327BC">
        <w:rPr>
          <w:rStyle w:val="Emphasis"/>
          <w:highlight w:val="green"/>
        </w:rPr>
        <w:t>the vast economic potential of these newcomers</w:t>
      </w:r>
      <w:r w:rsidRPr="003327BC">
        <w:rPr>
          <w:rFonts w:ascii="Arial" w:hAnsi="Arial" w:cs="Arial"/>
          <w:sz w:val="16"/>
        </w:rPr>
        <w:t xml:space="preserve">, immigrant incomes would increase by up to </w:t>
      </w:r>
      <w:r w:rsidRPr="003327BC">
        <w:rPr>
          <w:rStyle w:val="Emphasis"/>
          <w:highlight w:val="green"/>
        </w:rPr>
        <w:t xml:space="preserve">$15.2 billion. </w:t>
      </w:r>
      <w:r w:rsidRPr="003327BC">
        <w:rPr>
          <w:rStyle w:val="StyleUnderline"/>
          <w:rFonts w:ascii="Arial" w:hAnsi="Arial" w:cs="Arial"/>
        </w:rPr>
        <w:t xml:space="preserve">This would be the equivalent of 2 per cent of Ontario’s GDP, creating economic prosperity, social cohesion and tax revenue that could be used to increase the quality of life for all. </w:t>
      </w:r>
      <w:r w:rsidRPr="003327BC">
        <w:rPr>
          <w:rFonts w:ascii="Arial" w:hAnsi="Arial" w:cs="Arial"/>
          <w:sz w:val="16"/>
        </w:rPr>
        <w:t xml:space="preserve">In order to reach this goal, </w:t>
      </w:r>
      <w:r w:rsidRPr="003327BC">
        <w:rPr>
          <w:rStyle w:val="Emphasis"/>
        </w:rPr>
        <w:t>we call on Ontario to take on more</w:t>
      </w:r>
      <w:r w:rsidRPr="003327BC">
        <w:rPr>
          <w:rStyle w:val="StyleUnderline"/>
          <w:rFonts w:ascii="Arial" w:hAnsi="Arial" w:cs="Arial"/>
        </w:rPr>
        <w:t xml:space="preserve"> economic immigrants in addition to </w:t>
      </w:r>
      <w:r w:rsidRPr="003327BC">
        <w:rPr>
          <w:rStyle w:val="Emphasis"/>
        </w:rPr>
        <w:t>refugees</w:t>
      </w:r>
      <w:r w:rsidRPr="003327BC">
        <w:rPr>
          <w:rStyle w:val="StyleUnderline"/>
          <w:rFonts w:ascii="Arial" w:hAnsi="Arial" w:cs="Arial"/>
        </w:rPr>
        <w:t xml:space="preserve"> and family reunification immigrants</w:t>
      </w:r>
      <w:r w:rsidRPr="003327BC">
        <w:rPr>
          <w:rFonts w:ascii="Arial" w:hAnsi="Arial" w:cs="Arial"/>
          <w:sz w:val="16"/>
        </w:rPr>
        <w:t xml:space="preserve">. As usual, Ontario’s ability to control its destiny is being curtailed by the Federal government. Our province’s rate of economic immigrants is substantially lower than the national average. As many newcomers to Canada choose Ontario as their home, it is time for Ontario to have greater access to economic immigrants. Steps must be taken to tackle the lagging employment rates found among immigrants, along with the “wage penalty” they often experience. Our research indicates that a particular focus should be placed on settling immigrants during their first five years in the country, as well as devoting additional resources to female and older immigrants. Why should we look at the immigration file through an economic lens? Isn’t it enough to treat it as a “feel good” file? Part of the reason Canada has been able to accept new immigrants is that it has been a positive economic bargain for current residents and citizens, as well as newcomers. Rather than get complacent by looking at the follies of other countries, we need to double our efforts at improving the economic outcomes for immigrants. This will increase the benefits for everyone. Last week, </w:t>
      </w:r>
      <w:r w:rsidRPr="003327BC">
        <w:rPr>
          <w:rStyle w:val="StyleUnderline"/>
          <w:rFonts w:ascii="Arial" w:hAnsi="Arial" w:cs="Arial"/>
        </w:rPr>
        <w:t>Foreign Minister</w:t>
      </w:r>
      <w:r w:rsidRPr="003327BC">
        <w:rPr>
          <w:rFonts w:ascii="Arial" w:hAnsi="Arial" w:cs="Arial"/>
          <w:sz w:val="16"/>
        </w:rPr>
        <w:t xml:space="preserve"> Minister Chrystia </w:t>
      </w:r>
      <w:r w:rsidRPr="003327BC">
        <w:rPr>
          <w:rStyle w:val="StyleUnderline"/>
          <w:rFonts w:ascii="Arial" w:hAnsi="Arial" w:cs="Arial"/>
        </w:rPr>
        <w:t>Freeland delivered a timely and historic speech in the House of Commons about Canada and our place in the world</w:t>
      </w:r>
      <w:r w:rsidRPr="003327BC">
        <w:rPr>
          <w:rFonts w:ascii="Arial" w:hAnsi="Arial" w:cs="Arial"/>
          <w:sz w:val="16"/>
        </w:rPr>
        <w:t xml:space="preserve">. She articulated what </w:t>
      </w:r>
      <w:r w:rsidRPr="003327BC">
        <w:rPr>
          <w:rStyle w:val="Emphasis"/>
          <w:highlight w:val="green"/>
        </w:rPr>
        <w:t>Canada needs to</w:t>
      </w:r>
      <w:r w:rsidRPr="003327BC">
        <w:rPr>
          <w:rStyle w:val="Emphasis"/>
        </w:rPr>
        <w:t xml:space="preserve"> </w:t>
      </w:r>
      <w:r w:rsidRPr="003327BC">
        <w:rPr>
          <w:rFonts w:ascii="Arial" w:hAnsi="Arial" w:cs="Arial"/>
          <w:sz w:val="16"/>
        </w:rPr>
        <w:t xml:space="preserve">do to </w:t>
      </w:r>
      <w:r w:rsidRPr="003327BC">
        <w:rPr>
          <w:rStyle w:val="Emphasis"/>
        </w:rPr>
        <w:t xml:space="preserve">be a “consequential” nation in these times. </w:t>
      </w:r>
      <w:r w:rsidRPr="003327BC">
        <w:rPr>
          <w:rFonts w:ascii="Arial" w:hAnsi="Arial" w:cs="Arial"/>
          <w:sz w:val="16"/>
        </w:rPr>
        <w:t xml:space="preserve">In addition, </w:t>
      </w:r>
      <w:r w:rsidRPr="003327BC">
        <w:rPr>
          <w:rStyle w:val="StyleUnderline"/>
          <w:rFonts w:ascii="Arial" w:hAnsi="Arial" w:cs="Arial"/>
        </w:rPr>
        <w:t xml:space="preserve">she talked about </w:t>
      </w:r>
      <w:r w:rsidRPr="003327BC">
        <w:rPr>
          <w:rStyle w:val="Emphasis"/>
        </w:rPr>
        <w:t>the U</w:t>
      </w:r>
      <w:r w:rsidRPr="003327BC">
        <w:rPr>
          <w:rFonts w:ascii="Arial" w:hAnsi="Arial" w:cs="Arial"/>
          <w:sz w:val="16"/>
        </w:rPr>
        <w:t xml:space="preserve">nited </w:t>
      </w:r>
      <w:r w:rsidRPr="003327BC">
        <w:rPr>
          <w:rStyle w:val="Emphasis"/>
        </w:rPr>
        <w:t>S</w:t>
      </w:r>
      <w:r w:rsidRPr="003327BC">
        <w:rPr>
          <w:rFonts w:ascii="Arial" w:hAnsi="Arial" w:cs="Arial"/>
          <w:sz w:val="16"/>
        </w:rPr>
        <w:t xml:space="preserve">tates’ </w:t>
      </w:r>
      <w:r w:rsidRPr="003327BC">
        <w:rPr>
          <w:rStyle w:val="Emphasis"/>
        </w:rPr>
        <w:t>decision to become more protectionist and isolationist as it retreats from the world. She cited</w:t>
      </w:r>
      <w:r w:rsidRPr="003327BC">
        <w:rPr>
          <w:rStyle w:val="StyleUnderline"/>
          <w:rFonts w:ascii="Arial" w:hAnsi="Arial" w:cs="Arial"/>
        </w:rPr>
        <w:t xml:space="preserve"> climate change and </w:t>
      </w:r>
      <w:r w:rsidRPr="003327BC">
        <w:rPr>
          <w:rStyle w:val="Emphasis"/>
        </w:rPr>
        <w:t xml:space="preserve">international affairs as two areas where Canada would “step up” to </w:t>
      </w:r>
      <w:r w:rsidRPr="003327BC">
        <w:rPr>
          <w:rStyle w:val="Emphasis"/>
          <w:highlight w:val="green"/>
        </w:rPr>
        <w:t>fill the global leadership void</w:t>
      </w:r>
      <w:r w:rsidRPr="003327BC">
        <w:rPr>
          <w:rFonts w:ascii="Arial" w:hAnsi="Arial" w:cs="Arial"/>
          <w:sz w:val="16"/>
        </w:rPr>
        <w:t xml:space="preserve">, and at the Institute for Competitiveness and Prosperity we believe </w:t>
      </w:r>
      <w:r w:rsidRPr="003327BC">
        <w:rPr>
          <w:rStyle w:val="Emphasis"/>
        </w:rPr>
        <w:t>immigration</w:t>
      </w:r>
      <w:r w:rsidRPr="003327BC">
        <w:rPr>
          <w:rFonts w:ascii="Arial" w:hAnsi="Arial" w:cs="Arial"/>
          <w:sz w:val="16"/>
        </w:rPr>
        <w:t xml:space="preserve"> is another file that </w:t>
      </w:r>
      <w:r w:rsidRPr="003327BC">
        <w:rPr>
          <w:rStyle w:val="Emphasis"/>
        </w:rPr>
        <w:t xml:space="preserve">should be added to this list. </w:t>
      </w:r>
      <w:r w:rsidRPr="003327BC">
        <w:rPr>
          <w:rStyle w:val="StyleUnderline"/>
          <w:rFonts w:ascii="Arial" w:hAnsi="Arial" w:cs="Arial"/>
        </w:rPr>
        <w:t>Canada has done well</w:t>
      </w:r>
      <w:r w:rsidRPr="003327BC">
        <w:rPr>
          <w:rFonts w:ascii="Arial" w:hAnsi="Arial" w:cs="Arial"/>
          <w:sz w:val="16"/>
        </w:rPr>
        <w:t xml:space="preserve"> in this area </w:t>
      </w:r>
      <w:r w:rsidRPr="003327BC">
        <w:rPr>
          <w:rStyle w:val="StyleUnderline"/>
          <w:rFonts w:ascii="Arial" w:hAnsi="Arial" w:cs="Arial"/>
        </w:rPr>
        <w:t>and</w:t>
      </w:r>
      <w:r w:rsidRPr="003327BC">
        <w:rPr>
          <w:rFonts w:ascii="Arial" w:hAnsi="Arial" w:cs="Arial"/>
          <w:sz w:val="16"/>
        </w:rPr>
        <w:t xml:space="preserve"> has </w:t>
      </w:r>
      <w:r w:rsidRPr="003327BC">
        <w:rPr>
          <w:rStyle w:val="StyleUnderline"/>
          <w:rFonts w:ascii="Arial" w:hAnsi="Arial" w:cs="Arial"/>
        </w:rPr>
        <w:t xml:space="preserve">established a global brand for 50 years. </w:t>
      </w:r>
      <w:r w:rsidRPr="003327BC">
        <w:rPr>
          <w:rStyle w:val="Emphasis"/>
          <w:highlight w:val="green"/>
        </w:rPr>
        <w:t>This country can become the singular magnet for global talent over the next 10 years if we do it right</w:t>
      </w:r>
      <w:r w:rsidRPr="003327BC">
        <w:rPr>
          <w:rStyle w:val="StyleUnderline"/>
          <w:rFonts w:ascii="Arial" w:hAnsi="Arial" w:cs="Arial"/>
        </w:rPr>
        <w:t>.</w:t>
      </w:r>
    </w:p>
    <w:p w14:paraId="2D0C0E2D" w14:textId="77777777" w:rsidR="00D16C4E" w:rsidRPr="003327BC" w:rsidRDefault="00D16C4E" w:rsidP="00D16C4E">
      <w:pPr>
        <w:spacing w:after="0"/>
        <w:rPr>
          <w:rStyle w:val="StyleUnderline"/>
          <w:rFonts w:ascii="Arial" w:hAnsi="Arial" w:cs="Arial"/>
        </w:rPr>
      </w:pPr>
    </w:p>
    <w:p w14:paraId="4288A558" w14:textId="77777777" w:rsidR="00D16C4E" w:rsidRPr="003327BC" w:rsidRDefault="00D16C4E" w:rsidP="00D16C4E">
      <w:pPr>
        <w:rPr>
          <w:rFonts w:ascii="Arial" w:hAnsi="Arial" w:cs="Arial"/>
        </w:rPr>
      </w:pPr>
    </w:p>
    <w:p w14:paraId="0F3C0860" w14:textId="77777777" w:rsidR="00D16C4E" w:rsidRPr="003327BC" w:rsidRDefault="00D16C4E" w:rsidP="00D16C4E">
      <w:pPr>
        <w:pStyle w:val="Heading2"/>
        <w:rPr>
          <w:rFonts w:ascii="Arial" w:hAnsi="Arial" w:cs="Arial"/>
        </w:rPr>
      </w:pPr>
      <w:r w:rsidRPr="003327BC">
        <w:rPr>
          <w:rFonts w:ascii="Arial" w:hAnsi="Arial" w:cs="Arial"/>
        </w:rPr>
        <w:t>CFID Scenario</w:t>
      </w:r>
    </w:p>
    <w:p w14:paraId="0D19F177" w14:textId="77777777" w:rsidR="00D16C4E" w:rsidRPr="003327BC" w:rsidRDefault="00560800" w:rsidP="00D16C4E">
      <w:pPr>
        <w:pStyle w:val="Heading3"/>
        <w:rPr>
          <w:rFonts w:ascii="Arial" w:hAnsi="Arial" w:cs="Arial"/>
        </w:rPr>
      </w:pPr>
      <w:r w:rsidRPr="003327BC">
        <w:rPr>
          <w:rFonts w:ascii="Arial" w:hAnsi="Arial" w:cs="Arial"/>
        </w:rPr>
        <w:t>1NC</w:t>
      </w:r>
      <w:r w:rsidR="00D16C4E" w:rsidRPr="003327BC">
        <w:rPr>
          <w:rFonts w:ascii="Arial" w:hAnsi="Arial" w:cs="Arial"/>
        </w:rPr>
        <w:t xml:space="preserve"> </w:t>
      </w:r>
      <w:r w:rsidRPr="003327BC">
        <w:rPr>
          <w:rFonts w:ascii="Arial" w:hAnsi="Arial" w:cs="Arial"/>
        </w:rPr>
        <w:t>Net Benefit</w:t>
      </w:r>
    </w:p>
    <w:p w14:paraId="37512A9D" w14:textId="77777777" w:rsidR="00D16C4E" w:rsidRPr="003327BC" w:rsidRDefault="00D16C4E" w:rsidP="00D16C4E">
      <w:pPr>
        <w:pStyle w:val="Heading4"/>
        <w:rPr>
          <w:rFonts w:ascii="Arial" w:hAnsi="Arial" w:cs="Arial"/>
        </w:rPr>
      </w:pPr>
      <w:r w:rsidRPr="003327BC">
        <w:rPr>
          <w:rFonts w:ascii="Arial" w:hAnsi="Arial" w:cs="Arial"/>
        </w:rPr>
        <w:t>The CP facilitates development of mechanisms necessary to advance CDFI</w:t>
      </w:r>
    </w:p>
    <w:p w14:paraId="3FDC8E58" w14:textId="77777777" w:rsidR="00D16C4E" w:rsidRPr="003327BC" w:rsidRDefault="00D16C4E" w:rsidP="00D16C4E">
      <w:pPr>
        <w:spacing w:after="0"/>
        <w:rPr>
          <w:rFonts w:ascii="Arial" w:hAnsi="Arial" w:cs="Arial"/>
        </w:rPr>
      </w:pPr>
      <w:r w:rsidRPr="003327BC">
        <w:rPr>
          <w:rStyle w:val="Style13ptBold"/>
          <w:rFonts w:ascii="Arial" w:hAnsi="Arial" w:cs="Arial"/>
        </w:rPr>
        <w:t xml:space="preserve">Marcheva et. al, 18 </w:t>
      </w:r>
      <w:r w:rsidRPr="003327BC">
        <w:rPr>
          <w:rFonts w:ascii="Arial" w:hAnsi="Arial" w:cs="Arial"/>
        </w:rPr>
        <w:t>– Dani Marcheva is a student in the University of Waterloo’s Master of Arts in Global Governance program, based at BSIA, and a CIGI Graduate Fellow. Olivia Matthews is a student in Wilfrid Laurier University’s Master of International Public Policy program, based at the BSIA, and a CIGI Graduate Fellow. Dominique Souris is a student in the University of Waterloo’s Master of Arts in Global Governance program, based at BSIA, and a CIGI Graduate Fellow.</w:t>
      </w:r>
    </w:p>
    <w:p w14:paraId="0B4DA07C" w14:textId="77777777" w:rsidR="00D16C4E" w:rsidRPr="003327BC" w:rsidRDefault="00D16C4E" w:rsidP="00D16C4E">
      <w:pPr>
        <w:spacing w:after="0"/>
        <w:rPr>
          <w:rFonts w:ascii="Arial" w:hAnsi="Arial" w:cs="Arial"/>
        </w:rPr>
      </w:pPr>
      <w:r w:rsidRPr="003327BC">
        <w:rPr>
          <w:rFonts w:ascii="Arial" w:hAnsi="Arial" w:cs="Arial"/>
        </w:rPr>
        <w:t>(“Cracks in the Liberal International Order: 2018 Global Trends Report,” Balsillie School of International Affairs, 2018, https://www.balsillieschool.ca/wp-content/uploads/2018/01/Graduate-Fellows-Anthology-201718.pdf, SRA)</w:t>
      </w:r>
    </w:p>
    <w:p w14:paraId="3C1278B5" w14:textId="77777777" w:rsidR="00D16C4E" w:rsidRPr="003327BC" w:rsidRDefault="00D16C4E" w:rsidP="00D16C4E">
      <w:pPr>
        <w:spacing w:after="0"/>
        <w:rPr>
          <w:rStyle w:val="Emphasis"/>
        </w:rPr>
      </w:pPr>
      <w:r w:rsidRPr="003327BC">
        <w:rPr>
          <w:rStyle w:val="StyleUnderline"/>
          <w:rFonts w:ascii="Arial" w:hAnsi="Arial" w:cs="Arial"/>
        </w:rPr>
        <w:t xml:space="preserve">The sentiment at the General Assembly demonstrated that </w:t>
      </w:r>
      <w:r w:rsidRPr="003327BC">
        <w:rPr>
          <w:rStyle w:val="Emphasis"/>
          <w:bdr w:val="single" w:sz="4" w:space="0" w:color="auto"/>
        </w:rPr>
        <w:t>the world wants Canada to lead on questions of refugee protection</w:t>
      </w:r>
      <w:r w:rsidRPr="003327BC">
        <w:rPr>
          <w:rStyle w:val="StyleUnderline"/>
          <w:rFonts w:ascii="Arial" w:hAnsi="Arial" w:cs="Arial"/>
        </w:rPr>
        <w:t>.</w:t>
      </w:r>
      <w:r w:rsidRPr="003327BC">
        <w:rPr>
          <w:rFonts w:ascii="Arial" w:hAnsi="Arial" w:cs="Arial"/>
          <w:sz w:val="16"/>
        </w:rPr>
        <w:t xml:space="preserve"> </w:t>
      </w:r>
      <w:r w:rsidRPr="003327BC">
        <w:rPr>
          <w:rStyle w:val="StyleUnderline"/>
          <w:rFonts w:ascii="Arial" w:hAnsi="Arial" w:cs="Arial"/>
        </w:rPr>
        <w:t>The</w:t>
      </w:r>
      <w:r w:rsidRPr="003327BC">
        <w:rPr>
          <w:rFonts w:ascii="Arial" w:hAnsi="Arial" w:cs="Arial"/>
          <w:sz w:val="16"/>
        </w:rPr>
        <w:t xml:space="preserve"> Trudeau </w:t>
      </w:r>
      <w:r w:rsidRPr="003327BC">
        <w:rPr>
          <w:rStyle w:val="StyleUnderline"/>
          <w:rFonts w:ascii="Arial" w:hAnsi="Arial" w:cs="Arial"/>
        </w:rPr>
        <w:t xml:space="preserve">government has </w:t>
      </w:r>
      <w:r w:rsidRPr="003327BC">
        <w:rPr>
          <w:rStyle w:val="Emphasis"/>
        </w:rPr>
        <w:t>earned credibility on the international stage</w:t>
      </w:r>
      <w:r w:rsidRPr="003327BC">
        <w:rPr>
          <w:rStyle w:val="StyleUnderline"/>
          <w:rFonts w:ascii="Arial" w:hAnsi="Arial" w:cs="Arial"/>
        </w:rPr>
        <w:t>, providing a unique and unprecedented opportunity to champion new</w:t>
      </w:r>
      <w:r w:rsidRPr="003327BC">
        <w:rPr>
          <w:rFonts w:ascii="Arial" w:hAnsi="Arial" w:cs="Arial"/>
          <w:sz w:val="16"/>
        </w:rPr>
        <w:t xml:space="preserve"> and innovative financing </w:t>
      </w:r>
      <w:r w:rsidRPr="003327BC">
        <w:rPr>
          <w:rStyle w:val="StyleUnderline"/>
          <w:rFonts w:ascii="Arial" w:hAnsi="Arial" w:cs="Arial"/>
        </w:rPr>
        <w:t>mechanisms for the global refugee system. Doing so will not only</w:t>
      </w:r>
      <w:r w:rsidRPr="003327BC">
        <w:rPr>
          <w:rFonts w:ascii="Arial" w:hAnsi="Arial" w:cs="Arial"/>
          <w:sz w:val="16"/>
        </w:rPr>
        <w:t xml:space="preserve"> help </w:t>
      </w:r>
      <w:r w:rsidRPr="003327BC">
        <w:rPr>
          <w:rStyle w:val="StyleUnderline"/>
          <w:rFonts w:ascii="Arial" w:hAnsi="Arial" w:cs="Arial"/>
        </w:rPr>
        <w:t>strengthen the</w:t>
      </w:r>
      <w:r w:rsidRPr="003327BC">
        <w:rPr>
          <w:rFonts w:ascii="Arial" w:hAnsi="Arial" w:cs="Arial"/>
          <w:sz w:val="16"/>
        </w:rPr>
        <w:t xml:space="preserve"> global refugee </w:t>
      </w:r>
      <w:r w:rsidRPr="003327BC">
        <w:rPr>
          <w:rStyle w:val="StyleUnderline"/>
          <w:rFonts w:ascii="Arial" w:hAnsi="Arial" w:cs="Arial"/>
        </w:rPr>
        <w:t xml:space="preserve">system, but </w:t>
      </w:r>
      <w:r w:rsidRPr="003327BC">
        <w:rPr>
          <w:rStyle w:val="Emphasis"/>
          <w:bdr w:val="single" w:sz="4" w:space="0" w:color="auto"/>
        </w:rPr>
        <w:t>will</w:t>
      </w:r>
      <w:r w:rsidRPr="003327BC">
        <w:rPr>
          <w:rStyle w:val="StyleUnderline"/>
          <w:rFonts w:ascii="Arial" w:hAnsi="Arial" w:cs="Arial"/>
        </w:rPr>
        <w:t xml:space="preserve"> also </w:t>
      </w:r>
      <w:r w:rsidRPr="003327BC">
        <w:rPr>
          <w:rStyle w:val="Emphasis"/>
          <w:bdr w:val="single" w:sz="4" w:space="0" w:color="auto"/>
        </w:rPr>
        <w:t>reinforce Global Affairs Canada’s development priorities</w:t>
      </w:r>
      <w:r w:rsidRPr="003327BC">
        <w:rPr>
          <w:rFonts w:ascii="Arial" w:hAnsi="Arial" w:cs="Arial"/>
          <w:sz w:val="16"/>
        </w:rPr>
        <w:t xml:space="preserve">. </w:t>
      </w:r>
      <w:r w:rsidRPr="003327BC">
        <w:rPr>
          <w:rStyle w:val="StyleUnderline"/>
          <w:rFonts w:ascii="Arial" w:hAnsi="Arial" w:cs="Arial"/>
        </w:rPr>
        <w:t xml:space="preserve">The mechanisms will help Canada build effective partnerships with the private sector and complement its efforts </w:t>
      </w:r>
      <w:r w:rsidRPr="003327BC">
        <w:rPr>
          <w:rStyle w:val="Emphasis"/>
          <w:bdr w:val="single" w:sz="4" w:space="0" w:color="auto"/>
        </w:rPr>
        <w:t>to advance Canada’s Development Finance Initiative</w:t>
      </w:r>
      <w:r w:rsidRPr="003327BC">
        <w:rPr>
          <w:rStyle w:val="Emphasis"/>
        </w:rPr>
        <w:t xml:space="preserve"> </w:t>
      </w:r>
      <w:r w:rsidRPr="003327BC">
        <w:rPr>
          <w:rFonts w:ascii="Arial" w:hAnsi="Arial" w:cs="Arial"/>
          <w:sz w:val="16"/>
        </w:rPr>
        <w:t xml:space="preserve">and the 2030 United Nations Agenda </w:t>
      </w:r>
      <w:r w:rsidRPr="003327BC">
        <w:rPr>
          <w:rStyle w:val="Emphasis"/>
        </w:rPr>
        <w:t>for Sustainable Growth at a limited cost.</w:t>
      </w:r>
    </w:p>
    <w:p w14:paraId="2BAD926B" w14:textId="77777777" w:rsidR="00D16C4E" w:rsidRPr="003327BC" w:rsidRDefault="00D16C4E" w:rsidP="00D16C4E">
      <w:pPr>
        <w:rPr>
          <w:rFonts w:ascii="Arial" w:hAnsi="Arial" w:cs="Arial"/>
        </w:rPr>
      </w:pPr>
    </w:p>
    <w:p w14:paraId="3CD6E478" w14:textId="77777777" w:rsidR="00D16C4E" w:rsidRPr="003327BC" w:rsidRDefault="00D16C4E" w:rsidP="00D16C4E">
      <w:pPr>
        <w:pStyle w:val="Heading4"/>
        <w:rPr>
          <w:rFonts w:ascii="Arial" w:hAnsi="Arial" w:cs="Arial"/>
        </w:rPr>
      </w:pPr>
      <w:r w:rsidRPr="003327BC">
        <w:rPr>
          <w:rFonts w:ascii="Arial" w:hAnsi="Arial" w:cs="Arial"/>
        </w:rPr>
        <w:t>CDFI solves sustainable growth and alleviates poverty</w:t>
      </w:r>
    </w:p>
    <w:p w14:paraId="1B07A204" w14:textId="77777777" w:rsidR="00D16C4E" w:rsidRPr="003327BC" w:rsidRDefault="00D16C4E" w:rsidP="00D16C4E">
      <w:pPr>
        <w:rPr>
          <w:rFonts w:ascii="Arial" w:hAnsi="Arial" w:cs="Arial"/>
        </w:rPr>
      </w:pPr>
      <w:r w:rsidRPr="003327BC">
        <w:rPr>
          <w:rStyle w:val="Style13ptBold"/>
          <w:rFonts w:ascii="Arial" w:hAnsi="Arial" w:cs="Arial"/>
        </w:rPr>
        <w:t xml:space="preserve">House and Medhora, 17 </w:t>
      </w:r>
      <w:r w:rsidRPr="003327BC">
        <w:rPr>
          <w:rFonts w:ascii="Arial" w:hAnsi="Arial" w:cs="Arial"/>
        </w:rPr>
        <w:t>– Brett House is Vice-President and Deputy Chief Economist at Scotiabank. Rohinton Medhora is President of the Centre for International Governance Innovation (CIGI).</w:t>
      </w:r>
    </w:p>
    <w:p w14:paraId="0EDF45CD" w14:textId="77777777" w:rsidR="00D16C4E" w:rsidRPr="003327BC" w:rsidRDefault="00D16C4E" w:rsidP="00D16C4E">
      <w:pPr>
        <w:rPr>
          <w:rFonts w:ascii="Arial" w:hAnsi="Arial" w:cs="Arial"/>
        </w:rPr>
      </w:pPr>
      <w:r w:rsidRPr="003327BC">
        <w:rPr>
          <w:rFonts w:ascii="Arial" w:hAnsi="Arial" w:cs="Arial"/>
        </w:rPr>
        <w:t>(“How the federal government can shape Canada’s Development Finance Institution,” The Globe and Mail, August 22, 2017, https://www.theglobeandmail.com/report-on-business/rob-commentary/how-to-shape-canadas-development-finance-institution/article36048252/, SRA)</w:t>
      </w:r>
    </w:p>
    <w:p w14:paraId="268594DA" w14:textId="77777777" w:rsidR="00D16C4E" w:rsidRPr="003327BC" w:rsidRDefault="00D16C4E" w:rsidP="00D16C4E">
      <w:pPr>
        <w:rPr>
          <w:rFonts w:ascii="Arial" w:hAnsi="Arial" w:cs="Arial"/>
          <w:sz w:val="16"/>
        </w:rPr>
      </w:pPr>
      <w:r w:rsidRPr="003327BC">
        <w:rPr>
          <w:rStyle w:val="StyleUnderline"/>
          <w:rFonts w:ascii="Arial" w:hAnsi="Arial" w:cs="Arial"/>
        </w:rPr>
        <w:t>The House of Commons standing committee</w:t>
      </w:r>
      <w:r w:rsidRPr="003327BC">
        <w:rPr>
          <w:rFonts w:ascii="Arial" w:hAnsi="Arial" w:cs="Arial"/>
          <w:sz w:val="16"/>
        </w:rPr>
        <w:t xml:space="preserve"> on foreign affairs and international development </w:t>
      </w:r>
      <w:r w:rsidRPr="003327BC">
        <w:rPr>
          <w:rStyle w:val="StyleUnderline"/>
          <w:rFonts w:ascii="Arial" w:hAnsi="Arial" w:cs="Arial"/>
        </w:rPr>
        <w:t>has</w:t>
      </w:r>
      <w:r w:rsidRPr="003327BC">
        <w:rPr>
          <w:rFonts w:ascii="Arial" w:hAnsi="Arial" w:cs="Arial"/>
          <w:sz w:val="16"/>
        </w:rPr>
        <w:t xml:space="preserve"> recently </w:t>
      </w:r>
      <w:r w:rsidRPr="003327BC">
        <w:rPr>
          <w:rStyle w:val="StyleUnderline"/>
          <w:rFonts w:ascii="Arial" w:hAnsi="Arial" w:cs="Arial"/>
        </w:rPr>
        <w:t xml:space="preserve">undertaken a study of the federal government's proposal to create a </w:t>
      </w:r>
      <w:r w:rsidRPr="003327BC">
        <w:rPr>
          <w:rStyle w:val="Emphasis"/>
          <w:highlight w:val="green"/>
        </w:rPr>
        <w:t>C</w:t>
      </w:r>
      <w:r w:rsidRPr="003327BC">
        <w:rPr>
          <w:rStyle w:val="StyleUnderline"/>
          <w:rFonts w:ascii="Arial" w:hAnsi="Arial" w:cs="Arial"/>
        </w:rPr>
        <w:t>anadian</w:t>
      </w:r>
      <w:r w:rsidRPr="003327BC">
        <w:rPr>
          <w:rFonts w:ascii="Arial" w:hAnsi="Arial" w:cs="Arial"/>
          <w:sz w:val="16"/>
        </w:rPr>
        <w:t xml:space="preserve"> Development Finance Institution (</w:t>
      </w:r>
      <w:r w:rsidRPr="003327BC">
        <w:rPr>
          <w:rStyle w:val="Emphasis"/>
          <w:highlight w:val="green"/>
        </w:rPr>
        <w:t>DFI)</w:t>
      </w:r>
      <w:r w:rsidRPr="003327BC">
        <w:rPr>
          <w:rFonts w:ascii="Arial" w:hAnsi="Arial" w:cs="Arial"/>
          <w:sz w:val="16"/>
        </w:rPr>
        <w:t xml:space="preserve">. </w:t>
      </w:r>
      <w:r w:rsidRPr="003327BC">
        <w:rPr>
          <w:rStyle w:val="StyleUnderline"/>
          <w:rFonts w:ascii="Arial" w:hAnsi="Arial" w:cs="Arial"/>
        </w:rPr>
        <w:t xml:space="preserve">This </w:t>
      </w:r>
      <w:r w:rsidRPr="003327BC">
        <w:rPr>
          <w:rStyle w:val="Emphasis"/>
          <w:highlight w:val="green"/>
        </w:rPr>
        <w:t>marks a vital next step</w:t>
      </w:r>
      <w:r w:rsidRPr="003327BC">
        <w:rPr>
          <w:rStyle w:val="StyleUnderline"/>
          <w:rFonts w:ascii="Arial" w:hAnsi="Arial" w:cs="Arial"/>
        </w:rPr>
        <w:t xml:space="preserve"> in transforming into reality an idea that has bounced around Ottawa for about 40 years. </w:t>
      </w:r>
      <w:r w:rsidRPr="003327BC">
        <w:rPr>
          <w:rFonts w:ascii="Arial" w:hAnsi="Arial" w:cs="Arial"/>
          <w:sz w:val="16"/>
        </w:rPr>
        <w:t xml:space="preserve">Despite loads of debate, the proposal for a Canadian DFI remains largely undefined. The Harper government's final 2015 budget allocated $300-million over five years for a development-finance "initiative." In March, </w:t>
      </w:r>
      <w:r w:rsidRPr="003327BC">
        <w:rPr>
          <w:rStyle w:val="Emphasis"/>
        </w:rPr>
        <w:t>the Trudeau government's 2017 budget upgraded the initiative to a more ambitious "institution,"</w:t>
      </w:r>
      <w:r w:rsidRPr="003327BC">
        <w:rPr>
          <w:rFonts w:ascii="Arial" w:hAnsi="Arial" w:cs="Arial"/>
          <w:sz w:val="16"/>
        </w:rPr>
        <w:t xml:space="preserve"> wholly owned by Export Development Canada (EDC) and backed by the same level of funding. On May 5, Prime Minister Justin </w:t>
      </w:r>
      <w:r w:rsidRPr="003327BC">
        <w:rPr>
          <w:rStyle w:val="StyleUnderline"/>
          <w:rFonts w:ascii="Arial" w:hAnsi="Arial" w:cs="Arial"/>
        </w:rPr>
        <w:t xml:space="preserve">Trudeau announced that </w:t>
      </w:r>
      <w:r w:rsidRPr="003327BC">
        <w:rPr>
          <w:rStyle w:val="Emphasis"/>
          <w:highlight w:val="green"/>
        </w:rPr>
        <w:t xml:space="preserve">Canada's DFI would </w:t>
      </w:r>
      <w:r w:rsidRPr="003327BC">
        <w:rPr>
          <w:rStyle w:val="Emphasis"/>
        </w:rPr>
        <w:t xml:space="preserve">be located in Montreal, with a mandate to </w:t>
      </w:r>
      <w:r w:rsidRPr="003327BC">
        <w:rPr>
          <w:rStyle w:val="Emphasis"/>
          <w:highlight w:val="green"/>
        </w:rPr>
        <w:t xml:space="preserve">work with small and medium-sized enterprises to promote </w:t>
      </w:r>
      <w:r w:rsidRPr="003327BC">
        <w:rPr>
          <w:rStyle w:val="Emphasis"/>
          <w:highlight w:val="green"/>
          <w:bdr w:val="single" w:sz="4" w:space="0" w:color="auto"/>
        </w:rPr>
        <w:t>inclusive, green economic growth</w:t>
      </w:r>
      <w:r w:rsidRPr="003327BC">
        <w:rPr>
          <w:rStyle w:val="Emphasis"/>
          <w:highlight w:val="green"/>
        </w:rPr>
        <w:t xml:space="preserve"> through the involvement of women and young entrepreneurs in achieving sustainable development objectives</w:t>
      </w:r>
      <w:r w:rsidRPr="003327BC">
        <w:rPr>
          <w:rStyle w:val="StyleUnderline"/>
          <w:rFonts w:ascii="Arial" w:hAnsi="Arial" w:cs="Arial"/>
        </w:rPr>
        <w:t xml:space="preserve">. </w:t>
      </w:r>
      <w:r w:rsidRPr="003327BC">
        <w:rPr>
          <w:rFonts w:ascii="Arial" w:hAnsi="Arial" w:cs="Arial"/>
          <w:sz w:val="16"/>
        </w:rPr>
        <w:t xml:space="preserve">Beyond these </w:t>
      </w:r>
      <w:proofErr w:type="gramStart"/>
      <w:r w:rsidRPr="003327BC">
        <w:rPr>
          <w:rFonts w:ascii="Arial" w:hAnsi="Arial" w:cs="Arial"/>
          <w:sz w:val="16"/>
        </w:rPr>
        <w:t>broad brush</w:t>
      </w:r>
      <w:proofErr w:type="gramEnd"/>
      <w:r w:rsidRPr="003327BC">
        <w:rPr>
          <w:rFonts w:ascii="Arial" w:hAnsi="Arial" w:cs="Arial"/>
          <w:sz w:val="16"/>
        </w:rPr>
        <w:t xml:space="preserve"> strokes, the design of Canada's DFI hasn't been pinned down. Looking across the recent testimony of 14 diverse expert witnesses who appeared before the House committee – of which we were two of the presenters – </w:t>
      </w:r>
      <w:r w:rsidRPr="003327BC">
        <w:rPr>
          <w:rStyle w:val="StyleUnderline"/>
          <w:rFonts w:ascii="Arial" w:hAnsi="Arial" w:cs="Arial"/>
        </w:rPr>
        <w:t xml:space="preserve">some common themes emerge on how Canada's DFI should be structured. </w:t>
      </w:r>
      <w:r w:rsidRPr="003327BC">
        <w:rPr>
          <w:rFonts w:ascii="Arial" w:hAnsi="Arial" w:cs="Arial"/>
          <w:sz w:val="16"/>
        </w:rPr>
        <w:t xml:space="preserve">First, we need to ensure that the Canadian DFI's founding mandate clearly identifies the problems it will work to solve. </w:t>
      </w:r>
      <w:r w:rsidRPr="003327BC">
        <w:rPr>
          <w:rStyle w:val="StyleUnderline"/>
          <w:rFonts w:ascii="Arial" w:hAnsi="Arial" w:cs="Arial"/>
        </w:rPr>
        <w:t>It needs to be focused on addressing market failures</w:t>
      </w:r>
      <w:r w:rsidRPr="003327BC">
        <w:rPr>
          <w:rFonts w:ascii="Arial" w:hAnsi="Arial" w:cs="Arial"/>
          <w:sz w:val="16"/>
        </w:rPr>
        <w:t xml:space="preserve">: that is, cases in which </w:t>
      </w:r>
      <w:r w:rsidRPr="003327BC">
        <w:rPr>
          <w:rStyle w:val="Emphasis"/>
          <w:highlight w:val="green"/>
        </w:rPr>
        <w:t>investments have the potential to generate both financial returns and poverty alleviation</w:t>
      </w:r>
      <w:r w:rsidRPr="003327BC">
        <w:rPr>
          <w:rFonts w:ascii="Arial" w:hAnsi="Arial" w:cs="Arial"/>
          <w:sz w:val="16"/>
        </w:rPr>
        <w:t>, but find it difficult to attract private capital even in a world with abundant liquidity. Our DFI shouldn't compete with markets or substitute for aid. Instead</w:t>
      </w:r>
      <w:r w:rsidRPr="003327BC">
        <w:rPr>
          <w:rStyle w:val="Emphasis"/>
        </w:rPr>
        <w:t>, Canada's DFI should be concerned with stimulating additional financial flows to relatively poor countries</w:t>
      </w:r>
      <w:r w:rsidRPr="003327BC">
        <w:rPr>
          <w:rFonts w:ascii="Arial" w:hAnsi="Arial" w:cs="Arial"/>
          <w:sz w:val="16"/>
        </w:rPr>
        <w:t xml:space="preserve"> and economic sectors that currently receive little direct investment. Second, Canada's DFI needs more money: The total $300-million, or $60-million a year, currently earmarked out of EDC resources is puny when compared with the lending programs of our G7 peers' DFIs. A commitment on par with the rest of the G7 would see at least $300-million provided every year – not spread over half a decade. </w:t>
      </w:r>
      <w:r w:rsidRPr="003327BC">
        <w:rPr>
          <w:rStyle w:val="StyleUnderline"/>
          <w:rFonts w:ascii="Arial" w:hAnsi="Arial" w:cs="Arial"/>
        </w:rPr>
        <w:t>Since the Canadian DFI's capital comes out of EDC's funds, it has no impact on the federal government's budget deficit or accumulated debt.</w:t>
      </w:r>
      <w:r w:rsidRPr="003327BC">
        <w:rPr>
          <w:rFonts w:ascii="Arial" w:hAnsi="Arial" w:cs="Arial"/>
          <w:sz w:val="16"/>
        </w:rPr>
        <w:t xml:space="preserve"> In addition to the EDC's initial financing, </w:t>
      </w:r>
      <w:r w:rsidRPr="003327BC">
        <w:rPr>
          <w:rStyle w:val="StyleUnderline"/>
          <w:rFonts w:ascii="Arial" w:hAnsi="Arial" w:cs="Arial"/>
        </w:rPr>
        <w:t>the institution should be empowered to issue bonds to fund its portfolio and thereby catalyze private financing for development right from its inception.</w:t>
      </w:r>
      <w:r w:rsidRPr="003327BC">
        <w:rPr>
          <w:rFonts w:ascii="Arial" w:hAnsi="Arial" w:cs="Arial"/>
          <w:sz w:val="16"/>
        </w:rPr>
        <w:t xml:space="preserve"> Additionally, the DFI's profits ought to be plowed back into further expanding its financing portfolio. Third, to have the greatest possible impact, </w:t>
      </w:r>
      <w:r w:rsidRPr="003327BC">
        <w:rPr>
          <w:rStyle w:val="StyleUnderline"/>
          <w:rFonts w:ascii="Arial" w:hAnsi="Arial" w:cs="Arial"/>
        </w:rPr>
        <w:t>Canada's DFI will need a full range of financial instruments at its disposal</w:t>
      </w:r>
      <w:r w:rsidRPr="003327BC">
        <w:rPr>
          <w:rFonts w:ascii="Arial" w:hAnsi="Arial" w:cs="Arial"/>
          <w:sz w:val="16"/>
        </w:rPr>
        <w:t xml:space="preserve">: the ability to make direct loans, purchase companies' debt, invest in firms' equities, provide guarantees and write insurance contracts. </w:t>
      </w:r>
      <w:r w:rsidRPr="003327BC">
        <w:rPr>
          <w:rStyle w:val="StyleUnderline"/>
          <w:rFonts w:ascii="Arial" w:hAnsi="Arial" w:cs="Arial"/>
        </w:rPr>
        <w:t>This comprehensive financial tool kit would give Canada's DFI the wherewithal to crowd-in private investment in a wide variety of circumstances.</w:t>
      </w:r>
      <w:r w:rsidRPr="003327BC">
        <w:rPr>
          <w:rFonts w:ascii="Arial" w:hAnsi="Arial" w:cs="Arial"/>
          <w:sz w:val="16"/>
        </w:rPr>
        <w:t xml:space="preserve"> It would also allow the DFI to stretch its dollars in a cost-effective manner: Guarantees and insurance imply little draw on the DFI's capital while potentially motivating multiple times their cost in new private investment. The DFI's financing program should, at least initially, also be focused on a few themes and regions to build expertise and experience on the ground in a way that will help to contain costs and increase the chances of success. But there's also wide agreement </w:t>
      </w:r>
      <w:r w:rsidRPr="003327BC">
        <w:rPr>
          <w:rStyle w:val="StyleUnderline"/>
          <w:rFonts w:ascii="Arial" w:hAnsi="Arial" w:cs="Arial"/>
        </w:rPr>
        <w:t xml:space="preserve">that Canada's DFI ought to be wide open to </w:t>
      </w:r>
      <w:r w:rsidRPr="003327BC">
        <w:rPr>
          <w:rStyle w:val="Emphasis"/>
        </w:rPr>
        <w:t>working with the world's best investors to implement the highest-potential ideas</w:t>
      </w:r>
      <w:r w:rsidRPr="003327BC">
        <w:rPr>
          <w:rFonts w:ascii="Arial" w:hAnsi="Arial" w:cs="Arial"/>
          <w:sz w:val="16"/>
        </w:rPr>
        <w:t xml:space="preserve"> – not limited parochially to engaging with only Canadian interests. Finally, </w:t>
      </w:r>
      <w:r w:rsidRPr="003327BC">
        <w:rPr>
          <w:rStyle w:val="StyleUnderline"/>
          <w:rFonts w:ascii="Arial" w:hAnsi="Arial" w:cs="Arial"/>
        </w:rPr>
        <w:t>Canada's DFI needs to be empowered with a governance structure that is prepared to absorb some of the losses that will inevitably go with operating in places that other investors fear</w:t>
      </w:r>
      <w:r w:rsidRPr="003327BC">
        <w:rPr>
          <w:rFonts w:ascii="Arial" w:hAnsi="Arial" w:cs="Arial"/>
          <w:sz w:val="16"/>
        </w:rPr>
        <w:t xml:space="preserve"> to tread – places where outsize opportunities to reduce poverty and generate returns go hand-in-hand with greater risk. To enable this, Canada's DFI should be launched with an expectation that it will eventually become a standalone Crown corporation whose staff is rewarded just as strongly for reducing poverty as it is for generating financial returns. Parliament's recent hearings show that </w:t>
      </w:r>
      <w:r w:rsidRPr="003327BC">
        <w:rPr>
          <w:rStyle w:val="StyleUnderline"/>
          <w:rFonts w:ascii="Arial" w:hAnsi="Arial" w:cs="Arial"/>
        </w:rPr>
        <w:t xml:space="preserve">there's a fairly strong consensus on which lessons should be taken to heart as Canada's government works to create an effective development finance institution </w:t>
      </w:r>
      <w:r w:rsidRPr="003327BC">
        <w:rPr>
          <w:rFonts w:ascii="Arial" w:hAnsi="Arial" w:cs="Arial"/>
          <w:sz w:val="16"/>
        </w:rPr>
        <w:t>that has been 40 years in the making.</w:t>
      </w:r>
    </w:p>
    <w:p w14:paraId="6DAC3EB1" w14:textId="77777777" w:rsidR="00560800" w:rsidRPr="003327BC" w:rsidRDefault="00560800" w:rsidP="00D16C4E">
      <w:pPr>
        <w:rPr>
          <w:rFonts w:ascii="Arial" w:hAnsi="Arial" w:cs="Arial"/>
          <w:sz w:val="16"/>
        </w:rPr>
      </w:pPr>
    </w:p>
    <w:p w14:paraId="03EE01CB" w14:textId="77777777" w:rsidR="00D16C4E" w:rsidRPr="003327BC" w:rsidRDefault="00D16C4E" w:rsidP="00D16C4E">
      <w:pPr>
        <w:pStyle w:val="Heading4"/>
        <w:rPr>
          <w:rFonts w:ascii="Arial" w:hAnsi="Arial" w:cs="Arial"/>
        </w:rPr>
      </w:pPr>
      <w:r w:rsidRPr="003327BC">
        <w:rPr>
          <w:rFonts w:ascii="Arial" w:hAnsi="Arial" w:cs="Arial"/>
        </w:rPr>
        <w:t>Sustained growth in developing economies is vital building resilience against food crises – 805 million are at risk</w:t>
      </w:r>
    </w:p>
    <w:p w14:paraId="5CC77507" w14:textId="77777777" w:rsidR="00D16C4E" w:rsidRPr="003327BC" w:rsidRDefault="00D16C4E" w:rsidP="00D16C4E">
      <w:pPr>
        <w:rPr>
          <w:rFonts w:ascii="Arial" w:hAnsi="Arial" w:cs="Arial"/>
        </w:rPr>
      </w:pPr>
      <w:r w:rsidRPr="003327BC">
        <w:rPr>
          <w:rFonts w:ascii="Arial" w:hAnsi="Arial" w:cs="Arial"/>
          <w:b/>
        </w:rPr>
        <w:t>Soriano, 16</w:t>
      </w:r>
      <w:r w:rsidRPr="003327BC">
        <w:rPr>
          <w:rFonts w:ascii="Arial" w:hAnsi="Arial" w:cs="Arial"/>
        </w:rPr>
        <w:t xml:space="preserve"> – Technical University of Madrid, Spain (Barbara, “How important is economic growth for reducing undernourishment in developing countries?” Food Policy Volume 63, August 2016, Pages 87-101, Science Direct)</w:t>
      </w:r>
    </w:p>
    <w:p w14:paraId="6AE174CB" w14:textId="77777777" w:rsidR="00D16C4E" w:rsidRPr="003327BC" w:rsidRDefault="00D16C4E" w:rsidP="00D16C4E">
      <w:pPr>
        <w:rPr>
          <w:rFonts w:ascii="Arial" w:hAnsi="Arial" w:cs="Arial"/>
          <w:sz w:val="16"/>
        </w:rPr>
      </w:pPr>
      <w:r w:rsidRPr="003327BC">
        <w:rPr>
          <w:rStyle w:val="StyleUnderline"/>
          <w:rFonts w:ascii="Arial" w:hAnsi="Arial" w:cs="Arial"/>
        </w:rPr>
        <w:t xml:space="preserve">Despite the progress made in reducing hunger, the international community continues to face serious challenges with regard to starvation </w:t>
      </w:r>
      <w:r w:rsidRPr="003327BC">
        <w:rPr>
          <w:rFonts w:ascii="Arial" w:hAnsi="Arial" w:cs="Arial"/>
          <w:sz w:val="16"/>
        </w:rPr>
        <w:t xml:space="preserve">and undernourishment. </w:t>
      </w:r>
      <w:r w:rsidRPr="003327BC">
        <w:rPr>
          <w:rStyle w:val="StyleUnderline"/>
          <w:rFonts w:ascii="Arial" w:hAnsi="Arial" w:cs="Arial"/>
        </w:rPr>
        <w:t>FAO</w:t>
      </w:r>
      <w:r w:rsidRPr="003327BC">
        <w:rPr>
          <w:rFonts w:ascii="Arial" w:hAnsi="Arial" w:cs="Arial"/>
          <w:sz w:val="16"/>
        </w:rPr>
        <w:t xml:space="preserve">, IFAD and WFP (2014) </w:t>
      </w:r>
      <w:r w:rsidRPr="003327BC">
        <w:rPr>
          <w:rStyle w:val="StyleUnderline"/>
          <w:rFonts w:ascii="Arial" w:hAnsi="Arial" w:cs="Arial"/>
        </w:rPr>
        <w:t>estimated</w:t>
      </w:r>
      <w:r w:rsidRPr="003327BC">
        <w:rPr>
          <w:rFonts w:ascii="Arial" w:hAnsi="Arial" w:cs="Arial"/>
          <w:sz w:val="16"/>
        </w:rPr>
        <w:t xml:space="preserve"> that there about </w:t>
      </w:r>
      <w:r w:rsidRPr="003327BC">
        <w:rPr>
          <w:rStyle w:val="StyleUnderline"/>
          <w:rFonts w:ascii="Arial" w:hAnsi="Arial" w:cs="Arial"/>
        </w:rPr>
        <w:t>805 million undernourished people</w:t>
      </w:r>
      <w:r w:rsidRPr="003327BC">
        <w:rPr>
          <w:rFonts w:ascii="Arial" w:hAnsi="Arial" w:cs="Arial"/>
          <w:sz w:val="16"/>
        </w:rPr>
        <w:t xml:space="preserve"> in 2012–14. Not all developing countries have experienced the same improvement rate in the prevalence of undernourishment. Analyzing a sample of 27 developing countries in the period from 1991 to 2011, we found that some achieved greater improvements in undernourishment at the beginning of the period, whereas others took longer to reduce the undernourishment rate, and the rate of improvement was stable in others. The aim of the article was to show how economic growth helps to hasten improvements in the prevalence of undernourishment in developing countries. We combined the analysis of three characteristics of ec onomic growth: rate, lag structure, and pathways through which economic growth leads to improvements in undernutrition. We</w:t>
      </w:r>
      <w:r w:rsidRPr="003327BC">
        <w:rPr>
          <w:rStyle w:val="StyleUnderline"/>
          <w:rFonts w:ascii="Arial" w:hAnsi="Arial" w:cs="Arial"/>
        </w:rPr>
        <w:t xml:space="preserve"> developed panel data models to estimate the impact of economic growth on the pace of improvements in the prevalence of undernourishment. The results of running the regression models on samples of countries grouped according to the undernourishment trend confirmed the findings of the regression models run on the whole sample</w:t>
      </w:r>
      <w:r w:rsidRPr="003327BC">
        <w:rPr>
          <w:rFonts w:ascii="Arial" w:hAnsi="Arial" w:cs="Arial"/>
          <w:sz w:val="16"/>
        </w:rPr>
        <w:t xml:space="preserve">. It is worth identifying some shortcomings that might have an impact on the findings. Concerning the dependent variable, we assume that: (1) the FAO undernourishment indicator appears to measure in a greater extent food availability than food intake; (2) the selection of the prevalence of undernourishment leaves out nutritional aspects measured by anthropometric indicators and the micro dimensions of food security; (3) the quality of the data used to build undernourishment indicator could be improved; and (4) the analysis only deals with improvements in undernourishment. It does not affect the main results because the differences of logarithms of the removed observations were very close to zero. Regarding the explanatory variables, our study is confined to some macro variables that affect long-term national food security. As a result, we do not consider the entire range of variables that might also affect food security. Finally, we omit many direct interventions that have proved essential for reducing undernourishment, such as micronutrient supplementation, food fortification or diet supplementation for pregnant women. Despite the limitations of our study, the results support two main conclusions. The first conclusion is related to the rate, lag and term of economic growth and their impact on undernourishment. </w:t>
      </w:r>
      <w:r w:rsidRPr="003327BC">
        <w:rPr>
          <w:rStyle w:val="StyleUnderline"/>
          <w:rFonts w:ascii="Arial" w:hAnsi="Arial" w:cs="Arial"/>
        </w:rPr>
        <w:t>We can conclude that increased rates of annual economic growth lead to higher annual improvements in the nourished population</w:t>
      </w:r>
      <w:r w:rsidRPr="003327BC">
        <w:rPr>
          <w:rFonts w:ascii="Arial" w:hAnsi="Arial" w:cs="Arial"/>
          <w:sz w:val="16"/>
        </w:rPr>
        <w:t xml:space="preserve">. </w:t>
      </w:r>
      <w:r w:rsidRPr="003327BC">
        <w:rPr>
          <w:rStyle w:val="StyleUnderline"/>
          <w:rFonts w:ascii="Arial" w:hAnsi="Arial" w:cs="Arial"/>
        </w:rPr>
        <w:t>Taking into consideration income distribution, improvements in nourished population in countries with rising income and lower inequality are higher than in countries with rising income and higher inequality</w:t>
      </w:r>
      <w:r w:rsidRPr="003327BC">
        <w:rPr>
          <w:rFonts w:ascii="Arial" w:hAnsi="Arial" w:cs="Arial"/>
          <w:sz w:val="16"/>
        </w:rPr>
        <w:t xml:space="preserve">. </w:t>
      </w:r>
      <w:r w:rsidRPr="003327BC">
        <w:rPr>
          <w:rStyle w:val="StyleUnderline"/>
          <w:rFonts w:ascii="Arial" w:hAnsi="Arial" w:cs="Arial"/>
        </w:rPr>
        <w:t>Larger annual economic growth impacts lead to a faster improvement in undernourishment</w:t>
      </w:r>
      <w:r w:rsidRPr="003327BC">
        <w:rPr>
          <w:rFonts w:ascii="Arial" w:hAnsi="Arial" w:cs="Arial"/>
          <w:sz w:val="16"/>
        </w:rPr>
        <w:t xml:space="preserve">. The economic growth lag analysis shows that it takes almost two years for annual income growth to lead to improvements in undernourishment. Thus, analyses of annual economic growth and the impact of longer term economic growth on undernourishment are both relevant. Long-term economic growth has a greater positive impact on undernourishment than short-term economic growth. </w:t>
      </w:r>
      <w:r w:rsidRPr="003327BC">
        <w:rPr>
          <w:rStyle w:val="StyleUnderline"/>
          <w:rFonts w:ascii="Arial" w:hAnsi="Arial" w:cs="Arial"/>
        </w:rPr>
        <w:t>Sustained economic growth over three to eight years results in greater improvements in undernourishment rates.</w:t>
      </w:r>
      <w:r w:rsidRPr="003327BC">
        <w:rPr>
          <w:rFonts w:ascii="Arial" w:hAnsi="Arial" w:cs="Arial"/>
          <w:u w:val="single"/>
        </w:rPr>
        <w:t xml:space="preserve"> </w:t>
      </w:r>
      <w:r w:rsidRPr="003327BC">
        <w:rPr>
          <w:rFonts w:ascii="Arial" w:hAnsi="Arial" w:cs="Arial"/>
          <w:sz w:val="16"/>
        </w:rPr>
        <w:t xml:space="preserve">The second conclusion refers to the structure of economic growth. </w:t>
      </w:r>
      <w:r w:rsidRPr="003327BC">
        <w:rPr>
          <w:rStyle w:val="StyleUnderline"/>
          <w:rFonts w:ascii="Arial" w:hAnsi="Arial" w:cs="Arial"/>
        </w:rPr>
        <w:t>In addition to economic growth, other enabling factors, like investments in health, education and access to drinking water, help to reduce the prevalence of undernourishment. The indirect impact of economic growth as an enabler of investment in these key factors of food security accounts for close to 50% of the total impact economic growth</w:t>
      </w:r>
      <w:r w:rsidRPr="003327BC">
        <w:rPr>
          <w:rFonts w:ascii="Arial" w:hAnsi="Arial" w:cs="Arial"/>
          <w:sz w:val="16"/>
        </w:rPr>
        <w:t xml:space="preserve"> on undernourishment. </w:t>
      </w:r>
      <w:r w:rsidRPr="003327BC">
        <w:rPr>
          <w:rStyle w:val="Emphasis"/>
        </w:rPr>
        <w:t>Even if economic growth falters</w:t>
      </w:r>
      <w:r w:rsidRPr="003327BC">
        <w:rPr>
          <w:rFonts w:ascii="Arial" w:hAnsi="Arial" w:cs="Arial"/>
          <w:sz w:val="16"/>
        </w:rPr>
        <w:t xml:space="preserve">, </w:t>
      </w:r>
      <w:r w:rsidRPr="003327BC">
        <w:rPr>
          <w:rStyle w:val="StyleUnderline"/>
          <w:rFonts w:ascii="Arial" w:hAnsi="Arial" w:cs="Arial"/>
        </w:rPr>
        <w:t>sustained improvements in health, education and access to drinking water may still drive reductions in the percentage of undernourished people</w:t>
      </w:r>
      <w:r w:rsidRPr="003327BC">
        <w:rPr>
          <w:rFonts w:ascii="Arial" w:hAnsi="Arial" w:cs="Arial"/>
          <w:sz w:val="16"/>
        </w:rPr>
        <w:t>.</w:t>
      </w:r>
    </w:p>
    <w:p w14:paraId="664A751F" w14:textId="77777777" w:rsidR="00D16C4E" w:rsidRPr="003327BC" w:rsidRDefault="00D16C4E" w:rsidP="00D16C4E">
      <w:pPr>
        <w:rPr>
          <w:rFonts w:ascii="Arial" w:hAnsi="Arial" w:cs="Arial"/>
          <w:sz w:val="16"/>
        </w:rPr>
      </w:pPr>
    </w:p>
    <w:p w14:paraId="517C1D52" w14:textId="77777777" w:rsidR="00D16C4E" w:rsidRPr="003327BC" w:rsidRDefault="00560800" w:rsidP="00D16C4E">
      <w:pPr>
        <w:pStyle w:val="Heading3"/>
        <w:rPr>
          <w:rFonts w:ascii="Arial" w:hAnsi="Arial" w:cs="Arial"/>
        </w:rPr>
      </w:pPr>
      <w:r w:rsidRPr="003327BC">
        <w:rPr>
          <w:rFonts w:ascii="Arial" w:hAnsi="Arial" w:cs="Arial"/>
        </w:rPr>
        <w:t>2NC</w:t>
      </w:r>
      <w:r w:rsidR="00D16C4E" w:rsidRPr="003327BC">
        <w:rPr>
          <w:rFonts w:ascii="Arial" w:hAnsi="Arial" w:cs="Arial"/>
        </w:rPr>
        <w:t xml:space="preserve"> Solves Sustainability</w:t>
      </w:r>
    </w:p>
    <w:p w14:paraId="217DC4AF" w14:textId="77777777" w:rsidR="00D16C4E" w:rsidRPr="003327BC" w:rsidRDefault="00D16C4E" w:rsidP="00D16C4E">
      <w:pPr>
        <w:pStyle w:val="Heading4"/>
        <w:rPr>
          <w:rFonts w:ascii="Arial" w:hAnsi="Arial" w:cs="Arial"/>
        </w:rPr>
      </w:pPr>
      <w:r w:rsidRPr="003327BC">
        <w:rPr>
          <w:rFonts w:ascii="Arial" w:hAnsi="Arial" w:cs="Arial"/>
        </w:rPr>
        <w:t xml:space="preserve">There’s significant momentum now – the program has the capacity to yield a </w:t>
      </w:r>
      <w:r w:rsidRPr="003327BC">
        <w:rPr>
          <w:rFonts w:ascii="Arial" w:hAnsi="Arial" w:cs="Arial"/>
          <w:u w:val="single"/>
        </w:rPr>
        <w:t>profound impact</w:t>
      </w:r>
      <w:r w:rsidRPr="003327BC">
        <w:rPr>
          <w:rFonts w:ascii="Arial" w:hAnsi="Arial" w:cs="Arial"/>
        </w:rPr>
        <w:t xml:space="preserve"> on sustainability and equality</w:t>
      </w:r>
    </w:p>
    <w:p w14:paraId="70EF24A5" w14:textId="77777777" w:rsidR="00D16C4E" w:rsidRPr="003327BC" w:rsidRDefault="00D16C4E" w:rsidP="00D16C4E">
      <w:pPr>
        <w:spacing w:after="0"/>
        <w:rPr>
          <w:rFonts w:ascii="Arial" w:hAnsi="Arial" w:cs="Arial"/>
        </w:rPr>
      </w:pPr>
      <w:r w:rsidRPr="003327BC">
        <w:rPr>
          <w:rStyle w:val="Style13ptBold"/>
          <w:rFonts w:ascii="Arial" w:hAnsi="Arial" w:cs="Arial"/>
        </w:rPr>
        <w:t xml:space="preserve">EDC, 2/2 </w:t>
      </w:r>
      <w:r w:rsidRPr="003327BC">
        <w:rPr>
          <w:rFonts w:ascii="Arial" w:hAnsi="Arial" w:cs="Arial"/>
        </w:rPr>
        <w:t>– Export Development Canada is Canada's export credit agency and a state-owned enterprise owned by the Government of Canada.</w:t>
      </w:r>
    </w:p>
    <w:p w14:paraId="215DBB30" w14:textId="77777777" w:rsidR="00D16C4E" w:rsidRPr="003327BC" w:rsidRDefault="00D16C4E" w:rsidP="00D16C4E">
      <w:pPr>
        <w:spacing w:after="0"/>
        <w:rPr>
          <w:rFonts w:ascii="Arial" w:hAnsi="Arial" w:cs="Arial"/>
        </w:rPr>
      </w:pPr>
      <w:r w:rsidRPr="003327BC">
        <w:rPr>
          <w:rFonts w:ascii="Arial" w:hAnsi="Arial" w:cs="Arial"/>
        </w:rPr>
        <w:t>(“Development Finance Institute Canada announces its first managing director and new "FinDev Canada" brand,” Newswire, February 2, 2018, https://www.newswire.ca/news-releases/development-finance-institute-canada-announces-its-first-managing-director-and-new-findev-canada-brand-672319313.html, SRA)</w:t>
      </w:r>
    </w:p>
    <w:p w14:paraId="23E2F3FC" w14:textId="77777777" w:rsidR="00D16C4E" w:rsidRPr="003327BC" w:rsidRDefault="00D16C4E" w:rsidP="00D16C4E">
      <w:pPr>
        <w:spacing w:after="0"/>
        <w:rPr>
          <w:rStyle w:val="StyleUnderline"/>
          <w:rFonts w:ascii="Arial" w:hAnsi="Arial" w:cs="Arial"/>
        </w:rPr>
      </w:pPr>
      <w:r w:rsidRPr="003327BC">
        <w:rPr>
          <w:rFonts w:ascii="Arial" w:hAnsi="Arial" w:cs="Arial"/>
          <w:sz w:val="16"/>
        </w:rPr>
        <w:t xml:space="preserve">OTTAWA, Feb. 2, 2018 /CNW/ - Today, Development Finance Institute Canada is pleased to announce that </w:t>
      </w:r>
      <w:r w:rsidRPr="003327BC">
        <w:rPr>
          <w:rStyle w:val="StyleUnderline"/>
          <w:rFonts w:ascii="Arial" w:hAnsi="Arial" w:cs="Arial"/>
        </w:rPr>
        <w:t xml:space="preserve">Paul Lamontagne has been appointed managing director of </w:t>
      </w:r>
      <w:r w:rsidRPr="003327BC">
        <w:rPr>
          <w:rFonts w:ascii="Arial" w:hAnsi="Arial" w:cs="Arial"/>
          <w:sz w:val="16"/>
        </w:rPr>
        <w:t>the newly branded</w:t>
      </w:r>
      <w:r w:rsidRPr="003327BC">
        <w:rPr>
          <w:rStyle w:val="StyleUnderline"/>
          <w:rFonts w:ascii="Arial" w:hAnsi="Arial" w:cs="Arial"/>
        </w:rPr>
        <w:t xml:space="preserve"> </w:t>
      </w:r>
      <w:r w:rsidRPr="003327BC">
        <w:rPr>
          <w:rStyle w:val="Emphasis"/>
          <w:highlight w:val="green"/>
        </w:rPr>
        <w:t>"FinDev</w:t>
      </w:r>
      <w:r w:rsidRPr="003327BC">
        <w:rPr>
          <w:rStyle w:val="StyleUnderline"/>
          <w:rFonts w:ascii="Arial" w:hAnsi="Arial" w:cs="Arial"/>
        </w:rPr>
        <w:t xml:space="preserve"> Canada." </w:t>
      </w:r>
      <w:r w:rsidRPr="003327BC">
        <w:rPr>
          <w:rFonts w:ascii="Arial" w:hAnsi="Arial" w:cs="Arial"/>
          <w:sz w:val="16"/>
        </w:rPr>
        <w:t xml:space="preserve">In May 2017, the Government of </w:t>
      </w:r>
      <w:r w:rsidRPr="003327BC">
        <w:rPr>
          <w:rStyle w:val="StyleUnderline"/>
          <w:rFonts w:ascii="Arial" w:hAnsi="Arial" w:cs="Arial"/>
        </w:rPr>
        <w:t>Canada announced the</w:t>
      </w:r>
      <w:r w:rsidRPr="003327BC">
        <w:rPr>
          <w:rFonts w:ascii="Arial" w:hAnsi="Arial" w:cs="Arial"/>
          <w:sz w:val="16"/>
        </w:rPr>
        <w:t xml:space="preserve"> establishment of the de</w:t>
      </w:r>
      <w:r w:rsidRPr="003327BC">
        <w:rPr>
          <w:rStyle w:val="StyleUnderline"/>
          <w:rFonts w:ascii="Arial" w:hAnsi="Arial" w:cs="Arial"/>
        </w:rPr>
        <w:t>velopment finance institute to draw upon a range of financing instruments to support private sector investment in developing countries.</w:t>
      </w:r>
      <w:r w:rsidRPr="003327BC">
        <w:rPr>
          <w:rFonts w:ascii="Arial" w:hAnsi="Arial" w:cs="Arial"/>
          <w:sz w:val="16"/>
        </w:rPr>
        <w:t xml:space="preserve"> This announcement marks a critical step in the operational progress of the Montreal-based FinDev Canada. Through its lending and investment activities, </w:t>
      </w:r>
      <w:r w:rsidRPr="003327BC">
        <w:rPr>
          <w:rStyle w:val="Emphasis"/>
        </w:rPr>
        <w:t xml:space="preserve">it </w:t>
      </w:r>
      <w:r w:rsidRPr="003327BC">
        <w:rPr>
          <w:rStyle w:val="Emphasis"/>
          <w:highlight w:val="green"/>
        </w:rPr>
        <w:t>will promote gender equality and economic growth, help create jobs, and reduce poverty and negative environmental impacts in developing countries.</w:t>
      </w:r>
      <w:r w:rsidRPr="003327BC">
        <w:rPr>
          <w:rStyle w:val="Emphasis"/>
        </w:rPr>
        <w:t xml:space="preserve"> </w:t>
      </w:r>
      <w:r w:rsidRPr="003327BC">
        <w:rPr>
          <w:rStyle w:val="StyleUnderline"/>
          <w:rFonts w:ascii="Arial" w:hAnsi="Arial" w:cs="Arial"/>
        </w:rPr>
        <w:t>Lamontagne brings</w:t>
      </w:r>
      <w:r w:rsidRPr="003327BC">
        <w:rPr>
          <w:rFonts w:ascii="Arial" w:hAnsi="Arial" w:cs="Arial"/>
          <w:sz w:val="16"/>
        </w:rPr>
        <w:t xml:space="preserve"> to the position </w:t>
      </w:r>
      <w:r w:rsidRPr="003327BC">
        <w:rPr>
          <w:rStyle w:val="StyleUnderline"/>
          <w:rFonts w:ascii="Arial" w:hAnsi="Arial" w:cs="Arial"/>
        </w:rPr>
        <w:t>extensive experience in banking, private equity, venture capital, and impact investing in emerging markets</w:t>
      </w:r>
      <w:r w:rsidRPr="003327BC">
        <w:rPr>
          <w:rFonts w:ascii="Arial" w:hAnsi="Arial" w:cs="Arial"/>
          <w:sz w:val="16"/>
        </w:rPr>
        <w:t xml:space="preserve">. He was the founding CEO and long-time Chair of Enablis Financial Corporation, an impact fund manager in Africa that supported over 150 SME's. </w:t>
      </w:r>
      <w:r w:rsidRPr="003327BC">
        <w:rPr>
          <w:rStyle w:val="StyleUnderline"/>
          <w:rFonts w:ascii="Arial" w:hAnsi="Arial" w:cs="Arial"/>
        </w:rPr>
        <w:t xml:space="preserve">Most recently, he was responsible for managing a Canadian private equity fund that </w:t>
      </w:r>
      <w:r w:rsidRPr="003327BC">
        <w:rPr>
          <w:rStyle w:val="Emphasis"/>
        </w:rPr>
        <w:t>invests in renewable energy, infrastructure, and telecommunications</w:t>
      </w:r>
      <w:r w:rsidRPr="003327BC">
        <w:rPr>
          <w:rStyle w:val="StyleUnderline"/>
          <w:rFonts w:ascii="Arial" w:hAnsi="Arial" w:cs="Arial"/>
        </w:rPr>
        <w:t xml:space="preserve"> in Africa. </w:t>
      </w:r>
      <w:r w:rsidRPr="003327BC">
        <w:rPr>
          <w:rFonts w:ascii="Arial" w:hAnsi="Arial" w:cs="Arial"/>
          <w:sz w:val="16"/>
        </w:rPr>
        <w:t xml:space="preserve">Among his immediate priorities, </w:t>
      </w:r>
      <w:r w:rsidRPr="003327BC">
        <w:rPr>
          <w:rStyle w:val="StyleUnderline"/>
          <w:rFonts w:ascii="Arial" w:hAnsi="Arial" w:cs="Arial"/>
        </w:rPr>
        <w:t>Lamontagne will be responsible for refining FinDev Canada's strategy, growing the team, and engaging with key stakeholders</w:t>
      </w:r>
      <w:r w:rsidRPr="003327BC">
        <w:rPr>
          <w:rFonts w:ascii="Arial" w:hAnsi="Arial" w:cs="Arial"/>
          <w:sz w:val="16"/>
        </w:rPr>
        <w:t xml:space="preserve"> in Canada and </w:t>
      </w:r>
      <w:r w:rsidRPr="003327BC">
        <w:rPr>
          <w:rStyle w:val="StyleUnderline"/>
          <w:rFonts w:ascii="Arial" w:hAnsi="Arial" w:cs="Arial"/>
        </w:rPr>
        <w:t>abroad</w:t>
      </w:r>
      <w:r w:rsidRPr="003327BC">
        <w:rPr>
          <w:rFonts w:ascii="Arial" w:hAnsi="Arial" w:cs="Arial"/>
          <w:sz w:val="16"/>
        </w:rPr>
        <w:t>. "</w:t>
      </w:r>
      <w:r w:rsidRPr="003327BC">
        <w:rPr>
          <w:rStyle w:val="StyleUnderline"/>
          <w:rFonts w:ascii="Arial" w:hAnsi="Arial" w:cs="Arial"/>
        </w:rPr>
        <w:t>Welcoming</w:t>
      </w:r>
      <w:r w:rsidRPr="003327BC">
        <w:rPr>
          <w:rFonts w:ascii="Arial" w:hAnsi="Arial" w:cs="Arial"/>
          <w:sz w:val="16"/>
        </w:rPr>
        <w:t xml:space="preserve"> Paul </w:t>
      </w:r>
      <w:r w:rsidRPr="003327BC">
        <w:rPr>
          <w:rStyle w:val="StyleUnderline"/>
          <w:rFonts w:ascii="Arial" w:hAnsi="Arial" w:cs="Arial"/>
        </w:rPr>
        <w:t xml:space="preserve">Lamontagne to the team is a </w:t>
      </w:r>
      <w:r w:rsidRPr="003327BC">
        <w:rPr>
          <w:rStyle w:val="Emphasis"/>
        </w:rPr>
        <w:t>significant milestone</w:t>
      </w:r>
      <w:r w:rsidRPr="003327BC">
        <w:rPr>
          <w:rStyle w:val="StyleUnderline"/>
          <w:rFonts w:ascii="Arial" w:hAnsi="Arial" w:cs="Arial"/>
        </w:rPr>
        <w:t>, which marks the beginning of the operational phase of Canada's development finance institution</w:t>
      </w:r>
      <w:r w:rsidRPr="003327BC">
        <w:rPr>
          <w:rFonts w:ascii="Arial" w:hAnsi="Arial" w:cs="Arial"/>
          <w:sz w:val="16"/>
        </w:rPr>
        <w:t xml:space="preserve">," said Board Chair Benoit Daignault. "With Paul's deep knowledge of impact investing in emerging markets, </w:t>
      </w:r>
      <w:r w:rsidRPr="003327BC">
        <w:rPr>
          <w:rStyle w:val="StyleUnderline"/>
          <w:rFonts w:ascii="Arial" w:hAnsi="Arial" w:cs="Arial"/>
        </w:rPr>
        <w:t xml:space="preserve">his guidance will </w:t>
      </w:r>
      <w:r w:rsidRPr="003327BC">
        <w:rPr>
          <w:rFonts w:ascii="Arial" w:hAnsi="Arial" w:cs="Arial"/>
          <w:sz w:val="16"/>
        </w:rPr>
        <w:t>help</w:t>
      </w:r>
      <w:r w:rsidRPr="003327BC">
        <w:rPr>
          <w:rStyle w:val="StyleUnderline"/>
          <w:rFonts w:ascii="Arial" w:hAnsi="Arial" w:cs="Arial"/>
        </w:rPr>
        <w:t xml:space="preserve"> accelerate the building of the team, the organization, and the launch of activities to help deliver on its mandate." </w:t>
      </w:r>
      <w:r w:rsidRPr="003327BC">
        <w:rPr>
          <w:rFonts w:ascii="Arial" w:hAnsi="Arial" w:cs="Arial"/>
          <w:sz w:val="16"/>
        </w:rPr>
        <w:t>"</w:t>
      </w:r>
      <w:r w:rsidRPr="003327BC">
        <w:rPr>
          <w:rStyle w:val="StyleUnderline"/>
          <w:rFonts w:ascii="Arial" w:hAnsi="Arial" w:cs="Arial"/>
        </w:rPr>
        <w:t>Aligned with Canada's feminist vision</w:t>
      </w:r>
      <w:r w:rsidRPr="003327BC">
        <w:rPr>
          <w:rFonts w:ascii="Arial" w:hAnsi="Arial" w:cs="Arial"/>
          <w:sz w:val="16"/>
        </w:rPr>
        <w:t xml:space="preserve"> for its international development agenda, </w:t>
      </w:r>
      <w:r w:rsidRPr="003327BC">
        <w:rPr>
          <w:rStyle w:val="Emphasis"/>
          <w:highlight w:val="green"/>
        </w:rPr>
        <w:t>FinDev Canada can help to build more partnerships with businesses in developing countries, especially those operated by women and youth</w:t>
      </w:r>
      <w:r w:rsidRPr="003327BC">
        <w:rPr>
          <w:rStyle w:val="StyleUnderline"/>
          <w:rFonts w:ascii="Arial" w:hAnsi="Arial" w:cs="Arial"/>
        </w:rPr>
        <w:t>.</w:t>
      </w:r>
      <w:r w:rsidRPr="003327BC">
        <w:rPr>
          <w:rFonts w:ascii="Arial" w:hAnsi="Arial" w:cs="Arial"/>
          <w:sz w:val="16"/>
        </w:rPr>
        <w:t xml:space="preserve"> </w:t>
      </w:r>
      <w:r w:rsidRPr="003327BC">
        <w:rPr>
          <w:rStyle w:val="StyleUnderline"/>
          <w:rFonts w:ascii="Arial" w:hAnsi="Arial" w:cs="Arial"/>
        </w:rPr>
        <w:t>Achieving long-term sustainability means investing resources from various sectors, both public and private</w:t>
      </w:r>
      <w:r w:rsidRPr="003327BC">
        <w:rPr>
          <w:rFonts w:ascii="Arial" w:hAnsi="Arial" w:cs="Arial"/>
          <w:sz w:val="16"/>
        </w:rPr>
        <w:t xml:space="preserve">," said the Honourable Marie-Claude Bibeau, Minister of International Development and La Francophonie. </w:t>
      </w:r>
      <w:r w:rsidRPr="003327BC">
        <w:rPr>
          <w:rStyle w:val="Emphasis"/>
          <w:highlight w:val="green"/>
        </w:rPr>
        <w:t>FinDev Canada will aim to make a particularly profound impact with greener and more sustainable initiatives as well as for the empowerment of women</w:t>
      </w:r>
      <w:r w:rsidRPr="003327BC">
        <w:rPr>
          <w:rFonts w:ascii="Arial" w:hAnsi="Arial" w:cs="Arial"/>
          <w:sz w:val="16"/>
        </w:rPr>
        <w:t>, aligned with the government's new Feminist International Assistance Policy. "</w:t>
      </w:r>
      <w:r w:rsidRPr="003327BC">
        <w:rPr>
          <w:rStyle w:val="StyleUnderline"/>
          <w:rFonts w:ascii="Arial" w:hAnsi="Arial" w:cs="Arial"/>
        </w:rPr>
        <w:t>FinDev Canada will make a positive difference by matching the expertise and experience found in abundance in emerging markets with financing to businesses in countries where options are scarce</w:t>
      </w:r>
      <w:r w:rsidRPr="003327BC">
        <w:rPr>
          <w:rFonts w:ascii="Arial" w:hAnsi="Arial" w:cs="Arial"/>
          <w:sz w:val="16"/>
        </w:rPr>
        <w:t>," said the Honourable François-Philippe Champagne, Minister of International Trade. "</w:t>
      </w:r>
      <w:r w:rsidRPr="003327BC">
        <w:rPr>
          <w:rStyle w:val="StyleUnderline"/>
          <w:rFonts w:ascii="Arial" w:hAnsi="Arial" w:cs="Arial"/>
        </w:rPr>
        <w:t>We need innovative and flexible financial solutions to ensure that the most vulnerable can take advantage of, and</w:t>
      </w:r>
      <w:r w:rsidRPr="003327BC">
        <w:rPr>
          <w:rFonts w:ascii="Arial" w:hAnsi="Arial" w:cs="Arial"/>
          <w:sz w:val="16"/>
        </w:rPr>
        <w:t xml:space="preserve"> otherwise </w:t>
      </w:r>
      <w:r w:rsidRPr="003327BC">
        <w:rPr>
          <w:rStyle w:val="StyleUnderline"/>
          <w:rFonts w:ascii="Arial" w:hAnsi="Arial" w:cs="Arial"/>
        </w:rPr>
        <w:t>benefit from</w:t>
      </w:r>
      <w:r w:rsidRPr="003327BC">
        <w:rPr>
          <w:rFonts w:ascii="Arial" w:hAnsi="Arial" w:cs="Arial"/>
          <w:sz w:val="16"/>
        </w:rPr>
        <w:t xml:space="preserve">, the </w:t>
      </w:r>
      <w:r w:rsidRPr="003327BC">
        <w:rPr>
          <w:rStyle w:val="StyleUnderline"/>
          <w:rFonts w:ascii="Arial" w:hAnsi="Arial" w:cs="Arial"/>
        </w:rPr>
        <w:t>opportunities that flow from trade and investment</w:t>
      </w:r>
      <w:r w:rsidRPr="003327BC">
        <w:rPr>
          <w:rFonts w:ascii="Arial" w:hAnsi="Arial" w:cs="Arial"/>
          <w:sz w:val="16"/>
        </w:rPr>
        <w:t xml:space="preserve">." "While I am very excited about this new role, I am also acutely aware of the responsibility that comes with launching a new institution that will be the first of its kind for Canada. </w:t>
      </w:r>
      <w:r w:rsidRPr="003327BC">
        <w:rPr>
          <w:rStyle w:val="Emphasis"/>
        </w:rPr>
        <w:t>The world will definitely be watching,</w:t>
      </w:r>
      <w:r w:rsidRPr="003327BC">
        <w:rPr>
          <w:rFonts w:ascii="Arial" w:hAnsi="Arial" w:cs="Arial"/>
          <w:sz w:val="16"/>
        </w:rPr>
        <w:t>" said Lamontagne. "</w:t>
      </w:r>
      <w:r w:rsidRPr="003327BC">
        <w:rPr>
          <w:rStyle w:val="StyleUnderline"/>
          <w:rFonts w:ascii="Arial" w:hAnsi="Arial" w:cs="Arial"/>
        </w:rPr>
        <w:t>Gender will be a critical part of our focus as part of our core business strategy</w:t>
      </w:r>
      <w:r w:rsidRPr="003327BC">
        <w:rPr>
          <w:rFonts w:ascii="Arial" w:hAnsi="Arial" w:cs="Arial"/>
          <w:sz w:val="16"/>
        </w:rPr>
        <w:t xml:space="preserve">," Lamontagne added. "Overall, I know that my experience lines up with what this job entails, and for me personally, </w:t>
      </w:r>
      <w:r w:rsidRPr="003327BC">
        <w:rPr>
          <w:rStyle w:val="StyleUnderline"/>
          <w:rFonts w:ascii="Arial" w:hAnsi="Arial" w:cs="Arial"/>
        </w:rPr>
        <w:t>it's the ability to make an impact on the world that gets me jumping out of bed each morning." Upcoming milestones</w:t>
      </w:r>
      <w:r w:rsidRPr="003327BC">
        <w:rPr>
          <w:rFonts w:ascii="Arial" w:hAnsi="Arial" w:cs="Arial"/>
          <w:sz w:val="16"/>
        </w:rPr>
        <w:t xml:space="preserve"> for FinDev Canada </w:t>
      </w:r>
      <w:r w:rsidRPr="003327BC">
        <w:rPr>
          <w:rStyle w:val="StyleUnderline"/>
          <w:rFonts w:ascii="Arial" w:hAnsi="Arial" w:cs="Arial"/>
        </w:rPr>
        <w:t>include</w:t>
      </w:r>
      <w:r w:rsidRPr="003327BC">
        <w:rPr>
          <w:rFonts w:ascii="Arial" w:hAnsi="Arial" w:cs="Arial"/>
          <w:sz w:val="16"/>
        </w:rPr>
        <w:t xml:space="preserve"> the launch of the website, the announcement of </w:t>
      </w:r>
      <w:r w:rsidRPr="003327BC">
        <w:rPr>
          <w:rStyle w:val="StyleUnderline"/>
          <w:rFonts w:ascii="Arial" w:hAnsi="Arial" w:cs="Arial"/>
        </w:rPr>
        <w:t xml:space="preserve">its first transaction, the appointment of an Advisory Council, and the opening of its office in Montreal. </w:t>
      </w:r>
    </w:p>
    <w:p w14:paraId="54B6D254" w14:textId="77777777" w:rsidR="00D16C4E" w:rsidRPr="003327BC" w:rsidRDefault="00560800" w:rsidP="00D16C4E">
      <w:pPr>
        <w:pStyle w:val="Heading3"/>
        <w:rPr>
          <w:rFonts w:ascii="Arial" w:hAnsi="Arial" w:cs="Arial"/>
        </w:rPr>
      </w:pPr>
      <w:r w:rsidRPr="003327BC">
        <w:rPr>
          <w:rFonts w:ascii="Arial" w:hAnsi="Arial" w:cs="Arial"/>
        </w:rPr>
        <w:t>2NC</w:t>
      </w:r>
      <w:r w:rsidR="00D16C4E" w:rsidRPr="003327BC">
        <w:rPr>
          <w:rFonts w:ascii="Arial" w:hAnsi="Arial" w:cs="Arial"/>
        </w:rPr>
        <w:t xml:space="preserve"> Solves Developing Economies</w:t>
      </w:r>
    </w:p>
    <w:p w14:paraId="04AFBACF" w14:textId="77777777" w:rsidR="00D16C4E" w:rsidRPr="003327BC" w:rsidRDefault="00D16C4E" w:rsidP="00D16C4E">
      <w:pPr>
        <w:pStyle w:val="Heading4"/>
        <w:rPr>
          <w:rFonts w:ascii="Arial" w:hAnsi="Arial" w:cs="Arial"/>
        </w:rPr>
      </w:pPr>
      <w:r w:rsidRPr="003327BC">
        <w:rPr>
          <w:rFonts w:ascii="Arial" w:hAnsi="Arial" w:cs="Arial"/>
        </w:rPr>
        <w:t>CDFI will forefront women as the face of economic growth – expected to unlock hundreds of billions in GDP growth</w:t>
      </w:r>
    </w:p>
    <w:p w14:paraId="649E45F4" w14:textId="77777777" w:rsidR="00D16C4E" w:rsidRPr="003327BC" w:rsidRDefault="00D16C4E" w:rsidP="00D16C4E">
      <w:pPr>
        <w:spacing w:after="0"/>
        <w:rPr>
          <w:rFonts w:ascii="Arial" w:hAnsi="Arial" w:cs="Arial"/>
        </w:rPr>
      </w:pPr>
      <w:r w:rsidRPr="003327BC">
        <w:rPr>
          <w:rStyle w:val="Style13ptBold"/>
          <w:rFonts w:ascii="Arial" w:hAnsi="Arial" w:cs="Arial"/>
        </w:rPr>
        <w:t xml:space="preserve">OPIC, 6/9 </w:t>
      </w:r>
      <w:r w:rsidRPr="003327BC">
        <w:rPr>
          <w:rFonts w:ascii="Arial" w:hAnsi="Arial" w:cs="Arial"/>
        </w:rPr>
        <w:t>– The Overseas Private Investment Corporation (OPIC) is a self-sustaining U.S. Government agency that helps American businesses invest in emerging markets.</w:t>
      </w:r>
    </w:p>
    <w:p w14:paraId="26EE88AB" w14:textId="77777777" w:rsidR="00D16C4E" w:rsidRPr="003327BC" w:rsidRDefault="00D16C4E" w:rsidP="00D16C4E">
      <w:pPr>
        <w:spacing w:after="0"/>
        <w:rPr>
          <w:rFonts w:ascii="Arial" w:hAnsi="Arial" w:cs="Arial"/>
        </w:rPr>
      </w:pPr>
      <w:r w:rsidRPr="003327BC">
        <w:rPr>
          <w:rFonts w:ascii="Arial" w:hAnsi="Arial" w:cs="Arial"/>
        </w:rPr>
        <w:t>(“G7 DFIS ANNOUNCE ‘2X CHALLENGE’ TO MOBILIZE $3 BILLION TO INVEST IN THE WORLD’S WOMEN,” OPIC, June 9, 2018, https://www.opic.gov/press-releases/2018/g7-dfis-announce-2x-challenge-mobilize-3-billion-invest-worlds-women, SRA)</w:t>
      </w:r>
    </w:p>
    <w:p w14:paraId="27FDD899" w14:textId="77777777" w:rsidR="00D16C4E" w:rsidRPr="003327BC" w:rsidRDefault="00D16C4E" w:rsidP="00D16C4E">
      <w:pPr>
        <w:spacing w:after="0"/>
        <w:rPr>
          <w:rStyle w:val="StyleUnderline"/>
          <w:rFonts w:ascii="Arial" w:hAnsi="Arial" w:cs="Arial"/>
        </w:rPr>
      </w:pPr>
      <w:r w:rsidRPr="003327BC">
        <w:rPr>
          <w:rFonts w:ascii="Arial" w:hAnsi="Arial" w:cs="Arial"/>
          <w:sz w:val="14"/>
        </w:rPr>
        <w:t xml:space="preserve">QUEBEC CITY, QUEBEC – </w:t>
      </w:r>
      <w:r w:rsidRPr="003327BC">
        <w:rPr>
          <w:rStyle w:val="StyleUnderline"/>
          <w:rFonts w:ascii="Arial" w:hAnsi="Arial" w:cs="Arial"/>
        </w:rPr>
        <w:t>A major new commitment was announced</w:t>
      </w:r>
      <w:r w:rsidRPr="003327BC">
        <w:rPr>
          <w:rFonts w:ascii="Arial" w:hAnsi="Arial" w:cs="Arial"/>
          <w:sz w:val="14"/>
        </w:rPr>
        <w:t xml:space="preserve"> today </w:t>
      </w:r>
      <w:r w:rsidRPr="003327BC">
        <w:rPr>
          <w:rStyle w:val="StyleUnderline"/>
          <w:rFonts w:ascii="Arial" w:hAnsi="Arial" w:cs="Arial"/>
        </w:rPr>
        <w:t>by the</w:t>
      </w:r>
      <w:r w:rsidRPr="003327BC">
        <w:rPr>
          <w:rFonts w:ascii="Arial" w:hAnsi="Arial" w:cs="Arial"/>
          <w:sz w:val="14"/>
        </w:rPr>
        <w:t xml:space="preserve"> development finance institutions (</w:t>
      </w:r>
      <w:r w:rsidRPr="003327BC">
        <w:rPr>
          <w:rStyle w:val="StyleUnderline"/>
          <w:rFonts w:ascii="Arial" w:hAnsi="Arial" w:cs="Arial"/>
        </w:rPr>
        <w:t>DFI</w:t>
      </w:r>
      <w:r w:rsidRPr="003327BC">
        <w:rPr>
          <w:rFonts w:ascii="Arial" w:hAnsi="Arial" w:cs="Arial"/>
          <w:sz w:val="14"/>
        </w:rPr>
        <w:t xml:space="preserve">) of the G7 </w:t>
      </w:r>
      <w:r w:rsidRPr="003327BC">
        <w:rPr>
          <w:rStyle w:val="Emphasis"/>
        </w:rPr>
        <w:t xml:space="preserve">to mobilize $3 billion by 2020 for investment in business activities that will benefit women. </w:t>
      </w:r>
      <w:r w:rsidRPr="003327BC">
        <w:rPr>
          <w:rStyle w:val="StyleUnderline"/>
          <w:rFonts w:ascii="Arial" w:hAnsi="Arial" w:cs="Arial"/>
        </w:rPr>
        <w:t>The 2X Challenge: Financing for Women</w:t>
      </w:r>
      <w:r w:rsidRPr="003327BC">
        <w:rPr>
          <w:rFonts w:ascii="Arial" w:hAnsi="Arial" w:cs="Arial"/>
          <w:sz w:val="14"/>
        </w:rPr>
        <w:t xml:space="preserve"> (‘2X Challenge’), is an ambitious target that </w:t>
      </w:r>
      <w:r w:rsidRPr="003327BC">
        <w:rPr>
          <w:rStyle w:val="StyleUnderline"/>
          <w:rFonts w:ascii="Arial" w:hAnsi="Arial" w:cs="Arial"/>
        </w:rPr>
        <w:t>calls on DFIs to mobilize their</w:t>
      </w:r>
      <w:r w:rsidRPr="003327BC">
        <w:rPr>
          <w:rFonts w:ascii="Arial" w:hAnsi="Arial" w:cs="Arial"/>
          <w:sz w:val="14"/>
        </w:rPr>
        <w:t xml:space="preserve"> own </w:t>
      </w:r>
      <w:r w:rsidRPr="003327BC">
        <w:rPr>
          <w:rStyle w:val="StyleUnderline"/>
          <w:rFonts w:ascii="Arial" w:hAnsi="Arial" w:cs="Arial"/>
        </w:rPr>
        <w:t xml:space="preserve">funds, as well as private capital, to unlock resources that will help </w:t>
      </w:r>
      <w:r w:rsidRPr="003327BC">
        <w:rPr>
          <w:rStyle w:val="Emphasis"/>
        </w:rPr>
        <w:t>advance women as entrepreneurs, as business leaders, as employees and as consumers</w:t>
      </w:r>
      <w:r w:rsidRPr="003327BC">
        <w:rPr>
          <w:rStyle w:val="StyleUnderline"/>
          <w:rFonts w:ascii="Arial" w:hAnsi="Arial" w:cs="Arial"/>
        </w:rPr>
        <w:t xml:space="preserve"> of products and services that their enhance economic participation. </w:t>
      </w:r>
      <w:r w:rsidRPr="003327BC">
        <w:rPr>
          <w:rFonts w:ascii="Arial" w:hAnsi="Arial" w:cs="Arial"/>
          <w:sz w:val="14"/>
        </w:rPr>
        <w:t xml:space="preserve">This call to action is inspired by the United States’ Overseas Private Investment Corporation (OPIC) 2X Global Women’s Initiative to mobilize more than $1 billion to invest in projects that support women in developing countries. OPIC’s 2X Initiative is part of the Trump Administration’s broader efforts to prioritize women’s economic empowerment around the world. DFIs from the G7 countries - FinDev Canada, the United Kingdom (CDC), the United States (Overseas Private Investment Corporation - OPIC), Italy (Cassa depositi e presiti - Cdp), France (PROPARCO) and Japan (JBIC and JICA), with support from Germany (DEG) - </w:t>
      </w:r>
      <w:r w:rsidRPr="003327BC">
        <w:rPr>
          <w:rStyle w:val="StyleUnderline"/>
          <w:rFonts w:ascii="Arial" w:hAnsi="Arial" w:cs="Arial"/>
        </w:rPr>
        <w:t xml:space="preserve">will use innovative ways, including using blended finance, to support investments and initiatives that provide women in developing countries with access to leadership opportunities, quality employment, finance, enterprise support and products and services that enhance </w:t>
      </w:r>
      <w:r w:rsidRPr="003327BC">
        <w:rPr>
          <w:rFonts w:ascii="Arial" w:hAnsi="Arial" w:cs="Arial"/>
          <w:sz w:val="14"/>
        </w:rPr>
        <w:t>their</w:t>
      </w:r>
      <w:r w:rsidRPr="003327BC">
        <w:rPr>
          <w:rStyle w:val="StyleUnderline"/>
          <w:rFonts w:ascii="Arial" w:hAnsi="Arial" w:cs="Arial"/>
        </w:rPr>
        <w:t xml:space="preserve"> economic participation. </w:t>
      </w:r>
      <w:r w:rsidRPr="003327BC">
        <w:rPr>
          <w:rFonts w:ascii="Arial" w:hAnsi="Arial" w:cs="Arial"/>
          <w:sz w:val="14"/>
        </w:rPr>
        <w:t xml:space="preserve">Ray Washburne, President and CEO of the US’s OPIC: “OPIC launched its 2X Global Women’s Initiative this past March to invest in the women of the developing world. Today, the U.S. is thrilled to join our G7 colleagues in accepting a bigger and bolder multi-nation 2X Challenge. OPIC has prioritized investing in women because we understand that when women succeed, families succeed, communities succeed, and nations succeed. As the spirit of the 2X initiative is embraced by other G7 DFIs, we are sending a powerful message to the markets that by investing in women we can change the world.” Paul </w:t>
      </w:r>
      <w:r w:rsidRPr="003327BC">
        <w:rPr>
          <w:rStyle w:val="StyleUnderline"/>
          <w:rFonts w:ascii="Arial" w:hAnsi="Arial" w:cs="Arial"/>
        </w:rPr>
        <w:t>Lamontagne, FinDev Canada’s Managing Director</w:t>
      </w:r>
      <w:r w:rsidRPr="003327BC">
        <w:rPr>
          <w:rStyle w:val="Emphasis"/>
        </w:rPr>
        <w:t>: “Women are the cornerstone of development</w:t>
      </w:r>
      <w:r w:rsidRPr="003327BC">
        <w:rPr>
          <w:rFonts w:ascii="Arial" w:hAnsi="Arial" w:cs="Arial"/>
          <w:sz w:val="14"/>
        </w:rPr>
        <w:t xml:space="preserve"> as they spend more on family expenses that improve livelihoods, like nutrition, medicine, and education. </w:t>
      </w:r>
      <w:r w:rsidRPr="003327BC">
        <w:rPr>
          <w:rStyle w:val="StyleUnderline"/>
          <w:rFonts w:ascii="Arial" w:hAnsi="Arial" w:cs="Arial"/>
        </w:rPr>
        <w:t xml:space="preserve">Investments that improve the lives of women and girls have been shown to have an impact not only on the individual, but on their families, their communities, their local economies and, as a consequence, countries along with them.” </w:t>
      </w:r>
      <w:r w:rsidRPr="003327BC">
        <w:rPr>
          <w:rFonts w:ascii="Arial" w:hAnsi="Arial" w:cs="Arial"/>
          <w:sz w:val="14"/>
        </w:rPr>
        <w:t xml:space="preserve">Nick O’Donohoe, CEO of the UK’s CDC Group: “The business case for investing in women is clear. We believe that this initiative can help set the standard for how investors can target capital and influence to ensure that investee businesses achieve gender-balanced boards and management teams, finance women entrepreneurs, provide women access to decent jobs and build gender-smart products and services that serve women customers across the value chain. All while at the same time creating high development impact.” Gregory Clemente, CEO of Proparco: “Initiatives dedicated to women’s empowerment such as microfinance or education have demonstrated their economic and social benefits for society at large. Proparco is proud to participate in this ambitious and collective push intended to fuel the global momentum for inclusive growth and gender equality.” Fabio Gallia, CEO of Italy's Cassa depositi e prestiti: “For CDP, as a long-term player in global development, women’s empowerment is crucial. All the Sustainable Development Goals require a commitment on gender equality. From agriculture to education, from healthcare to entrepreneurship, investing in women’s rights pays the highest dividends.” Tadashi Maeda, CEO of JBIC: “JBIC welcomes the launch of the 2X Challenge initiatives, which enhance the empowerment of women entrepreneurs and in the workforce internationally under G7 framework. We are looking forward to collaborating with all 2X Challenge participants.” Shinichi Kitaoka, President of JICA: “Promotion of women’s business and entrepreneurship is the key to sustain and to maximize the social and economic development. JICA is committed to further invest in women’s economic empowerment by exploring innovative approaches in partnership with our diverse stakeholders, while we enhance our support to achieve women’s health, education and elimination of gender-based violence.” </w:t>
      </w:r>
      <w:r w:rsidRPr="003327BC">
        <w:rPr>
          <w:rStyle w:val="StyleUnderline"/>
          <w:rFonts w:ascii="Arial" w:hAnsi="Arial" w:cs="Arial"/>
        </w:rPr>
        <w:t>The funds will support</w:t>
      </w:r>
      <w:r w:rsidRPr="003327BC">
        <w:rPr>
          <w:rFonts w:ascii="Arial" w:hAnsi="Arial" w:cs="Arial"/>
          <w:sz w:val="14"/>
        </w:rPr>
        <w:t xml:space="preserve"> investments and companies who will provide </w:t>
      </w:r>
      <w:r w:rsidRPr="003327BC">
        <w:rPr>
          <w:rStyle w:val="StyleUnderline"/>
          <w:rFonts w:ascii="Arial" w:hAnsi="Arial" w:cs="Arial"/>
        </w:rPr>
        <w:t xml:space="preserve">women in developing countries with access to leadership opportunities, quality employment, finance, enterprise support and products and services that enhance their economic participation and inclusion. </w:t>
      </w:r>
      <w:r w:rsidRPr="003327BC">
        <w:rPr>
          <w:rFonts w:ascii="Arial" w:hAnsi="Arial" w:cs="Arial"/>
          <w:sz w:val="14"/>
        </w:rPr>
        <w:t xml:space="preserve">The participating DFIs will host an online platform to publicly track progress among participants and will coordinate efforts made by other 2X Challenge participants. They will report back in a year on their success. How </w:t>
      </w:r>
      <w:r w:rsidRPr="003327BC">
        <w:rPr>
          <w:rStyle w:val="StyleUnderline"/>
          <w:rFonts w:ascii="Arial" w:hAnsi="Arial" w:cs="Arial"/>
        </w:rPr>
        <w:t>investing in women makes economic sense Studies have repeatedly demonstrated that women are key drivers to achieving economic prosperity and global stability</w:t>
      </w:r>
      <w:r w:rsidRPr="003327BC">
        <w:rPr>
          <w:rFonts w:ascii="Arial" w:hAnsi="Arial" w:cs="Arial"/>
          <w:sz w:val="14"/>
        </w:rPr>
        <w:t xml:space="preserve">. In its 2015 report entitled The Power of Parity: How advancing women’s equality can add $12 trillion to global growth, </w:t>
      </w:r>
      <w:r w:rsidRPr="003327BC">
        <w:rPr>
          <w:rStyle w:val="StyleUnderline"/>
          <w:rFonts w:ascii="Arial" w:hAnsi="Arial" w:cs="Arial"/>
        </w:rPr>
        <w:t xml:space="preserve">the McKinsey Institute </w:t>
      </w:r>
      <w:r w:rsidRPr="003327BC">
        <w:rPr>
          <w:rStyle w:val="Emphasis"/>
        </w:rPr>
        <w:t>forecasted a GDP growth opportunity of $700 billion</w:t>
      </w:r>
      <w:r w:rsidRPr="003327BC">
        <w:rPr>
          <w:rStyle w:val="StyleUnderline"/>
          <w:rFonts w:ascii="Arial" w:hAnsi="Arial" w:cs="Arial"/>
        </w:rPr>
        <w:t xml:space="preserve"> for Sub-Saharan Africa and $2,600 billion for Latin America by 2025 if the gender gap is bridged. </w:t>
      </w:r>
      <w:r w:rsidRPr="003327BC">
        <w:rPr>
          <w:rFonts w:ascii="Arial" w:hAnsi="Arial" w:cs="Arial"/>
          <w:sz w:val="14"/>
        </w:rPr>
        <w:t xml:space="preserve">A year later, </w:t>
      </w:r>
      <w:r w:rsidRPr="003327BC">
        <w:rPr>
          <w:rStyle w:val="StyleUnderline"/>
          <w:rFonts w:ascii="Arial" w:hAnsi="Arial" w:cs="Arial"/>
        </w:rPr>
        <w:t>in March 2016, the worldwide GDP growth forecast for 2025 went from $12 trillion to $28 trillion, according to the Stanford Social Innovation Review, if the gender gap is addressed.</w:t>
      </w:r>
    </w:p>
    <w:p w14:paraId="506B1C34" w14:textId="77777777" w:rsidR="00D16C4E" w:rsidRPr="003327BC" w:rsidRDefault="00D16C4E" w:rsidP="00D16C4E">
      <w:pPr>
        <w:rPr>
          <w:rFonts w:ascii="Arial" w:hAnsi="Arial" w:cs="Arial"/>
        </w:rPr>
      </w:pPr>
    </w:p>
    <w:p w14:paraId="3825E0B1" w14:textId="77777777" w:rsidR="00D16C4E" w:rsidRPr="003327BC" w:rsidRDefault="00D16C4E" w:rsidP="00D16C4E">
      <w:pPr>
        <w:rPr>
          <w:rFonts w:ascii="Arial" w:hAnsi="Arial" w:cs="Arial"/>
        </w:rPr>
      </w:pPr>
    </w:p>
    <w:p w14:paraId="2029AC10" w14:textId="77777777" w:rsidR="00D16C4E" w:rsidRPr="003327BC" w:rsidRDefault="00D16C4E" w:rsidP="00D16C4E">
      <w:pPr>
        <w:pStyle w:val="Heading2"/>
        <w:rPr>
          <w:rFonts w:ascii="Arial" w:hAnsi="Arial" w:cs="Arial"/>
        </w:rPr>
      </w:pPr>
      <w:r w:rsidRPr="003327BC">
        <w:rPr>
          <w:rFonts w:ascii="Arial" w:hAnsi="Arial" w:cs="Arial"/>
        </w:rPr>
        <w:t>Proliferation Scenario</w:t>
      </w:r>
    </w:p>
    <w:p w14:paraId="79BA9968" w14:textId="77777777" w:rsidR="00D16C4E" w:rsidRPr="003327BC" w:rsidRDefault="00560800" w:rsidP="00D16C4E">
      <w:pPr>
        <w:pStyle w:val="Heading3"/>
        <w:rPr>
          <w:rFonts w:ascii="Arial" w:hAnsi="Arial" w:cs="Arial"/>
        </w:rPr>
      </w:pPr>
      <w:r w:rsidRPr="003327BC">
        <w:rPr>
          <w:rFonts w:ascii="Arial" w:hAnsi="Arial" w:cs="Arial"/>
        </w:rPr>
        <w:t>1NC</w:t>
      </w:r>
      <w:r w:rsidR="00D16C4E" w:rsidRPr="003327BC">
        <w:rPr>
          <w:rFonts w:ascii="Arial" w:hAnsi="Arial" w:cs="Arial"/>
        </w:rPr>
        <w:t xml:space="preserve"> </w:t>
      </w:r>
      <w:r w:rsidRPr="003327BC">
        <w:rPr>
          <w:rFonts w:ascii="Arial" w:hAnsi="Arial" w:cs="Arial"/>
        </w:rPr>
        <w:t>Net Benefit</w:t>
      </w:r>
      <w:r w:rsidR="00D16C4E" w:rsidRPr="003327BC">
        <w:rPr>
          <w:rFonts w:ascii="Arial" w:hAnsi="Arial" w:cs="Arial"/>
        </w:rPr>
        <w:t xml:space="preserve"> </w:t>
      </w:r>
    </w:p>
    <w:p w14:paraId="069C2272" w14:textId="77777777" w:rsidR="00D16C4E" w:rsidRPr="003327BC" w:rsidRDefault="00D16C4E" w:rsidP="00D16C4E">
      <w:pPr>
        <w:pStyle w:val="Heading4"/>
        <w:rPr>
          <w:rFonts w:ascii="Arial" w:hAnsi="Arial" w:cs="Arial"/>
        </w:rPr>
      </w:pPr>
      <w:r w:rsidRPr="003327BC">
        <w:rPr>
          <w:rFonts w:ascii="Arial" w:hAnsi="Arial" w:cs="Arial"/>
        </w:rPr>
        <w:t>Canada’s secured its soft power boosts by serving as a foil to the United States on refugee policy</w:t>
      </w:r>
    </w:p>
    <w:p w14:paraId="2EE2260A" w14:textId="77777777" w:rsidR="00D16C4E" w:rsidRPr="003327BC" w:rsidRDefault="00D16C4E" w:rsidP="00D16C4E">
      <w:pPr>
        <w:rPr>
          <w:rFonts w:ascii="Arial" w:hAnsi="Arial" w:cs="Arial"/>
        </w:rPr>
      </w:pPr>
      <w:r w:rsidRPr="003327BC">
        <w:rPr>
          <w:rStyle w:val="Style13ptBold"/>
          <w:rFonts w:ascii="Arial" w:hAnsi="Arial" w:cs="Arial"/>
        </w:rPr>
        <w:t xml:space="preserve">Colgan, 17 </w:t>
      </w:r>
      <w:r w:rsidRPr="003327BC">
        <w:rPr>
          <w:rFonts w:ascii="Arial" w:hAnsi="Arial" w:cs="Arial"/>
        </w:rPr>
        <w:t>– Jeff D. Colgan is the Richard Holbrooke associate professor at Brown University, and a Bridging the Gap Policy Engagement Fellow.</w:t>
      </w:r>
    </w:p>
    <w:p w14:paraId="34DA1112" w14:textId="77777777" w:rsidR="00D16C4E" w:rsidRPr="003327BC" w:rsidRDefault="00D16C4E" w:rsidP="00D16C4E">
      <w:pPr>
        <w:rPr>
          <w:rFonts w:ascii="Arial" w:hAnsi="Arial" w:cs="Arial"/>
        </w:rPr>
      </w:pPr>
      <w:r w:rsidRPr="003327BC">
        <w:rPr>
          <w:rFonts w:ascii="Arial" w:hAnsi="Arial" w:cs="Arial"/>
        </w:rPr>
        <w:t>(“Canada turns 150 today — and it’s enjoying a new global role,” The Washington Post, July 1, 2017, https://www.washingtonpost.com/news/monkey-cage/wp/2017/07/01/canada-turns-150-today-and-its-enjoying-a-new-global-role/?utm_term=.89cebd409345, SRA)</w:t>
      </w:r>
    </w:p>
    <w:p w14:paraId="2CCDA54C" w14:textId="77777777" w:rsidR="00D16C4E" w:rsidRPr="003327BC" w:rsidRDefault="00D16C4E" w:rsidP="00D16C4E">
      <w:pPr>
        <w:rPr>
          <w:rStyle w:val="Emphasis"/>
        </w:rPr>
      </w:pPr>
      <w:r w:rsidRPr="003327BC">
        <w:rPr>
          <w:rStyle w:val="StyleUnderline"/>
          <w:rFonts w:ascii="Arial" w:hAnsi="Arial" w:cs="Arial"/>
        </w:rPr>
        <w:t>Canada</w:t>
      </w:r>
      <w:r w:rsidRPr="003327BC">
        <w:rPr>
          <w:rFonts w:ascii="Arial" w:hAnsi="Arial" w:cs="Arial"/>
          <w:sz w:val="16"/>
        </w:rPr>
        <w:t xml:space="preserve"> turns 150 years old today. Let’s admit that it </w:t>
      </w:r>
      <w:r w:rsidRPr="003327BC">
        <w:rPr>
          <w:rStyle w:val="StyleUnderline"/>
          <w:rFonts w:ascii="Arial" w:hAnsi="Arial" w:cs="Arial"/>
        </w:rPr>
        <w:t>is enjoying a bit of a moment. It is a prosperous and free country. It has a government that works. Crime and corruption are rare. The economy weathered the</w:t>
      </w:r>
      <w:r w:rsidRPr="003327BC">
        <w:rPr>
          <w:rFonts w:ascii="Arial" w:hAnsi="Arial" w:cs="Arial"/>
          <w:sz w:val="16"/>
        </w:rPr>
        <w:t xml:space="preserve"> 20</w:t>
      </w:r>
      <w:r w:rsidRPr="003327BC">
        <w:rPr>
          <w:rStyle w:val="StyleUnderline"/>
          <w:rFonts w:ascii="Arial" w:hAnsi="Arial" w:cs="Arial"/>
        </w:rPr>
        <w:t>08 financial crisis with minimal damage.</w:t>
      </w:r>
      <w:r w:rsidRPr="003327BC">
        <w:rPr>
          <w:rFonts w:ascii="Arial" w:hAnsi="Arial" w:cs="Arial"/>
          <w:sz w:val="16"/>
        </w:rPr>
        <w:t xml:space="preserve"> With plans to ramp up clean energy and a commitment to legalize marijuana in 2018, Canada’s reputation is changing from boring to kind of cool. </w:t>
      </w:r>
      <w:r w:rsidRPr="003327BC">
        <w:rPr>
          <w:rStyle w:val="Emphasis"/>
          <w:highlight w:val="green"/>
        </w:rPr>
        <w:t>Canada’s warm welcome for more than 25,000 Syrian refugees</w:t>
      </w:r>
      <w:r w:rsidRPr="003327BC">
        <w:rPr>
          <w:rFonts w:ascii="Arial" w:hAnsi="Arial" w:cs="Arial"/>
          <w:sz w:val="16"/>
        </w:rPr>
        <w:t xml:space="preserve"> also </w:t>
      </w:r>
      <w:r w:rsidRPr="003327BC">
        <w:rPr>
          <w:rStyle w:val="Emphasis"/>
          <w:highlight w:val="green"/>
        </w:rPr>
        <w:t>won it global praise, especially when contrasted with the U.S. response. The Canadian way to settle refugees</w:t>
      </w:r>
      <w:r w:rsidRPr="003327BC">
        <w:rPr>
          <w:rFonts w:ascii="Arial" w:hAnsi="Arial" w:cs="Arial"/>
          <w:sz w:val="16"/>
        </w:rPr>
        <w:t xml:space="preserve">, in which groups of individuals raise money privately and take responsibility for the refugees’ first year in Canada, </w:t>
      </w:r>
      <w:r w:rsidRPr="003327BC">
        <w:rPr>
          <w:rStyle w:val="Emphasis"/>
          <w:highlight w:val="green"/>
        </w:rPr>
        <w:t>has become a model for other countries.</w:t>
      </w:r>
      <w:r w:rsidRPr="003327BC">
        <w:rPr>
          <w:rStyle w:val="StyleUnderline"/>
          <w:rFonts w:ascii="Arial" w:hAnsi="Arial" w:cs="Arial"/>
        </w:rPr>
        <w:t xml:space="preserve"> </w:t>
      </w:r>
      <w:r w:rsidRPr="003327BC">
        <w:rPr>
          <w:rFonts w:ascii="Arial" w:hAnsi="Arial" w:cs="Arial"/>
          <w:sz w:val="16"/>
        </w:rPr>
        <w:t xml:space="preserve">Yes, Canada has many reasons to celebrate, including a popular leader and its continued openness to new arrivals and international partners. But it could easily lose some of its shine in the future. Canada’s leadership has helped — sometimes No small portion of the current admiration is attributable to Justin </w:t>
      </w:r>
      <w:r w:rsidRPr="003327BC">
        <w:rPr>
          <w:rStyle w:val="StyleUnderline"/>
          <w:rFonts w:ascii="Arial" w:hAnsi="Arial" w:cs="Arial"/>
        </w:rPr>
        <w:t>Trudeau</w:t>
      </w:r>
      <w:r w:rsidRPr="003327BC">
        <w:rPr>
          <w:rFonts w:ascii="Arial" w:hAnsi="Arial" w:cs="Arial"/>
          <w:sz w:val="16"/>
        </w:rPr>
        <w:t xml:space="preserve">, the handsome prime minister. Like his father Pierre Elliot Trudeau, who served as prime minister in the 1970s, Justin has mastered the art of symbolic politics — he </w:t>
      </w:r>
      <w:r w:rsidRPr="003327BC">
        <w:rPr>
          <w:rStyle w:val="StyleUnderline"/>
          <w:rFonts w:ascii="Arial" w:hAnsi="Arial" w:cs="Arial"/>
        </w:rPr>
        <w:t xml:space="preserve">showed up personally at the airport to welcome Canada’s first Syrian refugees. </w:t>
      </w:r>
      <w:r w:rsidRPr="003327BC">
        <w:rPr>
          <w:rFonts w:ascii="Arial" w:hAnsi="Arial" w:cs="Arial"/>
          <w:sz w:val="16"/>
        </w:rPr>
        <w:t xml:space="preserve">He uses social media to celebrate physics and the natural sciences. And sometimes he combines substance and symbolism, like when he picked a cabinet that was fully 50 percent female, a first for Canada. No wonder </w:t>
      </w:r>
      <w:r w:rsidRPr="003327BC">
        <w:rPr>
          <w:rStyle w:val="StyleUnderline"/>
          <w:rFonts w:ascii="Arial" w:hAnsi="Arial" w:cs="Arial"/>
        </w:rPr>
        <w:t>he became a heartthrob for progressive women all over the U</w:t>
      </w:r>
      <w:r w:rsidRPr="003327BC">
        <w:rPr>
          <w:rFonts w:ascii="Arial" w:hAnsi="Arial" w:cs="Arial"/>
          <w:sz w:val="16"/>
        </w:rPr>
        <w:t xml:space="preserve">nited </w:t>
      </w:r>
      <w:r w:rsidRPr="003327BC">
        <w:rPr>
          <w:rStyle w:val="StyleUnderline"/>
          <w:rFonts w:ascii="Arial" w:hAnsi="Arial" w:cs="Arial"/>
        </w:rPr>
        <w:t>S</w:t>
      </w:r>
      <w:r w:rsidRPr="003327BC">
        <w:rPr>
          <w:rFonts w:ascii="Arial" w:hAnsi="Arial" w:cs="Arial"/>
          <w:sz w:val="16"/>
        </w:rPr>
        <w:t xml:space="preserve">tates. On July 1, 1867, you might not have expected such leadership from Canada. Its first prime minister, Sir John A. MacDonald, was an incorrigible drunk. True, this was in an age when a man could be completely blotto in Parliament, so sloshed that he had to hold the lectern while speaking for fear of falling over, and still be called “the Right Honourable.” Even by the standards of his day, Sir John A. was quite a lush. So Canada’s early leadership was questionable. Its neighbor to the south was a rising global power, 10 times Canada’s size by population, then and now. The U.S. also waged war upon it in 1812. Canada was a massive land in a hard climate, frozen for half of the year and mosquito-infested for the other half. If it was ever going to lure more immigrants to its shores, it was going to have to be pretty awesome on every other dimension. It set out to be just that. What makes populism a tough sell in Canada right now? </w:t>
      </w:r>
      <w:r w:rsidRPr="003327BC">
        <w:rPr>
          <w:rStyle w:val="Emphasis"/>
          <w:highlight w:val="green"/>
        </w:rPr>
        <w:t xml:space="preserve">Canada’s current luster is also undoubtedly </w:t>
      </w:r>
      <w:r w:rsidRPr="003327BC">
        <w:rPr>
          <w:rStyle w:val="Emphasis"/>
          <w:highlight w:val="green"/>
          <w:bdr w:val="single" w:sz="4" w:space="0" w:color="auto"/>
        </w:rPr>
        <w:t>attributable to its contrast</w:t>
      </w:r>
      <w:r w:rsidRPr="003327BC">
        <w:rPr>
          <w:rStyle w:val="Emphasis"/>
          <w:highlight w:val="green"/>
        </w:rPr>
        <w:t xml:space="preserve"> with the populist policies that found traction in 2016 in the U.S</w:t>
      </w:r>
      <w:r w:rsidRPr="003327BC">
        <w:rPr>
          <w:rStyle w:val="StyleUnderline"/>
          <w:rFonts w:ascii="Arial" w:hAnsi="Arial" w:cs="Arial"/>
        </w:rPr>
        <w:t>. and Britain</w:t>
      </w:r>
      <w:r w:rsidRPr="003327BC">
        <w:rPr>
          <w:rFonts w:ascii="Arial" w:hAnsi="Arial" w:cs="Arial"/>
          <w:sz w:val="16"/>
        </w:rPr>
        <w:t xml:space="preserve">. Unlike its closest cultural cousins, </w:t>
      </w:r>
      <w:r w:rsidRPr="003327BC">
        <w:rPr>
          <w:rStyle w:val="Emphasis"/>
        </w:rPr>
        <w:t>Canada continues to embrace a global outlook, relatively open borders and free trade.</w:t>
      </w:r>
      <w:r w:rsidRPr="003327BC">
        <w:rPr>
          <w:rFonts w:ascii="Arial" w:hAnsi="Arial" w:cs="Arial"/>
          <w:sz w:val="16"/>
        </w:rPr>
        <w:t xml:space="preserve"> What makes Canada different? It would be easy to point to the different social institutions, like Canada’s universal health care and a more equal distribution of economic wealth, to explain away the populist impulse and political polarization that grips America. No doubt that is part of the answer, but it only pushes the question further back. </w:t>
      </w:r>
      <w:r w:rsidRPr="003327BC">
        <w:rPr>
          <w:rStyle w:val="StyleUnderline"/>
          <w:rFonts w:ascii="Arial" w:hAnsi="Arial" w:cs="Arial"/>
        </w:rPr>
        <w:t>What about Canada’s political culture encourages these types of institutions? A recent N</w:t>
      </w:r>
      <w:r w:rsidRPr="003327BC">
        <w:rPr>
          <w:rFonts w:ascii="Arial" w:hAnsi="Arial" w:cs="Arial"/>
          <w:sz w:val="16"/>
        </w:rPr>
        <w:t xml:space="preserve">ew </w:t>
      </w:r>
      <w:r w:rsidRPr="003327BC">
        <w:rPr>
          <w:rStyle w:val="StyleUnderline"/>
          <w:rFonts w:ascii="Arial" w:hAnsi="Arial" w:cs="Arial"/>
        </w:rPr>
        <w:t>Y</w:t>
      </w:r>
      <w:r w:rsidRPr="003327BC">
        <w:rPr>
          <w:rFonts w:ascii="Arial" w:hAnsi="Arial" w:cs="Arial"/>
          <w:sz w:val="16"/>
        </w:rPr>
        <w:t xml:space="preserve">ork </w:t>
      </w:r>
      <w:r w:rsidRPr="003327BC">
        <w:rPr>
          <w:rStyle w:val="StyleUnderline"/>
          <w:rFonts w:ascii="Arial" w:hAnsi="Arial" w:cs="Arial"/>
        </w:rPr>
        <w:t>T</w:t>
      </w:r>
      <w:r w:rsidRPr="003327BC">
        <w:rPr>
          <w:rFonts w:ascii="Arial" w:hAnsi="Arial" w:cs="Arial"/>
          <w:sz w:val="16"/>
        </w:rPr>
        <w:t xml:space="preserve">imes </w:t>
      </w:r>
      <w:r w:rsidRPr="003327BC">
        <w:rPr>
          <w:rStyle w:val="StyleUnderline"/>
          <w:rFonts w:ascii="Arial" w:hAnsi="Arial" w:cs="Arial"/>
        </w:rPr>
        <w:t>piece points out some</w:t>
      </w:r>
      <w:r w:rsidRPr="003327BC">
        <w:rPr>
          <w:rFonts w:ascii="Arial" w:hAnsi="Arial" w:cs="Arial"/>
          <w:sz w:val="16"/>
        </w:rPr>
        <w:t xml:space="preserve"> partial </w:t>
      </w:r>
      <w:r w:rsidRPr="003327BC">
        <w:rPr>
          <w:rStyle w:val="StyleUnderline"/>
          <w:rFonts w:ascii="Arial" w:hAnsi="Arial" w:cs="Arial"/>
        </w:rPr>
        <w:t xml:space="preserve">answers, including strategic decisions by political leaders to court immigrant votes, and policies and lucky geography that lead to </w:t>
      </w:r>
      <w:r w:rsidRPr="003327BC">
        <w:rPr>
          <w:rStyle w:val="Emphasis"/>
        </w:rPr>
        <w:t>civil integration of immigrants.</w:t>
      </w:r>
      <w:r w:rsidRPr="003327BC">
        <w:rPr>
          <w:rStyle w:val="StyleUnderline"/>
          <w:rFonts w:ascii="Arial" w:hAnsi="Arial" w:cs="Arial"/>
        </w:rPr>
        <w:t xml:space="preserve"> </w:t>
      </w:r>
      <w:r w:rsidRPr="003327BC">
        <w:rPr>
          <w:rFonts w:ascii="Arial" w:hAnsi="Arial" w:cs="Arial"/>
          <w:sz w:val="16"/>
        </w:rPr>
        <w:t xml:space="preserve">Yet </w:t>
      </w:r>
      <w:r w:rsidRPr="003327BC">
        <w:rPr>
          <w:rStyle w:val="StyleUnderline"/>
          <w:rFonts w:ascii="Arial" w:hAnsi="Arial" w:cs="Arial"/>
        </w:rPr>
        <w:t>a missing part of the answer also seems to lie with “othering.”</w:t>
      </w:r>
      <w:r w:rsidRPr="003327BC">
        <w:rPr>
          <w:rFonts w:ascii="Arial" w:hAnsi="Arial" w:cs="Arial"/>
          <w:sz w:val="16"/>
        </w:rPr>
        <w:t xml:space="preserve"> Social psychology teaches that </w:t>
      </w:r>
      <w:r w:rsidRPr="003327BC">
        <w:rPr>
          <w:rStyle w:val="StyleUnderline"/>
          <w:rFonts w:ascii="Arial" w:hAnsi="Arial" w:cs="Arial"/>
        </w:rPr>
        <w:t>distinguishing oneself from others facilitates identity formation</w:t>
      </w:r>
      <w:r w:rsidRPr="003327BC">
        <w:rPr>
          <w:rFonts w:ascii="Arial" w:hAnsi="Arial" w:cs="Arial"/>
          <w:sz w:val="16"/>
        </w:rPr>
        <w:t xml:space="preserve">, for an individual or a nation. Identifying the “other” is part of what binds a group together, by creating mental rules for who is in and who is out. There is some good research on this concept in political science. “Othering” can be harmless, even beneficial, like when it builds community among sports fans cheering against a rival team. Taken to extremes, however, it can lead to bigotry or worse. I have argued elsewhere that it can help explain a lot of what we saw in 2016 on both sides of the Atlantic. </w:t>
      </w:r>
      <w:r w:rsidRPr="003327BC">
        <w:rPr>
          <w:rStyle w:val="StyleUnderline"/>
          <w:rFonts w:ascii="Arial" w:hAnsi="Arial" w:cs="Arial"/>
        </w:rPr>
        <w:t>Canadians benefit from having a persistent “other,” namely the U</w:t>
      </w:r>
      <w:r w:rsidRPr="003327BC">
        <w:rPr>
          <w:rFonts w:ascii="Arial" w:hAnsi="Arial" w:cs="Arial"/>
          <w:sz w:val="16"/>
        </w:rPr>
        <w:t xml:space="preserve">nited </w:t>
      </w:r>
      <w:r w:rsidRPr="003327BC">
        <w:rPr>
          <w:rStyle w:val="StyleUnderline"/>
          <w:rFonts w:ascii="Arial" w:hAnsi="Arial" w:cs="Arial"/>
        </w:rPr>
        <w:t>S</w:t>
      </w:r>
      <w:r w:rsidRPr="003327BC">
        <w:rPr>
          <w:rFonts w:ascii="Arial" w:hAnsi="Arial" w:cs="Arial"/>
          <w:sz w:val="16"/>
        </w:rPr>
        <w:t xml:space="preserve">tates. It can be obnoxious: Canadian magazines have no trouble asserting that “Canadians are just better people.” Canadians are not the only ones to look down on Americans, of course, but nowhere else is it so central to the national identity. Yet the United States and Canada have enough in common that Canada can cast the United States in the “other” role just enough to cultivate national unity without wrecking its relationship with its greatest economic partner. Can Canada keep its luster? Canada could easily lose its current status as a paragon of liberalism and upholder of international order. Since “othering” works by distinctiveness, the simplest way for that to happen would be if the United States and Britain recommitted to the multilateral institutions and economic integration that have made the international order work. They are bigger and more important players than Canada, and would outshine it. But it’s unclear to what extent, and for how long, Britain and the United States will turn their backs on the liberal order they built. </w:t>
      </w:r>
      <w:r w:rsidRPr="003327BC">
        <w:rPr>
          <w:rStyle w:val="Emphasis"/>
          <w:highlight w:val="green"/>
        </w:rPr>
        <w:t>If the U.S. and Britain do recommit to a cosmopolitan outlook, Canada would have to keep improving to maintain its reputation and attractiveness to immigrants</w:t>
      </w:r>
      <w:r w:rsidRPr="003327BC">
        <w:rPr>
          <w:rFonts w:ascii="Arial" w:hAnsi="Arial" w:cs="Arial"/>
          <w:sz w:val="16"/>
        </w:rPr>
        <w:t xml:space="preserve">. It might do this in two ways. One is to maintain and improve its domestic society, offering economic prosperity and social justice. </w:t>
      </w:r>
      <w:r w:rsidRPr="003327BC">
        <w:rPr>
          <w:rStyle w:val="Emphasis"/>
          <w:highlight w:val="green"/>
        </w:rPr>
        <w:t>That could help its “soft power</w:t>
      </w:r>
      <w:r w:rsidRPr="003327BC">
        <w:rPr>
          <w:rStyle w:val="Emphasis"/>
        </w:rPr>
        <w:t xml:space="preserve">,” </w:t>
      </w:r>
      <w:r w:rsidRPr="003327BC">
        <w:rPr>
          <w:rFonts w:ascii="Arial" w:hAnsi="Arial" w:cs="Arial"/>
          <w:sz w:val="16"/>
        </w:rPr>
        <w:t xml:space="preserve">or leading by example. The other is to make contributions to the international order, like leading on the environment, NATO interventions or providing U.N. peacekeepers, which show that Canada “punches above its weight” as a country. </w:t>
      </w:r>
      <w:r w:rsidRPr="003327BC">
        <w:rPr>
          <w:rStyle w:val="Emphasis"/>
        </w:rPr>
        <w:t xml:space="preserve">It isn’t easy to step out of America’s shadow and earn a place on the world stage. Go to it, Canada. </w:t>
      </w:r>
    </w:p>
    <w:p w14:paraId="684B3291" w14:textId="77777777" w:rsidR="00560800" w:rsidRPr="003327BC" w:rsidRDefault="00560800" w:rsidP="00D16C4E">
      <w:pPr>
        <w:rPr>
          <w:rStyle w:val="Emphasis"/>
        </w:rPr>
      </w:pPr>
    </w:p>
    <w:p w14:paraId="27DFDC57" w14:textId="77777777" w:rsidR="00D16C4E" w:rsidRPr="003327BC" w:rsidRDefault="00D16C4E" w:rsidP="00D16C4E">
      <w:pPr>
        <w:pStyle w:val="Heading4"/>
        <w:rPr>
          <w:rFonts w:ascii="Arial" w:hAnsi="Arial" w:cs="Arial"/>
        </w:rPr>
      </w:pPr>
      <w:r w:rsidRPr="003327BC">
        <w:rPr>
          <w:rFonts w:ascii="Arial" w:hAnsi="Arial" w:cs="Arial"/>
        </w:rPr>
        <w:t>Soft power is key to Canadian foreign policy objectives</w:t>
      </w:r>
    </w:p>
    <w:p w14:paraId="5214AC27" w14:textId="77777777" w:rsidR="00D16C4E" w:rsidRPr="003327BC" w:rsidRDefault="00D16C4E" w:rsidP="00D16C4E">
      <w:pPr>
        <w:spacing w:after="0"/>
        <w:rPr>
          <w:rFonts w:ascii="Arial" w:hAnsi="Arial" w:cs="Arial"/>
        </w:rPr>
      </w:pPr>
      <w:r w:rsidRPr="003327BC">
        <w:rPr>
          <w:rStyle w:val="Style13ptBold"/>
          <w:rFonts w:ascii="Arial" w:hAnsi="Arial" w:cs="Arial"/>
        </w:rPr>
        <w:t>Potter 8</w:t>
      </w:r>
      <w:r w:rsidRPr="003327BC">
        <w:rPr>
          <w:rFonts w:ascii="Arial" w:hAnsi="Arial" w:cs="Arial"/>
        </w:rPr>
        <w:t xml:space="preserve"> – PhD in IR, Professor of Communication @ U Ottawa</w:t>
      </w:r>
    </w:p>
    <w:p w14:paraId="7E1D36FF" w14:textId="77777777" w:rsidR="00D16C4E" w:rsidRPr="003327BC" w:rsidRDefault="00D16C4E" w:rsidP="00D16C4E">
      <w:pPr>
        <w:spacing w:after="0"/>
        <w:rPr>
          <w:rFonts w:ascii="Arial" w:hAnsi="Arial" w:cs="Arial"/>
        </w:rPr>
      </w:pPr>
      <w:r w:rsidRPr="003327BC">
        <w:rPr>
          <w:rFonts w:ascii="Arial" w:hAnsi="Arial" w:cs="Arial"/>
        </w:rPr>
        <w:t>(EH, “Branding Canada: Projecting Canada's Soft Power through Public Diplomacy,” p. Proquest Ebrary)</w:t>
      </w:r>
    </w:p>
    <w:p w14:paraId="41D3C4E1" w14:textId="77777777" w:rsidR="00D16C4E" w:rsidRPr="003327BC" w:rsidRDefault="00D16C4E" w:rsidP="00D16C4E">
      <w:pPr>
        <w:spacing w:after="0"/>
        <w:rPr>
          <w:rFonts w:ascii="Arial" w:hAnsi="Arial" w:cs="Arial"/>
          <w:sz w:val="16"/>
        </w:rPr>
      </w:pPr>
      <w:r w:rsidRPr="003327BC">
        <w:rPr>
          <w:rStyle w:val="StyleUnderline"/>
          <w:rFonts w:ascii="Arial" w:hAnsi="Arial" w:cs="Arial"/>
        </w:rPr>
        <w:t>How a nation is</w:t>
      </w:r>
      <w:r w:rsidRPr="003327BC">
        <w:rPr>
          <w:rFonts w:ascii="Arial" w:hAnsi="Arial" w:cs="Arial"/>
          <w:sz w:val="16"/>
        </w:rPr>
        <w:t xml:space="preserve"> seen and heard - how it is </w:t>
      </w:r>
      <w:r w:rsidRPr="003327BC">
        <w:rPr>
          <w:rStyle w:val="StyleUnderline"/>
          <w:rFonts w:ascii="Arial" w:hAnsi="Arial" w:cs="Arial"/>
        </w:rPr>
        <w:t>perceived</w:t>
      </w:r>
      <w:r w:rsidRPr="003327BC">
        <w:rPr>
          <w:rFonts w:ascii="Arial" w:hAnsi="Arial" w:cs="Arial"/>
          <w:sz w:val="16"/>
        </w:rPr>
        <w:t xml:space="preserve"> and understood -</w:t>
      </w:r>
      <w:r w:rsidRPr="003327BC">
        <w:rPr>
          <w:rStyle w:val="StyleUnderline"/>
          <w:rFonts w:ascii="Arial" w:hAnsi="Arial" w:cs="Arial"/>
        </w:rPr>
        <w:t>matters a great deal</w:t>
      </w:r>
      <w:r w:rsidRPr="003327BC">
        <w:rPr>
          <w:rFonts w:ascii="Arial" w:hAnsi="Arial" w:cs="Arial"/>
          <w:sz w:val="16"/>
        </w:rPr>
        <w:t xml:space="preserve"> as we begin a new century </w:t>
      </w:r>
      <w:r w:rsidRPr="003327BC">
        <w:rPr>
          <w:rStyle w:val="StyleUnderline"/>
          <w:rFonts w:ascii="Arial" w:hAnsi="Arial" w:cs="Arial"/>
        </w:rPr>
        <w:t>in</w:t>
      </w:r>
      <w:r w:rsidRPr="003327BC">
        <w:rPr>
          <w:rFonts w:ascii="Arial" w:hAnsi="Arial" w:cs="Arial"/>
          <w:sz w:val="16"/>
        </w:rPr>
        <w:t xml:space="preserve"> which we can expect to see an ever-increasing number of state and non-state actors (citizens' movements, multinational corporations, even terrorist organizations) </w:t>
      </w:r>
      <w:r w:rsidRPr="003327BC">
        <w:rPr>
          <w:rStyle w:val="StyleUnderline"/>
          <w:rFonts w:ascii="Arial" w:hAnsi="Arial" w:cs="Arial"/>
        </w:rPr>
        <w:t>exercising</w:t>
      </w:r>
      <w:r w:rsidRPr="003327BC">
        <w:rPr>
          <w:rFonts w:ascii="Arial" w:hAnsi="Arial" w:cs="Arial"/>
          <w:sz w:val="16"/>
        </w:rPr>
        <w:t xml:space="preserve"> their </w:t>
      </w:r>
      <w:r w:rsidRPr="003327BC">
        <w:rPr>
          <w:rStyle w:val="StyleUnderline"/>
          <w:rFonts w:ascii="Arial" w:hAnsi="Arial" w:cs="Arial"/>
        </w:rPr>
        <w:t>soft power capabilities</w:t>
      </w:r>
      <w:r w:rsidRPr="003327BC">
        <w:rPr>
          <w:rFonts w:ascii="Arial" w:hAnsi="Arial" w:cs="Arial"/>
          <w:sz w:val="16"/>
        </w:rPr>
        <w:t xml:space="preserve"> to achieve their objectives. </w:t>
      </w:r>
      <w:r w:rsidRPr="003327BC">
        <w:rPr>
          <w:rStyle w:val="StyleUnderline"/>
          <w:rFonts w:ascii="Arial" w:hAnsi="Arial" w:cs="Arial"/>
        </w:rPr>
        <w:t>In this</w:t>
      </w:r>
      <w:r w:rsidRPr="003327BC">
        <w:rPr>
          <w:rFonts w:ascii="Arial" w:hAnsi="Arial" w:cs="Arial"/>
          <w:sz w:val="16"/>
        </w:rPr>
        <w:t xml:space="preserve"> highly </w:t>
      </w:r>
      <w:r w:rsidRPr="003327BC">
        <w:rPr>
          <w:rStyle w:val="StyleUnderline"/>
          <w:rFonts w:ascii="Arial" w:hAnsi="Arial" w:cs="Arial"/>
        </w:rPr>
        <w:t>competitive environment, the federal government in Ottawa will be challenged to present a coherent, accurate, and compelling image of Canada to the world</w:t>
      </w:r>
      <w:r w:rsidRPr="003327BC">
        <w:rPr>
          <w:rFonts w:ascii="Arial" w:hAnsi="Arial" w:cs="Arial"/>
          <w:sz w:val="16"/>
        </w:rPr>
        <w:t xml:space="preserve">. If a country fails to tell its own story, its image will be shaped exclusively by the perceptions of others. Understanding how </w:t>
      </w:r>
      <w:r w:rsidRPr="003327BC">
        <w:rPr>
          <w:rStyle w:val="StyleUnderline"/>
          <w:rFonts w:ascii="Arial" w:hAnsi="Arial" w:cs="Arial"/>
        </w:rPr>
        <w:t>Canadian public diplomacy</w:t>
      </w:r>
      <w:r w:rsidRPr="003327BC">
        <w:rPr>
          <w:rFonts w:ascii="Arial" w:hAnsi="Arial" w:cs="Arial"/>
          <w:sz w:val="16"/>
        </w:rPr>
        <w:t xml:space="preserve"> works </w:t>
      </w:r>
      <w:r w:rsidRPr="003327BC">
        <w:rPr>
          <w:rStyle w:val="StyleUnderline"/>
          <w:rFonts w:ascii="Arial" w:hAnsi="Arial" w:cs="Arial"/>
        </w:rPr>
        <w:t>and</w:t>
      </w:r>
      <w:r w:rsidRPr="003327BC">
        <w:rPr>
          <w:rFonts w:ascii="Arial" w:hAnsi="Arial" w:cs="Arial"/>
          <w:sz w:val="16"/>
        </w:rPr>
        <w:t xml:space="preserve"> the challenges of </w:t>
      </w:r>
      <w:r w:rsidRPr="003327BC">
        <w:rPr>
          <w:rStyle w:val="StyleUnderline"/>
          <w:rFonts w:ascii="Arial" w:hAnsi="Arial" w:cs="Arial"/>
        </w:rPr>
        <w:t xml:space="preserve">portraying Canada abroad will go a </w:t>
      </w:r>
      <w:r w:rsidRPr="003327BC">
        <w:rPr>
          <w:rStyle w:val="Emphasis"/>
        </w:rPr>
        <w:t>long way</w:t>
      </w:r>
      <w:r w:rsidRPr="003327BC">
        <w:rPr>
          <w:rStyle w:val="StyleUnderline"/>
          <w:rFonts w:ascii="Arial" w:hAnsi="Arial" w:cs="Arial"/>
        </w:rPr>
        <w:t xml:space="preserve"> toward</w:t>
      </w:r>
      <w:r w:rsidRPr="003327BC">
        <w:rPr>
          <w:rFonts w:ascii="Arial" w:hAnsi="Arial" w:cs="Arial"/>
          <w:sz w:val="16"/>
        </w:rPr>
        <w:t xml:space="preserve"> explaining </w:t>
      </w:r>
      <w:r w:rsidRPr="003327BC">
        <w:rPr>
          <w:rStyle w:val="StyleUnderline"/>
          <w:rFonts w:ascii="Arial" w:hAnsi="Arial" w:cs="Arial"/>
        </w:rPr>
        <w:t>the effectiveness of Canada's international policy in the years ahead</w:t>
      </w:r>
      <w:r w:rsidRPr="003327BC">
        <w:rPr>
          <w:rFonts w:ascii="Arial" w:hAnsi="Arial" w:cs="Arial"/>
          <w:sz w:val="16"/>
        </w:rPr>
        <w:t>. In the future, a measure of a nation's international weight will be its ability to combine its soft and hard power resources to project what Nye calls "smart power."</w:t>
      </w:r>
    </w:p>
    <w:p w14:paraId="7434C979" w14:textId="77777777" w:rsidR="00D16C4E" w:rsidRPr="003327BC" w:rsidRDefault="00D16C4E" w:rsidP="00D16C4E">
      <w:pPr>
        <w:rPr>
          <w:rFonts w:ascii="Arial" w:hAnsi="Arial" w:cs="Arial"/>
        </w:rPr>
      </w:pPr>
    </w:p>
    <w:p w14:paraId="282209B7" w14:textId="77777777" w:rsidR="00D16C4E" w:rsidRPr="003327BC" w:rsidRDefault="00D16C4E" w:rsidP="00D16C4E">
      <w:pPr>
        <w:pStyle w:val="Heading4"/>
        <w:rPr>
          <w:rFonts w:ascii="Arial" w:hAnsi="Arial" w:cs="Arial"/>
        </w:rPr>
      </w:pPr>
      <w:r w:rsidRPr="003327BC">
        <w:rPr>
          <w:rFonts w:ascii="Arial" w:hAnsi="Arial" w:cs="Arial"/>
        </w:rPr>
        <w:t>Canadian leadership solves proliferation---US alone is insufficient</w:t>
      </w:r>
    </w:p>
    <w:p w14:paraId="3CDB748B" w14:textId="77777777" w:rsidR="00D16C4E" w:rsidRPr="003327BC" w:rsidRDefault="00D16C4E" w:rsidP="00D16C4E">
      <w:pPr>
        <w:spacing w:after="0"/>
        <w:rPr>
          <w:rFonts w:ascii="Arial" w:hAnsi="Arial" w:cs="Arial"/>
        </w:rPr>
      </w:pPr>
      <w:r w:rsidRPr="003327BC">
        <w:rPr>
          <w:rStyle w:val="Style13ptBold"/>
          <w:rFonts w:ascii="Arial" w:hAnsi="Arial" w:cs="Arial"/>
        </w:rPr>
        <w:t>Kergin 10</w:t>
      </w:r>
      <w:r w:rsidRPr="003327BC">
        <w:rPr>
          <w:rFonts w:ascii="Arial" w:hAnsi="Arial" w:cs="Arial"/>
        </w:rPr>
        <w:t xml:space="preserve"> – MA @ Oxford, Canadian career diplomat, who has been a member of the foreign service in some capacity since 1967, when he joined the Department of External Affairs.</w:t>
      </w:r>
    </w:p>
    <w:p w14:paraId="4A12C1C7" w14:textId="77777777" w:rsidR="00D16C4E" w:rsidRPr="003327BC" w:rsidRDefault="00D16C4E" w:rsidP="00D16C4E">
      <w:pPr>
        <w:spacing w:after="0"/>
        <w:rPr>
          <w:rFonts w:ascii="Arial" w:hAnsi="Arial" w:cs="Arial"/>
        </w:rPr>
      </w:pPr>
      <w:r w:rsidRPr="003327BC">
        <w:rPr>
          <w:rFonts w:ascii="Arial" w:hAnsi="Arial" w:cs="Arial"/>
        </w:rPr>
        <w:t>(Michael, “Canada Among Nations, 2009-2010: As Others See Us,” p. Proquest Ebrary)</w:t>
      </w:r>
    </w:p>
    <w:p w14:paraId="4CA0BB7F" w14:textId="77777777" w:rsidR="00D16C4E" w:rsidRPr="003327BC" w:rsidRDefault="00D16C4E" w:rsidP="00D16C4E">
      <w:pPr>
        <w:spacing w:after="0"/>
        <w:rPr>
          <w:rFonts w:ascii="Arial" w:hAnsi="Arial" w:cs="Arial"/>
          <w:sz w:val="16"/>
        </w:rPr>
      </w:pPr>
      <w:r w:rsidRPr="003327BC">
        <w:rPr>
          <w:rFonts w:ascii="Arial" w:hAnsi="Arial" w:cs="Arial"/>
          <w:sz w:val="16"/>
        </w:rPr>
        <w:t xml:space="preserve">Over time, the introduction of a regime that made mandatory the multilateralization of all enrichment activities for civil purposes, strict limits and control over enrichment above civil levels for accepted nonweapons purposes, and full adherence to the Additional Protocol of the IAEA and additional measures to prevent the establishment of clandestine enrichment facilities for nuclear weapons purposes would go far toward strengthening the </w:t>
      </w:r>
      <w:proofErr w:type="gramStart"/>
      <w:r w:rsidRPr="003327BC">
        <w:rPr>
          <w:rFonts w:ascii="Arial" w:hAnsi="Arial" w:cs="Arial"/>
          <w:sz w:val="16"/>
        </w:rPr>
        <w:t>NPT .</w:t>
      </w:r>
      <w:proofErr w:type="gramEnd"/>
      <w:r w:rsidRPr="003327BC">
        <w:rPr>
          <w:rFonts w:ascii="Arial" w:hAnsi="Arial" w:cs="Arial"/>
          <w:sz w:val="16"/>
        </w:rPr>
        <w:t xml:space="preserve"> Such steps would also help close the npt ’ s loophole allowing enrichment while also constituting a first step in a cut-off regime. Such efforts ought to be accompanied by an end to all reprocessing of spent fuel to separate plutonium and an agreed program of long-term storage of spent fuel. </w:t>
      </w:r>
      <w:r w:rsidRPr="003327BC">
        <w:rPr>
          <w:rStyle w:val="StyleUnderline"/>
          <w:rFonts w:ascii="Arial" w:hAnsi="Arial" w:cs="Arial"/>
        </w:rPr>
        <w:t xml:space="preserve">Canada has had a long interest in disarmament and has played a </w:t>
      </w:r>
      <w:r w:rsidRPr="003327BC">
        <w:rPr>
          <w:rStyle w:val="Emphasis"/>
        </w:rPr>
        <w:t>significant role</w:t>
      </w:r>
      <w:r w:rsidRPr="003327BC">
        <w:rPr>
          <w:rStyle w:val="StyleUnderline"/>
          <w:rFonts w:ascii="Arial" w:hAnsi="Arial" w:cs="Arial"/>
        </w:rPr>
        <w:t xml:space="preserve"> in many multilateral negotiations over the years. The U.S. will need </w:t>
      </w:r>
      <w:r w:rsidRPr="003327BC">
        <w:rPr>
          <w:rStyle w:val="Emphasis"/>
        </w:rPr>
        <w:t>strong support</w:t>
      </w:r>
      <w:r w:rsidRPr="003327BC">
        <w:rPr>
          <w:rStyle w:val="StyleUnderline"/>
          <w:rFonts w:ascii="Arial" w:hAnsi="Arial" w:cs="Arial"/>
        </w:rPr>
        <w:t xml:space="preserve"> if it is to deal constructively with the major challenges to non-proliferation</w:t>
      </w:r>
      <w:r w:rsidRPr="003327BC">
        <w:rPr>
          <w:rFonts w:ascii="Arial" w:hAnsi="Arial" w:cs="Arial"/>
          <w:sz w:val="16"/>
        </w:rPr>
        <w:t xml:space="preserve">. The Six-Party Talks on North Korea need to be resumed and talks with Iran started </w:t>
      </w:r>
      <w:r w:rsidRPr="003327BC">
        <w:rPr>
          <w:rStyle w:val="StyleUnderline"/>
          <w:rFonts w:ascii="Arial" w:hAnsi="Arial" w:cs="Arial"/>
        </w:rPr>
        <w:t xml:space="preserve">if proliferation is to be headed off. Canada can play a </w:t>
      </w:r>
      <w:r w:rsidRPr="003327BC">
        <w:rPr>
          <w:rStyle w:val="Emphasis"/>
        </w:rPr>
        <w:t>very helpful role</w:t>
      </w:r>
      <w:r w:rsidRPr="003327BC">
        <w:rPr>
          <w:rStyle w:val="StyleUnderline"/>
          <w:rFonts w:ascii="Arial" w:hAnsi="Arial" w:cs="Arial"/>
        </w:rPr>
        <w:t xml:space="preserve"> </w:t>
      </w:r>
      <w:r w:rsidRPr="003327BC">
        <w:rPr>
          <w:rFonts w:ascii="Arial" w:hAnsi="Arial" w:cs="Arial"/>
          <w:sz w:val="16"/>
        </w:rPr>
        <w:t>in supporting the measures outlined above</w:t>
      </w:r>
      <w:r w:rsidRPr="003327BC">
        <w:rPr>
          <w:rStyle w:val="StyleUnderline"/>
          <w:rFonts w:ascii="Arial" w:hAnsi="Arial" w:cs="Arial"/>
        </w:rPr>
        <w:t xml:space="preserve"> in international forums where it is present and a </w:t>
      </w:r>
      <w:r w:rsidRPr="003327BC">
        <w:rPr>
          <w:rStyle w:val="Emphasis"/>
        </w:rPr>
        <w:t>significant player</w:t>
      </w:r>
      <w:r w:rsidRPr="003327BC">
        <w:rPr>
          <w:rStyle w:val="StyleUnderline"/>
          <w:rFonts w:ascii="Arial" w:hAnsi="Arial" w:cs="Arial"/>
        </w:rPr>
        <w:t>, including the Conference on Disarmament at Geneva. Multilateral disarmament progress has been stymied for too long</w:t>
      </w:r>
      <w:r w:rsidRPr="003327BC">
        <w:rPr>
          <w:rFonts w:ascii="Arial" w:hAnsi="Arial" w:cs="Arial"/>
          <w:sz w:val="16"/>
        </w:rPr>
        <w:t xml:space="preserve"> by forums that are tied up in a lowest common denominator approach, where one state alone can often block progress on critical issues.</w:t>
      </w:r>
    </w:p>
    <w:p w14:paraId="4D45C68F" w14:textId="77777777" w:rsidR="00D16C4E" w:rsidRPr="003327BC" w:rsidRDefault="00D16C4E" w:rsidP="00D16C4E">
      <w:pPr>
        <w:rPr>
          <w:rFonts w:ascii="Arial" w:hAnsi="Arial" w:cs="Arial"/>
        </w:rPr>
      </w:pPr>
    </w:p>
    <w:p w14:paraId="08DF4A79" w14:textId="77777777" w:rsidR="00D16C4E" w:rsidRPr="003327BC" w:rsidRDefault="00D16C4E" w:rsidP="00D16C4E">
      <w:pPr>
        <w:pStyle w:val="Heading4"/>
        <w:rPr>
          <w:rFonts w:ascii="Arial" w:hAnsi="Arial" w:cs="Arial"/>
        </w:rPr>
      </w:pPr>
      <w:r w:rsidRPr="003327BC">
        <w:rPr>
          <w:rFonts w:ascii="Arial" w:hAnsi="Arial" w:cs="Arial"/>
        </w:rPr>
        <w:t>Prolif leads to nuclear war</w:t>
      </w:r>
    </w:p>
    <w:p w14:paraId="7938B45C" w14:textId="77777777" w:rsidR="00D16C4E" w:rsidRPr="003327BC" w:rsidRDefault="00D16C4E" w:rsidP="00D16C4E">
      <w:pPr>
        <w:rPr>
          <w:rFonts w:ascii="Arial" w:hAnsi="Arial" w:cs="Arial"/>
        </w:rPr>
      </w:pPr>
      <w:r w:rsidRPr="003327BC">
        <w:rPr>
          <w:rStyle w:val="Style13ptBold"/>
          <w:rFonts w:ascii="Arial" w:hAnsi="Arial" w:cs="Arial"/>
        </w:rPr>
        <w:t>Utgoff 2</w:t>
      </w:r>
      <w:r w:rsidRPr="003327BC">
        <w:rPr>
          <w:rFonts w:ascii="Arial" w:hAnsi="Arial" w:cs="Arial"/>
        </w:rPr>
        <w:t xml:space="preserve"> – Deputy Director of Strategy @ IDA</w:t>
      </w:r>
    </w:p>
    <w:p w14:paraId="0F6C144D" w14:textId="77777777" w:rsidR="00D16C4E" w:rsidRPr="003327BC" w:rsidRDefault="00D16C4E" w:rsidP="00D16C4E">
      <w:pPr>
        <w:rPr>
          <w:rFonts w:ascii="Arial" w:hAnsi="Arial" w:cs="Arial"/>
        </w:rPr>
      </w:pPr>
      <w:r w:rsidRPr="003327BC">
        <w:rPr>
          <w:rFonts w:ascii="Arial" w:hAnsi="Arial" w:cs="Arial"/>
        </w:rPr>
        <w:t>Victor, Deputy Director of the Strategy, Forces, and Resources Division of the Institute for Defense Analyses and former Senior Member of the National security Council Staff, Survival, “Proliferation, Missile Defense and American Ambitions”, 44:2, Summer, p. 87-90</w:t>
      </w:r>
    </w:p>
    <w:p w14:paraId="40539096" w14:textId="77777777" w:rsidR="00D16C4E" w:rsidRPr="003327BC" w:rsidRDefault="00D16C4E" w:rsidP="00D16C4E">
      <w:pPr>
        <w:rPr>
          <w:rFonts w:ascii="Arial" w:hAnsi="Arial" w:cs="Arial"/>
          <w:sz w:val="10"/>
        </w:rPr>
      </w:pPr>
      <w:r w:rsidRPr="003327BC">
        <w:rPr>
          <w:rFonts w:ascii="Arial" w:hAnsi="Arial" w:cs="Arial"/>
          <w:sz w:val="10"/>
        </w:rPr>
        <w:t xml:space="preserve">Many readers are probably willing to accept that nuclear proliferation is such a grave threat to world peace that every effort should be made to avoid it. However, every effort has not been made in the past, and we are talking about much more substantial efforts now. For new and substantially more burdensome efforts to be made to slow or stop nuclear proliferation, it needs to be established that the highly proliferated nuclear world that would sooner or later evolve without such efforts is not going to be acceptable. And, for many reasons, it is not. First, </w:t>
      </w:r>
      <w:r w:rsidRPr="003327BC">
        <w:rPr>
          <w:rStyle w:val="underline"/>
          <w:rFonts w:ascii="Arial" w:hAnsi="Arial" w:cs="Arial"/>
        </w:rPr>
        <w:t xml:space="preserve">the dynamics of getting to a highly proliferated world could be very dangerous. </w:t>
      </w:r>
      <w:r w:rsidRPr="003327BC">
        <w:rPr>
          <w:rStyle w:val="underline"/>
          <w:rFonts w:ascii="Arial" w:hAnsi="Arial" w:cs="Arial"/>
          <w:highlight w:val="green"/>
        </w:rPr>
        <w:t xml:space="preserve">Proliferating states </w:t>
      </w:r>
      <w:r w:rsidRPr="003327BC">
        <w:rPr>
          <w:rStyle w:val="underline"/>
          <w:rFonts w:ascii="Arial" w:hAnsi="Arial" w:cs="Arial"/>
        </w:rPr>
        <w:t xml:space="preserve">will feel great pressures to obtain nuclear weapons and delivery systems before any potential opponent does. Those who succeed in outracing an opponent </w:t>
      </w:r>
      <w:r w:rsidRPr="003327BC">
        <w:rPr>
          <w:rStyle w:val="underline"/>
          <w:rFonts w:ascii="Arial" w:hAnsi="Arial" w:cs="Arial"/>
          <w:highlight w:val="green"/>
        </w:rPr>
        <w:t>may consider preemptive nuclear war before the opponent becomes capable of</w:t>
      </w:r>
      <w:r w:rsidRPr="003327BC">
        <w:rPr>
          <w:rStyle w:val="underline"/>
          <w:rFonts w:ascii="Arial" w:hAnsi="Arial" w:cs="Arial"/>
        </w:rPr>
        <w:t xml:space="preserve"> nuclear </w:t>
      </w:r>
      <w:r w:rsidRPr="003327BC">
        <w:rPr>
          <w:rStyle w:val="underline"/>
          <w:rFonts w:ascii="Arial" w:hAnsi="Arial" w:cs="Arial"/>
          <w:highlight w:val="green"/>
        </w:rPr>
        <w:t>retaliation</w:t>
      </w:r>
      <w:r w:rsidRPr="003327BC">
        <w:rPr>
          <w:rStyle w:val="underline"/>
          <w:rFonts w:ascii="Arial" w:hAnsi="Arial" w:cs="Arial"/>
        </w:rPr>
        <w:t>.</w:t>
      </w:r>
      <w:r w:rsidRPr="003327BC">
        <w:rPr>
          <w:rFonts w:ascii="Arial" w:hAnsi="Arial" w:cs="Arial"/>
          <w:sz w:val="10"/>
        </w:rPr>
        <w:t xml:space="preserve"> </w:t>
      </w:r>
      <w:r w:rsidRPr="003327BC">
        <w:rPr>
          <w:rStyle w:val="underline"/>
          <w:rFonts w:ascii="Arial" w:hAnsi="Arial" w:cs="Arial"/>
        </w:rPr>
        <w:t xml:space="preserve">by nuclear weapons today will be magnified many times over. Fifty or more nations capable of launching nuclear weapons means that the risk of nuclear </w:t>
      </w:r>
      <w:r w:rsidRPr="003327BC">
        <w:rPr>
          <w:rStyle w:val="underline"/>
          <w:rFonts w:ascii="Arial" w:hAnsi="Arial" w:cs="Arial"/>
          <w:highlight w:val="green"/>
        </w:rPr>
        <w:t xml:space="preserve">accidents </w:t>
      </w:r>
      <w:r w:rsidRPr="003327BC">
        <w:rPr>
          <w:rStyle w:val="underline"/>
          <w:rFonts w:ascii="Arial" w:hAnsi="Arial" w:cs="Arial"/>
        </w:rPr>
        <w:t>that</w:t>
      </w:r>
      <w:r w:rsidRPr="003327BC">
        <w:rPr>
          <w:rStyle w:val="underline"/>
          <w:rFonts w:ascii="Arial" w:hAnsi="Arial" w:cs="Arial"/>
          <w:highlight w:val="green"/>
        </w:rPr>
        <w:t xml:space="preserve"> could cause serious damage</w:t>
      </w:r>
      <w:r w:rsidRPr="003327BC">
        <w:rPr>
          <w:rStyle w:val="underline"/>
          <w:rFonts w:ascii="Arial" w:hAnsi="Arial" w:cs="Arial"/>
        </w:rPr>
        <w:t xml:space="preserve"> not only to their own populations and environments, but those of others, is hugely increased. </w:t>
      </w:r>
      <w:r w:rsidRPr="003327BC">
        <w:rPr>
          <w:rStyle w:val="underline"/>
          <w:rFonts w:ascii="Arial" w:hAnsi="Arial" w:cs="Arial"/>
          <w:highlight w:val="green"/>
        </w:rPr>
        <w:t xml:space="preserve">The chances of </w:t>
      </w:r>
      <w:r w:rsidRPr="003327BC">
        <w:rPr>
          <w:rStyle w:val="underline"/>
          <w:rFonts w:ascii="Arial" w:hAnsi="Arial" w:cs="Arial"/>
        </w:rPr>
        <w:t>such</w:t>
      </w:r>
      <w:r w:rsidRPr="003327BC">
        <w:rPr>
          <w:rStyle w:val="underline"/>
          <w:rFonts w:ascii="Arial" w:hAnsi="Arial" w:cs="Arial"/>
          <w:highlight w:val="green"/>
        </w:rPr>
        <w:t xml:space="preserve"> weapons falling into the hands of renegade military units or terrorists</w:t>
      </w:r>
      <w:r w:rsidRPr="003327BC">
        <w:rPr>
          <w:rStyle w:val="underline"/>
          <w:rFonts w:ascii="Arial" w:hAnsi="Arial" w:cs="Arial"/>
        </w:rPr>
        <w:t xml:space="preserve"> is far </w:t>
      </w:r>
      <w:r w:rsidRPr="003327BC">
        <w:rPr>
          <w:rStyle w:val="underline"/>
          <w:rFonts w:ascii="Arial" w:hAnsi="Arial" w:cs="Arial"/>
          <w:highlight w:val="green"/>
        </w:rPr>
        <w:t>great</w:t>
      </w:r>
      <w:r w:rsidRPr="003327BC">
        <w:rPr>
          <w:rStyle w:val="underline"/>
          <w:rFonts w:ascii="Arial" w:hAnsi="Arial" w:cs="Arial"/>
        </w:rPr>
        <w:t>er, as is the number of nations carrying out hazardous manufacturing and storage activities</w:t>
      </w:r>
      <w:r w:rsidRPr="003327BC">
        <w:rPr>
          <w:rFonts w:ascii="Arial" w:hAnsi="Arial" w:cs="Arial"/>
          <w:u w:val="single"/>
        </w:rPr>
        <w:t>.</w:t>
      </w:r>
      <w:r w:rsidRPr="003327BC">
        <w:rPr>
          <w:rFonts w:ascii="Arial" w:hAnsi="Arial" w:cs="Arial"/>
          <w:sz w:val="10"/>
        </w:rPr>
        <w:t xml:space="preserve"> Increased prospects for the occasional nuclear shootout Worse still, in a highly proliferated world there would be more frequent opportunities for the use of nuclear weapons. And more frequent opportunities means shorter expected times between conflicts in which nuclear weapons get used, unless the probability of use at any opportunity is actually zero. To be sure, some theorists on nuclear deterrence appear to think that in any confrontation between two states known to have reliable nuclear capabilities, the probability of nuclear weapons being used is zero.3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w:t>
      </w:r>
      <w:r w:rsidRPr="003327BC">
        <w:rPr>
          <w:rStyle w:val="underline"/>
          <w:rFonts w:ascii="Arial" w:hAnsi="Arial" w:cs="Arial"/>
        </w:rPr>
        <w:t>History and human nature</w:t>
      </w:r>
      <w:r w:rsidRPr="003327BC">
        <w:rPr>
          <w:rFonts w:ascii="Arial" w:hAnsi="Arial" w:cs="Arial"/>
          <w:sz w:val="10"/>
        </w:rPr>
        <w:t xml:space="preserve">, however, </w:t>
      </w:r>
      <w:r w:rsidRPr="003327BC">
        <w:rPr>
          <w:rStyle w:val="underline"/>
          <w:rFonts w:ascii="Arial" w:hAnsi="Arial" w:cs="Arial"/>
        </w:rPr>
        <w:t>suggest</w:t>
      </w:r>
      <w:r w:rsidRPr="003327BC">
        <w:rPr>
          <w:rFonts w:ascii="Arial" w:hAnsi="Arial" w:cs="Arial"/>
          <w:sz w:val="10"/>
        </w:rPr>
        <w:t xml:space="preserve"> that they are almost surely wrong. History includes instances in which </w:t>
      </w:r>
      <w:r w:rsidRPr="003327BC">
        <w:rPr>
          <w:rStyle w:val="underline"/>
          <w:rFonts w:ascii="Arial" w:hAnsi="Arial" w:cs="Arial"/>
          <w:highlight w:val="green"/>
        </w:rPr>
        <w:t xml:space="preserve">states known to possess nuclear weapons did engage in direct conventional conflict. China and Russia </w:t>
      </w:r>
      <w:r w:rsidRPr="003327BC">
        <w:rPr>
          <w:rStyle w:val="underline"/>
          <w:rFonts w:ascii="Arial" w:hAnsi="Arial" w:cs="Arial"/>
        </w:rPr>
        <w:t>fought battles along their</w:t>
      </w:r>
      <w:r w:rsidRPr="003327BC">
        <w:rPr>
          <w:rFonts w:ascii="Arial" w:hAnsi="Arial" w:cs="Arial"/>
          <w:sz w:val="10"/>
        </w:rPr>
        <w:t xml:space="preserve"> common </w:t>
      </w:r>
      <w:r w:rsidRPr="003327BC">
        <w:rPr>
          <w:rStyle w:val="underline"/>
          <w:rFonts w:ascii="Arial" w:hAnsi="Arial" w:cs="Arial"/>
        </w:rPr>
        <w:t xml:space="preserve">border even after both had nuclear weapons. </w:t>
      </w:r>
      <w:r w:rsidRPr="003327BC">
        <w:rPr>
          <w:rFonts w:ascii="Arial" w:hAnsi="Arial" w:cs="Arial"/>
          <w:sz w:val="10"/>
        </w:rPr>
        <w:t xml:space="preserve">Moreover, logic suggests that if states with nuclear weapons always avoided conflict with one another, surely states without nuclear weapons would avoid conflict with states that had them. Again, history provides counter-examples. </w:t>
      </w:r>
      <w:r w:rsidRPr="003327BC">
        <w:rPr>
          <w:rStyle w:val="underline"/>
          <w:rFonts w:ascii="Arial" w:hAnsi="Arial" w:cs="Arial"/>
          <w:highlight w:val="green"/>
        </w:rPr>
        <w:t xml:space="preserve">Egypt </w:t>
      </w:r>
      <w:r w:rsidRPr="003327BC">
        <w:rPr>
          <w:rStyle w:val="underline"/>
          <w:rFonts w:ascii="Arial" w:hAnsi="Arial" w:cs="Arial"/>
        </w:rPr>
        <w:t xml:space="preserve">attacked </w:t>
      </w:r>
      <w:r w:rsidRPr="003327BC">
        <w:rPr>
          <w:rStyle w:val="underline"/>
          <w:rFonts w:ascii="Arial" w:hAnsi="Arial" w:cs="Arial"/>
          <w:highlight w:val="green"/>
        </w:rPr>
        <w:t>Israel</w:t>
      </w:r>
      <w:r w:rsidRPr="003327BC">
        <w:rPr>
          <w:rStyle w:val="underline"/>
          <w:rFonts w:ascii="Arial" w:hAnsi="Arial" w:cs="Arial"/>
        </w:rPr>
        <w:t xml:space="preserve"> in 1973 even though it saw Israel as a nuclear power at the time</w:t>
      </w:r>
      <w:r w:rsidRPr="003327BC">
        <w:rPr>
          <w:rFonts w:ascii="Arial" w:hAnsi="Arial" w:cs="Arial"/>
          <w:sz w:val="10"/>
        </w:rPr>
        <w:t xml:space="preserve">. Argentina invaded the Falkland Islands and fought Britain’s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w:t>
      </w:r>
      <w:r w:rsidRPr="003327BC">
        <w:rPr>
          <w:rStyle w:val="underline"/>
          <w:rFonts w:ascii="Arial" w:hAnsi="Arial" w:cs="Arial"/>
        </w:rPr>
        <w:t xml:space="preserve">But history provides unhappy examples of </w:t>
      </w:r>
      <w:r w:rsidRPr="003327BC">
        <w:rPr>
          <w:rStyle w:val="underline"/>
          <w:rFonts w:ascii="Arial" w:hAnsi="Arial" w:cs="Arial"/>
          <w:highlight w:val="green"/>
        </w:rPr>
        <w:t xml:space="preserve">states </w:t>
      </w:r>
      <w:r w:rsidRPr="003327BC">
        <w:rPr>
          <w:rStyle w:val="underline"/>
          <w:rFonts w:ascii="Arial" w:hAnsi="Arial" w:cs="Arial"/>
        </w:rPr>
        <w:t xml:space="preserve">whose leaders </w:t>
      </w:r>
      <w:r w:rsidRPr="003327BC">
        <w:rPr>
          <w:rStyle w:val="underline"/>
          <w:rFonts w:ascii="Arial" w:hAnsi="Arial" w:cs="Arial"/>
          <w:highlight w:val="green"/>
        </w:rPr>
        <w:t>were ready to choose suicide</w:t>
      </w:r>
      <w:r w:rsidRPr="003327BC">
        <w:rPr>
          <w:rStyle w:val="underline"/>
          <w:rFonts w:ascii="Arial" w:hAnsi="Arial" w:cs="Arial"/>
        </w:rPr>
        <w:t xml:space="preserve"> for themselves and their fellow citizens</w:t>
      </w:r>
      <w:r w:rsidRPr="003327BC">
        <w:rPr>
          <w:rFonts w:ascii="Arial" w:hAnsi="Arial" w:cs="Arial"/>
          <w:sz w:val="10"/>
        </w:rPr>
        <w:t xml:space="preserve">. Hitler tried to impose a ‘victory or destruction’ Those who </w:t>
      </w:r>
      <w:proofErr w:type="gramStart"/>
      <w:r w:rsidRPr="003327BC">
        <w:rPr>
          <w:rFonts w:ascii="Arial" w:hAnsi="Arial" w:cs="Arial"/>
          <w:sz w:val="10"/>
        </w:rPr>
        <w:t>lag behind</w:t>
      </w:r>
      <w:proofErr w:type="gramEnd"/>
      <w:r w:rsidRPr="003327BC">
        <w:rPr>
          <w:rFonts w:ascii="Arial" w:hAnsi="Arial" w:cs="Arial"/>
          <w:sz w:val="10"/>
        </w:rPr>
        <w:t xml:space="preserve"> might try to preempt their opponent’s nuclear programme or defeat the opponent using conventional forces. And those who feel threatened but are incapable of building nuclear weapons may still be able to join in this arms race by building other types of weapons of mass destruction, such as biological weapons. </w:t>
      </w:r>
      <w:r w:rsidRPr="003327BC">
        <w:rPr>
          <w:rStyle w:val="underline"/>
          <w:rFonts w:ascii="Arial" w:hAnsi="Arial" w:cs="Arial"/>
        </w:rPr>
        <w:t xml:space="preserve">Second, as the world approaches complete proliferation, the hazards posed </w:t>
      </w:r>
      <w:r w:rsidRPr="003327BC">
        <w:rPr>
          <w:rFonts w:ascii="Arial" w:hAnsi="Arial" w:cs="Arial"/>
          <w:sz w:val="10"/>
        </w:rPr>
        <w:t xml:space="preserve">policy on his people as Nazi Germany was going down to defeat.4 And Japan’s war minister, during debates on how to respond to the American atomic bombing, suggested ‘Would it not be wondrous for the whole nation to be destroyed like a beautiful flower?’5 If leaders are willing to engage in conflict with nuclear-armed nations, use of nuclear weapons in any particular instance may not be likely, but its probability would still be dangerously significant. In </w:t>
      </w:r>
      <w:r w:rsidRPr="003327BC">
        <w:rPr>
          <w:rStyle w:val="underline"/>
          <w:rFonts w:ascii="Arial" w:hAnsi="Arial" w:cs="Arial"/>
        </w:rPr>
        <w:t xml:space="preserve">particular, human nature suggests that the threat of retaliation with nuclear weapons is not a reliable guarantee against a disastrous first use of these weapons. While national </w:t>
      </w:r>
      <w:r w:rsidRPr="003327BC">
        <w:rPr>
          <w:rStyle w:val="underline"/>
          <w:rFonts w:ascii="Arial" w:hAnsi="Arial" w:cs="Arial"/>
          <w:highlight w:val="green"/>
        </w:rPr>
        <w:t>leaders</w:t>
      </w:r>
      <w:r w:rsidRPr="003327BC">
        <w:rPr>
          <w:rStyle w:val="underline"/>
          <w:rFonts w:ascii="Arial" w:hAnsi="Arial" w:cs="Arial"/>
        </w:rPr>
        <w:t xml:space="preserve"> and their advisors everywhere are usually talented and experienced people, even their most important decisions</w:t>
      </w:r>
      <w:r w:rsidRPr="003327BC">
        <w:rPr>
          <w:rStyle w:val="underline"/>
          <w:rFonts w:ascii="Arial" w:hAnsi="Arial" w:cs="Arial"/>
          <w:highlight w:val="green"/>
        </w:rPr>
        <w:t xml:space="preserve"> cannot be counted on to be </w:t>
      </w:r>
      <w:r w:rsidRPr="003327BC">
        <w:rPr>
          <w:rStyle w:val="underline"/>
          <w:rFonts w:ascii="Arial" w:hAnsi="Arial" w:cs="Arial"/>
        </w:rPr>
        <w:t xml:space="preserve">the product of </w:t>
      </w:r>
      <w:r w:rsidRPr="003327BC">
        <w:rPr>
          <w:rStyle w:val="underline"/>
          <w:rFonts w:ascii="Arial" w:hAnsi="Arial" w:cs="Arial"/>
          <w:highlight w:val="green"/>
        </w:rPr>
        <w:t xml:space="preserve">well-informed </w:t>
      </w:r>
      <w:r w:rsidRPr="003327BC">
        <w:rPr>
          <w:rStyle w:val="underline"/>
          <w:rFonts w:ascii="Arial" w:hAnsi="Arial" w:cs="Arial"/>
        </w:rPr>
        <w:t>and thorough assessments of all options from all relevant points of view</w:t>
      </w:r>
      <w:r w:rsidRPr="003327BC">
        <w:rPr>
          <w:rFonts w:ascii="Arial" w:hAnsi="Arial" w:cs="Arial"/>
          <w:u w:val="single"/>
        </w:rPr>
        <w:t>.</w:t>
      </w:r>
      <w:r w:rsidRPr="003327BC">
        <w:rPr>
          <w:rFonts w:ascii="Arial" w:hAnsi="Arial" w:cs="Arial"/>
          <w:sz w:val="10"/>
        </w:rPr>
        <w:t xml:space="preserve"> This is especially so when the stakes are so large as to defy assessment and there are substantial pressures to act quickly, as could be expected in intense and fast-moving crises between nuclear-armed states.6 Instead, like other human beings, national leaders can be seduced by wishful thinking. They can misinterpret the words or actions of opposing leaders. Their advisors may produce answers that they think the leader wants to hear, or coalesce around what they know is an inferior decision because the group urgently needs the confidence or the sharing of responsibility that results from settling on something. Moreover, leaders may not recognise clearly where their personal or party interests diverge from those of their citizens. </w:t>
      </w:r>
      <w:r w:rsidRPr="003327BC">
        <w:rPr>
          <w:rStyle w:val="underline"/>
          <w:rFonts w:ascii="Arial" w:hAnsi="Arial" w:cs="Arial"/>
          <w:highlight w:val="green"/>
        </w:rPr>
        <w:t>Under great stress,</w:t>
      </w:r>
      <w:r w:rsidRPr="003327BC">
        <w:rPr>
          <w:rStyle w:val="underline"/>
          <w:rFonts w:ascii="Arial" w:hAnsi="Arial" w:cs="Arial"/>
        </w:rPr>
        <w:t xml:space="preserve"> human beings can </w:t>
      </w:r>
      <w:r w:rsidRPr="003327BC">
        <w:rPr>
          <w:rStyle w:val="underline"/>
          <w:rFonts w:ascii="Arial" w:hAnsi="Arial" w:cs="Arial"/>
          <w:highlight w:val="green"/>
        </w:rPr>
        <w:t>lose their ability to think carefully</w:t>
      </w:r>
      <w:r w:rsidRPr="003327BC">
        <w:rPr>
          <w:rFonts w:ascii="Arial" w:hAnsi="Arial" w:cs="Arial"/>
          <w:sz w:val="10"/>
          <w:highlight w:val="green"/>
        </w:rPr>
        <w:t>.</w:t>
      </w:r>
      <w:r w:rsidRPr="003327BC">
        <w:rPr>
          <w:rFonts w:ascii="Arial" w:hAnsi="Arial" w:cs="Arial"/>
          <w:sz w:val="10"/>
        </w:rPr>
        <w:t xml:space="preserve"> They can refuse to believe that the worst could really happen, oversimplify the problem at hand, think in terms of simplistic analogies and play hunches. The intuitive rules for how individuals should respond to insults or signs of weakness in an opponent may too readily suggest a rash course of action. Anger, fear, greed, ambition and pride can all lead to bad decisions. The desire for a decisive solution to the problem at hand may lead to an unnecessarily extreme course of action. We can almost hear the kinds of words that could flow from discussions in nuclear crises or war. ‘These people are not willing to die for this interest’. ‘No sane person would actually use such weapons’. ‘Perhaps the opponent will back down if we show him we mean business by demonstrating a willingness to use nuclear weapons’. ‘If I don’t hit them back really hard, I am going to be driven from office, if not killed’. Whether right or wrong, in the stressful atmosphere of a nuclear crisis or war, such words from others, or silently from within, might resonate too readily with a harried leader. Thus, </w:t>
      </w:r>
      <w:r w:rsidRPr="003327BC">
        <w:rPr>
          <w:rStyle w:val="underline"/>
          <w:rFonts w:ascii="Arial" w:hAnsi="Arial" w:cs="Arial"/>
        </w:rPr>
        <w:t xml:space="preserve">both history and human nature suggest that </w:t>
      </w:r>
      <w:r w:rsidRPr="003327BC">
        <w:rPr>
          <w:rStyle w:val="underline"/>
          <w:rFonts w:ascii="Arial" w:hAnsi="Arial" w:cs="Arial"/>
          <w:highlight w:val="green"/>
        </w:rPr>
        <w:t>nuclear deterrence can be expected to fail</w:t>
      </w:r>
      <w:r w:rsidRPr="003327BC">
        <w:rPr>
          <w:rStyle w:val="underline"/>
          <w:rFonts w:ascii="Arial" w:hAnsi="Arial" w:cs="Arial"/>
        </w:rPr>
        <w:t xml:space="preserve"> from time to time, and we are fortunate it has not happened yet</w:t>
      </w:r>
      <w:r w:rsidRPr="003327BC">
        <w:rPr>
          <w:rFonts w:ascii="Arial" w:hAnsi="Arial" w:cs="Arial"/>
          <w:sz w:val="10"/>
        </w:rPr>
        <w:t xml:space="preserve">. But the threat of nuclear war is not just a matter of a few weapons being used. It could get much worse. </w:t>
      </w:r>
      <w:r w:rsidRPr="003327BC">
        <w:rPr>
          <w:rStyle w:val="underline"/>
          <w:rFonts w:ascii="Arial" w:hAnsi="Arial" w:cs="Arial"/>
        </w:rPr>
        <w:t>Once a conflict reaches the point where nuclear weapons are employed, the stresses felt by the leaderships would rise enormously. These stresses can be expected to further degrade their decision-making</w:t>
      </w:r>
      <w:r w:rsidRPr="003327BC">
        <w:rPr>
          <w:rFonts w:ascii="Arial" w:hAnsi="Arial" w:cs="Arial"/>
          <w:sz w:val="10"/>
        </w:rPr>
        <w:t xml:space="preserve">. The pressures to force the enemy to stop fighting or to surrender could argue for more forceful and decisive military action, which might be the right thing to do in the circumstances, but maybe not. And the horrors of the carnage already suffered may be seen as justification for visiting the most devastating punishment possible on the enemy.7 Again, </w:t>
      </w:r>
      <w:r w:rsidRPr="003327BC">
        <w:rPr>
          <w:rStyle w:val="underline"/>
          <w:rFonts w:ascii="Arial" w:hAnsi="Arial" w:cs="Arial"/>
        </w:rPr>
        <w:t xml:space="preserve">history demonstrates how </w:t>
      </w:r>
      <w:r w:rsidRPr="003327BC">
        <w:rPr>
          <w:rStyle w:val="underline"/>
          <w:rFonts w:ascii="Arial" w:hAnsi="Arial" w:cs="Arial"/>
          <w:highlight w:val="green"/>
        </w:rPr>
        <w:t>intense conflict can lead</w:t>
      </w:r>
      <w:r w:rsidRPr="003327BC">
        <w:rPr>
          <w:rStyle w:val="underline"/>
          <w:rFonts w:ascii="Arial" w:hAnsi="Arial" w:cs="Arial"/>
        </w:rPr>
        <w:t xml:space="preserve"> the </w:t>
      </w:r>
      <w:r w:rsidRPr="003327BC">
        <w:rPr>
          <w:rStyle w:val="underline"/>
          <w:rFonts w:ascii="Arial" w:hAnsi="Arial" w:cs="Arial"/>
          <w:highlight w:val="green"/>
        </w:rPr>
        <w:t xml:space="preserve">combatants to escalate violence </w:t>
      </w:r>
      <w:r w:rsidRPr="003327BC">
        <w:rPr>
          <w:rStyle w:val="underline"/>
          <w:rFonts w:ascii="Arial" w:hAnsi="Arial" w:cs="Arial"/>
        </w:rPr>
        <w:t>to the maximum possible levels</w:t>
      </w:r>
      <w:r w:rsidRPr="003327BC">
        <w:rPr>
          <w:rFonts w:ascii="Arial" w:hAnsi="Arial" w:cs="Arial"/>
          <w:u w:val="single"/>
        </w:rPr>
        <w:t>.</w:t>
      </w:r>
      <w:r w:rsidRPr="003327BC">
        <w:rPr>
          <w:rFonts w:ascii="Arial" w:hAnsi="Arial" w:cs="Arial"/>
          <w:sz w:val="10"/>
        </w:rPr>
        <w:t xml:space="preserve">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armoured attacks on the other. Escalation of violence is also basic human nature. Once the violence starts, retaliatory exchanges of violent acts can escalate to levels unimagined by the participants beforehand.8 Intense and blinding anger is a common response to fear or humiliation or abuse. And such anger can lead us to impose on our opponents whatever levels of violence are readily accessible. </w:t>
      </w:r>
      <w:r w:rsidRPr="003327BC">
        <w:rPr>
          <w:rStyle w:val="underline"/>
          <w:rFonts w:ascii="Arial" w:hAnsi="Arial" w:cs="Arial"/>
        </w:rPr>
        <w:t xml:space="preserve">In sum, widespread </w:t>
      </w:r>
      <w:r w:rsidRPr="003327BC">
        <w:rPr>
          <w:rStyle w:val="underline"/>
          <w:rFonts w:ascii="Arial" w:hAnsi="Arial" w:cs="Arial"/>
          <w:highlight w:val="green"/>
        </w:rPr>
        <w:t>proli</w:t>
      </w:r>
      <w:r w:rsidRPr="003327BC">
        <w:rPr>
          <w:rStyle w:val="underline"/>
          <w:rFonts w:ascii="Arial" w:hAnsi="Arial" w:cs="Arial"/>
        </w:rPr>
        <w:t>feration</w:t>
      </w:r>
      <w:r w:rsidRPr="003327BC">
        <w:rPr>
          <w:rStyle w:val="underline"/>
          <w:rFonts w:ascii="Arial" w:hAnsi="Arial" w:cs="Arial"/>
          <w:highlight w:val="green"/>
        </w:rPr>
        <w:t xml:space="preserve"> is likely to lead to a</w:t>
      </w:r>
      <w:r w:rsidRPr="003327BC">
        <w:rPr>
          <w:rStyle w:val="underline"/>
          <w:rFonts w:ascii="Arial" w:hAnsi="Arial" w:cs="Arial"/>
        </w:rPr>
        <w:t xml:space="preserve">n occasional </w:t>
      </w:r>
      <w:r w:rsidRPr="003327BC">
        <w:rPr>
          <w:rStyle w:val="underline"/>
          <w:rFonts w:ascii="Arial" w:hAnsi="Arial" w:cs="Arial"/>
          <w:highlight w:val="green"/>
        </w:rPr>
        <w:t>shoot-out with nuclear weapons</w:t>
      </w:r>
      <w:r w:rsidRPr="003327BC">
        <w:rPr>
          <w:rStyle w:val="underline"/>
          <w:rFonts w:ascii="Arial" w:hAnsi="Arial" w:cs="Arial"/>
        </w:rPr>
        <w:t xml:space="preserve">, and </w:t>
      </w:r>
      <w:r w:rsidRPr="003327BC">
        <w:rPr>
          <w:rStyle w:val="underline"/>
          <w:rFonts w:ascii="Arial" w:hAnsi="Arial" w:cs="Arial"/>
          <w:highlight w:val="green"/>
        </w:rPr>
        <w:t>that</w:t>
      </w:r>
      <w:r w:rsidRPr="003327BC">
        <w:rPr>
          <w:rStyle w:val="underline"/>
          <w:rFonts w:ascii="Arial" w:hAnsi="Arial" w:cs="Arial"/>
        </w:rPr>
        <w:t xml:space="preserve"> such shoot-outs will </w:t>
      </w:r>
      <w:r w:rsidRPr="003327BC">
        <w:rPr>
          <w:rStyle w:val="underline"/>
          <w:rFonts w:ascii="Arial" w:hAnsi="Arial" w:cs="Arial"/>
          <w:highlight w:val="green"/>
        </w:rPr>
        <w:t xml:space="preserve">have a substantial probability of escalating to </w:t>
      </w:r>
      <w:r w:rsidRPr="003327BC">
        <w:rPr>
          <w:rStyle w:val="underline"/>
          <w:rFonts w:ascii="Arial" w:hAnsi="Arial" w:cs="Arial"/>
        </w:rPr>
        <w:t>the</w:t>
      </w:r>
      <w:r w:rsidRPr="003327BC">
        <w:rPr>
          <w:rStyle w:val="underline"/>
          <w:rFonts w:ascii="Arial" w:hAnsi="Arial" w:cs="Arial"/>
          <w:highlight w:val="green"/>
        </w:rPr>
        <w:t xml:space="preserve"> maximum destruction </w:t>
      </w:r>
      <w:r w:rsidRPr="003327BC">
        <w:rPr>
          <w:rStyle w:val="underline"/>
          <w:rFonts w:ascii="Arial" w:hAnsi="Arial" w:cs="Arial"/>
        </w:rPr>
        <w:t>possible with the weapons at hand. Unless nuclear proliferation is stopped, we are headed toward a world that will mirror the American Wild West of the late 1800s. With most, if not all, nations wearing nuclear ‘six-shooters’ on their hips</w:t>
      </w:r>
      <w:r w:rsidRPr="003327BC">
        <w:rPr>
          <w:rFonts w:ascii="Arial" w:hAnsi="Arial" w:cs="Arial"/>
          <w:sz w:val="10"/>
        </w:rPr>
        <w:t xml:space="preserve">, the world may even be a more polite place than it is today, but </w:t>
      </w:r>
      <w:r w:rsidRPr="003327BC">
        <w:rPr>
          <w:rStyle w:val="underline"/>
          <w:rFonts w:ascii="Arial" w:hAnsi="Arial" w:cs="Arial"/>
        </w:rPr>
        <w:t>every once in a while we will all gather on a hill to bury the bodies of dead cities or even whole nations</w:t>
      </w:r>
      <w:r w:rsidRPr="003327BC">
        <w:rPr>
          <w:rFonts w:ascii="Arial" w:hAnsi="Arial" w:cs="Arial"/>
          <w:sz w:val="10"/>
        </w:rPr>
        <w:t>.</w:t>
      </w:r>
    </w:p>
    <w:p w14:paraId="60DE9053" w14:textId="77777777" w:rsidR="00560800" w:rsidRPr="003327BC" w:rsidRDefault="00560800" w:rsidP="00D16C4E">
      <w:pPr>
        <w:rPr>
          <w:rFonts w:ascii="Arial" w:hAnsi="Arial" w:cs="Arial"/>
          <w:sz w:val="10"/>
        </w:rPr>
      </w:pPr>
    </w:p>
    <w:p w14:paraId="5553A514" w14:textId="77777777" w:rsidR="00D16C4E" w:rsidRPr="003327BC" w:rsidRDefault="00560800" w:rsidP="00D16C4E">
      <w:pPr>
        <w:pStyle w:val="Heading3"/>
        <w:rPr>
          <w:rFonts w:ascii="Arial" w:hAnsi="Arial" w:cs="Arial"/>
        </w:rPr>
      </w:pPr>
      <w:r w:rsidRPr="003327BC">
        <w:rPr>
          <w:rFonts w:ascii="Arial" w:hAnsi="Arial" w:cs="Arial"/>
        </w:rPr>
        <w:t xml:space="preserve">2NC </w:t>
      </w:r>
      <w:r w:rsidR="00D16C4E" w:rsidRPr="003327BC">
        <w:rPr>
          <w:rFonts w:ascii="Arial" w:hAnsi="Arial" w:cs="Arial"/>
        </w:rPr>
        <w:t>Canada</w:t>
      </w:r>
      <w:r w:rsidRPr="003327BC">
        <w:rPr>
          <w:rFonts w:ascii="Arial" w:hAnsi="Arial" w:cs="Arial"/>
        </w:rPr>
        <w:t xml:space="preserve"> Key</w:t>
      </w:r>
    </w:p>
    <w:p w14:paraId="04F0E3CF" w14:textId="77777777" w:rsidR="00D16C4E" w:rsidRPr="003327BC" w:rsidRDefault="00D16C4E" w:rsidP="00D16C4E">
      <w:pPr>
        <w:pStyle w:val="Heading4"/>
        <w:rPr>
          <w:rFonts w:ascii="Arial" w:hAnsi="Arial" w:cs="Arial"/>
        </w:rPr>
      </w:pPr>
      <w:r w:rsidRPr="003327BC">
        <w:rPr>
          <w:rFonts w:ascii="Arial" w:hAnsi="Arial" w:cs="Arial"/>
        </w:rPr>
        <w:t>Canadian leadership solves</w:t>
      </w:r>
    </w:p>
    <w:p w14:paraId="28603320" w14:textId="77777777" w:rsidR="00D16C4E" w:rsidRPr="003327BC" w:rsidRDefault="00D16C4E" w:rsidP="00D16C4E">
      <w:pPr>
        <w:spacing w:after="0"/>
        <w:rPr>
          <w:rFonts w:ascii="Arial" w:hAnsi="Arial" w:cs="Arial"/>
        </w:rPr>
      </w:pPr>
      <w:r w:rsidRPr="003327BC">
        <w:rPr>
          <w:rStyle w:val="Style13ptBold"/>
          <w:rFonts w:ascii="Arial" w:hAnsi="Arial" w:cs="Arial"/>
        </w:rPr>
        <w:t>Simpson 10</w:t>
      </w:r>
      <w:r w:rsidRPr="003327BC">
        <w:rPr>
          <w:rFonts w:ascii="Arial" w:hAnsi="Arial" w:cs="Arial"/>
        </w:rPr>
        <w:t xml:space="preserve"> – Professor of Political Science</w:t>
      </w:r>
    </w:p>
    <w:p w14:paraId="0D960B93" w14:textId="77777777" w:rsidR="00D16C4E" w:rsidRPr="003327BC" w:rsidRDefault="00D16C4E" w:rsidP="00D16C4E">
      <w:pPr>
        <w:spacing w:after="0"/>
        <w:rPr>
          <w:rFonts w:ascii="Arial" w:hAnsi="Arial" w:cs="Arial"/>
        </w:rPr>
      </w:pPr>
      <w:r w:rsidRPr="003327BC">
        <w:rPr>
          <w:rFonts w:ascii="Arial" w:hAnsi="Arial" w:cs="Arial"/>
        </w:rPr>
        <w:t>(Erika, “Canadian Action for Zero Nuclear Weapons,” Briefing paper for conference, http://ir.lib.uwo.ca/cgi/viewcontent.cgi?article=1095&amp;context=politicalsciencepub)</w:t>
      </w:r>
    </w:p>
    <w:p w14:paraId="5046BBAD" w14:textId="77777777" w:rsidR="00D16C4E" w:rsidRPr="003327BC" w:rsidRDefault="00D16C4E" w:rsidP="00D16C4E">
      <w:pPr>
        <w:spacing w:after="0"/>
        <w:rPr>
          <w:rFonts w:ascii="Arial" w:hAnsi="Arial" w:cs="Arial"/>
        </w:rPr>
      </w:pPr>
      <w:r w:rsidRPr="003327BC">
        <w:rPr>
          <w:rFonts w:ascii="Arial" w:hAnsi="Arial" w:cs="Arial"/>
        </w:rPr>
        <w:t>B. Canada’s Responsibilities</w:t>
      </w:r>
    </w:p>
    <w:p w14:paraId="449ABB4E" w14:textId="77777777" w:rsidR="00D16C4E" w:rsidRPr="003327BC" w:rsidRDefault="00D16C4E" w:rsidP="00D16C4E">
      <w:pPr>
        <w:spacing w:after="0"/>
        <w:rPr>
          <w:rFonts w:ascii="Arial" w:hAnsi="Arial" w:cs="Arial"/>
          <w:sz w:val="16"/>
        </w:rPr>
      </w:pPr>
      <w:r w:rsidRPr="003327BC">
        <w:rPr>
          <w:rFonts w:ascii="Arial" w:hAnsi="Arial" w:cs="Arial"/>
          <w:sz w:val="16"/>
        </w:rPr>
        <w:t xml:space="preserve">6. </w:t>
      </w:r>
      <w:r w:rsidRPr="003327BC">
        <w:rPr>
          <w:rStyle w:val="StyleUnderline"/>
          <w:rFonts w:ascii="Arial" w:hAnsi="Arial" w:cs="Arial"/>
        </w:rPr>
        <w:t>Canada has an important history of active support for nuclear</w:t>
      </w:r>
      <w:r w:rsidRPr="003327BC">
        <w:rPr>
          <w:rStyle w:val="StyleUnderline"/>
          <w:rFonts w:ascii="Arial" w:hAnsi="Arial" w:cs="Arial"/>
          <w:sz w:val="12"/>
        </w:rPr>
        <w:t xml:space="preserve">∂ </w:t>
      </w:r>
      <w:r w:rsidRPr="003327BC">
        <w:rPr>
          <w:rStyle w:val="StyleUnderline"/>
          <w:rFonts w:ascii="Arial" w:hAnsi="Arial" w:cs="Arial"/>
        </w:rPr>
        <w:t>disarmament</w:t>
      </w:r>
      <w:r w:rsidRPr="003327BC">
        <w:rPr>
          <w:rFonts w:ascii="Arial" w:hAnsi="Arial" w:cs="Arial"/>
          <w:sz w:val="16"/>
        </w:rPr>
        <w:t xml:space="preserve">, even though there have always been strong elements of∂ ambivalence in Canadian disarmament policy. In recent years, certainly at∂ the highest levels of government, ambivalence seems to have turned to∂ indifference. The government has certainly not rejected Canadian policy in∂ support of the elimination of nuclear weapons, but neither has it championed∂ it at this new moment of opportunity. The government has committed up to∂ $1-billion over 10 years to the Global Partnership Against the Spread of∂ Weapons and Materials of Mass Destruction, which conducts such work as∂ securing nuclear materials, redirecting weapons scientists to employment in ∂ civilian fields, and ensuring the non-proliferation of biological agents. While∂ a necessary work to thwart terrorism, this is principally a non-proliferation∂ initiative, not nuclear disarmament.∂ 7. </w:t>
      </w:r>
      <w:r w:rsidRPr="003327BC">
        <w:rPr>
          <w:rStyle w:val="StyleUnderline"/>
          <w:rFonts w:ascii="Arial" w:hAnsi="Arial" w:cs="Arial"/>
        </w:rPr>
        <w:t>Canada has</w:t>
      </w:r>
      <w:r w:rsidRPr="003327BC">
        <w:rPr>
          <w:rFonts w:ascii="Arial" w:hAnsi="Arial" w:cs="Arial"/>
          <w:sz w:val="16"/>
        </w:rPr>
        <w:t xml:space="preserve"> also </w:t>
      </w:r>
      <w:r w:rsidRPr="003327BC">
        <w:rPr>
          <w:rStyle w:val="StyleUnderline"/>
          <w:rFonts w:ascii="Arial" w:hAnsi="Arial" w:cs="Arial"/>
        </w:rPr>
        <w:t>previously advanced proposals for starting negotiations</w:t>
      </w:r>
      <w:r w:rsidRPr="003327BC">
        <w:rPr>
          <w:rFonts w:ascii="Arial" w:hAnsi="Arial" w:cs="Arial"/>
          <w:sz w:val="16"/>
        </w:rPr>
        <w:t xml:space="preserve">∂ </w:t>
      </w:r>
      <w:r w:rsidRPr="003327BC">
        <w:rPr>
          <w:rStyle w:val="StyleUnderline"/>
          <w:rFonts w:ascii="Arial" w:hAnsi="Arial" w:cs="Arial"/>
        </w:rPr>
        <w:t>for an FMCT and for shoring up the disarmament institutional infrastructure</w:t>
      </w:r>
      <w:r w:rsidRPr="003327BC">
        <w:rPr>
          <w:rFonts w:ascii="Arial" w:hAnsi="Arial" w:cs="Arial"/>
          <w:sz w:val="16"/>
        </w:rPr>
        <w:t xml:space="preserve">.∂ Canada’s effort to strengthen the NPT’s institutional and accountability∂ mechanisms are an important contribution. To this work, </w:t>
      </w:r>
      <w:r w:rsidRPr="003327BC">
        <w:rPr>
          <w:rStyle w:val="StyleUnderline"/>
          <w:rFonts w:ascii="Arial" w:hAnsi="Arial" w:cs="Arial"/>
        </w:rPr>
        <w:t>Canada must now</w:t>
      </w:r>
      <w:r w:rsidRPr="003327BC">
        <w:rPr>
          <w:rStyle w:val="StyleUnderline"/>
          <w:rFonts w:ascii="Arial" w:hAnsi="Arial" w:cs="Arial"/>
          <w:sz w:val="12"/>
        </w:rPr>
        <w:t xml:space="preserve">∂ </w:t>
      </w:r>
      <w:r w:rsidRPr="003327BC">
        <w:rPr>
          <w:rFonts w:ascii="Arial" w:hAnsi="Arial" w:cs="Arial"/>
          <w:sz w:val="16"/>
        </w:rPr>
        <w:t xml:space="preserve">add strong support for President Obama’s initiatives to </w:t>
      </w:r>
      <w:r w:rsidRPr="003327BC">
        <w:rPr>
          <w:rStyle w:val="StyleUnderline"/>
          <w:rFonts w:ascii="Arial" w:hAnsi="Arial" w:cs="Arial"/>
        </w:rPr>
        <w:t>make substantive</w:t>
      </w:r>
      <w:r w:rsidRPr="003327BC">
        <w:rPr>
          <w:rFonts w:ascii="Arial" w:hAnsi="Arial" w:cs="Arial"/>
          <w:sz w:val="16"/>
        </w:rPr>
        <w:t xml:space="preserve">∂ </w:t>
      </w:r>
      <w:r w:rsidRPr="003327BC">
        <w:rPr>
          <w:rStyle w:val="StyleUnderline"/>
          <w:rFonts w:ascii="Arial" w:hAnsi="Arial" w:cs="Arial"/>
        </w:rPr>
        <w:t>progress on nuclear disarmament. To make headway will require Canadian</w:t>
      </w:r>
      <w:r w:rsidRPr="003327BC">
        <w:rPr>
          <w:rStyle w:val="StyleUnderline"/>
          <w:rFonts w:ascii="Arial" w:hAnsi="Arial" w:cs="Arial"/>
          <w:sz w:val="12"/>
        </w:rPr>
        <w:t xml:space="preserve">∂ </w:t>
      </w:r>
      <w:r w:rsidRPr="003327BC">
        <w:rPr>
          <w:rStyle w:val="StyleUnderline"/>
          <w:rFonts w:ascii="Arial" w:hAnsi="Arial" w:cs="Arial"/>
        </w:rPr>
        <w:t xml:space="preserve">leadership </w:t>
      </w:r>
      <w:r w:rsidRPr="003327BC">
        <w:rPr>
          <w:rFonts w:ascii="Arial" w:hAnsi="Arial" w:cs="Arial"/>
          <w:sz w:val="16"/>
        </w:rPr>
        <w:t xml:space="preserve">that has the courage of its formal policy </w:t>
      </w:r>
      <w:proofErr w:type="gramStart"/>
      <w:r w:rsidRPr="003327BC">
        <w:rPr>
          <w:rFonts w:ascii="Arial" w:hAnsi="Arial" w:cs="Arial"/>
          <w:sz w:val="16"/>
        </w:rPr>
        <w:t>declarations,∂</w:t>
      </w:r>
      <w:proofErr w:type="gramEnd"/>
      <w:r w:rsidRPr="003327BC">
        <w:rPr>
          <w:rFonts w:ascii="Arial" w:hAnsi="Arial" w:cs="Arial"/>
          <w:sz w:val="16"/>
        </w:rPr>
        <w:t xml:space="preserve"> supplemented by a coherent strategy and a diplomatic offensive to gather a∂ credible supporting coalition of likeminded States. </w:t>
      </w:r>
      <w:r w:rsidRPr="003327BC">
        <w:rPr>
          <w:rStyle w:val="StyleUnderline"/>
          <w:rFonts w:ascii="Arial" w:hAnsi="Arial" w:cs="Arial"/>
        </w:rPr>
        <w:t>Canada’s chairmanship</w:t>
      </w:r>
      <w:r w:rsidRPr="003327BC">
        <w:rPr>
          <w:rFonts w:ascii="Arial" w:hAnsi="Arial" w:cs="Arial"/>
          <w:sz w:val="16"/>
        </w:rPr>
        <w:t xml:space="preserve">∂ </w:t>
      </w:r>
      <w:r w:rsidRPr="003327BC">
        <w:rPr>
          <w:rStyle w:val="StyleUnderline"/>
          <w:rFonts w:ascii="Arial" w:hAnsi="Arial" w:cs="Arial"/>
        </w:rPr>
        <w:t>of the G8 and G20 meetings in 2010 affords a valuable opportunity for</w:t>
      </w:r>
      <w:r w:rsidRPr="003327BC">
        <w:rPr>
          <w:rStyle w:val="StyleUnderline"/>
          <w:rFonts w:ascii="Arial" w:hAnsi="Arial" w:cs="Arial"/>
          <w:sz w:val="12"/>
        </w:rPr>
        <w:t xml:space="preserve">∂ </w:t>
      </w:r>
      <w:r w:rsidRPr="003327BC">
        <w:rPr>
          <w:rStyle w:val="StyleUnderline"/>
          <w:rFonts w:ascii="Arial" w:hAnsi="Arial" w:cs="Arial"/>
        </w:rPr>
        <w:t>advancing the nuclear disarmament agenda just as Canada should be doing</w:t>
      </w:r>
      <w:r w:rsidRPr="003327BC">
        <w:rPr>
          <w:rStyle w:val="StyleUnderline"/>
          <w:rFonts w:ascii="Arial" w:hAnsi="Arial" w:cs="Arial"/>
          <w:sz w:val="12"/>
        </w:rPr>
        <w:t xml:space="preserve">∂ </w:t>
      </w:r>
      <w:r w:rsidRPr="003327BC">
        <w:rPr>
          <w:rStyle w:val="StyleUnderline"/>
          <w:rFonts w:ascii="Arial" w:hAnsi="Arial" w:cs="Arial"/>
        </w:rPr>
        <w:t>in NATO meetings</w:t>
      </w:r>
      <w:r w:rsidRPr="003327BC">
        <w:rPr>
          <w:rFonts w:ascii="Arial" w:hAnsi="Arial" w:cs="Arial"/>
          <w:sz w:val="16"/>
        </w:rPr>
        <w:t xml:space="preserve">.∂ 8. </w:t>
      </w:r>
      <w:r w:rsidRPr="003327BC">
        <w:rPr>
          <w:rStyle w:val="Emphasis"/>
        </w:rPr>
        <w:t>The first priority now needs to be</w:t>
      </w:r>
      <w:r w:rsidRPr="003327BC">
        <w:rPr>
          <w:rFonts w:ascii="Arial" w:hAnsi="Arial" w:cs="Arial"/>
          <w:sz w:val="16"/>
        </w:rPr>
        <w:t xml:space="preserve"> a clear decision to reassert </w:t>
      </w:r>
      <w:r w:rsidRPr="003327BC">
        <w:rPr>
          <w:rStyle w:val="Emphasis"/>
        </w:rPr>
        <w:t>Canadian</w:t>
      </w:r>
      <w:r w:rsidRPr="003327BC">
        <w:rPr>
          <w:rFonts w:ascii="Arial" w:hAnsi="Arial" w:cs="Arial"/>
          <w:sz w:val="16"/>
        </w:rPr>
        <w:t xml:space="preserve">∂ disarmament </w:t>
      </w:r>
      <w:r w:rsidRPr="003327BC">
        <w:rPr>
          <w:rStyle w:val="Emphasis"/>
        </w:rPr>
        <w:t>diplomacy</w:t>
      </w:r>
      <w:r w:rsidRPr="003327BC">
        <w:rPr>
          <w:rFonts w:ascii="Arial" w:hAnsi="Arial" w:cs="Arial"/>
          <w:sz w:val="16"/>
        </w:rPr>
        <w:t>. It is urgent that the Prime Minister and Foreign∂ Minister find early and prominent opportunities to publicly address∂ nuclear disarmament and reaffirm Canada’s commitment to a world∂ without nuclear weapons.</w:t>
      </w:r>
    </w:p>
    <w:p w14:paraId="7F1088E8" w14:textId="77777777" w:rsidR="00D16C4E" w:rsidRPr="003327BC" w:rsidRDefault="00D16C4E" w:rsidP="00D16C4E">
      <w:pPr>
        <w:rPr>
          <w:rFonts w:ascii="Arial" w:hAnsi="Arial" w:cs="Arial"/>
          <w:sz w:val="10"/>
        </w:rPr>
      </w:pPr>
    </w:p>
    <w:p w14:paraId="386129DD" w14:textId="77777777" w:rsidR="00D16C4E" w:rsidRPr="003327BC" w:rsidRDefault="00D16C4E" w:rsidP="00D16C4E">
      <w:pPr>
        <w:pStyle w:val="Heading2"/>
        <w:rPr>
          <w:rFonts w:ascii="Arial" w:hAnsi="Arial" w:cs="Arial"/>
        </w:rPr>
      </w:pPr>
      <w:r w:rsidRPr="003327BC">
        <w:rPr>
          <w:rFonts w:ascii="Arial" w:hAnsi="Arial" w:cs="Arial"/>
        </w:rPr>
        <w:t>Populism Scenario</w:t>
      </w:r>
    </w:p>
    <w:p w14:paraId="028FC740" w14:textId="77777777" w:rsidR="00D16C4E" w:rsidRPr="003327BC" w:rsidRDefault="00560800" w:rsidP="00D16C4E">
      <w:pPr>
        <w:pStyle w:val="Heading3"/>
        <w:rPr>
          <w:rFonts w:ascii="Arial" w:hAnsi="Arial" w:cs="Arial"/>
        </w:rPr>
      </w:pPr>
      <w:r w:rsidRPr="003327BC">
        <w:rPr>
          <w:rFonts w:ascii="Arial" w:hAnsi="Arial" w:cs="Arial"/>
        </w:rPr>
        <w:t>1NC Net Benefit</w:t>
      </w:r>
    </w:p>
    <w:p w14:paraId="60DB8C0F" w14:textId="77777777" w:rsidR="00D16C4E" w:rsidRPr="003327BC" w:rsidRDefault="00D16C4E" w:rsidP="00D16C4E">
      <w:pPr>
        <w:pStyle w:val="Heading4"/>
        <w:rPr>
          <w:rFonts w:ascii="Arial" w:hAnsi="Arial" w:cs="Arial"/>
          <w:i/>
        </w:rPr>
      </w:pPr>
      <w:r w:rsidRPr="003327BC">
        <w:rPr>
          <w:rFonts w:ascii="Arial" w:hAnsi="Arial" w:cs="Arial"/>
        </w:rPr>
        <w:t xml:space="preserve">Pushback in the form of accepting refugees limits the spread of populism by </w:t>
      </w:r>
      <w:r w:rsidRPr="003327BC">
        <w:rPr>
          <w:rFonts w:ascii="Arial" w:hAnsi="Arial" w:cs="Arial"/>
          <w:u w:val="single"/>
        </w:rPr>
        <w:t>reaffirming</w:t>
      </w:r>
      <w:r w:rsidRPr="003327BC">
        <w:rPr>
          <w:rFonts w:ascii="Arial" w:hAnsi="Arial" w:cs="Arial"/>
        </w:rPr>
        <w:t xml:space="preserve"> human rights and </w:t>
      </w:r>
      <w:r w:rsidRPr="003327BC">
        <w:rPr>
          <w:rFonts w:ascii="Arial" w:hAnsi="Arial" w:cs="Arial"/>
          <w:u w:val="single"/>
        </w:rPr>
        <w:t>quelling</w:t>
      </w:r>
      <w:r w:rsidRPr="003327BC">
        <w:rPr>
          <w:rFonts w:ascii="Arial" w:hAnsi="Arial" w:cs="Arial"/>
        </w:rPr>
        <w:t xml:space="preserve"> xenophobia – other Western powers have </w:t>
      </w:r>
      <w:r w:rsidRPr="003327BC">
        <w:rPr>
          <w:rFonts w:ascii="Arial" w:hAnsi="Arial" w:cs="Arial"/>
          <w:i/>
        </w:rPr>
        <w:t>turned inward</w:t>
      </w:r>
    </w:p>
    <w:p w14:paraId="619902ED" w14:textId="77777777" w:rsidR="00D16C4E" w:rsidRPr="003327BC" w:rsidRDefault="00D16C4E" w:rsidP="00D16C4E">
      <w:pPr>
        <w:rPr>
          <w:rFonts w:ascii="Arial" w:hAnsi="Arial" w:cs="Arial"/>
        </w:rPr>
      </w:pPr>
      <w:r w:rsidRPr="003327BC">
        <w:rPr>
          <w:rStyle w:val="Style13ptBold"/>
          <w:rFonts w:ascii="Arial" w:hAnsi="Arial" w:cs="Arial"/>
        </w:rPr>
        <w:t xml:space="preserve">Roth, 18 </w:t>
      </w:r>
      <w:r w:rsidRPr="003327BC">
        <w:rPr>
          <w:rFonts w:ascii="Arial" w:hAnsi="Arial" w:cs="Arial"/>
        </w:rPr>
        <w:t>– Kenneth Roth is the executive director of Human Rights Watch, one of the world's leading international human rights organizations, which operates in more than 90 countries. Prior to joining Human Rights Watch in 1987, Roth served as a federal prosecutor in New York and for the Iran-Contra investigation in Washington, DC. A graduate of Yale Law School and Brown University, Roth has conducted numerous human rights investigations and missions around the world. He has written extensively on a wide range of human rights abuses, devoting special attention to issues of international justice, counterterrorism, the foreign policies of the major powers, and the work of the United Nations.</w:t>
      </w:r>
    </w:p>
    <w:p w14:paraId="46122905" w14:textId="77777777" w:rsidR="00D16C4E" w:rsidRPr="003327BC" w:rsidRDefault="00D16C4E" w:rsidP="00D16C4E">
      <w:pPr>
        <w:rPr>
          <w:rFonts w:ascii="Arial" w:hAnsi="Arial" w:cs="Arial"/>
        </w:rPr>
      </w:pPr>
      <w:r w:rsidRPr="003327BC">
        <w:rPr>
          <w:rFonts w:ascii="Arial" w:hAnsi="Arial" w:cs="Arial"/>
        </w:rPr>
        <w:t>(“The Pushback Against the Populist Challenge,” Human Rights Watch World Report, 2018, https://www.hrw.org/world-report/2018/pushback-against-the-populist-challenge, SRA)</w:t>
      </w:r>
    </w:p>
    <w:p w14:paraId="41BC8660" w14:textId="77777777" w:rsidR="00D16C4E" w:rsidRPr="003327BC" w:rsidRDefault="00D16C4E" w:rsidP="00D16C4E">
      <w:pPr>
        <w:rPr>
          <w:rStyle w:val="StyleUnderline"/>
          <w:rFonts w:ascii="Arial" w:hAnsi="Arial" w:cs="Arial"/>
        </w:rPr>
      </w:pPr>
      <w:r w:rsidRPr="003327BC">
        <w:rPr>
          <w:rFonts w:ascii="Arial" w:hAnsi="Arial" w:cs="Arial"/>
          <w:sz w:val="14"/>
        </w:rPr>
        <w:t xml:space="preserve">The surge of authoritarian populists appears less inevitable than it did a year ago. Then, </w:t>
      </w:r>
      <w:r w:rsidRPr="003327BC">
        <w:rPr>
          <w:rStyle w:val="StyleUnderline"/>
          <w:rFonts w:ascii="Arial" w:hAnsi="Arial" w:cs="Arial"/>
        </w:rPr>
        <w:t>there seemed no stopping a series of politicians around the globe who claim</w:t>
      </w:r>
      <w:r w:rsidRPr="003327BC">
        <w:rPr>
          <w:rFonts w:ascii="Arial" w:hAnsi="Arial" w:cs="Arial"/>
          <w:sz w:val="14"/>
        </w:rPr>
        <w:t xml:space="preserve">ed </w:t>
      </w:r>
      <w:r w:rsidRPr="003327BC">
        <w:rPr>
          <w:rStyle w:val="StyleUnderline"/>
          <w:rFonts w:ascii="Arial" w:hAnsi="Arial" w:cs="Arial"/>
        </w:rPr>
        <w:t>to speak for “the people” but built followings by demonizing unpopular minorities, attacking h</w:t>
      </w:r>
      <w:r w:rsidRPr="003327BC">
        <w:rPr>
          <w:rFonts w:ascii="Arial" w:hAnsi="Arial" w:cs="Arial"/>
          <w:sz w:val="14"/>
        </w:rPr>
        <w:t xml:space="preserve">uman </w:t>
      </w:r>
      <w:r w:rsidRPr="003327BC">
        <w:rPr>
          <w:rStyle w:val="StyleUnderline"/>
          <w:rFonts w:ascii="Arial" w:hAnsi="Arial" w:cs="Arial"/>
        </w:rPr>
        <w:t>r</w:t>
      </w:r>
      <w:r w:rsidRPr="003327BC">
        <w:rPr>
          <w:rFonts w:ascii="Arial" w:hAnsi="Arial" w:cs="Arial"/>
          <w:sz w:val="14"/>
        </w:rPr>
        <w:t xml:space="preserve">ights </w:t>
      </w:r>
      <w:r w:rsidRPr="003327BC">
        <w:rPr>
          <w:rStyle w:val="StyleUnderline"/>
          <w:rFonts w:ascii="Arial" w:hAnsi="Arial" w:cs="Arial"/>
        </w:rPr>
        <w:t>principles, and fueling distrust of democratic institutions.</w:t>
      </w:r>
      <w:r w:rsidRPr="003327BC">
        <w:rPr>
          <w:rFonts w:ascii="Arial" w:hAnsi="Arial" w:cs="Arial"/>
          <w:sz w:val="14"/>
        </w:rPr>
        <w:t xml:space="preserve"> Today, a popular reaction in a broad range of countries, bolstered in some cases by political leaders with the courage to stand up for human rights, has left the fate of many of these populist agendas more uncertain. </w:t>
      </w:r>
      <w:r w:rsidRPr="003327BC">
        <w:rPr>
          <w:rStyle w:val="Emphasis"/>
        </w:rPr>
        <w:t>Where the pushback is strong, populist advances have been limited.</w:t>
      </w:r>
      <w:r w:rsidRPr="003327BC">
        <w:rPr>
          <w:rStyle w:val="StyleUnderline"/>
          <w:rFonts w:ascii="Arial" w:hAnsi="Arial" w:cs="Arial"/>
        </w:rPr>
        <w:t xml:space="preserve"> But where capitulation meets their message of hate and exclusion, the populists flourish. </w:t>
      </w:r>
      <w:r w:rsidRPr="003327BC">
        <w:rPr>
          <w:rFonts w:ascii="Arial" w:hAnsi="Arial" w:cs="Arial"/>
          <w:sz w:val="14"/>
        </w:rPr>
        <w:t xml:space="preserve">The playing out of this struggle has made </w:t>
      </w:r>
      <w:r w:rsidRPr="003327BC">
        <w:rPr>
          <w:rStyle w:val="Emphasis"/>
        </w:rPr>
        <w:t>many Western powers in particular more inwardly oriented, leaving an increasingly fragmented world.</w:t>
      </w:r>
      <w:r w:rsidRPr="003327BC">
        <w:rPr>
          <w:rFonts w:ascii="Arial" w:hAnsi="Arial" w:cs="Arial"/>
          <w:sz w:val="14"/>
        </w:rPr>
        <w:t xml:space="preserve"> </w:t>
      </w:r>
      <w:r w:rsidRPr="003327BC">
        <w:rPr>
          <w:rStyle w:val="StyleUnderline"/>
          <w:rFonts w:ascii="Arial" w:hAnsi="Arial" w:cs="Arial"/>
        </w:rPr>
        <w:t>With the U</w:t>
      </w:r>
      <w:r w:rsidRPr="003327BC">
        <w:rPr>
          <w:rFonts w:ascii="Arial" w:hAnsi="Arial" w:cs="Arial"/>
          <w:sz w:val="14"/>
        </w:rPr>
        <w:t xml:space="preserve">nited </w:t>
      </w:r>
      <w:r w:rsidRPr="003327BC">
        <w:rPr>
          <w:rStyle w:val="StyleUnderline"/>
          <w:rFonts w:ascii="Arial" w:hAnsi="Arial" w:cs="Arial"/>
        </w:rPr>
        <w:t>S</w:t>
      </w:r>
      <w:r w:rsidRPr="003327BC">
        <w:rPr>
          <w:rFonts w:ascii="Arial" w:hAnsi="Arial" w:cs="Arial"/>
          <w:sz w:val="14"/>
        </w:rPr>
        <w:t xml:space="preserve">tates </w:t>
      </w:r>
      <w:r w:rsidRPr="003327BC">
        <w:rPr>
          <w:rStyle w:val="StyleUnderline"/>
          <w:rFonts w:ascii="Arial" w:hAnsi="Arial" w:cs="Arial"/>
        </w:rPr>
        <w:t>led by a president who displays a disturbing fondness for rights-trampling strongmen, and the U</w:t>
      </w:r>
      <w:r w:rsidRPr="003327BC">
        <w:rPr>
          <w:rFonts w:ascii="Arial" w:hAnsi="Arial" w:cs="Arial"/>
          <w:sz w:val="14"/>
        </w:rPr>
        <w:t xml:space="preserve">nited </w:t>
      </w:r>
      <w:r w:rsidRPr="003327BC">
        <w:rPr>
          <w:rStyle w:val="StyleUnderline"/>
          <w:rFonts w:ascii="Arial" w:hAnsi="Arial" w:cs="Arial"/>
        </w:rPr>
        <w:t>K</w:t>
      </w:r>
      <w:r w:rsidRPr="003327BC">
        <w:rPr>
          <w:rFonts w:ascii="Arial" w:hAnsi="Arial" w:cs="Arial"/>
          <w:sz w:val="14"/>
        </w:rPr>
        <w:t xml:space="preserve">ingdom </w:t>
      </w:r>
      <w:r w:rsidRPr="003327BC">
        <w:rPr>
          <w:rStyle w:val="StyleUnderline"/>
          <w:rFonts w:ascii="Arial" w:hAnsi="Arial" w:cs="Arial"/>
        </w:rPr>
        <w:t xml:space="preserve">preoccupied by Brexit, two traditional if flawed defenders of human rights globally are often missing in action. </w:t>
      </w:r>
      <w:r w:rsidRPr="003327BC">
        <w:rPr>
          <w:rFonts w:ascii="Arial" w:hAnsi="Arial" w:cs="Arial"/>
          <w:sz w:val="14"/>
        </w:rPr>
        <w:t xml:space="preserve">Buffeted by racist and anti-refugee political forces at home, Germany, France, and their European Union partners have not always been willing to pick up the slack. Democracies such as Australia, Brazil, Indonesia, Japan, and South Africa have been heard actively defending human rights rarely, at best. China and Russia have sought to take advantage of this vacuum. While focused on quelling any possibility of domestic mass protest against slowing economies and widespread official corruption, Presidents Xi Jinping and Vladimir Putin have aggressively asserted an anti-rights agenda in multinational forums and forged stronger alliances with repressive governments. </w:t>
      </w:r>
      <w:r w:rsidRPr="003327BC">
        <w:rPr>
          <w:rStyle w:val="StyleUnderline"/>
          <w:rFonts w:ascii="Arial" w:hAnsi="Arial" w:cs="Arial"/>
        </w:rPr>
        <w:t xml:space="preserve">Their avoidance of public oversight has attracted the admiration of Western populists and autocrats around the world. The retreat of many governments that might have championed human rights </w:t>
      </w:r>
      <w:r w:rsidRPr="003327BC">
        <w:rPr>
          <w:rFonts w:ascii="Arial" w:hAnsi="Arial" w:cs="Arial"/>
          <w:sz w:val="14"/>
        </w:rPr>
        <w:t xml:space="preserve">has </w:t>
      </w:r>
      <w:r w:rsidRPr="003327BC">
        <w:rPr>
          <w:rStyle w:val="StyleUnderline"/>
          <w:rFonts w:ascii="Arial" w:hAnsi="Arial" w:cs="Arial"/>
        </w:rPr>
        <w:t>left an open field for murderous leaders and</w:t>
      </w:r>
      <w:r w:rsidRPr="003327BC">
        <w:rPr>
          <w:rFonts w:ascii="Arial" w:hAnsi="Arial" w:cs="Arial"/>
          <w:sz w:val="14"/>
        </w:rPr>
        <w:t xml:space="preserve"> their </w:t>
      </w:r>
      <w:r w:rsidRPr="003327BC">
        <w:rPr>
          <w:rStyle w:val="StyleUnderline"/>
          <w:rFonts w:ascii="Arial" w:hAnsi="Arial" w:cs="Arial"/>
        </w:rPr>
        <w:t>enablers</w:t>
      </w:r>
      <w:r w:rsidRPr="003327BC">
        <w:rPr>
          <w:rFonts w:ascii="Arial" w:hAnsi="Arial" w:cs="Arial"/>
          <w:sz w:val="14"/>
        </w:rPr>
        <w:t xml:space="preserve">. Mass atrocities have proliferated with near impunity in countries such as Yemen, Syria, Burma, and South Sudan. International standards designed to prevent the most horrendous abuses, and emerging institutions of judicial response such as the International Criminal Court, are being challenged. </w:t>
      </w:r>
      <w:r w:rsidRPr="003327BC">
        <w:rPr>
          <w:rStyle w:val="Emphasis"/>
        </w:rPr>
        <w:t>In this hostile environment, a number of small and medium-sized countries have begun to assume greater leadership roles</w:t>
      </w:r>
      <w:r w:rsidRPr="003327BC">
        <w:rPr>
          <w:rFonts w:ascii="Arial" w:hAnsi="Arial" w:cs="Arial"/>
          <w:sz w:val="14"/>
        </w:rPr>
        <w:t xml:space="preserve">. By building broad coalitions, </w:t>
      </w:r>
      <w:r w:rsidRPr="003327BC">
        <w:rPr>
          <w:rStyle w:val="StyleUnderline"/>
          <w:rFonts w:ascii="Arial" w:hAnsi="Arial" w:cs="Arial"/>
        </w:rPr>
        <w:t>they have shown themselves capable of exerting serious pressure in defense of human rights</w:t>
      </w:r>
      <w:r w:rsidRPr="003327BC">
        <w:rPr>
          <w:rFonts w:ascii="Arial" w:hAnsi="Arial" w:cs="Arial"/>
          <w:sz w:val="14"/>
        </w:rPr>
        <w:t xml:space="preserve">. In some cases, they have been backed by an increasingly mobilized public. They cannot wholly substitute for the powers that have withdrawn, but </w:t>
      </w:r>
      <w:r w:rsidRPr="003327BC">
        <w:rPr>
          <w:rStyle w:val="StyleUnderline"/>
          <w:rFonts w:ascii="Arial" w:hAnsi="Arial" w:cs="Arial"/>
        </w:rPr>
        <w:t xml:space="preserve">their emergence shows that the drive to defend human rights is alive and well. </w:t>
      </w:r>
      <w:r w:rsidRPr="003327BC">
        <w:rPr>
          <w:rFonts w:ascii="Arial" w:hAnsi="Arial" w:cs="Arial"/>
          <w:sz w:val="14"/>
        </w:rPr>
        <w:t xml:space="preserve">Responding to Populism </w:t>
      </w:r>
      <w:r w:rsidRPr="003327BC">
        <w:rPr>
          <w:rStyle w:val="StyleUnderline"/>
          <w:rFonts w:ascii="Arial" w:hAnsi="Arial" w:cs="Arial"/>
        </w:rPr>
        <w:t>Real issues lie behind the surge of populism</w:t>
      </w:r>
      <w:r w:rsidRPr="003327BC">
        <w:rPr>
          <w:rFonts w:ascii="Arial" w:hAnsi="Arial" w:cs="Arial"/>
          <w:sz w:val="14"/>
        </w:rPr>
        <w:t xml:space="preserve"> in many parts of the world: </w:t>
      </w:r>
      <w:r w:rsidRPr="003327BC">
        <w:rPr>
          <w:rStyle w:val="StyleUnderline"/>
          <w:rFonts w:ascii="Arial" w:hAnsi="Arial" w:cs="Arial"/>
        </w:rPr>
        <w:t>economic dislocation</w:t>
      </w:r>
      <w:r w:rsidRPr="003327BC">
        <w:rPr>
          <w:rFonts w:ascii="Arial" w:hAnsi="Arial" w:cs="Arial"/>
          <w:sz w:val="14"/>
        </w:rPr>
        <w:t xml:space="preserve"> and inequality caused by globalization, </w:t>
      </w:r>
      <w:r w:rsidRPr="003327BC">
        <w:rPr>
          <w:rStyle w:val="StyleUnderline"/>
          <w:rFonts w:ascii="Arial" w:hAnsi="Arial" w:cs="Arial"/>
        </w:rPr>
        <w:t>automation</w:t>
      </w:r>
      <w:r w:rsidRPr="003327BC">
        <w:rPr>
          <w:rFonts w:ascii="Arial" w:hAnsi="Arial" w:cs="Arial"/>
          <w:sz w:val="14"/>
        </w:rPr>
        <w:t xml:space="preserve">, and </w:t>
      </w:r>
      <w:r w:rsidRPr="003327BC">
        <w:rPr>
          <w:rStyle w:val="StyleUnderline"/>
          <w:rFonts w:ascii="Arial" w:hAnsi="Arial" w:cs="Arial"/>
        </w:rPr>
        <w:t>technological change; feared cultural shifts as the ease of transportation and communication fuels migration from war, repression, poverty, and climate change; societal divisions between cosmo</w:t>
      </w:r>
      <w:r w:rsidRPr="003327BC">
        <w:rPr>
          <w:rFonts w:ascii="Arial" w:hAnsi="Arial" w:cs="Arial"/>
          <w:sz w:val="14"/>
        </w:rPr>
        <w:t xml:space="preserve">politan </w:t>
      </w:r>
      <w:r w:rsidRPr="003327BC">
        <w:rPr>
          <w:rStyle w:val="StyleUnderline"/>
          <w:rFonts w:ascii="Arial" w:hAnsi="Arial" w:cs="Arial"/>
        </w:rPr>
        <w:t>elites</w:t>
      </w:r>
      <w:r w:rsidRPr="003327BC">
        <w:rPr>
          <w:rFonts w:ascii="Arial" w:hAnsi="Arial" w:cs="Arial"/>
          <w:sz w:val="14"/>
        </w:rPr>
        <w:t xml:space="preserve"> who welcome and benefit from many of these changes and those who feel their lives have become more precarious</w:t>
      </w:r>
      <w:r w:rsidRPr="003327BC">
        <w:rPr>
          <w:rStyle w:val="StyleUnderline"/>
          <w:rFonts w:ascii="Arial" w:hAnsi="Arial" w:cs="Arial"/>
        </w:rPr>
        <w:t xml:space="preserve">; and the traumatic drumbeat of terrorist attacks that </w:t>
      </w:r>
      <w:r w:rsidRPr="003327BC">
        <w:rPr>
          <w:rFonts w:ascii="Arial" w:hAnsi="Arial" w:cs="Arial"/>
          <w:sz w:val="14"/>
        </w:rPr>
        <w:t>demagogues use to</w:t>
      </w:r>
      <w:r w:rsidRPr="003327BC">
        <w:rPr>
          <w:rStyle w:val="StyleUnderline"/>
          <w:rFonts w:ascii="Arial" w:hAnsi="Arial" w:cs="Arial"/>
        </w:rPr>
        <w:t xml:space="preserve"> fuel xenophobia and Islamophobia. Addressing these issues is not simple, but populists tend to respond</w:t>
      </w:r>
      <w:r w:rsidRPr="003327BC">
        <w:rPr>
          <w:rFonts w:ascii="Arial" w:hAnsi="Arial" w:cs="Arial"/>
          <w:sz w:val="14"/>
        </w:rPr>
        <w:t xml:space="preserve"> less by proposing genuine solutions than </w:t>
      </w:r>
      <w:r w:rsidRPr="003327BC">
        <w:rPr>
          <w:rStyle w:val="StyleUnderline"/>
          <w:rFonts w:ascii="Arial" w:hAnsi="Arial" w:cs="Arial"/>
        </w:rPr>
        <w:t xml:space="preserve">by scapegoating vulnerable minorities and disfavored segments of society. The result has been a frontal assault on </w:t>
      </w:r>
      <w:r w:rsidRPr="003327BC">
        <w:rPr>
          <w:rFonts w:ascii="Arial" w:hAnsi="Arial" w:cs="Arial"/>
          <w:sz w:val="14"/>
        </w:rPr>
        <w:t xml:space="preserve">the </w:t>
      </w:r>
      <w:r w:rsidRPr="003327BC">
        <w:rPr>
          <w:rStyle w:val="StyleUnderline"/>
          <w:rFonts w:ascii="Arial" w:hAnsi="Arial" w:cs="Arial"/>
        </w:rPr>
        <w:t xml:space="preserve">values of inclusivity, tolerance, and respect </w:t>
      </w:r>
      <w:r w:rsidRPr="003327BC">
        <w:rPr>
          <w:rFonts w:ascii="Arial" w:hAnsi="Arial" w:cs="Arial"/>
          <w:sz w:val="14"/>
        </w:rPr>
        <w:t xml:space="preserve">that lie </w:t>
      </w:r>
      <w:r w:rsidRPr="003327BC">
        <w:rPr>
          <w:rStyle w:val="StyleUnderline"/>
          <w:rFonts w:ascii="Arial" w:hAnsi="Arial" w:cs="Arial"/>
        </w:rPr>
        <w:t>at the heart of h</w:t>
      </w:r>
      <w:r w:rsidRPr="003327BC">
        <w:rPr>
          <w:rFonts w:ascii="Arial" w:hAnsi="Arial" w:cs="Arial"/>
          <w:sz w:val="14"/>
        </w:rPr>
        <w:t xml:space="preserve">uman </w:t>
      </w:r>
      <w:r w:rsidRPr="003327BC">
        <w:rPr>
          <w:rStyle w:val="StyleUnderline"/>
          <w:rFonts w:ascii="Arial" w:hAnsi="Arial" w:cs="Arial"/>
        </w:rPr>
        <w:t>r</w:t>
      </w:r>
      <w:r w:rsidRPr="003327BC">
        <w:rPr>
          <w:rFonts w:ascii="Arial" w:hAnsi="Arial" w:cs="Arial"/>
          <w:sz w:val="14"/>
        </w:rPr>
        <w:t xml:space="preserve">ights. Indeed, certain populists seem to relish breaking the taboos that embody these values. Invoking their self-serving interpretation of the majority’s desires, these populists seek to replace democratic rule—elected government limited by rights and the rule of law—with unfettered majoritarianism. </w:t>
      </w:r>
      <w:r w:rsidRPr="003327BC">
        <w:rPr>
          <w:rStyle w:val="StyleUnderline"/>
          <w:rFonts w:ascii="Arial" w:hAnsi="Arial" w:cs="Arial"/>
        </w:rPr>
        <w:t>Responding to this populist challenge requires</w:t>
      </w:r>
      <w:r w:rsidRPr="003327BC">
        <w:rPr>
          <w:rFonts w:ascii="Arial" w:hAnsi="Arial" w:cs="Arial"/>
          <w:sz w:val="14"/>
        </w:rPr>
        <w:t xml:space="preserve"> not only addressing the legitimate grievances that underlie it but also </w:t>
      </w:r>
      <w:r w:rsidRPr="003327BC">
        <w:rPr>
          <w:rStyle w:val="StyleUnderline"/>
          <w:rFonts w:ascii="Arial" w:hAnsi="Arial" w:cs="Arial"/>
        </w:rPr>
        <w:t>reaffirming</w:t>
      </w:r>
      <w:r w:rsidRPr="003327BC">
        <w:rPr>
          <w:rFonts w:ascii="Arial" w:hAnsi="Arial" w:cs="Arial"/>
          <w:sz w:val="14"/>
        </w:rPr>
        <w:t xml:space="preserve"> the </w:t>
      </w:r>
      <w:r w:rsidRPr="003327BC">
        <w:rPr>
          <w:rStyle w:val="StyleUnderline"/>
          <w:rFonts w:ascii="Arial" w:hAnsi="Arial" w:cs="Arial"/>
        </w:rPr>
        <w:t>human rights principles that populists reject</w:t>
      </w:r>
      <w:r w:rsidRPr="003327BC">
        <w:rPr>
          <w:rFonts w:ascii="Arial" w:hAnsi="Arial" w:cs="Arial"/>
          <w:sz w:val="14"/>
        </w:rPr>
        <w:t xml:space="preserve">. It requires trumpeting the advantages of governments that are accountable to their people rather than to their officials’ empowerment and enrichment. </w:t>
      </w:r>
      <w:r w:rsidRPr="003327BC">
        <w:rPr>
          <w:rStyle w:val="StyleUnderline"/>
          <w:rFonts w:ascii="Arial" w:hAnsi="Arial" w:cs="Arial"/>
        </w:rPr>
        <w:t>It requires demonstrating that all of our rights are at risk if we allow governments to select which people deserve respect for their rights. It requires reminding</w:t>
      </w:r>
      <w:r w:rsidRPr="003327BC">
        <w:rPr>
          <w:rFonts w:ascii="Arial" w:hAnsi="Arial" w:cs="Arial"/>
          <w:sz w:val="14"/>
        </w:rPr>
        <w:t xml:space="preserve"> ordinary</w:t>
      </w:r>
      <w:r w:rsidRPr="003327BC">
        <w:rPr>
          <w:rStyle w:val="StyleUnderline"/>
          <w:rFonts w:ascii="Arial" w:hAnsi="Arial" w:cs="Arial"/>
        </w:rPr>
        <w:t xml:space="preserve"> people that they need human rights </w:t>
      </w:r>
      <w:r w:rsidRPr="003327BC">
        <w:rPr>
          <w:rStyle w:val="Emphasis"/>
        </w:rPr>
        <w:t>as much as dissidents and vulnerable groups.</w:t>
      </w:r>
      <w:r w:rsidRPr="003327BC">
        <w:rPr>
          <w:rStyle w:val="StyleUnderline"/>
          <w:rFonts w:ascii="Arial" w:hAnsi="Arial" w:cs="Arial"/>
        </w:rPr>
        <w:t xml:space="preserve"> The willingness of democratic leaders to </w:t>
      </w:r>
      <w:r w:rsidRPr="003327BC">
        <w:rPr>
          <w:rFonts w:ascii="Arial" w:hAnsi="Arial" w:cs="Arial"/>
          <w:sz w:val="14"/>
        </w:rPr>
        <w:t xml:space="preserve">take on this challenge and </w:t>
      </w:r>
      <w:r w:rsidRPr="003327BC">
        <w:rPr>
          <w:rStyle w:val="StyleUnderline"/>
          <w:rFonts w:ascii="Arial" w:hAnsi="Arial" w:cs="Arial"/>
        </w:rPr>
        <w:t xml:space="preserve">champion human rights has fluctuated. </w:t>
      </w:r>
      <w:r w:rsidRPr="003327BC">
        <w:rPr>
          <w:rFonts w:ascii="Arial" w:hAnsi="Arial" w:cs="Arial"/>
          <w:sz w:val="14"/>
        </w:rPr>
        <w:t xml:space="preserve">A year ago, as the populists seemed to have the wind at their backs, few dared. But in the past year, that has begun to change, to visible effect. Defending Rights France </w:t>
      </w:r>
      <w:r w:rsidRPr="003327BC">
        <w:rPr>
          <w:rStyle w:val="StyleUnderline"/>
          <w:rFonts w:ascii="Arial" w:hAnsi="Arial" w:cs="Arial"/>
        </w:rPr>
        <w:t>France provided the most prominent turning point</w:t>
      </w:r>
      <w:r w:rsidRPr="003327BC">
        <w:rPr>
          <w:rFonts w:ascii="Arial" w:hAnsi="Arial" w:cs="Arial"/>
          <w:sz w:val="14"/>
        </w:rPr>
        <w:t xml:space="preserve">. In other European countries—Austria and the Netherlands, foremost—centrist and center-right politicians competed with populists by adopting many of their nativist positions. </w:t>
      </w:r>
      <w:r w:rsidRPr="003327BC">
        <w:rPr>
          <w:rStyle w:val="StyleUnderline"/>
          <w:rFonts w:ascii="Arial" w:hAnsi="Arial" w:cs="Arial"/>
        </w:rPr>
        <w:t>They</w:t>
      </w:r>
      <w:r w:rsidRPr="003327BC">
        <w:rPr>
          <w:rFonts w:ascii="Arial" w:hAnsi="Arial" w:cs="Arial"/>
          <w:sz w:val="14"/>
        </w:rPr>
        <w:t xml:space="preserve"> hoped to pre-empt the populists’ appeal but </w:t>
      </w:r>
      <w:r w:rsidRPr="003327BC">
        <w:rPr>
          <w:rStyle w:val="StyleUnderline"/>
          <w:rFonts w:ascii="Arial" w:hAnsi="Arial" w:cs="Arial"/>
        </w:rPr>
        <w:t>ended up reinforcing the populists’ message</w:t>
      </w:r>
      <w:r w:rsidRPr="003327BC">
        <w:rPr>
          <w:rFonts w:ascii="Arial" w:hAnsi="Arial" w:cs="Arial"/>
          <w:sz w:val="14"/>
        </w:rPr>
        <w:t xml:space="preserve">. Emmanuel Macron took a different approach during his presidential campaign. He openly embraced democratic principles, firmly rejecting the National Front’s efforts to foment hatred against Muslims and immigrants. His resulting victory and his party’s success in parliamentary elections showed that French voters overwhelmingly reject the National Front’s divisive policies. It remains to be seen how Macron governs. His move to make permanent many troubling aspects of France’s emergency law was a disturbing early step. In foreign policy, he has shown leadership standing up to autocratic rule in Russia, Turkey, and Venezuela, and a willingness to support stronger collective European Union action against Poland’s and Hungary’s assault on rights. But he has been reluctant to confront widespread abuses in China, Egypt, and Saudi Arabia. Despite this mixed record, he showed during his campaign that a vigorous defense of democratic principles can attract broad public support. United States In reaction to the election of Donald Trump, the United States saw a broad reaffirmation of human rights from many quarters. </w:t>
      </w:r>
      <w:r w:rsidRPr="003327BC">
        <w:rPr>
          <w:rStyle w:val="Emphasis"/>
        </w:rPr>
        <w:t>Trump won the presidency with a campaign of hatred against Mexican immigrants, Muslim refugees, and other racial and ethnic minorities</w:t>
      </w:r>
      <w:r w:rsidRPr="003327BC">
        <w:rPr>
          <w:rStyle w:val="StyleUnderline"/>
          <w:rFonts w:ascii="Arial" w:hAnsi="Arial" w:cs="Arial"/>
        </w:rPr>
        <w:t>, and an evident disdain for women</w:t>
      </w:r>
      <w:r w:rsidRPr="003327BC">
        <w:rPr>
          <w:rFonts w:ascii="Arial" w:hAnsi="Arial" w:cs="Arial"/>
          <w:sz w:val="14"/>
        </w:rPr>
        <w:t xml:space="preserve">. A powerful response came from civic groups, journalists, lawyers, judges, many members of the public, and sometimes even elected members of Trump’s own party. </w:t>
      </w:r>
      <w:r w:rsidRPr="003327BC">
        <w:rPr>
          <w:rStyle w:val="StyleUnderline"/>
          <w:rFonts w:ascii="Arial" w:hAnsi="Arial" w:cs="Arial"/>
        </w:rPr>
        <w:t xml:space="preserve">Trump was still able to take regressive steps </w:t>
      </w:r>
      <w:r w:rsidRPr="003327BC">
        <w:rPr>
          <w:rFonts w:ascii="Arial" w:hAnsi="Arial" w:cs="Arial"/>
          <w:sz w:val="14"/>
        </w:rPr>
        <w:t xml:space="preserve">by executive action—deporting many people without regard to their deep ties to the United States, </w:t>
      </w:r>
      <w:r w:rsidRPr="003327BC">
        <w:rPr>
          <w:rStyle w:val="StyleUnderline"/>
          <w:rFonts w:ascii="Arial" w:hAnsi="Arial" w:cs="Arial"/>
        </w:rPr>
        <w:t xml:space="preserve">reviving a cruel and discredited policy of mass incarceration of criminal offenders, easing oversight against police abuse, and restricting global funding for women’s reproductive health. </w:t>
      </w:r>
      <w:r w:rsidRPr="003327BC">
        <w:rPr>
          <w:rFonts w:ascii="Arial" w:hAnsi="Arial" w:cs="Arial"/>
          <w:sz w:val="14"/>
        </w:rPr>
        <w:t xml:space="preserve">But the resistance limited the harm that might have been done, most notably his efforts to discriminate against Muslims seeking to visit or obtain asylum in the United States, to undermine the right to health care in the US, to expel transgender people from the military, and even, in some cases, to deport long-term resident immigrants. Secretary of State Rex Tillerson largely rejected the promotion of human rights as an element of US foreign policy while more broadly reducing the role of the US abroad by presiding over an unprecedented dismantling of the State Department. He refused to fill many senior posts, dismissed several veteran diplomats, slashed the budget, and let the department drift. Many career diplomats and mid-level officials resigned in despair. But as Trump embraced one autocrat after another, some of the remaining State Department officials, at times with Congressional support, did what they could to prevent a complete abandonment of the human rights principles that have played at least some role in guiding US foreign policy for four decades. They made it possible for Washington to still occasionally play a useful role, such as threatening targeted sanctions against the Burmese military officials behind the ethnic cleansing of the Rohingya minority. Germany </w:t>
      </w:r>
      <w:r w:rsidRPr="003327BC">
        <w:rPr>
          <w:rStyle w:val="StyleUnderline"/>
          <w:rFonts w:ascii="Arial" w:hAnsi="Arial" w:cs="Arial"/>
        </w:rPr>
        <w:t>Germany</w:t>
      </w:r>
      <w:r w:rsidRPr="003327BC">
        <w:rPr>
          <w:rFonts w:ascii="Arial" w:hAnsi="Arial" w:cs="Arial"/>
          <w:sz w:val="14"/>
        </w:rPr>
        <w:t xml:space="preserve"> over the past year </w:t>
      </w:r>
      <w:r w:rsidRPr="003327BC">
        <w:rPr>
          <w:rStyle w:val="StyleUnderline"/>
          <w:rFonts w:ascii="Arial" w:hAnsi="Arial" w:cs="Arial"/>
        </w:rPr>
        <w:t>made headlines when the</w:t>
      </w:r>
      <w:r w:rsidRPr="003327BC">
        <w:rPr>
          <w:rFonts w:ascii="Arial" w:hAnsi="Arial" w:cs="Arial"/>
          <w:sz w:val="14"/>
        </w:rPr>
        <w:t xml:space="preserve"> Alternative for Germany (</w:t>
      </w:r>
      <w:r w:rsidRPr="003327BC">
        <w:rPr>
          <w:rStyle w:val="StyleUnderline"/>
          <w:rFonts w:ascii="Arial" w:hAnsi="Arial" w:cs="Arial"/>
        </w:rPr>
        <w:t>AfD</w:t>
      </w:r>
      <w:r w:rsidRPr="003327BC">
        <w:rPr>
          <w:rFonts w:ascii="Arial" w:hAnsi="Arial" w:cs="Arial"/>
          <w:sz w:val="14"/>
        </w:rPr>
        <w:t xml:space="preserve">) </w:t>
      </w:r>
      <w:r w:rsidRPr="003327BC">
        <w:rPr>
          <w:rStyle w:val="StyleUnderline"/>
          <w:rFonts w:ascii="Arial" w:hAnsi="Arial" w:cs="Arial"/>
        </w:rPr>
        <w:t>became the first far-right party to enter its parliament in decades</w:t>
      </w:r>
      <w:r w:rsidRPr="003327BC">
        <w:rPr>
          <w:rFonts w:ascii="Arial" w:hAnsi="Arial" w:cs="Arial"/>
          <w:sz w:val="14"/>
        </w:rPr>
        <w:t xml:space="preserve">. That ascent cut into support for the ruling coalition including Chancellor Angela Merkel’s Christian Democratic Union (CDU) party and complicated her task of forming a new governing coalition. Merkel’s preoccupation with domestic politics, and her ongoing defense of her courageous 2015 decision to admit large numbers of asylum seekers to Germany, have ironically deprived Europe of a strong voice for the rights of refugees and immigrants—the most contentious issue on the continent today. That also left Macron without his most obvious European partner for resisting authoritarian populism. Yet the German election also presented a lesson in how to address the far right. </w:t>
      </w:r>
      <w:r w:rsidRPr="003327BC">
        <w:rPr>
          <w:rStyle w:val="StyleUnderline"/>
          <w:rFonts w:ascii="Arial" w:hAnsi="Arial" w:cs="Arial"/>
        </w:rPr>
        <w:t>Beyond the economically depressed eastern parts of the country where widespread racism and xenophobia has not been tackled since the fall of the Berlin Wall, the AfD gained the most votes in wealthy Bavaria</w:t>
      </w:r>
      <w:r w:rsidRPr="003327BC">
        <w:rPr>
          <w:rFonts w:ascii="Arial" w:hAnsi="Arial" w:cs="Arial"/>
          <w:sz w:val="14"/>
        </w:rPr>
        <w:t xml:space="preserve">, where Merkel’s governing partner, the Christian Social Union, adopted far more of the AfD’s nativist positions than did Merkel’s CDU. Principled confrontation rather than calculated emulation turned out to be the more effective response. Poland and Hungary </w:t>
      </w:r>
      <w:r w:rsidRPr="003327BC">
        <w:rPr>
          <w:rStyle w:val="StyleUnderline"/>
          <w:rFonts w:ascii="Arial" w:hAnsi="Arial" w:cs="Arial"/>
        </w:rPr>
        <w:t>Central Europe has become especially fertile ground for populists</w:t>
      </w:r>
      <w:r w:rsidRPr="003327BC">
        <w:rPr>
          <w:rFonts w:ascii="Arial" w:hAnsi="Arial" w:cs="Arial"/>
          <w:sz w:val="14"/>
        </w:rPr>
        <w:t xml:space="preserve">, as certain leaders use fear of migration elsewhere in Europe to undermine checks and balances on their power at home. But there, too, the populists encountered resistance. </w:t>
      </w:r>
      <w:r w:rsidRPr="003327BC">
        <w:rPr>
          <w:rStyle w:val="StyleUnderline"/>
          <w:rFonts w:ascii="Arial" w:hAnsi="Arial" w:cs="Arial"/>
        </w:rPr>
        <w:t>In Poland, amid large public protests and strong international criticism</w:t>
      </w:r>
      <w:r w:rsidRPr="003327BC">
        <w:rPr>
          <w:rFonts w:ascii="Arial" w:hAnsi="Arial" w:cs="Arial"/>
          <w:sz w:val="14"/>
        </w:rPr>
        <w:t xml:space="preserve"> including </w:t>
      </w:r>
      <w:r w:rsidRPr="003327BC">
        <w:rPr>
          <w:rStyle w:val="StyleUnderline"/>
          <w:rFonts w:ascii="Arial" w:hAnsi="Arial" w:cs="Arial"/>
        </w:rPr>
        <w:t>from EU institutions, President</w:t>
      </w:r>
      <w:r w:rsidRPr="003327BC">
        <w:rPr>
          <w:rFonts w:ascii="Arial" w:hAnsi="Arial" w:cs="Arial"/>
          <w:sz w:val="14"/>
        </w:rPr>
        <w:t xml:space="preserve"> Andrzej </w:t>
      </w:r>
      <w:r w:rsidRPr="003327BC">
        <w:rPr>
          <w:rStyle w:val="StyleUnderline"/>
          <w:rFonts w:ascii="Arial" w:hAnsi="Arial" w:cs="Arial"/>
        </w:rPr>
        <w:t>Duda vetoed the Polish government’s initial attempt to undermine judicial independence and the rule of law</w:t>
      </w:r>
      <w:r w:rsidRPr="003327BC">
        <w:rPr>
          <w:rFonts w:ascii="Arial" w:hAnsi="Arial" w:cs="Arial"/>
          <w:sz w:val="14"/>
        </w:rPr>
        <w:t xml:space="preserve">, although the alternative he then advanced still fell short. </w:t>
      </w:r>
      <w:r w:rsidRPr="003327BC">
        <w:rPr>
          <w:rStyle w:val="StyleUnderline"/>
          <w:rFonts w:ascii="Arial" w:hAnsi="Arial" w:cs="Arial"/>
        </w:rPr>
        <w:t>In Hungary, the threat of EU</w:t>
      </w:r>
      <w:r w:rsidRPr="003327BC">
        <w:rPr>
          <w:rFonts w:ascii="Arial" w:hAnsi="Arial" w:cs="Arial"/>
          <w:sz w:val="14"/>
        </w:rPr>
        <w:t xml:space="preserve"> legal </w:t>
      </w:r>
      <w:r w:rsidRPr="003327BC">
        <w:rPr>
          <w:rStyle w:val="StyleUnderline"/>
          <w:rFonts w:ascii="Arial" w:hAnsi="Arial" w:cs="Arial"/>
        </w:rPr>
        <w:t>action</w:t>
      </w:r>
      <w:r w:rsidRPr="003327BC">
        <w:rPr>
          <w:rFonts w:ascii="Arial" w:hAnsi="Arial" w:cs="Arial"/>
          <w:sz w:val="14"/>
        </w:rPr>
        <w:t>—as well as international condemnation, including from the United States—</w:t>
      </w:r>
      <w:r w:rsidRPr="003327BC">
        <w:rPr>
          <w:rStyle w:val="StyleUnderline"/>
          <w:rFonts w:ascii="Arial" w:hAnsi="Arial" w:cs="Arial"/>
        </w:rPr>
        <w:t>impeded the government’s plans to close Central European University, a bastion of independent thought that stood in opposition to the “illiberal democracy” championed by P</w:t>
      </w:r>
      <w:r w:rsidRPr="003327BC">
        <w:rPr>
          <w:rFonts w:ascii="Arial" w:hAnsi="Arial" w:cs="Arial"/>
          <w:sz w:val="14"/>
        </w:rPr>
        <w:t xml:space="preserve">rime </w:t>
      </w:r>
      <w:r w:rsidRPr="003327BC">
        <w:rPr>
          <w:rStyle w:val="StyleUnderline"/>
          <w:rFonts w:ascii="Arial" w:hAnsi="Arial" w:cs="Arial"/>
        </w:rPr>
        <w:t>M</w:t>
      </w:r>
      <w:r w:rsidRPr="003327BC">
        <w:rPr>
          <w:rFonts w:ascii="Arial" w:hAnsi="Arial" w:cs="Arial"/>
          <w:sz w:val="14"/>
        </w:rPr>
        <w:t xml:space="preserve">inister Viktor </w:t>
      </w:r>
      <w:r w:rsidRPr="003327BC">
        <w:rPr>
          <w:rStyle w:val="StyleUnderline"/>
          <w:rFonts w:ascii="Arial" w:hAnsi="Arial" w:cs="Arial"/>
        </w:rPr>
        <w:t>Orban</w:t>
      </w:r>
      <w:r w:rsidRPr="003327BC">
        <w:rPr>
          <w:rFonts w:ascii="Arial" w:hAnsi="Arial" w:cs="Arial"/>
          <w:sz w:val="14"/>
        </w:rPr>
        <w:t xml:space="preserve">. In the case of Poland at least, there is growing recognition in EU institutions and some member states that its assaults on democratic rule pose a threat to the EU itself. And given Poland’s and Hungary’s position as major beneficiaries of EU funding, a </w:t>
      </w:r>
      <w:r w:rsidRPr="003327BC">
        <w:rPr>
          <w:rStyle w:val="StyleUnderline"/>
          <w:rFonts w:ascii="Arial" w:hAnsi="Arial" w:cs="Arial"/>
        </w:rPr>
        <w:t xml:space="preserve">debate is beginning on whether that aid should be linked to upholding the EU’s basic values. </w:t>
      </w:r>
      <w:r w:rsidRPr="003327BC">
        <w:rPr>
          <w:rFonts w:ascii="Arial" w:hAnsi="Arial" w:cs="Arial"/>
          <w:sz w:val="14"/>
        </w:rPr>
        <w:t xml:space="preserve">Venezuela </w:t>
      </w:r>
      <w:r w:rsidRPr="003327BC">
        <w:rPr>
          <w:rStyle w:val="StyleUnderline"/>
          <w:rFonts w:ascii="Arial" w:hAnsi="Arial" w:cs="Arial"/>
        </w:rPr>
        <w:t>In Latin America, President</w:t>
      </w:r>
      <w:r w:rsidRPr="003327BC">
        <w:rPr>
          <w:rFonts w:ascii="Arial" w:hAnsi="Arial" w:cs="Arial"/>
          <w:sz w:val="14"/>
        </w:rPr>
        <w:t xml:space="preserve"> Nicolás </w:t>
      </w:r>
      <w:r w:rsidRPr="003327BC">
        <w:rPr>
          <w:rStyle w:val="StyleUnderline"/>
          <w:rFonts w:ascii="Arial" w:hAnsi="Arial" w:cs="Arial"/>
        </w:rPr>
        <w:t>Maduro continued to eviscerate Venezuela’s democracy and economy under the guise of standing up for the little people</w:t>
      </w:r>
      <w:r w:rsidRPr="003327BC">
        <w:rPr>
          <w:rFonts w:ascii="Arial" w:hAnsi="Arial" w:cs="Arial"/>
          <w:sz w:val="14"/>
        </w:rPr>
        <w:t xml:space="preserve"> and against those whom he calls the imperialists. But as his rule became more brutal and autocratic, his corrupt and incompetent management of the economy became painfully apparent. This potentially wealthy nation was left destitute despite its vast oil reserves, with many people desperately searching for food and medicine amid raging hyperinflation. People took to the streets in large numbers to protest. Some officials defected from his government. An unprecedented number of Latin American countries shed their traditional reluctance to criticize a neighbor’s repression. Others followed, including the EU. </w:t>
      </w:r>
      <w:r w:rsidRPr="003327BC">
        <w:rPr>
          <w:rStyle w:val="StyleUnderline"/>
          <w:rFonts w:ascii="Arial" w:hAnsi="Arial" w:cs="Arial"/>
        </w:rPr>
        <w:t>Maduro managed to stay in office, due largely to the violent repression he was willing to deploy</w:t>
      </w:r>
      <w:r w:rsidRPr="003327BC">
        <w:rPr>
          <w:rFonts w:ascii="Arial" w:hAnsi="Arial" w:cs="Arial"/>
          <w:sz w:val="14"/>
        </w:rPr>
        <w:t xml:space="preserve">. Taking advantage of a subservient Supreme Court and the Constituent Assembly that he created to take over legislative powers from the opposition-controlled National Assembly, he carried out a brutal crackdown on dissent. But as the Venezuelan people continue their descent into poverty and misery, it is unclear how long they will let Maduro cling to power. A Struggle Deserving Support </w:t>
      </w:r>
      <w:r w:rsidRPr="003327BC">
        <w:rPr>
          <w:rStyle w:val="StyleUnderline"/>
          <w:rFonts w:ascii="Arial" w:hAnsi="Arial" w:cs="Arial"/>
        </w:rPr>
        <w:t>None of these examples of resistance to populist leaders is guaranteed success</w:t>
      </w:r>
      <w:r w:rsidRPr="003327BC">
        <w:rPr>
          <w:rFonts w:ascii="Arial" w:hAnsi="Arial" w:cs="Arial"/>
          <w:sz w:val="14"/>
        </w:rPr>
        <w:t xml:space="preserve">. Once in office, populists have the considerable advantage of being able to harness the power of the state. But the </w:t>
      </w:r>
      <w:r w:rsidRPr="003327BC">
        <w:rPr>
          <w:rStyle w:val="Emphasis"/>
        </w:rPr>
        <w:t>resistance shows that there is a struggle underway</w:t>
      </w:r>
      <w:r w:rsidRPr="003327BC">
        <w:rPr>
          <w:rFonts w:ascii="Arial" w:hAnsi="Arial" w:cs="Arial"/>
          <w:sz w:val="14"/>
        </w:rPr>
        <w:t xml:space="preserve">, that many people will not sit quietly as autocrats attack their basic rights and freedoms. Populists and Autocrats Fill a Vacuum By contrast, where domestic resistance was suppressed and international concern lacking, the populists and other anti-rights forces prospered. President Recep Tayyip Erdoğan, for example, decimated Turkey’s democratic system with impunity, as the EU shifted its focus to enlisting his help to halt the flight of refugees to Europe. President Abdel Fattah al-Sisi crushed public dissent in Egypt with little interference from the US or the EU. They bought into his narrative of combatting terrorism and ensuring stability, even though his ruthless suppression of any Islamic option in the country’s political process was exactly what militant Islamists wanted. With a seeming green light from Western allies, Saudi Arabia’s new crown prince, Mohamed bin Salman, led a coalition of Arab states in a war against Houthi rebels and their allies in Yemen that involved bombing and blockading civilians, greatly aggravating the world’s largest humanitarian crisis. Concern with stopping boat migration via Libya led the EU—particularly Italy—to train, fund, and guide Libyan coast guards to do what no European ships could legally do: forcibly return desperate migrants and refugees to hellish conditions of forced labor, rape, and brutal mistreatment. </w:t>
      </w:r>
      <w:r w:rsidRPr="003327BC">
        <w:rPr>
          <w:rStyle w:val="StyleUnderline"/>
          <w:rFonts w:ascii="Arial" w:hAnsi="Arial" w:cs="Arial"/>
        </w:rPr>
        <w:t>Putin’s efforts to repress opposition to his lengthening rule met little resistance from foreign governments more focused on his conduct in Ukraine and Syria than within Russia</w:t>
      </w:r>
      <w:r w:rsidRPr="003327BC">
        <w:rPr>
          <w:rFonts w:ascii="Arial" w:hAnsi="Arial" w:cs="Arial"/>
          <w:sz w:val="14"/>
        </w:rPr>
        <w:t xml:space="preserve">. Xi Jinping got away with little resistance to his imposition of the most intense crackdown since the brutal smothering of the 1989 Tiananmen Square democracy movement because other nations were afraid to jeopardize lucrative Chinese contracts by standing up for the rights of the Chinese people. </w:t>
      </w:r>
      <w:r w:rsidRPr="003327BC">
        <w:rPr>
          <w:rStyle w:val="StyleUnderline"/>
          <w:rFonts w:ascii="Arial" w:hAnsi="Arial" w:cs="Arial"/>
        </w:rPr>
        <w:t>Indeed, when there was little international pushback</w:t>
      </w:r>
      <w:r w:rsidRPr="003327BC">
        <w:rPr>
          <w:rFonts w:ascii="Arial" w:hAnsi="Arial" w:cs="Arial"/>
          <w:sz w:val="14"/>
        </w:rPr>
        <w:t xml:space="preserve"> to their behavior at home, </w:t>
      </w:r>
      <w:r w:rsidRPr="003327BC">
        <w:rPr>
          <w:rStyle w:val="StyleUnderline"/>
          <w:rFonts w:ascii="Arial" w:hAnsi="Arial" w:cs="Arial"/>
        </w:rPr>
        <w:t xml:space="preserve">repressive governments felt emboldened to manipulate and obstruct the international institutions that can defend rights. </w:t>
      </w:r>
      <w:r w:rsidRPr="003327BC">
        <w:rPr>
          <w:rFonts w:ascii="Arial" w:hAnsi="Arial" w:cs="Arial"/>
          <w:sz w:val="14"/>
        </w:rPr>
        <w:t xml:space="preserve">China detained its citizens who hoped to engage with United Nations bodies on its rights abuse. </w:t>
      </w:r>
      <w:r w:rsidRPr="003327BC">
        <w:rPr>
          <w:rStyle w:val="StyleUnderline"/>
          <w:rFonts w:ascii="Arial" w:hAnsi="Arial" w:cs="Arial"/>
        </w:rPr>
        <w:t>Russia cast no less than 11 vetoes to block any attempt by the UN Security Council to address Syrian government war crimes.</w:t>
      </w:r>
      <w:r w:rsidRPr="003327BC">
        <w:rPr>
          <w:rFonts w:ascii="Arial" w:hAnsi="Arial" w:cs="Arial"/>
          <w:sz w:val="14"/>
        </w:rPr>
        <w:t xml:space="preserve"> Russia also threatened to withdraw from a key European oversight body on human rights if it maintained sanctions for the occupation of Crimea, while Azerbaijan bribed some members of that body, and Turkey threatened to withhold its budgetary contribution. Burundi threatened UN rights investigators themselves with retaliation. Burma and the Rohingya </w:t>
      </w:r>
      <w:proofErr w:type="gramStart"/>
      <w:r w:rsidRPr="003327BC">
        <w:rPr>
          <w:rStyle w:val="StyleUnderline"/>
          <w:rFonts w:ascii="Arial" w:hAnsi="Arial" w:cs="Arial"/>
        </w:rPr>
        <w:t>The</w:t>
      </w:r>
      <w:proofErr w:type="gramEnd"/>
      <w:r w:rsidRPr="003327BC">
        <w:rPr>
          <w:rStyle w:val="StyleUnderline"/>
          <w:rFonts w:ascii="Arial" w:hAnsi="Arial" w:cs="Arial"/>
        </w:rPr>
        <w:t xml:space="preserve"> cost of not standing up to populist attacks on human rights was perhaps starkest in Burma. Vitriolic nationalist rhetoric increasingly propagated by Buddhist extremists, senior members of the Burmese military, and some members of the civilian-led government helped to precipitate an ethnic cleansing campaign against Rohingya Muslims</w:t>
      </w:r>
      <w:r w:rsidRPr="003327BC">
        <w:rPr>
          <w:rFonts w:ascii="Arial" w:hAnsi="Arial" w:cs="Arial"/>
          <w:sz w:val="14"/>
        </w:rPr>
        <w:t xml:space="preserve">, following a militant group’s attacks on security outposts. An army-led campaign of massacres, widespread rape, and mass arson in at least 340 villages sent more than 640,000 Rohingya refugees fleeing for their lives to neighboring Bangladesh. </w:t>
      </w:r>
      <w:r w:rsidRPr="003327BC">
        <w:rPr>
          <w:rStyle w:val="Emphasis"/>
        </w:rPr>
        <w:t xml:space="preserve">These are the very crimes that the international community had pledged never again to tolerate. </w:t>
      </w:r>
      <w:r w:rsidRPr="003327BC">
        <w:rPr>
          <w:rFonts w:ascii="Arial" w:hAnsi="Arial" w:cs="Arial"/>
          <w:sz w:val="14"/>
        </w:rPr>
        <w:t xml:space="preserve">Yet the Western nations that had long taken an active interest in Burma were reluctant to act, even by imposing targeted financial and travel sanctions on the army generals behind these crimes against humanity. In part, that reticence was because of geopolitical competition with China for the Burmese government’s favor. Also playing a part was the undue deference given to Aung San Suu Kyi, Burma’s de facto civilian leader, even though she has no real control over the military and showed no willingness to pay the political price of defending an unpopular minority. The result was the fastest forced mass flight of people since the Rwandan genocide, with little immediate hope of the Rohingyas’ safe and voluntary return, or of bringing to justice the people behind the atrocities that sent them fleeing. Ultimately, nations of the Organization of Islamic Cooperation (OIC) called for a special session of the UN Human Rights Council where they supported a resolution condemning Burma’s crimes against humanity. The effort was notable because it represented a rare instance in which OIC members backed a resolution criticizing a particular country. </w:t>
      </w:r>
      <w:r w:rsidRPr="003327BC">
        <w:rPr>
          <w:rStyle w:val="StyleUnderline"/>
          <w:rFonts w:ascii="Arial" w:hAnsi="Arial" w:cs="Arial"/>
        </w:rPr>
        <w:t xml:space="preserve">Pushing Back Can Work </w:t>
      </w:r>
      <w:r w:rsidRPr="003327BC">
        <w:rPr>
          <w:rFonts w:ascii="Arial" w:hAnsi="Arial" w:cs="Arial"/>
          <w:sz w:val="14"/>
        </w:rPr>
        <w:t xml:space="preserve">Africa and the ICC One of the most encouraging responses to anti-rights autocrats could be found in Africa. The year was already notable for the toppling of two long-time tyrants. Gambia’s President Yahya Jammeh lost a free and fair election to Adama Barrow, and when he refused to accept the results, was eased out of office by the threat of West African troops. Zimbabwe’s President Robert Mugabe was ousted in a coup, though replaced by his former deputy, Emmerson Mnangagwa, a military leader with his own long record of abuse. Both countries saw large public protests against the long-serving tyrants. Yet the African </w:t>
      </w:r>
      <w:r w:rsidRPr="003327BC">
        <w:rPr>
          <w:rStyle w:val="StyleUnderline"/>
          <w:rFonts w:ascii="Arial" w:hAnsi="Arial" w:cs="Arial"/>
        </w:rPr>
        <w:t>defense of rights was most impressive in response to populist attacks on international justice</w:t>
      </w:r>
      <w:r w:rsidRPr="003327BC">
        <w:rPr>
          <w:rFonts w:ascii="Arial" w:hAnsi="Arial" w:cs="Arial"/>
          <w:sz w:val="14"/>
        </w:rPr>
        <w:t xml:space="preserve">. As recently as a year ago, many African leaders, some with blood on their hands and fearing prosecution, were plotting a mass exodus of their countries from membership in the International Criminal Court. Using populist rhetoric against what they claimed was neo-colonialism, they sought to portray the ICC as anti-African because, having taken seriously crimes against African people, it had concentrated its attention on the responsible African leaders. (Its reach was also limited by the refusal of some governments to ratify the ICC’s treaty and by the UN Security Council’s reluctance to refer other situations for investigation). But the mass exodus became a mass fizzle when only Burundi withdrew, in an ultimately unsuccessful effort to halt ICC investigation of alleged crimes against humanity committed under Pierre Nkurunziza as he violently extended his term as president. Gambia reversed its announced withdrawal after President Barrow took office. And the South African courts at least temporarily blocked President Jacob Zuma’s attempt to withdraw after he was embarrassed for flouting a court order to prevent Sudanese President Omar al-Bashir, facing ICC warrants, from fleeing South Africa during a visit to avoid arrest. An outpouring of popular support for the ICC by civic groups across Africa helped to persuade most African governments to continue to stand behind the court. The ICC prosecutor also sought to extend the court’s reach by asking its judges for permission to investigate crimes by all sides in Afghanistan, including torture committed there by US soldiers and intelligence agents with impunity. The Big Role of Small States The past year saw an impressive willingness by small and medium-sized states to step into leadership roles when the major powers fell silent in the face of mass atrocities or even obstructed efforts to address them. This is hardly the first time that smaller states have taken the lead on rights issues. </w:t>
      </w:r>
      <w:r w:rsidRPr="003327BC">
        <w:rPr>
          <w:rStyle w:val="StyleUnderline"/>
          <w:rFonts w:ascii="Arial" w:hAnsi="Arial" w:cs="Arial"/>
        </w:rPr>
        <w:t>The ICC, the Mine Ban Treaty, the Convention on Cluster Munitions, the Optional Protocol on Child Soldiers, and the International Convention against Enforced Disappearance were all secured largely by global coalitions of small and medium-sized states operating without or despite the major powers</w:t>
      </w:r>
      <w:r w:rsidRPr="003327BC">
        <w:rPr>
          <w:rFonts w:ascii="Arial" w:hAnsi="Arial" w:cs="Arial"/>
          <w:sz w:val="14"/>
        </w:rPr>
        <w:t xml:space="preserve">. Yet the willingness of these alternative voices to take center stage was particularly important in the past year as major powers largely walked off the stage or even tried to upend it. Yemen The effort at the UN Human Rights Council to open an independent international investigation of abuses in Yemen was illustrative. A coalition of Arab states led by Saudi Arabia pummeled Yemeni civilians; conducted airstrikes on homes, markets and hospitals; and blockaded urgently needed humanitarian aid and other goods. As a result, 7 million people faced starvation, and the country had nearly 1 million suspected cases of cholera. Opposing Houthi forces and their allies also used landmines, recruited child soldiers, and blocked aid. Despite this grave situation, the idea of an investigation received at best lukewarm support from the United States, the United Kingdom, and France, all major sellers of arms to Saudi Arabia. None was eager to take a public stand. In that void, the Netherlands stepped in and took the lead, ultimately joined by Canada, Belgium, Ireland, and Luxembourg. The task was not easy. Saudi Arabia threatened to cut diplomatic and economic ties with any nation that supported the investigation. Yet in part because of that threat, and its implicit message that the wealthy should stand above scrutiny for their atrocities, Saudi Arabia was forced to capitulate to a UN investigation once it became clear it would most likely lose a contested vote. The hope now is that a group of investigators looking over the shoulders of the combatants in Yemen will compel better behavior. Syria In the case of Syria, Russia’s repeated vetoes and veto threats at the UN Security Council, sometimes joined by China, barred the only immediately available route to the International Criminal Court. </w:t>
      </w:r>
      <w:r w:rsidRPr="003327BC">
        <w:rPr>
          <w:rStyle w:val="StyleUnderline"/>
          <w:rFonts w:ascii="Arial" w:hAnsi="Arial" w:cs="Arial"/>
        </w:rPr>
        <w:t xml:space="preserve">Despite a growing international effort to discourage use of the veto in situations of mass atrocities, Russia and China, as well as the United States, have not signed on to these initiatives. </w:t>
      </w:r>
      <w:r w:rsidRPr="003327BC">
        <w:rPr>
          <w:rFonts w:ascii="Arial" w:hAnsi="Arial" w:cs="Arial"/>
          <w:sz w:val="14"/>
        </w:rPr>
        <w:t xml:space="preserve">To break that stalemate, the idea was floated to circumvent the Security Council’s veto system by seeking action in the UN General Assembly, where no state has veto power. Leadership in this effort came from the tiny nation of Liechtenstein, which built a broad coalition of governments. With their support, the General Assembly ended up voting 105 to 15 to establish a mechanism to collect evidence and build cases for prosecution when venues ultimately become available—an important commitment to see justice done. It also opens the door to the General Assembly possibly creating a special tribunal for Syria should Russia continue to block a path to justice at the ICC. The importance of this accountability was illustrated by the Syrian government’s ongoing use of banned nerve agents such as sarin despite having supposedly relinquished all chemical weapons after its notorious August 2013 use of sarin in Eastern Ghouta. Russia offered a cover story for an April 2017 episode in the northwestern Syrian town of Khan Sheikhoun—that a Syrian conventional bomb supposedly hit a rebel cache of sarin—but that theory was conclusively disproved, so Russia responded by vetoing continuation of a UN investigation. When a permanent member of the Security Council is willing to use its power to cover the atrocities of an ally—in this case, while also providing military support—it is particularly important to explore alternative avenues for upholding the most basic rights. The Philippines The Philippines presented an especially brazen and deadly example of a populist challenge to human rights. As he had done previously as mayor of Davao City, President Rodrigo Duterte took office encouraging the police to kill drug suspects. The resulting epidemic of police shootings—often portrayed as “shootouts” but repeatedly shown to be summary executions—had left more than 12,000 people killed in the roughly year and a half since Duterte took office. The vast majority of victims were young men from the slums of major cities—people who elicited little sympathy among many Filipinos. The ongoing territorial dispute among China, the United States, and the Philippines over the South China Sea left little room for concern about executions. Donald Trump, as he has elsewhere, seemed mainly to admire Duterte’s “strongman” qualities. Instead, a major source of pressure to stop the slaughter came from a collection of states led by Iceland that issued statements at the UN Human Rights Council. Duterte tried to disparage these “bleeding hearts” but ended up, under pressure, transferring authority to combat drugs, at least for a while, from the murderous police to a far more law-respecting drug agency. When the police were withdrawn from anti-drug operations, executions dropped precipitously. Women’s Rights Several of today’s populists display a misogynist slant. In the past year, Russia decriminalized certain acts of domestic violence. Poland, already possessing one of the most restrictive abortion laws in Europe, is now limiting access to emergency contraception. Under Trump, the US government reintroduced an expanded “Global Gag Rule” that vastly reduces funding for essential health care for women and girls abroad. Yet there were rising voices in response. The Women’s March, convened initially as an American response to the election of Trump, morphed into a global phenomenon, with millions gathering in support of women’s human rights. Canadian Prime Minister Justin Trudeau and French President Macron both identified themselves as feminists, with Canada making the pursuit of gender equality a central part of its aid programs and France announcing new measures to combat gender-based violence and sexual harassment. The Dutch, Belgian, and Scandinavian governments led efforts to establish an international reproductive rights fund to replace US funding lost through the Global Gag Rule, and Sweden pursued a “feminist foreign policy” that prioritizes the rights of women and girls in places such as Saudi Arabia. Responding in large part to the campaigning of women’s rights activists, three Middle Eastern and North African states—Tunisia, Jordan, and Lebanon—repealed provisions in their penal codes that allowed rapists to escape punishment by marrying their victims. LGBT Rights Sexual and gender minorities were a common target of governments seeking to rally conservative backers, often as a diversion from governance failures. Whether Putin in Russia, al-Sisi in Egypt, or Mugabe in Zimbabwe, leaders tried to stoke moral panic for their own political gain against lesbian, gay, bisexual, and transgender (LGBT) people. Police in Indonesia, Tanzania, and Azerbaijan targeted LGBT people in public and raided private spaces with impunity. Regardless of its form, heightened persecution of LGBT people is a good indication that the government is failing to deliver on public expectations. Yet the assumption that persecution of LGBT people would inevitably meet with approval is becoming less certain. Most Latin American countries have moved squarely into the pro-LGBT rights camp in international forums, joining Japan along with many North American and European countries. Mozambique, Belize, Nauru and the Seychelles have in recent years all decriminalized same-sex conduct. This pushback manifested itself even in Russia. The detention, torture, enforced disappearance and murder of gay men by forces under Chechen President Ramzan Kadyrov met such widespread outrage that Putin was compelled to rein in his brutal ally, ending the purge in this southern Russian republic. Yet elsewhere other priorities still sometimes got in the way, as in the response to anti-LGBT crackdowns in Egypt, where donors seemed reluctant to raise the issue for fear of offending a counterterrorism ally. </w:t>
      </w:r>
      <w:r w:rsidRPr="003327BC">
        <w:rPr>
          <w:rStyle w:val="StyleUnderline"/>
          <w:rFonts w:ascii="Arial" w:hAnsi="Arial" w:cs="Arial"/>
        </w:rPr>
        <w:t xml:space="preserve">Time to Act, Not Despair </w:t>
      </w:r>
      <w:r w:rsidRPr="003327BC">
        <w:rPr>
          <w:rFonts w:ascii="Arial" w:hAnsi="Arial" w:cs="Arial"/>
          <w:sz w:val="14"/>
        </w:rPr>
        <w:t xml:space="preserve">The central lesson of the past year is that despite the considerable headwinds, </w:t>
      </w:r>
      <w:r w:rsidRPr="003327BC">
        <w:rPr>
          <w:rStyle w:val="StyleUnderline"/>
          <w:rFonts w:ascii="Arial" w:hAnsi="Arial" w:cs="Arial"/>
        </w:rPr>
        <w:t xml:space="preserve">the defense of human rights can succeed if the proper efforts are made. </w:t>
      </w:r>
      <w:r w:rsidRPr="003327BC">
        <w:rPr>
          <w:rStyle w:val="Emphasis"/>
        </w:rPr>
        <w:t>Populists offer superficial answers to complex problems</w:t>
      </w:r>
      <w:r w:rsidRPr="003327BC">
        <w:rPr>
          <w:rStyle w:val="StyleUnderline"/>
          <w:rFonts w:ascii="Arial" w:hAnsi="Arial" w:cs="Arial"/>
        </w:rPr>
        <w:t>, but broad swathes of the public</w:t>
      </w:r>
      <w:r w:rsidRPr="003327BC">
        <w:rPr>
          <w:rFonts w:ascii="Arial" w:hAnsi="Arial" w:cs="Arial"/>
          <w:sz w:val="14"/>
        </w:rPr>
        <w:t xml:space="preserve">, when reminded of the human rights principles at stake, </w:t>
      </w:r>
      <w:r w:rsidRPr="003327BC">
        <w:rPr>
          <w:rStyle w:val="StyleUnderline"/>
          <w:rFonts w:ascii="Arial" w:hAnsi="Arial" w:cs="Arial"/>
        </w:rPr>
        <w:t xml:space="preserve">can be convinced to reject the populists’ scapegoating of unpopular minorities and their efforts to undermine checks and balances against government abuse. </w:t>
      </w:r>
      <w:r w:rsidRPr="003327BC">
        <w:rPr>
          <w:rStyle w:val="Emphasis"/>
        </w:rPr>
        <w:t>The inward orientation of Western powers</w:t>
      </w:r>
      <w:r w:rsidRPr="003327BC">
        <w:rPr>
          <w:rFonts w:ascii="Arial" w:hAnsi="Arial" w:cs="Arial"/>
          <w:sz w:val="14"/>
        </w:rPr>
        <w:t xml:space="preserve"> wrought by the struggle over populism has </w:t>
      </w:r>
      <w:r w:rsidRPr="003327BC">
        <w:rPr>
          <w:rStyle w:val="Emphasis"/>
        </w:rPr>
        <w:t>led to an increasingly fragmented world where mass atrocities are too often left unchecked</w:t>
      </w:r>
      <w:r w:rsidRPr="003327BC">
        <w:rPr>
          <w:rFonts w:ascii="Arial" w:hAnsi="Arial" w:cs="Arial"/>
          <w:sz w:val="14"/>
        </w:rPr>
        <w:t xml:space="preserve">. Still, principled small and medium-sized countries can make a difference when they join forces and act strategically. A fair assessment of global prospects for human rights should induce concern rather than surrender—a call to action rather than a cry of despair. As we enter the 70th anniversary year of the Universal Declaration of Human Rights, </w:t>
      </w:r>
      <w:r w:rsidRPr="003327BC">
        <w:rPr>
          <w:rStyle w:val="StyleUnderline"/>
          <w:rFonts w:ascii="Arial" w:hAnsi="Arial" w:cs="Arial"/>
        </w:rPr>
        <w:t xml:space="preserve">the challenge is to seize the considerable opportunities that remain to push back against those who would reverse hard-fought progress. </w:t>
      </w:r>
      <w:r w:rsidRPr="003327BC">
        <w:rPr>
          <w:rFonts w:ascii="Arial" w:hAnsi="Arial" w:cs="Arial"/>
          <w:sz w:val="14"/>
        </w:rPr>
        <w:t xml:space="preserve">Human rights standards provide guidance but become operational only with champions among governments and ordinary people. </w:t>
      </w:r>
      <w:r w:rsidRPr="003327BC">
        <w:rPr>
          <w:rStyle w:val="StyleUnderline"/>
          <w:rFonts w:ascii="Arial" w:hAnsi="Arial" w:cs="Arial"/>
        </w:rPr>
        <w:t>Each of us has a part to play. The past year shows that rights can be protected from populist assaults. The challenge now is to strengthen that defense and reverse the populist surge.</w:t>
      </w:r>
    </w:p>
    <w:p w14:paraId="787BD761" w14:textId="77777777" w:rsidR="00D16C4E" w:rsidRPr="003327BC" w:rsidRDefault="00D16C4E" w:rsidP="00D16C4E">
      <w:pPr>
        <w:pStyle w:val="Heading4"/>
        <w:rPr>
          <w:rFonts w:ascii="Arial" w:hAnsi="Arial" w:cs="Arial"/>
        </w:rPr>
      </w:pPr>
      <w:r w:rsidRPr="003327BC">
        <w:rPr>
          <w:rFonts w:ascii="Arial" w:hAnsi="Arial" w:cs="Arial"/>
        </w:rPr>
        <w:t>Canada is a key player in the populism resistance</w:t>
      </w:r>
    </w:p>
    <w:p w14:paraId="4202A185" w14:textId="77777777" w:rsidR="00D16C4E" w:rsidRPr="003327BC" w:rsidRDefault="00D16C4E" w:rsidP="00D16C4E">
      <w:pPr>
        <w:rPr>
          <w:rFonts w:ascii="Arial" w:hAnsi="Arial" w:cs="Arial"/>
        </w:rPr>
      </w:pPr>
      <w:r w:rsidRPr="003327BC">
        <w:rPr>
          <w:rStyle w:val="Style13ptBold"/>
          <w:rFonts w:ascii="Arial" w:hAnsi="Arial" w:cs="Arial"/>
        </w:rPr>
        <w:t xml:space="preserve">Chwalisz, 16 </w:t>
      </w:r>
      <w:r w:rsidRPr="003327BC">
        <w:rPr>
          <w:rFonts w:ascii="Arial" w:hAnsi="Arial" w:cs="Arial"/>
        </w:rPr>
        <w:t>– Claudia Chwalisz is a senior policy researcher and correspondent at Policy Network. She is one of the Crick Centre's 2015 Crook Public Service Fellows</w:t>
      </w:r>
      <w:r w:rsidRPr="003327BC">
        <w:rPr>
          <w:rFonts w:ascii="Avenir Next Regular" w:hAnsi="Avenir Next Regular" w:cs="Avenir Next Regular"/>
        </w:rPr>
        <w:t>﻿</w:t>
      </w:r>
      <w:r w:rsidRPr="003327BC">
        <w:rPr>
          <w:rFonts w:ascii="Arial" w:hAnsi="Arial" w:cs="Arial"/>
        </w:rPr>
        <w:t>, discusses her research on people-powered policymaking.</w:t>
      </w:r>
    </w:p>
    <w:p w14:paraId="79FB39C3" w14:textId="77777777" w:rsidR="00D16C4E" w:rsidRPr="003327BC" w:rsidRDefault="00D16C4E" w:rsidP="00D16C4E">
      <w:pPr>
        <w:rPr>
          <w:rFonts w:ascii="Arial" w:hAnsi="Arial" w:cs="Arial"/>
        </w:rPr>
      </w:pPr>
      <w:r w:rsidRPr="003327BC">
        <w:rPr>
          <w:rFonts w:ascii="Arial" w:hAnsi="Arial" w:cs="Arial"/>
        </w:rPr>
        <w:t>(“Canada’s soft power is back,” Policy Network, March 10, 2016, http://www.policy-network.net/pno_detail.aspx?ID=5079&amp;title=Canada’s+soft+power+is+back, SRA)</w:t>
      </w:r>
    </w:p>
    <w:p w14:paraId="35E3F4DD" w14:textId="77777777" w:rsidR="00D16C4E" w:rsidRPr="003327BC" w:rsidRDefault="00D16C4E" w:rsidP="00D16C4E">
      <w:pPr>
        <w:rPr>
          <w:rFonts w:ascii="Arial" w:hAnsi="Arial" w:cs="Arial"/>
          <w:sz w:val="16"/>
        </w:rPr>
      </w:pPr>
      <w:r w:rsidRPr="003327BC">
        <w:rPr>
          <w:rFonts w:ascii="Arial" w:hAnsi="Arial" w:cs="Arial"/>
          <w:sz w:val="16"/>
        </w:rPr>
        <w:t xml:space="preserve">Justin </w:t>
      </w:r>
      <w:r w:rsidRPr="003327BC">
        <w:rPr>
          <w:rStyle w:val="StyleUnderline"/>
          <w:rFonts w:ascii="Arial" w:hAnsi="Arial" w:cs="Arial"/>
        </w:rPr>
        <w:t xml:space="preserve">Trudeau is rebranding Canada as an </w:t>
      </w:r>
      <w:r w:rsidRPr="003327BC">
        <w:rPr>
          <w:rStyle w:val="Emphasis"/>
        </w:rPr>
        <w:t>open, progressive, plural society</w:t>
      </w:r>
      <w:r w:rsidRPr="003327BC">
        <w:rPr>
          <w:rStyle w:val="StyleUnderline"/>
          <w:rFonts w:ascii="Arial" w:hAnsi="Arial" w:cs="Arial"/>
        </w:rPr>
        <w:t xml:space="preserve">. </w:t>
      </w:r>
      <w:r w:rsidRPr="003327BC">
        <w:rPr>
          <w:rStyle w:val="Emphasis"/>
        </w:rPr>
        <w:t>In a world increasingly taken by populist rhetoric on immigration</w:t>
      </w:r>
      <w:r w:rsidRPr="003327BC">
        <w:rPr>
          <w:rFonts w:ascii="Arial" w:hAnsi="Arial" w:cs="Arial"/>
          <w:sz w:val="16"/>
        </w:rPr>
        <w:t xml:space="preserve">, including by Canada’s former prime minister Stephen Harper, </w:t>
      </w:r>
      <w:r w:rsidRPr="003327BC">
        <w:rPr>
          <w:rStyle w:val="StyleUnderline"/>
          <w:rFonts w:ascii="Arial" w:hAnsi="Arial" w:cs="Arial"/>
        </w:rPr>
        <w:t>Trudeau has been unashamedly telling the world about the benefits of</w:t>
      </w:r>
      <w:r w:rsidRPr="003327BC">
        <w:rPr>
          <w:rFonts w:ascii="Arial" w:hAnsi="Arial" w:cs="Arial"/>
          <w:sz w:val="16"/>
        </w:rPr>
        <w:t xml:space="preserve"> living in </w:t>
      </w:r>
      <w:r w:rsidRPr="003327BC">
        <w:rPr>
          <w:rStyle w:val="StyleUnderline"/>
          <w:rFonts w:ascii="Arial" w:hAnsi="Arial" w:cs="Arial"/>
        </w:rPr>
        <w:t>a diverse, plural society. While some countries</w:t>
      </w:r>
      <w:r w:rsidRPr="003327BC">
        <w:rPr>
          <w:rFonts w:ascii="Arial" w:hAnsi="Arial" w:cs="Arial"/>
          <w:sz w:val="16"/>
        </w:rPr>
        <w:t xml:space="preserve"> have been </w:t>
      </w:r>
      <w:r w:rsidRPr="003327BC">
        <w:rPr>
          <w:rStyle w:val="Emphasis"/>
        </w:rPr>
        <w:t>build</w:t>
      </w:r>
      <w:r w:rsidRPr="003327BC">
        <w:rPr>
          <w:rFonts w:ascii="Arial" w:hAnsi="Arial" w:cs="Arial"/>
          <w:sz w:val="16"/>
        </w:rPr>
        <w:t xml:space="preserve">ing </w:t>
      </w:r>
      <w:r w:rsidRPr="003327BC">
        <w:rPr>
          <w:rStyle w:val="Emphasis"/>
        </w:rPr>
        <w:t>walls</w:t>
      </w:r>
      <w:r w:rsidRPr="003327BC">
        <w:rPr>
          <w:rFonts w:ascii="Arial" w:hAnsi="Arial" w:cs="Arial"/>
          <w:sz w:val="16"/>
        </w:rPr>
        <w:t xml:space="preserve">, </w:t>
      </w:r>
      <w:r w:rsidRPr="003327BC">
        <w:rPr>
          <w:rStyle w:val="StyleUnderline"/>
          <w:rFonts w:ascii="Arial" w:hAnsi="Arial" w:cs="Arial"/>
        </w:rPr>
        <w:t>Canada has been leading a national ‘#welcomerefugees’ campaign. Canada has received over 25,000 Syrian refugees since</w:t>
      </w:r>
      <w:r w:rsidRPr="003327BC">
        <w:rPr>
          <w:rFonts w:ascii="Arial" w:hAnsi="Arial" w:cs="Arial"/>
          <w:sz w:val="16"/>
        </w:rPr>
        <w:t xml:space="preserve"> the </w:t>
      </w:r>
      <w:r w:rsidRPr="003327BC">
        <w:rPr>
          <w:rStyle w:val="StyleUnderline"/>
          <w:rFonts w:ascii="Arial" w:hAnsi="Arial" w:cs="Arial"/>
        </w:rPr>
        <w:t>October</w:t>
      </w:r>
      <w:r w:rsidRPr="003327BC">
        <w:rPr>
          <w:rFonts w:ascii="Arial" w:hAnsi="Arial" w:cs="Arial"/>
          <w:sz w:val="16"/>
        </w:rPr>
        <w:t xml:space="preserve"> election, </w:t>
      </w:r>
      <w:r w:rsidRPr="003327BC">
        <w:rPr>
          <w:rStyle w:val="StyleUnderline"/>
          <w:rFonts w:ascii="Arial" w:hAnsi="Arial" w:cs="Arial"/>
        </w:rPr>
        <w:t>some</w:t>
      </w:r>
      <w:r w:rsidRPr="003327BC">
        <w:rPr>
          <w:rFonts w:ascii="Arial" w:hAnsi="Arial" w:cs="Arial"/>
          <w:sz w:val="16"/>
        </w:rPr>
        <w:t xml:space="preserve"> of whom were </w:t>
      </w:r>
      <w:r w:rsidRPr="003327BC">
        <w:rPr>
          <w:rStyle w:val="StyleUnderline"/>
          <w:rFonts w:ascii="Arial" w:hAnsi="Arial" w:cs="Arial"/>
        </w:rPr>
        <w:t>personally greeted by the p</w:t>
      </w:r>
      <w:r w:rsidRPr="003327BC">
        <w:rPr>
          <w:rFonts w:ascii="Arial" w:hAnsi="Arial" w:cs="Arial"/>
          <w:sz w:val="16"/>
        </w:rPr>
        <w:t xml:space="preserve">rime </w:t>
      </w:r>
      <w:r w:rsidRPr="003327BC">
        <w:rPr>
          <w:rStyle w:val="StyleUnderline"/>
          <w:rFonts w:ascii="Arial" w:hAnsi="Arial" w:cs="Arial"/>
        </w:rPr>
        <w:t>m</w:t>
      </w:r>
      <w:r w:rsidRPr="003327BC">
        <w:rPr>
          <w:rFonts w:ascii="Arial" w:hAnsi="Arial" w:cs="Arial"/>
          <w:sz w:val="16"/>
        </w:rPr>
        <w:t xml:space="preserve">inister </w:t>
      </w:r>
      <w:r w:rsidRPr="003327BC">
        <w:rPr>
          <w:rStyle w:val="StyleUnderline"/>
          <w:rFonts w:ascii="Arial" w:hAnsi="Arial" w:cs="Arial"/>
        </w:rPr>
        <w:t>himself</w:t>
      </w:r>
      <w:r w:rsidRPr="003327BC">
        <w:rPr>
          <w:rFonts w:ascii="Arial" w:hAnsi="Arial" w:cs="Arial"/>
          <w:sz w:val="16"/>
        </w:rPr>
        <w:t xml:space="preserve">. Moreover, </w:t>
      </w:r>
      <w:r w:rsidRPr="003327BC">
        <w:rPr>
          <w:rStyle w:val="StyleUnderline"/>
          <w:rFonts w:ascii="Arial" w:hAnsi="Arial" w:cs="Arial"/>
        </w:rPr>
        <w:t>the Liberal government will change the</w:t>
      </w:r>
      <w:r w:rsidRPr="003327BC">
        <w:rPr>
          <w:rFonts w:ascii="Arial" w:hAnsi="Arial" w:cs="Arial"/>
          <w:sz w:val="16"/>
        </w:rPr>
        <w:t xml:space="preserve"> Conservatives’ </w:t>
      </w:r>
      <w:r w:rsidRPr="003327BC">
        <w:rPr>
          <w:rStyle w:val="StyleUnderline"/>
          <w:rFonts w:ascii="Arial" w:hAnsi="Arial" w:cs="Arial"/>
        </w:rPr>
        <w:t>controversial Citizenship Act, repealing the possibility to revoke citizenship</w:t>
      </w:r>
      <w:r w:rsidRPr="003327BC">
        <w:rPr>
          <w:rFonts w:ascii="Arial" w:hAnsi="Arial" w:cs="Arial"/>
          <w:sz w:val="16"/>
        </w:rPr>
        <w:t xml:space="preserve">. Why? Because </w:t>
      </w:r>
      <w:r w:rsidRPr="003327BC">
        <w:rPr>
          <w:rStyle w:val="Emphasis"/>
        </w:rPr>
        <w:t xml:space="preserve">“a Canadian is a Canadian is a Canadian”. </w:t>
      </w:r>
      <w:r w:rsidRPr="003327BC">
        <w:rPr>
          <w:rStyle w:val="StyleUnderline"/>
          <w:rFonts w:ascii="Arial" w:hAnsi="Arial" w:cs="Arial"/>
        </w:rPr>
        <w:t>On foreign policy</w:t>
      </w:r>
      <w:r w:rsidRPr="003327BC">
        <w:rPr>
          <w:rFonts w:ascii="Arial" w:hAnsi="Arial" w:cs="Arial"/>
          <w:sz w:val="16"/>
        </w:rPr>
        <w:t xml:space="preserve">, after a decade of Stephen Harper’s harsh tone and emphasis on hard power, </w:t>
      </w:r>
      <w:r w:rsidRPr="003327BC">
        <w:rPr>
          <w:rStyle w:val="Emphasis"/>
        </w:rPr>
        <w:t xml:space="preserve">the Liberal government seeks a return to Canada’s soft power diplomacy </w:t>
      </w:r>
      <w:r w:rsidRPr="003327BC">
        <w:rPr>
          <w:rStyle w:val="StyleUnderline"/>
          <w:rFonts w:ascii="Arial" w:hAnsi="Arial" w:cs="Arial"/>
        </w:rPr>
        <w:t>and focus on free trade.</w:t>
      </w:r>
      <w:r w:rsidRPr="003327BC">
        <w:rPr>
          <w:rFonts w:ascii="Arial" w:hAnsi="Arial" w:cs="Arial"/>
          <w:sz w:val="16"/>
        </w:rPr>
        <w:t xml:space="preserve"> Anti-Isis airstrikes in Iraq and Syria have ended. </w:t>
      </w:r>
      <w:r w:rsidRPr="003327BC">
        <w:rPr>
          <w:rStyle w:val="Emphasis"/>
        </w:rPr>
        <w:t>Canada</w:t>
      </w:r>
      <w:r w:rsidRPr="003327BC">
        <w:rPr>
          <w:rFonts w:ascii="Arial" w:hAnsi="Arial" w:cs="Arial"/>
          <w:sz w:val="16"/>
        </w:rPr>
        <w:t xml:space="preserve">’s role </w:t>
      </w:r>
      <w:r w:rsidRPr="003327BC">
        <w:rPr>
          <w:rStyle w:val="Emphasis"/>
        </w:rPr>
        <w:t>will be focused more on training and humanitarian aid</w:t>
      </w:r>
      <w:r w:rsidRPr="003327BC">
        <w:rPr>
          <w:rFonts w:ascii="Arial" w:hAnsi="Arial" w:cs="Arial"/>
          <w:sz w:val="16"/>
        </w:rPr>
        <w:t xml:space="preserve">, a move welcomed by the US. Even though Trudeau could have changed the mission without parliamentary approval he put it to a vote in the House of Commons, which passed. While Harper damaged Canada’s reputation and global efforts to tackle climate change by withdrawing from the Kyoto protocol, this pressing issue is now treated seriously. Scientists are no longer muzzled and are free to speak without fear. Trudeau signed on to the global low-carbon transition at COP21. At Davos, he touted that “my predecessor wanted you to know Canada for its resources, </w:t>
      </w:r>
      <w:r w:rsidRPr="003327BC">
        <w:rPr>
          <w:rStyle w:val="StyleUnderline"/>
          <w:rFonts w:ascii="Arial" w:hAnsi="Arial" w:cs="Arial"/>
        </w:rPr>
        <w:t>I want you to know Canadians for our resourcefulness</w:t>
      </w:r>
      <w:r w:rsidRPr="003327BC">
        <w:rPr>
          <w:rFonts w:ascii="Arial" w:hAnsi="Arial" w:cs="Arial"/>
          <w:sz w:val="16"/>
        </w:rPr>
        <w:t xml:space="preserve">.” Last week, Trudeau led a conference with all 13 premiers and indigenous leaders on clean technology and environmental innovation, which brought together investors, inventors, entrepreneurs and businesses from over 50 countries. Furthermore, democracy is no longer an obstacle to be overcome by an all-powerful prime minister’s office. </w:t>
      </w:r>
      <w:r w:rsidRPr="003327BC">
        <w:rPr>
          <w:rStyle w:val="StyleUnderline"/>
          <w:rFonts w:ascii="Arial" w:hAnsi="Arial" w:cs="Arial"/>
        </w:rPr>
        <w:t>Trudeau appointed a new minister of democratic institutions</w:t>
      </w:r>
      <w:r w:rsidRPr="003327BC">
        <w:rPr>
          <w:rFonts w:ascii="Arial" w:hAnsi="Arial" w:cs="Arial"/>
          <w:sz w:val="16"/>
        </w:rPr>
        <w:t xml:space="preserve">, charged primarily with electoral and Senate reform. </w:t>
      </w:r>
      <w:r w:rsidRPr="003327BC">
        <w:rPr>
          <w:rStyle w:val="StyleUnderline"/>
          <w:rFonts w:ascii="Arial" w:hAnsi="Arial" w:cs="Arial"/>
        </w:rPr>
        <w:t>Committees are taken seriously again, free to elect their own chairs. There is</w:t>
      </w:r>
      <w:r w:rsidRPr="003327BC">
        <w:rPr>
          <w:rFonts w:ascii="Arial" w:hAnsi="Arial" w:cs="Arial"/>
          <w:sz w:val="16"/>
        </w:rPr>
        <w:t xml:space="preserve"> a </w:t>
      </w:r>
      <w:r w:rsidRPr="003327BC">
        <w:rPr>
          <w:rStyle w:val="StyleUnderline"/>
          <w:rFonts w:ascii="Arial" w:hAnsi="Arial" w:cs="Arial"/>
        </w:rPr>
        <w:t>renewed openness with the media; the public is loving their panda-hugging, Vogue-featured p</w:t>
      </w:r>
      <w:r w:rsidRPr="003327BC">
        <w:rPr>
          <w:rFonts w:ascii="Arial" w:hAnsi="Arial" w:cs="Arial"/>
          <w:sz w:val="16"/>
        </w:rPr>
        <w:t xml:space="preserve">rime </w:t>
      </w:r>
      <w:r w:rsidRPr="003327BC">
        <w:rPr>
          <w:rStyle w:val="StyleUnderline"/>
          <w:rFonts w:ascii="Arial" w:hAnsi="Arial" w:cs="Arial"/>
        </w:rPr>
        <w:t>m</w:t>
      </w:r>
      <w:r w:rsidRPr="003327BC">
        <w:rPr>
          <w:rFonts w:ascii="Arial" w:hAnsi="Arial" w:cs="Arial"/>
          <w:sz w:val="16"/>
        </w:rPr>
        <w:t xml:space="preserve">inister. More seriously, Justin Trudeau has been taking part in livestreamed Global Town Halls. </w:t>
      </w:r>
      <w:r w:rsidRPr="003327BC">
        <w:rPr>
          <w:rStyle w:val="StyleUnderline"/>
          <w:rFonts w:ascii="Arial" w:hAnsi="Arial" w:cs="Arial"/>
        </w:rPr>
        <w:t>Evidence-based policy will</w:t>
      </w:r>
      <w:r w:rsidRPr="003327BC">
        <w:rPr>
          <w:rFonts w:ascii="Arial" w:hAnsi="Arial" w:cs="Arial"/>
          <w:sz w:val="16"/>
        </w:rPr>
        <w:t xml:space="preserve"> also </w:t>
      </w:r>
      <w:r w:rsidRPr="003327BC">
        <w:rPr>
          <w:rStyle w:val="StyleUnderline"/>
          <w:rFonts w:ascii="Arial" w:hAnsi="Arial" w:cs="Arial"/>
        </w:rPr>
        <w:t>be possible again</w:t>
      </w:r>
      <w:r w:rsidRPr="003327BC">
        <w:rPr>
          <w:rFonts w:ascii="Arial" w:hAnsi="Arial" w:cs="Arial"/>
          <w:sz w:val="16"/>
        </w:rPr>
        <w:t xml:space="preserve">, as bringing back the long-form census was one of the new government’s first actions. </w:t>
      </w:r>
      <w:r w:rsidRPr="003327BC">
        <w:rPr>
          <w:rStyle w:val="StyleUnderline"/>
          <w:rFonts w:ascii="Arial" w:hAnsi="Arial" w:cs="Arial"/>
        </w:rPr>
        <w:t>The new government has been sending signals that gender equality matters</w:t>
      </w:r>
      <w:r w:rsidRPr="003327BC">
        <w:rPr>
          <w:rFonts w:ascii="Arial" w:hAnsi="Arial" w:cs="Arial"/>
          <w:sz w:val="16"/>
        </w:rPr>
        <w:t xml:space="preserve">. The cabinet has a 50/50 balance of men and women – “because it’s 2016”. On International Women’s Day the prime minister wrote an editorial in Canada’s largest paper under the headline </w:t>
      </w:r>
      <w:r w:rsidRPr="003327BC">
        <w:rPr>
          <w:rStyle w:val="StyleUnderline"/>
          <w:rFonts w:ascii="Arial" w:hAnsi="Arial" w:cs="Arial"/>
        </w:rPr>
        <w:t>“gender equality is an opportunity, not a threat”</w:t>
      </w:r>
      <w:r w:rsidRPr="003327BC">
        <w:rPr>
          <w:rFonts w:ascii="Arial" w:hAnsi="Arial" w:cs="Arial"/>
          <w:sz w:val="16"/>
        </w:rPr>
        <w:t xml:space="preserve">. Despite his short term in power, it would not be surprising if he holds a record for the number of times a world leader has described himself as a feminist. Moreover, the next series of banknotes will, for the first time ever, bear the portrait of a woman besides the Queen. It is not all smooth sailing, however. A big test will be the new government’s first budget, set to be announced the week of 21 March. Low oil prices, a weak Canadian dollar and revised OECD growth forecasts of 1.4 per cent, down from two per cent, mean the Liberals will likely propose spending beyond the $10bn CAD deficit cap they promised during the election campaign. Moreover, the new government has made no mention of amending bill C-51, a highly controversial ‘anti-terrorism’ privacy bill, which the Liberals committed to reforming if elected to government. They should not forget too quickly that their backing for this bill lost them a great deal of credibility and voting support among liberals, who protested across the country. </w:t>
      </w:r>
      <w:r w:rsidRPr="003327BC">
        <w:rPr>
          <w:rStyle w:val="StyleUnderline"/>
          <w:rFonts w:ascii="Arial" w:hAnsi="Arial" w:cs="Arial"/>
        </w:rPr>
        <w:t>Overall</w:t>
      </w:r>
      <w:r w:rsidRPr="003327BC">
        <w:rPr>
          <w:rFonts w:ascii="Arial" w:hAnsi="Arial" w:cs="Arial"/>
          <w:sz w:val="16"/>
        </w:rPr>
        <w:t xml:space="preserve">, however, </w:t>
      </w:r>
      <w:r w:rsidRPr="003327BC">
        <w:rPr>
          <w:rStyle w:val="StyleUnderline"/>
          <w:rFonts w:ascii="Arial" w:hAnsi="Arial" w:cs="Arial"/>
        </w:rPr>
        <w:t>Canadians seem to be happy with the new government. The Liberals have been enjoying high levels of support in the polls</w:t>
      </w:r>
      <w:r w:rsidRPr="003327BC">
        <w:rPr>
          <w:rFonts w:ascii="Arial" w:hAnsi="Arial" w:cs="Arial"/>
          <w:sz w:val="16"/>
        </w:rPr>
        <w:t xml:space="preserve"> since the election, currently 49 per cent (Figure 1). The boost has been entirely at the expense of the leftwing New Democratic party (NDP), who are down to their lowest levels of support since 2003, as the Conservatives remain steady with around 30 per cent of support.</w:t>
      </w:r>
    </w:p>
    <w:p w14:paraId="0535820E" w14:textId="77777777" w:rsidR="00D16C4E" w:rsidRPr="003327BC" w:rsidRDefault="00D16C4E" w:rsidP="00D16C4E">
      <w:pPr>
        <w:pStyle w:val="Heading4"/>
        <w:rPr>
          <w:rFonts w:ascii="Arial" w:hAnsi="Arial" w:cs="Arial"/>
        </w:rPr>
      </w:pPr>
      <w:r w:rsidRPr="003327BC">
        <w:rPr>
          <w:rFonts w:ascii="Arial" w:hAnsi="Arial" w:cs="Arial"/>
        </w:rPr>
        <w:t xml:space="preserve">The spread of populism creates unstable systems vulnerable to </w:t>
      </w:r>
      <w:r w:rsidRPr="003327BC">
        <w:rPr>
          <w:rFonts w:ascii="Arial" w:hAnsi="Arial" w:cs="Arial"/>
          <w:u w:val="single"/>
        </w:rPr>
        <w:t>economic decline</w:t>
      </w:r>
      <w:r w:rsidRPr="003327BC">
        <w:rPr>
          <w:rFonts w:ascii="Arial" w:hAnsi="Arial" w:cs="Arial"/>
        </w:rPr>
        <w:t xml:space="preserve"> and </w:t>
      </w:r>
      <w:r w:rsidRPr="003327BC">
        <w:rPr>
          <w:rFonts w:ascii="Arial" w:hAnsi="Arial" w:cs="Arial"/>
          <w:u w:val="single"/>
        </w:rPr>
        <w:t>destabilizing conflict</w:t>
      </w:r>
    </w:p>
    <w:p w14:paraId="70CAF64D" w14:textId="77777777" w:rsidR="00D16C4E" w:rsidRPr="003327BC" w:rsidRDefault="00D16C4E" w:rsidP="00D16C4E">
      <w:pPr>
        <w:rPr>
          <w:rFonts w:ascii="Arial" w:hAnsi="Arial" w:cs="Arial"/>
        </w:rPr>
      </w:pPr>
      <w:r w:rsidRPr="003327BC">
        <w:rPr>
          <w:rStyle w:val="Style13ptBold"/>
          <w:rFonts w:ascii="Arial" w:hAnsi="Arial" w:cs="Arial"/>
        </w:rPr>
        <w:t xml:space="preserve">Seitz, 17 </w:t>
      </w:r>
      <w:r w:rsidRPr="003327BC">
        <w:rPr>
          <w:rFonts w:ascii="Arial" w:hAnsi="Arial" w:cs="Arial"/>
        </w:rPr>
        <w:t xml:space="preserve">– Samuel Seitz is an intern at the Court of Appeals of Georgia, and was an Undergraduate Research Fellow at the BMW Center for German and European Studies. He earned his Bachelor’s Degree in International Politics at the Georgetown University Walsh School of Foreign Service. </w:t>
      </w:r>
    </w:p>
    <w:p w14:paraId="3557D00D" w14:textId="77777777" w:rsidR="00D16C4E" w:rsidRPr="003327BC" w:rsidRDefault="00D16C4E" w:rsidP="00D16C4E">
      <w:pPr>
        <w:rPr>
          <w:rFonts w:ascii="Arial" w:hAnsi="Arial" w:cs="Arial"/>
        </w:rPr>
      </w:pPr>
      <w:r w:rsidRPr="003327BC">
        <w:rPr>
          <w:rFonts w:ascii="Arial" w:hAnsi="Arial" w:cs="Arial"/>
        </w:rPr>
        <w:t>(“Pushing Against the Populist Tide,” Foreign Affairs, December 11, 2017, https://www.foreignaffairs.com/articles/world/2017-12-11/pushing-against-populist-tide, SRA)</w:t>
      </w:r>
    </w:p>
    <w:p w14:paraId="04D541BE" w14:textId="77777777" w:rsidR="00D16C4E" w:rsidRPr="003327BC" w:rsidRDefault="00D16C4E" w:rsidP="00D16C4E">
      <w:pPr>
        <w:rPr>
          <w:rFonts w:ascii="Arial" w:hAnsi="Arial" w:cs="Arial"/>
          <w:sz w:val="16"/>
        </w:rPr>
      </w:pPr>
      <w:r w:rsidRPr="003327BC">
        <w:rPr>
          <w:rStyle w:val="StyleUnderline"/>
          <w:rFonts w:ascii="Arial" w:hAnsi="Arial" w:cs="Arial"/>
        </w:rPr>
        <w:t xml:space="preserve">Populism has become an </w:t>
      </w:r>
      <w:r w:rsidRPr="003327BC">
        <w:rPr>
          <w:rStyle w:val="Emphasis"/>
        </w:rPr>
        <w:t>increasingly powerful political force</w:t>
      </w:r>
      <w:r w:rsidRPr="003327BC">
        <w:rPr>
          <w:rStyle w:val="StyleUnderline"/>
          <w:rFonts w:ascii="Arial" w:hAnsi="Arial" w:cs="Arial"/>
        </w:rPr>
        <w:t xml:space="preserve"> in recent years.</w:t>
      </w:r>
      <w:r w:rsidRPr="003327BC">
        <w:rPr>
          <w:rFonts w:ascii="Arial" w:hAnsi="Arial" w:cs="Arial"/>
          <w:sz w:val="16"/>
        </w:rPr>
        <w:t xml:space="preserve"> As </w:t>
      </w:r>
      <w:r w:rsidRPr="003327BC">
        <w:rPr>
          <w:rStyle w:val="StyleUnderline"/>
          <w:rFonts w:ascii="Arial" w:hAnsi="Arial" w:cs="Arial"/>
        </w:rPr>
        <w:t>exemplified by the election of</w:t>
      </w:r>
      <w:r w:rsidRPr="003327BC">
        <w:rPr>
          <w:rFonts w:ascii="Arial" w:hAnsi="Arial" w:cs="Arial"/>
          <w:sz w:val="16"/>
        </w:rPr>
        <w:t xml:space="preserve"> U.S. President Donald </w:t>
      </w:r>
      <w:r w:rsidRPr="003327BC">
        <w:rPr>
          <w:rStyle w:val="StyleUnderline"/>
          <w:rFonts w:ascii="Arial" w:hAnsi="Arial" w:cs="Arial"/>
        </w:rPr>
        <w:t>Trump</w:t>
      </w:r>
      <w:r w:rsidRPr="003327BC">
        <w:rPr>
          <w:rFonts w:ascii="Arial" w:hAnsi="Arial" w:cs="Arial"/>
          <w:sz w:val="16"/>
        </w:rPr>
        <w:t xml:space="preserve"> in the United States, </w:t>
      </w:r>
      <w:r w:rsidRPr="003327BC">
        <w:rPr>
          <w:rStyle w:val="StyleUnderline"/>
          <w:rFonts w:ascii="Arial" w:hAnsi="Arial" w:cs="Arial"/>
        </w:rPr>
        <w:t>the nativist Brexit campaign in the U</w:t>
      </w:r>
      <w:r w:rsidRPr="003327BC">
        <w:rPr>
          <w:rFonts w:ascii="Arial" w:hAnsi="Arial" w:cs="Arial"/>
          <w:sz w:val="16"/>
        </w:rPr>
        <w:t xml:space="preserve">nited </w:t>
      </w:r>
      <w:r w:rsidRPr="003327BC">
        <w:rPr>
          <w:rStyle w:val="StyleUnderline"/>
          <w:rFonts w:ascii="Arial" w:hAnsi="Arial" w:cs="Arial"/>
        </w:rPr>
        <w:t>K</w:t>
      </w:r>
      <w:r w:rsidRPr="003327BC">
        <w:rPr>
          <w:rFonts w:ascii="Arial" w:hAnsi="Arial" w:cs="Arial"/>
          <w:sz w:val="16"/>
        </w:rPr>
        <w:t xml:space="preserve">ingdom, </w:t>
      </w:r>
      <w:r w:rsidRPr="003327BC">
        <w:rPr>
          <w:rStyle w:val="StyleUnderline"/>
          <w:rFonts w:ascii="Arial" w:hAnsi="Arial" w:cs="Arial"/>
        </w:rPr>
        <w:t>and the competitive showing of</w:t>
      </w:r>
      <w:r w:rsidRPr="003327BC">
        <w:rPr>
          <w:rFonts w:ascii="Arial" w:hAnsi="Arial" w:cs="Arial"/>
          <w:sz w:val="16"/>
        </w:rPr>
        <w:t xml:space="preserve"> National Front leader Marine </w:t>
      </w:r>
      <w:r w:rsidRPr="003327BC">
        <w:rPr>
          <w:rStyle w:val="StyleUnderline"/>
          <w:rFonts w:ascii="Arial" w:hAnsi="Arial" w:cs="Arial"/>
        </w:rPr>
        <w:t>Le Pen</w:t>
      </w:r>
      <w:r w:rsidRPr="003327BC">
        <w:rPr>
          <w:rFonts w:ascii="Arial" w:hAnsi="Arial" w:cs="Arial"/>
          <w:sz w:val="16"/>
        </w:rPr>
        <w:t xml:space="preserve"> in France, populist forces have gained ground throughout the developed world. But populism is not limited to Europe and North America: Philippine President Rodrigo </w:t>
      </w:r>
      <w:r w:rsidRPr="003327BC">
        <w:rPr>
          <w:rStyle w:val="StyleUnderline"/>
          <w:rFonts w:ascii="Arial" w:hAnsi="Arial" w:cs="Arial"/>
        </w:rPr>
        <w:t>Duterte and</w:t>
      </w:r>
      <w:r w:rsidRPr="003327BC">
        <w:rPr>
          <w:rFonts w:ascii="Arial" w:hAnsi="Arial" w:cs="Arial"/>
          <w:sz w:val="16"/>
        </w:rPr>
        <w:t xml:space="preserve"> Indian Prime Minister Narendra </w:t>
      </w:r>
      <w:r w:rsidRPr="003327BC">
        <w:rPr>
          <w:rStyle w:val="StyleUnderline"/>
          <w:rFonts w:ascii="Arial" w:hAnsi="Arial" w:cs="Arial"/>
        </w:rPr>
        <w:t>Modi have also used nationalist and populist rhetoric to achieve electoral success</w:t>
      </w:r>
      <w:r w:rsidRPr="003327BC">
        <w:rPr>
          <w:rFonts w:ascii="Arial" w:hAnsi="Arial" w:cs="Arial"/>
          <w:sz w:val="16"/>
        </w:rPr>
        <w:t>. And although the rise of populism is certainly not inexorable—Green Party candidate Alexander Van der Bellen defeated far-right nationalist Norbert Hofer in the 2016 Austrian presidential election, and centrist Emmanuel Macron trounced the nativist, anti-EU Le Pen in the second round of the French presidential election—</w:t>
      </w:r>
      <w:r w:rsidRPr="003327BC">
        <w:rPr>
          <w:rStyle w:val="StyleUnderline"/>
          <w:rFonts w:ascii="Arial" w:hAnsi="Arial" w:cs="Arial"/>
        </w:rPr>
        <w:t>it is difficult to argue that populist movements are categorically receding.</w:t>
      </w:r>
      <w:r w:rsidRPr="003327BC">
        <w:rPr>
          <w:rFonts w:ascii="Arial" w:hAnsi="Arial" w:cs="Arial"/>
          <w:sz w:val="16"/>
        </w:rPr>
        <w:t xml:space="preserve"> After all, </w:t>
      </w:r>
      <w:r w:rsidRPr="003327BC">
        <w:rPr>
          <w:rStyle w:val="StyleUnderline"/>
          <w:rFonts w:ascii="Arial" w:hAnsi="Arial" w:cs="Arial"/>
        </w:rPr>
        <w:t>the recent electoral success of the</w:t>
      </w:r>
      <w:r w:rsidRPr="003327BC">
        <w:rPr>
          <w:rFonts w:ascii="Arial" w:hAnsi="Arial" w:cs="Arial"/>
          <w:sz w:val="16"/>
        </w:rPr>
        <w:t xml:space="preserve"> Alternative für Deutschland (</w:t>
      </w:r>
      <w:r w:rsidRPr="003327BC">
        <w:rPr>
          <w:rStyle w:val="StyleUnderline"/>
          <w:rFonts w:ascii="Arial" w:hAnsi="Arial" w:cs="Arial"/>
        </w:rPr>
        <w:t>AfD</w:t>
      </w:r>
      <w:r w:rsidRPr="003327BC">
        <w:rPr>
          <w:rFonts w:ascii="Arial" w:hAnsi="Arial" w:cs="Arial"/>
          <w:sz w:val="16"/>
        </w:rPr>
        <w:t xml:space="preserve">) </w:t>
      </w:r>
      <w:r w:rsidRPr="003327BC">
        <w:rPr>
          <w:rStyle w:val="StyleUnderline"/>
          <w:rFonts w:ascii="Arial" w:hAnsi="Arial" w:cs="Arial"/>
        </w:rPr>
        <w:t>in Germany</w:t>
      </w:r>
      <w:r w:rsidRPr="003327BC">
        <w:rPr>
          <w:rFonts w:ascii="Arial" w:hAnsi="Arial" w:cs="Arial"/>
          <w:sz w:val="16"/>
        </w:rPr>
        <w:t xml:space="preserve">, </w:t>
      </w:r>
      <w:r w:rsidRPr="003327BC">
        <w:rPr>
          <w:rStyle w:val="StyleUnderline"/>
          <w:rFonts w:ascii="Arial" w:hAnsi="Arial" w:cs="Arial"/>
        </w:rPr>
        <w:t>a country with one of the most stable political systems</w:t>
      </w:r>
      <w:r w:rsidRPr="003327BC">
        <w:rPr>
          <w:rFonts w:ascii="Arial" w:hAnsi="Arial" w:cs="Arial"/>
          <w:sz w:val="16"/>
          <w:szCs w:val="16"/>
        </w:rPr>
        <w:t xml:space="preserve"> in Europe, </w:t>
      </w:r>
      <w:r w:rsidRPr="003327BC">
        <w:rPr>
          <w:rStyle w:val="StyleUnderline"/>
          <w:rFonts w:ascii="Arial" w:hAnsi="Arial" w:cs="Arial"/>
        </w:rPr>
        <w:t xml:space="preserve">demonstrates that populist messaging continues to attract an audience. This suggests a worrying future for the international system because </w:t>
      </w:r>
      <w:r w:rsidRPr="003327BC">
        <w:rPr>
          <w:rFonts w:ascii="Arial" w:hAnsi="Arial" w:cs="Arial"/>
          <w:sz w:val="16"/>
          <w:szCs w:val="16"/>
        </w:rPr>
        <w:t>absent shared support for liberal values, multilateral institutions, pluralistic societies, and free trade,</w:t>
      </w:r>
      <w:r w:rsidRPr="003327BC">
        <w:rPr>
          <w:rFonts w:ascii="Arial" w:hAnsi="Arial" w:cs="Arial"/>
          <w:sz w:val="16"/>
        </w:rPr>
        <w:t xml:space="preserve"> much of </w:t>
      </w:r>
      <w:r w:rsidRPr="003327BC">
        <w:rPr>
          <w:rStyle w:val="Emphasis"/>
        </w:rPr>
        <w:t xml:space="preserve">the institutional and normative glue </w:t>
      </w:r>
      <w:r w:rsidRPr="003327BC">
        <w:rPr>
          <w:rStyle w:val="StyleUnderline"/>
          <w:rFonts w:ascii="Arial" w:hAnsi="Arial" w:cs="Arial"/>
        </w:rPr>
        <w:t xml:space="preserve">holding the postwar order together </w:t>
      </w:r>
      <w:r w:rsidRPr="003327BC">
        <w:rPr>
          <w:rStyle w:val="Emphasis"/>
        </w:rPr>
        <w:t>will</w:t>
      </w:r>
      <w:r w:rsidRPr="003327BC">
        <w:rPr>
          <w:rFonts w:ascii="Arial" w:hAnsi="Arial" w:cs="Arial"/>
          <w:sz w:val="16"/>
        </w:rPr>
        <w:t xml:space="preserve"> begin to </w:t>
      </w:r>
      <w:r w:rsidRPr="003327BC">
        <w:rPr>
          <w:rStyle w:val="Emphasis"/>
        </w:rPr>
        <w:t>dissolve</w:t>
      </w:r>
      <w:r w:rsidRPr="003327BC">
        <w:rPr>
          <w:rFonts w:ascii="Arial" w:hAnsi="Arial" w:cs="Arial"/>
          <w:sz w:val="16"/>
        </w:rPr>
        <w:t xml:space="preserve">. As a contested concept, populism is difficult to define, and the sources of its success are perhaps even more difficult to isolate. Nonetheless, </w:t>
      </w:r>
      <w:r w:rsidRPr="003327BC">
        <w:rPr>
          <w:rStyle w:val="StyleUnderline"/>
          <w:rFonts w:ascii="Arial" w:hAnsi="Arial" w:cs="Arial"/>
        </w:rPr>
        <w:t>it is possible to identify unifying trends among populist parties and movements throughout the world. One clear facet</w:t>
      </w:r>
      <w:r w:rsidRPr="003327BC">
        <w:rPr>
          <w:rFonts w:ascii="Arial" w:hAnsi="Arial" w:cs="Arial"/>
          <w:sz w:val="16"/>
        </w:rPr>
        <w:t xml:space="preserve"> of populism </w:t>
      </w:r>
      <w:r w:rsidRPr="003327BC">
        <w:rPr>
          <w:rStyle w:val="StyleUnderline"/>
          <w:rFonts w:ascii="Arial" w:hAnsi="Arial" w:cs="Arial"/>
        </w:rPr>
        <w:t>is a belief in the existence of a select group that stands in opposition to malevolent forces in control of the state.</w:t>
      </w:r>
      <w:r w:rsidRPr="003327BC">
        <w:rPr>
          <w:rFonts w:ascii="Arial" w:hAnsi="Arial" w:cs="Arial"/>
          <w:sz w:val="16"/>
        </w:rPr>
        <w:t xml:space="preserve"> The </w:t>
      </w:r>
      <w:r w:rsidRPr="003327BC">
        <w:rPr>
          <w:rStyle w:val="StyleUnderline"/>
          <w:rFonts w:ascii="Arial" w:hAnsi="Arial" w:cs="Arial"/>
        </w:rPr>
        <w:t>manifestations</w:t>
      </w:r>
      <w:r w:rsidRPr="003327BC">
        <w:rPr>
          <w:rFonts w:ascii="Arial" w:hAnsi="Arial" w:cs="Arial"/>
          <w:sz w:val="16"/>
        </w:rPr>
        <w:t xml:space="preserve"> of populism, however, </w:t>
      </w:r>
      <w:r w:rsidRPr="003327BC">
        <w:rPr>
          <w:rStyle w:val="StyleUnderline"/>
          <w:rFonts w:ascii="Arial" w:hAnsi="Arial" w:cs="Arial"/>
        </w:rPr>
        <w:t>vary based upon</w:t>
      </w:r>
      <w:r w:rsidRPr="003327BC">
        <w:rPr>
          <w:rFonts w:ascii="Arial" w:hAnsi="Arial" w:cs="Arial"/>
          <w:sz w:val="16"/>
        </w:rPr>
        <w:t xml:space="preserve"> the </w:t>
      </w:r>
      <w:r w:rsidRPr="003327BC">
        <w:rPr>
          <w:rStyle w:val="StyleUnderline"/>
          <w:rFonts w:ascii="Arial" w:hAnsi="Arial" w:cs="Arial"/>
        </w:rPr>
        <w:t>specific circumstances of the country</w:t>
      </w:r>
      <w:r w:rsidRPr="003327BC">
        <w:rPr>
          <w:rFonts w:ascii="Arial" w:hAnsi="Arial" w:cs="Arial"/>
          <w:sz w:val="16"/>
        </w:rPr>
        <w:t xml:space="preserve"> in which it resides. As noted theorist of populism Cas Mudde argues, “Thin-centred [sic] ideologies such as nationalism and populism habitually appear in combination with very different concepts and ideological traditions that are key to their capacity to make sense to larger constituencies.” </w:t>
      </w:r>
      <w:r w:rsidRPr="003327BC">
        <w:rPr>
          <w:rStyle w:val="StyleUnderline"/>
          <w:rFonts w:ascii="Arial" w:hAnsi="Arial" w:cs="Arial"/>
        </w:rPr>
        <w:t xml:space="preserve">Despite important variations </w:t>
      </w:r>
      <w:r w:rsidRPr="003327BC">
        <w:rPr>
          <w:rFonts w:ascii="Arial" w:hAnsi="Arial" w:cs="Arial"/>
          <w:sz w:val="16"/>
        </w:rPr>
        <w:t xml:space="preserve">among populist groups, </w:t>
      </w:r>
      <w:r w:rsidRPr="003327BC">
        <w:rPr>
          <w:rStyle w:val="StyleUnderline"/>
          <w:rFonts w:ascii="Arial" w:hAnsi="Arial" w:cs="Arial"/>
        </w:rPr>
        <w:t>their exclusive form of politics is a constant.</w:t>
      </w:r>
      <w:r w:rsidRPr="003327BC">
        <w:rPr>
          <w:rFonts w:ascii="Arial" w:hAnsi="Arial" w:cs="Arial"/>
          <w:sz w:val="16"/>
        </w:rPr>
        <w:t xml:space="preserve"> </w:t>
      </w:r>
      <w:r w:rsidRPr="003327BC">
        <w:rPr>
          <w:rStyle w:val="StyleUnderline"/>
          <w:rFonts w:ascii="Arial" w:hAnsi="Arial" w:cs="Arial"/>
        </w:rPr>
        <w:t>The unique nature of each populist narrative complicates</w:t>
      </w:r>
      <w:r w:rsidRPr="003327BC">
        <w:rPr>
          <w:rFonts w:ascii="Arial" w:hAnsi="Arial" w:cs="Arial"/>
          <w:sz w:val="16"/>
        </w:rPr>
        <w:t xml:space="preserve"> the process of </w:t>
      </w:r>
      <w:r w:rsidRPr="003327BC">
        <w:rPr>
          <w:rStyle w:val="StyleUnderline"/>
          <w:rFonts w:ascii="Arial" w:hAnsi="Arial" w:cs="Arial"/>
        </w:rPr>
        <w:t>identifying</w:t>
      </w:r>
      <w:r w:rsidRPr="003327BC">
        <w:rPr>
          <w:rFonts w:ascii="Arial" w:hAnsi="Arial" w:cs="Arial"/>
          <w:sz w:val="16"/>
        </w:rPr>
        <w:t xml:space="preserve"> the </w:t>
      </w:r>
      <w:r w:rsidRPr="003327BC">
        <w:rPr>
          <w:rStyle w:val="StyleUnderline"/>
          <w:rFonts w:ascii="Arial" w:hAnsi="Arial" w:cs="Arial"/>
        </w:rPr>
        <w:t>causes</w:t>
      </w:r>
      <w:r w:rsidRPr="003327BC">
        <w:rPr>
          <w:rFonts w:ascii="Arial" w:hAnsi="Arial" w:cs="Arial"/>
          <w:sz w:val="16"/>
        </w:rPr>
        <w:t xml:space="preserve"> of populist sentiments </w:t>
      </w:r>
      <w:r w:rsidRPr="003327BC">
        <w:rPr>
          <w:rStyle w:val="StyleUnderline"/>
          <w:rFonts w:ascii="Arial" w:hAnsi="Arial" w:cs="Arial"/>
        </w:rPr>
        <w:t>and</w:t>
      </w:r>
      <w:r w:rsidRPr="003327BC">
        <w:rPr>
          <w:rFonts w:ascii="Arial" w:hAnsi="Arial" w:cs="Arial"/>
          <w:sz w:val="16"/>
        </w:rPr>
        <w:t xml:space="preserve">, by extension, </w:t>
      </w:r>
      <w:r w:rsidRPr="003327BC">
        <w:rPr>
          <w:rStyle w:val="StyleUnderline"/>
          <w:rFonts w:ascii="Arial" w:hAnsi="Arial" w:cs="Arial"/>
        </w:rPr>
        <w:t xml:space="preserve">makes it more difficult to combat populist movements. </w:t>
      </w:r>
      <w:r w:rsidRPr="003327BC">
        <w:rPr>
          <w:rFonts w:ascii="Arial" w:hAnsi="Arial" w:cs="Arial"/>
          <w:sz w:val="16"/>
        </w:rPr>
        <w:t xml:space="preserve">Some populist parties focus on ethnocultural tensions while others highlight economic inequities. </w:t>
      </w:r>
      <w:r w:rsidRPr="003327BC">
        <w:rPr>
          <w:rStyle w:val="StyleUnderline"/>
          <w:rFonts w:ascii="Arial" w:hAnsi="Arial" w:cs="Arial"/>
        </w:rPr>
        <w:t>In most cases,</w:t>
      </w:r>
      <w:r w:rsidRPr="003327BC">
        <w:rPr>
          <w:rFonts w:ascii="Arial" w:hAnsi="Arial" w:cs="Arial"/>
          <w:sz w:val="16"/>
        </w:rPr>
        <w:t xml:space="preserve"> however</w:t>
      </w:r>
      <w:r w:rsidRPr="003327BC">
        <w:rPr>
          <w:rStyle w:val="StyleUnderline"/>
          <w:rFonts w:ascii="Arial" w:hAnsi="Arial" w:cs="Arial"/>
        </w:rPr>
        <w:t xml:space="preserve">, these issues are merged into convoluted narratives that </w:t>
      </w:r>
      <w:r w:rsidRPr="003327BC">
        <w:rPr>
          <w:rStyle w:val="Emphasis"/>
        </w:rPr>
        <w:t>exploit</w:t>
      </w:r>
      <w:r w:rsidRPr="003327BC">
        <w:rPr>
          <w:rStyle w:val="StyleUnderline"/>
          <w:rFonts w:ascii="Arial" w:hAnsi="Arial" w:cs="Arial"/>
        </w:rPr>
        <w:t xml:space="preserve"> </w:t>
      </w:r>
      <w:r w:rsidRPr="003327BC">
        <w:rPr>
          <w:rFonts w:ascii="Arial" w:hAnsi="Arial" w:cs="Arial"/>
          <w:sz w:val="16"/>
        </w:rPr>
        <w:t xml:space="preserve">both </w:t>
      </w:r>
      <w:r w:rsidRPr="003327BC">
        <w:rPr>
          <w:rStyle w:val="Emphasis"/>
        </w:rPr>
        <w:t>cultural and economic fears</w:t>
      </w:r>
      <w:r w:rsidRPr="003327BC">
        <w:rPr>
          <w:rStyle w:val="StyleUnderline"/>
          <w:rFonts w:ascii="Arial" w:hAnsi="Arial" w:cs="Arial"/>
        </w:rPr>
        <w:t>.</w:t>
      </w:r>
      <w:r w:rsidRPr="003327BC">
        <w:rPr>
          <w:rFonts w:ascii="Arial" w:hAnsi="Arial" w:cs="Arial"/>
          <w:sz w:val="16"/>
        </w:rPr>
        <w:t xml:space="preserve"> By way of illustration, </w:t>
      </w:r>
      <w:r w:rsidRPr="003327BC">
        <w:rPr>
          <w:rStyle w:val="StyleUnderline"/>
          <w:rFonts w:ascii="Arial" w:hAnsi="Arial" w:cs="Arial"/>
        </w:rPr>
        <w:t>consider</w:t>
      </w:r>
      <w:r w:rsidRPr="003327BC">
        <w:rPr>
          <w:rFonts w:ascii="Arial" w:hAnsi="Arial" w:cs="Arial"/>
          <w:sz w:val="16"/>
        </w:rPr>
        <w:t xml:space="preserve"> some of </w:t>
      </w:r>
      <w:r w:rsidRPr="003327BC">
        <w:rPr>
          <w:rStyle w:val="StyleUnderline"/>
          <w:rFonts w:ascii="Arial" w:hAnsi="Arial" w:cs="Arial"/>
        </w:rPr>
        <w:t>Le Pen’s positions</w:t>
      </w:r>
      <w:r w:rsidRPr="003327BC">
        <w:rPr>
          <w:rFonts w:ascii="Arial" w:hAnsi="Arial" w:cs="Arial"/>
          <w:sz w:val="16"/>
        </w:rPr>
        <w:t xml:space="preserve"> in the recent French presidential election. </w:t>
      </w:r>
      <w:r w:rsidRPr="003327BC">
        <w:rPr>
          <w:rStyle w:val="StyleUnderline"/>
          <w:rFonts w:ascii="Arial" w:hAnsi="Arial" w:cs="Arial"/>
        </w:rPr>
        <w:t>One</w:t>
      </w:r>
      <w:r w:rsidRPr="003327BC">
        <w:rPr>
          <w:rFonts w:ascii="Arial" w:hAnsi="Arial" w:cs="Arial"/>
          <w:sz w:val="16"/>
        </w:rPr>
        <w:t xml:space="preserve"> of her </w:t>
      </w:r>
      <w:r w:rsidRPr="003327BC">
        <w:rPr>
          <w:rStyle w:val="StyleUnderline"/>
          <w:rFonts w:ascii="Arial" w:hAnsi="Arial" w:cs="Arial"/>
        </w:rPr>
        <w:t>major commitment</w:t>
      </w:r>
      <w:r w:rsidRPr="003327BC">
        <w:rPr>
          <w:rFonts w:ascii="Arial" w:hAnsi="Arial" w:cs="Arial"/>
          <w:sz w:val="16"/>
        </w:rPr>
        <w:t xml:space="preserve">s, which suggested a more economically oriented populism, </w:t>
      </w:r>
      <w:r w:rsidRPr="003327BC">
        <w:rPr>
          <w:rStyle w:val="StyleUnderline"/>
          <w:rFonts w:ascii="Arial" w:hAnsi="Arial" w:cs="Arial"/>
        </w:rPr>
        <w:t>was a pledge to withdraw</w:t>
      </w:r>
      <w:r w:rsidRPr="003327BC">
        <w:rPr>
          <w:rFonts w:ascii="Arial" w:hAnsi="Arial" w:cs="Arial"/>
          <w:sz w:val="16"/>
        </w:rPr>
        <w:t xml:space="preserve"> France </w:t>
      </w:r>
      <w:r w:rsidRPr="003327BC">
        <w:rPr>
          <w:rStyle w:val="StyleUnderline"/>
          <w:rFonts w:ascii="Arial" w:hAnsi="Arial" w:cs="Arial"/>
        </w:rPr>
        <w:t>from the E</w:t>
      </w:r>
      <w:r w:rsidRPr="003327BC">
        <w:rPr>
          <w:rFonts w:ascii="Arial" w:hAnsi="Arial" w:cs="Arial"/>
          <w:sz w:val="16"/>
        </w:rPr>
        <w:t xml:space="preserve">uropean </w:t>
      </w:r>
      <w:r w:rsidRPr="003327BC">
        <w:rPr>
          <w:rStyle w:val="StyleUnderline"/>
          <w:rFonts w:ascii="Arial" w:hAnsi="Arial" w:cs="Arial"/>
        </w:rPr>
        <w:t>U</w:t>
      </w:r>
      <w:r w:rsidRPr="003327BC">
        <w:rPr>
          <w:rFonts w:ascii="Arial" w:hAnsi="Arial" w:cs="Arial"/>
          <w:sz w:val="16"/>
        </w:rPr>
        <w:t xml:space="preserve">nion unless the EU transformed into a loose federation without any kind of common currency. </w:t>
      </w:r>
      <w:r w:rsidRPr="003327BC">
        <w:rPr>
          <w:rStyle w:val="StyleUnderline"/>
          <w:rFonts w:ascii="Arial" w:hAnsi="Arial" w:cs="Arial"/>
        </w:rPr>
        <w:t>This economic focus</w:t>
      </w:r>
      <w:r w:rsidRPr="003327BC">
        <w:rPr>
          <w:rFonts w:ascii="Arial" w:hAnsi="Arial" w:cs="Arial"/>
          <w:sz w:val="16"/>
        </w:rPr>
        <w:t xml:space="preserve"> was </w:t>
      </w:r>
      <w:r w:rsidRPr="003327BC">
        <w:rPr>
          <w:rStyle w:val="StyleUnderline"/>
          <w:rFonts w:ascii="Arial" w:hAnsi="Arial" w:cs="Arial"/>
        </w:rPr>
        <w:t>further manifested in her promise to lower the retirement age, increase tariffs, and expand welfare benefits. Le Pen</w:t>
      </w:r>
      <w:r w:rsidRPr="003327BC">
        <w:rPr>
          <w:rFonts w:ascii="Arial" w:hAnsi="Arial" w:cs="Arial"/>
          <w:sz w:val="16"/>
        </w:rPr>
        <w:t xml:space="preserve">, however, </w:t>
      </w:r>
      <w:r w:rsidRPr="003327BC">
        <w:rPr>
          <w:rStyle w:val="StyleUnderline"/>
          <w:rFonts w:ascii="Arial" w:hAnsi="Arial" w:cs="Arial"/>
        </w:rPr>
        <w:t>also utilized ethnic fears to mobilize</w:t>
      </w:r>
      <w:r w:rsidRPr="003327BC">
        <w:rPr>
          <w:rFonts w:ascii="Arial" w:hAnsi="Arial" w:cs="Arial"/>
          <w:sz w:val="16"/>
        </w:rPr>
        <w:t xml:space="preserve"> her </w:t>
      </w:r>
      <w:r w:rsidRPr="003327BC">
        <w:rPr>
          <w:rStyle w:val="StyleUnderline"/>
          <w:rFonts w:ascii="Arial" w:hAnsi="Arial" w:cs="Arial"/>
        </w:rPr>
        <w:t xml:space="preserve">supporters, committing to </w:t>
      </w:r>
      <w:r w:rsidRPr="003327BC">
        <w:rPr>
          <w:rStyle w:val="Emphasis"/>
        </w:rPr>
        <w:t>curb migration</w:t>
      </w:r>
      <w:r w:rsidRPr="003327BC">
        <w:rPr>
          <w:rStyle w:val="StyleUnderline"/>
          <w:rFonts w:ascii="Arial" w:hAnsi="Arial" w:cs="Arial"/>
        </w:rPr>
        <w:t xml:space="preserve">, provide free education to French nationals only, and prioritize French citizens in housing and employment decisions. </w:t>
      </w:r>
      <w:r w:rsidRPr="003327BC">
        <w:rPr>
          <w:rFonts w:ascii="Arial" w:hAnsi="Arial" w:cs="Arial"/>
          <w:sz w:val="16"/>
        </w:rPr>
        <w:t xml:space="preserve">These </w:t>
      </w:r>
      <w:r w:rsidRPr="003327BC">
        <w:rPr>
          <w:rStyle w:val="StyleUnderline"/>
          <w:rFonts w:ascii="Arial" w:hAnsi="Arial" w:cs="Arial"/>
        </w:rPr>
        <w:t>policies of cultural and ethnocultural populism</w:t>
      </w:r>
      <w:r w:rsidRPr="003327BC">
        <w:rPr>
          <w:rFonts w:ascii="Arial" w:hAnsi="Arial" w:cs="Arial"/>
          <w:sz w:val="16"/>
        </w:rPr>
        <w:t xml:space="preserve"> also </w:t>
      </w:r>
      <w:r w:rsidRPr="003327BC">
        <w:rPr>
          <w:rStyle w:val="StyleUnderline"/>
          <w:rFonts w:ascii="Arial" w:hAnsi="Arial" w:cs="Arial"/>
        </w:rPr>
        <w:t>assume</w:t>
      </w:r>
      <w:r w:rsidRPr="003327BC">
        <w:rPr>
          <w:rFonts w:ascii="Arial" w:hAnsi="Arial" w:cs="Arial"/>
          <w:sz w:val="16"/>
        </w:rPr>
        <w:t xml:space="preserve">d </w:t>
      </w:r>
      <w:r w:rsidRPr="003327BC">
        <w:rPr>
          <w:rStyle w:val="StyleUnderline"/>
          <w:rFonts w:ascii="Arial" w:hAnsi="Arial" w:cs="Arial"/>
        </w:rPr>
        <w:t xml:space="preserve">a religious bent </w:t>
      </w:r>
      <w:r w:rsidRPr="003327BC">
        <w:rPr>
          <w:rStyle w:val="Emphasis"/>
        </w:rPr>
        <w:t>arising from Le Pen’s linkage of immigrants and refugees with terrorism</w:t>
      </w:r>
      <w:r w:rsidRPr="003327BC">
        <w:rPr>
          <w:rStyle w:val="StyleUnderline"/>
          <w:rFonts w:ascii="Arial" w:hAnsi="Arial" w:cs="Arial"/>
        </w:rPr>
        <w:t xml:space="preserve"> and her threats to strip Muslim dual citizens of French citizenship if they held extreme views</w:t>
      </w:r>
      <w:r w:rsidRPr="003327BC">
        <w:rPr>
          <w:rFonts w:ascii="Arial" w:hAnsi="Arial" w:cs="Arial"/>
          <w:sz w:val="16"/>
        </w:rPr>
        <w:t xml:space="preserve">. In short, </w:t>
      </w:r>
      <w:r w:rsidRPr="003327BC">
        <w:rPr>
          <w:rStyle w:val="StyleUnderline"/>
          <w:rFonts w:ascii="Arial" w:hAnsi="Arial" w:cs="Arial"/>
        </w:rPr>
        <w:t>her policy preferences</w:t>
      </w:r>
      <w:r w:rsidRPr="003327BC">
        <w:rPr>
          <w:rFonts w:ascii="Arial" w:hAnsi="Arial" w:cs="Arial"/>
          <w:sz w:val="16"/>
        </w:rPr>
        <w:t xml:space="preserve"> seemed to </w:t>
      </w:r>
      <w:r w:rsidRPr="003327BC">
        <w:rPr>
          <w:rStyle w:val="StyleUnderline"/>
          <w:rFonts w:ascii="Arial" w:hAnsi="Arial" w:cs="Arial"/>
        </w:rPr>
        <w:t>exploit</w:t>
      </w:r>
      <w:r w:rsidRPr="003327BC">
        <w:rPr>
          <w:rFonts w:ascii="Arial" w:hAnsi="Arial" w:cs="Arial"/>
          <w:sz w:val="16"/>
        </w:rPr>
        <w:t xml:space="preserve"> both </w:t>
      </w:r>
      <w:r w:rsidRPr="003327BC">
        <w:rPr>
          <w:rStyle w:val="StyleUnderline"/>
          <w:rFonts w:ascii="Arial" w:hAnsi="Arial" w:cs="Arial"/>
        </w:rPr>
        <w:t>economic and ethnocultural fears.</w:t>
      </w:r>
      <w:r w:rsidRPr="003327BC">
        <w:rPr>
          <w:rFonts w:ascii="Arial" w:hAnsi="Arial" w:cs="Arial"/>
          <w:sz w:val="16"/>
        </w:rPr>
        <w:t xml:space="preserve"> Perhaps it is impossible to fully separate ethnocultural reasons for supporting populist parties from economic ones. But regardless of the particular motivations people have for supporting populist movements, successful </w:t>
      </w:r>
      <w:r w:rsidRPr="003327BC">
        <w:rPr>
          <w:rStyle w:val="StyleUnderline"/>
          <w:rFonts w:ascii="Arial" w:hAnsi="Arial" w:cs="Arial"/>
        </w:rPr>
        <w:t>populism of any kind poses a real threat to international cooperation and stability</w:t>
      </w:r>
      <w:r w:rsidRPr="003327BC">
        <w:rPr>
          <w:rFonts w:ascii="Arial" w:hAnsi="Arial" w:cs="Arial"/>
          <w:sz w:val="16"/>
        </w:rPr>
        <w:t xml:space="preserve">. Consider the economic views of populists such as </w:t>
      </w:r>
      <w:r w:rsidRPr="003327BC">
        <w:rPr>
          <w:rStyle w:val="StyleUnderline"/>
          <w:rFonts w:ascii="Arial" w:hAnsi="Arial" w:cs="Arial"/>
        </w:rPr>
        <w:t>Trump and Le Pen</w:t>
      </w:r>
      <w:r w:rsidRPr="003327BC">
        <w:rPr>
          <w:rFonts w:ascii="Arial" w:hAnsi="Arial" w:cs="Arial"/>
          <w:sz w:val="16"/>
        </w:rPr>
        <w:t xml:space="preserve">. Both </w:t>
      </w:r>
      <w:r w:rsidRPr="003327BC">
        <w:rPr>
          <w:rStyle w:val="StyleUnderline"/>
          <w:rFonts w:ascii="Arial" w:hAnsi="Arial" w:cs="Arial"/>
        </w:rPr>
        <w:t>seek to reimpose protectionist measures and undercut multilateral agreements</w:t>
      </w:r>
      <w:r w:rsidRPr="003327BC">
        <w:rPr>
          <w:rFonts w:ascii="Arial" w:hAnsi="Arial" w:cs="Arial"/>
          <w:sz w:val="16"/>
        </w:rPr>
        <w:t xml:space="preserve"> such as NAFTA and the eurozone. </w:t>
      </w:r>
      <w:r w:rsidRPr="003327BC">
        <w:rPr>
          <w:rStyle w:val="StyleUnderline"/>
          <w:rFonts w:ascii="Arial" w:hAnsi="Arial" w:cs="Arial"/>
        </w:rPr>
        <w:t>These policies risk turning back the clock</w:t>
      </w:r>
      <w:r w:rsidRPr="003327BC">
        <w:rPr>
          <w:rFonts w:ascii="Arial" w:hAnsi="Arial" w:cs="Arial"/>
          <w:sz w:val="16"/>
        </w:rPr>
        <w:t xml:space="preserve"> on trade liberalization and returning us </w:t>
      </w:r>
      <w:r w:rsidRPr="003327BC">
        <w:rPr>
          <w:rStyle w:val="Emphasis"/>
        </w:rPr>
        <w:t xml:space="preserve">to a world of zero-sum mercantilist politics. </w:t>
      </w:r>
      <w:r w:rsidRPr="003327BC">
        <w:rPr>
          <w:rStyle w:val="StyleUnderline"/>
          <w:rFonts w:ascii="Arial" w:hAnsi="Arial" w:cs="Arial"/>
        </w:rPr>
        <w:t>To understand how dangerous</w:t>
      </w:r>
      <w:r w:rsidRPr="003327BC">
        <w:rPr>
          <w:rFonts w:ascii="Arial" w:hAnsi="Arial" w:cs="Arial"/>
          <w:sz w:val="16"/>
        </w:rPr>
        <w:t xml:space="preserve"> such a world could be, </w:t>
      </w:r>
      <w:r w:rsidRPr="003327BC">
        <w:rPr>
          <w:rStyle w:val="StyleUnderline"/>
          <w:rFonts w:ascii="Arial" w:hAnsi="Arial" w:cs="Arial"/>
        </w:rPr>
        <w:t>compare the 2008 financial crash with the Great Depression. In</w:t>
      </w:r>
      <w:r w:rsidRPr="003327BC">
        <w:rPr>
          <w:rFonts w:ascii="Arial" w:hAnsi="Arial" w:cs="Arial"/>
          <w:sz w:val="16"/>
        </w:rPr>
        <w:t xml:space="preserve"> 20</w:t>
      </w:r>
      <w:r w:rsidRPr="003327BC">
        <w:rPr>
          <w:rStyle w:val="StyleUnderline"/>
          <w:rFonts w:ascii="Arial" w:hAnsi="Arial" w:cs="Arial"/>
        </w:rPr>
        <w:t>08, multilateral coop</w:t>
      </w:r>
      <w:r w:rsidRPr="003327BC">
        <w:rPr>
          <w:rFonts w:ascii="Arial" w:hAnsi="Arial" w:cs="Arial"/>
          <w:sz w:val="16"/>
        </w:rPr>
        <w:t xml:space="preserve">eration </w:t>
      </w:r>
      <w:r w:rsidRPr="003327BC">
        <w:rPr>
          <w:rStyle w:val="StyleUnderline"/>
          <w:rFonts w:ascii="Arial" w:hAnsi="Arial" w:cs="Arial"/>
        </w:rPr>
        <w:t xml:space="preserve">and adroit intervention by international institutions ensured that </w:t>
      </w:r>
      <w:r w:rsidRPr="003327BC">
        <w:rPr>
          <w:rFonts w:ascii="Arial" w:hAnsi="Arial" w:cs="Arial"/>
          <w:sz w:val="16"/>
        </w:rPr>
        <w:t xml:space="preserve">the </w:t>
      </w:r>
      <w:r w:rsidRPr="003327BC">
        <w:rPr>
          <w:rStyle w:val="StyleUnderline"/>
          <w:rFonts w:ascii="Arial" w:hAnsi="Arial" w:cs="Arial"/>
        </w:rPr>
        <w:t>economic crisis never became as acute</w:t>
      </w:r>
      <w:r w:rsidRPr="003327BC">
        <w:rPr>
          <w:rFonts w:ascii="Arial" w:hAnsi="Arial" w:cs="Arial"/>
          <w:sz w:val="16"/>
        </w:rPr>
        <w:t xml:space="preserve"> and desperate </w:t>
      </w:r>
      <w:r w:rsidRPr="003327BC">
        <w:rPr>
          <w:rStyle w:val="StyleUnderline"/>
          <w:rFonts w:ascii="Arial" w:hAnsi="Arial" w:cs="Arial"/>
        </w:rPr>
        <w:t>as that of the</w:t>
      </w:r>
      <w:r w:rsidRPr="003327BC">
        <w:rPr>
          <w:rFonts w:ascii="Arial" w:hAnsi="Arial" w:cs="Arial"/>
          <w:sz w:val="16"/>
        </w:rPr>
        <w:t xml:space="preserve"> 19</w:t>
      </w:r>
      <w:r w:rsidRPr="003327BC">
        <w:rPr>
          <w:rStyle w:val="StyleUnderline"/>
          <w:rFonts w:ascii="Arial" w:hAnsi="Arial" w:cs="Arial"/>
        </w:rPr>
        <w:t>30s</w:t>
      </w:r>
      <w:r w:rsidRPr="003327BC">
        <w:rPr>
          <w:rFonts w:ascii="Arial" w:hAnsi="Arial" w:cs="Arial"/>
          <w:sz w:val="16"/>
        </w:rPr>
        <w:t xml:space="preserve">. Instead of a world war, </w:t>
      </w:r>
      <w:r w:rsidRPr="003327BC">
        <w:rPr>
          <w:rStyle w:val="StyleUnderline"/>
          <w:rFonts w:ascii="Arial" w:hAnsi="Arial" w:cs="Arial"/>
        </w:rPr>
        <w:t>we witnessed continued, if imperfect, collaboration and cooperation among</w:t>
      </w:r>
      <w:r w:rsidRPr="003327BC">
        <w:rPr>
          <w:rFonts w:ascii="Arial" w:hAnsi="Arial" w:cs="Arial"/>
          <w:sz w:val="16"/>
        </w:rPr>
        <w:t xml:space="preserve"> the nations of </w:t>
      </w:r>
      <w:r w:rsidRPr="003327BC">
        <w:rPr>
          <w:rStyle w:val="StyleUnderline"/>
          <w:rFonts w:ascii="Arial" w:hAnsi="Arial" w:cs="Arial"/>
        </w:rPr>
        <w:t xml:space="preserve">the world. </w:t>
      </w:r>
      <w:r w:rsidRPr="003327BC">
        <w:rPr>
          <w:rFonts w:ascii="Arial" w:hAnsi="Arial" w:cs="Arial"/>
          <w:sz w:val="16"/>
        </w:rPr>
        <w:t xml:space="preserve">Not only would the large-scale success of </w:t>
      </w:r>
      <w:r w:rsidRPr="003327BC">
        <w:rPr>
          <w:rStyle w:val="Emphasis"/>
        </w:rPr>
        <w:t>populist parties make the world more vulnerable to economic shocks</w:t>
      </w:r>
      <w:r w:rsidRPr="003327BC">
        <w:rPr>
          <w:rFonts w:ascii="Arial" w:hAnsi="Arial" w:cs="Arial"/>
          <w:sz w:val="16"/>
        </w:rPr>
        <w:t xml:space="preserve">, it might also create an economic crisis in its own right </w:t>
      </w:r>
      <w:r w:rsidRPr="003327BC">
        <w:rPr>
          <w:rStyle w:val="StyleUnderline"/>
          <w:rFonts w:ascii="Arial" w:hAnsi="Arial" w:cs="Arial"/>
        </w:rPr>
        <w:t>by systematically disrupting global trade and financial flows.</w:t>
      </w:r>
      <w:r w:rsidRPr="003327BC">
        <w:rPr>
          <w:rFonts w:ascii="Arial" w:hAnsi="Arial" w:cs="Arial"/>
          <w:sz w:val="16"/>
        </w:rPr>
        <w:t xml:space="preserve"> Fortunately, the international economic order is resilient, and it has so far been able to absorb the blows of Brexit and Trump. However, this has only been the case because most stakeholders are committed to upholding the system and have worked to support it in the face of the populist challenge. </w:t>
      </w:r>
      <w:r w:rsidRPr="003327BC">
        <w:rPr>
          <w:rStyle w:val="StyleUnderline"/>
          <w:rFonts w:ascii="Arial" w:hAnsi="Arial" w:cs="Arial"/>
        </w:rPr>
        <w:t>Were several more major economies to embrace populist parties, it is doubtful</w:t>
      </w:r>
      <w:r w:rsidRPr="003327BC">
        <w:rPr>
          <w:rFonts w:ascii="Arial" w:hAnsi="Arial" w:cs="Arial"/>
          <w:sz w:val="16"/>
        </w:rPr>
        <w:t xml:space="preserve"> that </w:t>
      </w:r>
      <w:r w:rsidRPr="003327BC">
        <w:rPr>
          <w:rStyle w:val="StyleUnderline"/>
          <w:rFonts w:ascii="Arial" w:hAnsi="Arial" w:cs="Arial"/>
        </w:rPr>
        <w:t>the world could avoid</w:t>
      </w:r>
      <w:r w:rsidRPr="003327BC">
        <w:rPr>
          <w:rFonts w:ascii="Arial" w:hAnsi="Arial" w:cs="Arial"/>
          <w:sz w:val="16"/>
        </w:rPr>
        <w:t xml:space="preserve"> another </w:t>
      </w:r>
      <w:r w:rsidRPr="003327BC">
        <w:rPr>
          <w:rStyle w:val="StyleUnderline"/>
          <w:rFonts w:ascii="Arial" w:hAnsi="Arial" w:cs="Arial"/>
        </w:rPr>
        <w:t>economic crisis. The danger posed by ethnocultural populism is just as acute. Beyond</w:t>
      </w:r>
      <w:r w:rsidRPr="003327BC">
        <w:rPr>
          <w:rFonts w:ascii="Arial" w:hAnsi="Arial" w:cs="Arial"/>
          <w:sz w:val="16"/>
        </w:rPr>
        <w:t xml:space="preserve"> fomenting </w:t>
      </w:r>
      <w:r w:rsidRPr="003327BC">
        <w:rPr>
          <w:rStyle w:val="StyleUnderline"/>
          <w:rFonts w:ascii="Arial" w:hAnsi="Arial" w:cs="Arial"/>
        </w:rPr>
        <w:t>domestic strife and ethnic polarization</w:t>
      </w:r>
      <w:r w:rsidRPr="003327BC">
        <w:rPr>
          <w:rFonts w:ascii="Arial" w:hAnsi="Arial" w:cs="Arial"/>
          <w:sz w:val="16"/>
        </w:rPr>
        <w:t>—a development increasingly witnessed at events such as the white supremacist march in Charlottesville, Virginia and the nationalist gathering in Warsaw during Poland’s Independence Day—</w:t>
      </w:r>
      <w:r w:rsidRPr="003327BC">
        <w:rPr>
          <w:rStyle w:val="StyleUnderline"/>
          <w:rFonts w:ascii="Arial" w:hAnsi="Arial" w:cs="Arial"/>
        </w:rPr>
        <w:t>this</w:t>
      </w:r>
      <w:r w:rsidRPr="003327BC">
        <w:rPr>
          <w:rFonts w:ascii="Arial" w:hAnsi="Arial" w:cs="Arial"/>
          <w:sz w:val="16"/>
        </w:rPr>
        <w:t xml:space="preserve"> form of populism </w:t>
      </w:r>
      <w:r w:rsidRPr="003327BC">
        <w:rPr>
          <w:rStyle w:val="StyleUnderline"/>
          <w:rFonts w:ascii="Arial" w:hAnsi="Arial" w:cs="Arial"/>
        </w:rPr>
        <w:t>could</w:t>
      </w:r>
      <w:r w:rsidRPr="003327BC">
        <w:rPr>
          <w:rFonts w:ascii="Arial" w:hAnsi="Arial" w:cs="Arial"/>
          <w:sz w:val="16"/>
        </w:rPr>
        <w:t xml:space="preserve"> also </w:t>
      </w:r>
      <w:r w:rsidRPr="003327BC">
        <w:rPr>
          <w:rStyle w:val="Emphasis"/>
        </w:rPr>
        <w:t>negatively impact international relations.</w:t>
      </w:r>
      <w:r w:rsidRPr="003327BC">
        <w:rPr>
          <w:rFonts w:ascii="Arial" w:hAnsi="Arial" w:cs="Arial"/>
          <w:sz w:val="16"/>
        </w:rPr>
        <w:t xml:space="preserve"> For example, </w:t>
      </w:r>
      <w:r w:rsidRPr="003327BC">
        <w:rPr>
          <w:rStyle w:val="StyleUnderline"/>
          <w:rFonts w:ascii="Arial" w:hAnsi="Arial" w:cs="Arial"/>
        </w:rPr>
        <w:t>one can imagine</w:t>
      </w:r>
      <w:r w:rsidRPr="003327BC">
        <w:rPr>
          <w:rFonts w:ascii="Arial" w:hAnsi="Arial" w:cs="Arial"/>
          <w:sz w:val="16"/>
        </w:rPr>
        <w:t xml:space="preserve"> an </w:t>
      </w:r>
      <w:r w:rsidRPr="003327BC">
        <w:rPr>
          <w:rStyle w:val="StyleUnderline"/>
          <w:rFonts w:ascii="Arial" w:hAnsi="Arial" w:cs="Arial"/>
        </w:rPr>
        <w:t>enduring enmity</w:t>
      </w:r>
      <w:r w:rsidRPr="003327BC">
        <w:rPr>
          <w:rFonts w:ascii="Arial" w:hAnsi="Arial" w:cs="Arial"/>
          <w:sz w:val="16"/>
        </w:rPr>
        <w:t xml:space="preserve"> developing </w:t>
      </w:r>
      <w:r w:rsidRPr="003327BC">
        <w:rPr>
          <w:rStyle w:val="StyleUnderline"/>
          <w:rFonts w:ascii="Arial" w:hAnsi="Arial" w:cs="Arial"/>
        </w:rPr>
        <w:t>between the U</w:t>
      </w:r>
      <w:r w:rsidRPr="003327BC">
        <w:rPr>
          <w:rFonts w:ascii="Arial" w:hAnsi="Arial" w:cs="Arial"/>
          <w:sz w:val="16"/>
        </w:rPr>
        <w:t xml:space="preserve">nited </w:t>
      </w:r>
      <w:r w:rsidRPr="003327BC">
        <w:rPr>
          <w:rStyle w:val="StyleUnderline"/>
          <w:rFonts w:ascii="Arial" w:hAnsi="Arial" w:cs="Arial"/>
        </w:rPr>
        <w:t>S</w:t>
      </w:r>
      <w:r w:rsidRPr="003327BC">
        <w:rPr>
          <w:rFonts w:ascii="Arial" w:hAnsi="Arial" w:cs="Arial"/>
          <w:sz w:val="16"/>
        </w:rPr>
        <w:t xml:space="preserve">tates </w:t>
      </w:r>
      <w:r w:rsidRPr="003327BC">
        <w:rPr>
          <w:rStyle w:val="StyleUnderline"/>
          <w:rFonts w:ascii="Arial" w:hAnsi="Arial" w:cs="Arial"/>
        </w:rPr>
        <w:t>and Mexico given Trump’s inflammatory comments</w:t>
      </w:r>
      <w:r w:rsidRPr="003327BC">
        <w:rPr>
          <w:rFonts w:ascii="Arial" w:hAnsi="Arial" w:cs="Arial"/>
          <w:sz w:val="16"/>
        </w:rPr>
        <w:t xml:space="preserve"> about the character of undocumented Mexican immigrants </w:t>
      </w:r>
      <w:r w:rsidRPr="003327BC">
        <w:rPr>
          <w:rStyle w:val="StyleUnderline"/>
          <w:rFonts w:ascii="Arial" w:hAnsi="Arial" w:cs="Arial"/>
        </w:rPr>
        <w:t>and</w:t>
      </w:r>
      <w:r w:rsidRPr="003327BC">
        <w:rPr>
          <w:rFonts w:ascii="Arial" w:hAnsi="Arial" w:cs="Arial"/>
          <w:sz w:val="16"/>
        </w:rPr>
        <w:t xml:space="preserve"> insistence on building a border </w:t>
      </w:r>
      <w:r w:rsidRPr="003327BC">
        <w:rPr>
          <w:rStyle w:val="StyleUnderline"/>
          <w:rFonts w:ascii="Arial" w:hAnsi="Arial" w:cs="Arial"/>
        </w:rPr>
        <w:t>wall</w:t>
      </w:r>
      <w:r w:rsidRPr="003327BC">
        <w:rPr>
          <w:rFonts w:ascii="Arial" w:hAnsi="Arial" w:cs="Arial"/>
          <w:sz w:val="16"/>
        </w:rPr>
        <w:t xml:space="preserve"> and renegotiating or withdrawing from NAFTA. Of course, integration of groups from different regional and cultural backgrounds is difficult, and certain concerns are valid. But </w:t>
      </w:r>
      <w:r w:rsidRPr="003327BC">
        <w:rPr>
          <w:rStyle w:val="StyleUnderline"/>
          <w:rFonts w:ascii="Arial" w:hAnsi="Arial" w:cs="Arial"/>
        </w:rPr>
        <w:t xml:space="preserve">when politicians exploit racial and religious fears to mobilize their </w:t>
      </w:r>
      <w:r w:rsidRPr="003327BC">
        <w:rPr>
          <w:rFonts w:ascii="Arial" w:hAnsi="Arial" w:cs="Arial"/>
          <w:sz w:val="16"/>
        </w:rPr>
        <w:t xml:space="preserve">political </w:t>
      </w:r>
      <w:r w:rsidRPr="003327BC">
        <w:rPr>
          <w:rStyle w:val="StyleUnderline"/>
          <w:rFonts w:ascii="Arial" w:hAnsi="Arial" w:cs="Arial"/>
        </w:rPr>
        <w:t xml:space="preserve">base, they risk creating </w:t>
      </w:r>
      <w:r w:rsidRPr="003327BC">
        <w:rPr>
          <w:rStyle w:val="Emphasis"/>
        </w:rPr>
        <w:t>lasting animosity</w:t>
      </w:r>
      <w:r w:rsidRPr="003327BC">
        <w:rPr>
          <w:rStyle w:val="StyleUnderline"/>
          <w:rFonts w:ascii="Arial" w:hAnsi="Arial" w:cs="Arial"/>
        </w:rPr>
        <w:t xml:space="preserve"> both domestically and internationally.</w:t>
      </w:r>
      <w:r w:rsidRPr="003327BC">
        <w:rPr>
          <w:rFonts w:ascii="Arial" w:hAnsi="Arial" w:cs="Arial"/>
          <w:sz w:val="16"/>
        </w:rPr>
        <w:t xml:space="preserve"> </w:t>
      </w:r>
      <w:r w:rsidRPr="003327BC">
        <w:rPr>
          <w:rStyle w:val="StyleUnderline"/>
          <w:rFonts w:ascii="Arial" w:hAnsi="Arial" w:cs="Arial"/>
        </w:rPr>
        <w:t>Finally</w:t>
      </w:r>
      <w:r w:rsidRPr="003327BC">
        <w:rPr>
          <w:rFonts w:ascii="Arial" w:hAnsi="Arial" w:cs="Arial"/>
          <w:sz w:val="16"/>
        </w:rPr>
        <w:t xml:space="preserve">, by defining values along religious or cultural lines, </w:t>
      </w:r>
      <w:r w:rsidRPr="003327BC">
        <w:rPr>
          <w:rStyle w:val="StyleUnderline"/>
          <w:rFonts w:ascii="Arial" w:hAnsi="Arial" w:cs="Arial"/>
        </w:rPr>
        <w:t xml:space="preserve">ethnocultural populists </w:t>
      </w:r>
      <w:r w:rsidRPr="003327BC">
        <w:rPr>
          <w:rStyle w:val="Emphasis"/>
        </w:rPr>
        <w:t>risk eroding liberal democracy</w:t>
      </w:r>
      <w:r w:rsidRPr="003327BC">
        <w:rPr>
          <w:rStyle w:val="StyleUnderline"/>
          <w:rFonts w:ascii="Arial" w:hAnsi="Arial" w:cs="Arial"/>
        </w:rPr>
        <w:t>, a core principle of the liberal order. As</w:t>
      </w:r>
      <w:r w:rsidRPr="003327BC">
        <w:rPr>
          <w:rFonts w:ascii="Arial" w:hAnsi="Arial" w:cs="Arial"/>
          <w:sz w:val="16"/>
        </w:rPr>
        <w:t xml:space="preserve"> countries as varied as </w:t>
      </w:r>
      <w:r w:rsidRPr="003327BC">
        <w:rPr>
          <w:rStyle w:val="StyleUnderline"/>
          <w:rFonts w:ascii="Arial" w:hAnsi="Arial" w:cs="Arial"/>
        </w:rPr>
        <w:t xml:space="preserve">Iraq, Myanmar, and Thailand have demonstrated, </w:t>
      </w:r>
      <w:r w:rsidRPr="003327BC">
        <w:rPr>
          <w:rStyle w:val="Emphasis"/>
        </w:rPr>
        <w:t>unconstrained governments</w:t>
      </w:r>
      <w:r w:rsidRPr="003327BC">
        <w:rPr>
          <w:rStyle w:val="StyleUnderline"/>
          <w:rFonts w:ascii="Arial" w:hAnsi="Arial" w:cs="Arial"/>
        </w:rPr>
        <w:t xml:space="preserve"> that</w:t>
      </w:r>
      <w:r w:rsidRPr="003327BC">
        <w:rPr>
          <w:rFonts w:ascii="Arial" w:hAnsi="Arial" w:cs="Arial"/>
          <w:sz w:val="16"/>
        </w:rPr>
        <w:t xml:space="preserve"> attempt to create dominant in-groups by </w:t>
      </w:r>
      <w:r w:rsidRPr="003327BC">
        <w:rPr>
          <w:rStyle w:val="StyleUnderline"/>
          <w:rFonts w:ascii="Arial" w:hAnsi="Arial" w:cs="Arial"/>
        </w:rPr>
        <w:t>shut</w:t>
      </w:r>
      <w:r w:rsidRPr="003327BC">
        <w:rPr>
          <w:rFonts w:ascii="Arial" w:hAnsi="Arial" w:cs="Arial"/>
          <w:sz w:val="16"/>
        </w:rPr>
        <w:t xml:space="preserve">ting </w:t>
      </w:r>
      <w:r w:rsidRPr="003327BC">
        <w:rPr>
          <w:rStyle w:val="StyleUnderline"/>
          <w:rFonts w:ascii="Arial" w:hAnsi="Arial" w:cs="Arial"/>
        </w:rPr>
        <w:t xml:space="preserve">out ethnic, political, and religious minorities </w:t>
      </w:r>
      <w:r w:rsidRPr="003327BC">
        <w:rPr>
          <w:rStyle w:val="Emphasis"/>
        </w:rPr>
        <w:t>create unstable and illiberal democratic systems</w:t>
      </w:r>
      <w:r w:rsidRPr="003327BC">
        <w:rPr>
          <w:rStyle w:val="StyleUnderline"/>
          <w:rFonts w:ascii="Arial" w:hAnsi="Arial" w:cs="Arial"/>
        </w:rPr>
        <w:t>. These regimes</w:t>
      </w:r>
      <w:r w:rsidRPr="003327BC">
        <w:rPr>
          <w:rFonts w:ascii="Arial" w:hAnsi="Arial" w:cs="Arial"/>
          <w:sz w:val="16"/>
        </w:rPr>
        <w:t xml:space="preserve"> are antithetical to liberal values and </w:t>
      </w:r>
      <w:r w:rsidRPr="003327BC">
        <w:rPr>
          <w:rStyle w:val="StyleUnderline"/>
          <w:rFonts w:ascii="Arial" w:hAnsi="Arial" w:cs="Arial"/>
        </w:rPr>
        <w:t>are prone to destabilizing civil conflicts that can generate instability throughout entire regions. Given the risks of populism</w:t>
      </w:r>
      <w:r w:rsidRPr="003327BC">
        <w:rPr>
          <w:rFonts w:ascii="Arial" w:hAnsi="Arial" w:cs="Arial"/>
          <w:sz w:val="16"/>
        </w:rPr>
        <w:t xml:space="preserve">, responsible </w:t>
      </w:r>
      <w:r w:rsidRPr="003327BC">
        <w:rPr>
          <w:rStyle w:val="StyleUnderline"/>
          <w:rFonts w:ascii="Arial" w:hAnsi="Arial" w:cs="Arial"/>
        </w:rPr>
        <w:t>stakeholders should seek to block its advance</w:t>
      </w:r>
      <w:r w:rsidRPr="003327BC">
        <w:rPr>
          <w:rFonts w:ascii="Arial" w:hAnsi="Arial" w:cs="Arial"/>
          <w:sz w:val="16"/>
        </w:rPr>
        <w:t xml:space="preserve"> and push it back to the political fringes. Unfortunately, the diverse motives and political preferences of populist voters complicate this goal. Some voters are motivated by economic grievances, others by racial animus, many by both, and a few by other factors entirely. Pushing back against populist movements will, therefore, require a broad strategy that addresses both cultural and economic issues. Perhaps </w:t>
      </w:r>
      <w:r w:rsidRPr="003327BC">
        <w:rPr>
          <w:rStyle w:val="StyleUnderline"/>
          <w:rFonts w:ascii="Arial" w:hAnsi="Arial" w:cs="Arial"/>
        </w:rPr>
        <w:t>the most effective way to combat the growth of populist movements is for mainstream political parties to</w:t>
      </w:r>
      <w:r w:rsidRPr="003327BC">
        <w:rPr>
          <w:rFonts w:ascii="Arial" w:hAnsi="Arial" w:cs="Arial"/>
          <w:sz w:val="16"/>
        </w:rPr>
        <w:t xml:space="preserve"> more </w:t>
      </w:r>
      <w:r w:rsidRPr="003327BC">
        <w:rPr>
          <w:rStyle w:val="StyleUnderline"/>
          <w:rFonts w:ascii="Arial" w:hAnsi="Arial" w:cs="Arial"/>
        </w:rPr>
        <w:t>aggressively promote reform agendas that</w:t>
      </w:r>
      <w:r w:rsidRPr="003327BC">
        <w:rPr>
          <w:rFonts w:ascii="Arial" w:hAnsi="Arial" w:cs="Arial"/>
          <w:sz w:val="16"/>
        </w:rPr>
        <w:t xml:space="preserve"> actually </w:t>
      </w:r>
      <w:r w:rsidRPr="003327BC">
        <w:rPr>
          <w:rStyle w:val="StyleUnderline"/>
          <w:rFonts w:ascii="Arial" w:hAnsi="Arial" w:cs="Arial"/>
        </w:rPr>
        <w:t>represent changes from status quo policies. The common refrain</w:t>
      </w:r>
      <w:r w:rsidRPr="003327BC">
        <w:rPr>
          <w:rFonts w:ascii="Arial" w:hAnsi="Arial" w:cs="Arial"/>
          <w:sz w:val="16"/>
        </w:rPr>
        <w:t xml:space="preserve"> from the center </w:t>
      </w:r>
      <w:r w:rsidRPr="003327BC">
        <w:rPr>
          <w:rStyle w:val="StyleUnderline"/>
          <w:rFonts w:ascii="Arial" w:hAnsi="Arial" w:cs="Arial"/>
        </w:rPr>
        <w:t>that “there is no alt</w:t>
      </w:r>
      <w:r w:rsidRPr="003327BC">
        <w:rPr>
          <w:rFonts w:ascii="Arial" w:hAnsi="Arial" w:cs="Arial"/>
          <w:sz w:val="16"/>
        </w:rPr>
        <w:t xml:space="preserve">ernative” to the status quo </w:t>
      </w:r>
      <w:r w:rsidRPr="003327BC">
        <w:rPr>
          <w:rStyle w:val="StyleUnderline"/>
          <w:rFonts w:ascii="Arial" w:hAnsi="Arial" w:cs="Arial"/>
        </w:rPr>
        <w:t>is both uninspiring and incorrect</w:t>
      </w:r>
      <w:r w:rsidRPr="003327BC">
        <w:rPr>
          <w:rFonts w:ascii="Arial" w:hAnsi="Arial" w:cs="Arial"/>
          <w:sz w:val="16"/>
        </w:rPr>
        <w:t xml:space="preserve">. Instead of passively defending the status quo by informing aggrieved voters that they are wrong to feel angry and distressed, </w:t>
      </w:r>
      <w:r w:rsidRPr="003327BC">
        <w:rPr>
          <w:rStyle w:val="StyleUnderline"/>
          <w:rFonts w:ascii="Arial" w:hAnsi="Arial" w:cs="Arial"/>
        </w:rPr>
        <w:t>the center-right and center-left should provide</w:t>
      </w:r>
      <w:r w:rsidRPr="003327BC">
        <w:rPr>
          <w:rStyle w:val="Emphasis"/>
        </w:rPr>
        <w:t xml:space="preserve"> meaningful reform proposals that offer to ameliorate the causes of voters’ anger. </w:t>
      </w:r>
      <w:r w:rsidRPr="003327BC">
        <w:rPr>
          <w:rFonts w:ascii="Arial" w:hAnsi="Arial" w:cs="Arial"/>
          <w:sz w:val="16"/>
        </w:rPr>
        <w:t xml:space="preserve">At the same time, </w:t>
      </w:r>
      <w:r w:rsidRPr="003327BC">
        <w:rPr>
          <w:rStyle w:val="StyleUnderline"/>
          <w:rFonts w:ascii="Arial" w:hAnsi="Arial" w:cs="Arial"/>
        </w:rPr>
        <w:t>moderate parties should</w:t>
      </w:r>
      <w:r w:rsidRPr="003327BC">
        <w:rPr>
          <w:rFonts w:ascii="Arial" w:hAnsi="Arial" w:cs="Arial"/>
          <w:sz w:val="16"/>
        </w:rPr>
        <w:t xml:space="preserve"> attempt to </w:t>
      </w:r>
      <w:r w:rsidRPr="003327BC">
        <w:rPr>
          <w:rStyle w:val="StyleUnderline"/>
          <w:rFonts w:ascii="Arial" w:hAnsi="Arial" w:cs="Arial"/>
        </w:rPr>
        <w:t>offer a compelling and clear defense of the current liberal international order</w:t>
      </w:r>
      <w:r w:rsidRPr="003327BC">
        <w:rPr>
          <w:rFonts w:ascii="Arial" w:hAnsi="Arial" w:cs="Arial"/>
          <w:sz w:val="16"/>
        </w:rPr>
        <w:t xml:space="preserve"> and the values that undergird it. By reminding voters of the multitudinous, if often hidden, benefits of a globalized and peaceful world, </w:t>
      </w:r>
      <w:r w:rsidRPr="003327BC">
        <w:rPr>
          <w:rStyle w:val="StyleUnderline"/>
          <w:rFonts w:ascii="Arial" w:hAnsi="Arial" w:cs="Arial"/>
        </w:rPr>
        <w:t>centrists can undermine excitement in the novel, but reckless, policies of populist demagogues.</w:t>
      </w:r>
      <w:r w:rsidRPr="003327BC">
        <w:rPr>
          <w:rFonts w:ascii="Arial" w:hAnsi="Arial" w:cs="Arial"/>
          <w:sz w:val="16"/>
        </w:rPr>
        <w:t xml:space="preserve"> By developing and promoting a meaningful reform agenda within the framework of the current liberal order, </w:t>
      </w:r>
      <w:r w:rsidRPr="003327BC">
        <w:rPr>
          <w:rFonts w:ascii="Arial" w:hAnsi="Arial" w:cs="Arial"/>
          <w:sz w:val="16"/>
          <w:szCs w:val="16"/>
        </w:rPr>
        <w:t>centrists can signal to discontented voters that they take voters’ concerns seriously and plan to improve the system from the inside. Beyond</w:t>
      </w:r>
      <w:r w:rsidRPr="003327BC">
        <w:rPr>
          <w:rFonts w:ascii="Arial" w:hAnsi="Arial" w:cs="Arial"/>
          <w:sz w:val="16"/>
        </w:rPr>
        <w:t xml:space="preserve"> improving party messaging, </w:t>
      </w:r>
      <w:r w:rsidRPr="003327BC">
        <w:rPr>
          <w:rStyle w:val="StyleUnderline"/>
          <w:rFonts w:ascii="Arial" w:hAnsi="Arial" w:cs="Arial"/>
        </w:rPr>
        <w:t>non-populist countries should continue to promote liberal values and engage with international institutions</w:t>
      </w:r>
      <w:r w:rsidRPr="003327BC">
        <w:rPr>
          <w:rFonts w:ascii="Arial" w:hAnsi="Arial" w:cs="Arial"/>
          <w:sz w:val="16"/>
        </w:rPr>
        <w:t xml:space="preserve">. The recent resuscitation of the TPP agreement, despite the Trump administration’s withdrawal from that trade pact, is an example of this approach, and it serves to undermine the narrative that there is a great populist wave throughout the world. </w:t>
      </w:r>
      <w:r w:rsidRPr="003327BC">
        <w:rPr>
          <w:rStyle w:val="StyleUnderline"/>
          <w:rFonts w:ascii="Arial" w:hAnsi="Arial" w:cs="Arial"/>
        </w:rPr>
        <w:t>Countries must be careful not to directly condemn populist parties</w:t>
      </w:r>
      <w:r w:rsidRPr="003327BC">
        <w:rPr>
          <w:rFonts w:ascii="Arial" w:hAnsi="Arial" w:cs="Arial"/>
          <w:sz w:val="16"/>
        </w:rPr>
        <w:t xml:space="preserve"> simply due to their principles, though, </w:t>
      </w:r>
      <w:r w:rsidRPr="003327BC">
        <w:rPr>
          <w:rStyle w:val="StyleUnderline"/>
          <w:rFonts w:ascii="Arial" w:hAnsi="Arial" w:cs="Arial"/>
        </w:rPr>
        <w:t>as this</w:t>
      </w:r>
      <w:r w:rsidRPr="003327BC">
        <w:rPr>
          <w:rFonts w:ascii="Arial" w:hAnsi="Arial" w:cs="Arial"/>
          <w:sz w:val="16"/>
        </w:rPr>
        <w:t xml:space="preserve"> approach </w:t>
      </w:r>
      <w:r w:rsidRPr="003327BC">
        <w:rPr>
          <w:rStyle w:val="StyleUnderline"/>
          <w:rFonts w:ascii="Arial" w:hAnsi="Arial" w:cs="Arial"/>
        </w:rPr>
        <w:t>risks creating a “rally 'round the flag” effect</w:t>
      </w:r>
      <w:r w:rsidRPr="003327BC">
        <w:rPr>
          <w:rFonts w:ascii="Arial" w:hAnsi="Arial" w:cs="Arial"/>
          <w:sz w:val="16"/>
        </w:rPr>
        <w:t xml:space="preserve"> in which citizens perceive an attack on the ruling party as an attack against their country and choose to support the incumbent populists against foreign condemnation. In other words, </w:t>
      </w:r>
      <w:r w:rsidRPr="003327BC">
        <w:rPr>
          <w:rStyle w:val="Emphasis"/>
        </w:rPr>
        <w:t xml:space="preserve">countries should combat populism indirectly through promotion of trade and international institutionalism </w:t>
      </w:r>
      <w:r w:rsidRPr="003327BC">
        <w:rPr>
          <w:rStyle w:val="StyleUnderline"/>
          <w:rFonts w:ascii="Arial" w:hAnsi="Arial" w:cs="Arial"/>
        </w:rPr>
        <w:t>rather than force the issue with sanctions and rhetorical condemnation.</w:t>
      </w:r>
      <w:r w:rsidRPr="003327BC">
        <w:rPr>
          <w:rStyle w:val="Emphasis"/>
        </w:rPr>
        <w:t xml:space="preserve"> </w:t>
      </w:r>
      <w:r w:rsidRPr="003327BC">
        <w:rPr>
          <w:rFonts w:ascii="Arial" w:hAnsi="Arial" w:cs="Arial"/>
          <w:sz w:val="16"/>
        </w:rPr>
        <w:t xml:space="preserve">Populism is a somewhat nebulous and slippery concept with several causes and many manifestations, making it a difficult force to isolate and contest. Yet </w:t>
      </w:r>
      <w:r w:rsidRPr="003327BC">
        <w:rPr>
          <w:rStyle w:val="StyleUnderline"/>
          <w:rFonts w:ascii="Arial" w:hAnsi="Arial" w:cs="Arial"/>
        </w:rPr>
        <w:t>the risks it poses to the stability of the international system demand</w:t>
      </w:r>
      <w:r w:rsidRPr="003327BC">
        <w:rPr>
          <w:rFonts w:ascii="Arial" w:hAnsi="Arial" w:cs="Arial"/>
          <w:sz w:val="16"/>
        </w:rPr>
        <w:t xml:space="preserve"> that </w:t>
      </w:r>
      <w:r w:rsidRPr="003327BC">
        <w:rPr>
          <w:rStyle w:val="StyleUnderline"/>
          <w:rFonts w:ascii="Arial" w:hAnsi="Arial" w:cs="Arial"/>
        </w:rPr>
        <w:t xml:space="preserve">action be taken to prevent the entrenchment of populist parties throughout the world. By developing innovative new platforms and demonstrating a commitment to the foundations of the international order, the center can hold. But </w:t>
      </w:r>
      <w:r w:rsidRPr="003327BC">
        <w:rPr>
          <w:rStyle w:val="Emphasis"/>
        </w:rPr>
        <w:t>meaningful action must be taken now</w:t>
      </w:r>
      <w:r w:rsidRPr="003327BC">
        <w:rPr>
          <w:rFonts w:ascii="Arial" w:hAnsi="Arial" w:cs="Arial"/>
          <w:sz w:val="16"/>
        </w:rPr>
        <w:t xml:space="preserve"> to ensure the international order is not swamped by the populist wave.</w:t>
      </w:r>
    </w:p>
    <w:p w14:paraId="0447C049" w14:textId="77777777" w:rsidR="00D16C4E" w:rsidRPr="003327BC" w:rsidRDefault="00D16C4E" w:rsidP="00D16C4E">
      <w:pPr>
        <w:rPr>
          <w:rFonts w:ascii="Arial" w:hAnsi="Arial" w:cs="Arial"/>
        </w:rPr>
      </w:pPr>
    </w:p>
    <w:p w14:paraId="4FA87514" w14:textId="77777777" w:rsidR="00D16C4E" w:rsidRPr="003327BC" w:rsidRDefault="00560800" w:rsidP="00D16C4E">
      <w:pPr>
        <w:pStyle w:val="Heading3"/>
        <w:rPr>
          <w:rFonts w:ascii="Arial" w:hAnsi="Arial" w:cs="Arial"/>
        </w:rPr>
      </w:pPr>
      <w:r w:rsidRPr="003327BC">
        <w:rPr>
          <w:rFonts w:ascii="Arial" w:hAnsi="Arial" w:cs="Arial"/>
        </w:rPr>
        <w:t>AT Canadian Populism</w:t>
      </w:r>
    </w:p>
    <w:p w14:paraId="0CA061D3" w14:textId="77777777" w:rsidR="00D16C4E" w:rsidRPr="003327BC" w:rsidRDefault="00D16C4E" w:rsidP="00D16C4E">
      <w:pPr>
        <w:pStyle w:val="Heading4"/>
        <w:rPr>
          <w:rFonts w:ascii="Arial" w:hAnsi="Arial" w:cs="Arial"/>
        </w:rPr>
      </w:pPr>
      <w:r w:rsidRPr="003327BC">
        <w:rPr>
          <w:rFonts w:ascii="Arial" w:hAnsi="Arial" w:cs="Arial"/>
        </w:rPr>
        <w:t>Immigration policy sets Ford apart from Trump and other global populists</w:t>
      </w:r>
    </w:p>
    <w:p w14:paraId="7FD5A228" w14:textId="77777777" w:rsidR="00D16C4E" w:rsidRPr="003327BC" w:rsidRDefault="00D16C4E" w:rsidP="00D16C4E">
      <w:pPr>
        <w:rPr>
          <w:rFonts w:ascii="Arial" w:hAnsi="Arial" w:cs="Arial"/>
        </w:rPr>
      </w:pPr>
      <w:r w:rsidRPr="003327BC">
        <w:rPr>
          <w:rStyle w:val="Style13ptBold"/>
          <w:rFonts w:ascii="Arial" w:hAnsi="Arial" w:cs="Arial"/>
        </w:rPr>
        <w:t xml:space="preserve">Olsen 6/20 </w:t>
      </w:r>
      <w:r w:rsidRPr="003327BC">
        <w:rPr>
          <w:rFonts w:ascii="Arial" w:hAnsi="Arial" w:cs="Arial"/>
        </w:rPr>
        <w:t>– Henry Olsen is Editor of UnHerd.com's Flyover Country theme and a Senior Fellow at the Ethics and Public Policy Center in Washington, DC. He is the author of 'The Working Class Republican: Ronald Reagan and the Return of Blue-Collar Conservatism'.</w:t>
      </w:r>
    </w:p>
    <w:p w14:paraId="41BAD5D0" w14:textId="77777777" w:rsidR="00D16C4E" w:rsidRPr="003327BC" w:rsidRDefault="00D16C4E" w:rsidP="00D16C4E">
      <w:pPr>
        <w:rPr>
          <w:rFonts w:ascii="Arial" w:hAnsi="Arial" w:cs="Arial"/>
        </w:rPr>
      </w:pPr>
      <w:r w:rsidRPr="003327BC">
        <w:rPr>
          <w:rFonts w:ascii="Arial" w:hAnsi="Arial" w:cs="Arial"/>
        </w:rPr>
        <w:t>(“No, Canada is not having a ‘Trump moment’,” UnHerd, June 20, 2018, https://unherd.com/2018/06/no-canada-not-trump-moment/, SRA)</w:t>
      </w:r>
    </w:p>
    <w:p w14:paraId="37A95B03" w14:textId="77777777" w:rsidR="00D16C4E" w:rsidRPr="003327BC" w:rsidRDefault="00D16C4E" w:rsidP="00D16C4E">
      <w:pPr>
        <w:rPr>
          <w:rStyle w:val="StyleUnderline"/>
          <w:rFonts w:ascii="Arial" w:hAnsi="Arial" w:cs="Arial"/>
        </w:rPr>
      </w:pPr>
      <w:r w:rsidRPr="003327BC">
        <w:rPr>
          <w:rStyle w:val="StyleUnderline"/>
          <w:rFonts w:ascii="Arial" w:hAnsi="Arial" w:cs="Arial"/>
        </w:rPr>
        <w:t xml:space="preserve">Don’t believe the hype. </w:t>
      </w:r>
      <w:r w:rsidRPr="003327BC">
        <w:rPr>
          <w:rStyle w:val="Emphasis"/>
        </w:rPr>
        <w:t>Canada is not having a Trump moment</w:t>
      </w:r>
      <w:r w:rsidRPr="003327BC">
        <w:rPr>
          <w:rStyle w:val="StyleUnderline"/>
          <w:rFonts w:ascii="Arial" w:hAnsi="Arial" w:cs="Arial"/>
        </w:rPr>
        <w:t>. True,</w:t>
      </w:r>
      <w:r w:rsidRPr="003327BC">
        <w:rPr>
          <w:rFonts w:ascii="Arial" w:hAnsi="Arial" w:cs="Arial"/>
          <w:sz w:val="16"/>
        </w:rPr>
        <w:t xml:space="preserve"> the new premier of Ontario, Doug </w:t>
      </w:r>
      <w:r w:rsidRPr="003327BC">
        <w:rPr>
          <w:rStyle w:val="StyleUnderline"/>
          <w:rFonts w:ascii="Arial" w:hAnsi="Arial" w:cs="Arial"/>
        </w:rPr>
        <w:t>Ford, is a brash businessman turned politician. But</w:t>
      </w:r>
      <w:r w:rsidRPr="003327BC">
        <w:rPr>
          <w:rFonts w:ascii="Arial" w:hAnsi="Arial" w:cs="Arial"/>
          <w:sz w:val="16"/>
        </w:rPr>
        <w:t xml:space="preserve"> while he has also, like Nigel Farage and President Trump, criticised the “elites” who “ignore the people”, </w:t>
      </w:r>
      <w:r w:rsidRPr="003327BC">
        <w:rPr>
          <w:rStyle w:val="StyleUnderline"/>
          <w:rFonts w:ascii="Arial" w:hAnsi="Arial" w:cs="Arial"/>
        </w:rPr>
        <w:t xml:space="preserve">he is actually </w:t>
      </w:r>
      <w:r w:rsidRPr="003327BC">
        <w:rPr>
          <w:rStyle w:val="Emphasis"/>
        </w:rPr>
        <w:t>very different from them in significant respects</w:t>
      </w:r>
      <w:r w:rsidRPr="003327BC">
        <w:rPr>
          <w:rFonts w:ascii="Arial" w:hAnsi="Arial" w:cs="Arial"/>
          <w:sz w:val="16"/>
        </w:rPr>
        <w:t xml:space="preserve">. In fact, in both demeanor and policies he is more like Ronald Reagan than Trump. Ford is often called a populist because he rose to prominence alongside his late brother, the irrepressible crack-smoker and former Toronto mayor Rob Ford. Rob was a blunt, self-described conservative who pulled off “the most improbable mayoral victory in recent Canadian history” in 2010 on a populist platform that attacked the fiscal and progressive social policies supported by much of the city’s business and governmental communities. Ford’s election proves that a sovereign people will embrace dramatically different governing styles and policies when it is hungry for change. Rob’s angry rhetoric about town hall wastefulness won over much of the outer regions which were home to the middle and working classes – and many among the city’s immigrant population. And it’s a rhetoric his brother echoes, when talking about defending the “little guy”. Such was the brothers’ political closeness, that after Doug stood for and won Rob’s old city council seat in the immigrant-heavy 2d Ward of Etobicoke in the same election, he would refer to himself as co-mayor: and mimicked his brother’s loud, brash, combative style in council debates. </w:t>
      </w:r>
      <w:r w:rsidRPr="003327BC">
        <w:rPr>
          <w:rStyle w:val="Emphasis"/>
        </w:rPr>
        <w:t xml:space="preserve">Ford’s refusal to decry immigrants sets him apart from Trump and other global populists. </w:t>
      </w:r>
      <w:r w:rsidRPr="003327BC">
        <w:rPr>
          <w:rFonts w:ascii="Arial" w:hAnsi="Arial" w:cs="Arial"/>
          <w:sz w:val="16"/>
        </w:rPr>
        <w:t xml:space="preserve">When Rob decided not to run for re-election in late 2014 after receiving a cancer diagnosis, Doug stepped in to the breach and ran in his brother’s stead. He lost to current mayor John Tory after a record turnout. But did keep hold of most of Rob’s voters. He then saw an opportunity to re-enter politics this year when the leader of the Ontario Progressive Conservatives, Patrick Brown, suddenly resigned over allegations of sexual harassment and misconduct. </w:t>
      </w:r>
      <w:r w:rsidRPr="003327BC">
        <w:rPr>
          <w:rStyle w:val="StyleUnderline"/>
          <w:rFonts w:ascii="Arial" w:hAnsi="Arial" w:cs="Arial"/>
        </w:rPr>
        <w:t>Ford won the leadership race, defeating three other candidates, including</w:t>
      </w:r>
      <w:r w:rsidRPr="003327BC">
        <w:rPr>
          <w:rFonts w:ascii="Arial" w:hAnsi="Arial" w:cs="Arial"/>
          <w:sz w:val="16"/>
        </w:rPr>
        <w:t xml:space="preserve"> Caroline Mulroney, the daughter of former Canadian Prime Minister Brian Mulroney – </w:t>
      </w:r>
      <w:r w:rsidRPr="003327BC">
        <w:rPr>
          <w:rStyle w:val="StyleUnderline"/>
          <w:rFonts w:ascii="Arial" w:hAnsi="Arial" w:cs="Arial"/>
        </w:rPr>
        <w:t xml:space="preserve">one of those ‘elites’ Doug so likes to kick against. He had an immediate advantage because of the large lead the PC’s had </w:t>
      </w:r>
      <w:r w:rsidRPr="003327BC">
        <w:rPr>
          <w:rFonts w:ascii="Arial" w:hAnsi="Arial" w:cs="Arial"/>
          <w:sz w:val="16"/>
        </w:rPr>
        <w:t xml:space="preserve">in the polls. </w:t>
      </w:r>
      <w:r w:rsidRPr="003327BC">
        <w:rPr>
          <w:rStyle w:val="StyleUnderline"/>
          <w:rFonts w:ascii="Arial" w:hAnsi="Arial" w:cs="Arial"/>
        </w:rPr>
        <w:t>The Liberal Party had been in power for 15 years and many voters thought it was time for change</w:t>
      </w:r>
      <w:r w:rsidRPr="003327BC">
        <w:rPr>
          <w:rFonts w:ascii="Arial" w:hAnsi="Arial" w:cs="Arial"/>
          <w:sz w:val="16"/>
        </w:rPr>
        <w:t xml:space="preserve">, especially since Liberal policies had led to a sharp recent rise in electricity rates. By the end of April, right before the start of the official campaign, the Tories led the Liberals by around 15 %. As the race kicked off, the race was “Doug Ford’s to lose”. </w:t>
      </w:r>
      <w:r w:rsidRPr="003327BC">
        <w:rPr>
          <w:rStyle w:val="StyleUnderline"/>
          <w:rFonts w:ascii="Arial" w:hAnsi="Arial" w:cs="Arial"/>
        </w:rPr>
        <w:t>Perhaps because of that lead, Ford’s campaign was anything but what most people would call “populist” today. He changed very little of the PC platform that had been drafted by his predecessor and eschewed provocative language on the stump.</w:t>
      </w:r>
      <w:r w:rsidRPr="003327BC">
        <w:rPr>
          <w:rFonts w:ascii="Arial" w:hAnsi="Arial" w:cs="Arial"/>
          <w:sz w:val="16"/>
        </w:rPr>
        <w:t xml:space="preserve"> </w:t>
      </w:r>
      <w:r w:rsidRPr="003327BC">
        <w:rPr>
          <w:rStyle w:val="Emphasis"/>
        </w:rPr>
        <w:t>“[Ford] did not campaign like a populist,”</w:t>
      </w:r>
      <w:r w:rsidRPr="003327BC">
        <w:rPr>
          <w:rFonts w:ascii="Arial" w:hAnsi="Arial" w:cs="Arial"/>
          <w:sz w:val="16"/>
        </w:rPr>
        <w:t xml:space="preserve"> Maclean’s Stephen Maher wrote. “</w:t>
      </w:r>
      <w:r w:rsidRPr="003327BC">
        <w:rPr>
          <w:rStyle w:val="StyleUnderline"/>
          <w:rFonts w:ascii="Arial" w:hAnsi="Arial" w:cs="Arial"/>
        </w:rPr>
        <w:t>He kept his messaging moderate, rather than displaying an over-the-top Trump style.” His platform attracted derision because</w:t>
      </w:r>
      <w:r w:rsidRPr="003327BC">
        <w:rPr>
          <w:rFonts w:ascii="Arial" w:hAnsi="Arial" w:cs="Arial"/>
          <w:sz w:val="16"/>
        </w:rPr>
        <w:t xml:space="preserve">, breaking with Canadian tradition, </w:t>
      </w:r>
      <w:r w:rsidRPr="003327BC">
        <w:rPr>
          <w:rStyle w:val="StyleUnderline"/>
          <w:rFonts w:ascii="Arial" w:hAnsi="Arial" w:cs="Arial"/>
        </w:rPr>
        <w:t>its promises were not supported by a full, outside cost analysis.</w:t>
      </w:r>
      <w:r w:rsidRPr="003327BC">
        <w:rPr>
          <w:rFonts w:ascii="Arial" w:hAnsi="Arial" w:cs="Arial"/>
          <w:sz w:val="16"/>
        </w:rPr>
        <w:t xml:space="preserve"> Many outside analysts said that he could not achieve sufficient cost savings from efficiencies to both balance the budget and pay for the tax cut and spending promises Ford made. </w:t>
      </w:r>
      <w:r w:rsidRPr="003327BC">
        <w:rPr>
          <w:rStyle w:val="StyleUnderline"/>
          <w:rFonts w:ascii="Arial" w:hAnsi="Arial" w:cs="Arial"/>
        </w:rPr>
        <w:t>His campaign specifics</w:t>
      </w:r>
      <w:r w:rsidRPr="003327BC">
        <w:rPr>
          <w:rFonts w:ascii="Arial" w:hAnsi="Arial" w:cs="Arial"/>
          <w:sz w:val="16"/>
        </w:rPr>
        <w:t xml:space="preserve"> – as well as the dodgy maths – </w:t>
      </w:r>
      <w:r w:rsidRPr="003327BC">
        <w:rPr>
          <w:rStyle w:val="StyleUnderline"/>
          <w:rFonts w:ascii="Arial" w:hAnsi="Arial" w:cs="Arial"/>
        </w:rPr>
        <w:t>would have been considered completely ordinary</w:t>
      </w:r>
      <w:r w:rsidRPr="003327BC">
        <w:rPr>
          <w:rFonts w:ascii="Arial" w:hAnsi="Arial" w:cs="Arial"/>
          <w:sz w:val="16"/>
        </w:rPr>
        <w:t xml:space="preserve"> south of the border. The slogan, “For the People,” for example, was a variant on many such slogans American conservatives have used since the 1960s.1 He opposed putting a price on carbon to combat climate change, campaigned on tax cuts for businesses and individuals, and pledged to reduce electricity prices by 22 </w:t>
      </w:r>
      <w:proofErr w:type="gramStart"/>
      <w:r w:rsidRPr="003327BC">
        <w:rPr>
          <w:rFonts w:ascii="Arial" w:hAnsi="Arial" w:cs="Arial"/>
          <w:sz w:val="16"/>
        </w:rPr>
        <w:t>%.For</w:t>
      </w:r>
      <w:proofErr w:type="gramEnd"/>
      <w:r w:rsidRPr="003327BC">
        <w:rPr>
          <w:rFonts w:ascii="Arial" w:hAnsi="Arial" w:cs="Arial"/>
          <w:sz w:val="16"/>
        </w:rPr>
        <w:t xml:space="preserve"> social conservatives, he pledged to repeal a sex education curriculum that had raised hackles by teaching about gender identity. Middle- and working-class voters liked his calls for “beer for a buck” – reducing the government-set minimum price on beer[viii]– and reducing the petrol levy by ten cents per litre. Spending would be reduced only by cutting inefficiencies, not by slashing programs. This combination of issues might be unusual in Ontario but is nothing different from what America’s Republicans have been promising since the Reagan administration. </w:t>
      </w:r>
      <w:r w:rsidRPr="003327BC">
        <w:rPr>
          <w:rStyle w:val="Emphasis"/>
        </w:rPr>
        <w:t>Ford’s refusal to decry immigrants</w:t>
      </w:r>
      <w:r w:rsidRPr="003327BC">
        <w:rPr>
          <w:rFonts w:ascii="Arial" w:hAnsi="Arial" w:cs="Arial"/>
          <w:sz w:val="16"/>
        </w:rPr>
        <w:t xml:space="preserve"> – which would be a bold political strategy in a province where nearly 30% of the population are immigrants – also </w:t>
      </w:r>
      <w:r w:rsidRPr="003327BC">
        <w:rPr>
          <w:rStyle w:val="Emphasis"/>
        </w:rPr>
        <w:t>sets him apart from Trump and other global populists</w:t>
      </w:r>
      <w:r w:rsidRPr="003327BC">
        <w:rPr>
          <w:rFonts w:ascii="Arial" w:hAnsi="Arial" w:cs="Arial"/>
          <w:sz w:val="16"/>
        </w:rPr>
        <w:t xml:space="preserve">. Indeed, </w:t>
      </w:r>
      <w:r w:rsidRPr="003327BC">
        <w:rPr>
          <w:rStyle w:val="StyleUnderline"/>
          <w:rFonts w:ascii="Arial" w:hAnsi="Arial" w:cs="Arial"/>
        </w:rPr>
        <w:t>he swept to victory in a seat dominated by Asian, African, and Caribbean immigrants, his home constituency of Etobicoke North.</w:t>
      </w:r>
      <w:r w:rsidRPr="003327BC">
        <w:rPr>
          <w:rFonts w:ascii="Arial" w:hAnsi="Arial" w:cs="Arial"/>
          <w:sz w:val="16"/>
        </w:rPr>
        <w:t xml:space="preserve"> </w:t>
      </w:r>
      <w:r w:rsidRPr="003327BC">
        <w:rPr>
          <w:rStyle w:val="StyleUnderline"/>
          <w:rFonts w:ascii="Arial" w:hAnsi="Arial" w:cs="Arial"/>
        </w:rPr>
        <w:t>His PC Party also increased its share of the vote over the party’s showing in the last election in immigrant communities such as Brampton</w:t>
      </w:r>
      <w:r w:rsidRPr="003327BC">
        <w:rPr>
          <w:rFonts w:ascii="Arial" w:hAnsi="Arial" w:cs="Arial"/>
          <w:sz w:val="16"/>
        </w:rPr>
        <w:t xml:space="preserve">,2 </w:t>
      </w:r>
      <w:r w:rsidRPr="003327BC">
        <w:rPr>
          <w:rStyle w:val="StyleUnderline"/>
          <w:rFonts w:ascii="Arial" w:hAnsi="Arial" w:cs="Arial"/>
        </w:rPr>
        <w:t>Mississauga</w:t>
      </w:r>
      <w:r w:rsidRPr="003327BC">
        <w:rPr>
          <w:rFonts w:ascii="Arial" w:hAnsi="Arial" w:cs="Arial"/>
          <w:sz w:val="16"/>
        </w:rPr>
        <w:t xml:space="preserve">,3 </w:t>
      </w:r>
      <w:r w:rsidRPr="003327BC">
        <w:rPr>
          <w:rStyle w:val="StyleUnderline"/>
          <w:rFonts w:ascii="Arial" w:hAnsi="Arial" w:cs="Arial"/>
        </w:rPr>
        <w:t>and Scarborough</w:t>
      </w:r>
      <w:r w:rsidRPr="003327BC">
        <w:rPr>
          <w:rFonts w:ascii="Arial" w:hAnsi="Arial" w:cs="Arial"/>
          <w:sz w:val="16"/>
        </w:rPr>
        <w:t xml:space="preserve">, 4 more than almost anywhere else in Ontario. </w:t>
      </w:r>
      <w:r w:rsidRPr="003327BC">
        <w:rPr>
          <w:rStyle w:val="StyleUnderline"/>
          <w:rFonts w:ascii="Arial" w:hAnsi="Arial" w:cs="Arial"/>
        </w:rPr>
        <w:t>These gains</w:t>
      </w:r>
      <w:r w:rsidRPr="003327BC">
        <w:rPr>
          <w:rFonts w:ascii="Arial" w:hAnsi="Arial" w:cs="Arial"/>
          <w:sz w:val="16"/>
        </w:rPr>
        <w:t xml:space="preserve"> also </w:t>
      </w:r>
      <w:r w:rsidRPr="003327BC">
        <w:rPr>
          <w:rStyle w:val="StyleUnderline"/>
          <w:rFonts w:ascii="Arial" w:hAnsi="Arial" w:cs="Arial"/>
        </w:rPr>
        <w:t>gave them a solid majority. Ford is also unlike Trump in that he did not gain many votes among economically depressed Whites</w:t>
      </w:r>
      <w:r w:rsidRPr="003327BC">
        <w:rPr>
          <w:rFonts w:ascii="Arial" w:hAnsi="Arial" w:cs="Arial"/>
          <w:sz w:val="16"/>
        </w:rPr>
        <w:t xml:space="preserve">. Ontario’s old industrial centres were hit hard by the Great Recession of 2008-9, but voters in them did not waver in their traditional support for the social democratic New Democratic Party. </w:t>
      </w:r>
      <w:r w:rsidRPr="003327BC">
        <w:rPr>
          <w:rStyle w:val="StyleUnderline"/>
          <w:rFonts w:ascii="Arial" w:hAnsi="Arial" w:cs="Arial"/>
        </w:rPr>
        <w:t xml:space="preserve">Ford campaigned in part on bringing back the 300,000 manufacturing jobs lost in the preceding 15 years, but, unlike </w:t>
      </w:r>
      <w:r w:rsidRPr="003327BC">
        <w:rPr>
          <w:rFonts w:ascii="Arial" w:hAnsi="Arial" w:cs="Arial"/>
          <w:sz w:val="16"/>
        </w:rPr>
        <w:t xml:space="preserve">in the </w:t>
      </w:r>
      <w:r w:rsidRPr="003327BC">
        <w:rPr>
          <w:rStyle w:val="StyleUnderline"/>
          <w:rFonts w:ascii="Arial" w:hAnsi="Arial" w:cs="Arial"/>
        </w:rPr>
        <w:t>Brexit</w:t>
      </w:r>
      <w:r w:rsidRPr="003327BC">
        <w:rPr>
          <w:rFonts w:ascii="Arial" w:hAnsi="Arial" w:cs="Arial"/>
          <w:sz w:val="16"/>
        </w:rPr>
        <w:t xml:space="preserve"> referendum </w:t>
      </w:r>
      <w:r w:rsidRPr="003327BC">
        <w:rPr>
          <w:rStyle w:val="StyleUnderline"/>
          <w:rFonts w:ascii="Arial" w:hAnsi="Arial" w:cs="Arial"/>
        </w:rPr>
        <w:t>or Trump</w:t>
      </w:r>
      <w:r w:rsidRPr="003327BC">
        <w:rPr>
          <w:rFonts w:ascii="Arial" w:hAnsi="Arial" w:cs="Arial"/>
          <w:sz w:val="16"/>
        </w:rPr>
        <w:t xml:space="preserve">’s victory, </w:t>
      </w:r>
      <w:r w:rsidRPr="003327BC">
        <w:rPr>
          <w:rStyle w:val="StyleUnderline"/>
          <w:rFonts w:ascii="Arial" w:hAnsi="Arial" w:cs="Arial"/>
        </w:rPr>
        <w:t xml:space="preserve">those workers did not flock to the “populist” banner. </w:t>
      </w:r>
      <w:r w:rsidRPr="003327BC">
        <w:rPr>
          <w:rFonts w:ascii="Arial" w:hAnsi="Arial" w:cs="Arial"/>
          <w:sz w:val="16"/>
        </w:rPr>
        <w:t xml:space="preserve">Instead, the New Democrats held most constituencies in Windsor, London, Kitchener, Niagara and Hamilton going into the election, and they held on to virtually all of them afterwards. They also maintained or increased their traditional support in the mining and lumber producing regions in Northern Ontario. Surprisingly, Canadian analysts have not tried to explain Ford’s appeal among immigrants or his lack of appeal among downscale, old industrial workers. On the surface, however, it seems that two factors might be at play. First, </w:t>
      </w:r>
      <w:r w:rsidRPr="003327BC">
        <w:rPr>
          <w:rStyle w:val="StyleUnderline"/>
          <w:rFonts w:ascii="Arial" w:hAnsi="Arial" w:cs="Arial"/>
        </w:rPr>
        <w:t>by treating immigrants in the same manner as he does White Canadians, he avoided alienating them</w:t>
      </w:r>
      <w:r w:rsidRPr="003327BC">
        <w:rPr>
          <w:rFonts w:ascii="Arial" w:hAnsi="Arial" w:cs="Arial"/>
          <w:sz w:val="16"/>
        </w:rPr>
        <w:t xml:space="preserve"> as so many centre-right politicians do elsewhere. In this, he followed former Canadian Tory Prime Minister Stephen Harper’s playbook, and Harper also gained significant immigrant support in the same communities in his 2011 campaign. Ford’s support for scrapping the controversial same-sex education curriculum might also have played into his appeal, as surveys regularly show that Asian immigrants to Western countries hold traditional views about gender and sexuality. The fact that he and his brother had long been familiar to the Toronto immigrant community also meant that it was harder to demonise him as someone who did not see immigrants as full Canadians. Second, Ontario’s industrial workers have not yet been betrayed by the party of their choice. Industrial workers often defect from centre-left parties they previously supported only after that party has a stretch in government which proves seriously disappointing. The New Democrats have not formed a government in Ontario since 1990 and have never been included in a government at the federal level. These workers thus can vote in the hope that things would change if their party finally achieved power. </w:t>
      </w:r>
      <w:r w:rsidRPr="003327BC">
        <w:rPr>
          <w:rStyle w:val="StyleUnderline"/>
          <w:rFonts w:ascii="Arial" w:hAnsi="Arial" w:cs="Arial"/>
        </w:rPr>
        <w:t>Ford is definitely a different type of politician from those Ontario is used to, but that doesn’t prove he is a “populist</w:t>
      </w:r>
      <w:r w:rsidRPr="003327BC">
        <w:rPr>
          <w:rFonts w:ascii="Arial" w:hAnsi="Arial" w:cs="Arial"/>
          <w:sz w:val="16"/>
        </w:rPr>
        <w:t xml:space="preserve">”. Nor does the fact that his policies are similar to the American Republican Party’s. Instead, it simply proves that a sovereign people will embrace dramatically different governing styles and policies when it is hungry for change. That might dismay those who have long held the reins of power, and in their dismay they might cast epithets at the victor. But saying something is so doesn’t make it so. </w:t>
      </w:r>
      <w:r w:rsidRPr="003327BC">
        <w:rPr>
          <w:rStyle w:val="StyleUnderline"/>
          <w:rFonts w:ascii="Arial" w:hAnsi="Arial" w:cs="Arial"/>
        </w:rPr>
        <w:t>If Doug Ford is a “populist,” and thereby implicitly somewhat dangerous, then any centre-right politician with a serious reform agenda is similarly “populist”. And that notion, that any serious centre-right politician is inherently dangerous, is more dangerous itself than anything Doug Ford is likely to do as Premier.</w:t>
      </w:r>
    </w:p>
    <w:p w14:paraId="771562BF" w14:textId="77777777" w:rsidR="00D16C4E" w:rsidRPr="003327BC" w:rsidRDefault="00560800" w:rsidP="00D16C4E">
      <w:pPr>
        <w:pStyle w:val="Heading3"/>
        <w:rPr>
          <w:rFonts w:ascii="Arial" w:hAnsi="Arial" w:cs="Arial"/>
        </w:rPr>
      </w:pPr>
      <w:r w:rsidRPr="003327BC">
        <w:rPr>
          <w:rFonts w:ascii="Arial" w:hAnsi="Arial" w:cs="Arial"/>
        </w:rPr>
        <w:t xml:space="preserve">2NC </w:t>
      </w:r>
      <w:r w:rsidR="00D16C4E" w:rsidRPr="003327BC">
        <w:rPr>
          <w:rFonts w:ascii="Arial" w:hAnsi="Arial" w:cs="Arial"/>
        </w:rPr>
        <w:t>T/Democracy</w:t>
      </w:r>
    </w:p>
    <w:p w14:paraId="0A7A1F5E" w14:textId="77777777" w:rsidR="00D16C4E" w:rsidRPr="003327BC" w:rsidRDefault="00D16C4E" w:rsidP="00D16C4E">
      <w:pPr>
        <w:rPr>
          <w:rFonts w:ascii="Arial" w:hAnsi="Arial" w:cs="Arial"/>
        </w:rPr>
      </w:pPr>
    </w:p>
    <w:p w14:paraId="0A1214DF" w14:textId="77777777" w:rsidR="00D16C4E" w:rsidRPr="003327BC" w:rsidRDefault="00D16C4E" w:rsidP="00D16C4E">
      <w:pPr>
        <w:pStyle w:val="Heading4"/>
        <w:rPr>
          <w:rFonts w:ascii="Arial" w:hAnsi="Arial" w:cs="Arial"/>
        </w:rPr>
      </w:pPr>
      <w:r w:rsidRPr="003327BC">
        <w:rPr>
          <w:rFonts w:ascii="Arial" w:hAnsi="Arial" w:cs="Arial"/>
        </w:rPr>
        <w:t>US Style Democracy Leads to war – chaos will be brought on by transitioning electoral democracy</w:t>
      </w:r>
    </w:p>
    <w:p w14:paraId="72B75991" w14:textId="77777777" w:rsidR="00D16C4E" w:rsidRPr="003327BC" w:rsidRDefault="00D16C4E" w:rsidP="00D16C4E">
      <w:pPr>
        <w:spacing w:after="0"/>
        <w:rPr>
          <w:rFonts w:ascii="Arial" w:hAnsi="Arial" w:cs="Arial"/>
        </w:rPr>
      </w:pPr>
      <w:r w:rsidRPr="003327BC">
        <w:rPr>
          <w:rStyle w:val="Style13ptBold"/>
          <w:rFonts w:ascii="Arial" w:hAnsi="Arial" w:cs="Arial"/>
        </w:rPr>
        <w:t>Straus 14</w:t>
      </w:r>
      <w:r w:rsidRPr="003327BC">
        <w:rPr>
          <w:rFonts w:ascii="Arial" w:hAnsi="Arial" w:cs="Arial"/>
        </w:rPr>
        <w:t xml:space="preserve"> – Professor of Political Science and IR, executive director of Democracy International and U.S. coordinator of the Committee on Eastern Europe and Russia in NATO</w:t>
      </w:r>
    </w:p>
    <w:p w14:paraId="7EF41678" w14:textId="77777777" w:rsidR="00D16C4E" w:rsidRPr="003327BC" w:rsidRDefault="00D16C4E" w:rsidP="00D16C4E">
      <w:pPr>
        <w:spacing w:after="0"/>
        <w:rPr>
          <w:rFonts w:ascii="Arial" w:hAnsi="Arial" w:cs="Arial"/>
        </w:rPr>
      </w:pPr>
      <w:r w:rsidRPr="003327BC">
        <w:rPr>
          <w:rFonts w:ascii="Arial" w:hAnsi="Arial" w:cs="Arial"/>
        </w:rPr>
        <w:t>(Ira, “How Obama caused ISIS,” http://www.nationalreview.com/article/386354/how-obama-caused-isis-ira-straus)</w:t>
      </w:r>
    </w:p>
    <w:p w14:paraId="750EF11A" w14:textId="77777777" w:rsidR="00D16C4E" w:rsidRPr="003327BC" w:rsidRDefault="00D16C4E" w:rsidP="00D16C4E">
      <w:pPr>
        <w:spacing w:after="0"/>
        <w:rPr>
          <w:rFonts w:ascii="Arial" w:hAnsi="Arial" w:cs="Arial"/>
          <w:sz w:val="16"/>
        </w:rPr>
      </w:pPr>
      <w:r w:rsidRPr="003327BC">
        <w:rPr>
          <w:rFonts w:ascii="Arial" w:hAnsi="Arial" w:cs="Arial"/>
          <w:sz w:val="16"/>
        </w:rPr>
        <w:t xml:space="preserve">3. Promoting “democracy” through demanding free participation of religious and sectarian parties in elections. As I wrote earlier this week about our actions in Gaza, </w:t>
      </w:r>
      <w:r w:rsidRPr="003327BC">
        <w:rPr>
          <w:rStyle w:val="StyleUnderline"/>
          <w:rFonts w:ascii="Arial" w:hAnsi="Arial" w:cs="Arial"/>
        </w:rPr>
        <w:t>America regularly calls for “democratic” elections</w:t>
      </w:r>
      <w:r w:rsidRPr="003327BC">
        <w:rPr>
          <w:rFonts w:ascii="Arial" w:hAnsi="Arial" w:cs="Arial"/>
          <w:sz w:val="16"/>
        </w:rPr>
        <w:t xml:space="preserve">, open to all parties, including religious ones. </w:t>
      </w:r>
      <w:r w:rsidRPr="003327BC">
        <w:rPr>
          <w:rStyle w:val="StyleUnderline"/>
          <w:rFonts w:ascii="Arial" w:hAnsi="Arial" w:cs="Arial"/>
        </w:rPr>
        <w:t>This policy began under Bush, but he retreated</w:t>
      </w:r>
      <w:r w:rsidRPr="003327BC">
        <w:rPr>
          <w:rFonts w:ascii="Arial" w:hAnsi="Arial" w:cs="Arial"/>
          <w:sz w:val="16"/>
        </w:rPr>
        <w:t xml:space="preserve"> when he saw that it worked badly; </w:t>
      </w:r>
      <w:r w:rsidRPr="003327BC">
        <w:rPr>
          <w:rStyle w:val="StyleUnderline"/>
          <w:rFonts w:ascii="Arial" w:hAnsi="Arial" w:cs="Arial"/>
        </w:rPr>
        <w:t>under Obama it became America’s fixed ideology, applied without regard for consequences</w:t>
      </w:r>
      <w:r w:rsidRPr="003327BC">
        <w:rPr>
          <w:rFonts w:ascii="Arial" w:hAnsi="Arial" w:cs="Arial"/>
          <w:sz w:val="16"/>
        </w:rPr>
        <w:t xml:space="preserve"> throughout the Mideast. Uncritical </w:t>
      </w:r>
      <w:r w:rsidRPr="003327BC">
        <w:rPr>
          <w:rStyle w:val="StyleUnderline"/>
          <w:rFonts w:ascii="Arial" w:hAnsi="Arial" w:cs="Arial"/>
        </w:rPr>
        <w:t>democracy</w:t>
      </w:r>
      <w:r w:rsidRPr="003327BC">
        <w:rPr>
          <w:rFonts w:ascii="Arial" w:hAnsi="Arial" w:cs="Arial"/>
          <w:sz w:val="16"/>
        </w:rPr>
        <w:t xml:space="preserve"> promotion </w:t>
      </w:r>
      <w:r w:rsidRPr="003327BC">
        <w:rPr>
          <w:rStyle w:val="Emphasis"/>
        </w:rPr>
        <w:t>is a very dangerous ideology</w:t>
      </w:r>
      <w:r w:rsidRPr="003327BC">
        <w:rPr>
          <w:rFonts w:ascii="Arial" w:hAnsi="Arial" w:cs="Arial"/>
          <w:sz w:val="16"/>
        </w:rPr>
        <w:t xml:space="preserve">. The </w:t>
      </w:r>
      <w:r w:rsidRPr="003327BC">
        <w:rPr>
          <w:rStyle w:val="StyleUnderline"/>
          <w:rFonts w:ascii="Arial" w:hAnsi="Arial" w:cs="Arial"/>
        </w:rPr>
        <w:t>elections</w:t>
      </w:r>
      <w:r w:rsidRPr="003327BC">
        <w:rPr>
          <w:rFonts w:ascii="Arial" w:hAnsi="Arial" w:cs="Arial"/>
          <w:sz w:val="16"/>
        </w:rPr>
        <w:t xml:space="preserve"> we demanded </w:t>
      </w:r>
      <w:r w:rsidRPr="003327BC">
        <w:rPr>
          <w:rStyle w:val="StyleUnderline"/>
          <w:rFonts w:ascii="Arial" w:hAnsi="Arial" w:cs="Arial"/>
        </w:rPr>
        <w:t>brought Iraq to the edge of civil war. Elections have kept it there pretty much ever since. The one relatively happy political period in the entire post-Saddam history of Iraq was prior to elections</w:t>
      </w:r>
      <w:r w:rsidRPr="003327BC">
        <w:rPr>
          <w:rFonts w:ascii="Arial" w:hAnsi="Arial" w:cs="Arial"/>
          <w:sz w:val="16"/>
        </w:rPr>
        <w:t xml:space="preserve">, under Allawi, whose party was genuinely inclusive religiously. Then the elections brought Maliki’s Shia confessional party to power, and it all went for naught. </w:t>
      </w:r>
      <w:r w:rsidRPr="003327BC">
        <w:rPr>
          <w:rStyle w:val="StyleUnderline"/>
          <w:rFonts w:ascii="Arial" w:hAnsi="Arial" w:cs="Arial"/>
        </w:rPr>
        <w:t>What</w:t>
      </w:r>
      <w:r w:rsidRPr="003327BC">
        <w:rPr>
          <w:rFonts w:ascii="Arial" w:hAnsi="Arial" w:cs="Arial"/>
          <w:sz w:val="16"/>
        </w:rPr>
        <w:t xml:space="preserve"> was needed — what </w:t>
      </w:r>
      <w:r w:rsidRPr="003327BC">
        <w:rPr>
          <w:rStyle w:val="StyleUnderline"/>
          <w:rFonts w:ascii="Arial" w:hAnsi="Arial" w:cs="Arial"/>
        </w:rPr>
        <w:t>is</w:t>
      </w:r>
      <w:r w:rsidRPr="003327BC">
        <w:rPr>
          <w:rFonts w:ascii="Arial" w:hAnsi="Arial" w:cs="Arial"/>
          <w:sz w:val="16"/>
        </w:rPr>
        <w:t xml:space="preserve"> still </w:t>
      </w:r>
      <w:r w:rsidRPr="003327BC">
        <w:rPr>
          <w:rStyle w:val="StyleUnderline"/>
          <w:rFonts w:ascii="Arial" w:hAnsi="Arial" w:cs="Arial"/>
        </w:rPr>
        <w:t>needed</w:t>
      </w:r>
      <w:r w:rsidRPr="003327BC">
        <w:rPr>
          <w:rFonts w:ascii="Arial" w:hAnsi="Arial" w:cs="Arial"/>
          <w:sz w:val="16"/>
        </w:rPr>
        <w:t xml:space="preserve"> — </w:t>
      </w:r>
      <w:r w:rsidRPr="003327BC">
        <w:rPr>
          <w:rStyle w:val="StyleUnderline"/>
          <w:rFonts w:ascii="Arial" w:hAnsi="Arial" w:cs="Arial"/>
        </w:rPr>
        <w:t xml:space="preserve">is </w:t>
      </w:r>
      <w:r w:rsidRPr="003327BC">
        <w:rPr>
          <w:rStyle w:val="Emphasis"/>
        </w:rPr>
        <w:t>not</w:t>
      </w:r>
      <w:r w:rsidRPr="003327BC">
        <w:rPr>
          <w:rStyle w:val="StyleUnderline"/>
          <w:rFonts w:ascii="Arial" w:hAnsi="Arial" w:cs="Arial"/>
        </w:rPr>
        <w:t xml:space="preserve"> robust-sounding electoral democracy but</w:t>
      </w:r>
      <w:r w:rsidRPr="003327BC">
        <w:rPr>
          <w:rFonts w:ascii="Arial" w:hAnsi="Arial" w:cs="Arial"/>
          <w:sz w:val="16"/>
        </w:rPr>
        <w:t xml:space="preserve"> civilized </w:t>
      </w:r>
      <w:r w:rsidRPr="003327BC">
        <w:rPr>
          <w:rStyle w:val="StyleUnderline"/>
          <w:rFonts w:ascii="Arial" w:hAnsi="Arial" w:cs="Arial"/>
        </w:rPr>
        <w:t>power-sharing</w:t>
      </w:r>
      <w:r w:rsidRPr="003327BC">
        <w:rPr>
          <w:rFonts w:ascii="Arial" w:hAnsi="Arial" w:cs="Arial"/>
          <w:sz w:val="16"/>
        </w:rPr>
        <w:t xml:space="preserve"> among the different religious communities. </w:t>
      </w:r>
      <w:r w:rsidRPr="003327BC">
        <w:rPr>
          <w:rStyle w:val="StyleUnderline"/>
          <w:rFonts w:ascii="Arial" w:hAnsi="Arial" w:cs="Arial"/>
        </w:rPr>
        <w:t>This</w:t>
      </w:r>
      <w:r w:rsidRPr="003327BC">
        <w:rPr>
          <w:rFonts w:ascii="Arial" w:hAnsi="Arial" w:cs="Arial"/>
          <w:sz w:val="16"/>
        </w:rPr>
        <w:t xml:space="preserve"> is called “consociationalism,” and it </w:t>
      </w:r>
      <w:r w:rsidRPr="003327BC">
        <w:rPr>
          <w:rStyle w:val="StyleUnderline"/>
          <w:rFonts w:ascii="Arial" w:hAnsi="Arial" w:cs="Arial"/>
        </w:rPr>
        <w:t>entails</w:t>
      </w:r>
      <w:r w:rsidRPr="003327BC">
        <w:rPr>
          <w:rFonts w:ascii="Arial" w:hAnsi="Arial" w:cs="Arial"/>
          <w:sz w:val="16"/>
        </w:rPr>
        <w:t xml:space="preserve"> </w:t>
      </w:r>
      <w:r w:rsidRPr="003327BC">
        <w:rPr>
          <w:rStyle w:val="StyleUnderline"/>
          <w:rFonts w:ascii="Arial" w:hAnsi="Arial" w:cs="Arial"/>
        </w:rPr>
        <w:t>cooperation</w:t>
      </w:r>
      <w:r w:rsidRPr="003327BC">
        <w:rPr>
          <w:rFonts w:ascii="Arial" w:hAnsi="Arial" w:cs="Arial"/>
          <w:sz w:val="16"/>
        </w:rPr>
        <w:t xml:space="preserve"> among the elites of different communities, </w:t>
      </w:r>
      <w:r w:rsidRPr="003327BC">
        <w:rPr>
          <w:rStyle w:val="StyleUnderline"/>
          <w:rFonts w:ascii="Arial" w:hAnsi="Arial" w:cs="Arial"/>
        </w:rPr>
        <w:t>with decisions made by consensus</w:t>
      </w:r>
      <w:r w:rsidRPr="003327BC">
        <w:rPr>
          <w:rFonts w:ascii="Arial" w:hAnsi="Arial" w:cs="Arial"/>
          <w:sz w:val="16"/>
        </w:rPr>
        <w:t xml:space="preserve"> among their leaders. </w:t>
      </w:r>
      <w:r w:rsidRPr="003327BC">
        <w:rPr>
          <w:rStyle w:val="StyleUnderline"/>
          <w:rFonts w:ascii="Arial" w:hAnsi="Arial" w:cs="Arial"/>
        </w:rPr>
        <w:t>The</w:t>
      </w:r>
      <w:r w:rsidRPr="003327BC">
        <w:rPr>
          <w:rFonts w:ascii="Arial" w:hAnsi="Arial" w:cs="Arial"/>
          <w:sz w:val="16"/>
        </w:rPr>
        <w:t xml:space="preserve"> </w:t>
      </w:r>
      <w:r w:rsidRPr="003327BC">
        <w:rPr>
          <w:rStyle w:val="StyleUnderline"/>
          <w:rFonts w:ascii="Arial" w:hAnsi="Arial" w:cs="Arial"/>
        </w:rPr>
        <w:t>aim is to</w:t>
      </w:r>
      <w:r w:rsidRPr="003327BC">
        <w:rPr>
          <w:rFonts w:ascii="Arial" w:hAnsi="Arial" w:cs="Arial"/>
          <w:sz w:val="16"/>
        </w:rPr>
        <w:t xml:space="preserve"> distribute the benefits of decisions among the communities and </w:t>
      </w:r>
      <w:r w:rsidRPr="003327BC">
        <w:rPr>
          <w:rStyle w:val="StyleUnderline"/>
          <w:rFonts w:ascii="Arial" w:hAnsi="Arial" w:cs="Arial"/>
        </w:rPr>
        <w:t>avoid winner-take-all outcomes</w:t>
      </w:r>
      <w:r w:rsidRPr="003327BC">
        <w:rPr>
          <w:rFonts w:ascii="Arial" w:hAnsi="Arial" w:cs="Arial"/>
          <w:sz w:val="16"/>
        </w:rPr>
        <w:t xml:space="preserve">. </w:t>
      </w:r>
      <w:r w:rsidRPr="003327BC">
        <w:rPr>
          <w:rStyle w:val="StyleUnderline"/>
          <w:rFonts w:ascii="Arial" w:hAnsi="Arial" w:cs="Arial"/>
        </w:rPr>
        <w:t>That way, the common power structure is not perceived as a threat to any of the communities or as something they need to get control of in order to keep it out of the hands of an opposed community</w:t>
      </w:r>
      <w:r w:rsidRPr="003327BC">
        <w:rPr>
          <w:rFonts w:ascii="Arial" w:hAnsi="Arial" w:cs="Arial"/>
          <w:sz w:val="16"/>
        </w:rPr>
        <w:t xml:space="preserve">. Such a system is not easy to create or sustain. Professor Arend Lijphart, its most important proponent, thought </w:t>
      </w:r>
      <w:r w:rsidRPr="003327BC">
        <w:rPr>
          <w:rStyle w:val="StyleUnderline"/>
          <w:rFonts w:ascii="Arial" w:hAnsi="Arial" w:cs="Arial"/>
        </w:rPr>
        <w:t>it</w:t>
      </w:r>
      <w:r w:rsidRPr="003327BC">
        <w:rPr>
          <w:rFonts w:ascii="Arial" w:hAnsi="Arial" w:cs="Arial"/>
          <w:sz w:val="16"/>
        </w:rPr>
        <w:t xml:space="preserve"> </w:t>
      </w:r>
      <w:r w:rsidRPr="003327BC">
        <w:rPr>
          <w:rStyle w:val="StyleUnderline"/>
          <w:rFonts w:ascii="Arial" w:hAnsi="Arial" w:cs="Arial"/>
        </w:rPr>
        <w:t>works</w:t>
      </w:r>
      <w:r w:rsidRPr="003327BC">
        <w:rPr>
          <w:rFonts w:ascii="Arial" w:hAnsi="Arial" w:cs="Arial"/>
          <w:sz w:val="16"/>
        </w:rPr>
        <w:t xml:space="preserve"> fine as a form of democracy, indeed </w:t>
      </w:r>
      <w:r w:rsidRPr="003327BC">
        <w:rPr>
          <w:rStyle w:val="Emphasis"/>
        </w:rPr>
        <w:t>better than</w:t>
      </w:r>
      <w:r w:rsidRPr="003327BC">
        <w:rPr>
          <w:rFonts w:ascii="Arial" w:hAnsi="Arial" w:cs="Arial"/>
          <w:sz w:val="16"/>
        </w:rPr>
        <w:t xml:space="preserve"> ordinary </w:t>
      </w:r>
      <w:r w:rsidRPr="003327BC">
        <w:rPr>
          <w:rStyle w:val="Emphasis"/>
        </w:rPr>
        <w:t>democracy</w:t>
      </w:r>
      <w:r w:rsidRPr="003327BC">
        <w:rPr>
          <w:rFonts w:ascii="Arial" w:hAnsi="Arial" w:cs="Arial"/>
          <w:sz w:val="16"/>
        </w:rPr>
        <w:t xml:space="preserve">. His highly influential books spoke of Lebanon as a case in point. Lebanon’s consociationalism was blown apart a few years later, largely because of the country’s democracy. The logical conclusion is that what is needed in countries such as Ira, is the consociation, not the democracy that Lijphart connected it with. </w:t>
      </w:r>
      <w:r w:rsidRPr="003327BC">
        <w:rPr>
          <w:rStyle w:val="StyleUnderline"/>
          <w:rFonts w:ascii="Arial" w:hAnsi="Arial" w:cs="Arial"/>
        </w:rPr>
        <w:t>Consociation</w:t>
      </w:r>
      <w:r w:rsidRPr="003327BC">
        <w:rPr>
          <w:rFonts w:ascii="Arial" w:hAnsi="Arial" w:cs="Arial"/>
          <w:sz w:val="16"/>
        </w:rPr>
        <w:t xml:space="preserve"> doesn’t work so wonderfully after all; its virtue is that it is the least bad option in a badly divided country. But it is fragile. It </w:t>
      </w:r>
      <w:r w:rsidRPr="003327BC">
        <w:rPr>
          <w:rStyle w:val="Emphasis"/>
        </w:rPr>
        <w:t>can be blown apart by democracy</w:t>
      </w:r>
      <w:r w:rsidRPr="003327BC">
        <w:rPr>
          <w:rFonts w:ascii="Arial" w:hAnsi="Arial" w:cs="Arial"/>
          <w:sz w:val="16"/>
        </w:rPr>
        <w:t xml:space="preserve">. </w:t>
      </w:r>
      <w:r w:rsidRPr="003327BC">
        <w:rPr>
          <w:rStyle w:val="StyleUnderline"/>
          <w:rFonts w:ascii="Arial" w:hAnsi="Arial" w:cs="Arial"/>
        </w:rPr>
        <w:t>Democracy</w:t>
      </w:r>
      <w:r w:rsidRPr="003327BC">
        <w:rPr>
          <w:rFonts w:ascii="Arial" w:hAnsi="Arial" w:cs="Arial"/>
          <w:sz w:val="16"/>
        </w:rPr>
        <w:t xml:space="preserve">, with its powerful claim to majority legitimacy, </w:t>
      </w:r>
      <w:r w:rsidRPr="003327BC">
        <w:rPr>
          <w:rStyle w:val="StyleUnderline"/>
          <w:rFonts w:ascii="Arial" w:hAnsi="Arial" w:cs="Arial"/>
        </w:rPr>
        <w:t>tends to overpower the delicate consociational compromise arrangements. So do the passions stoked by election campaigns</w:t>
      </w:r>
      <w:r w:rsidRPr="003327BC">
        <w:rPr>
          <w:rFonts w:ascii="Arial" w:hAnsi="Arial" w:cs="Arial"/>
          <w:sz w:val="16"/>
        </w:rPr>
        <w:t xml:space="preserve">. Some very mature polities, such as Switzerland and the Netherlands (Lijphart’s native country), can </w:t>
      </w:r>
      <w:proofErr w:type="gramStart"/>
      <w:r w:rsidRPr="003327BC">
        <w:rPr>
          <w:rFonts w:ascii="Arial" w:hAnsi="Arial" w:cs="Arial"/>
          <w:sz w:val="16"/>
        </w:rPr>
        <w:t>fairly reliably</w:t>
      </w:r>
      <w:proofErr w:type="gramEnd"/>
      <w:r w:rsidRPr="003327BC">
        <w:rPr>
          <w:rFonts w:ascii="Arial" w:hAnsi="Arial" w:cs="Arial"/>
          <w:sz w:val="16"/>
        </w:rPr>
        <w:t xml:space="preserve"> continue consociational power-sharing even while they also hold democratic elections and rely on democracy as the legitimizing doctrine. In Lebanon that juggling act has proved too often impossible. And Lebanon is probably the democratically most mature society in the Arab Mideast. In countries even less mature than Lebanon — and there are a lot of them — </w:t>
      </w:r>
      <w:r w:rsidRPr="003327BC">
        <w:rPr>
          <w:rStyle w:val="StyleUnderline"/>
          <w:rFonts w:ascii="Arial" w:hAnsi="Arial" w:cs="Arial"/>
        </w:rPr>
        <w:t xml:space="preserve">reliance on democracy serves to level the complex consociational cooperative system to the ground and </w:t>
      </w:r>
      <w:r w:rsidRPr="003327BC">
        <w:rPr>
          <w:rStyle w:val="Emphasis"/>
        </w:rPr>
        <w:t>bring things back to civil war</w:t>
      </w:r>
      <w:r w:rsidRPr="003327BC">
        <w:rPr>
          <w:rFonts w:ascii="Arial" w:hAnsi="Arial" w:cs="Arial"/>
          <w:sz w:val="16"/>
        </w:rPr>
        <w:t xml:space="preserve">. </w:t>
      </w:r>
      <w:r w:rsidRPr="003327BC">
        <w:rPr>
          <w:rStyle w:val="Emphasis"/>
        </w:rPr>
        <w:t>That is what America</w:t>
      </w:r>
      <w:r w:rsidRPr="003327BC">
        <w:rPr>
          <w:rFonts w:ascii="Arial" w:hAnsi="Arial" w:cs="Arial"/>
          <w:sz w:val="16"/>
        </w:rPr>
        <w:t xml:space="preserve"> — and democracy — </w:t>
      </w:r>
      <w:r w:rsidRPr="003327BC">
        <w:rPr>
          <w:rStyle w:val="Emphasis"/>
        </w:rPr>
        <w:t>did</w:t>
      </w:r>
      <w:r w:rsidRPr="003327BC">
        <w:rPr>
          <w:rFonts w:ascii="Arial" w:hAnsi="Arial" w:cs="Arial"/>
          <w:sz w:val="16"/>
        </w:rPr>
        <w:t xml:space="preserve"> for Iraq. We made democracy our goal there, after giving up on finding Saddam’s weapons of mass destruction; we brought the country to the edge of ruin. Bush fixed it, up to a point, with the surge; Obama undid the fix, and now it has to be fixed again. And this is merely the local situation in Iraq. </w:t>
      </w:r>
      <w:r w:rsidRPr="003327BC">
        <w:rPr>
          <w:rStyle w:val="StyleUnderline"/>
          <w:rFonts w:ascii="Arial" w:hAnsi="Arial" w:cs="Arial"/>
        </w:rPr>
        <w:t>The</w:t>
      </w:r>
      <w:r w:rsidRPr="003327BC">
        <w:rPr>
          <w:rFonts w:ascii="Arial" w:hAnsi="Arial" w:cs="Arial"/>
          <w:sz w:val="16"/>
        </w:rPr>
        <w:t xml:space="preserve"> entire </w:t>
      </w:r>
      <w:r w:rsidRPr="003327BC">
        <w:rPr>
          <w:rStyle w:val="StyleUnderline"/>
          <w:rFonts w:ascii="Arial" w:hAnsi="Arial" w:cs="Arial"/>
        </w:rPr>
        <w:t>Mideast is aflame</w:t>
      </w:r>
      <w:r w:rsidRPr="003327BC">
        <w:rPr>
          <w:rFonts w:ascii="Arial" w:hAnsi="Arial" w:cs="Arial"/>
          <w:sz w:val="16"/>
        </w:rPr>
        <w:t xml:space="preserve">, largely </w:t>
      </w:r>
      <w:r w:rsidRPr="003327BC">
        <w:rPr>
          <w:rStyle w:val="Emphasis"/>
        </w:rPr>
        <w:t>because of</w:t>
      </w:r>
      <w:r w:rsidRPr="003327BC">
        <w:rPr>
          <w:rFonts w:ascii="Arial" w:hAnsi="Arial" w:cs="Arial"/>
          <w:sz w:val="16"/>
        </w:rPr>
        <w:t xml:space="preserve"> that wrong emphasis on </w:t>
      </w:r>
      <w:r w:rsidRPr="003327BC">
        <w:rPr>
          <w:rStyle w:val="Emphasis"/>
        </w:rPr>
        <w:t>electoral</w:t>
      </w:r>
      <w:r w:rsidRPr="003327BC">
        <w:rPr>
          <w:rFonts w:ascii="Arial" w:hAnsi="Arial" w:cs="Arial"/>
          <w:sz w:val="16"/>
        </w:rPr>
        <w:t xml:space="preserve"> </w:t>
      </w:r>
      <w:r w:rsidRPr="003327BC">
        <w:rPr>
          <w:rStyle w:val="Emphasis"/>
        </w:rPr>
        <w:t>democracy</w:t>
      </w:r>
      <w:r w:rsidRPr="003327BC">
        <w:rPr>
          <w:rFonts w:ascii="Arial" w:hAnsi="Arial" w:cs="Arial"/>
          <w:sz w:val="16"/>
        </w:rPr>
        <w:t xml:space="preserve">. </w:t>
      </w:r>
      <w:r w:rsidRPr="003327BC">
        <w:rPr>
          <w:rStyle w:val="StyleUnderline"/>
          <w:rFonts w:ascii="Arial" w:hAnsi="Arial" w:cs="Arial"/>
        </w:rPr>
        <w:t>The policy has worsened under Obama</w:t>
      </w:r>
      <w:r w:rsidRPr="003327BC">
        <w:rPr>
          <w:rFonts w:ascii="Arial" w:hAnsi="Arial" w:cs="Arial"/>
          <w:sz w:val="16"/>
        </w:rPr>
        <w:t xml:space="preserve">: Bush stopped when he saw where the elections he had demanded were leading in Gaza and Egypt; Obama just plowed straight on. A look at some of the trouble spots bears out this analysis: Egypt. It is still a mess, but less than it would have been if the Obama administration had continued to have its way and the Muslim Brotherhood were still in power. It is a near-miracle that Egyptian moderates survived and that the army reasserted control. Otherwise things would be much worse, not just inside Egypt but throughout the region. Gaza. The war there is a consequence of the year of Muslim Brotherhood rule that the Obama administration promoted in Egypt: The Morsi regime armed Hamas far beyond anything Hamas had ever had before. Libya. The country is being called a “failed state”; America has cut and run. The Libyan government continues to call for international help, and continues not to get it. It accurately states that the country’s chaos is mainly due to the fact that the West refused to honor the request of the transitional government for NATO to stay on after Qaddafi was killed and help it clean up the militias and their weapons. (Another consequence was that some of the weapons made their way to Mali, forcing the French to undertake another intervention there. And the ripple effects continue farther afield.) Why didn’t NATO stay? The administration argued at the time that the transitional government was too moderate, too quasi-secular, and it was better to let the Islamists — which meant also the militias — take the leadership in Libya as the natural, inevitable course of events. After having helped the Muslim Brotherhood come to power in Egypt, the administration treated Islamism as the norm for the region. The administration had earlier delayed the British and French intervention in Libya, with the result that the war had to go on in a longer and costlier way: The NATO forces waited until Qaddafi’s army had, with huge violence, broken the momentum of the popular rebellion and was on the verge of taking Benghazi and committing a genocidal massacre there. The administration also restrained the British and French in their conduct of the war, and gave them only grudging military support; under Obama, the U.S. was not a good ally. His lack of enthusiasm for the alliance, and for NATO, helps explain why Libya’s request for NATO to stay was not honored, and the country was left to slide into ruin. ​Lebanon. Hillary Clinton insisted in December 2010 and January 2011 that the pro-Western government proceed to the end with the international tribunal issuing indictments after investigating the assassination in 2005 of former Prime Minister Rafic Hariri. With the result — it was obvious in advance this was going to be the result — of precipitating a quasi-coup from Hezbollah, and the further descent of the country into both chaos and Syrian influence. IS THERE A WAY BACK? “War is overdetermined”: That was the conclusion of Sergei Karaganov, a leading Russian foreign-affairs analyst, from the early consequences of the Arab Spring. </w:t>
      </w:r>
      <w:r w:rsidRPr="003327BC">
        <w:rPr>
          <w:rStyle w:val="StyleUnderline"/>
          <w:rFonts w:ascii="Arial" w:hAnsi="Arial" w:cs="Arial"/>
        </w:rPr>
        <w:t>Now</w:t>
      </w:r>
      <w:r w:rsidRPr="003327BC">
        <w:rPr>
          <w:rFonts w:ascii="Arial" w:hAnsi="Arial" w:cs="Arial"/>
          <w:sz w:val="16"/>
        </w:rPr>
        <w:t xml:space="preserve"> the wars are multiplying. </w:t>
      </w:r>
      <w:r w:rsidRPr="003327BC">
        <w:rPr>
          <w:rStyle w:val="StyleUnderline"/>
          <w:rFonts w:ascii="Arial" w:hAnsi="Arial" w:cs="Arial"/>
        </w:rPr>
        <w:t>Getting back from here to there</w:t>
      </w:r>
      <w:r w:rsidRPr="003327BC">
        <w:rPr>
          <w:rFonts w:ascii="Arial" w:hAnsi="Arial" w:cs="Arial"/>
          <w:sz w:val="16"/>
        </w:rPr>
        <w:t xml:space="preserve"> — </w:t>
      </w:r>
      <w:r w:rsidRPr="003327BC">
        <w:rPr>
          <w:rStyle w:val="StyleUnderline"/>
          <w:rFonts w:ascii="Arial" w:hAnsi="Arial" w:cs="Arial"/>
        </w:rPr>
        <w:t xml:space="preserve">getting back from the </w:t>
      </w:r>
      <w:r w:rsidRPr="003327BC">
        <w:rPr>
          <w:rStyle w:val="Emphasis"/>
        </w:rPr>
        <w:t>brink of a far greater chaos in the region</w:t>
      </w:r>
      <w:r w:rsidRPr="003327BC">
        <w:rPr>
          <w:rFonts w:ascii="Arial" w:hAnsi="Arial" w:cs="Arial"/>
          <w:sz w:val="16"/>
        </w:rPr>
        <w:t xml:space="preserve">, finding a path </w:t>
      </w:r>
      <w:r w:rsidRPr="003327BC">
        <w:rPr>
          <w:rStyle w:val="Emphasis"/>
        </w:rPr>
        <w:t>to</w:t>
      </w:r>
      <w:r w:rsidRPr="003327BC">
        <w:rPr>
          <w:rFonts w:ascii="Arial" w:hAnsi="Arial" w:cs="Arial"/>
          <w:sz w:val="16"/>
        </w:rPr>
        <w:t xml:space="preserve"> a modicum of </w:t>
      </w:r>
      <w:r w:rsidRPr="003327BC">
        <w:rPr>
          <w:rStyle w:val="Emphasis"/>
        </w:rPr>
        <w:t>stability</w:t>
      </w:r>
      <w:r w:rsidRPr="003327BC">
        <w:rPr>
          <w:rStyle w:val="StyleUnderline"/>
          <w:rFonts w:ascii="Arial" w:hAnsi="Arial" w:cs="Arial"/>
        </w:rPr>
        <w:t xml:space="preserve"> and progress</w:t>
      </w:r>
      <w:r w:rsidRPr="003327BC">
        <w:rPr>
          <w:rFonts w:ascii="Arial" w:hAnsi="Arial" w:cs="Arial"/>
          <w:sz w:val="16"/>
        </w:rPr>
        <w:t xml:space="preserve"> — is so vast a problem, with so many interconnected corners to be turned, that it’s hard to see a way. But, for starters: 1. </w:t>
      </w:r>
      <w:r w:rsidRPr="003327BC">
        <w:rPr>
          <w:rStyle w:val="Emphasis"/>
        </w:rPr>
        <w:t>We should stop talking about democracy</w:t>
      </w:r>
      <w:r w:rsidRPr="003327BC">
        <w:rPr>
          <w:rFonts w:ascii="Arial" w:hAnsi="Arial" w:cs="Arial"/>
          <w:sz w:val="16"/>
        </w:rPr>
        <w:t xml:space="preserve"> in Iraq and talk solely about moderation and cooperation among the different communities there, and move by stages toward getting the government led again by Allawi’s inter-communal party.</w:t>
      </w:r>
    </w:p>
    <w:p w14:paraId="594467DB" w14:textId="77777777" w:rsidR="00D16C4E" w:rsidRPr="003327BC" w:rsidRDefault="00D16C4E" w:rsidP="00D16C4E">
      <w:pPr>
        <w:rPr>
          <w:rStyle w:val="StyleUnderline"/>
          <w:rFonts w:ascii="Arial" w:hAnsi="Arial" w:cs="Arial"/>
        </w:rPr>
      </w:pPr>
    </w:p>
    <w:p w14:paraId="30512EAD" w14:textId="77777777" w:rsidR="00D16C4E" w:rsidRPr="003327BC" w:rsidRDefault="00D16C4E" w:rsidP="00D16C4E">
      <w:pPr>
        <w:pStyle w:val="Heading4"/>
        <w:rPr>
          <w:rFonts w:ascii="Arial" w:hAnsi="Arial" w:cs="Arial"/>
        </w:rPr>
      </w:pPr>
      <w:r w:rsidRPr="003327BC">
        <w:rPr>
          <w:rFonts w:ascii="Arial" w:hAnsi="Arial" w:cs="Arial"/>
        </w:rPr>
        <w:t>Efforts by the US to promote democracy exacerbate terrorism - empirics</w:t>
      </w:r>
    </w:p>
    <w:p w14:paraId="35786ED3" w14:textId="77777777" w:rsidR="00D16C4E" w:rsidRPr="003327BC" w:rsidRDefault="00D16C4E" w:rsidP="00D16C4E">
      <w:pPr>
        <w:spacing w:after="0"/>
        <w:rPr>
          <w:rFonts w:ascii="Arial" w:hAnsi="Arial" w:cs="Arial"/>
          <w:b/>
          <w:sz w:val="24"/>
        </w:rPr>
      </w:pPr>
      <w:r w:rsidRPr="003327BC">
        <w:rPr>
          <w:rFonts w:ascii="Arial" w:hAnsi="Arial" w:cs="Arial"/>
          <w:b/>
          <w:sz w:val="24"/>
        </w:rPr>
        <w:t xml:space="preserve">Fukuyama and McFaul ‘7- </w:t>
      </w:r>
      <w:r w:rsidRPr="003327BC">
        <w:rPr>
          <w:rFonts w:ascii="Arial" w:hAnsi="Arial" w:cs="Arial"/>
        </w:rPr>
        <w:t>Bernard L. Schwartz Professor of International Political Economy at the School of Advanced International Studies (SAIS) of Johns Hopkins University, Peter and Helen Bing Senior Fellow at the Hoover Institution</w:t>
      </w:r>
    </w:p>
    <w:p w14:paraId="68407588" w14:textId="77777777" w:rsidR="00D16C4E" w:rsidRPr="003327BC" w:rsidRDefault="00D16C4E" w:rsidP="00D16C4E">
      <w:pPr>
        <w:spacing w:after="0"/>
        <w:rPr>
          <w:rFonts w:ascii="Arial" w:hAnsi="Arial" w:cs="Arial"/>
        </w:rPr>
      </w:pPr>
      <w:r w:rsidRPr="003327BC">
        <w:rPr>
          <w:rFonts w:ascii="Arial" w:hAnsi="Arial" w:cs="Arial"/>
        </w:rPr>
        <w:t>(Francis and Michael, “Should Democracy Be Promoted or Demoted?” Bridging the Foreign Policy Divide, June 2007, The Stanley Foundation)</w:t>
      </w:r>
    </w:p>
    <w:p w14:paraId="0BE9DD4B" w14:textId="77777777" w:rsidR="00D16C4E" w:rsidRPr="003327BC" w:rsidRDefault="00D16C4E" w:rsidP="00D16C4E">
      <w:pPr>
        <w:spacing w:after="0"/>
        <w:rPr>
          <w:rStyle w:val="StyleUnderline"/>
          <w:rFonts w:ascii="Arial" w:hAnsi="Arial" w:cs="Arial"/>
        </w:rPr>
      </w:pPr>
      <w:r w:rsidRPr="003327BC">
        <w:rPr>
          <w:rStyle w:val="Emphasis"/>
        </w:rPr>
        <w:t>The real trade-offs come in regions like the Middle East,</w:t>
      </w:r>
      <w:r w:rsidRPr="003327BC">
        <w:rPr>
          <w:rFonts w:ascii="Arial" w:hAnsi="Arial" w:cs="Arial"/>
          <w:sz w:val="16"/>
        </w:rPr>
        <w:t xml:space="preserve"> where the United States’ closest strategic allies are autocracies like Saudi Arabia, Jordan, Morocco, or Egypt. The Bush administration has made the general argument that the deep root cause of terrorism and Islamist radicalism is the region’s lack of democracy, and that</w:t>
      </w:r>
      <w:r w:rsidRPr="003327BC">
        <w:rPr>
          <w:rStyle w:val="StyleUnderline"/>
          <w:rFonts w:ascii="Arial" w:hAnsi="Arial" w:cs="Arial"/>
        </w:rPr>
        <w:t xml:space="preserve"> </w:t>
      </w:r>
      <w:r w:rsidRPr="003327BC">
        <w:rPr>
          <w:rFonts w:ascii="Arial" w:hAnsi="Arial" w:cs="Arial"/>
          <w:sz w:val="16"/>
        </w:rPr>
        <w:t>promoting democracy is therefore one route to eradicating the terrorist threat</w:t>
      </w:r>
      <w:r w:rsidRPr="003327BC">
        <w:rPr>
          <w:rStyle w:val="StyleUnderline"/>
          <w:rFonts w:ascii="Arial" w:hAnsi="Arial" w:cs="Arial"/>
        </w:rPr>
        <w:t>.</w:t>
      </w:r>
      <w:r w:rsidRPr="003327BC">
        <w:rPr>
          <w:rFonts w:ascii="Arial" w:hAnsi="Arial" w:cs="Arial"/>
          <w:sz w:val="16"/>
        </w:rPr>
        <w:t xml:space="preserve"> Natan Sharansky has argued that the Oslo peace process was fatally flawed because the United States and Israel relied on Yasser Arafat’s authoritarian Fatah as an interlocutor, instead of pressing for democracy in Palestine prior to peace negotiations.8 Prior to the invasion of Iraq, </w:t>
      </w:r>
      <w:r w:rsidRPr="003327BC">
        <w:rPr>
          <w:rStyle w:val="StyleUnderline"/>
          <w:rFonts w:ascii="Arial" w:hAnsi="Arial" w:cs="Arial"/>
        </w:rPr>
        <w:t>some observers</w:t>
      </w:r>
      <w:r w:rsidRPr="003327BC">
        <w:rPr>
          <w:rFonts w:ascii="Arial" w:hAnsi="Arial" w:cs="Arial"/>
          <w:sz w:val="16"/>
        </w:rPr>
        <w:t xml:space="preserve"> similarly </w:t>
      </w:r>
      <w:r w:rsidRPr="003327BC">
        <w:rPr>
          <w:rStyle w:val="StyleUnderline"/>
          <w:rFonts w:ascii="Arial" w:hAnsi="Arial" w:cs="Arial"/>
        </w:rPr>
        <w:t>hoped</w:t>
      </w:r>
      <w:r w:rsidRPr="003327BC">
        <w:rPr>
          <w:rFonts w:ascii="Arial" w:hAnsi="Arial" w:cs="Arial"/>
          <w:sz w:val="16"/>
        </w:rPr>
        <w:t xml:space="preserve"> that a </w:t>
      </w:r>
      <w:r w:rsidRPr="003327BC">
        <w:rPr>
          <w:rStyle w:val="StyleUnderline"/>
          <w:rFonts w:ascii="Arial" w:hAnsi="Arial" w:cs="Arial"/>
        </w:rPr>
        <w:t>democratic Iraq would be a strategic partner of the United States</w:t>
      </w:r>
      <w:r w:rsidRPr="003327BC">
        <w:rPr>
          <w:rFonts w:ascii="Arial" w:hAnsi="Arial" w:cs="Arial"/>
          <w:sz w:val="16"/>
        </w:rPr>
        <w:t xml:space="preserve"> and recognize Israel. By this view, democracy, security, and peace with Israel all went hand in hand. </w:t>
      </w:r>
      <w:r w:rsidRPr="003327BC">
        <w:rPr>
          <w:rStyle w:val="Emphasis"/>
        </w:rPr>
        <w:t>It is quite clear in retrospect</w:t>
      </w:r>
      <w:r w:rsidRPr="003327BC">
        <w:rPr>
          <w:rFonts w:ascii="Arial" w:hAnsi="Arial" w:cs="Arial"/>
          <w:sz w:val="16"/>
        </w:rPr>
        <w:t xml:space="preserve"> </w:t>
      </w:r>
      <w:r w:rsidRPr="003327BC">
        <w:rPr>
          <w:rStyle w:val="StyleUnderline"/>
          <w:rFonts w:ascii="Arial" w:hAnsi="Arial" w:cs="Arial"/>
        </w:rPr>
        <w:t>that this reading of the sources of Arab radicalism was too simplistic.</w:t>
      </w:r>
      <w:r w:rsidRPr="003327BC">
        <w:rPr>
          <w:rFonts w:ascii="Arial" w:hAnsi="Arial" w:cs="Arial"/>
          <w:sz w:val="16"/>
        </w:rPr>
        <w:t xml:space="preserve"> The </w:t>
      </w:r>
      <w:r w:rsidRPr="003327BC">
        <w:rPr>
          <w:rStyle w:val="StyleUnderline"/>
          <w:rFonts w:ascii="Arial" w:hAnsi="Arial" w:cs="Arial"/>
        </w:rPr>
        <w:t xml:space="preserve">deep </w:t>
      </w:r>
      <w:r w:rsidRPr="003327BC">
        <w:rPr>
          <w:rStyle w:val="Emphasis"/>
        </w:rPr>
        <w:t>sources of terrorism are much more complex</w:t>
      </w:r>
      <w:r w:rsidRPr="003327BC">
        <w:rPr>
          <w:rStyle w:val="StyleUnderline"/>
          <w:rFonts w:ascii="Arial" w:hAnsi="Arial" w:cs="Arial"/>
        </w:rPr>
        <w:t xml:space="preserve"> than just the Middle East’s democratic deficit</w:t>
      </w:r>
      <w:r w:rsidRPr="003327BC">
        <w:rPr>
          <w:rFonts w:ascii="Arial" w:hAnsi="Arial" w:cs="Arial"/>
          <w:sz w:val="16"/>
        </w:rPr>
        <w:t xml:space="preserve">. One can argue in fact that </w:t>
      </w:r>
      <w:r w:rsidRPr="003327BC">
        <w:rPr>
          <w:rStyle w:val="StyleUnderline"/>
          <w:rFonts w:ascii="Arial" w:hAnsi="Arial" w:cs="Arial"/>
        </w:rPr>
        <w:t xml:space="preserve">it is precisely the modernization process that </w:t>
      </w:r>
      <w:r w:rsidRPr="003327BC">
        <w:rPr>
          <w:rStyle w:val="Emphasis"/>
        </w:rPr>
        <w:t>produces terrorism</w:t>
      </w:r>
      <w:r w:rsidRPr="003327BC">
        <w:rPr>
          <w:rStyle w:val="StyleUnderline"/>
          <w:rFonts w:ascii="Arial" w:hAnsi="Arial" w:cs="Arial"/>
        </w:rPr>
        <w:t xml:space="preserve"> and that more </w:t>
      </w:r>
      <w:r w:rsidRPr="003327BC">
        <w:rPr>
          <w:rStyle w:val="Emphasis"/>
        </w:rPr>
        <w:t>democracy is likely to exacerbate the terrorism problem</w:t>
      </w:r>
      <w:r w:rsidRPr="003327BC">
        <w:rPr>
          <w:rStyle w:val="StyleUnderline"/>
          <w:rFonts w:ascii="Arial" w:hAnsi="Arial" w:cs="Arial"/>
        </w:rPr>
        <w:t>, at least in the short run</w:t>
      </w:r>
      <w:r w:rsidRPr="003327BC">
        <w:rPr>
          <w:rFonts w:ascii="Arial" w:hAnsi="Arial" w:cs="Arial"/>
          <w:sz w:val="16"/>
        </w:rPr>
        <w:t xml:space="preserve">.9 Many of the Iraqis who went to the polls in the various elections of 2005 were Shiites who wanted not liberal democracy but Shiite power, and who have subsequently worked to establish an Iranian-style Islamic republic in areas under their control. </w:t>
      </w:r>
      <w:r w:rsidRPr="003327BC">
        <w:rPr>
          <w:rStyle w:val="StyleUnderline"/>
          <w:rFonts w:ascii="Arial" w:hAnsi="Arial" w:cs="Arial"/>
        </w:rPr>
        <w:t>The winners of democratic elections elsewhere in the region tend to be profoundly illiberal Islamist groups, who are also more hostile to America’s ally Israel than to the authoritarian governments they would like to displace</w:t>
      </w:r>
      <w:r w:rsidRPr="003327BC">
        <w:rPr>
          <w:rFonts w:ascii="Arial" w:hAnsi="Arial" w:cs="Arial"/>
          <w:sz w:val="16"/>
        </w:rPr>
        <w:t xml:space="preserve">. The political tide in the Middle East is not running in favor of pro-Western liberal opposition groups. In addition, the </w:t>
      </w:r>
      <w:r w:rsidRPr="003327BC">
        <w:rPr>
          <w:rStyle w:val="StyleUnderline"/>
          <w:rFonts w:ascii="Arial" w:hAnsi="Arial" w:cs="Arial"/>
        </w:rPr>
        <w:t>United States’ authoritarian allies like Hosni Mubarak of Egypt and Pervez Musharraf of Pakistan have been quite clever at sidelining liberal opponents to accentuate the threat from the Islamist opposition</w:t>
      </w:r>
      <w:r w:rsidRPr="003327BC">
        <w:rPr>
          <w:rFonts w:ascii="Arial" w:hAnsi="Arial" w:cs="Arial"/>
          <w:sz w:val="16"/>
        </w:rPr>
        <w:t xml:space="preserve">. The </w:t>
      </w:r>
      <w:r w:rsidRPr="003327BC">
        <w:rPr>
          <w:rStyle w:val="StyleUnderline"/>
          <w:rFonts w:ascii="Arial" w:hAnsi="Arial" w:cs="Arial"/>
        </w:rPr>
        <w:t>assertion</w:t>
      </w:r>
      <w:r w:rsidRPr="003327BC">
        <w:rPr>
          <w:rFonts w:ascii="Arial" w:hAnsi="Arial" w:cs="Arial"/>
          <w:sz w:val="16"/>
        </w:rPr>
        <w:t xml:space="preserve"> of President Bush’s second inaugural address </w:t>
      </w:r>
      <w:r w:rsidRPr="003327BC">
        <w:rPr>
          <w:rStyle w:val="StyleUnderline"/>
          <w:rFonts w:ascii="Arial" w:hAnsi="Arial" w:cs="Arial"/>
        </w:rPr>
        <w:t>that there is no necessary trade-off between US security interests and its idealistic goals would thus seem to be false.</w:t>
      </w:r>
    </w:p>
    <w:p w14:paraId="25DB3587" w14:textId="77777777" w:rsidR="00D16C4E" w:rsidRPr="003327BC" w:rsidRDefault="00D16C4E" w:rsidP="00D16C4E">
      <w:pPr>
        <w:rPr>
          <w:rFonts w:ascii="Arial" w:hAnsi="Arial" w:cs="Arial"/>
        </w:rPr>
      </w:pPr>
    </w:p>
    <w:p w14:paraId="65A1471F" w14:textId="77777777" w:rsidR="00D16C4E" w:rsidRPr="003327BC" w:rsidRDefault="00560800" w:rsidP="00D16C4E">
      <w:pPr>
        <w:pStyle w:val="Heading3"/>
        <w:rPr>
          <w:rFonts w:ascii="Arial" w:hAnsi="Arial" w:cs="Arial"/>
        </w:rPr>
      </w:pPr>
      <w:r w:rsidRPr="003327BC">
        <w:rPr>
          <w:rFonts w:ascii="Arial" w:hAnsi="Arial" w:cs="Arial"/>
        </w:rPr>
        <w:t xml:space="preserve">2NC </w:t>
      </w:r>
      <w:r w:rsidR="00D16C4E" w:rsidRPr="003327BC">
        <w:rPr>
          <w:rFonts w:ascii="Arial" w:hAnsi="Arial" w:cs="Arial"/>
        </w:rPr>
        <w:t>T/Terrorism</w:t>
      </w:r>
    </w:p>
    <w:p w14:paraId="77324A3F" w14:textId="77777777" w:rsidR="00D16C4E" w:rsidRPr="003327BC" w:rsidRDefault="00D16C4E" w:rsidP="00D16C4E">
      <w:pPr>
        <w:pStyle w:val="Heading4"/>
        <w:rPr>
          <w:rFonts w:ascii="Arial" w:hAnsi="Arial" w:cs="Arial"/>
        </w:rPr>
      </w:pPr>
      <w:r w:rsidRPr="003327BC">
        <w:rPr>
          <w:rFonts w:ascii="Arial" w:hAnsi="Arial" w:cs="Arial"/>
        </w:rPr>
        <w:t>Soft power is key to Canadian foreign policy objectives</w:t>
      </w:r>
    </w:p>
    <w:p w14:paraId="5F5758DB" w14:textId="77777777" w:rsidR="00D16C4E" w:rsidRPr="003327BC" w:rsidRDefault="00D16C4E" w:rsidP="00D16C4E">
      <w:pPr>
        <w:spacing w:after="0"/>
        <w:rPr>
          <w:rFonts w:ascii="Arial" w:hAnsi="Arial" w:cs="Arial"/>
        </w:rPr>
      </w:pPr>
      <w:r w:rsidRPr="003327BC">
        <w:rPr>
          <w:rStyle w:val="Style13ptBold"/>
          <w:rFonts w:ascii="Arial" w:hAnsi="Arial" w:cs="Arial"/>
        </w:rPr>
        <w:t>Potter 8</w:t>
      </w:r>
      <w:r w:rsidRPr="003327BC">
        <w:rPr>
          <w:rFonts w:ascii="Arial" w:hAnsi="Arial" w:cs="Arial"/>
        </w:rPr>
        <w:t xml:space="preserve"> – PhD in IR, Professor of Communication @ U Ottawa</w:t>
      </w:r>
    </w:p>
    <w:p w14:paraId="34F8C112" w14:textId="77777777" w:rsidR="00D16C4E" w:rsidRPr="003327BC" w:rsidRDefault="00D16C4E" w:rsidP="00D16C4E">
      <w:pPr>
        <w:spacing w:after="0"/>
        <w:rPr>
          <w:rFonts w:ascii="Arial" w:hAnsi="Arial" w:cs="Arial"/>
        </w:rPr>
      </w:pPr>
      <w:r w:rsidRPr="003327BC">
        <w:rPr>
          <w:rFonts w:ascii="Arial" w:hAnsi="Arial" w:cs="Arial"/>
        </w:rPr>
        <w:t>(EH, “Branding Canada: Projecting Canada's Soft Power through Public Diplomacy,” p. Proquest Ebrary)</w:t>
      </w:r>
    </w:p>
    <w:p w14:paraId="46139E83" w14:textId="77777777" w:rsidR="00D16C4E" w:rsidRPr="003327BC" w:rsidRDefault="00D16C4E" w:rsidP="00D16C4E">
      <w:pPr>
        <w:spacing w:after="0"/>
        <w:rPr>
          <w:rFonts w:ascii="Arial" w:hAnsi="Arial" w:cs="Arial"/>
          <w:sz w:val="16"/>
        </w:rPr>
      </w:pPr>
      <w:r w:rsidRPr="003327BC">
        <w:rPr>
          <w:rStyle w:val="StyleUnderline"/>
          <w:rFonts w:ascii="Arial" w:hAnsi="Arial" w:cs="Arial"/>
        </w:rPr>
        <w:t>How a nation is</w:t>
      </w:r>
      <w:r w:rsidRPr="003327BC">
        <w:rPr>
          <w:rFonts w:ascii="Arial" w:hAnsi="Arial" w:cs="Arial"/>
          <w:sz w:val="16"/>
        </w:rPr>
        <w:t xml:space="preserve"> seen and heard - how it is </w:t>
      </w:r>
      <w:r w:rsidRPr="003327BC">
        <w:rPr>
          <w:rStyle w:val="StyleUnderline"/>
          <w:rFonts w:ascii="Arial" w:hAnsi="Arial" w:cs="Arial"/>
        </w:rPr>
        <w:t>perceived</w:t>
      </w:r>
      <w:r w:rsidRPr="003327BC">
        <w:rPr>
          <w:rFonts w:ascii="Arial" w:hAnsi="Arial" w:cs="Arial"/>
          <w:sz w:val="16"/>
        </w:rPr>
        <w:t xml:space="preserve"> and understood -</w:t>
      </w:r>
      <w:r w:rsidRPr="003327BC">
        <w:rPr>
          <w:rStyle w:val="StyleUnderline"/>
          <w:rFonts w:ascii="Arial" w:hAnsi="Arial" w:cs="Arial"/>
        </w:rPr>
        <w:t>matters a great deal</w:t>
      </w:r>
      <w:r w:rsidRPr="003327BC">
        <w:rPr>
          <w:rFonts w:ascii="Arial" w:hAnsi="Arial" w:cs="Arial"/>
          <w:sz w:val="16"/>
        </w:rPr>
        <w:t xml:space="preserve"> as we begin a new century </w:t>
      </w:r>
      <w:r w:rsidRPr="003327BC">
        <w:rPr>
          <w:rStyle w:val="StyleUnderline"/>
          <w:rFonts w:ascii="Arial" w:hAnsi="Arial" w:cs="Arial"/>
        </w:rPr>
        <w:t>in</w:t>
      </w:r>
      <w:r w:rsidRPr="003327BC">
        <w:rPr>
          <w:rFonts w:ascii="Arial" w:hAnsi="Arial" w:cs="Arial"/>
          <w:sz w:val="16"/>
        </w:rPr>
        <w:t xml:space="preserve"> which we can expect to see an ever-increasing number of state and non-state actors (citizens' movements, multinational corporations, even terrorist organizations) </w:t>
      </w:r>
      <w:r w:rsidRPr="003327BC">
        <w:rPr>
          <w:rStyle w:val="StyleUnderline"/>
          <w:rFonts w:ascii="Arial" w:hAnsi="Arial" w:cs="Arial"/>
        </w:rPr>
        <w:t>exercising</w:t>
      </w:r>
      <w:r w:rsidRPr="003327BC">
        <w:rPr>
          <w:rFonts w:ascii="Arial" w:hAnsi="Arial" w:cs="Arial"/>
          <w:sz w:val="16"/>
        </w:rPr>
        <w:t xml:space="preserve"> their </w:t>
      </w:r>
      <w:r w:rsidRPr="003327BC">
        <w:rPr>
          <w:rStyle w:val="StyleUnderline"/>
          <w:rFonts w:ascii="Arial" w:hAnsi="Arial" w:cs="Arial"/>
        </w:rPr>
        <w:t>soft power capabilities</w:t>
      </w:r>
      <w:r w:rsidRPr="003327BC">
        <w:rPr>
          <w:rFonts w:ascii="Arial" w:hAnsi="Arial" w:cs="Arial"/>
          <w:sz w:val="16"/>
        </w:rPr>
        <w:t xml:space="preserve"> to achieve their objectives. </w:t>
      </w:r>
      <w:r w:rsidRPr="003327BC">
        <w:rPr>
          <w:rStyle w:val="StyleUnderline"/>
          <w:rFonts w:ascii="Arial" w:hAnsi="Arial" w:cs="Arial"/>
        </w:rPr>
        <w:t>In this</w:t>
      </w:r>
      <w:r w:rsidRPr="003327BC">
        <w:rPr>
          <w:rFonts w:ascii="Arial" w:hAnsi="Arial" w:cs="Arial"/>
          <w:sz w:val="16"/>
        </w:rPr>
        <w:t xml:space="preserve"> highly </w:t>
      </w:r>
      <w:r w:rsidRPr="003327BC">
        <w:rPr>
          <w:rStyle w:val="StyleUnderline"/>
          <w:rFonts w:ascii="Arial" w:hAnsi="Arial" w:cs="Arial"/>
        </w:rPr>
        <w:t>competitive environment, the federal government in Ottawa will be challenged to present a coherent, accurate, and compelling image of Canada to the world</w:t>
      </w:r>
      <w:r w:rsidRPr="003327BC">
        <w:rPr>
          <w:rFonts w:ascii="Arial" w:hAnsi="Arial" w:cs="Arial"/>
          <w:sz w:val="16"/>
        </w:rPr>
        <w:t xml:space="preserve">. If a country fails to tell its own story, its image will be shaped exclusively by the perceptions of others. Understanding how </w:t>
      </w:r>
      <w:r w:rsidRPr="003327BC">
        <w:rPr>
          <w:rStyle w:val="StyleUnderline"/>
          <w:rFonts w:ascii="Arial" w:hAnsi="Arial" w:cs="Arial"/>
        </w:rPr>
        <w:t>Canadian public diplomacy</w:t>
      </w:r>
      <w:r w:rsidRPr="003327BC">
        <w:rPr>
          <w:rFonts w:ascii="Arial" w:hAnsi="Arial" w:cs="Arial"/>
          <w:sz w:val="16"/>
        </w:rPr>
        <w:t xml:space="preserve"> works </w:t>
      </w:r>
      <w:r w:rsidRPr="003327BC">
        <w:rPr>
          <w:rStyle w:val="StyleUnderline"/>
          <w:rFonts w:ascii="Arial" w:hAnsi="Arial" w:cs="Arial"/>
        </w:rPr>
        <w:t>and</w:t>
      </w:r>
      <w:r w:rsidRPr="003327BC">
        <w:rPr>
          <w:rFonts w:ascii="Arial" w:hAnsi="Arial" w:cs="Arial"/>
          <w:sz w:val="16"/>
        </w:rPr>
        <w:t xml:space="preserve"> the challenges of </w:t>
      </w:r>
      <w:r w:rsidRPr="003327BC">
        <w:rPr>
          <w:rStyle w:val="StyleUnderline"/>
          <w:rFonts w:ascii="Arial" w:hAnsi="Arial" w:cs="Arial"/>
        </w:rPr>
        <w:t xml:space="preserve">portraying Canada abroad will go a </w:t>
      </w:r>
      <w:r w:rsidRPr="003327BC">
        <w:rPr>
          <w:rStyle w:val="Emphasis"/>
        </w:rPr>
        <w:t>long way</w:t>
      </w:r>
      <w:r w:rsidRPr="003327BC">
        <w:rPr>
          <w:rStyle w:val="StyleUnderline"/>
          <w:rFonts w:ascii="Arial" w:hAnsi="Arial" w:cs="Arial"/>
        </w:rPr>
        <w:t xml:space="preserve"> toward</w:t>
      </w:r>
      <w:r w:rsidRPr="003327BC">
        <w:rPr>
          <w:rFonts w:ascii="Arial" w:hAnsi="Arial" w:cs="Arial"/>
          <w:sz w:val="16"/>
        </w:rPr>
        <w:t xml:space="preserve"> explaining </w:t>
      </w:r>
      <w:r w:rsidRPr="003327BC">
        <w:rPr>
          <w:rStyle w:val="StyleUnderline"/>
          <w:rFonts w:ascii="Arial" w:hAnsi="Arial" w:cs="Arial"/>
        </w:rPr>
        <w:t>the effectiveness of Canada's international policy in the years ahead</w:t>
      </w:r>
      <w:r w:rsidRPr="003327BC">
        <w:rPr>
          <w:rFonts w:ascii="Arial" w:hAnsi="Arial" w:cs="Arial"/>
          <w:sz w:val="16"/>
        </w:rPr>
        <w:t>. In the future, a measure of a nation's international weight will be its ability to combine its soft and hard power resources to project what Nye calls "smart power."</w:t>
      </w:r>
    </w:p>
    <w:p w14:paraId="79B4F2A9" w14:textId="77777777" w:rsidR="00D16C4E" w:rsidRPr="003327BC" w:rsidRDefault="00D16C4E" w:rsidP="00D16C4E">
      <w:pPr>
        <w:rPr>
          <w:rFonts w:ascii="Arial" w:hAnsi="Arial" w:cs="Arial"/>
        </w:rPr>
      </w:pPr>
    </w:p>
    <w:p w14:paraId="2DCE2CE4" w14:textId="77777777" w:rsidR="00D16C4E" w:rsidRPr="003327BC" w:rsidRDefault="00D16C4E" w:rsidP="00D16C4E">
      <w:pPr>
        <w:pStyle w:val="Heading4"/>
        <w:rPr>
          <w:rFonts w:ascii="Arial" w:hAnsi="Arial" w:cs="Arial"/>
        </w:rPr>
      </w:pPr>
      <w:r w:rsidRPr="003327BC">
        <w:rPr>
          <w:rFonts w:ascii="Arial" w:hAnsi="Arial" w:cs="Arial"/>
        </w:rPr>
        <w:t>Canadian soft power solves ISIS</w:t>
      </w:r>
    </w:p>
    <w:p w14:paraId="599CE518" w14:textId="77777777" w:rsidR="00D16C4E" w:rsidRPr="003327BC" w:rsidRDefault="00D16C4E" w:rsidP="00D16C4E">
      <w:pPr>
        <w:spacing w:after="0"/>
        <w:rPr>
          <w:rFonts w:ascii="Arial" w:hAnsi="Arial" w:cs="Arial"/>
        </w:rPr>
      </w:pPr>
      <w:r w:rsidRPr="003327BC">
        <w:rPr>
          <w:rStyle w:val="Style13ptBold"/>
          <w:rFonts w:ascii="Arial" w:hAnsi="Arial" w:cs="Arial"/>
        </w:rPr>
        <w:t>van Brenk 15</w:t>
      </w:r>
      <w:r w:rsidRPr="003327BC">
        <w:rPr>
          <w:rFonts w:ascii="Arial" w:hAnsi="Arial" w:cs="Arial"/>
        </w:rPr>
        <w:t xml:space="preserve"> – analyst @ The London Free Press</w:t>
      </w:r>
    </w:p>
    <w:p w14:paraId="730DA162" w14:textId="77777777" w:rsidR="00D16C4E" w:rsidRPr="003327BC" w:rsidRDefault="00D16C4E" w:rsidP="00D16C4E">
      <w:pPr>
        <w:spacing w:after="0"/>
        <w:rPr>
          <w:rFonts w:ascii="Arial" w:hAnsi="Arial" w:cs="Arial"/>
        </w:rPr>
      </w:pPr>
      <w:r w:rsidRPr="003327BC">
        <w:rPr>
          <w:rFonts w:ascii="Arial" w:hAnsi="Arial" w:cs="Arial"/>
        </w:rPr>
        <w:t>(Debora, “Soft power also needed in expanded ISIS fight,” http://www.lfpress.com/2015/03/24/soft-power-also-needed-in-expanded-isis-fight)</w:t>
      </w:r>
    </w:p>
    <w:p w14:paraId="6CF51A5E" w14:textId="77777777" w:rsidR="00D16C4E" w:rsidRPr="003327BC" w:rsidRDefault="00D16C4E" w:rsidP="00D16C4E">
      <w:pPr>
        <w:spacing w:after="0"/>
        <w:rPr>
          <w:rFonts w:ascii="Arial" w:hAnsi="Arial" w:cs="Arial"/>
          <w:sz w:val="16"/>
        </w:rPr>
      </w:pPr>
      <w:r w:rsidRPr="003327BC">
        <w:rPr>
          <w:rStyle w:val="StyleUnderline"/>
          <w:rFonts w:ascii="Arial" w:hAnsi="Arial" w:cs="Arial"/>
        </w:rPr>
        <w:t xml:space="preserve">The exceptional brutality of ISIS </w:t>
      </w:r>
      <w:r w:rsidRPr="003327BC">
        <w:rPr>
          <w:rFonts w:ascii="Arial" w:hAnsi="Arial" w:cs="Arial"/>
          <w:sz w:val="16"/>
        </w:rPr>
        <w:t xml:space="preserve">not only </w:t>
      </w:r>
      <w:r w:rsidRPr="003327BC">
        <w:rPr>
          <w:rStyle w:val="StyleUnderline"/>
          <w:rFonts w:ascii="Arial" w:hAnsi="Arial" w:cs="Arial"/>
        </w:rPr>
        <w:t>demands</w:t>
      </w:r>
      <w:r w:rsidRPr="003327BC">
        <w:rPr>
          <w:rFonts w:ascii="Arial" w:hAnsi="Arial" w:cs="Arial"/>
          <w:sz w:val="16"/>
        </w:rPr>
        <w:t xml:space="preserve"> a </w:t>
      </w:r>
      <w:r w:rsidRPr="003327BC">
        <w:rPr>
          <w:rStyle w:val="StyleUnderline"/>
          <w:rFonts w:ascii="Arial" w:hAnsi="Arial" w:cs="Arial"/>
        </w:rPr>
        <w:t>Canadian</w:t>
      </w:r>
      <w:r w:rsidRPr="003327BC">
        <w:rPr>
          <w:rFonts w:ascii="Arial" w:hAnsi="Arial" w:cs="Arial"/>
          <w:sz w:val="16"/>
        </w:rPr>
        <w:t xml:space="preserve"> military </w:t>
      </w:r>
      <w:r w:rsidRPr="003327BC">
        <w:rPr>
          <w:rStyle w:val="StyleUnderline"/>
          <w:rFonts w:ascii="Arial" w:hAnsi="Arial" w:cs="Arial"/>
        </w:rPr>
        <w:t>response</w:t>
      </w:r>
      <w:r w:rsidRPr="003327BC">
        <w:rPr>
          <w:rFonts w:ascii="Arial" w:hAnsi="Arial" w:cs="Arial"/>
          <w:sz w:val="16"/>
        </w:rPr>
        <w:t xml:space="preserve">, but also for its </w:t>
      </w:r>
      <w:r w:rsidRPr="003327BC">
        <w:rPr>
          <w:rStyle w:val="StyleUnderline"/>
          <w:rFonts w:ascii="Arial" w:hAnsi="Arial" w:cs="Arial"/>
        </w:rPr>
        <w:t>to flex its</w:t>
      </w:r>
      <w:r w:rsidRPr="003327BC">
        <w:rPr>
          <w:rFonts w:ascii="Arial" w:hAnsi="Arial" w:cs="Arial"/>
          <w:sz w:val="16"/>
        </w:rPr>
        <w:t xml:space="preserve"> </w:t>
      </w:r>
      <w:r w:rsidRPr="003327BC">
        <w:rPr>
          <w:rStyle w:val="StyleUnderline"/>
          <w:rFonts w:ascii="Arial" w:hAnsi="Arial" w:cs="Arial"/>
        </w:rPr>
        <w:t>muscles of international persuasion</w:t>
      </w:r>
      <w:r w:rsidRPr="003327BC">
        <w:rPr>
          <w:rFonts w:ascii="Arial" w:hAnsi="Arial" w:cs="Arial"/>
          <w:sz w:val="16"/>
        </w:rPr>
        <w:t xml:space="preserve">, former prime minister Joe Clark says.∂ Clark said Prime Minister Harper’s announcement of Canada’s larger role in battling terrorism must also come with a transparency that communicates the mission’s reasons, scope and a firm timeline.∂ “I think there needs to be clarity in Canadians’ minds about what the Canadian mission is,” he said in an interview after addressing a grain growers’ conference.∂ In Ottawa Tuesday, Harper said the federal government plans to seek Parliament’s support to extend Canada’s mission in Iraq by as much as 12 months.∂ The military effort would also expand to include Canadian fighter jet missions over Syria to stop militant Islamic State fighters in Iraq from crossing into Syria.∂ “I do think this is a case where their brutality is so exceptional that there should be a response to it,” Clark said, calling the ISIS slaughter of non-adherents atrocious, shocking and barbaric.∂ He said, though, </w:t>
      </w:r>
      <w:r w:rsidRPr="003327BC">
        <w:rPr>
          <w:rStyle w:val="StyleUnderline"/>
          <w:rFonts w:ascii="Arial" w:hAnsi="Arial" w:cs="Arial"/>
        </w:rPr>
        <w:t xml:space="preserve">there’s a </w:t>
      </w:r>
      <w:r w:rsidRPr="003327BC">
        <w:rPr>
          <w:rStyle w:val="Emphasis"/>
        </w:rPr>
        <w:t>compelling need</w:t>
      </w:r>
      <w:r w:rsidRPr="003327BC">
        <w:rPr>
          <w:rStyle w:val="StyleUnderline"/>
          <w:rFonts w:ascii="Arial" w:hAnsi="Arial" w:cs="Arial"/>
        </w:rPr>
        <w:t xml:space="preserve"> for Canada to use “soft power assets” of persuasion</w:t>
      </w:r>
      <w:r w:rsidRPr="003327BC">
        <w:rPr>
          <w:rFonts w:ascii="Arial" w:hAnsi="Arial" w:cs="Arial"/>
          <w:sz w:val="16"/>
        </w:rPr>
        <w:t xml:space="preserve"> and international development in addition to military and economic power.∂ “</w:t>
      </w:r>
      <w:r w:rsidRPr="003327BC">
        <w:rPr>
          <w:rStyle w:val="StyleUnderline"/>
          <w:rFonts w:ascii="Arial" w:hAnsi="Arial" w:cs="Arial"/>
        </w:rPr>
        <w:t>This may seem a hard time for soft power, but it is the precisely the wrong time to assume that the only answer to violence is military force</w:t>
      </w:r>
      <w:r w:rsidRPr="003327BC">
        <w:rPr>
          <w:rFonts w:ascii="Arial" w:hAnsi="Arial" w:cs="Arial"/>
          <w:sz w:val="16"/>
        </w:rPr>
        <w:t xml:space="preserve">,” the former Conservative PM and external affairs minister said.∂ “The point at the end of the day is not to kill every soldier on the other side . . . My worry is that </w:t>
      </w:r>
      <w:r w:rsidRPr="003327BC">
        <w:rPr>
          <w:rStyle w:val="StyleUnderline"/>
          <w:rFonts w:ascii="Arial" w:hAnsi="Arial" w:cs="Arial"/>
        </w:rPr>
        <w:t>we are slipping into a fight-’em mentality</w:t>
      </w:r>
      <w:r w:rsidRPr="003327BC">
        <w:rPr>
          <w:rFonts w:ascii="Arial" w:hAnsi="Arial" w:cs="Arial"/>
          <w:sz w:val="16"/>
        </w:rPr>
        <w:t xml:space="preserve">, a get-’em mentality rather than one of trying to reach a circumstance in which we can search for the very difficult common ground — that if we don’t find, </w:t>
      </w:r>
      <w:r w:rsidRPr="003327BC">
        <w:rPr>
          <w:rStyle w:val="StyleUnderline"/>
          <w:rFonts w:ascii="Arial" w:hAnsi="Arial" w:cs="Arial"/>
        </w:rPr>
        <w:t xml:space="preserve">it will continue to spiral </w:t>
      </w:r>
      <w:r w:rsidRPr="003327BC">
        <w:rPr>
          <w:rFonts w:ascii="Arial" w:hAnsi="Arial" w:cs="Arial"/>
          <w:sz w:val="16"/>
        </w:rPr>
        <w:t xml:space="preserve">us toward more difficulty.”∂ Harper condemned how the ISIL/ISIS militant group “targets innocent men, women and children, particularly the most vulnerable and peaceful ethnic and religious minorities.”∂ He said Canada’s military mission has been supplemented by a humanitarian mission that has included feeding, educating and providing shelter to more than one million Iraqis in the past six months.∂ Clark said </w:t>
      </w:r>
      <w:r w:rsidRPr="003327BC">
        <w:rPr>
          <w:rStyle w:val="StyleUnderline"/>
          <w:rFonts w:ascii="Arial" w:hAnsi="Arial" w:cs="Arial"/>
        </w:rPr>
        <w:t xml:space="preserve">Canada has never been a super power but has a </w:t>
      </w:r>
      <w:r w:rsidRPr="003327BC">
        <w:rPr>
          <w:rStyle w:val="Emphasis"/>
        </w:rPr>
        <w:t>strong history</w:t>
      </w:r>
      <w:r w:rsidRPr="003327BC">
        <w:rPr>
          <w:rStyle w:val="StyleUnderline"/>
          <w:rFonts w:ascii="Arial" w:hAnsi="Arial" w:cs="Arial"/>
        </w:rPr>
        <w:t xml:space="preserve"> in finding co-operation in the midst of differences</w:t>
      </w:r>
      <w:r w:rsidRPr="003327BC">
        <w:rPr>
          <w:rFonts w:ascii="Arial" w:hAnsi="Arial" w:cs="Arial"/>
          <w:sz w:val="16"/>
        </w:rPr>
        <w:t>.∂ “</w:t>
      </w:r>
      <w:r w:rsidRPr="003327BC">
        <w:rPr>
          <w:rStyle w:val="StyleUnderline"/>
          <w:rFonts w:ascii="Arial" w:hAnsi="Arial" w:cs="Arial"/>
        </w:rPr>
        <w:t>Our</w:t>
      </w:r>
      <w:r w:rsidRPr="003327BC">
        <w:rPr>
          <w:rFonts w:ascii="Arial" w:hAnsi="Arial" w:cs="Arial"/>
          <w:sz w:val="16"/>
        </w:rPr>
        <w:t xml:space="preserve"> basic </w:t>
      </w:r>
      <w:r w:rsidRPr="003327BC">
        <w:rPr>
          <w:rStyle w:val="StyleUnderline"/>
          <w:rFonts w:ascii="Arial" w:hAnsi="Arial" w:cs="Arial"/>
        </w:rPr>
        <w:t>national interest</w:t>
      </w:r>
      <w:r w:rsidRPr="003327BC">
        <w:rPr>
          <w:rFonts w:ascii="Arial" w:hAnsi="Arial" w:cs="Arial"/>
          <w:sz w:val="16"/>
        </w:rPr>
        <w:t xml:space="preserve"> is a world that works, a world that </w:t>
      </w:r>
      <w:r w:rsidRPr="003327BC">
        <w:rPr>
          <w:rStyle w:val="StyleUnderline"/>
          <w:rFonts w:ascii="Arial" w:hAnsi="Arial" w:cs="Arial"/>
        </w:rPr>
        <w:t>resolves conflicts, respects difference</w:t>
      </w:r>
      <w:r w:rsidRPr="003327BC">
        <w:rPr>
          <w:rFonts w:ascii="Arial" w:hAnsi="Arial" w:cs="Arial"/>
          <w:sz w:val="16"/>
        </w:rPr>
        <w:t xml:space="preserve">, prevents disease, </w:t>
      </w:r>
      <w:r w:rsidRPr="003327BC">
        <w:rPr>
          <w:rStyle w:val="StyleUnderline"/>
          <w:rFonts w:ascii="Arial" w:hAnsi="Arial" w:cs="Arial"/>
        </w:rPr>
        <w:t>finds common ground</w:t>
      </w:r>
      <w:r w:rsidRPr="003327BC">
        <w:rPr>
          <w:rFonts w:ascii="Arial" w:hAnsi="Arial" w:cs="Arial"/>
          <w:sz w:val="16"/>
        </w:rPr>
        <w:t>.”</w:t>
      </w:r>
    </w:p>
    <w:p w14:paraId="12018C66" w14:textId="77777777" w:rsidR="00D16C4E" w:rsidRPr="003327BC" w:rsidRDefault="00D16C4E" w:rsidP="00D16C4E">
      <w:pPr>
        <w:pStyle w:val="Heading1"/>
        <w:rPr>
          <w:rFonts w:ascii="Arial" w:hAnsi="Arial" w:cs="Arial"/>
        </w:rPr>
      </w:pPr>
      <w:r w:rsidRPr="003327BC">
        <w:rPr>
          <w:rFonts w:ascii="Arial" w:hAnsi="Arial" w:cs="Arial"/>
        </w:rPr>
        <w:t>Economy Net Benefit</w:t>
      </w:r>
    </w:p>
    <w:p w14:paraId="6073EF75" w14:textId="77777777" w:rsidR="00D16C4E" w:rsidRPr="003327BC" w:rsidRDefault="00560800" w:rsidP="00560800">
      <w:pPr>
        <w:pStyle w:val="Heading2"/>
        <w:rPr>
          <w:rFonts w:ascii="Arial" w:hAnsi="Arial" w:cs="Arial"/>
        </w:rPr>
      </w:pPr>
      <w:r w:rsidRPr="003327BC">
        <w:rPr>
          <w:rFonts w:ascii="Arial" w:hAnsi="Arial" w:cs="Arial"/>
        </w:rPr>
        <w:t>Healthcare Scenario</w:t>
      </w:r>
    </w:p>
    <w:p w14:paraId="5AB64381" w14:textId="77777777" w:rsidR="00D16C4E" w:rsidRPr="003327BC" w:rsidRDefault="00560800" w:rsidP="00D16C4E">
      <w:pPr>
        <w:pStyle w:val="Heading3"/>
        <w:rPr>
          <w:rFonts w:ascii="Arial" w:hAnsi="Arial" w:cs="Arial"/>
        </w:rPr>
      </w:pPr>
      <w:r w:rsidRPr="003327BC">
        <w:rPr>
          <w:rFonts w:ascii="Arial" w:hAnsi="Arial" w:cs="Arial"/>
        </w:rPr>
        <w:t>1NC Net Benefit</w:t>
      </w:r>
    </w:p>
    <w:p w14:paraId="1D488A33" w14:textId="77777777" w:rsidR="00D16C4E" w:rsidRPr="003327BC" w:rsidRDefault="00D16C4E" w:rsidP="00D16C4E">
      <w:pPr>
        <w:pStyle w:val="Heading4"/>
        <w:rPr>
          <w:rFonts w:ascii="Arial" w:hAnsi="Arial" w:cs="Arial"/>
        </w:rPr>
      </w:pPr>
      <w:r w:rsidRPr="003327BC">
        <w:rPr>
          <w:rFonts w:ascii="Arial" w:hAnsi="Arial" w:cs="Arial"/>
        </w:rPr>
        <w:t xml:space="preserve">Canada’s healthcare system is on the brink now as a result of its aging population. </w:t>
      </w:r>
    </w:p>
    <w:p w14:paraId="02EA944F" w14:textId="77777777" w:rsidR="00D16C4E" w:rsidRPr="003327BC" w:rsidRDefault="00D16C4E" w:rsidP="00D16C4E">
      <w:pPr>
        <w:rPr>
          <w:rFonts w:ascii="Arial" w:hAnsi="Arial" w:cs="Arial"/>
        </w:rPr>
      </w:pPr>
      <w:r w:rsidRPr="003327BC">
        <w:rPr>
          <w:rStyle w:val="Style13ptBold"/>
          <w:rFonts w:ascii="Arial" w:hAnsi="Arial" w:cs="Arial"/>
        </w:rPr>
        <w:t xml:space="preserve">Simpson et al 17 </w:t>
      </w:r>
      <w:r w:rsidRPr="003327BC">
        <w:rPr>
          <w:rFonts w:ascii="Arial" w:hAnsi="Arial" w:cs="Arial"/>
        </w:rPr>
        <w:t xml:space="preserve">— (Chris Simpson — Professor of Medicine and Vice-Dean (Clinical), School of Medicine, Queen's University, Ontario. David M.C. Walker — Stauffer-Dunning Chair and Executive Director, Queen's School of Policy Studies, Queen's University, Ontario. Don Drummond — Stauffer-Dunning Fellow in Global Public Policy and Adjunct Professor at the School of Policy Studies, Queen's University, Ontario Duncan Sinclair — Professor of Health Services and Policy Research, Queen's University, Ontario Ruth Wilson — Professor of Family Medicine, Queen's University, Ontario. “How healthy is the Canadian health-care system?” September 24, 2017, </w:t>
      </w:r>
      <w:hyperlink r:id="rId23" w:history="1">
        <w:r w:rsidRPr="003327BC">
          <w:rPr>
            <w:rStyle w:val="Hyperlink"/>
            <w:rFonts w:ascii="Arial" w:hAnsi="Arial" w:cs="Arial"/>
          </w:rPr>
          <w:t>https://theconversation.com/how-healthy-is-the-canadian-health-care-system-82674</w:t>
        </w:r>
      </w:hyperlink>
      <w:r w:rsidRPr="003327BC">
        <w:rPr>
          <w:rFonts w:ascii="Arial" w:hAnsi="Arial" w:cs="Arial"/>
        </w:rPr>
        <w:t>)//sy</w:t>
      </w:r>
    </w:p>
    <w:p w14:paraId="7C483CA3" w14:textId="77777777" w:rsidR="00D16C4E" w:rsidRPr="003327BC" w:rsidRDefault="00D16C4E" w:rsidP="00D16C4E">
      <w:pPr>
        <w:rPr>
          <w:rStyle w:val="Emphasis"/>
        </w:rPr>
      </w:pPr>
      <w:r w:rsidRPr="003327BC">
        <w:rPr>
          <w:rStyle w:val="StyleUnderline"/>
          <w:rFonts w:ascii="Arial" w:hAnsi="Arial" w:cs="Arial"/>
        </w:rPr>
        <w:t xml:space="preserve">Aging population, increasing costs </w:t>
      </w:r>
      <w:r w:rsidRPr="003327BC">
        <w:rPr>
          <w:rStyle w:val="Emphasis"/>
        </w:rPr>
        <w:t xml:space="preserve">Canada’s health-care system is subject to numerous pressures. </w:t>
      </w:r>
      <w:r w:rsidRPr="003327BC">
        <w:rPr>
          <w:rFonts w:ascii="Arial" w:hAnsi="Arial" w:cs="Arial"/>
          <w:sz w:val="16"/>
        </w:rPr>
        <w:t xml:space="preserve">First of all, successive federal governments have been effectively reducing their cash contributions since the late 1970s when tax points were transferred to the provinces and territories. Many worry that if the federal share continues to decline as projected, it will become increasingly difficult to achieve national standards. The federal government may also lose the moral authority to enforce the Canada Health Act. A second challenge has been the increasing cost of universal hospital insurance. As economic growth has waxed and waned over time, governments have increased their health budgets at different rates. In 2016, total spending on health amounted to approximately 11.1 per cent of the GDP (gross domestic product); in 1975, it was about 7 per cent of GDP. Overall, </w:t>
      </w:r>
      <w:r w:rsidRPr="003327BC">
        <w:rPr>
          <w:rStyle w:val="StyleUnderline"/>
          <w:rFonts w:ascii="Arial" w:hAnsi="Arial" w:cs="Arial"/>
        </w:rPr>
        <w:t>total spending on health care in Canada now amounts to over $6,000</w:t>
      </w:r>
      <w:r w:rsidRPr="003327BC">
        <w:rPr>
          <w:rFonts w:ascii="Arial" w:hAnsi="Arial" w:cs="Arial"/>
          <w:sz w:val="16"/>
        </w:rPr>
        <w:t xml:space="preserve"> (US$4,790) </w:t>
      </w:r>
      <w:r w:rsidRPr="003327BC">
        <w:rPr>
          <w:rStyle w:val="StyleUnderline"/>
          <w:rFonts w:ascii="Arial" w:hAnsi="Arial" w:cs="Arial"/>
        </w:rPr>
        <w:t>per citizen</w:t>
      </w:r>
      <w:r w:rsidRPr="003327BC">
        <w:rPr>
          <w:rFonts w:ascii="Arial" w:hAnsi="Arial" w:cs="Arial"/>
          <w:sz w:val="16"/>
        </w:rPr>
        <w:t xml:space="preserve">. Compared to comparably developed countries, </w:t>
      </w:r>
      <w:r w:rsidRPr="003327BC">
        <w:rPr>
          <w:rStyle w:val="StyleUnderline"/>
          <w:rFonts w:ascii="Arial" w:hAnsi="Arial" w:cs="Arial"/>
        </w:rPr>
        <w:t xml:space="preserve">Canada’s health-care system is </w:t>
      </w:r>
      <w:r w:rsidRPr="003327BC">
        <w:rPr>
          <w:rFonts w:ascii="Arial" w:hAnsi="Arial" w:cs="Arial"/>
          <w:sz w:val="16"/>
        </w:rPr>
        <w:t>definitely</w:t>
      </w:r>
      <w:r w:rsidRPr="003327BC">
        <w:rPr>
          <w:rStyle w:val="StyleUnderline"/>
          <w:rFonts w:ascii="Arial" w:hAnsi="Arial" w:cs="Arial"/>
        </w:rPr>
        <w:t xml:space="preserve"> on the expensive side. </w:t>
      </w:r>
      <w:r w:rsidRPr="003327BC">
        <w:rPr>
          <w:rStyle w:val="Emphasis"/>
        </w:rPr>
        <w:t>Canada’s aging population will apply additional pressure to the health-care system</w:t>
      </w:r>
      <w:r w:rsidRPr="003327BC">
        <w:rPr>
          <w:rFonts w:ascii="Arial" w:hAnsi="Arial" w:cs="Arial"/>
          <w:sz w:val="16"/>
        </w:rPr>
        <w:t xml:space="preserve"> over the next few years </w:t>
      </w:r>
      <w:r w:rsidRPr="003327BC">
        <w:rPr>
          <w:rStyle w:val="StyleUnderline"/>
          <w:rFonts w:ascii="Arial" w:hAnsi="Arial" w:cs="Arial"/>
        </w:rPr>
        <w:t xml:space="preserve">as the Baby Boom generation enters their senior years. </w:t>
      </w:r>
      <w:r w:rsidRPr="003327BC">
        <w:rPr>
          <w:rFonts w:ascii="Arial" w:hAnsi="Arial" w:cs="Arial"/>
          <w:sz w:val="16"/>
        </w:rPr>
        <w:t xml:space="preserve">In 2014, for the first time in our history, there were more seniors than children in Canada. </w:t>
      </w:r>
      <w:r w:rsidRPr="003327BC">
        <w:rPr>
          <w:rStyle w:val="StyleUnderline"/>
          <w:rFonts w:ascii="Arial" w:hAnsi="Arial" w:cs="Arial"/>
        </w:rPr>
        <w:t>The fact that more Canadians are living longe</w:t>
      </w:r>
      <w:r w:rsidRPr="003327BC">
        <w:rPr>
          <w:rFonts w:ascii="Arial" w:hAnsi="Arial" w:cs="Arial"/>
          <w:sz w:val="16"/>
        </w:rPr>
        <w:t xml:space="preserve">r and healthier than ever before is surely a towering achievement for our society, but it </w:t>
      </w:r>
      <w:r w:rsidRPr="003327BC">
        <w:rPr>
          <w:rStyle w:val="Emphasis"/>
        </w:rPr>
        <w:t>presents some economic challenges</w:t>
      </w:r>
      <w:r w:rsidRPr="003327BC">
        <w:rPr>
          <w:rFonts w:ascii="Arial" w:hAnsi="Arial" w:cs="Arial"/>
          <w:sz w:val="16"/>
        </w:rPr>
        <w:t>. On average</w:t>
      </w:r>
      <w:r w:rsidRPr="003327BC">
        <w:rPr>
          <w:rStyle w:val="Emphasis"/>
        </w:rPr>
        <w:t xml:space="preserve">, it costs more to provide health care for older people. </w:t>
      </w:r>
      <w:r w:rsidRPr="003327BC">
        <w:rPr>
          <w:rFonts w:ascii="Arial" w:hAnsi="Arial" w:cs="Arial"/>
          <w:sz w:val="16"/>
        </w:rPr>
        <w:t xml:space="preserve">In addition, some provinces (the Atlantic provinces, Quebec and British Columbia in particular) are aging faster than the others. This means that these </w:t>
      </w:r>
      <w:r w:rsidRPr="003327BC">
        <w:rPr>
          <w:rStyle w:val="StyleUnderline"/>
          <w:rFonts w:ascii="Arial" w:hAnsi="Arial" w:cs="Arial"/>
        </w:rPr>
        <w:t>provinces</w:t>
      </w:r>
      <w:r w:rsidRPr="003327BC">
        <w:rPr>
          <w:rFonts w:ascii="Arial" w:hAnsi="Arial" w:cs="Arial"/>
          <w:sz w:val="16"/>
        </w:rPr>
        <w:t xml:space="preserve">, some of </w:t>
      </w:r>
      <w:r w:rsidRPr="003327BC">
        <w:rPr>
          <w:rStyle w:val="StyleUnderline"/>
          <w:rFonts w:ascii="Arial" w:hAnsi="Arial" w:cs="Arial"/>
        </w:rPr>
        <w:t>which face the prospects of very modest economic growth</w:t>
      </w:r>
      <w:r w:rsidRPr="003327BC">
        <w:rPr>
          <w:rStyle w:val="Emphasis"/>
        </w:rPr>
        <w:t>, will be even more challenged to keep up with increasing health costs in the coming years.</w:t>
      </w:r>
    </w:p>
    <w:p w14:paraId="7A4B4448" w14:textId="77777777" w:rsidR="00560800" w:rsidRPr="003327BC" w:rsidRDefault="00560800" w:rsidP="00D16C4E">
      <w:pPr>
        <w:rPr>
          <w:rStyle w:val="Emphasis"/>
        </w:rPr>
      </w:pPr>
    </w:p>
    <w:p w14:paraId="348773DF" w14:textId="77777777" w:rsidR="00D16C4E" w:rsidRPr="003327BC" w:rsidRDefault="00D16C4E" w:rsidP="00D16C4E">
      <w:pPr>
        <w:pStyle w:val="Heading4"/>
        <w:rPr>
          <w:rFonts w:ascii="Arial" w:hAnsi="Arial" w:cs="Arial"/>
        </w:rPr>
      </w:pPr>
      <w:r w:rsidRPr="003327BC">
        <w:rPr>
          <w:rFonts w:ascii="Arial" w:hAnsi="Arial" w:cs="Arial"/>
        </w:rPr>
        <w:t>Refugees are necessary to stimulate Canada’s stagnating and aging economy</w:t>
      </w:r>
    </w:p>
    <w:p w14:paraId="4B74F346" w14:textId="77777777" w:rsidR="00D16C4E" w:rsidRPr="003327BC" w:rsidRDefault="00D16C4E" w:rsidP="00D16C4E">
      <w:pPr>
        <w:rPr>
          <w:rFonts w:ascii="Arial" w:hAnsi="Arial" w:cs="Arial"/>
        </w:rPr>
      </w:pPr>
      <w:r w:rsidRPr="003327BC">
        <w:rPr>
          <w:rFonts w:ascii="Arial" w:hAnsi="Arial" w:cs="Arial"/>
          <w:b/>
        </w:rPr>
        <w:t xml:space="preserve">Fabian 15 </w:t>
      </w:r>
      <w:r w:rsidRPr="003327BC">
        <w:rPr>
          <w:rFonts w:ascii="Arial" w:hAnsi="Arial" w:cs="Arial"/>
        </w:rPr>
        <w:t>[Sabrina Fabian, CBC News; November 13, 2015] “Syrian refugees will help stimulate economy, says Halifax Chamber of Commerce,” www.cbc.ca/news/canada/nova-scotia/syrian-refugees-halifax-entrepreneurs-economy-1.3317089//BPuch</w:t>
      </w:r>
    </w:p>
    <w:p w14:paraId="60A5A649" w14:textId="77777777" w:rsidR="00D16C4E" w:rsidRPr="003327BC" w:rsidRDefault="00D16C4E" w:rsidP="00D16C4E">
      <w:pPr>
        <w:rPr>
          <w:rFonts w:ascii="Arial" w:hAnsi="Arial" w:cs="Arial"/>
          <w:sz w:val="16"/>
        </w:rPr>
      </w:pPr>
      <w:r w:rsidRPr="003327BC">
        <w:rPr>
          <w:rFonts w:ascii="Arial" w:hAnsi="Arial" w:cs="Arial"/>
          <w:sz w:val="16"/>
        </w:rPr>
        <w:t xml:space="preserve">Some believe </w:t>
      </w:r>
      <w:r w:rsidRPr="003327BC">
        <w:rPr>
          <w:rStyle w:val="Emphasis"/>
          <w:highlight w:val="green"/>
        </w:rPr>
        <w:t>an influx of new</w:t>
      </w:r>
      <w:r w:rsidRPr="003327BC">
        <w:rPr>
          <w:rStyle w:val="Emphasis"/>
        </w:rPr>
        <w:t xml:space="preserve"> and ambitious </w:t>
      </w:r>
      <w:r w:rsidRPr="003327BC">
        <w:rPr>
          <w:rStyle w:val="Emphasis"/>
          <w:highlight w:val="green"/>
        </w:rPr>
        <w:t>refugees could help stimulate the economy</w:t>
      </w:r>
      <w:r w:rsidRPr="003327BC">
        <w:rPr>
          <w:rFonts w:ascii="Arial" w:hAnsi="Arial" w:cs="Arial"/>
          <w:sz w:val="16"/>
        </w:rPr>
        <w:t xml:space="preserve">. In February 2014, Nova Scotia's Ivany Report recommended that the province receive 7,000 new immigrants annually. With the co-operation of the federal government, Nova Scotia would receive its proportional share — 2.7 per cent — of all new international immigrants to </w:t>
      </w:r>
      <w:r w:rsidRPr="003327BC">
        <w:rPr>
          <w:rStyle w:val="Emphasis"/>
          <w:highlight w:val="green"/>
        </w:rPr>
        <w:t>Canada</w:t>
      </w:r>
      <w:r w:rsidRPr="003327BC">
        <w:rPr>
          <w:rFonts w:ascii="Arial" w:hAnsi="Arial" w:cs="Arial"/>
          <w:sz w:val="16"/>
        </w:rPr>
        <w:t>, the report recommend</w:t>
      </w:r>
      <w:r w:rsidRPr="003327BC">
        <w:rPr>
          <w:rStyle w:val="Emphasis"/>
          <w:highlight w:val="green"/>
        </w:rPr>
        <w:t>s</w:t>
      </w:r>
      <w:r w:rsidRPr="003327BC">
        <w:rPr>
          <w:rFonts w:ascii="Arial" w:hAnsi="Arial" w:cs="Arial"/>
          <w:sz w:val="16"/>
        </w:rPr>
        <w:t>. The current five-year average is 2,400 immigrants per year. Rob Batherson, chair of the board of directors of the Halifax Chamber of Commerce, says that 7,000 immigrants would help maintain or even increase the overall population. "</w:t>
      </w:r>
      <w:r w:rsidRPr="003327BC">
        <w:rPr>
          <w:rStyle w:val="StyleUnderline"/>
          <w:rFonts w:ascii="Arial" w:hAnsi="Arial" w:cs="Arial"/>
        </w:rPr>
        <w:t xml:space="preserve">We've </w:t>
      </w:r>
      <w:r w:rsidRPr="003327BC">
        <w:rPr>
          <w:rStyle w:val="Emphasis"/>
          <w:highlight w:val="green"/>
        </w:rPr>
        <w:t>had stagnant population now for quite some time and</w:t>
      </w:r>
      <w:r w:rsidRPr="003327BC">
        <w:rPr>
          <w:rStyle w:val="Emphasis"/>
        </w:rPr>
        <w:t xml:space="preserve"> </w:t>
      </w:r>
      <w:r w:rsidRPr="003327BC">
        <w:rPr>
          <w:rStyle w:val="StyleUnderline"/>
          <w:rFonts w:ascii="Arial" w:hAnsi="Arial" w:cs="Arial"/>
        </w:rPr>
        <w:t xml:space="preserve">we have </w:t>
      </w:r>
      <w:r w:rsidRPr="003327BC">
        <w:rPr>
          <w:rStyle w:val="Emphasis"/>
          <w:highlight w:val="green"/>
        </w:rPr>
        <w:t>an aging population as well</w:t>
      </w:r>
      <w:r w:rsidRPr="003327BC">
        <w:rPr>
          <w:rFonts w:ascii="Arial" w:hAnsi="Arial" w:cs="Arial"/>
          <w:sz w:val="16"/>
        </w:rPr>
        <w:t xml:space="preserve">. So </w:t>
      </w:r>
      <w:r w:rsidRPr="003327BC">
        <w:rPr>
          <w:rStyle w:val="StyleUnderline"/>
          <w:rFonts w:ascii="Arial" w:hAnsi="Arial" w:cs="Arial"/>
        </w:rPr>
        <w:t xml:space="preserve">gradually </w:t>
      </w:r>
      <w:r w:rsidRPr="003327BC">
        <w:rPr>
          <w:rStyle w:val="Emphasis"/>
          <w:highlight w:val="green"/>
        </w:rPr>
        <w:t>the working age population is shrinking</w:t>
      </w:r>
      <w:r w:rsidRPr="003327BC">
        <w:rPr>
          <w:rFonts w:ascii="Arial" w:hAnsi="Arial" w:cs="Arial"/>
          <w:sz w:val="16"/>
        </w:rPr>
        <w:t xml:space="preserve"> ... </w:t>
      </w:r>
      <w:r w:rsidRPr="003327BC">
        <w:rPr>
          <w:rStyle w:val="StyleUnderline"/>
          <w:rFonts w:ascii="Arial" w:hAnsi="Arial" w:cs="Arial"/>
        </w:rPr>
        <w:t>We need new, younger people to come into the economy to contribute, to set up businesses</w:t>
      </w:r>
      <w:r w:rsidRPr="003327BC">
        <w:rPr>
          <w:rFonts w:ascii="Arial" w:hAnsi="Arial" w:cs="Arial"/>
          <w:sz w:val="16"/>
        </w:rPr>
        <w:t xml:space="preserve">, employ other Nova Scotians </w:t>
      </w:r>
      <w:r w:rsidRPr="003327BC">
        <w:rPr>
          <w:rStyle w:val="StyleUnderline"/>
          <w:rFonts w:ascii="Arial" w:hAnsi="Arial" w:cs="Arial"/>
        </w:rPr>
        <w:t>and expand our tax base rather than manage with a shrinking tax base</w:t>
      </w:r>
      <w:r w:rsidRPr="003327BC">
        <w:rPr>
          <w:rFonts w:ascii="Arial" w:hAnsi="Arial" w:cs="Arial"/>
          <w:sz w:val="16"/>
        </w:rPr>
        <w:t xml:space="preserve">." Batherson said </w:t>
      </w:r>
      <w:r w:rsidRPr="003327BC">
        <w:rPr>
          <w:rStyle w:val="Emphasis"/>
          <w:highlight w:val="green"/>
        </w:rPr>
        <w:t>Syrians, like other immigrant groups</w:t>
      </w:r>
      <w:r w:rsidRPr="003327BC">
        <w:rPr>
          <w:rStyle w:val="StyleUnderline"/>
          <w:rFonts w:ascii="Arial" w:hAnsi="Arial" w:cs="Arial"/>
        </w:rPr>
        <w:t xml:space="preserve"> that have come to the province in the past, </w:t>
      </w:r>
      <w:r w:rsidRPr="003327BC">
        <w:rPr>
          <w:rStyle w:val="Emphasis"/>
          <w:highlight w:val="green"/>
        </w:rPr>
        <w:t>are likely to be entrepreneurs and have a strong willingness to work</w:t>
      </w:r>
      <w:r w:rsidRPr="003327BC">
        <w:rPr>
          <w:rFonts w:ascii="Arial" w:hAnsi="Arial" w:cs="Arial"/>
          <w:sz w:val="16"/>
        </w:rPr>
        <w:t xml:space="preserve">. "For example, </w:t>
      </w:r>
      <w:r w:rsidRPr="003327BC">
        <w:rPr>
          <w:rStyle w:val="StyleUnderline"/>
          <w:rFonts w:ascii="Arial" w:hAnsi="Arial" w:cs="Arial"/>
        </w:rPr>
        <w:t>many of today's most successful business leaders were refugees from Lebanon</w:t>
      </w:r>
      <w:r w:rsidRPr="003327BC">
        <w:rPr>
          <w:rFonts w:ascii="Arial" w:hAnsi="Arial" w:cs="Arial"/>
          <w:sz w:val="16"/>
        </w:rPr>
        <w:t>, from the civil war in the '60s and '70s," said Batherson. "</w:t>
      </w:r>
      <w:r w:rsidRPr="003327BC">
        <w:rPr>
          <w:rStyle w:val="StyleUnderline"/>
          <w:rFonts w:ascii="Arial" w:hAnsi="Arial" w:cs="Arial"/>
        </w:rPr>
        <w:t>[They] come</w:t>
      </w:r>
      <w:r w:rsidRPr="003327BC">
        <w:rPr>
          <w:rFonts w:ascii="Arial" w:hAnsi="Arial" w:cs="Arial"/>
          <w:sz w:val="16"/>
        </w:rPr>
        <w:t xml:space="preserve"> into Nova Scotia, </w:t>
      </w:r>
      <w:r w:rsidRPr="003327BC">
        <w:rPr>
          <w:rStyle w:val="StyleUnderline"/>
          <w:rFonts w:ascii="Arial" w:hAnsi="Arial" w:cs="Arial"/>
        </w:rPr>
        <w:t>create wealth, create jobs, increase tax revenue</w:t>
      </w:r>
      <w:r w:rsidRPr="003327BC">
        <w:rPr>
          <w:rFonts w:ascii="Arial" w:hAnsi="Arial" w:cs="Arial"/>
          <w:sz w:val="16"/>
        </w:rPr>
        <w:t xml:space="preserve">. So what I'm excited about with the potential with more Syrian refugees coming in is who in that class of refugees will be the next Nova Scotia success story for the next 30 years?" Cape Breton ready for refugees In Cape Breton, members of the Lifeline Syria Cape Breton committee met with Sydney-Victoria MP Mark Eyking and a representative from Glace Bay MP Rodger Cuzner's office on Thursday afternoon. They met to push forward the group's message that it is prepared to welcome refugees. Amanda McDougall, manager of Immigration Partnerships at Cape Breton University and a member of the group, participated in the discussion. She echoed Batherson's statements. "We've had [an] influx of huge numbers of immigrants and refugees throughout our history. It's proven that </w:t>
      </w:r>
      <w:r w:rsidRPr="003327BC">
        <w:rPr>
          <w:rStyle w:val="StyleUnderline"/>
          <w:rFonts w:ascii="Arial" w:hAnsi="Arial" w:cs="Arial"/>
        </w:rPr>
        <w:t>when refugees come here, they come with a more entrepreneurial spirit</w:t>
      </w:r>
      <w:r w:rsidRPr="003327BC">
        <w:rPr>
          <w:rFonts w:ascii="Arial" w:hAnsi="Arial" w:cs="Arial"/>
          <w:sz w:val="16"/>
        </w:rPr>
        <w:t xml:space="preserve">. There's a different type of work ethic. Families come, businesses grow, opportunities grow." </w:t>
      </w:r>
    </w:p>
    <w:p w14:paraId="4DE920E6" w14:textId="77777777" w:rsidR="00560800" w:rsidRPr="003327BC" w:rsidRDefault="00560800" w:rsidP="00D16C4E">
      <w:pPr>
        <w:rPr>
          <w:rFonts w:ascii="Arial" w:hAnsi="Arial" w:cs="Arial"/>
          <w:sz w:val="16"/>
        </w:rPr>
      </w:pPr>
    </w:p>
    <w:p w14:paraId="03A0045B" w14:textId="77777777" w:rsidR="00D16C4E" w:rsidRPr="003327BC" w:rsidRDefault="00D16C4E" w:rsidP="00D16C4E">
      <w:pPr>
        <w:pStyle w:val="Heading4"/>
        <w:rPr>
          <w:rFonts w:ascii="Arial" w:hAnsi="Arial" w:cs="Arial"/>
        </w:rPr>
      </w:pPr>
      <w:r w:rsidRPr="003327BC">
        <w:rPr>
          <w:rFonts w:ascii="Arial" w:hAnsi="Arial" w:cs="Arial"/>
        </w:rPr>
        <w:t xml:space="preserve">Strong healthcare systems are key to check global pandemics </w:t>
      </w:r>
    </w:p>
    <w:p w14:paraId="2CD3C0A5" w14:textId="77777777" w:rsidR="00D16C4E" w:rsidRPr="003327BC" w:rsidRDefault="00D16C4E" w:rsidP="00D16C4E">
      <w:pPr>
        <w:rPr>
          <w:rFonts w:ascii="Arial" w:hAnsi="Arial" w:cs="Arial"/>
        </w:rPr>
      </w:pPr>
      <w:r w:rsidRPr="003327BC">
        <w:rPr>
          <w:rStyle w:val="Style13ptBold"/>
          <w:rFonts w:ascii="Arial" w:hAnsi="Arial" w:cs="Arial"/>
        </w:rPr>
        <w:t>Aetna 17</w:t>
      </w:r>
      <w:r w:rsidRPr="003327BC">
        <w:rPr>
          <w:rFonts w:ascii="Arial" w:hAnsi="Arial" w:cs="Arial"/>
        </w:rPr>
        <w:t xml:space="preserve"> – (Aetna International, “Pandemic: Controlling infectious diseases before they spread,” September 22, 2017, https://news.aetna.com/2017/08/pandemic-controlling-infectious-diseases-spread/)</w:t>
      </w:r>
    </w:p>
    <w:p w14:paraId="52924C83" w14:textId="77777777" w:rsidR="00D16C4E" w:rsidRPr="003327BC" w:rsidRDefault="00D16C4E" w:rsidP="00D16C4E">
      <w:pPr>
        <w:rPr>
          <w:rStyle w:val="StyleUnderline"/>
          <w:rFonts w:ascii="Arial" w:hAnsi="Arial" w:cs="Arial"/>
        </w:rPr>
      </w:pPr>
      <w:r w:rsidRPr="003327BC">
        <w:rPr>
          <w:rFonts w:ascii="Arial" w:hAnsi="Arial" w:cs="Arial"/>
          <w:sz w:val="16"/>
        </w:rPr>
        <w:t xml:space="preserve">Aetna International believes </w:t>
      </w:r>
      <w:r w:rsidRPr="003327BC">
        <w:rPr>
          <w:rStyle w:val="Emphasis"/>
        </w:rPr>
        <w:t>governments and agencies must redouble their efforts to invest in well-performing health systems</w:t>
      </w:r>
      <w:r w:rsidRPr="003327BC">
        <w:rPr>
          <w:rFonts w:ascii="Arial" w:hAnsi="Arial" w:cs="Arial"/>
          <w:sz w:val="16"/>
        </w:rPr>
        <w:t>, strengthen disease surveillance and engage in local communities. “</w:t>
      </w:r>
      <w:r w:rsidRPr="003327BC">
        <w:rPr>
          <w:rStyle w:val="StyleUnderline"/>
          <w:rFonts w:ascii="Arial" w:hAnsi="Arial" w:cs="Arial"/>
        </w:rPr>
        <w:t>It takes just a single crisis — an epidemic, a natural disaster or even the death of a key physician who falls victim to disease — to make whole health care systems</w:t>
      </w:r>
      <w:r w:rsidRPr="003327BC">
        <w:rPr>
          <w:rFonts w:ascii="Arial" w:hAnsi="Arial" w:cs="Arial"/>
          <w:sz w:val="16"/>
        </w:rPr>
        <w:t xml:space="preserve"> and economies </w:t>
      </w:r>
      <w:r w:rsidRPr="003327BC">
        <w:rPr>
          <w:rStyle w:val="StyleUnderline"/>
          <w:rFonts w:ascii="Arial" w:hAnsi="Arial" w:cs="Arial"/>
        </w:rPr>
        <w:t>come crashing to the ground</w:t>
      </w:r>
      <w:r w:rsidRPr="003327BC">
        <w:rPr>
          <w:rFonts w:ascii="Arial" w:hAnsi="Arial" w:cs="Arial"/>
          <w:sz w:val="16"/>
        </w:rPr>
        <w:t>,” says Dr. Lori Stetz, a senior medical director at Aetna International. “To have any hope of containing future outbreaks, it’s essential to understand the nature and transmission pathways of infectious diseases and involve local communities in detection, prevention and communication efforts. The region has made significant strides, but more vital action is needed.” In a July 2017 opinion paper called, “Pandemic: Controlling infectious diseases before they spread,” three officials at Aetna International write that the world must come together to invest in solutions that benefit everyone. The opinion paper was written by Stetz; Dr. Stella George, senior medical director at Aetna International; and Dr. Mitesh Patel, medical director at Aetna International. The authors believe that there are a number of critical steps needed to address global pandemic vulnerability. The opinion paper highlights that a better understanding of pathogens – how long they live for and how they’re transmitted – and stronger disease surveillance is needed to prevent the spread of a pandemic. In addition, the opinion paper highlights the WHO’s Global Public Health Intelligence Network (GPHIN), which is a part of the agency’s Global Outbreak Alert and Response Network. GPHIN analyzes online news reports from 30,000 sources in nine languages to find disease outbreaks. In 2003, it was alerted to the SARS outbreak. In 2012, it was the first agency to report on MERS-CoV after identifying eight cases in Jordan of an unknown respiratory illness. The authors of the opinion paper examined the health systems around the world and found “</w:t>
      </w:r>
      <w:r w:rsidRPr="003327BC">
        <w:rPr>
          <w:rStyle w:val="StyleUnderline"/>
          <w:rFonts w:ascii="Arial" w:hAnsi="Arial" w:cs="Arial"/>
        </w:rPr>
        <w:t>many countries with overburdened health care systems are witnessing and outmigration of workers to high income countries, where they can earn more money and enjoy better working conditions</w:t>
      </w:r>
      <w:r w:rsidRPr="003327BC">
        <w:rPr>
          <w:rFonts w:ascii="Arial" w:hAnsi="Arial" w:cs="Arial"/>
          <w:sz w:val="16"/>
        </w:rPr>
        <w:t xml:space="preserve">. </w:t>
      </w:r>
      <w:r w:rsidRPr="003327BC">
        <w:rPr>
          <w:rStyle w:val="StyleUnderline"/>
          <w:rFonts w:ascii="Arial" w:hAnsi="Arial" w:cs="Arial"/>
        </w:rPr>
        <w:t>This leads to shortages in service capacity and a loss of expertise in medical schools</w:t>
      </w:r>
      <w:r w:rsidRPr="003327BC">
        <w:rPr>
          <w:rFonts w:ascii="Arial" w:hAnsi="Arial" w:cs="Arial"/>
          <w:sz w:val="16"/>
        </w:rPr>
        <w:t xml:space="preserve">,” the authors wrote. Moreover, local communities should be engaged in any decisions made during an outbreak, or there could be unintended consequences. During the Ebola outbreak, for example, Liberia required all corpses to be cremated to prevent the spread of disease. This had societal and cultural impacts and created a “black market for funeral services,” the opinion paper states. “Regardless of the setting, it’s critically important to take steps to respect the concerns of people who are affected and to involve people on the ground at every step of the way,” the authors wrote. </w:t>
      </w:r>
      <w:r w:rsidRPr="003327BC">
        <w:rPr>
          <w:rStyle w:val="Emphasis"/>
        </w:rPr>
        <w:t>Ensuring health systems are working well</w:t>
      </w:r>
      <w:r w:rsidRPr="003327BC">
        <w:rPr>
          <w:rFonts w:ascii="Arial" w:hAnsi="Arial" w:cs="Arial"/>
          <w:sz w:val="16"/>
        </w:rPr>
        <w:t xml:space="preserve">, better disease surveillance and engaging with the local </w:t>
      </w:r>
      <w:r w:rsidRPr="003327BC">
        <w:rPr>
          <w:rStyle w:val="Emphasis"/>
        </w:rPr>
        <w:t>community are important to prepare for the next pandemic, which</w:t>
      </w:r>
      <w:r w:rsidRPr="003327BC">
        <w:rPr>
          <w:rFonts w:ascii="Arial" w:hAnsi="Arial" w:cs="Arial"/>
          <w:sz w:val="16"/>
        </w:rPr>
        <w:t xml:space="preserve"> Aetna International believes </w:t>
      </w:r>
      <w:r w:rsidRPr="003327BC">
        <w:rPr>
          <w:rStyle w:val="Emphasis"/>
        </w:rPr>
        <w:t xml:space="preserve">will threaten states around the globe. </w:t>
      </w:r>
      <w:r w:rsidRPr="003327BC">
        <w:rPr>
          <w:rFonts w:ascii="Arial" w:hAnsi="Arial" w:cs="Arial"/>
          <w:sz w:val="16"/>
        </w:rPr>
        <w:t xml:space="preserve">“It would be a mistake to think border controls can keep pathogens at bay or that any country alone can successfully deal with a pandemic,” the authors wrote. “Instead, </w:t>
      </w:r>
      <w:r w:rsidRPr="003327BC">
        <w:rPr>
          <w:rStyle w:val="StyleUnderline"/>
          <w:rFonts w:ascii="Arial" w:hAnsi="Arial" w:cs="Arial"/>
        </w:rPr>
        <w:t>the world community must come together to invest in solutions that benefit all.”</w:t>
      </w:r>
    </w:p>
    <w:p w14:paraId="518E1DDF" w14:textId="77777777" w:rsidR="00D16C4E" w:rsidRPr="003327BC" w:rsidRDefault="00D16C4E" w:rsidP="00D16C4E">
      <w:pPr>
        <w:rPr>
          <w:rFonts w:ascii="Arial" w:hAnsi="Arial" w:cs="Arial"/>
          <w:sz w:val="16"/>
        </w:rPr>
      </w:pPr>
    </w:p>
    <w:p w14:paraId="541CDD83" w14:textId="77777777" w:rsidR="00D16C4E" w:rsidRPr="003327BC" w:rsidRDefault="00560800" w:rsidP="00D16C4E">
      <w:pPr>
        <w:pStyle w:val="Heading3"/>
        <w:rPr>
          <w:rFonts w:ascii="Arial" w:hAnsi="Arial" w:cs="Arial"/>
        </w:rPr>
      </w:pPr>
      <w:r w:rsidRPr="003327BC">
        <w:rPr>
          <w:rFonts w:ascii="Arial" w:hAnsi="Arial" w:cs="Arial"/>
        </w:rPr>
        <w:t xml:space="preserve">2NC </w:t>
      </w:r>
      <w:r w:rsidR="00D16C4E" w:rsidRPr="003327BC">
        <w:rPr>
          <w:rFonts w:ascii="Arial" w:hAnsi="Arial" w:cs="Arial"/>
        </w:rPr>
        <w:t>Refugees Solve Healthcare</w:t>
      </w:r>
    </w:p>
    <w:p w14:paraId="726ABAD6" w14:textId="77777777" w:rsidR="00D16C4E" w:rsidRPr="003327BC" w:rsidRDefault="00D16C4E" w:rsidP="00D16C4E">
      <w:pPr>
        <w:pStyle w:val="Heading4"/>
        <w:rPr>
          <w:rFonts w:ascii="Arial" w:hAnsi="Arial" w:cs="Arial"/>
        </w:rPr>
      </w:pPr>
      <w:r w:rsidRPr="003327BC">
        <w:rPr>
          <w:rFonts w:ascii="Arial" w:hAnsi="Arial" w:cs="Arial"/>
        </w:rPr>
        <w:t>Canada needs immigrants – labor shortages and aging crisis</w:t>
      </w:r>
    </w:p>
    <w:p w14:paraId="038E9231" w14:textId="77777777" w:rsidR="00D16C4E" w:rsidRPr="003327BC" w:rsidRDefault="00D16C4E" w:rsidP="00D16C4E">
      <w:pPr>
        <w:rPr>
          <w:rFonts w:ascii="Arial" w:hAnsi="Arial" w:cs="Arial"/>
        </w:rPr>
      </w:pPr>
      <w:r w:rsidRPr="003327BC">
        <w:rPr>
          <w:rStyle w:val="Style13ptBold"/>
          <w:rFonts w:ascii="Arial" w:hAnsi="Arial" w:cs="Arial"/>
        </w:rPr>
        <w:t>Wangkhang 16</w:t>
      </w:r>
      <w:r w:rsidRPr="003327BC">
        <w:rPr>
          <w:rFonts w:ascii="Arial" w:hAnsi="Arial" w:cs="Arial"/>
        </w:rPr>
        <w:t xml:space="preserve"> – (Rignam Wangkhang is a former consultant at the UN Refugee Agency. “How Syrian refugees will help the Canadian economy,” May 25, 2016, https://tvo.org/article/current-affairs/how-syrian-refugees-will-help-the-canadian-economy)//sy</w:t>
      </w:r>
    </w:p>
    <w:p w14:paraId="0F8B0B64" w14:textId="77777777" w:rsidR="00D16C4E" w:rsidRPr="003327BC" w:rsidRDefault="00D16C4E" w:rsidP="00D16C4E">
      <w:pPr>
        <w:rPr>
          <w:rFonts w:ascii="Arial" w:hAnsi="Arial" w:cs="Arial"/>
          <w:sz w:val="16"/>
        </w:rPr>
      </w:pPr>
      <w:r w:rsidRPr="003327BC">
        <w:rPr>
          <w:rFonts w:ascii="Arial" w:hAnsi="Arial" w:cs="Arial"/>
          <w:sz w:val="16"/>
        </w:rPr>
        <w:t xml:space="preserve">As more than 26,000 Syrian refugees settle in Canada, a debate surrounding their cost to the country has emerged. </w:t>
      </w:r>
      <w:r w:rsidRPr="003327BC">
        <w:rPr>
          <w:rStyle w:val="StyleUnderline"/>
          <w:rFonts w:ascii="Arial" w:hAnsi="Arial" w:cs="Arial"/>
        </w:rPr>
        <w:t>Contrary to the popular opinion</w:t>
      </w:r>
      <w:r w:rsidRPr="003327BC">
        <w:rPr>
          <w:rFonts w:ascii="Arial" w:hAnsi="Arial" w:cs="Arial"/>
          <w:sz w:val="16"/>
        </w:rPr>
        <w:t xml:space="preserve"> that assumes </w:t>
      </w:r>
      <w:r w:rsidRPr="003327BC">
        <w:rPr>
          <w:rStyle w:val="Emphasis"/>
          <w:highlight w:val="green"/>
        </w:rPr>
        <w:t>refugees</w:t>
      </w:r>
      <w:r w:rsidRPr="003327BC">
        <w:rPr>
          <w:rFonts w:ascii="Arial" w:hAnsi="Arial" w:cs="Arial"/>
          <w:sz w:val="16"/>
        </w:rPr>
        <w:t xml:space="preserve"> are a burden, academic research has shown Akram and his fellow Syrians </w:t>
      </w:r>
      <w:r w:rsidRPr="003327BC">
        <w:rPr>
          <w:rStyle w:val="Emphasis"/>
          <w:highlight w:val="green"/>
        </w:rPr>
        <w:t>will bolster Canada’s wealth</w:t>
      </w:r>
      <w:r w:rsidRPr="003327BC">
        <w:rPr>
          <w:rStyle w:val="Emphasis"/>
        </w:rPr>
        <w:t xml:space="preserve"> in the long run. </w:t>
      </w:r>
      <w:r w:rsidRPr="003327BC">
        <w:rPr>
          <w:rFonts w:ascii="Arial" w:hAnsi="Arial" w:cs="Arial"/>
          <w:sz w:val="16"/>
        </w:rPr>
        <w:t xml:space="preserve">“Refugees represent a net contribution to the Canadian economy,” says Dwayne Benjamin, a professor of economics at the University of Toronto. On average they have lower earnings than other immigrants. But Benjamin asserts </w:t>
      </w:r>
      <w:r w:rsidRPr="003327BC">
        <w:rPr>
          <w:rStyle w:val="Emphasis"/>
          <w:highlight w:val="green"/>
        </w:rPr>
        <w:t>they add value</w:t>
      </w:r>
      <w:r w:rsidRPr="003327BC">
        <w:rPr>
          <w:rStyle w:val="Emphasis"/>
        </w:rPr>
        <w:t xml:space="preserve"> to the economy </w:t>
      </w:r>
      <w:r w:rsidRPr="003327BC">
        <w:rPr>
          <w:rStyle w:val="Emphasis"/>
          <w:highlight w:val="green"/>
        </w:rPr>
        <w:t>through the labour they provide</w:t>
      </w:r>
      <w:r w:rsidRPr="003327BC">
        <w:rPr>
          <w:rStyle w:val="Emphasis"/>
        </w:rPr>
        <w:t xml:space="preserve">. </w:t>
      </w:r>
      <w:r w:rsidRPr="003327BC">
        <w:rPr>
          <w:rFonts w:ascii="Arial" w:hAnsi="Arial" w:cs="Arial"/>
          <w:sz w:val="16"/>
        </w:rPr>
        <w:t xml:space="preserve">Data supports Benjamin’s statement. A report from Vancity banking in B.C. estimates that </w:t>
      </w:r>
      <w:r w:rsidRPr="003327BC">
        <w:rPr>
          <w:rStyle w:val="StyleUnderline"/>
          <w:rFonts w:ascii="Arial" w:hAnsi="Arial" w:cs="Arial"/>
        </w:rPr>
        <w:t xml:space="preserve">Syrian refugees will generate more than $500 million over 20 years for the local provincial economy. </w:t>
      </w:r>
      <w:r w:rsidRPr="003327BC">
        <w:rPr>
          <w:rFonts w:ascii="Arial" w:hAnsi="Arial" w:cs="Arial"/>
          <w:sz w:val="16"/>
        </w:rPr>
        <w:t xml:space="preserve">It is important to put the refugee influx into perspective. The federal government recently budgeted more than $670 million for </w:t>
      </w:r>
      <w:r w:rsidRPr="003327BC">
        <w:rPr>
          <w:rStyle w:val="StyleUnderline"/>
          <w:rFonts w:ascii="Arial" w:hAnsi="Arial" w:cs="Arial"/>
        </w:rPr>
        <w:t>the Syrian #WelcomeRefugees program</w:t>
      </w:r>
      <w:r w:rsidRPr="003327BC">
        <w:rPr>
          <w:rFonts w:ascii="Arial" w:hAnsi="Arial" w:cs="Arial"/>
          <w:sz w:val="16"/>
        </w:rPr>
        <w:t xml:space="preserve">. In a vacuum, this number seems staggering, but it </w:t>
      </w:r>
      <w:r w:rsidRPr="003327BC">
        <w:rPr>
          <w:rStyle w:val="StyleUnderline"/>
          <w:rFonts w:ascii="Arial" w:hAnsi="Arial" w:cs="Arial"/>
        </w:rPr>
        <w:t>amounts to a paltry 0.2 per cent of Canada’s budget.</w:t>
      </w:r>
      <w:r w:rsidRPr="003327BC">
        <w:rPr>
          <w:rFonts w:ascii="Arial" w:hAnsi="Arial" w:cs="Arial"/>
          <w:sz w:val="16"/>
        </w:rPr>
        <w:t xml:space="preserve"> </w:t>
      </w:r>
      <w:r w:rsidRPr="003327BC">
        <w:rPr>
          <w:rStyle w:val="Emphasis"/>
        </w:rPr>
        <w:t>That’s under $20 from the pocket of each Canadian citizen</w:t>
      </w:r>
      <w:r w:rsidRPr="003327BC">
        <w:rPr>
          <w:rFonts w:ascii="Arial" w:hAnsi="Arial" w:cs="Arial"/>
          <w:sz w:val="16"/>
        </w:rPr>
        <w:t xml:space="preserve"> to fund the program. Accommodating the 15,000 government-sponsored Syrians in Canada is the equivalent of making room for 15 additional people in a sold-out Air Canada Centre, home of the Raptors and Maple Leafs. Other refugee groups can provide insight into the potential economic benefits of the Syrian wave. Between 1979 and 1981, after the Communist victory in the Vietnam War, more than 50,000 Vietnamese boat people were taken in by Canada. They are now a thriving community full of doctors, lawyers and teachers. Some have even paid it forward and privately sponsored Syrian refugees. </w:t>
      </w:r>
      <w:r w:rsidRPr="003327BC">
        <w:rPr>
          <w:rStyle w:val="Emphasis"/>
          <w:highlight w:val="green"/>
        </w:rPr>
        <w:t>Canada needs immigration to survive. It has a rapidly aging and dwindling working-age population</w:t>
      </w:r>
      <w:r w:rsidRPr="003327BC">
        <w:rPr>
          <w:rFonts w:ascii="Arial" w:hAnsi="Arial" w:cs="Arial"/>
          <w:sz w:val="16"/>
        </w:rPr>
        <w:t xml:space="preserve">. Statistics Canada predicts that by the 2030s close to one in four Canadians will be 65 or older. In the same timeframe, the working-age population will decrease by more than 10 per cent. The Halifax Chamber of Commerce recognizes its need for young labourers and has called for an increase in the intake of newcomers. In 2014, the Conference Board of Canada predicted that Canada would need to increase annual immigration to 350,000 a year over 20 years, a jump of 100,000 immigrants per year. In addition to addressing shortfalls in today’s labour market, </w:t>
      </w:r>
      <w:r w:rsidRPr="003327BC">
        <w:rPr>
          <w:rStyle w:val="StyleUnderline"/>
          <w:rFonts w:ascii="Arial" w:hAnsi="Arial" w:cs="Arial"/>
        </w:rPr>
        <w:t xml:space="preserve">refugees bring a </w:t>
      </w:r>
      <w:proofErr w:type="gramStart"/>
      <w:r w:rsidRPr="003327BC">
        <w:rPr>
          <w:rStyle w:val="StyleUnderline"/>
          <w:rFonts w:ascii="Arial" w:hAnsi="Arial" w:cs="Arial"/>
        </w:rPr>
        <w:t>longer term</w:t>
      </w:r>
      <w:proofErr w:type="gramEnd"/>
      <w:r w:rsidRPr="003327BC">
        <w:rPr>
          <w:rStyle w:val="StyleUnderline"/>
          <w:rFonts w:ascii="Arial" w:hAnsi="Arial" w:cs="Arial"/>
        </w:rPr>
        <w:t xml:space="preserve"> payoff. Recent Statistics Canada </w:t>
      </w:r>
      <w:r w:rsidRPr="003327BC">
        <w:rPr>
          <w:rStyle w:val="Emphasis"/>
        </w:rPr>
        <w:t>numbers has demonstrated that many of the children of refugees who came to Canada</w:t>
      </w:r>
      <w:r w:rsidRPr="003327BC">
        <w:rPr>
          <w:rFonts w:ascii="Arial" w:hAnsi="Arial" w:cs="Arial"/>
          <w:sz w:val="16"/>
        </w:rPr>
        <w:t xml:space="preserve"> between 1980 and 2000 </w:t>
      </w:r>
      <w:r w:rsidRPr="003327BC">
        <w:rPr>
          <w:rStyle w:val="Emphasis"/>
        </w:rPr>
        <w:t>are excelling. They have similar graduation and university entrance rates as their Canadian-born peers</w:t>
      </w:r>
      <w:r w:rsidRPr="003327BC">
        <w:rPr>
          <w:rFonts w:ascii="Arial" w:hAnsi="Arial" w:cs="Arial"/>
          <w:sz w:val="16"/>
        </w:rPr>
        <w:t xml:space="preserve">. Today, four people who arrived in Canada as refugees hold public office as members of Parliament, including Minister of Democratic Institutions and MP for Peterborough-Kawartha, Maryan Monsef, who is originally from Afghanistan. “I’ve worked with thousands of people who’ve come here as a refugee. </w:t>
      </w:r>
      <w:r w:rsidRPr="003327BC">
        <w:rPr>
          <w:rStyle w:val="Emphasis"/>
          <w:highlight w:val="green"/>
        </w:rPr>
        <w:t>They create jobs and do many jobs that those born here may not be doing</w:t>
      </w:r>
      <w:r w:rsidRPr="003327BC">
        <w:rPr>
          <w:rStyle w:val="StyleUnderline"/>
          <w:rFonts w:ascii="Arial" w:hAnsi="Arial" w:cs="Arial"/>
        </w:rPr>
        <w:t>. Their children often grow up to become professionals</w:t>
      </w:r>
      <w:r w:rsidRPr="003327BC">
        <w:rPr>
          <w:rFonts w:ascii="Arial" w:hAnsi="Arial" w:cs="Arial"/>
          <w:sz w:val="16"/>
        </w:rPr>
        <w:t>,” says Scarborough-Rouge Park MP Gary Anandasangaree, a former Tamil refugee.</w:t>
      </w:r>
    </w:p>
    <w:p w14:paraId="6440A789" w14:textId="77777777" w:rsidR="00D16C4E" w:rsidRPr="003327BC" w:rsidRDefault="00D16C4E" w:rsidP="00D16C4E">
      <w:pPr>
        <w:pStyle w:val="Heading4"/>
        <w:rPr>
          <w:rFonts w:ascii="Arial" w:hAnsi="Arial" w:cs="Arial"/>
        </w:rPr>
      </w:pPr>
      <w:r w:rsidRPr="003327BC">
        <w:rPr>
          <w:rFonts w:ascii="Arial" w:hAnsi="Arial" w:cs="Arial"/>
        </w:rPr>
        <w:t>Canada needs immigrants to buoy their economy – influx is critical to resolve their aging crisis</w:t>
      </w:r>
    </w:p>
    <w:p w14:paraId="1F68130E" w14:textId="77777777" w:rsidR="00D16C4E" w:rsidRPr="003327BC" w:rsidRDefault="00D16C4E" w:rsidP="00D16C4E">
      <w:pPr>
        <w:spacing w:after="0"/>
        <w:rPr>
          <w:rFonts w:ascii="Arial" w:hAnsi="Arial" w:cs="Arial"/>
        </w:rPr>
      </w:pPr>
      <w:r w:rsidRPr="003327BC">
        <w:rPr>
          <w:rFonts w:ascii="Arial" w:hAnsi="Arial" w:cs="Arial"/>
          <w:b/>
        </w:rPr>
        <w:t>Bascaramurty 17</w:t>
      </w:r>
      <w:r w:rsidRPr="003327BC">
        <w:rPr>
          <w:rFonts w:ascii="Arial" w:hAnsi="Arial" w:cs="Arial"/>
        </w:rPr>
        <w:t xml:space="preserve"> [Dakshana Bascaramurty, The Globe and Mail; November 1, 2017] “Canada aims for immigration boost to buttress economy as population ages,” www.theglobeandmail.com/news/politics/canada-to-admit-40000-more-immigrants-a-year-by-2020-under-liberals-new-three-year-plan/article36800775//BPuch</w:t>
      </w:r>
    </w:p>
    <w:p w14:paraId="76AFC338" w14:textId="77777777" w:rsidR="00D16C4E" w:rsidRPr="003327BC" w:rsidRDefault="00D16C4E" w:rsidP="00D16C4E">
      <w:pPr>
        <w:spacing w:after="0"/>
        <w:rPr>
          <w:rFonts w:ascii="Arial" w:hAnsi="Arial" w:cs="Arial"/>
          <w:sz w:val="16"/>
        </w:rPr>
      </w:pPr>
      <w:r w:rsidRPr="003327BC">
        <w:rPr>
          <w:rStyle w:val="Emphasis"/>
          <w:highlight w:val="green"/>
        </w:rPr>
        <w:t>Canada will open its doors to a steadily increasing number of immigrants</w:t>
      </w:r>
      <w:r w:rsidRPr="003327BC">
        <w:rPr>
          <w:rStyle w:val="StyleUnderline"/>
          <w:rFonts w:ascii="Arial" w:hAnsi="Arial" w:cs="Arial"/>
          <w:sz w:val="16"/>
        </w:rPr>
        <w:t xml:space="preserve"> in the </w:t>
      </w:r>
      <w:r w:rsidRPr="003327BC">
        <w:rPr>
          <w:rFonts w:ascii="Arial" w:hAnsi="Arial" w:cs="Arial"/>
          <w:sz w:val="16"/>
        </w:rPr>
        <w:t xml:space="preserve">next three years in hopes of attracting 1 per cent of its population by 2020, </w:t>
      </w:r>
      <w:r w:rsidRPr="003327BC">
        <w:rPr>
          <w:rStyle w:val="StyleUnderline"/>
          <w:rFonts w:ascii="Arial" w:hAnsi="Arial" w:cs="Arial"/>
        </w:rPr>
        <w:t xml:space="preserve">an attempt </w:t>
      </w:r>
      <w:r w:rsidRPr="003327BC">
        <w:rPr>
          <w:rStyle w:val="Emphasis"/>
          <w:highlight w:val="green"/>
        </w:rPr>
        <w:t>to buoy the economy as the country faces a growing population of retirees</w:t>
      </w:r>
      <w:r w:rsidRPr="003327BC">
        <w:rPr>
          <w:rFonts w:ascii="Arial" w:hAnsi="Arial" w:cs="Arial"/>
          <w:sz w:val="16"/>
        </w:rPr>
        <w:t>.</w:t>
      </w:r>
      <w:r w:rsidRPr="003327BC">
        <w:rPr>
          <w:rStyle w:val="StyleUnderline"/>
          <w:rFonts w:ascii="Arial" w:hAnsi="Arial" w:cs="Arial"/>
          <w:sz w:val="16"/>
        </w:rPr>
        <w:t xml:space="preserve"> The government says </w:t>
      </w:r>
      <w:r w:rsidRPr="003327BC">
        <w:rPr>
          <w:rStyle w:val="Emphasis"/>
        </w:rPr>
        <w:t>the plan will position Canada as a country that welcomes the world</w:t>
      </w:r>
      <w:r w:rsidRPr="003327BC">
        <w:rPr>
          <w:rStyle w:val="StyleUnderline"/>
          <w:rFonts w:ascii="Arial" w:hAnsi="Arial" w:cs="Arial"/>
          <w:sz w:val="16"/>
        </w:rPr>
        <w:t xml:space="preserve">, particularly </w:t>
      </w:r>
      <w:r w:rsidRPr="003327BC">
        <w:rPr>
          <w:rStyle w:val="Emphasis"/>
        </w:rPr>
        <w:t>at a time when</w:t>
      </w:r>
      <w:r w:rsidRPr="003327BC">
        <w:rPr>
          <w:rStyle w:val="StyleUnderline"/>
          <w:rFonts w:ascii="Arial" w:hAnsi="Arial" w:cs="Arial"/>
          <w:sz w:val="16"/>
        </w:rPr>
        <w:t xml:space="preserve"> U.S. President Donald </w:t>
      </w:r>
      <w:r w:rsidRPr="003327BC">
        <w:rPr>
          <w:rStyle w:val="Emphasis"/>
        </w:rPr>
        <w:t>Trump is seeking to toughen immigration rules in America</w:t>
      </w:r>
      <w:r w:rsidRPr="003327BC">
        <w:rPr>
          <w:rStyle w:val="StyleUnderline"/>
          <w:rFonts w:ascii="Arial" w:hAnsi="Arial" w:cs="Arial"/>
          <w:sz w:val="16"/>
        </w:rPr>
        <w:t xml:space="preserve">. </w:t>
      </w:r>
      <w:r w:rsidRPr="003327BC">
        <w:rPr>
          <w:rFonts w:ascii="Arial" w:hAnsi="Arial" w:cs="Arial"/>
          <w:sz w:val="16"/>
        </w:rPr>
        <w:t>The plan is to bring in 310,000 new permanent residents in</w:t>
      </w:r>
      <w:r w:rsidRPr="003327BC">
        <w:rPr>
          <w:rStyle w:val="StyleUnderline"/>
          <w:rFonts w:ascii="Arial" w:hAnsi="Arial" w:cs="Arial"/>
          <w:sz w:val="16"/>
        </w:rPr>
        <w:t xml:space="preserve"> 2018, 330,000 in 2019 and 340,000 in 2020 – an increase from the Liberal government's trend the past two years of 300,000 immigrants. According to Statistics Canada projections, the proportion of working-age members of the population will continue to decline until 2036, by which point the number of seniors in the country will likely be more than double the figure in 2009. </w:t>
      </w:r>
      <w:r w:rsidRPr="003327BC">
        <w:rPr>
          <w:rFonts w:ascii="Arial" w:hAnsi="Arial" w:cs="Arial"/>
          <w:sz w:val="16"/>
        </w:rPr>
        <w:t>"</w:t>
      </w:r>
      <w:r w:rsidRPr="003327BC">
        <w:rPr>
          <w:rStyle w:val="StyleUnderline"/>
          <w:rFonts w:ascii="Arial" w:hAnsi="Arial" w:cs="Arial"/>
        </w:rPr>
        <w:t xml:space="preserve">If we are going to be able </w:t>
      </w:r>
      <w:r w:rsidRPr="003327BC">
        <w:rPr>
          <w:rStyle w:val="Emphasis"/>
          <w:highlight w:val="green"/>
        </w:rPr>
        <w:t>to keep</w:t>
      </w:r>
      <w:r w:rsidRPr="003327BC">
        <w:rPr>
          <w:rFonts w:ascii="Arial" w:hAnsi="Arial" w:cs="Arial"/>
          <w:sz w:val="16"/>
        </w:rPr>
        <w:t xml:space="preserve"> our </w:t>
      </w:r>
      <w:r w:rsidRPr="003327BC">
        <w:rPr>
          <w:rStyle w:val="Emphasis"/>
          <w:highlight w:val="green"/>
        </w:rPr>
        <w:t>commitments for health care and pensions</w:t>
      </w:r>
      <w:r w:rsidRPr="003327BC">
        <w:rPr>
          <w:rFonts w:ascii="Arial" w:hAnsi="Arial" w:cs="Arial"/>
          <w:sz w:val="16"/>
        </w:rPr>
        <w:t xml:space="preserve"> and all our social programs </w:t>
      </w:r>
      <w:r w:rsidRPr="003327BC">
        <w:rPr>
          <w:rStyle w:val="Emphasis"/>
          <w:highlight w:val="green"/>
        </w:rPr>
        <w:t>and to continue to grow</w:t>
      </w:r>
      <w:r w:rsidRPr="003327BC">
        <w:rPr>
          <w:rStyle w:val="StyleUnderline"/>
          <w:rFonts w:ascii="Arial" w:hAnsi="Arial" w:cs="Arial"/>
        </w:rPr>
        <w:t xml:space="preserve"> our economy</w:t>
      </w:r>
      <w:r w:rsidRPr="003327BC">
        <w:rPr>
          <w:rFonts w:ascii="Arial" w:hAnsi="Arial" w:cs="Arial"/>
          <w:sz w:val="16"/>
        </w:rPr>
        <w:t xml:space="preserve"> and meet our labour market needs in the decades to come, </w:t>
      </w:r>
      <w:r w:rsidRPr="003327BC">
        <w:rPr>
          <w:rStyle w:val="Emphasis"/>
          <w:highlight w:val="green"/>
        </w:rPr>
        <w:t>we must respond to this clear demographic challenge</w:t>
      </w:r>
      <w:r w:rsidRPr="003327BC">
        <w:rPr>
          <w:rFonts w:ascii="Arial" w:hAnsi="Arial" w:cs="Arial"/>
          <w:sz w:val="16"/>
        </w:rPr>
        <w:t xml:space="preserve">," said Immigration Minister Ahmed Hussen when revealing his government's plan. Of the nearly one million immigrants, 58 per cent will be economic class, 27 per cent will be family class and 14 per cent will be refugees. </w:t>
      </w:r>
      <w:r w:rsidRPr="003327BC">
        <w:rPr>
          <w:rStyle w:val="Emphasis"/>
          <w:highlight w:val="green"/>
        </w:rPr>
        <w:t>As the U.S. tightens its borders</w:t>
      </w:r>
      <w:r w:rsidRPr="003327BC">
        <w:rPr>
          <w:rFonts w:ascii="Arial" w:hAnsi="Arial" w:cs="Arial"/>
          <w:sz w:val="16"/>
          <w:highlight w:val="green"/>
        </w:rPr>
        <w:t>,</w:t>
      </w:r>
      <w:r w:rsidRPr="003327BC">
        <w:rPr>
          <w:rFonts w:ascii="Arial" w:hAnsi="Arial" w:cs="Arial"/>
          <w:sz w:val="16"/>
        </w:rPr>
        <w:t xml:space="preserve"> Mr. Hussen said </w:t>
      </w:r>
      <w:r w:rsidRPr="003327BC">
        <w:rPr>
          <w:rStyle w:val="Emphasis"/>
          <w:highlight w:val="green"/>
        </w:rPr>
        <w:t>Canada's plan will be what defines it internationally</w:t>
      </w:r>
      <w:r w:rsidRPr="003327BC">
        <w:rPr>
          <w:rFonts w:ascii="Arial" w:hAnsi="Arial" w:cs="Arial"/>
          <w:sz w:val="16"/>
        </w:rPr>
        <w:t>. In a report released a month before Mr. Hussen delivered the government's plan, the Conference Board of Canada estimated that by 2033, all of the country's population growth would come from immigration.</w:t>
      </w:r>
    </w:p>
    <w:p w14:paraId="4FE131F4" w14:textId="77777777" w:rsidR="00D16C4E" w:rsidRPr="003327BC" w:rsidRDefault="00D16C4E" w:rsidP="00D16C4E">
      <w:pPr>
        <w:rPr>
          <w:rFonts w:ascii="Arial" w:hAnsi="Arial" w:cs="Arial"/>
          <w:sz w:val="16"/>
        </w:rPr>
      </w:pPr>
    </w:p>
    <w:p w14:paraId="0D464C2A" w14:textId="77777777" w:rsidR="00D16C4E" w:rsidRPr="003327BC" w:rsidRDefault="00D16C4E" w:rsidP="00D16C4E">
      <w:pPr>
        <w:pStyle w:val="Heading4"/>
        <w:rPr>
          <w:rFonts w:ascii="Arial" w:hAnsi="Arial" w:cs="Arial"/>
        </w:rPr>
      </w:pPr>
      <w:r w:rsidRPr="003327BC">
        <w:rPr>
          <w:rFonts w:ascii="Arial" w:hAnsi="Arial" w:cs="Arial"/>
        </w:rPr>
        <w:t>Boosting immigration solves Canada’s aging population and cuts healthcare costs —studies prove</w:t>
      </w:r>
    </w:p>
    <w:p w14:paraId="5CE497A9" w14:textId="77777777" w:rsidR="00D16C4E" w:rsidRPr="003327BC" w:rsidRDefault="00D16C4E" w:rsidP="00D16C4E">
      <w:pPr>
        <w:rPr>
          <w:rFonts w:ascii="Arial" w:hAnsi="Arial" w:cs="Arial"/>
        </w:rPr>
      </w:pPr>
      <w:r w:rsidRPr="003327BC">
        <w:rPr>
          <w:rStyle w:val="Style13ptBold"/>
          <w:rFonts w:ascii="Arial" w:hAnsi="Arial" w:cs="Arial"/>
        </w:rPr>
        <w:t>Keung 17</w:t>
      </w:r>
      <w:r w:rsidRPr="003327BC">
        <w:rPr>
          <w:rFonts w:ascii="Arial" w:hAnsi="Arial" w:cs="Arial"/>
        </w:rPr>
        <w:t xml:space="preserve"> – (Nicholas Keung is an immigration reporter at The Star. He has been honoured with the Online Journalism Awards and his work has been recognized by Urban Alliance on Race Relations and the Canadian Association of Refuge Lawyers. “Raising immigration levels would benefit Canada, study finds,” October 2, 2017,</w:t>
      </w:r>
      <w:hyperlink r:id="rId24" w:history="1">
        <w:r w:rsidRPr="003327BC">
          <w:rPr>
            <w:rStyle w:val="Hyperlink"/>
            <w:rFonts w:ascii="Arial" w:hAnsi="Arial" w:cs="Arial"/>
          </w:rPr>
          <w:t>https://www.thestar.com/news/immigration/2017/10/02/raising-immigration-levels-would-slow-aging-population-raise-gdp-study-finds.html</w:t>
        </w:r>
      </w:hyperlink>
      <w:r w:rsidRPr="003327BC">
        <w:rPr>
          <w:rFonts w:ascii="Arial" w:hAnsi="Arial" w:cs="Arial"/>
        </w:rPr>
        <w:t>)</w:t>
      </w:r>
    </w:p>
    <w:p w14:paraId="489B1545" w14:textId="77777777" w:rsidR="00D16C4E" w:rsidRPr="003327BC" w:rsidRDefault="00D16C4E" w:rsidP="00D16C4E">
      <w:pPr>
        <w:rPr>
          <w:rFonts w:ascii="Arial" w:hAnsi="Arial" w:cs="Arial"/>
          <w:sz w:val="16"/>
        </w:rPr>
      </w:pPr>
      <w:r w:rsidRPr="003327BC">
        <w:rPr>
          <w:rStyle w:val="Emphasis"/>
        </w:rPr>
        <w:t>Raising Canada’s</w:t>
      </w:r>
      <w:r w:rsidRPr="003327BC">
        <w:rPr>
          <w:rStyle w:val="StyleUnderline"/>
          <w:rFonts w:ascii="Arial" w:hAnsi="Arial" w:cs="Arial"/>
        </w:rPr>
        <w:t xml:space="preserve"> </w:t>
      </w:r>
      <w:r w:rsidRPr="003327BC">
        <w:rPr>
          <w:rFonts w:ascii="Arial" w:hAnsi="Arial" w:cs="Arial"/>
          <w:sz w:val="16"/>
        </w:rPr>
        <w:t>current annual intake of 300,000</w:t>
      </w:r>
      <w:r w:rsidRPr="003327BC">
        <w:rPr>
          <w:rStyle w:val="Emphasis"/>
        </w:rPr>
        <w:t xml:space="preserve"> immigrants could greatly help Canadians overcome the mounting challenges posed by an aging population and low birth rate</w:t>
      </w:r>
      <w:r w:rsidRPr="003327BC">
        <w:rPr>
          <w:rFonts w:ascii="Arial" w:hAnsi="Arial" w:cs="Arial"/>
          <w:sz w:val="16"/>
        </w:rPr>
        <w:t>, the Conference Board of Canada says. “Our forecast suggests that the status quo would be best for improving real gross domestic product per capita, but would have the smallest impact on alleviating Canada’s economic and fiscal pressures,” it says in a new report, “450,000 Immigrants Annually?” released Monday. “</w:t>
      </w:r>
      <w:r w:rsidRPr="003327BC">
        <w:rPr>
          <w:rStyle w:val="StyleUnderline"/>
          <w:rFonts w:ascii="Arial" w:hAnsi="Arial" w:cs="Arial"/>
        </w:rPr>
        <w:t>Immigration has a small effect on domestic workers</w:t>
      </w:r>
      <w:r w:rsidRPr="003327BC">
        <w:rPr>
          <w:rFonts w:ascii="Arial" w:hAnsi="Arial" w:cs="Arial"/>
          <w:sz w:val="16"/>
        </w:rPr>
        <w:t>. As such</w:t>
      </w:r>
      <w:r w:rsidRPr="003327BC">
        <w:rPr>
          <w:rStyle w:val="Emphasis"/>
        </w:rPr>
        <w:t>, it does not appear likely that higher levels would have an adverse impact on wages and employment rates in Canada.</w:t>
      </w:r>
      <w:r w:rsidRPr="003327BC">
        <w:rPr>
          <w:rFonts w:ascii="Arial" w:hAnsi="Arial" w:cs="Arial"/>
          <w:sz w:val="16"/>
        </w:rPr>
        <w:t xml:space="preserve">” Using the country’s current yearly immigration level of 0.82 per cent of the population as the base, the study projected how higher intake percentages — 1 per cent and 1.11 per cent — would impact Canada’s population size, its population aged 65 and over, workers-per-retiree ratio, GDP, GDP per capita and health-care costs. The projections were made assuming the composition of immigrants remains unchanged: 60 per cent in economic class, 28 per cent in family class and 12 per cent as refugees. In the status quo scenario, the country’s GDP, or economic performance, would grow at an average annual rate of 1.85 per cent between 2017 and 2040. The GDP growth would reach 1.94 per cent and 2.05 per cent over the same period if the annual immigration levels were increased to 1 per cent and 1.11 per cent, respectively, the 44-page study by the conference board’s National Immigration Centre says. In 2016, </w:t>
      </w:r>
      <w:r w:rsidRPr="003327BC">
        <w:rPr>
          <w:rStyle w:val="StyleUnderline"/>
          <w:rFonts w:ascii="Arial" w:hAnsi="Arial" w:cs="Arial"/>
        </w:rPr>
        <w:t>people age 65 and over made up 16.5 per cent of Canada’s total population. The share will continue to rise in the coming years, reaching 24 per cent by 2040.</w:t>
      </w:r>
      <w:r w:rsidRPr="003327BC">
        <w:rPr>
          <w:rFonts w:ascii="Arial" w:hAnsi="Arial" w:cs="Arial"/>
          <w:sz w:val="16"/>
        </w:rPr>
        <w:t xml:space="preserve"> The country’s current natural population increase (births minus deaths) adds roughly 114,000 people to the population, but the report said it will progressively drop to nearly zero by 2033 as the number of deaths surpasses births. “We forecast that immigration will begin to account for all of Canada’s population growth by 2033, assuming that the annual immigration rate remains around 0.82 per cent of the population,” said the report. Under the status quo, seniors would reach 24 per cent of the population by 2040, with the workers-to-retirees ratio dropping from 3.64 in 2017 to 2.37. Over the same period, </w:t>
      </w:r>
      <w:r w:rsidRPr="003327BC">
        <w:rPr>
          <w:rStyle w:val="StyleUnderline"/>
          <w:rFonts w:ascii="Arial" w:hAnsi="Arial" w:cs="Arial"/>
        </w:rPr>
        <w:t xml:space="preserve">aging will cause health-care costs to rise by an average of 4.66-per-cent annually, accounting for 42.6 per cent of provincial revenues, up from 35 per cent in 2017. </w:t>
      </w:r>
      <w:r w:rsidRPr="003327BC">
        <w:rPr>
          <w:rFonts w:ascii="Arial" w:hAnsi="Arial" w:cs="Arial"/>
          <w:sz w:val="16"/>
        </w:rPr>
        <w:t xml:space="preserve">In the medium immigration scenario at 1 per cent, seniors would make up 23.2 per cent of the population; each worker would stand to support 2.44 retirees; and health-care costs would equal 40.7 per cent of provincial revenues, almost two percentage points less than the status quo scenario. </w:t>
      </w:r>
      <w:r w:rsidRPr="003327BC">
        <w:rPr>
          <w:rStyle w:val="Emphasis"/>
        </w:rPr>
        <w:t xml:space="preserve">Increasing </w:t>
      </w:r>
      <w:r w:rsidRPr="003327BC">
        <w:rPr>
          <w:rStyle w:val="StyleUnderline"/>
          <w:rFonts w:ascii="Arial" w:hAnsi="Arial" w:cs="Arial"/>
        </w:rPr>
        <w:t>the</w:t>
      </w:r>
      <w:r w:rsidRPr="003327BC">
        <w:rPr>
          <w:rStyle w:val="Emphasis"/>
        </w:rPr>
        <w:t xml:space="preserve"> annual immigration</w:t>
      </w:r>
      <w:r w:rsidRPr="003327BC">
        <w:rPr>
          <w:rStyle w:val="StyleUnderline"/>
          <w:rFonts w:ascii="Arial" w:hAnsi="Arial" w:cs="Arial"/>
        </w:rPr>
        <w:t xml:space="preserve"> intake to 1.11 per cent of the population </w:t>
      </w:r>
      <w:r w:rsidRPr="003327BC">
        <w:rPr>
          <w:rStyle w:val="Emphasis"/>
        </w:rPr>
        <w:t>could further slow the aging of the population, bringing</w:t>
      </w:r>
      <w:r w:rsidRPr="003327BC">
        <w:rPr>
          <w:rStyle w:val="StyleUnderline"/>
          <w:rFonts w:ascii="Arial" w:hAnsi="Arial" w:cs="Arial"/>
        </w:rPr>
        <w:t xml:space="preserve"> Canada’s over-65 demographic down to 22.5 per cent, the workers-per-retiree ratio to 2.53 and the </w:t>
      </w:r>
      <w:r w:rsidRPr="003327BC">
        <w:rPr>
          <w:rStyle w:val="Emphasis"/>
        </w:rPr>
        <w:t>health-care share of the provincial revenues to 40.5 per cent.</w:t>
      </w:r>
      <w:r w:rsidRPr="003327BC">
        <w:rPr>
          <w:rStyle w:val="StyleUnderline"/>
          <w:rFonts w:ascii="Arial" w:hAnsi="Arial" w:cs="Arial"/>
        </w:rPr>
        <w:t xml:space="preserve"> </w:t>
      </w:r>
      <w:r w:rsidRPr="003327BC">
        <w:rPr>
          <w:rFonts w:ascii="Arial" w:hAnsi="Arial" w:cs="Arial"/>
          <w:sz w:val="16"/>
        </w:rPr>
        <w:t xml:space="preserve">While the GDP per capita increases across all three scenarios, it is lower in the medium and high immigration scenarios compared to the status quo. </w:t>
      </w:r>
      <w:r w:rsidRPr="003327BC">
        <w:rPr>
          <w:rStyle w:val="StyleUnderline"/>
          <w:rFonts w:ascii="Arial" w:hAnsi="Arial" w:cs="Arial"/>
        </w:rPr>
        <w:t xml:space="preserve">The report said this does not imply the living standards of the average Canadians would be negatively affected. </w:t>
      </w:r>
      <w:r w:rsidRPr="003327BC">
        <w:rPr>
          <w:rFonts w:ascii="Arial" w:hAnsi="Arial" w:cs="Arial"/>
          <w:sz w:val="16"/>
        </w:rPr>
        <w:t>“</w:t>
      </w:r>
      <w:r w:rsidRPr="003327BC">
        <w:rPr>
          <w:rStyle w:val="StyleUnderline"/>
          <w:rFonts w:ascii="Arial" w:hAnsi="Arial" w:cs="Arial"/>
        </w:rPr>
        <w:t>The medium and high scenarios</w:t>
      </w:r>
      <w:r w:rsidRPr="003327BC">
        <w:rPr>
          <w:rFonts w:ascii="Arial" w:hAnsi="Arial" w:cs="Arial"/>
          <w:sz w:val="16"/>
        </w:rPr>
        <w:t xml:space="preserve"> … reduce the proportion of the population that is 65 and over, </w:t>
      </w:r>
      <w:r w:rsidRPr="003327BC">
        <w:rPr>
          <w:rStyle w:val="StyleUnderline"/>
          <w:rFonts w:ascii="Arial" w:hAnsi="Arial" w:cs="Arial"/>
        </w:rPr>
        <w:t>reduce health-care costs as a share of provincial revenues and slightly improve the workers-per-retirees ratio in comparison to the status quo,” the study pointed out.</w:t>
      </w:r>
      <w:r w:rsidRPr="003327BC">
        <w:rPr>
          <w:rFonts w:ascii="Arial" w:hAnsi="Arial" w:cs="Arial"/>
          <w:sz w:val="16"/>
        </w:rPr>
        <w:t xml:space="preserve"> The report, however, cautions Ottawa to address the long-standing challenges immigrants face in the job market in order to reap the full potential of immigration. “There could be negative economic and fiscal consequences, especially if immigration levels increase and Canada does not effectively address the labour market challenges that immigrants commonly face,” the study says. “With Canada becoming more reliant on immigrants to meet its labour market needs, the success of </w:t>
      </w:r>
      <w:r w:rsidRPr="003327BC">
        <w:rPr>
          <w:rStyle w:val="StyleUnderline"/>
          <w:rFonts w:ascii="Arial" w:hAnsi="Arial" w:cs="Arial"/>
        </w:rPr>
        <w:t>its immigration system will greatly depend on its ability to improve the labour market outcomes of immigrants, expand its absorptive capacity and maintain public support</w:t>
      </w:r>
      <w:r w:rsidRPr="003327BC">
        <w:rPr>
          <w:rFonts w:ascii="Arial" w:hAnsi="Arial" w:cs="Arial"/>
          <w:sz w:val="16"/>
        </w:rPr>
        <w:t xml:space="preserve"> for immigration.”</w:t>
      </w:r>
    </w:p>
    <w:p w14:paraId="008BE0F8" w14:textId="77777777" w:rsidR="00D16C4E" w:rsidRPr="003327BC" w:rsidRDefault="00D16C4E" w:rsidP="00D16C4E">
      <w:pPr>
        <w:pStyle w:val="Heading4"/>
        <w:rPr>
          <w:rFonts w:ascii="Arial" w:hAnsi="Arial" w:cs="Arial"/>
        </w:rPr>
      </w:pPr>
      <w:r w:rsidRPr="003327BC">
        <w:rPr>
          <w:rFonts w:ascii="Arial" w:hAnsi="Arial" w:cs="Arial"/>
        </w:rPr>
        <w:t>CP saves the Canadian economy from an aging population and low birth rates — ensures continued stability of healthcare and social services</w:t>
      </w:r>
    </w:p>
    <w:p w14:paraId="114248F6" w14:textId="77777777" w:rsidR="00D16C4E" w:rsidRPr="003327BC" w:rsidRDefault="00D16C4E" w:rsidP="00D16C4E">
      <w:pPr>
        <w:rPr>
          <w:rFonts w:ascii="Arial" w:hAnsi="Arial" w:cs="Arial"/>
        </w:rPr>
      </w:pPr>
      <w:r w:rsidRPr="003327BC">
        <w:rPr>
          <w:rStyle w:val="Style13ptBold"/>
          <w:rFonts w:ascii="Arial" w:hAnsi="Arial" w:cs="Arial"/>
        </w:rPr>
        <w:t>Bascaramurty 17</w:t>
      </w:r>
      <w:r w:rsidRPr="003327BC">
        <w:rPr>
          <w:rFonts w:ascii="Arial" w:hAnsi="Arial" w:cs="Arial"/>
        </w:rPr>
        <w:t xml:space="preserve"> – (Dakshana Bascaramurty is a national news reporter who won a 2013 National Newspaper Award in beat reporting for her coverage of changing demographics in the 905 region. Previously, she was a feature writer for Globe Life. “Canada aims for immigration boost to buttress economy as population ages,” November 1, 2017, </w:t>
      </w:r>
      <w:hyperlink r:id="rId25" w:history="1">
        <w:r w:rsidRPr="003327BC">
          <w:rPr>
            <w:rStyle w:val="Hyperlink"/>
            <w:rFonts w:ascii="Arial" w:hAnsi="Arial" w:cs="Arial"/>
          </w:rPr>
          <w:t>https://www.theglobeandmail.com/news/politics/canada-to-admit-40000-more-immigrants-a-year-by-2020-under-liberals-new-three-year-plan/article36800775/</w:t>
        </w:r>
      </w:hyperlink>
      <w:r w:rsidRPr="003327BC">
        <w:rPr>
          <w:rFonts w:ascii="Arial" w:hAnsi="Arial" w:cs="Arial"/>
        </w:rPr>
        <w:t>)//sy</w:t>
      </w:r>
    </w:p>
    <w:p w14:paraId="36F5C80E" w14:textId="77777777" w:rsidR="00D16C4E" w:rsidRPr="003327BC" w:rsidRDefault="00D16C4E" w:rsidP="00D16C4E">
      <w:pPr>
        <w:rPr>
          <w:rFonts w:ascii="Arial" w:hAnsi="Arial" w:cs="Arial"/>
          <w:sz w:val="16"/>
        </w:rPr>
      </w:pPr>
      <w:r w:rsidRPr="003327BC">
        <w:rPr>
          <w:rFonts w:ascii="Arial" w:hAnsi="Arial" w:cs="Arial"/>
          <w:sz w:val="16"/>
        </w:rPr>
        <w:t xml:space="preserve">According to Statistics Canada projections, </w:t>
      </w:r>
      <w:r w:rsidRPr="003327BC">
        <w:rPr>
          <w:rStyle w:val="Emphasis"/>
        </w:rPr>
        <w:t>the proportion of working-age members of the population will continue to decline until 2036</w:t>
      </w:r>
      <w:r w:rsidRPr="003327BC">
        <w:rPr>
          <w:rFonts w:ascii="Arial" w:hAnsi="Arial" w:cs="Arial"/>
          <w:sz w:val="16"/>
        </w:rPr>
        <w:t>, by which point the number of seniors in the country will likely be more than double the figure in 2009. "</w:t>
      </w:r>
      <w:r w:rsidRPr="003327BC">
        <w:rPr>
          <w:rStyle w:val="StyleUnderline"/>
          <w:rFonts w:ascii="Arial" w:hAnsi="Arial" w:cs="Arial"/>
        </w:rPr>
        <w:t xml:space="preserve">If we are going to be able to keep our commitments for </w:t>
      </w:r>
      <w:r w:rsidRPr="003327BC">
        <w:rPr>
          <w:rStyle w:val="Emphasis"/>
        </w:rPr>
        <w:t>health care and pensions</w:t>
      </w:r>
      <w:r w:rsidRPr="003327BC">
        <w:rPr>
          <w:rStyle w:val="StyleUnderline"/>
          <w:rFonts w:ascii="Arial" w:hAnsi="Arial" w:cs="Arial"/>
        </w:rPr>
        <w:t xml:space="preserve"> and all our </w:t>
      </w:r>
      <w:r w:rsidRPr="003327BC">
        <w:rPr>
          <w:rStyle w:val="Emphasis"/>
        </w:rPr>
        <w:t>social programs</w:t>
      </w:r>
      <w:r w:rsidRPr="003327BC">
        <w:rPr>
          <w:rStyle w:val="StyleUnderline"/>
          <w:rFonts w:ascii="Arial" w:hAnsi="Arial" w:cs="Arial"/>
        </w:rPr>
        <w:t xml:space="preserve"> and to continue to grow our economy and meet our labour market needs</w:t>
      </w:r>
      <w:r w:rsidRPr="003327BC">
        <w:rPr>
          <w:rFonts w:ascii="Arial" w:hAnsi="Arial" w:cs="Arial"/>
          <w:sz w:val="16"/>
        </w:rPr>
        <w:t xml:space="preserve"> in the decades to come,</w:t>
      </w:r>
      <w:r w:rsidRPr="003327BC">
        <w:rPr>
          <w:rStyle w:val="StyleUnderline"/>
          <w:rFonts w:ascii="Arial" w:hAnsi="Arial" w:cs="Arial"/>
        </w:rPr>
        <w:t xml:space="preserve"> we must respond to this clear demographic challeng</w:t>
      </w:r>
      <w:r w:rsidRPr="003327BC">
        <w:rPr>
          <w:rFonts w:ascii="Arial" w:hAnsi="Arial" w:cs="Arial"/>
          <w:sz w:val="16"/>
        </w:rPr>
        <w:t xml:space="preserve">e," said Immigration Minister Ahmed Hussen when revealing his government's plan. Of the nearly one million immigrants, 58 per cent will be economic class, 27 per cent will be family class and 14 per cent will be refugees. </w:t>
      </w:r>
      <w:r w:rsidRPr="003327BC">
        <w:rPr>
          <w:rStyle w:val="StyleUnderline"/>
          <w:rFonts w:ascii="Arial" w:hAnsi="Arial" w:cs="Arial"/>
        </w:rPr>
        <w:t>As the U.S. tightens its borders</w:t>
      </w:r>
      <w:r w:rsidRPr="003327BC">
        <w:rPr>
          <w:rFonts w:ascii="Arial" w:hAnsi="Arial" w:cs="Arial"/>
          <w:sz w:val="16"/>
        </w:rPr>
        <w:t xml:space="preserve">, Mr. Hussen said </w:t>
      </w:r>
      <w:r w:rsidRPr="003327BC">
        <w:rPr>
          <w:rStyle w:val="StyleUnderline"/>
          <w:rFonts w:ascii="Arial" w:hAnsi="Arial" w:cs="Arial"/>
        </w:rPr>
        <w:t>Canada's plan will be what defines it internationally</w:t>
      </w:r>
      <w:r w:rsidRPr="003327BC">
        <w:rPr>
          <w:rFonts w:ascii="Arial" w:hAnsi="Arial" w:cs="Arial"/>
          <w:sz w:val="16"/>
        </w:rPr>
        <w:t>. "There are more and more countries that are closing their doors to people. They're closing their doors to talent, to skills, and yes, to those who are seeking protection from persecution. We are emphatically and unapologetically taking the opposite approach," he said. Statistics Canada has projected that by 2036, immigrants could make up 30 per cent of the total population of the country. In a report released a month before Mr. Hussen delivered the government's plan, the Conference Board of Canada estimated that by 2033, all of the country's population growth would come from immigration. While Mr. Hussen heralded the figures as "historic highs," immigration levels in fact reached their peak in 1913, when the country admitted 400,000 new residents. The government's own economic advisory council recommended a sharper increase, to 450,000 immigrants a year for the next five years. The Canadian Immigrant Settlement Sector Alliance released its own three-year plan this summer with figures that were also more ambitious than what the government revealed: a target of 350,000 for 2018, 400,000 for 2019 and 450,000 for 2020. Still, the Conference Board of Canada lauded the government for introducing multiyear targets – traditionally, Ottawa's immigration plan only looks ahead one year. "</w:t>
      </w:r>
      <w:r w:rsidRPr="003327BC">
        <w:rPr>
          <w:rStyle w:val="StyleUnderline"/>
          <w:rFonts w:ascii="Arial" w:hAnsi="Arial" w:cs="Arial"/>
        </w:rPr>
        <w:t>Canada's decision to increase immigration will</w:t>
      </w:r>
      <w:r w:rsidRPr="003327BC">
        <w:rPr>
          <w:rFonts w:ascii="Arial" w:hAnsi="Arial" w:cs="Arial"/>
          <w:sz w:val="16"/>
        </w:rPr>
        <w:t xml:space="preserve"> help </w:t>
      </w:r>
      <w:r w:rsidRPr="003327BC">
        <w:rPr>
          <w:rStyle w:val="StyleUnderline"/>
          <w:rFonts w:ascii="Arial" w:hAnsi="Arial" w:cs="Arial"/>
        </w:rPr>
        <w:t>sustain long-term economic growth</w:t>
      </w:r>
      <w:r w:rsidRPr="003327BC">
        <w:rPr>
          <w:rFonts w:ascii="Arial" w:hAnsi="Arial" w:cs="Arial"/>
          <w:sz w:val="16"/>
        </w:rPr>
        <w:t xml:space="preserve"> </w:t>
      </w:r>
      <w:r w:rsidRPr="003327BC">
        <w:rPr>
          <w:rStyle w:val="Emphasis"/>
        </w:rPr>
        <w:t>in light of its rapidly aging population and low birth rate</w:t>
      </w:r>
      <w:r w:rsidRPr="003327BC">
        <w:rPr>
          <w:rFonts w:ascii="Arial" w:hAnsi="Arial" w:cs="Arial"/>
          <w:sz w:val="16"/>
        </w:rPr>
        <w:t xml:space="preserve">," said Craig Alexander, chief economist with the Conference Board of Canada. "Introducing a multiyear levels plan will improve the ability of governments, employers, immigrant-serving organizations, and other important stakeholders to successfully integrate newcomers into Canada's economy and society." The government's 2018 immigrant plan includes targets across the economic and family categories that are higher than they were in previous years, but </w:t>
      </w:r>
      <w:r w:rsidRPr="003327BC">
        <w:rPr>
          <w:rStyle w:val="StyleUnderline"/>
          <w:rFonts w:ascii="Arial" w:hAnsi="Arial" w:cs="Arial"/>
        </w:rPr>
        <w:t>refugee targets have decreased</w:t>
      </w:r>
      <w:r w:rsidRPr="003327BC">
        <w:rPr>
          <w:rFonts w:ascii="Arial" w:hAnsi="Arial" w:cs="Arial"/>
          <w:sz w:val="16"/>
        </w:rPr>
        <w:t xml:space="preserve">. The government had allowed more newcomers in this category than usual in the last two years due to the Syrian refugee crisis – in just the first five months of 2016, 25 per cent of the immigrants Canada received were refugees (typically they make up 10 per cent of the total immigrant population). Now, the government is returning to more traditional proportional figures for this category. </w:t>
      </w:r>
      <w:r w:rsidRPr="003327BC">
        <w:rPr>
          <w:rStyle w:val="StyleUnderline"/>
          <w:rFonts w:ascii="Arial" w:hAnsi="Arial" w:cs="Arial"/>
        </w:rPr>
        <w:t>The Immigration and Refugee Board has logged major backlogs in processing claims this year</w:t>
      </w:r>
      <w:r w:rsidRPr="003327BC">
        <w:rPr>
          <w:rFonts w:ascii="Arial" w:hAnsi="Arial" w:cs="Arial"/>
          <w:sz w:val="16"/>
        </w:rPr>
        <w:t xml:space="preserve">, and Mr. Hussen said the </w:t>
      </w:r>
      <w:r w:rsidRPr="003327BC">
        <w:rPr>
          <w:rStyle w:val="Emphasis"/>
        </w:rPr>
        <w:t xml:space="preserve">increased number of immigrants will help clear those backlogs. </w:t>
      </w:r>
      <w:r w:rsidRPr="003327BC">
        <w:rPr>
          <w:rFonts w:ascii="Arial" w:hAnsi="Arial" w:cs="Arial"/>
          <w:sz w:val="16"/>
        </w:rPr>
        <w:t>"</w:t>
      </w:r>
      <w:r w:rsidRPr="003327BC">
        <w:rPr>
          <w:rStyle w:val="StyleUnderline"/>
          <w:rFonts w:ascii="Arial" w:hAnsi="Arial" w:cs="Arial"/>
        </w:rPr>
        <w:t xml:space="preserve">This will help us reunite families faster. </w:t>
      </w:r>
      <w:r w:rsidRPr="003327BC">
        <w:rPr>
          <w:rStyle w:val="Emphasis"/>
        </w:rPr>
        <w:t>It will help employers to be able to get the talent that they need here faster</w:t>
      </w:r>
      <w:r w:rsidRPr="003327BC">
        <w:rPr>
          <w:rFonts w:ascii="Arial" w:hAnsi="Arial" w:cs="Arial"/>
          <w:sz w:val="16"/>
        </w:rPr>
        <w:t>. And yes, it will also help us to provide more protection to the most vulnerable people in the world," he said.</w:t>
      </w:r>
    </w:p>
    <w:p w14:paraId="0E089964" w14:textId="77777777" w:rsidR="00D16C4E" w:rsidRPr="003327BC" w:rsidRDefault="00D16C4E" w:rsidP="00D16C4E">
      <w:pPr>
        <w:rPr>
          <w:rStyle w:val="StyleUnderline"/>
          <w:rFonts w:ascii="Arial" w:hAnsi="Arial" w:cs="Arial"/>
        </w:rPr>
      </w:pPr>
    </w:p>
    <w:p w14:paraId="7AF15A74" w14:textId="77777777" w:rsidR="00D16C4E" w:rsidRPr="003327BC" w:rsidRDefault="00D16C4E" w:rsidP="00D16C4E">
      <w:pPr>
        <w:rPr>
          <w:rFonts w:ascii="Arial" w:hAnsi="Arial" w:cs="Arial"/>
        </w:rPr>
      </w:pPr>
    </w:p>
    <w:p w14:paraId="18281F23" w14:textId="77777777" w:rsidR="00D16C4E" w:rsidRPr="003327BC" w:rsidRDefault="00D16C4E" w:rsidP="00D16C4E">
      <w:pPr>
        <w:rPr>
          <w:rFonts w:ascii="Arial" w:hAnsi="Arial" w:cs="Arial"/>
        </w:rPr>
      </w:pPr>
    </w:p>
    <w:p w14:paraId="563F3317" w14:textId="77777777" w:rsidR="00D16C4E" w:rsidRPr="003327BC" w:rsidRDefault="00560800" w:rsidP="00D16C4E">
      <w:pPr>
        <w:pStyle w:val="Heading3"/>
        <w:rPr>
          <w:rFonts w:ascii="Arial" w:hAnsi="Arial" w:cs="Arial"/>
        </w:rPr>
      </w:pPr>
      <w:r w:rsidRPr="003327BC">
        <w:rPr>
          <w:rFonts w:ascii="Arial" w:hAnsi="Arial" w:cs="Arial"/>
        </w:rPr>
        <w:t xml:space="preserve">2NC </w:t>
      </w:r>
      <w:r w:rsidR="00D16C4E" w:rsidRPr="003327BC">
        <w:rPr>
          <w:rFonts w:ascii="Arial" w:hAnsi="Arial" w:cs="Arial"/>
        </w:rPr>
        <w:t>Healthcare Costs Brink</w:t>
      </w:r>
    </w:p>
    <w:p w14:paraId="5197EE18" w14:textId="77777777" w:rsidR="00D16C4E" w:rsidRPr="003327BC" w:rsidRDefault="00D16C4E" w:rsidP="00D16C4E">
      <w:pPr>
        <w:pStyle w:val="Heading4"/>
        <w:rPr>
          <w:rFonts w:ascii="Arial" w:hAnsi="Arial" w:cs="Arial"/>
        </w:rPr>
      </w:pPr>
      <w:r w:rsidRPr="003327BC">
        <w:rPr>
          <w:rFonts w:ascii="Arial" w:hAnsi="Arial" w:cs="Arial"/>
        </w:rPr>
        <w:t>Canada’s aging population is places strain on government healthcare and draining government revenue — action now is key to prevent a crisis</w:t>
      </w:r>
    </w:p>
    <w:p w14:paraId="4C95E868" w14:textId="77777777" w:rsidR="00D16C4E" w:rsidRPr="003327BC" w:rsidRDefault="00D16C4E" w:rsidP="00D16C4E">
      <w:pPr>
        <w:rPr>
          <w:rFonts w:ascii="Arial" w:hAnsi="Arial" w:cs="Arial"/>
        </w:rPr>
      </w:pPr>
      <w:r w:rsidRPr="003327BC">
        <w:rPr>
          <w:rStyle w:val="Style13ptBold"/>
          <w:rFonts w:ascii="Arial" w:hAnsi="Arial" w:cs="Arial"/>
        </w:rPr>
        <w:t>Clemens and Parvani 17</w:t>
      </w:r>
      <w:r w:rsidRPr="003327BC">
        <w:rPr>
          <w:rFonts w:ascii="Arial" w:hAnsi="Arial" w:cs="Arial"/>
        </w:rPr>
        <w:t xml:space="preserve"> – (Jason Clemens — Executive Vice President, Fraser Institute. Sasha Parvani —Researcher, Fraser Institute. “Canada must prepare for our aging population,” November 26, 2017, https://www.fraserinstitute.org/article/canada-must-prepare-for-our-aging-population)//sy</w:t>
      </w:r>
    </w:p>
    <w:p w14:paraId="2E01C7E2" w14:textId="77777777" w:rsidR="00D16C4E" w:rsidRPr="003327BC" w:rsidRDefault="00D16C4E" w:rsidP="00D16C4E">
      <w:pPr>
        <w:rPr>
          <w:rFonts w:ascii="Arial" w:hAnsi="Arial" w:cs="Arial"/>
          <w:sz w:val="16"/>
        </w:rPr>
      </w:pPr>
      <w:r w:rsidRPr="003327BC">
        <w:rPr>
          <w:rStyle w:val="StyleUnderline"/>
          <w:rFonts w:ascii="Arial" w:hAnsi="Arial" w:cs="Arial"/>
        </w:rPr>
        <w:t>Canada</w:t>
      </w:r>
      <w:r w:rsidRPr="003327BC">
        <w:rPr>
          <w:rFonts w:ascii="Arial" w:hAnsi="Arial" w:cs="Arial"/>
          <w:sz w:val="16"/>
        </w:rPr>
        <w:t xml:space="preserve">, like all industrialized countries, </w:t>
      </w:r>
      <w:r w:rsidRPr="003327BC">
        <w:rPr>
          <w:rStyle w:val="StyleUnderline"/>
          <w:rFonts w:ascii="Arial" w:hAnsi="Arial" w:cs="Arial"/>
        </w:rPr>
        <w:t>is experiencing an aging population</w:t>
      </w:r>
      <w:r w:rsidRPr="003327BC">
        <w:rPr>
          <w:rFonts w:ascii="Arial" w:hAnsi="Arial" w:cs="Arial"/>
          <w:sz w:val="16"/>
        </w:rPr>
        <w:t xml:space="preserve">. Unlike most industrialized countries, however, </w:t>
      </w:r>
      <w:r w:rsidRPr="003327BC">
        <w:rPr>
          <w:rStyle w:val="StyleUnderline"/>
          <w:rFonts w:ascii="Arial" w:hAnsi="Arial" w:cs="Arial"/>
        </w:rPr>
        <w:t xml:space="preserve">Canada is doing almost nothing </w:t>
      </w:r>
      <w:r w:rsidRPr="003327BC">
        <w:rPr>
          <w:rFonts w:ascii="Arial" w:hAnsi="Arial" w:cs="Arial"/>
          <w:sz w:val="16"/>
        </w:rPr>
        <w:t xml:space="preserve">to prepare for the implications of an older population, and in some cases, is moving in the wrong direction. </w:t>
      </w:r>
      <w:r w:rsidRPr="003327BC">
        <w:rPr>
          <w:rStyle w:val="StyleUnderline"/>
          <w:rFonts w:ascii="Arial" w:hAnsi="Arial" w:cs="Arial"/>
        </w:rPr>
        <w:t>There’s ample evidence that Canadians are living longer.</w:t>
      </w:r>
      <w:r w:rsidRPr="003327BC">
        <w:rPr>
          <w:rFonts w:ascii="Arial" w:hAnsi="Arial" w:cs="Arial"/>
          <w:sz w:val="16"/>
        </w:rPr>
        <w:t xml:space="preserve"> </w:t>
      </w:r>
      <w:r w:rsidRPr="003327BC">
        <w:rPr>
          <w:rStyle w:val="StyleUnderline"/>
          <w:rFonts w:ascii="Arial" w:hAnsi="Arial" w:cs="Arial"/>
        </w:rPr>
        <w:t>According to Statistics Canada, life expectancy in 2011 was 81.7 years of age compared to just 57.1 years of age in 1921</w:t>
      </w:r>
      <w:r w:rsidRPr="003327BC">
        <w:rPr>
          <w:rFonts w:ascii="Arial" w:hAnsi="Arial" w:cs="Arial"/>
          <w:sz w:val="16"/>
        </w:rPr>
        <w:t xml:space="preserve">. The combination of Canadians living longer with the population bulge of the baby boom generation means seniors are on track to represent 25 per cent of the Canadian population by roughly mid-century compared to less than 15 per cent in 2010. As a recent study noted, </w:t>
      </w:r>
      <w:r w:rsidRPr="003327BC">
        <w:rPr>
          <w:rStyle w:val="Emphasis"/>
        </w:rPr>
        <w:t>the aging of our population will place enormous strains on government finances</w:t>
      </w:r>
      <w:r w:rsidRPr="003327BC">
        <w:rPr>
          <w:rFonts w:ascii="Arial" w:hAnsi="Arial" w:cs="Arial"/>
          <w:sz w:val="16"/>
        </w:rPr>
        <w:t xml:space="preserve">. First, several </w:t>
      </w:r>
      <w:r w:rsidRPr="003327BC">
        <w:rPr>
          <w:rStyle w:val="StyleUnderline"/>
          <w:rFonts w:ascii="Arial" w:hAnsi="Arial" w:cs="Arial"/>
        </w:rPr>
        <w:t>government programs that are sensitive to demographics will experience significant cost pressures</w:t>
      </w:r>
      <w:r w:rsidRPr="003327BC">
        <w:rPr>
          <w:rFonts w:ascii="Arial" w:hAnsi="Arial" w:cs="Arial"/>
          <w:sz w:val="16"/>
        </w:rPr>
        <w:t xml:space="preserve">. For instance, Old Age Security (OAS) and the Guaranteed Income Supplement (GIS) are two income transfer programs supporting seniors. The expectation is that the cost of these programs will increase by 47 per cent between 2017 and 2047 based on a larger share of the population being eligible for such programs. Similarly, </w:t>
      </w:r>
      <w:r w:rsidRPr="003327BC">
        <w:rPr>
          <w:rStyle w:val="Emphasis"/>
        </w:rPr>
        <w:t>health-care costs are heavily influenced by seniors since so much of our lifetime consumption of health care occurs after the age of 65</w:t>
      </w:r>
      <w:r w:rsidRPr="003327BC">
        <w:rPr>
          <w:rFonts w:ascii="Arial" w:hAnsi="Arial" w:cs="Arial"/>
          <w:sz w:val="16"/>
        </w:rPr>
        <w:t xml:space="preserve">. For example, in 2014, government per person spending on health care was 4.4 times more for seniors over age 65 compared to Canadians aged 15 to 64. Second, </w:t>
      </w:r>
      <w:r w:rsidRPr="003327BC">
        <w:rPr>
          <w:rStyle w:val="Emphasis"/>
        </w:rPr>
        <w:t>these spending increases will occur the same time the share of the population in the labour force will decline</w:t>
      </w:r>
      <w:r w:rsidRPr="003327BC">
        <w:rPr>
          <w:rFonts w:ascii="Arial" w:hAnsi="Arial" w:cs="Arial"/>
          <w:sz w:val="16"/>
        </w:rPr>
        <w:t xml:space="preserve">. Data suggests that Canada’s labour force participation rate will decline from its peak of 67.6 per cent in 2008 to roughly 61.0 per cent by mid-century. </w:t>
      </w:r>
      <w:r w:rsidRPr="003327BC">
        <w:rPr>
          <w:rStyle w:val="Emphasis"/>
        </w:rPr>
        <w:t>This decline means economic growth will be slower than in previous periods, which means it will be more difficult for governments to raise revenues. The combination of higher spending and slower-growing revenues means the likelihood of much larger deficits in the future unless programs are reformed</w:t>
      </w:r>
      <w:r w:rsidRPr="003327BC">
        <w:rPr>
          <w:rFonts w:ascii="Arial" w:hAnsi="Arial" w:cs="Arial"/>
          <w:sz w:val="16"/>
        </w:rPr>
        <w:t xml:space="preserve">. A recent calculation suggested that government </w:t>
      </w:r>
      <w:r w:rsidRPr="003327BC">
        <w:rPr>
          <w:rStyle w:val="StyleUnderline"/>
          <w:rFonts w:ascii="Arial" w:hAnsi="Arial" w:cs="Arial"/>
        </w:rPr>
        <w:t>deficits could grow as large as $143 billion</w:t>
      </w:r>
      <w:r w:rsidRPr="003327BC">
        <w:rPr>
          <w:rFonts w:ascii="Arial" w:hAnsi="Arial" w:cs="Arial"/>
          <w:sz w:val="16"/>
        </w:rPr>
        <w:t xml:space="preserve"> (in current dollars) </w:t>
      </w:r>
      <w:r w:rsidRPr="003327BC">
        <w:rPr>
          <w:rStyle w:val="StyleUnderline"/>
          <w:rFonts w:ascii="Arial" w:hAnsi="Arial" w:cs="Arial"/>
        </w:rPr>
        <w:t>by 2045</w:t>
      </w:r>
      <w:r w:rsidRPr="003327BC">
        <w:rPr>
          <w:rFonts w:ascii="Arial" w:hAnsi="Arial" w:cs="Arial"/>
          <w:sz w:val="16"/>
        </w:rPr>
        <w:t xml:space="preserve"> if no changes are made. In 2012, the Harper government made a rather tepid reform to change the age of eligibility for Old Age Security and the Guaranteed Income Supplement to 67 starting in 2029. The changes were to be implemented between 2023 and 2029. Shortly after taking office, the Trudeau government reversed this reform to maintain the age of eligibility for both programs at 65. It’s estimated that this policy reversal will cost the government an additional $10.4 billion in 2030. Perhaps more telling, a recent study illustrated how out of step this decision is with other major industrialized countries. Of the 22 high-income countries in the Organization for Economic Cooperation and Development (OECD) apart from Canada, more than 80 per cent (18 countries) are implementing some form of increase to the age of eligibility for public retirement programs. Of those 18 countries enacting changes, almost 60 per cent are moving to 67 years of age. Ireland and the United Kingdom are going further by increasing the age of eligibility to 68. In addition, </w:t>
      </w:r>
      <w:r w:rsidRPr="003327BC">
        <w:rPr>
          <w:rStyle w:val="StyleUnderline"/>
          <w:rFonts w:ascii="Arial" w:hAnsi="Arial" w:cs="Arial"/>
        </w:rPr>
        <w:t>five countries are indexing their age of eligibility for public programs so it will automatically increase as life expectancy changes</w:t>
      </w:r>
      <w:r w:rsidRPr="003327BC">
        <w:rPr>
          <w:rFonts w:ascii="Arial" w:hAnsi="Arial" w:cs="Arial"/>
          <w:sz w:val="16"/>
        </w:rPr>
        <w:t xml:space="preserve">. </w:t>
      </w:r>
      <w:r w:rsidRPr="003327BC">
        <w:rPr>
          <w:rStyle w:val="StyleUnderline"/>
          <w:rFonts w:ascii="Arial" w:hAnsi="Arial" w:cs="Arial"/>
        </w:rPr>
        <w:t>Canada is one of only five countries that have decided to do nothing despite mounting evidence of the fiscal pressures</w:t>
      </w:r>
      <w:r w:rsidRPr="003327BC">
        <w:rPr>
          <w:rFonts w:ascii="Arial" w:hAnsi="Arial" w:cs="Arial"/>
          <w:sz w:val="16"/>
        </w:rPr>
        <w:t xml:space="preserve"> coming down the pike due to the aging of our population. </w:t>
      </w:r>
      <w:r w:rsidRPr="003327BC">
        <w:rPr>
          <w:rStyle w:val="StyleUnderline"/>
          <w:rFonts w:ascii="Arial" w:hAnsi="Arial" w:cs="Arial"/>
        </w:rPr>
        <w:t xml:space="preserve">The adverse consequences from an aging population, namely large </w:t>
      </w:r>
      <w:r w:rsidRPr="003327BC">
        <w:rPr>
          <w:rStyle w:val="Emphasis"/>
        </w:rPr>
        <w:t>deficits, mounting debt and slowing economic growth can be mitigated if proactive actions are taken now</w:t>
      </w:r>
      <w:r w:rsidRPr="003327BC">
        <w:rPr>
          <w:rFonts w:ascii="Arial" w:hAnsi="Arial" w:cs="Arial"/>
          <w:sz w:val="16"/>
        </w:rPr>
        <w:t>. Rather than ignore the problem or make matters worse, as the federal government’s policy reversal has done, it’s time for the federal and provincial governments to show leadership by proactively preparing for the aging of our population.</w:t>
      </w:r>
    </w:p>
    <w:p w14:paraId="155DE45F" w14:textId="682FAED6" w:rsidR="00D16C4E" w:rsidRPr="003327BC" w:rsidRDefault="001D6E49" w:rsidP="00D16C4E">
      <w:pPr>
        <w:pStyle w:val="Heading3"/>
        <w:rPr>
          <w:rFonts w:ascii="Arial" w:hAnsi="Arial" w:cs="Arial"/>
        </w:rPr>
      </w:pPr>
      <w:r>
        <w:rPr>
          <w:rFonts w:ascii="Arial" w:hAnsi="Arial" w:cs="Arial"/>
        </w:rPr>
        <w:t xml:space="preserve">2NC </w:t>
      </w:r>
      <w:r w:rsidR="00D16C4E" w:rsidRPr="003327BC">
        <w:rPr>
          <w:rFonts w:ascii="Arial" w:hAnsi="Arial" w:cs="Arial"/>
        </w:rPr>
        <w:t>AT Too Long</w:t>
      </w:r>
    </w:p>
    <w:p w14:paraId="4E0EDDFD" w14:textId="77777777" w:rsidR="00D16C4E" w:rsidRPr="003327BC" w:rsidRDefault="00D16C4E" w:rsidP="00D16C4E">
      <w:pPr>
        <w:pStyle w:val="Heading4"/>
        <w:rPr>
          <w:rFonts w:ascii="Arial" w:hAnsi="Arial" w:cs="Arial"/>
        </w:rPr>
      </w:pPr>
      <w:r w:rsidRPr="003327BC">
        <w:rPr>
          <w:rFonts w:ascii="Arial" w:hAnsi="Arial" w:cs="Arial"/>
        </w:rPr>
        <w:t>Private Sponsorship is solving resettlement costs – that’s 1nc Keung</w:t>
      </w:r>
    </w:p>
    <w:p w14:paraId="2B6705B5" w14:textId="77777777" w:rsidR="00D16C4E" w:rsidRPr="003327BC" w:rsidRDefault="00D16C4E" w:rsidP="00D16C4E">
      <w:pPr>
        <w:rPr>
          <w:rFonts w:ascii="Arial" w:hAnsi="Arial" w:cs="Arial"/>
        </w:rPr>
      </w:pPr>
    </w:p>
    <w:p w14:paraId="2A52BF95" w14:textId="77777777" w:rsidR="00D16C4E" w:rsidRPr="003327BC" w:rsidRDefault="00D16C4E" w:rsidP="00D16C4E">
      <w:pPr>
        <w:pStyle w:val="Heading4"/>
        <w:rPr>
          <w:rFonts w:ascii="Arial" w:hAnsi="Arial" w:cs="Arial"/>
        </w:rPr>
      </w:pPr>
      <w:r w:rsidRPr="003327BC">
        <w:rPr>
          <w:rFonts w:ascii="Arial" w:hAnsi="Arial" w:cs="Arial"/>
        </w:rPr>
        <w:t>Existing labor shortages ensure fast access to employment – companies are working to resolve language barriers quickly</w:t>
      </w:r>
    </w:p>
    <w:p w14:paraId="438C6DE7" w14:textId="77777777" w:rsidR="00D16C4E" w:rsidRPr="003327BC" w:rsidRDefault="00D16C4E" w:rsidP="00D16C4E">
      <w:pPr>
        <w:spacing w:after="0"/>
        <w:rPr>
          <w:rFonts w:ascii="Arial" w:hAnsi="Arial" w:cs="Arial"/>
        </w:rPr>
      </w:pPr>
      <w:r w:rsidRPr="003327BC">
        <w:rPr>
          <w:rFonts w:ascii="Arial" w:hAnsi="Arial" w:cs="Arial"/>
          <w:b/>
        </w:rPr>
        <w:t xml:space="preserve">Thomas 16 </w:t>
      </w:r>
      <w:r w:rsidRPr="003327BC">
        <w:rPr>
          <w:rFonts w:ascii="Arial" w:hAnsi="Arial" w:cs="Arial"/>
        </w:rPr>
        <w:t>[Megan Thomas, CBC News; December 17, 2016] “Syrian refugees in Victoria worry about finding work,” www.cbc.ca/news/canada/british-columbia/syrian-refugees-jobs-1.3895307//BPuch</w:t>
      </w:r>
    </w:p>
    <w:p w14:paraId="7D610849" w14:textId="77777777" w:rsidR="00D16C4E" w:rsidRPr="003327BC" w:rsidRDefault="00D16C4E" w:rsidP="00D16C4E">
      <w:pPr>
        <w:spacing w:after="0"/>
        <w:rPr>
          <w:rFonts w:ascii="Arial" w:hAnsi="Arial" w:cs="Arial"/>
          <w:sz w:val="16"/>
        </w:rPr>
      </w:pPr>
      <w:r w:rsidRPr="003327BC">
        <w:rPr>
          <w:rStyle w:val="StyleUnderline"/>
          <w:rFonts w:ascii="Arial" w:hAnsi="Arial" w:cs="Arial"/>
        </w:rPr>
        <w:t>The federal government provides basic living expenses for one year for government-sponsored refugees</w:t>
      </w:r>
      <w:r w:rsidRPr="003327BC">
        <w:rPr>
          <w:rFonts w:ascii="Arial" w:hAnsi="Arial" w:cs="Arial"/>
          <w:sz w:val="16"/>
        </w:rPr>
        <w:t xml:space="preserve"> once they arrive in Canada. More than 150 government-sponsored Syrian refugees began arriving in Victoria in March. Adlan, who supports his wife and their two young children, is keenly aware that he only has two more months to find a job. "I'm very afraid about that because I have a family," he said. </w:t>
      </w:r>
      <w:r w:rsidRPr="003327BC">
        <w:rPr>
          <w:rStyle w:val="StyleUnderline"/>
          <w:rFonts w:ascii="Arial" w:hAnsi="Arial" w:cs="Arial"/>
        </w:rPr>
        <w:t>A group</w:t>
      </w:r>
      <w:r w:rsidRPr="003327BC">
        <w:rPr>
          <w:rFonts w:ascii="Arial" w:hAnsi="Arial" w:cs="Arial"/>
          <w:sz w:val="16"/>
        </w:rPr>
        <w:t xml:space="preserve"> in Victoria </w:t>
      </w:r>
      <w:r w:rsidRPr="003327BC">
        <w:rPr>
          <w:rStyle w:val="StyleUnderline"/>
          <w:rFonts w:ascii="Arial" w:hAnsi="Arial" w:cs="Arial"/>
        </w:rPr>
        <w:t>is</w:t>
      </w:r>
      <w:r w:rsidRPr="003327BC">
        <w:rPr>
          <w:rFonts w:ascii="Arial" w:hAnsi="Arial" w:cs="Arial"/>
          <w:sz w:val="16"/>
        </w:rPr>
        <w:t xml:space="preserve"> also </w:t>
      </w:r>
      <w:r w:rsidRPr="003327BC">
        <w:rPr>
          <w:rStyle w:val="StyleUnderline"/>
          <w:rFonts w:ascii="Arial" w:hAnsi="Arial" w:cs="Arial"/>
        </w:rPr>
        <w:t>worried about making sure refugees</w:t>
      </w:r>
      <w:r w:rsidRPr="003327BC">
        <w:rPr>
          <w:rFonts w:ascii="Arial" w:hAnsi="Arial" w:cs="Arial"/>
          <w:sz w:val="16"/>
        </w:rPr>
        <w:t xml:space="preserve"> like the Adlans </w:t>
      </w:r>
      <w:r w:rsidRPr="003327BC">
        <w:rPr>
          <w:rStyle w:val="StyleUnderline"/>
          <w:rFonts w:ascii="Arial" w:hAnsi="Arial" w:cs="Arial"/>
        </w:rPr>
        <w:t>are able to find work before their financial support ends</w:t>
      </w:r>
      <w:r w:rsidRPr="003327BC">
        <w:rPr>
          <w:rFonts w:ascii="Arial" w:hAnsi="Arial" w:cs="Arial"/>
          <w:sz w:val="16"/>
        </w:rPr>
        <w:t xml:space="preserve">. Help with job search </w:t>
      </w:r>
      <w:proofErr w:type="gramStart"/>
      <w:r w:rsidRPr="003327BC">
        <w:rPr>
          <w:rFonts w:ascii="Arial" w:hAnsi="Arial" w:cs="Arial"/>
          <w:sz w:val="16"/>
        </w:rPr>
        <w:t>With</w:t>
      </w:r>
      <w:proofErr w:type="gramEnd"/>
      <w:r w:rsidRPr="003327BC">
        <w:rPr>
          <w:rFonts w:ascii="Arial" w:hAnsi="Arial" w:cs="Arial"/>
          <w:sz w:val="16"/>
        </w:rPr>
        <w:t xml:space="preserve"> the need for employment growing more urgent, Refugeepartners.com is helping to connect Syrian refugees with potential employers in Victoria. This week, it set up meetings with several local business leaders. Adlan, who has some experience in the Syrian film industry and enjoys photography, met with Kathleen Gilbert, film commissioner for the Vancouver Island South Film and Media Commission. "We are going to see what we can do ... introduce him to local filmmakers and see if we can help him. I don't know if I can, but I'm certainly willing to try," Gilbert said. "I think the community, if they want to see these newcomers succeed, people really do need to step up. They need to take a chance." Adlan says he knows it may take time to find his dream job in Canada. In the meantime, he continues to work on his English while combing through the classified ads for job openings. Language challenges </w:t>
      </w:r>
      <w:r w:rsidRPr="003327BC">
        <w:rPr>
          <w:rStyle w:val="Emphasis"/>
          <w:highlight w:val="green"/>
        </w:rPr>
        <w:t>Syrian refugees have</w:t>
      </w:r>
      <w:r w:rsidRPr="003327BC">
        <w:rPr>
          <w:rStyle w:val="StyleUnderline"/>
          <w:rFonts w:ascii="Arial" w:hAnsi="Arial" w:cs="Arial"/>
        </w:rPr>
        <w:t xml:space="preserve"> also </w:t>
      </w:r>
      <w:r w:rsidRPr="003327BC">
        <w:rPr>
          <w:rStyle w:val="Emphasis"/>
          <w:highlight w:val="green"/>
        </w:rPr>
        <w:t>arrived</w:t>
      </w:r>
      <w:r w:rsidRPr="003327BC">
        <w:rPr>
          <w:rFonts w:ascii="Arial" w:hAnsi="Arial" w:cs="Arial"/>
        </w:rPr>
        <w:t xml:space="preserve"> in Victoria</w:t>
      </w:r>
      <w:r w:rsidRPr="003327BC">
        <w:rPr>
          <w:rStyle w:val="StyleUnderline"/>
          <w:rFonts w:ascii="Arial" w:hAnsi="Arial" w:cs="Arial"/>
        </w:rPr>
        <w:t xml:space="preserve"> </w:t>
      </w:r>
      <w:r w:rsidRPr="003327BC">
        <w:rPr>
          <w:rStyle w:val="Emphasis"/>
          <w:highlight w:val="green"/>
        </w:rPr>
        <w:t>at a time when</w:t>
      </w:r>
      <w:r w:rsidRPr="003327BC">
        <w:rPr>
          <w:rStyle w:val="StyleUnderline"/>
          <w:rFonts w:ascii="Arial" w:hAnsi="Arial" w:cs="Arial"/>
        </w:rPr>
        <w:t xml:space="preserve"> the city is </w:t>
      </w:r>
      <w:r w:rsidRPr="003327BC">
        <w:rPr>
          <w:rStyle w:val="Emphasis"/>
          <w:highlight w:val="green"/>
        </w:rPr>
        <w:t xml:space="preserve">experiencing a labour shortage for entry-level positions in some sectors. It's the kind of work that could </w:t>
      </w:r>
      <w:r w:rsidRPr="003327BC">
        <w:rPr>
          <w:rStyle w:val="Emphasis"/>
          <w:highlight w:val="green"/>
          <w:bdr w:val="single" w:sz="4" w:space="0" w:color="auto"/>
        </w:rPr>
        <w:t>help them start earning a salary right away</w:t>
      </w:r>
      <w:r w:rsidRPr="003327BC">
        <w:rPr>
          <w:rStyle w:val="StyleUnderline"/>
          <w:rFonts w:ascii="Arial" w:hAnsi="Arial" w:cs="Arial"/>
        </w:rPr>
        <w:t xml:space="preserve">, but English skills are still standing in the way for some. To bridge that gap, several Victoria </w:t>
      </w:r>
      <w:r w:rsidRPr="003327BC">
        <w:rPr>
          <w:rStyle w:val="Emphasis"/>
          <w:highlight w:val="green"/>
        </w:rPr>
        <w:t>companies are working with a language school to provide job-specific training for potential employees.</w:t>
      </w:r>
      <w:r w:rsidRPr="003327BC">
        <w:rPr>
          <w:rStyle w:val="StyleUnderline"/>
          <w:rFonts w:ascii="Arial" w:hAnsi="Arial" w:cs="Arial"/>
        </w:rPr>
        <w:t xml:space="preserve"> </w:t>
      </w:r>
      <w:r w:rsidRPr="003327BC">
        <w:rPr>
          <w:rFonts w:ascii="Arial" w:hAnsi="Arial" w:cs="Arial"/>
          <w:sz w:val="16"/>
        </w:rPr>
        <w:t>"We are actually designing specific programs for these companies," said Greg Demmons, president of the Real English Victoria Language Co-op. Catherine Holt, CEO of the Greater Victoria Chamber of Commerce, says the arrangement could be a win for both employers and refugee families. "</w:t>
      </w:r>
      <w:r w:rsidRPr="003327BC">
        <w:rPr>
          <w:rStyle w:val="StyleUnderline"/>
          <w:rFonts w:ascii="Arial" w:hAnsi="Arial" w:cs="Arial"/>
        </w:rPr>
        <w:t>The employers are paying Real English a small amount to provide on the job English training for workers that they will then, if things work out as anticipated, be able to hire into these entry level jobs</w:t>
      </w:r>
      <w:r w:rsidRPr="003327BC">
        <w:rPr>
          <w:rFonts w:ascii="Arial" w:hAnsi="Arial" w:cs="Arial"/>
          <w:sz w:val="16"/>
        </w:rPr>
        <w:t>."</w:t>
      </w:r>
    </w:p>
    <w:p w14:paraId="0E87E2C4" w14:textId="77777777" w:rsidR="00D16C4E" w:rsidRPr="003327BC" w:rsidRDefault="00D16C4E" w:rsidP="00D16C4E">
      <w:pPr>
        <w:pStyle w:val="Heading4"/>
        <w:rPr>
          <w:rFonts w:ascii="Arial" w:hAnsi="Arial" w:cs="Arial"/>
        </w:rPr>
      </w:pPr>
    </w:p>
    <w:p w14:paraId="0E1331A1" w14:textId="085343C1" w:rsidR="00D16C4E" w:rsidRPr="003327BC" w:rsidRDefault="001D6E49" w:rsidP="00D16C4E">
      <w:pPr>
        <w:pStyle w:val="Heading3"/>
        <w:rPr>
          <w:rFonts w:ascii="Arial" w:hAnsi="Arial" w:cs="Arial"/>
        </w:rPr>
      </w:pPr>
      <w:r>
        <w:rPr>
          <w:rFonts w:ascii="Arial" w:hAnsi="Arial" w:cs="Arial"/>
        </w:rPr>
        <w:t xml:space="preserve">2NC </w:t>
      </w:r>
      <w:r w:rsidR="00D16C4E" w:rsidRPr="003327BC">
        <w:rPr>
          <w:rFonts w:ascii="Arial" w:hAnsi="Arial" w:cs="Arial"/>
        </w:rPr>
        <w:t xml:space="preserve">AT </w:t>
      </w:r>
      <w:r w:rsidR="00560800" w:rsidRPr="003327BC">
        <w:rPr>
          <w:rFonts w:ascii="Arial" w:hAnsi="Arial" w:cs="Arial"/>
        </w:rPr>
        <w:t>PDB</w:t>
      </w:r>
    </w:p>
    <w:p w14:paraId="1163985A" w14:textId="77777777" w:rsidR="00D16C4E" w:rsidRPr="003327BC" w:rsidRDefault="00D16C4E" w:rsidP="00D16C4E">
      <w:pPr>
        <w:pStyle w:val="Heading4"/>
        <w:rPr>
          <w:rFonts w:ascii="Arial" w:hAnsi="Arial" w:cs="Arial"/>
        </w:rPr>
      </w:pPr>
      <w:r w:rsidRPr="003327BC">
        <w:rPr>
          <w:rFonts w:ascii="Arial" w:hAnsi="Arial" w:cs="Arial"/>
        </w:rPr>
        <w:t xml:space="preserve">Canada directly benefits from Trump’s anti-immigrant posture – talent and innovation will afford Canada </w:t>
      </w:r>
      <w:r w:rsidRPr="003327BC">
        <w:rPr>
          <w:rFonts w:ascii="Arial" w:hAnsi="Arial" w:cs="Arial"/>
          <w:u w:val="single"/>
        </w:rPr>
        <w:t>significant</w:t>
      </w:r>
      <w:r w:rsidRPr="003327BC">
        <w:rPr>
          <w:rFonts w:ascii="Arial" w:hAnsi="Arial" w:cs="Arial"/>
        </w:rPr>
        <w:t xml:space="preserve"> power</w:t>
      </w:r>
    </w:p>
    <w:p w14:paraId="34D86447" w14:textId="77777777" w:rsidR="00D16C4E" w:rsidRPr="003327BC" w:rsidRDefault="00D16C4E" w:rsidP="00D16C4E">
      <w:pPr>
        <w:rPr>
          <w:rFonts w:ascii="Arial" w:hAnsi="Arial" w:cs="Arial"/>
        </w:rPr>
      </w:pPr>
      <w:r w:rsidRPr="003327BC">
        <w:rPr>
          <w:rFonts w:ascii="Arial" w:hAnsi="Arial" w:cs="Arial"/>
        </w:rPr>
        <w:t>*specific to HSI</w:t>
      </w:r>
    </w:p>
    <w:p w14:paraId="6C8BB861" w14:textId="77777777" w:rsidR="00D16C4E" w:rsidRPr="003327BC" w:rsidRDefault="00D16C4E" w:rsidP="00D16C4E">
      <w:pPr>
        <w:rPr>
          <w:rFonts w:ascii="Arial" w:hAnsi="Arial" w:cs="Arial"/>
        </w:rPr>
      </w:pPr>
      <w:r w:rsidRPr="003327BC">
        <w:rPr>
          <w:rStyle w:val="Style13ptBold"/>
          <w:rFonts w:ascii="Arial" w:hAnsi="Arial" w:cs="Arial"/>
        </w:rPr>
        <w:t xml:space="preserve">Florida and Gans, 17 </w:t>
      </w:r>
      <w:r w:rsidRPr="003327BC">
        <w:rPr>
          <w:rFonts w:ascii="Arial" w:hAnsi="Arial" w:cs="Arial"/>
        </w:rPr>
        <w:t>– Richard Florida is university professor and director of cities at the Martin Prosperity Institute at the University of Toronto’s Rotman School of Management; distinguished visiting fellow at New York University’s Shack Institute of Real Estate; and co-founder and editor-at-large of the Atlantic’s CityLab. Joshua Gans is professor of strategic management and Jeffrey S. Skoll chair in technical innovation and entrepreneurship at the University of Toronto's Rotman School of Management.</w:t>
      </w:r>
    </w:p>
    <w:p w14:paraId="472D511B" w14:textId="77777777" w:rsidR="00D16C4E" w:rsidRPr="003327BC" w:rsidRDefault="00D16C4E" w:rsidP="00D16C4E">
      <w:pPr>
        <w:rPr>
          <w:rFonts w:ascii="Arial" w:hAnsi="Arial" w:cs="Arial"/>
        </w:rPr>
      </w:pPr>
      <w:r w:rsidRPr="003327BC">
        <w:rPr>
          <w:rFonts w:ascii="Arial" w:hAnsi="Arial" w:cs="Arial"/>
        </w:rPr>
        <w:t>(“Trump Is Making Canada Great Again,” Politico, October 1, 2017, https://www.politico.com/magazine/story/2017/10/01/donad-trump-making-canada-great-again-215651, SRA)</w:t>
      </w:r>
    </w:p>
    <w:p w14:paraId="308D59FE" w14:textId="77777777" w:rsidR="00D16C4E" w:rsidRPr="003327BC" w:rsidRDefault="00D16C4E" w:rsidP="00D16C4E">
      <w:pPr>
        <w:rPr>
          <w:rStyle w:val="Emphasis"/>
        </w:rPr>
      </w:pPr>
      <w:r w:rsidRPr="003327BC">
        <w:rPr>
          <w:rStyle w:val="StyleUnderline"/>
          <w:rFonts w:ascii="Arial" w:hAnsi="Arial" w:cs="Arial"/>
        </w:rPr>
        <w:t>It’s no secret that the U</w:t>
      </w:r>
      <w:r w:rsidRPr="003327BC">
        <w:rPr>
          <w:rFonts w:ascii="Arial" w:hAnsi="Arial" w:cs="Arial"/>
          <w:sz w:val="14"/>
        </w:rPr>
        <w:t xml:space="preserve">nited </w:t>
      </w:r>
      <w:r w:rsidRPr="003327BC">
        <w:rPr>
          <w:rStyle w:val="StyleUnderline"/>
          <w:rFonts w:ascii="Arial" w:hAnsi="Arial" w:cs="Arial"/>
        </w:rPr>
        <w:t>S</w:t>
      </w:r>
      <w:r w:rsidRPr="003327BC">
        <w:rPr>
          <w:rFonts w:ascii="Arial" w:hAnsi="Arial" w:cs="Arial"/>
          <w:sz w:val="14"/>
        </w:rPr>
        <w:t xml:space="preserve">tates </w:t>
      </w:r>
      <w:r w:rsidRPr="003327BC">
        <w:rPr>
          <w:rStyle w:val="StyleUnderline"/>
          <w:rFonts w:ascii="Arial" w:hAnsi="Arial" w:cs="Arial"/>
        </w:rPr>
        <w:t>has long dominated cutting-edge tech</w:t>
      </w:r>
      <w:r w:rsidRPr="003327BC">
        <w:rPr>
          <w:rFonts w:ascii="Arial" w:hAnsi="Arial" w:cs="Arial"/>
          <w:sz w:val="14"/>
        </w:rPr>
        <w:t xml:space="preserve">nologies, from personal computers and biotech to smartphones and social media. </w:t>
      </w:r>
      <w:r w:rsidRPr="003327BC">
        <w:rPr>
          <w:rStyle w:val="StyleUnderline"/>
          <w:rFonts w:ascii="Arial" w:hAnsi="Arial" w:cs="Arial"/>
        </w:rPr>
        <w:t>One big reason: America’s track record of attracting global talent</w:t>
      </w:r>
      <w:r w:rsidRPr="003327BC">
        <w:rPr>
          <w:rFonts w:ascii="Arial" w:hAnsi="Arial" w:cs="Arial"/>
          <w:sz w:val="14"/>
        </w:rPr>
        <w:t xml:space="preserve">, like the Scottish-born steel magnate Andrew Carnegie or the Hungarian-born Andrew Grove, a pioneer in the semiconductor industry, or, more recently, Google’s Sergey Brin—and many other entrepreneurs in between and afterward. </w:t>
      </w:r>
      <w:r w:rsidRPr="003327BC">
        <w:rPr>
          <w:rStyle w:val="Emphasis"/>
        </w:rPr>
        <w:t>But that edge may be disappearing thanks to the new president</w:t>
      </w:r>
      <w:r w:rsidRPr="003327BC">
        <w:rPr>
          <w:rFonts w:ascii="Arial" w:hAnsi="Arial" w:cs="Arial"/>
          <w:sz w:val="14"/>
        </w:rPr>
        <w:t xml:space="preserve">. Just eight months into office, President Donald </w:t>
      </w:r>
      <w:r w:rsidRPr="003327BC">
        <w:rPr>
          <w:rStyle w:val="StyleUnderline"/>
          <w:rFonts w:ascii="Arial" w:hAnsi="Arial" w:cs="Arial"/>
        </w:rPr>
        <w:t>Trump has</w:t>
      </w:r>
      <w:r w:rsidRPr="003327BC">
        <w:rPr>
          <w:rFonts w:ascii="Arial" w:hAnsi="Arial" w:cs="Arial"/>
          <w:sz w:val="14"/>
        </w:rPr>
        <w:t xml:space="preserve"> moved to </w:t>
      </w:r>
      <w:r w:rsidRPr="003327BC">
        <w:rPr>
          <w:rStyle w:val="StyleUnderline"/>
          <w:rFonts w:ascii="Arial" w:hAnsi="Arial" w:cs="Arial"/>
        </w:rPr>
        <w:t>cut legal immigration by half over the next decade, increase security along the border, build a wall with Mexico, ban travel indefinitely from several countries and overturn DACA</w:t>
      </w:r>
      <w:r w:rsidRPr="003327BC">
        <w:rPr>
          <w:rFonts w:ascii="Arial" w:hAnsi="Arial" w:cs="Arial"/>
          <w:sz w:val="14"/>
        </w:rPr>
        <w:t xml:space="preserve">, the Obama-era policy that grants work permits to undocumented immigrants who arrived in the country as minors. The </w:t>
      </w:r>
      <w:r w:rsidRPr="003327BC">
        <w:rPr>
          <w:rStyle w:val="StyleUnderline"/>
          <w:rFonts w:ascii="Arial" w:hAnsi="Arial" w:cs="Arial"/>
        </w:rPr>
        <w:t>Trump</w:t>
      </w:r>
      <w:r w:rsidRPr="003327BC">
        <w:rPr>
          <w:rFonts w:ascii="Arial" w:hAnsi="Arial" w:cs="Arial"/>
          <w:sz w:val="14"/>
        </w:rPr>
        <w:t xml:space="preserve"> administration has </w:t>
      </w:r>
      <w:r w:rsidRPr="003327BC">
        <w:rPr>
          <w:rStyle w:val="StyleUnderline"/>
          <w:rFonts w:ascii="Arial" w:hAnsi="Arial" w:cs="Arial"/>
        </w:rPr>
        <w:t>also suggested limiting “startup visas” for high-tech entrepreneurs</w:t>
      </w:r>
      <w:r w:rsidRPr="003327BC">
        <w:rPr>
          <w:rFonts w:ascii="Arial" w:hAnsi="Arial" w:cs="Arial"/>
          <w:sz w:val="14"/>
        </w:rPr>
        <w:t xml:space="preserve"> entering the United States, </w:t>
      </w:r>
      <w:r w:rsidRPr="003327BC">
        <w:rPr>
          <w:rStyle w:val="StyleUnderline"/>
          <w:rFonts w:ascii="Arial" w:hAnsi="Arial" w:cs="Arial"/>
        </w:rPr>
        <w:t>and massively cutting America’s funding for scientific research. Trump</w:t>
      </w:r>
      <w:r w:rsidRPr="003327BC">
        <w:rPr>
          <w:rFonts w:ascii="Arial" w:hAnsi="Arial" w:cs="Arial"/>
          <w:sz w:val="14"/>
        </w:rPr>
        <w:t xml:space="preserve">’s aggressive “America first” posture on trade and international diplomacy </w:t>
      </w:r>
      <w:r w:rsidRPr="003327BC">
        <w:rPr>
          <w:rStyle w:val="StyleUnderline"/>
          <w:rFonts w:ascii="Arial" w:hAnsi="Arial" w:cs="Arial"/>
        </w:rPr>
        <w:t xml:space="preserve">has transformed </w:t>
      </w:r>
      <w:r w:rsidRPr="003327BC">
        <w:rPr>
          <w:rStyle w:val="Emphasis"/>
        </w:rPr>
        <w:t>the U</w:t>
      </w:r>
      <w:r w:rsidRPr="003327BC">
        <w:rPr>
          <w:rFonts w:ascii="Arial" w:hAnsi="Arial" w:cs="Arial"/>
          <w:sz w:val="14"/>
        </w:rPr>
        <w:t xml:space="preserve">nited </w:t>
      </w:r>
      <w:r w:rsidRPr="003327BC">
        <w:rPr>
          <w:rStyle w:val="Emphasis"/>
        </w:rPr>
        <w:t>S</w:t>
      </w:r>
      <w:r w:rsidRPr="003327BC">
        <w:rPr>
          <w:rFonts w:ascii="Arial" w:hAnsi="Arial" w:cs="Arial"/>
          <w:sz w:val="14"/>
        </w:rPr>
        <w:t xml:space="preserve">tates </w:t>
      </w:r>
      <w:r w:rsidRPr="003327BC">
        <w:rPr>
          <w:rStyle w:val="Emphasis"/>
        </w:rPr>
        <w:t>into</w:t>
      </w:r>
      <w:r w:rsidRPr="003327BC">
        <w:rPr>
          <w:rStyle w:val="StyleUnderline"/>
          <w:rFonts w:ascii="Arial" w:hAnsi="Arial" w:cs="Arial"/>
        </w:rPr>
        <w:t xml:space="preserve"> </w:t>
      </w:r>
      <w:r w:rsidRPr="003327BC">
        <w:rPr>
          <w:rFonts w:ascii="Arial" w:hAnsi="Arial" w:cs="Arial"/>
          <w:sz w:val="14"/>
        </w:rPr>
        <w:t>something of</w:t>
      </w:r>
      <w:r w:rsidRPr="003327BC">
        <w:rPr>
          <w:rStyle w:val="StyleUnderline"/>
          <w:rFonts w:ascii="Arial" w:hAnsi="Arial" w:cs="Arial"/>
        </w:rPr>
        <w:t xml:space="preserve"> </w:t>
      </w:r>
      <w:r w:rsidRPr="003327BC">
        <w:rPr>
          <w:rStyle w:val="Emphasis"/>
        </w:rPr>
        <w:t>a pariah nation, out of touch with the basic norms and values of advanced democracies</w:t>
      </w:r>
      <w:r w:rsidRPr="003327BC">
        <w:rPr>
          <w:rFonts w:ascii="Arial" w:hAnsi="Arial" w:cs="Arial"/>
          <w:sz w:val="14"/>
        </w:rPr>
        <w:t xml:space="preserve">. Trump might see these proposals as part of his core political agenda to prioritize Americans and their jobs, and make the United States “great again.” </w:t>
      </w:r>
      <w:r w:rsidRPr="003327BC">
        <w:rPr>
          <w:rStyle w:val="Emphasis"/>
        </w:rPr>
        <w:t xml:space="preserve">But, while America turns inward, another country stands to benefit: Canada. </w:t>
      </w:r>
      <w:r w:rsidRPr="003327BC">
        <w:rPr>
          <w:rFonts w:ascii="Arial" w:hAnsi="Arial" w:cs="Arial"/>
          <w:sz w:val="14"/>
        </w:rPr>
        <w:t>Why?</w:t>
      </w:r>
      <w:r w:rsidRPr="003327BC">
        <w:rPr>
          <w:rStyle w:val="StyleUnderline"/>
          <w:rFonts w:ascii="Arial" w:hAnsi="Arial" w:cs="Arial"/>
        </w:rPr>
        <w:t xml:space="preserve"> It’s not just that </w:t>
      </w:r>
      <w:r w:rsidRPr="003327BC">
        <w:rPr>
          <w:rStyle w:val="Emphasis"/>
        </w:rPr>
        <w:t>Canada has opened centers for refugees</w:t>
      </w:r>
      <w:r w:rsidRPr="003327BC">
        <w:rPr>
          <w:rFonts w:ascii="Arial" w:hAnsi="Arial" w:cs="Arial"/>
          <w:sz w:val="14"/>
        </w:rPr>
        <w:t xml:space="preserve"> streaming over the border </w:t>
      </w:r>
      <w:r w:rsidRPr="003327BC">
        <w:rPr>
          <w:rStyle w:val="StyleUnderline"/>
          <w:rFonts w:ascii="Arial" w:hAnsi="Arial" w:cs="Arial"/>
        </w:rPr>
        <w:t>from the U</w:t>
      </w:r>
      <w:r w:rsidRPr="003327BC">
        <w:rPr>
          <w:rFonts w:ascii="Arial" w:hAnsi="Arial" w:cs="Arial"/>
          <w:sz w:val="14"/>
        </w:rPr>
        <w:t xml:space="preserve">nited </w:t>
      </w:r>
      <w:r w:rsidRPr="003327BC">
        <w:rPr>
          <w:rStyle w:val="StyleUnderline"/>
          <w:rFonts w:ascii="Arial" w:hAnsi="Arial" w:cs="Arial"/>
        </w:rPr>
        <w:t>S</w:t>
      </w:r>
      <w:r w:rsidRPr="003327BC">
        <w:rPr>
          <w:rFonts w:ascii="Arial" w:hAnsi="Arial" w:cs="Arial"/>
          <w:sz w:val="14"/>
        </w:rPr>
        <w:t xml:space="preserve">tates, </w:t>
      </w:r>
      <w:r w:rsidRPr="003327BC">
        <w:rPr>
          <w:rStyle w:val="StyleUnderline"/>
          <w:rFonts w:ascii="Arial" w:hAnsi="Arial" w:cs="Arial"/>
        </w:rPr>
        <w:t>with</w:t>
      </w:r>
      <w:r w:rsidRPr="003327BC">
        <w:rPr>
          <w:rFonts w:ascii="Arial" w:hAnsi="Arial" w:cs="Arial"/>
          <w:sz w:val="14"/>
        </w:rPr>
        <w:t xml:space="preserve"> Prime Minister Justin </w:t>
      </w:r>
      <w:r w:rsidRPr="003327BC">
        <w:rPr>
          <w:rStyle w:val="StyleUnderline"/>
          <w:rFonts w:ascii="Arial" w:hAnsi="Arial" w:cs="Arial"/>
        </w:rPr>
        <w:t xml:space="preserve">Trudeau personally welcoming some of them to the country. Canada is specifically </w:t>
      </w:r>
      <w:r w:rsidRPr="003327BC">
        <w:rPr>
          <w:rStyle w:val="Emphasis"/>
        </w:rPr>
        <w:t>recruiting the skilled, ambitious talent that drives innovation and economic growth</w:t>
      </w:r>
      <w:r w:rsidRPr="003327BC">
        <w:rPr>
          <w:rStyle w:val="StyleUnderline"/>
          <w:rFonts w:ascii="Arial" w:hAnsi="Arial" w:cs="Arial"/>
        </w:rPr>
        <w:t>, including top thinkers and workers in tech</w:t>
      </w:r>
      <w:r w:rsidRPr="003327BC">
        <w:rPr>
          <w:rFonts w:ascii="Arial" w:hAnsi="Arial" w:cs="Arial"/>
          <w:sz w:val="14"/>
        </w:rPr>
        <w:t xml:space="preserve">nology and industry. </w:t>
      </w:r>
      <w:r w:rsidRPr="003327BC">
        <w:rPr>
          <w:rStyle w:val="StyleUnderline"/>
          <w:rFonts w:ascii="Arial" w:hAnsi="Arial" w:cs="Arial"/>
        </w:rPr>
        <w:t>Canadian universities</w:t>
      </w:r>
      <w:r w:rsidRPr="003327BC">
        <w:rPr>
          <w:rFonts w:ascii="Arial" w:hAnsi="Arial" w:cs="Arial"/>
          <w:sz w:val="14"/>
        </w:rPr>
        <w:t>—which rank among the world’s best in fields like computer science, electrical and computer engineering, and artificial intelligence—</w:t>
      </w:r>
      <w:r w:rsidRPr="003327BC">
        <w:rPr>
          <w:rStyle w:val="StyleUnderline"/>
          <w:rFonts w:ascii="Arial" w:hAnsi="Arial" w:cs="Arial"/>
        </w:rPr>
        <w:t>are aggressively recruiting foreign students, who in turn are matriculating in Canada</w:t>
      </w:r>
      <w:r w:rsidRPr="003327BC">
        <w:rPr>
          <w:rFonts w:ascii="Arial" w:hAnsi="Arial" w:cs="Arial"/>
          <w:sz w:val="14"/>
        </w:rPr>
        <w:t xml:space="preserve"> at higher levels than before Trump’s election. And </w:t>
      </w:r>
      <w:r w:rsidRPr="003327BC">
        <w:rPr>
          <w:rStyle w:val="StyleUnderline"/>
          <w:rFonts w:ascii="Arial" w:hAnsi="Arial" w:cs="Arial"/>
        </w:rPr>
        <w:t>Canadian cities</w:t>
      </w:r>
      <w:r w:rsidRPr="003327BC">
        <w:rPr>
          <w:rFonts w:ascii="Arial" w:hAnsi="Arial" w:cs="Arial"/>
          <w:sz w:val="14"/>
        </w:rPr>
        <w:t>—particularly Toronto, Vancouver and Montreal, which rate among the best places in the world to live—</w:t>
      </w:r>
      <w:r w:rsidRPr="003327BC">
        <w:rPr>
          <w:rStyle w:val="StyleUnderline"/>
          <w:rFonts w:ascii="Arial" w:hAnsi="Arial" w:cs="Arial"/>
        </w:rPr>
        <w:t>are attracting more venture capital to fund</w:t>
      </w:r>
      <w:r w:rsidRPr="003327BC">
        <w:rPr>
          <w:rFonts w:ascii="Arial" w:hAnsi="Arial" w:cs="Arial"/>
          <w:sz w:val="14"/>
        </w:rPr>
        <w:t xml:space="preserve"> the </w:t>
      </w:r>
      <w:r w:rsidRPr="003327BC">
        <w:rPr>
          <w:rStyle w:val="StyleUnderline"/>
          <w:rFonts w:ascii="Arial" w:hAnsi="Arial" w:cs="Arial"/>
        </w:rPr>
        <w:t>tech</w:t>
      </w:r>
      <w:r w:rsidRPr="003327BC">
        <w:rPr>
          <w:rFonts w:ascii="Arial" w:hAnsi="Arial" w:cs="Arial"/>
          <w:sz w:val="14"/>
        </w:rPr>
        <w:t xml:space="preserve"> industry, on par with American tech hubs like Seattle and Austin. </w:t>
      </w:r>
      <w:r w:rsidRPr="003327BC">
        <w:rPr>
          <w:rStyle w:val="Emphasis"/>
        </w:rPr>
        <w:t xml:space="preserve">As America closes its borders, Canada is playing the longer, smarter game. </w:t>
      </w:r>
      <w:r w:rsidRPr="003327BC">
        <w:rPr>
          <w:rStyle w:val="StyleUnderline"/>
          <w:rFonts w:ascii="Arial" w:hAnsi="Arial" w:cs="Arial"/>
        </w:rPr>
        <w:t>It’s hard to overstate the role that foreign-born talent plays, and has long played, in America’s leadership and economic competitiveness</w:t>
      </w:r>
      <w:r w:rsidRPr="003327BC">
        <w:rPr>
          <w:rFonts w:ascii="Arial" w:hAnsi="Arial" w:cs="Arial"/>
          <w:sz w:val="14"/>
        </w:rPr>
        <w:t xml:space="preserve"> in the fields of science and tech. For much of its history, the United States was the most open and welcoming country in the world, with the best universities and the most vibrant industries and opportunities—the place global talent wanted, and needed, to be. As of 2013, foreign-born workers in STEM fields—science, technology engineering and math—accounted for nearly a fifth of workers with bachelor’s degrees in the United States, 40 percent of those with master’s degrees and more than half of those with Ph.D.s. </w:t>
      </w:r>
      <w:r w:rsidRPr="003327BC">
        <w:rPr>
          <w:rStyle w:val="StyleUnderline"/>
          <w:rFonts w:ascii="Arial" w:hAnsi="Arial" w:cs="Arial"/>
        </w:rPr>
        <w:t>In</w:t>
      </w:r>
      <w:r w:rsidRPr="003327BC">
        <w:rPr>
          <w:rFonts w:ascii="Arial" w:hAnsi="Arial" w:cs="Arial"/>
          <w:sz w:val="14"/>
        </w:rPr>
        <w:t xml:space="preserve"> the </w:t>
      </w:r>
      <w:r w:rsidRPr="003327BC">
        <w:rPr>
          <w:rStyle w:val="StyleUnderline"/>
          <w:rFonts w:ascii="Arial" w:hAnsi="Arial" w:cs="Arial"/>
        </w:rPr>
        <w:t>San Jose</w:t>
      </w:r>
      <w:r w:rsidRPr="003327BC">
        <w:rPr>
          <w:rFonts w:ascii="Arial" w:hAnsi="Arial" w:cs="Arial"/>
          <w:sz w:val="14"/>
        </w:rPr>
        <w:t xml:space="preserve"> metro area, </w:t>
      </w:r>
      <w:r w:rsidRPr="003327BC">
        <w:rPr>
          <w:rStyle w:val="StyleUnderline"/>
          <w:rFonts w:ascii="Arial" w:hAnsi="Arial" w:cs="Arial"/>
        </w:rPr>
        <w:t>consisting largely of Silicon Valley, immigrants comprise more than 55 percent of adults who hold advanced degrees</w:t>
      </w:r>
      <w:r w:rsidRPr="003327BC">
        <w:rPr>
          <w:rFonts w:ascii="Arial" w:hAnsi="Arial" w:cs="Arial"/>
          <w:sz w:val="14"/>
        </w:rPr>
        <w:t xml:space="preserve">. In Los Angeles and San Francisco, immigrants make up roughly a third of all advanced degree holders. In Seattle and Washington, D.C., it’s about a quarter. And in Boston, immigrants make up 20 percent of all those with graduate degrees. </w:t>
      </w:r>
      <w:r w:rsidRPr="003327BC">
        <w:rPr>
          <w:rStyle w:val="StyleUnderline"/>
          <w:rFonts w:ascii="Arial" w:hAnsi="Arial" w:cs="Arial"/>
        </w:rPr>
        <w:t>As of 2012, immigrants</w:t>
      </w:r>
      <w:r w:rsidRPr="003327BC">
        <w:rPr>
          <w:rFonts w:ascii="Arial" w:hAnsi="Arial" w:cs="Arial"/>
          <w:sz w:val="14"/>
        </w:rPr>
        <w:t xml:space="preserve"> also </w:t>
      </w:r>
      <w:r w:rsidRPr="003327BC">
        <w:rPr>
          <w:rStyle w:val="StyleUnderline"/>
          <w:rFonts w:ascii="Arial" w:hAnsi="Arial" w:cs="Arial"/>
        </w:rPr>
        <w:t xml:space="preserve">served as founders of a quarter of all U.S. companies and more than 40 percent of tech startups in Silicon Valley. </w:t>
      </w:r>
      <w:r w:rsidRPr="003327BC">
        <w:rPr>
          <w:rFonts w:ascii="Arial" w:hAnsi="Arial" w:cs="Arial"/>
          <w:sz w:val="14"/>
        </w:rPr>
        <w:t xml:space="preserve">While Trump’s “America first” posture and moves to restrict immigration are damaging America’s ability to attract talent, </w:t>
      </w:r>
      <w:r w:rsidRPr="003327BC">
        <w:rPr>
          <w:rStyle w:val="StyleUnderline"/>
          <w:rFonts w:ascii="Arial" w:hAnsi="Arial" w:cs="Arial"/>
        </w:rPr>
        <w:t>the U</w:t>
      </w:r>
      <w:r w:rsidRPr="003327BC">
        <w:rPr>
          <w:rFonts w:ascii="Arial" w:hAnsi="Arial" w:cs="Arial"/>
          <w:sz w:val="14"/>
        </w:rPr>
        <w:t xml:space="preserve">nited </w:t>
      </w:r>
      <w:r w:rsidRPr="003327BC">
        <w:rPr>
          <w:rStyle w:val="StyleUnderline"/>
          <w:rFonts w:ascii="Arial" w:hAnsi="Arial" w:cs="Arial"/>
        </w:rPr>
        <w:t>S</w:t>
      </w:r>
      <w:r w:rsidRPr="003327BC">
        <w:rPr>
          <w:rFonts w:ascii="Arial" w:hAnsi="Arial" w:cs="Arial"/>
          <w:sz w:val="14"/>
        </w:rPr>
        <w:t xml:space="preserve">tates </w:t>
      </w:r>
      <w:r w:rsidRPr="003327BC">
        <w:rPr>
          <w:rStyle w:val="StyleUnderline"/>
          <w:rFonts w:ascii="Arial" w:hAnsi="Arial" w:cs="Arial"/>
        </w:rPr>
        <w:t xml:space="preserve">has been facing increased competition for </w:t>
      </w:r>
      <w:r w:rsidRPr="003327BC">
        <w:rPr>
          <w:rFonts w:ascii="Arial" w:hAnsi="Arial" w:cs="Arial"/>
          <w:sz w:val="14"/>
        </w:rPr>
        <w:t xml:space="preserve">such </w:t>
      </w:r>
      <w:r w:rsidRPr="003327BC">
        <w:rPr>
          <w:rStyle w:val="StyleUnderline"/>
          <w:rFonts w:ascii="Arial" w:hAnsi="Arial" w:cs="Arial"/>
        </w:rPr>
        <w:t>talent in recent years</w:t>
      </w:r>
      <w:r w:rsidRPr="003327BC">
        <w:rPr>
          <w:rFonts w:ascii="Arial" w:hAnsi="Arial" w:cs="Arial"/>
          <w:sz w:val="14"/>
        </w:rPr>
        <w:t xml:space="preserve">. America has fallen behind other nations in terms of its overall share of foreign-born residents, with immigrants making up roughly 13 percent of the U.S. population as of 2013, compared with 20 percent for Canada and almost 30 percent for Switzerland and Australia. </w:t>
      </w:r>
      <w:r w:rsidRPr="003327BC">
        <w:rPr>
          <w:rStyle w:val="StyleUnderline"/>
          <w:rFonts w:ascii="Arial" w:hAnsi="Arial" w:cs="Arial"/>
        </w:rPr>
        <w:t>This is largely a matter of other countries becoming more open to immigrants</w:t>
      </w:r>
      <w:r w:rsidRPr="003327BC">
        <w:rPr>
          <w:rFonts w:ascii="Arial" w:hAnsi="Arial" w:cs="Arial"/>
          <w:sz w:val="14"/>
        </w:rPr>
        <w:t xml:space="preserve"> and, in particular, getting better at attracting more highly skilled and educated foreigners. In that, </w:t>
      </w:r>
      <w:r w:rsidRPr="003327BC">
        <w:rPr>
          <w:rStyle w:val="Emphasis"/>
        </w:rPr>
        <w:t>Canada has excelled</w:t>
      </w:r>
      <w:r w:rsidRPr="003327BC">
        <w:rPr>
          <w:rFonts w:ascii="Arial" w:hAnsi="Arial" w:cs="Arial"/>
          <w:sz w:val="14"/>
        </w:rPr>
        <w:t xml:space="preserve">. </w:t>
      </w:r>
      <w:r w:rsidRPr="003327BC">
        <w:rPr>
          <w:rStyle w:val="StyleUnderline"/>
          <w:rFonts w:ascii="Arial" w:hAnsi="Arial" w:cs="Arial"/>
        </w:rPr>
        <w:t>Its immigration system is</w:t>
      </w:r>
      <w:r w:rsidRPr="003327BC">
        <w:rPr>
          <w:rFonts w:ascii="Arial" w:hAnsi="Arial" w:cs="Arial"/>
          <w:sz w:val="14"/>
        </w:rPr>
        <w:t xml:space="preserve"> a </w:t>
      </w:r>
      <w:r w:rsidRPr="003327BC">
        <w:rPr>
          <w:rStyle w:val="StyleUnderline"/>
          <w:rFonts w:ascii="Arial" w:hAnsi="Arial" w:cs="Arial"/>
        </w:rPr>
        <w:t>points-based</w:t>
      </w:r>
      <w:r w:rsidRPr="003327BC">
        <w:rPr>
          <w:rFonts w:ascii="Arial" w:hAnsi="Arial" w:cs="Arial"/>
          <w:sz w:val="14"/>
        </w:rPr>
        <w:t xml:space="preserve"> system that rates immigrants on their education, skills and work experience, </w:t>
      </w:r>
      <w:r w:rsidRPr="003327BC">
        <w:rPr>
          <w:rStyle w:val="StyleUnderline"/>
          <w:rFonts w:ascii="Arial" w:hAnsi="Arial" w:cs="Arial"/>
        </w:rPr>
        <w:t>as well as family relationships and community ties</w:t>
      </w:r>
      <w:r w:rsidRPr="003327BC">
        <w:rPr>
          <w:rFonts w:ascii="Arial" w:hAnsi="Arial" w:cs="Arial"/>
          <w:sz w:val="14"/>
        </w:rPr>
        <w:t xml:space="preserve">. (A bill Trump is backing to cut legal immigration to the United States would use a similar points system to prioritize immigrants.) Over the summer, Canada launched an additional fast-track visa program for high-skilled workers. </w:t>
      </w:r>
      <w:r w:rsidRPr="003327BC">
        <w:rPr>
          <w:rStyle w:val="StyleUnderline"/>
          <w:rFonts w:ascii="Arial" w:hAnsi="Arial" w:cs="Arial"/>
        </w:rPr>
        <w:t xml:space="preserve">In Canada, immigrants today comprise about a third of all adults with a university degree. </w:t>
      </w:r>
      <w:r w:rsidRPr="003327BC">
        <w:rPr>
          <w:rFonts w:ascii="Arial" w:hAnsi="Arial" w:cs="Arial"/>
          <w:sz w:val="14"/>
        </w:rPr>
        <w:t>Canada’s foreign-born residents are particularly versed in science, technology, engineering and math, making up about half of the nation’s STEM degrees</w:t>
      </w:r>
      <w:r w:rsidRPr="003327BC">
        <w:rPr>
          <w:rStyle w:val="StyleUnderline"/>
          <w:rFonts w:ascii="Arial" w:hAnsi="Arial" w:cs="Arial"/>
        </w:rPr>
        <w:t>. Immigrants also comprise about 60 percent of Canada’s engineering degrees, 56 percent of its math and computer science degrees, and 40 percent of its science and tech</w:t>
      </w:r>
      <w:r w:rsidRPr="003327BC">
        <w:rPr>
          <w:rFonts w:ascii="Arial" w:hAnsi="Arial" w:cs="Arial"/>
          <w:sz w:val="14"/>
        </w:rPr>
        <w:t xml:space="preserve">nology </w:t>
      </w:r>
      <w:r w:rsidRPr="003327BC">
        <w:rPr>
          <w:rStyle w:val="StyleUnderline"/>
          <w:rFonts w:ascii="Arial" w:hAnsi="Arial" w:cs="Arial"/>
        </w:rPr>
        <w:t>degrees—higher percentages than the U</w:t>
      </w:r>
      <w:r w:rsidRPr="003327BC">
        <w:rPr>
          <w:rFonts w:ascii="Arial" w:hAnsi="Arial" w:cs="Arial"/>
          <w:sz w:val="14"/>
        </w:rPr>
        <w:t xml:space="preserve">nited </w:t>
      </w:r>
      <w:r w:rsidRPr="003327BC">
        <w:rPr>
          <w:rStyle w:val="StyleUnderline"/>
          <w:rFonts w:ascii="Arial" w:hAnsi="Arial" w:cs="Arial"/>
        </w:rPr>
        <w:t>S</w:t>
      </w:r>
      <w:r w:rsidRPr="003327BC">
        <w:rPr>
          <w:rFonts w:ascii="Arial" w:hAnsi="Arial" w:cs="Arial"/>
          <w:sz w:val="14"/>
        </w:rPr>
        <w:t xml:space="preserve">tates. Just as American universities like Stanford and MIT have functioned as the Ellis Islands of the knowledge age for the United States, </w:t>
      </w:r>
      <w:r w:rsidRPr="003327BC">
        <w:rPr>
          <w:rStyle w:val="StyleUnderline"/>
          <w:rFonts w:ascii="Arial" w:hAnsi="Arial" w:cs="Arial"/>
        </w:rPr>
        <w:t>Canada’s universities now play a key role in attracting foreign talent to the country. Between 2008 and 2015, the number of international students in Canada nearly doubled</w:t>
      </w:r>
      <w:r w:rsidRPr="003327BC">
        <w:rPr>
          <w:rFonts w:ascii="Arial" w:hAnsi="Arial" w:cs="Arial"/>
          <w:sz w:val="14"/>
        </w:rPr>
        <w:t>—</w:t>
      </w:r>
      <w:r w:rsidRPr="003327BC">
        <w:rPr>
          <w:rStyle w:val="StyleUnderline"/>
          <w:rFonts w:ascii="Arial" w:hAnsi="Arial" w:cs="Arial"/>
        </w:rPr>
        <w:t>from</w:t>
      </w:r>
      <w:r w:rsidRPr="003327BC">
        <w:rPr>
          <w:rFonts w:ascii="Arial" w:hAnsi="Arial" w:cs="Arial"/>
          <w:sz w:val="14"/>
        </w:rPr>
        <w:t xml:space="preserve"> roughly </w:t>
      </w:r>
      <w:r w:rsidRPr="003327BC">
        <w:rPr>
          <w:rStyle w:val="StyleUnderline"/>
          <w:rFonts w:ascii="Arial" w:hAnsi="Arial" w:cs="Arial"/>
        </w:rPr>
        <w:t>185,000 to more than 350,000.</w:t>
      </w:r>
      <w:r w:rsidRPr="003327BC">
        <w:rPr>
          <w:rFonts w:ascii="Arial" w:hAnsi="Arial" w:cs="Arial"/>
          <w:sz w:val="14"/>
        </w:rPr>
        <w:t xml:space="preserve"> Today, foreign-students already make up a substantially larger percentage of students at Canadian versus U.S. universities—20 percent of all students at Canadian universities compared with less than 5 percent in the United States. </w:t>
      </w:r>
      <w:r w:rsidRPr="003327BC">
        <w:rPr>
          <w:rStyle w:val="StyleUnderline"/>
          <w:rFonts w:ascii="Arial" w:hAnsi="Arial" w:cs="Arial"/>
        </w:rPr>
        <w:t>Canadian immigration law also makes it much easier for foreign students to remain</w:t>
      </w:r>
      <w:r w:rsidRPr="003327BC">
        <w:rPr>
          <w:rFonts w:ascii="Arial" w:hAnsi="Arial" w:cs="Arial"/>
          <w:sz w:val="14"/>
        </w:rPr>
        <w:t xml:space="preserve"> in Canada </w:t>
      </w:r>
      <w:r w:rsidRPr="003327BC">
        <w:rPr>
          <w:rStyle w:val="StyleUnderline"/>
          <w:rFonts w:ascii="Arial" w:hAnsi="Arial" w:cs="Arial"/>
        </w:rPr>
        <w:t>after they graduate, so they are able to make a more direct and lasting contribution to the</w:t>
      </w:r>
      <w:r w:rsidRPr="003327BC">
        <w:rPr>
          <w:rFonts w:ascii="Arial" w:hAnsi="Arial" w:cs="Arial"/>
          <w:sz w:val="14"/>
        </w:rPr>
        <w:t xml:space="preserve"> Canadian </w:t>
      </w:r>
      <w:r w:rsidRPr="003327BC">
        <w:rPr>
          <w:rStyle w:val="StyleUnderline"/>
          <w:rFonts w:ascii="Arial" w:hAnsi="Arial" w:cs="Arial"/>
        </w:rPr>
        <w:t>economy</w:t>
      </w:r>
      <w:r w:rsidRPr="003327BC">
        <w:rPr>
          <w:rFonts w:ascii="Arial" w:hAnsi="Arial" w:cs="Arial"/>
          <w:sz w:val="14"/>
        </w:rPr>
        <w:t xml:space="preserve">. Perhaps not surprisingly, </w:t>
      </w:r>
      <w:r w:rsidRPr="003327BC">
        <w:rPr>
          <w:rStyle w:val="StyleUnderline"/>
          <w:rFonts w:ascii="Arial" w:hAnsi="Arial" w:cs="Arial"/>
        </w:rPr>
        <w:t>the number of foreign students applying to Canadian universities has spiked substantially since Trump</w:t>
      </w:r>
      <w:r w:rsidRPr="003327BC">
        <w:rPr>
          <w:rFonts w:ascii="Arial" w:hAnsi="Arial" w:cs="Arial"/>
          <w:sz w:val="14"/>
        </w:rPr>
        <w:t xml:space="preserve"> was elected. At the University of Toronto, where we both teach, international student applications jumped by 70 percent in fall 2017, compared with the previous year. In the weeks following the 2016 election, foreign student applications to McGill University in Montreal jumped by 30 percent, while those to the University of British Columbia in Vancouver increased by more than 25 percent, compared with the same time a year earlier. Meanwhile, </w:t>
      </w:r>
      <w:r w:rsidRPr="003327BC">
        <w:rPr>
          <w:rStyle w:val="Emphasis"/>
        </w:rPr>
        <w:t>Canada’s tech industry is beginning to challenge America’s for talent, especially in</w:t>
      </w:r>
      <w:r w:rsidRPr="003327BC">
        <w:rPr>
          <w:rFonts w:ascii="Arial" w:hAnsi="Arial" w:cs="Arial"/>
          <w:sz w:val="14"/>
        </w:rPr>
        <w:t xml:space="preserve"> the fields of </w:t>
      </w:r>
      <w:r w:rsidRPr="003327BC">
        <w:rPr>
          <w:rStyle w:val="Emphasis"/>
        </w:rPr>
        <w:t>a</w:t>
      </w:r>
      <w:r w:rsidRPr="003327BC">
        <w:rPr>
          <w:rFonts w:ascii="Arial" w:hAnsi="Arial" w:cs="Arial"/>
          <w:sz w:val="14"/>
        </w:rPr>
        <w:t xml:space="preserve">rtificial </w:t>
      </w:r>
      <w:r w:rsidRPr="003327BC">
        <w:rPr>
          <w:rStyle w:val="Emphasis"/>
        </w:rPr>
        <w:t>i</w:t>
      </w:r>
      <w:r w:rsidRPr="003327BC">
        <w:rPr>
          <w:rFonts w:ascii="Arial" w:hAnsi="Arial" w:cs="Arial"/>
          <w:sz w:val="14"/>
        </w:rPr>
        <w:t xml:space="preserve">ntelligence </w:t>
      </w:r>
      <w:r w:rsidRPr="003327BC">
        <w:rPr>
          <w:rStyle w:val="Emphasis"/>
        </w:rPr>
        <w:t>and machine learning, which promise to revolutionize the way we live</w:t>
      </w:r>
      <w:r w:rsidRPr="003327BC">
        <w:rPr>
          <w:rFonts w:ascii="Arial" w:hAnsi="Arial" w:cs="Arial"/>
          <w:sz w:val="14"/>
        </w:rPr>
        <w:t xml:space="preserve"> and work in coming decades. Not a single one of the six leading scientists and technologists in these fields was born in the United States, and only two are currently based there. Three are from the UK, two are from France, one is from China and another two are based in Canada. One of these Canadian scientists, the University of Toronto’s Geoffrey Hinton, is perhaps the leading figure in the entire field. Hinton left the United States for Canada during the 1980s for political reasons—he did not want his research funded by the American military. In the years since, Google has followed Hinton and built a lab for him in Toronto. Another leading deep-learning researcher, Yoshua Bengio, is a French immigrant to Canada and a professor at the University of Montreal. Microsoft recently established a new research facility in that city to be close to him. Google also established a major AI research facility in Edmonton to be close to the University of Alberta’s Rich Sutton, another Canadian superstar. And in May, Uber announced it was setting up its Advanced Technologies Group in Toronto to be close to the University of Toronto’s Raquel Urtasun, a Spanish immigrant who is one of the world leaders in getting machines to see and understand the environment around them—a key technology used in driverless vehicles. </w:t>
      </w:r>
      <w:r w:rsidRPr="003327BC">
        <w:rPr>
          <w:rStyle w:val="StyleUnderline"/>
          <w:rFonts w:ascii="Arial" w:hAnsi="Arial" w:cs="Arial"/>
        </w:rPr>
        <w:t>Canada’s large cities and metropolitan areas are diverse, cosmopolitan places that stack up well against</w:t>
      </w:r>
      <w:r w:rsidRPr="003327BC">
        <w:rPr>
          <w:rFonts w:ascii="Arial" w:hAnsi="Arial" w:cs="Arial"/>
          <w:sz w:val="14"/>
        </w:rPr>
        <w:t xml:space="preserve"> their </w:t>
      </w:r>
      <w:r w:rsidRPr="003327BC">
        <w:rPr>
          <w:rStyle w:val="StyleUnderline"/>
          <w:rFonts w:ascii="Arial" w:hAnsi="Arial" w:cs="Arial"/>
        </w:rPr>
        <w:t>American peers in the global competition for talent.</w:t>
      </w:r>
      <w:r w:rsidRPr="003327BC">
        <w:rPr>
          <w:rFonts w:ascii="Arial" w:hAnsi="Arial" w:cs="Arial"/>
          <w:sz w:val="14"/>
        </w:rPr>
        <w:t xml:space="preserve"> Immigrants make up 45 percent of Greater Toronto’s population and 40 percent of Greater Vancouver’s, compared with more than 35 percent in Silicon Valley and about a third in Los Angeles and San Francisco. Calgary’s share of immigrants is about the same as New York’s, while Montreal’s is about the same as Washington, D.C.’s. Vancouver and Toronto also routinely outdistance American cities on livability, ranking third and fourth respectively on the Economist’s 2017 list of the world’s most livable cities. With excellent public schools and lower urban crime, Canada’s urban centers have a real advantage attracting families that want to live in cities. And Canada’s large cities are no economic slouches. Toronto ranks seventh among global financial centers—second only to New York in North America—and both Montreal and Vancouver number among the top 20. While they are no match for the leading U.S. tech ecosystems in the Bay Area, New York and Boston yet, several of Canada’s biggest cities are now significantly above the threshold required to attract and hold onto aspiring entrepreneurs and tech companies. Montreal attracted more than $600 million in venture capital in 2016, putting it on par with Dallas and Salt Lake City, while Vancou­ver attracted more than $300 million—on par with Nashville and Portland. In 2016, Toronto and Waterloo combined to attract nearly a billion dollars in venture capital to their startup companies, putting them the same league as Seattle, Washington, D.C., Austin and San Diego. Toronto is now routinely ranked as one of the world’s top tech hubs and a dominant site for tech job growth. In fact, in a July survey conducted by MaRS—an incubator based near the University of Toronto that hosts some 150 startups, along with other tech companies—62 percent of Canadian companies polled said they had noticed an increase in American job applications, particularly after the election. Before undertaking its current, much-ballyhooed search for a second headquarters, Amazon reportedly discussed expanding to Toronto a few years ago; that idea was tabled at the time, but Toronto is now bidding for the spot alongside many American cities. It’s not alone in this regard, but </w:t>
      </w:r>
      <w:r w:rsidRPr="003327BC">
        <w:rPr>
          <w:rStyle w:val="Emphasis"/>
        </w:rPr>
        <w:t>Canada, more than any other place, is uniquely positioned to benefit from Trump’s anti-immigrant posture</w:t>
      </w:r>
      <w:r w:rsidRPr="003327BC">
        <w:rPr>
          <w:rFonts w:ascii="Arial" w:hAnsi="Arial" w:cs="Arial"/>
          <w:sz w:val="14"/>
        </w:rPr>
        <w:t xml:space="preserve">. The United Kingdom also hosts a large number of immigrants; yet it has seen a populist backlash of its own, and London has been plagued by terrorism, growing inequality and unaffordable housing, which make it a more difficult place for immigrants to settle. Australia and New Zealand also attract their fair share of immigrants, but they are geographically more remote, and they do not provide proximity to the large U.S. market, as Canada’s major cities do. The truth is that if Trump really wants to put America first, he’s doing it all wrong. </w:t>
      </w:r>
      <w:r w:rsidRPr="003327BC">
        <w:rPr>
          <w:rStyle w:val="StyleUnderline"/>
          <w:rFonts w:ascii="Arial" w:hAnsi="Arial" w:cs="Arial"/>
        </w:rPr>
        <w:t>If he keeps up his anti-immigration push, the U</w:t>
      </w:r>
      <w:r w:rsidRPr="003327BC">
        <w:rPr>
          <w:rFonts w:ascii="Arial" w:hAnsi="Arial" w:cs="Arial"/>
          <w:sz w:val="14"/>
        </w:rPr>
        <w:t xml:space="preserve">nited </w:t>
      </w:r>
      <w:r w:rsidRPr="003327BC">
        <w:rPr>
          <w:rStyle w:val="StyleUnderline"/>
          <w:rFonts w:ascii="Arial" w:hAnsi="Arial" w:cs="Arial"/>
        </w:rPr>
        <w:t>S</w:t>
      </w:r>
      <w:r w:rsidRPr="003327BC">
        <w:rPr>
          <w:rFonts w:ascii="Arial" w:hAnsi="Arial" w:cs="Arial"/>
          <w:sz w:val="14"/>
        </w:rPr>
        <w:t xml:space="preserve">tates’ </w:t>
      </w:r>
      <w:r w:rsidRPr="003327BC">
        <w:rPr>
          <w:rStyle w:val="StyleUnderline"/>
          <w:rFonts w:ascii="Arial" w:hAnsi="Arial" w:cs="Arial"/>
        </w:rPr>
        <w:t xml:space="preserve">polite neighbor to the north could soon be eating Americans’ lunch. </w:t>
      </w:r>
      <w:r w:rsidRPr="003327BC">
        <w:rPr>
          <w:rFonts w:ascii="Arial" w:hAnsi="Arial" w:cs="Arial"/>
          <w:sz w:val="14"/>
        </w:rPr>
        <w:t xml:space="preserve">Other countries have booming tech industries too, but Canada’s leading metros have the benefit of proximity to the United States. Toronto is closer to New York and Boston than Chicago is, and Vancouver is closer to San Francisco and Seattle than Denver. This makes real-time collaboration easier and reduces the barriers to American firms locating facilities in Canada. </w:t>
      </w:r>
      <w:r w:rsidRPr="003327BC">
        <w:rPr>
          <w:rStyle w:val="StyleUnderline"/>
          <w:rFonts w:ascii="Arial" w:hAnsi="Arial" w:cs="Arial"/>
        </w:rPr>
        <w:t>One can think of Toronto and Montreal as northern extensions of the Boston-New York-Washington corridor, while Vancouver already functions as a key node</w:t>
      </w:r>
      <w:r w:rsidRPr="003327BC">
        <w:rPr>
          <w:rFonts w:ascii="Arial" w:hAnsi="Arial" w:cs="Arial"/>
          <w:sz w:val="14"/>
        </w:rPr>
        <w:t xml:space="preserve"> in the Cascadia mega-region, which encompasses Portland and Seattle. </w:t>
      </w:r>
      <w:r w:rsidRPr="003327BC">
        <w:rPr>
          <w:rStyle w:val="StyleUnderline"/>
          <w:rFonts w:ascii="Arial" w:hAnsi="Arial" w:cs="Arial"/>
        </w:rPr>
        <w:t xml:space="preserve">Canada’s large cities, especially Toronto and Vancouver, provide a nearby solution for U.S. tech companies that want to avoid America’s growing immigration restrictions and anti-immigrant sentiment. </w:t>
      </w:r>
      <w:r w:rsidRPr="003327BC">
        <w:rPr>
          <w:rFonts w:ascii="Arial" w:hAnsi="Arial" w:cs="Arial"/>
          <w:sz w:val="14"/>
        </w:rPr>
        <w:t xml:space="preserve">Might we have reached an inflection point for America’s long-held dominance in high-tech industry and talent? Can Canada and its major cities benefit from Trumpism and succeed in attracting a growing share of global high-tech talent and industry? The competition for global talent is a long, hard game. Even if Canadian cities increase their draw of global talent in the short run, America and its leading tech hubs still have many advantages—particularly if Trump and Trumpism are not long-lasting. This is not the first time Canada has potentially benefited from a restrictionist bent in U.S. policy. In the early to mid-2000s, around the same time that the George W. Bush administration imposed immigration restrictions, a number of American high-tech companies set up branches in Canada. Microsoft, for instance, opened a lab outside Vancouver to attract foreign tech talent that it feared would be denied entry in the U.S. But, ultimately, the period saw little in the way of a permanent shift. Yet, this time could be different. </w:t>
      </w:r>
      <w:r w:rsidRPr="003327BC">
        <w:rPr>
          <w:rStyle w:val="StyleUnderline"/>
          <w:rFonts w:ascii="Arial" w:hAnsi="Arial" w:cs="Arial"/>
        </w:rPr>
        <w:t>Trumpism poses a serious threat not just to open immigration in America, but also to public investments in basic science and tech</w:t>
      </w:r>
      <w:r w:rsidRPr="003327BC">
        <w:rPr>
          <w:rFonts w:ascii="Arial" w:hAnsi="Arial" w:cs="Arial"/>
          <w:sz w:val="14"/>
        </w:rPr>
        <w:t xml:space="preserve">nology, </w:t>
      </w:r>
      <w:r w:rsidRPr="003327BC">
        <w:rPr>
          <w:rStyle w:val="StyleUnderline"/>
          <w:rFonts w:ascii="Arial" w:hAnsi="Arial" w:cs="Arial"/>
        </w:rPr>
        <w:t xml:space="preserve">while signaling a troubling disdain for scientists, intellectuals, immigrants and so-called “urban elites.” Around the world, </w:t>
      </w:r>
      <w:r w:rsidRPr="003327BC">
        <w:rPr>
          <w:rStyle w:val="Emphasis"/>
        </w:rPr>
        <w:t>America is beginning to be</w:t>
      </w:r>
      <w:r w:rsidRPr="003327BC">
        <w:rPr>
          <w:rFonts w:ascii="Arial" w:hAnsi="Arial" w:cs="Arial"/>
          <w:sz w:val="14"/>
        </w:rPr>
        <w:t xml:space="preserve"> seen as something of </w:t>
      </w:r>
      <w:r w:rsidRPr="003327BC">
        <w:rPr>
          <w:rStyle w:val="Emphasis"/>
        </w:rPr>
        <w:t>a rogue nation</w:t>
      </w:r>
      <w:r w:rsidRPr="003327BC">
        <w:rPr>
          <w:rFonts w:ascii="Arial" w:hAnsi="Arial" w:cs="Arial"/>
          <w:sz w:val="14"/>
        </w:rPr>
        <w:t xml:space="preserve">—out of step with the core practices and cultural beliefs of other advanced countries. </w:t>
      </w:r>
      <w:r w:rsidRPr="003327BC">
        <w:rPr>
          <w:rStyle w:val="StyleUnderline"/>
          <w:rFonts w:ascii="Arial" w:hAnsi="Arial" w:cs="Arial"/>
        </w:rPr>
        <w:t>Migration requires trust that a new life will be safe and stable</w:t>
      </w:r>
      <w:r w:rsidRPr="003327BC">
        <w:rPr>
          <w:rFonts w:ascii="Arial" w:hAnsi="Arial" w:cs="Arial"/>
          <w:sz w:val="14"/>
        </w:rPr>
        <w:t xml:space="preserve">. Migrants want to know that visa policies will not be reversed in a day, and that they won’t be treated as second-class citizens. </w:t>
      </w:r>
      <w:r w:rsidRPr="003327BC">
        <w:rPr>
          <w:rStyle w:val="StyleUnderline"/>
          <w:rFonts w:ascii="Arial" w:hAnsi="Arial" w:cs="Arial"/>
        </w:rPr>
        <w:t>Trump hasn’t helped to build that sense of trust</w:t>
      </w:r>
      <w:r w:rsidRPr="003327BC">
        <w:rPr>
          <w:rFonts w:ascii="Arial" w:hAnsi="Arial" w:cs="Arial"/>
          <w:sz w:val="14"/>
        </w:rPr>
        <w:t xml:space="preserve">. Instead, he has shown the world that America is now increasingly a place that shuns immigrants. Still, the damage Trump has done to America’s brand is not yet permanent. Foreigners are not leaving America in droves, and immigrants have not sought out other destinations en masse. </w:t>
      </w:r>
      <w:r w:rsidRPr="003327BC">
        <w:rPr>
          <w:rStyle w:val="StyleUnderline"/>
          <w:rFonts w:ascii="Arial" w:hAnsi="Arial" w:cs="Arial"/>
        </w:rPr>
        <w:t>The question moving forward is what will happen if Trump really does build the border wall with Mexico, or initiates mass deportations of immigrants, or if emboldened white nationalists and neo-Nazis take to the streets again? All of this is occurring against the backdrop of</w:t>
      </w:r>
      <w:r w:rsidRPr="003327BC">
        <w:rPr>
          <w:rFonts w:ascii="Arial" w:hAnsi="Arial" w:cs="Arial"/>
          <w:sz w:val="14"/>
        </w:rPr>
        <w:t xml:space="preserve"> a </w:t>
      </w:r>
      <w:r w:rsidRPr="003327BC">
        <w:rPr>
          <w:rStyle w:val="StyleUnderline"/>
          <w:rFonts w:ascii="Arial" w:hAnsi="Arial" w:cs="Arial"/>
        </w:rPr>
        <w:t>growing backlash against America’s leading tech companies</w:t>
      </w:r>
      <w:r w:rsidRPr="003327BC">
        <w:rPr>
          <w:rFonts w:ascii="Arial" w:hAnsi="Arial" w:cs="Arial"/>
          <w:sz w:val="14"/>
        </w:rPr>
        <w:t xml:space="preserve"> from the left and right. Once championed as sources of innovation and economic progress, tech companies and entrepreneurs, from Uber to Airbnb, lately are being pilloried as modern-day robber barons. America’s leading tech hubs—not just San Francisco and New York, but also Boston, Seattle and Los Angeles—have become increasingly unequal and unaffordable for the middle class, service workers and the less advantaged. </w:t>
      </w:r>
      <w:r w:rsidRPr="003327BC">
        <w:rPr>
          <w:rStyle w:val="StyleUnderline"/>
          <w:rFonts w:ascii="Arial" w:hAnsi="Arial" w:cs="Arial"/>
        </w:rPr>
        <w:t>This has led a growing speculation that tech talent and startups will begin to shift</w:t>
      </w:r>
      <w:r w:rsidRPr="003327BC">
        <w:rPr>
          <w:rFonts w:ascii="Arial" w:hAnsi="Arial" w:cs="Arial"/>
          <w:sz w:val="14"/>
        </w:rPr>
        <w:t xml:space="preserve"> to other locations across America. More likely, </w:t>
      </w:r>
      <w:r w:rsidRPr="003327BC">
        <w:rPr>
          <w:rStyle w:val="StyleUnderline"/>
          <w:rFonts w:ascii="Arial" w:hAnsi="Arial" w:cs="Arial"/>
        </w:rPr>
        <w:t>those companies increasingly will look outside the U</w:t>
      </w:r>
      <w:r w:rsidRPr="003327BC">
        <w:rPr>
          <w:rFonts w:ascii="Arial" w:hAnsi="Arial" w:cs="Arial"/>
          <w:sz w:val="14"/>
        </w:rPr>
        <w:t xml:space="preserve">nited </w:t>
      </w:r>
      <w:r w:rsidRPr="003327BC">
        <w:rPr>
          <w:rStyle w:val="StyleUnderline"/>
          <w:rFonts w:ascii="Arial" w:hAnsi="Arial" w:cs="Arial"/>
        </w:rPr>
        <w:t>S</w:t>
      </w:r>
      <w:r w:rsidRPr="003327BC">
        <w:rPr>
          <w:rFonts w:ascii="Arial" w:hAnsi="Arial" w:cs="Arial"/>
          <w:sz w:val="14"/>
        </w:rPr>
        <w:t>tates—</w:t>
      </w:r>
      <w:r w:rsidRPr="003327BC">
        <w:rPr>
          <w:rStyle w:val="StyleUnderline"/>
          <w:rFonts w:ascii="Arial" w:hAnsi="Arial" w:cs="Arial"/>
        </w:rPr>
        <w:t>to Canada’s aspiring tech hubs</w:t>
      </w:r>
      <w:r w:rsidRPr="003327BC">
        <w:rPr>
          <w:rFonts w:ascii="Arial" w:hAnsi="Arial" w:cs="Arial"/>
          <w:sz w:val="14"/>
        </w:rPr>
        <w:t xml:space="preserve">, but also to London, other European cities and emerging tech centers in Asia. Canada’s big cities have much more to offer and are much more capable of competing for global talent and tech firms than they were a decade or two ago. </w:t>
      </w:r>
      <w:r w:rsidRPr="003327BC">
        <w:rPr>
          <w:rStyle w:val="Emphasis"/>
        </w:rPr>
        <w:t>As America’s global brand wanes, Canada’s grows in stature—and that means more immigrants, more talent, more tech and more prosperity.</w:t>
      </w:r>
    </w:p>
    <w:p w14:paraId="39C22F4E" w14:textId="77777777" w:rsidR="00D16C4E" w:rsidRPr="003327BC" w:rsidRDefault="00D16C4E" w:rsidP="00D16C4E">
      <w:pPr>
        <w:rPr>
          <w:rFonts w:ascii="Arial" w:hAnsi="Arial" w:cs="Arial"/>
        </w:rPr>
      </w:pPr>
    </w:p>
    <w:p w14:paraId="699D887E" w14:textId="77777777" w:rsidR="00D16C4E" w:rsidRPr="003327BC" w:rsidRDefault="00D16C4E" w:rsidP="00D16C4E">
      <w:pPr>
        <w:pStyle w:val="Heading4"/>
        <w:rPr>
          <w:rFonts w:ascii="Arial" w:hAnsi="Arial" w:cs="Arial"/>
        </w:rPr>
      </w:pPr>
      <w:r w:rsidRPr="003327BC">
        <w:rPr>
          <w:rFonts w:ascii="Arial" w:hAnsi="Arial" w:cs="Arial"/>
        </w:rPr>
        <w:t>Trump’s policies are pushing refugees and asylees to Canada – the stark contrast is boosting Canadian soft power</w:t>
      </w:r>
    </w:p>
    <w:p w14:paraId="5B8A3CB6" w14:textId="77777777" w:rsidR="00D16C4E" w:rsidRPr="003327BC" w:rsidRDefault="00D16C4E" w:rsidP="00D16C4E">
      <w:pPr>
        <w:spacing w:after="0"/>
        <w:rPr>
          <w:rFonts w:ascii="Arial" w:hAnsi="Arial" w:cs="Arial"/>
        </w:rPr>
      </w:pPr>
      <w:r w:rsidRPr="003327BC">
        <w:rPr>
          <w:rStyle w:val="Style13ptBold"/>
          <w:rFonts w:ascii="Arial" w:hAnsi="Arial" w:cs="Arial"/>
        </w:rPr>
        <w:t xml:space="preserve">Paulson, 17 </w:t>
      </w:r>
      <w:r w:rsidRPr="003327BC">
        <w:rPr>
          <w:rFonts w:ascii="Arial" w:hAnsi="Arial" w:cs="Arial"/>
        </w:rPr>
        <w:t>– Michael Paulson is the theater reporter for The New York Times. He previously covered religion at The Times and at The Boston Globe. He was part of the Boston Globe team whose coverage of clergy sexual abuse in the Catholic Church won the 2003 Pulitzer Prize for Public Service.</w:t>
      </w:r>
    </w:p>
    <w:p w14:paraId="61480462" w14:textId="77777777" w:rsidR="00D16C4E" w:rsidRPr="003327BC" w:rsidRDefault="00D16C4E" w:rsidP="00D16C4E">
      <w:pPr>
        <w:spacing w:after="0"/>
        <w:rPr>
          <w:rFonts w:ascii="Arial" w:hAnsi="Arial" w:cs="Arial"/>
        </w:rPr>
      </w:pPr>
      <w:r w:rsidRPr="003327BC">
        <w:rPr>
          <w:rFonts w:ascii="Arial" w:hAnsi="Arial" w:cs="Arial"/>
        </w:rPr>
        <w:t>(“A Broadway Musical Brings Out Canadian Soft Power,” The New York Times, March 16, 2017, https://www.nytimes.com/2017/03/16/theater/a-broadway-musical-brings-out-canadian-soft-power.html, SRA)</w:t>
      </w:r>
    </w:p>
    <w:p w14:paraId="22DCFD85" w14:textId="77777777" w:rsidR="00D16C4E" w:rsidRPr="003327BC" w:rsidRDefault="00D16C4E" w:rsidP="00D16C4E">
      <w:pPr>
        <w:spacing w:after="0"/>
        <w:rPr>
          <w:rFonts w:ascii="Arial" w:hAnsi="Arial" w:cs="Arial"/>
          <w:sz w:val="14"/>
        </w:rPr>
      </w:pPr>
      <w:r w:rsidRPr="003327BC">
        <w:rPr>
          <w:rFonts w:ascii="Arial" w:hAnsi="Arial" w:cs="Arial"/>
          <w:sz w:val="14"/>
        </w:rPr>
        <w:t>They are streaming into New York from Calgary, Montreal and, of course, Newfoundland. Some wear red, stay warm in gloves adorned with the maple leaf, or carry a provincial flag</w:t>
      </w:r>
      <w:r w:rsidRPr="003327BC">
        <w:rPr>
          <w:rStyle w:val="Emphasis"/>
          <w:highlight w:val="green"/>
        </w:rPr>
        <w:t>. Canada is having a rare moment</w:t>
      </w:r>
      <w:r w:rsidRPr="003327BC">
        <w:rPr>
          <w:rStyle w:val="StyleUnderline"/>
          <w:rFonts w:ascii="Arial" w:hAnsi="Arial" w:cs="Arial"/>
        </w:rPr>
        <w:t xml:space="preserve"> on Broadway — “Come From Away,”</w:t>
      </w:r>
      <w:r w:rsidRPr="003327BC">
        <w:rPr>
          <w:rFonts w:ascii="Arial" w:hAnsi="Arial" w:cs="Arial"/>
          <w:sz w:val="14"/>
        </w:rPr>
        <w:t xml:space="preserve"> a musical written by a married Canadian couple, set in Newfoundland and </w:t>
      </w:r>
      <w:r w:rsidRPr="003327BC">
        <w:rPr>
          <w:rStyle w:val="StyleUnderline"/>
          <w:rFonts w:ascii="Arial" w:hAnsi="Arial" w:cs="Arial"/>
        </w:rPr>
        <w:t>celebrating Canadian decency</w:t>
      </w:r>
      <w:r w:rsidRPr="003327BC">
        <w:rPr>
          <w:rFonts w:ascii="Arial" w:hAnsi="Arial" w:cs="Arial"/>
          <w:sz w:val="14"/>
        </w:rPr>
        <w:t xml:space="preserve">, has just opened at the Schoenfeld Theater. The show was already drawing an unusually high number of Canadian ticket-buyers, and an extraordinary amount of Canadian media attention, even before this week, when it hit the apotheosis of Canadianness: The country’s charismatic and popular prime minister, Justin Trudeau, attended with a group of 600 allies and diplomats. And now </w:t>
      </w:r>
      <w:r w:rsidRPr="003327BC">
        <w:rPr>
          <w:rStyle w:val="StyleUnderline"/>
          <w:rFonts w:ascii="Arial" w:hAnsi="Arial" w:cs="Arial"/>
        </w:rPr>
        <w:t xml:space="preserve">the show has turned unexpectedly into a form of </w:t>
      </w:r>
      <w:r w:rsidRPr="003327BC">
        <w:rPr>
          <w:rStyle w:val="Emphasis"/>
        </w:rPr>
        <w:t xml:space="preserve">Canadian </w:t>
      </w:r>
      <w:r w:rsidRPr="003327BC">
        <w:rPr>
          <w:rStyle w:val="Emphasis"/>
          <w:highlight w:val="green"/>
        </w:rPr>
        <w:t>soft power:</w:t>
      </w:r>
      <w:r w:rsidRPr="003327BC">
        <w:rPr>
          <w:rStyle w:val="Emphasis"/>
        </w:rPr>
        <w:t xml:space="preserve"> an expression of Canadian ideals, seemingly </w:t>
      </w:r>
      <w:r w:rsidRPr="003327BC">
        <w:rPr>
          <w:rStyle w:val="Emphasis"/>
          <w:highlight w:val="green"/>
        </w:rPr>
        <w:t>at odds with</w:t>
      </w:r>
      <w:r w:rsidRPr="003327BC">
        <w:rPr>
          <w:rStyle w:val="Emphasis"/>
        </w:rPr>
        <w:t xml:space="preserve"> those of </w:t>
      </w:r>
      <w:r w:rsidRPr="003327BC">
        <w:rPr>
          <w:rStyle w:val="Emphasis"/>
          <w:highlight w:val="green"/>
        </w:rPr>
        <w:t>the new American administration</w:t>
      </w:r>
      <w:r w:rsidRPr="003327BC">
        <w:rPr>
          <w:rFonts w:ascii="Arial" w:hAnsi="Arial" w:cs="Arial"/>
          <w:sz w:val="14"/>
        </w:rPr>
        <w:t xml:space="preserve">, on stage nightly in the heart of New York City. On Wednesday night, Mr. Trudeau sat side-by-side with Ivanka Trump, the American president’s daughter and close adviser, as the 100-minute musical celebrated the welcome extended by residents of Gander, a small town in Newfoundland, to thousands of air travelers diverted during the terrorist attacks of Sept. 11, 2001. The show is packed with distinctive local details; one scene, inevitably, is set in the ubiquitous doughnut chain Tim Hortons. </w:t>
      </w:r>
      <w:r w:rsidRPr="003327BC">
        <w:rPr>
          <w:rStyle w:val="StyleUnderline"/>
          <w:rFonts w:ascii="Arial" w:hAnsi="Arial" w:cs="Arial"/>
        </w:rPr>
        <w:t>The timing was rich: As Ms. Trump</w:t>
      </w:r>
      <w:r w:rsidRPr="003327BC">
        <w:rPr>
          <w:rFonts w:ascii="Arial" w:hAnsi="Arial" w:cs="Arial"/>
          <w:sz w:val="14"/>
        </w:rPr>
        <w:t xml:space="preserve">, joined by Nikki R. Haley, the American ambassador to the United Nations, </w:t>
      </w:r>
      <w:r w:rsidRPr="003327BC">
        <w:rPr>
          <w:rStyle w:val="StyleUnderline"/>
          <w:rFonts w:ascii="Arial" w:hAnsi="Arial" w:cs="Arial"/>
        </w:rPr>
        <w:t>and Mr. Trudeau</w:t>
      </w:r>
      <w:r w:rsidRPr="003327BC">
        <w:rPr>
          <w:rFonts w:ascii="Arial" w:hAnsi="Arial" w:cs="Arial"/>
          <w:sz w:val="14"/>
        </w:rPr>
        <w:t xml:space="preserve">, accompanied by his wife, Sophie, </w:t>
      </w:r>
      <w:r w:rsidRPr="003327BC">
        <w:rPr>
          <w:rStyle w:val="StyleUnderline"/>
          <w:rFonts w:ascii="Arial" w:hAnsi="Arial" w:cs="Arial"/>
        </w:rPr>
        <w:t xml:space="preserve">watched an artistic tribute to the </w:t>
      </w:r>
      <w:r w:rsidRPr="003327BC">
        <w:rPr>
          <w:rStyle w:val="Emphasis"/>
        </w:rPr>
        <w:t>virtues of embracing foreigners</w:t>
      </w:r>
      <w:r w:rsidRPr="003327BC">
        <w:rPr>
          <w:rFonts w:ascii="Arial" w:hAnsi="Arial" w:cs="Arial"/>
          <w:sz w:val="14"/>
        </w:rPr>
        <w:t xml:space="preserve">, President </w:t>
      </w:r>
      <w:r w:rsidRPr="003327BC">
        <w:rPr>
          <w:rStyle w:val="StyleUnderline"/>
          <w:rFonts w:ascii="Arial" w:hAnsi="Arial" w:cs="Arial"/>
        </w:rPr>
        <w:t xml:space="preserve">Trump was proposing to eliminate federal funding of the arts and to ban travel from parts of the Muslim world. </w:t>
      </w:r>
      <w:r w:rsidRPr="003327BC">
        <w:rPr>
          <w:rFonts w:ascii="Arial" w:hAnsi="Arial" w:cs="Arial"/>
          <w:sz w:val="14"/>
        </w:rPr>
        <w:t xml:space="preserve">Although </w:t>
      </w:r>
      <w:r w:rsidRPr="003327BC">
        <w:rPr>
          <w:rStyle w:val="StyleUnderline"/>
          <w:rFonts w:ascii="Arial" w:hAnsi="Arial" w:cs="Arial"/>
        </w:rPr>
        <w:t>the musical</w:t>
      </w:r>
      <w:r w:rsidRPr="003327BC">
        <w:rPr>
          <w:rFonts w:ascii="Arial" w:hAnsi="Arial" w:cs="Arial"/>
          <w:sz w:val="14"/>
        </w:rPr>
        <w:t xml:space="preserve"> has been in development for years, it </w:t>
      </w:r>
      <w:r w:rsidRPr="003327BC">
        <w:rPr>
          <w:rStyle w:val="StyleUnderline"/>
          <w:rFonts w:ascii="Arial" w:hAnsi="Arial" w:cs="Arial"/>
        </w:rPr>
        <w:t>arrives on Broadway at a complex moment for Canada’s relationship with its southern neighbor</w:t>
      </w:r>
      <w:r w:rsidRPr="003327BC">
        <w:rPr>
          <w:rFonts w:ascii="Arial" w:hAnsi="Arial" w:cs="Arial"/>
          <w:sz w:val="14"/>
        </w:rPr>
        <w:t xml:space="preserve">. The </w:t>
      </w:r>
      <w:r w:rsidRPr="003327BC">
        <w:rPr>
          <w:rStyle w:val="StyleUnderline"/>
          <w:rFonts w:ascii="Arial" w:hAnsi="Arial" w:cs="Arial"/>
        </w:rPr>
        <w:t>Trump</w:t>
      </w:r>
      <w:r w:rsidRPr="003327BC">
        <w:rPr>
          <w:rFonts w:ascii="Arial" w:hAnsi="Arial" w:cs="Arial"/>
          <w:sz w:val="14"/>
        </w:rPr>
        <w:t xml:space="preserve"> administration </w:t>
      </w:r>
      <w:r w:rsidRPr="003327BC">
        <w:rPr>
          <w:rStyle w:val="StyleUnderline"/>
          <w:rFonts w:ascii="Arial" w:hAnsi="Arial" w:cs="Arial"/>
        </w:rPr>
        <w:t>is demanding to rework</w:t>
      </w:r>
      <w:r w:rsidRPr="003327BC">
        <w:rPr>
          <w:rFonts w:ascii="Arial" w:hAnsi="Arial" w:cs="Arial"/>
          <w:sz w:val="14"/>
        </w:rPr>
        <w:t xml:space="preserve"> the </w:t>
      </w:r>
      <w:r w:rsidRPr="003327BC">
        <w:rPr>
          <w:rStyle w:val="StyleUnderline"/>
          <w:rFonts w:ascii="Arial" w:hAnsi="Arial" w:cs="Arial"/>
        </w:rPr>
        <w:t>N</w:t>
      </w:r>
      <w:r w:rsidRPr="003327BC">
        <w:rPr>
          <w:rFonts w:ascii="Arial" w:hAnsi="Arial" w:cs="Arial"/>
          <w:sz w:val="14"/>
        </w:rPr>
        <w:t xml:space="preserve">orth </w:t>
      </w:r>
      <w:r w:rsidRPr="003327BC">
        <w:rPr>
          <w:rStyle w:val="StyleUnderline"/>
          <w:rFonts w:ascii="Arial" w:hAnsi="Arial" w:cs="Arial"/>
        </w:rPr>
        <w:t>A</w:t>
      </w:r>
      <w:r w:rsidRPr="003327BC">
        <w:rPr>
          <w:rFonts w:ascii="Arial" w:hAnsi="Arial" w:cs="Arial"/>
          <w:sz w:val="14"/>
        </w:rPr>
        <w:t xml:space="preserve">merican </w:t>
      </w:r>
      <w:r w:rsidRPr="003327BC">
        <w:rPr>
          <w:rStyle w:val="StyleUnderline"/>
          <w:rFonts w:ascii="Arial" w:hAnsi="Arial" w:cs="Arial"/>
        </w:rPr>
        <w:t>F</w:t>
      </w:r>
      <w:r w:rsidRPr="003327BC">
        <w:rPr>
          <w:rFonts w:ascii="Arial" w:hAnsi="Arial" w:cs="Arial"/>
          <w:sz w:val="14"/>
        </w:rPr>
        <w:t xml:space="preserve">ree </w:t>
      </w:r>
      <w:r w:rsidRPr="003327BC">
        <w:rPr>
          <w:rStyle w:val="StyleUnderline"/>
          <w:rFonts w:ascii="Arial" w:hAnsi="Arial" w:cs="Arial"/>
        </w:rPr>
        <w:t>T</w:t>
      </w:r>
      <w:r w:rsidRPr="003327BC">
        <w:rPr>
          <w:rFonts w:ascii="Arial" w:hAnsi="Arial" w:cs="Arial"/>
          <w:sz w:val="14"/>
        </w:rPr>
        <w:t xml:space="preserve">rade </w:t>
      </w:r>
      <w:r w:rsidRPr="003327BC">
        <w:rPr>
          <w:rStyle w:val="StyleUnderline"/>
          <w:rFonts w:ascii="Arial" w:hAnsi="Arial" w:cs="Arial"/>
        </w:rPr>
        <w:t>A</w:t>
      </w:r>
      <w:r w:rsidRPr="003327BC">
        <w:rPr>
          <w:rFonts w:ascii="Arial" w:hAnsi="Arial" w:cs="Arial"/>
          <w:sz w:val="14"/>
        </w:rPr>
        <w:t xml:space="preserve">greement — a pact strongly supported by Mr. Trudeau; </w:t>
      </w:r>
      <w:r w:rsidRPr="003327BC">
        <w:rPr>
          <w:rStyle w:val="Emphasis"/>
          <w:highlight w:val="green"/>
        </w:rPr>
        <w:t>the</w:t>
      </w:r>
      <w:r w:rsidRPr="003327BC">
        <w:rPr>
          <w:rFonts w:ascii="Arial" w:hAnsi="Arial" w:cs="Arial"/>
          <w:sz w:val="14"/>
        </w:rPr>
        <w:t xml:space="preserve"> United States </w:t>
      </w:r>
      <w:r w:rsidRPr="003327BC">
        <w:rPr>
          <w:rStyle w:val="Emphasis"/>
          <w:highlight w:val="green"/>
        </w:rPr>
        <w:t>ban</w:t>
      </w:r>
      <w:r w:rsidRPr="003327BC">
        <w:rPr>
          <w:rStyle w:val="Emphasis"/>
        </w:rPr>
        <w:t xml:space="preserve"> on immigrants from six predominantly Muslim countries</w:t>
      </w:r>
      <w:r w:rsidRPr="003327BC">
        <w:rPr>
          <w:rFonts w:ascii="Arial" w:hAnsi="Arial" w:cs="Arial"/>
          <w:sz w:val="14"/>
        </w:rPr>
        <w:t xml:space="preserve">, blocked on Wednesday by a federal judge, has </w:t>
      </w:r>
      <w:r w:rsidRPr="003327BC">
        <w:rPr>
          <w:rStyle w:val="Emphasis"/>
          <w:highlight w:val="green"/>
        </w:rPr>
        <w:t>set off a surge in asylum seekers fleeing from the U</w:t>
      </w:r>
      <w:r w:rsidRPr="003327BC">
        <w:rPr>
          <w:rFonts w:ascii="Arial" w:hAnsi="Arial" w:cs="Arial"/>
          <w:sz w:val="14"/>
        </w:rPr>
        <w:t xml:space="preserve">nited </w:t>
      </w:r>
      <w:r w:rsidRPr="003327BC">
        <w:rPr>
          <w:rStyle w:val="Emphasis"/>
          <w:highlight w:val="green"/>
        </w:rPr>
        <w:t>S</w:t>
      </w:r>
      <w:r w:rsidRPr="003327BC">
        <w:rPr>
          <w:rFonts w:ascii="Arial" w:hAnsi="Arial" w:cs="Arial"/>
          <w:sz w:val="14"/>
        </w:rPr>
        <w:t xml:space="preserve">tates </w:t>
      </w:r>
      <w:r w:rsidRPr="003327BC">
        <w:rPr>
          <w:rStyle w:val="Emphasis"/>
          <w:highlight w:val="green"/>
        </w:rPr>
        <w:t>to Canada</w:t>
      </w:r>
      <w:r w:rsidRPr="003327BC">
        <w:rPr>
          <w:rFonts w:ascii="Arial" w:hAnsi="Arial" w:cs="Arial"/>
          <w:sz w:val="14"/>
        </w:rPr>
        <w:t xml:space="preserve">, where they have largely been welcomed; and Mr. Trump’s budget proposal would eliminate a federal program aimed at cleaning up the Great Lakes, which over 10 million Canadians rely on for their drinking water. In remarks to the audience before the show, and to reporters afterward, Mr. Trudeau chose his words carefully. He described “Come From Away” as a testament to the deep friendship between the United States and Canada, and said disagreements were to be expected between allies. “We’re always going to have differences of approaches on certain issues, but the fundamental hopes for the future, the responsibilities of keeping people safe, and building a better future for our kids is something that we can always agree on,” he told the CBC. Then, pressed by Tom Brokaw of NBC on differences about refugees, he said, “I know — and I’ve always felt, </w:t>
      </w:r>
      <w:r w:rsidRPr="003327BC">
        <w:rPr>
          <w:rStyle w:val="StyleUnderline"/>
          <w:rFonts w:ascii="Arial" w:hAnsi="Arial" w:cs="Arial"/>
        </w:rPr>
        <w:t>for Canada</w:t>
      </w:r>
      <w:r w:rsidRPr="003327BC">
        <w:rPr>
          <w:rFonts w:ascii="Arial" w:hAnsi="Arial" w:cs="Arial"/>
          <w:sz w:val="14"/>
        </w:rPr>
        <w:t xml:space="preserve"> — that </w:t>
      </w:r>
      <w:r w:rsidRPr="003327BC">
        <w:rPr>
          <w:rStyle w:val="StyleUnderline"/>
          <w:rFonts w:ascii="Arial" w:hAnsi="Arial" w:cs="Arial"/>
        </w:rPr>
        <w:t>we recognize that diversity is a great source of strength, and that’s something we’re open to in the world.”</w:t>
      </w:r>
      <w:r w:rsidRPr="003327BC">
        <w:rPr>
          <w:rFonts w:ascii="Arial" w:hAnsi="Arial" w:cs="Arial"/>
          <w:sz w:val="14"/>
        </w:rPr>
        <w:t xml:space="preserve"> </w:t>
      </w:r>
      <w:r w:rsidRPr="003327BC">
        <w:rPr>
          <w:rStyle w:val="StyleUnderline"/>
          <w:rFonts w:ascii="Arial" w:hAnsi="Arial" w:cs="Arial"/>
        </w:rPr>
        <w:t>Canadians</w:t>
      </w:r>
      <w:r w:rsidRPr="003327BC">
        <w:rPr>
          <w:rFonts w:ascii="Arial" w:hAnsi="Arial" w:cs="Arial"/>
          <w:sz w:val="14"/>
        </w:rPr>
        <w:t xml:space="preserve"> in the audience </w:t>
      </w:r>
      <w:r w:rsidRPr="003327BC">
        <w:rPr>
          <w:rStyle w:val="StyleUnderline"/>
          <w:rFonts w:ascii="Arial" w:hAnsi="Arial" w:cs="Arial"/>
        </w:rPr>
        <w:t xml:space="preserve">were more explicit in seeing </w:t>
      </w:r>
      <w:r w:rsidRPr="003327BC">
        <w:rPr>
          <w:rFonts w:ascii="Arial" w:hAnsi="Arial" w:cs="Arial"/>
          <w:sz w:val="14"/>
        </w:rPr>
        <w:t xml:space="preserve">the show as a moment to highlight </w:t>
      </w:r>
      <w:r w:rsidRPr="003327BC">
        <w:rPr>
          <w:rStyle w:val="StyleUnderline"/>
          <w:rFonts w:ascii="Arial" w:hAnsi="Arial" w:cs="Arial"/>
        </w:rPr>
        <w:t xml:space="preserve">how </w:t>
      </w:r>
      <w:r w:rsidRPr="003327BC">
        <w:rPr>
          <w:rStyle w:val="Emphasis"/>
          <w:highlight w:val="green"/>
        </w:rPr>
        <w:t>Canada’s welcoming of refugees contrasts with America’s harsher policy.</w:t>
      </w:r>
      <w:r w:rsidRPr="003327BC">
        <w:rPr>
          <w:rStyle w:val="Emphasis"/>
        </w:rPr>
        <w:t xml:space="preserve"> </w:t>
      </w:r>
      <w:r w:rsidRPr="003327BC">
        <w:rPr>
          <w:rStyle w:val="StyleUnderline"/>
          <w:rFonts w:ascii="Arial" w:hAnsi="Arial" w:cs="Arial"/>
        </w:rPr>
        <w:t>“Canada understands these people are just looking for security and a safe place for their families,’’ said Sophie de Caen, 57, who moved to New York from Montreal,</w:t>
      </w:r>
      <w:r w:rsidRPr="003327BC">
        <w:rPr>
          <w:rFonts w:ascii="Arial" w:hAnsi="Arial" w:cs="Arial"/>
          <w:sz w:val="14"/>
        </w:rPr>
        <w:t xml:space="preserve"> </w:t>
      </w:r>
      <w:r w:rsidRPr="003327BC">
        <w:rPr>
          <w:rStyle w:val="StyleUnderline"/>
          <w:rFonts w:ascii="Arial" w:hAnsi="Arial" w:cs="Arial"/>
        </w:rPr>
        <w:t>where she works for the U</w:t>
      </w:r>
      <w:r w:rsidRPr="003327BC">
        <w:rPr>
          <w:rFonts w:ascii="Arial" w:hAnsi="Arial" w:cs="Arial"/>
          <w:sz w:val="14"/>
        </w:rPr>
        <w:t xml:space="preserve">nited </w:t>
      </w:r>
      <w:r w:rsidRPr="003327BC">
        <w:rPr>
          <w:rStyle w:val="StyleUnderline"/>
          <w:rFonts w:ascii="Arial" w:hAnsi="Arial" w:cs="Arial"/>
        </w:rPr>
        <w:t>N</w:t>
      </w:r>
      <w:r w:rsidRPr="003327BC">
        <w:rPr>
          <w:rFonts w:ascii="Arial" w:hAnsi="Arial" w:cs="Arial"/>
          <w:sz w:val="14"/>
        </w:rPr>
        <w:t xml:space="preserve">ations </w:t>
      </w:r>
      <w:r w:rsidRPr="003327BC">
        <w:rPr>
          <w:rStyle w:val="StyleUnderline"/>
          <w:rFonts w:ascii="Arial" w:hAnsi="Arial" w:cs="Arial"/>
        </w:rPr>
        <w:t>Development Program, which helps Syrian refugees, among others</w:t>
      </w:r>
      <w:r w:rsidRPr="003327BC">
        <w:rPr>
          <w:rFonts w:ascii="Arial" w:hAnsi="Arial" w:cs="Arial"/>
          <w:sz w:val="14"/>
        </w:rPr>
        <w:t xml:space="preserve">. “As we can see in this show, </w:t>
      </w:r>
      <w:r w:rsidRPr="003327BC">
        <w:rPr>
          <w:rStyle w:val="StyleUnderline"/>
          <w:rFonts w:ascii="Arial" w:hAnsi="Arial" w:cs="Arial"/>
        </w:rPr>
        <w:t xml:space="preserve">Canadians have a generosity of spirit. We accept diversity.” </w:t>
      </w:r>
      <w:r w:rsidRPr="003327BC">
        <w:rPr>
          <w:rFonts w:ascii="Arial" w:hAnsi="Arial" w:cs="Arial"/>
          <w:sz w:val="14"/>
        </w:rPr>
        <w:t xml:space="preserve">Renee Beaumont, 48, who moved to New York from Vancouver years ago, showed up at the musical wearing a shirt emblazoned with the words, “I am an immigrant.” </w:t>
      </w:r>
      <w:r w:rsidRPr="003327BC">
        <w:rPr>
          <w:rStyle w:val="StyleUnderline"/>
          <w:rFonts w:ascii="Arial" w:hAnsi="Arial" w:cs="Arial"/>
        </w:rPr>
        <w:t>“The contrast between the U.S. and Canada is so stark,”</w:t>
      </w:r>
      <w:r w:rsidRPr="003327BC">
        <w:rPr>
          <w:rFonts w:ascii="Arial" w:hAnsi="Arial" w:cs="Arial"/>
          <w:sz w:val="14"/>
        </w:rPr>
        <w:t xml:space="preserve"> Ms. Beaumont said. “Nothing is solved unless we have dialogue.” Lee MacDougall, a native of Kirkland Lake, in northern Ontario, said he feels a particular pride that the show is resonating with Canadians. “Every night when we go sign autographs there are school groups from Alberta or somewhere else in Canada,” he said. “</w:t>
      </w:r>
      <w:r w:rsidRPr="003327BC">
        <w:rPr>
          <w:rStyle w:val="Emphasis"/>
        </w:rPr>
        <w:t>This is a very Canada-proud story</w:t>
      </w:r>
      <w:r w:rsidRPr="003327BC">
        <w:rPr>
          <w:rFonts w:ascii="Arial" w:hAnsi="Arial" w:cs="Arial"/>
          <w:sz w:val="14"/>
        </w:rPr>
        <w:t>, and people are excited to celebrate that.” Four previous musicals written by Canadians have opened on Broadway, and three of them flopped (the exception was “The Drowsy Chaperone”). “Come From Away,” which opened last Sunday, is off to a healthy, but not record-setting, start — it garnered a strong review from The New York Times, and is doing decent business at the box office. The musical is by Irene Sankoff and David Hein, and was nurtured by the Canadian Music Theater Project at Sheridan College near Toronto. But most of its pre-Broadway development took place in the United States, and the vast majority of the show’s $12 million capitalization was raised here, though there are a number of Canadian investors. The news media in Canada has covered the show’s journey to Broadway exhaustively, including segments on the opening night party, The New York Times review, its cast and its financial prospects. “We love to see ourselves on the world stage, because it’s not often,” Ms. Sankoff said. The show had one pre-Broadway run in Canada, an eight-week stand at the Royal Alexandra Theater in Toronto, where standing-room space and an extra performance were added to meet demand, and the show is returning to the same theater next year (this will be in addition to the Broadway production, assuming it’s still running). Sue Frost, one of the show’s lead producers, estimated that 14 percent of the audience is from Canada, a marked increase over the 2.6 percent average on Broadway, according to data collected by the Broadway League. One night, the mayor of Calgary showed up; the Newfoundland-based Memorial University School of Music sent a group; on Wednesday night the audience included not only Mr. Trudeau but one of his predecessors, Jean Chrétien, and on Thursday night the stars of “Republic of Doyle,” a Canadian television comedy series, were expected to attend. “</w:t>
      </w:r>
      <w:r w:rsidRPr="003327BC">
        <w:rPr>
          <w:rStyle w:val="StyleUnderline"/>
          <w:rFonts w:ascii="Arial" w:hAnsi="Arial" w:cs="Arial"/>
        </w:rPr>
        <w:t>You can always tell the Canadians, because they respond so differently and vociferously</w:t>
      </w:r>
      <w:r w:rsidRPr="003327BC">
        <w:rPr>
          <w:rFonts w:ascii="Arial" w:hAnsi="Arial" w:cs="Arial"/>
          <w:sz w:val="14"/>
        </w:rPr>
        <w:t>, and if you’re really lucky you have Newfoundlanders waving flags,” said Ms. Frost, who is American. “</w:t>
      </w:r>
      <w:r w:rsidRPr="003327BC">
        <w:rPr>
          <w:rStyle w:val="StyleUnderline"/>
          <w:rFonts w:ascii="Arial" w:hAnsi="Arial" w:cs="Arial"/>
        </w:rPr>
        <w:t>There are days when you see 40 or 50 flags in the house</w:t>
      </w:r>
      <w:r w:rsidRPr="003327BC">
        <w:rPr>
          <w:rFonts w:ascii="Arial" w:hAnsi="Arial" w:cs="Arial"/>
          <w:sz w:val="14"/>
        </w:rPr>
        <w:t>.” And the Canadian performers are taking particular pleasure at portraying their home country on the world’s biggest stage. “You always imagine as a kid you want to do ‘Annie,’” said Petrina Bromley, the lone Newfoundlander in the cast. “But to be here as a Newfoundlander, doing a show about Newfoundland, is beyond anything I could ever have imagined.”</w:t>
      </w:r>
    </w:p>
    <w:p w14:paraId="12F68999" w14:textId="77777777" w:rsidR="00D16C4E" w:rsidRPr="003327BC" w:rsidRDefault="00D16C4E" w:rsidP="00D16C4E">
      <w:pPr>
        <w:rPr>
          <w:rFonts w:ascii="Arial" w:hAnsi="Arial" w:cs="Arial"/>
        </w:rPr>
      </w:pPr>
    </w:p>
    <w:p w14:paraId="1709617D" w14:textId="77777777" w:rsidR="00D16C4E" w:rsidRPr="003327BC" w:rsidRDefault="00D16C4E" w:rsidP="00D16C4E">
      <w:pPr>
        <w:pStyle w:val="Heading4"/>
        <w:rPr>
          <w:rFonts w:ascii="Arial" w:hAnsi="Arial" w:cs="Arial"/>
        </w:rPr>
      </w:pPr>
      <w:r w:rsidRPr="003327BC">
        <w:rPr>
          <w:rFonts w:ascii="Arial" w:hAnsi="Arial" w:cs="Arial"/>
        </w:rPr>
        <w:t>Canada is working to fill the void – boost their leadership and economy</w:t>
      </w:r>
    </w:p>
    <w:p w14:paraId="5DEDC702" w14:textId="77777777" w:rsidR="00D16C4E" w:rsidRPr="003327BC" w:rsidRDefault="00D16C4E" w:rsidP="00D16C4E">
      <w:pPr>
        <w:spacing w:after="0"/>
        <w:rPr>
          <w:rFonts w:ascii="Arial" w:hAnsi="Arial" w:cs="Arial"/>
        </w:rPr>
      </w:pPr>
      <w:r w:rsidRPr="003327BC">
        <w:rPr>
          <w:rStyle w:val="Style13ptBold"/>
          <w:rFonts w:ascii="Arial" w:hAnsi="Arial" w:cs="Arial"/>
        </w:rPr>
        <w:t xml:space="preserve">Steeve, 17 </w:t>
      </w:r>
      <w:r w:rsidRPr="003327BC">
        <w:rPr>
          <w:rFonts w:ascii="Arial" w:hAnsi="Arial" w:cs="Arial"/>
        </w:rPr>
        <w:t>– Jamison Steeve is the executive director of the Canadian Institute for Competitiveness and Prosperity and the Martin Prosperity Institute, two of Canada’s leading think tanks. He is co-chair of the TCI Conference 2018.</w:t>
      </w:r>
    </w:p>
    <w:p w14:paraId="05F88653" w14:textId="77777777" w:rsidR="00D16C4E" w:rsidRPr="003327BC" w:rsidRDefault="00D16C4E" w:rsidP="00D16C4E">
      <w:pPr>
        <w:spacing w:after="0"/>
        <w:rPr>
          <w:rFonts w:ascii="Arial" w:hAnsi="Arial" w:cs="Arial"/>
        </w:rPr>
      </w:pPr>
      <w:r w:rsidRPr="003327BC">
        <w:rPr>
          <w:rFonts w:ascii="Arial" w:hAnsi="Arial" w:cs="Arial"/>
        </w:rPr>
        <w:t>(“Canada can get more out of immigration,” The Star, June 18, 2017, https://www.thestar.com/opinion/commentary/2017/06/18/canada-can-get-more-out-of-immigration.html, SRA)</w:t>
      </w:r>
    </w:p>
    <w:p w14:paraId="2A45D587" w14:textId="77777777" w:rsidR="00D16C4E" w:rsidRPr="003327BC" w:rsidRDefault="00D16C4E" w:rsidP="00D16C4E">
      <w:pPr>
        <w:spacing w:after="0"/>
        <w:rPr>
          <w:rStyle w:val="StyleUnderline"/>
          <w:rFonts w:ascii="Arial" w:hAnsi="Arial" w:cs="Arial"/>
        </w:rPr>
      </w:pPr>
      <w:r w:rsidRPr="003327BC">
        <w:rPr>
          <w:rStyle w:val="StyleUnderline"/>
          <w:rFonts w:ascii="Arial" w:hAnsi="Arial" w:cs="Arial"/>
        </w:rPr>
        <w:t>For years, and especially recently, the way Canada</w:t>
      </w:r>
      <w:r w:rsidRPr="003327BC">
        <w:rPr>
          <w:rFonts w:ascii="Arial" w:hAnsi="Arial" w:cs="Arial"/>
          <w:sz w:val="16"/>
        </w:rPr>
        <w:t xml:space="preserve"> deals with and </w:t>
      </w:r>
      <w:r w:rsidRPr="003327BC">
        <w:rPr>
          <w:rStyle w:val="StyleUnderline"/>
          <w:rFonts w:ascii="Arial" w:hAnsi="Arial" w:cs="Arial"/>
        </w:rPr>
        <w:t>accepts newcomers has</w:t>
      </w:r>
      <w:r w:rsidRPr="003327BC">
        <w:rPr>
          <w:rFonts w:ascii="Arial" w:hAnsi="Arial" w:cs="Arial"/>
          <w:sz w:val="16"/>
        </w:rPr>
        <w:t xml:space="preserve"> given this country </w:t>
      </w:r>
      <w:r w:rsidRPr="003327BC">
        <w:rPr>
          <w:rStyle w:val="StyleUnderline"/>
          <w:rFonts w:ascii="Arial" w:hAnsi="Arial" w:cs="Arial"/>
        </w:rPr>
        <w:t>a feeling of pride</w:t>
      </w:r>
      <w:r w:rsidRPr="003327BC">
        <w:rPr>
          <w:rStyle w:val="Emphasis"/>
        </w:rPr>
        <w:t xml:space="preserve">. While other countries work on bans and build walls, we wait for immigrants at airports with teddy bears and parkas. </w:t>
      </w:r>
      <w:r w:rsidRPr="003327BC">
        <w:rPr>
          <w:rFonts w:ascii="Arial" w:hAnsi="Arial" w:cs="Arial"/>
          <w:sz w:val="16"/>
        </w:rPr>
        <w:t xml:space="preserve">Before we get too smug about our treatment of immigrants, though, we should remember it wasn’t so long ago that our approach was not so different from that being used around the world today. </w:t>
      </w:r>
      <w:r w:rsidRPr="003327BC">
        <w:rPr>
          <w:rStyle w:val="StyleUnderline"/>
          <w:rFonts w:ascii="Arial" w:hAnsi="Arial" w:cs="Arial"/>
        </w:rPr>
        <w:t>And there is more that can be done to improve the lives of newcomers</w:t>
      </w:r>
      <w:r w:rsidRPr="003327BC">
        <w:rPr>
          <w:rFonts w:ascii="Arial" w:hAnsi="Arial" w:cs="Arial"/>
          <w:sz w:val="16"/>
        </w:rPr>
        <w:t xml:space="preserve"> to Canada </w:t>
      </w:r>
      <w:r w:rsidRPr="003327BC">
        <w:rPr>
          <w:rStyle w:val="StyleUnderline"/>
          <w:rFonts w:ascii="Arial" w:hAnsi="Arial" w:cs="Arial"/>
        </w:rPr>
        <w:t>and maximize</w:t>
      </w:r>
      <w:r w:rsidRPr="003327BC">
        <w:rPr>
          <w:rFonts w:ascii="Arial" w:hAnsi="Arial" w:cs="Arial"/>
          <w:sz w:val="16"/>
        </w:rPr>
        <w:t xml:space="preserve"> the </w:t>
      </w:r>
      <w:r w:rsidRPr="003327BC">
        <w:rPr>
          <w:rStyle w:val="StyleUnderline"/>
          <w:rFonts w:ascii="Arial" w:hAnsi="Arial" w:cs="Arial"/>
        </w:rPr>
        <w:t>benefits</w:t>
      </w:r>
      <w:r w:rsidRPr="003327BC">
        <w:rPr>
          <w:rFonts w:ascii="Arial" w:hAnsi="Arial" w:cs="Arial"/>
          <w:sz w:val="16"/>
        </w:rPr>
        <w:t xml:space="preserve"> for this country. As a result of many global forces, </w:t>
      </w:r>
      <w:r w:rsidRPr="003327BC">
        <w:rPr>
          <w:rStyle w:val="StyleUnderline"/>
          <w:rFonts w:ascii="Arial" w:hAnsi="Arial" w:cs="Arial"/>
        </w:rPr>
        <w:t>immigration has become a hot topic</w:t>
      </w:r>
      <w:r w:rsidRPr="003327BC">
        <w:rPr>
          <w:rFonts w:ascii="Arial" w:hAnsi="Arial" w:cs="Arial"/>
          <w:sz w:val="16"/>
        </w:rPr>
        <w:t xml:space="preserve"> here and abroad. Our new working paper, Immigration in Ontario: Achieving best outcomes for newcomers and the economy, is an attempt to add quantitative evidence to the growing debate on the economic contribution of immigrations to Ontario and Canada. </w:t>
      </w:r>
      <w:r w:rsidRPr="003327BC">
        <w:rPr>
          <w:rStyle w:val="Emphasis"/>
          <w:highlight w:val="green"/>
        </w:rPr>
        <w:t>When done correctly, immigration policy creates a virtuous circle, wherein the government plays an active role in, and reaps the rewards of, immigrants’ success</w:t>
      </w:r>
      <w:r w:rsidRPr="003327BC">
        <w:rPr>
          <w:rStyle w:val="StyleUnderline"/>
          <w:rFonts w:ascii="Arial" w:hAnsi="Arial" w:cs="Arial"/>
        </w:rPr>
        <w:t xml:space="preserve">. Indeed, </w:t>
      </w:r>
      <w:r w:rsidRPr="003327BC">
        <w:rPr>
          <w:rStyle w:val="Emphasis"/>
        </w:rPr>
        <w:t>immigration can and must be more than just a feeling.</w:t>
      </w:r>
      <w:r w:rsidRPr="003327BC">
        <w:rPr>
          <w:rStyle w:val="StyleUnderline"/>
          <w:rFonts w:ascii="Arial" w:hAnsi="Arial" w:cs="Arial"/>
        </w:rPr>
        <w:t xml:space="preserve"> </w:t>
      </w:r>
      <w:r w:rsidRPr="003327BC">
        <w:rPr>
          <w:rFonts w:ascii="Arial" w:hAnsi="Arial" w:cs="Arial"/>
          <w:sz w:val="16"/>
        </w:rPr>
        <w:t xml:space="preserve">Our research indicates that we are leaving a substantial amount of economic growth on the table. If the hurdles immigrants face in finding employment were eliminated, or at least lowered, to unlock </w:t>
      </w:r>
      <w:r w:rsidRPr="003327BC">
        <w:rPr>
          <w:rStyle w:val="Emphasis"/>
          <w:highlight w:val="green"/>
        </w:rPr>
        <w:t>the vast economic potential of these newcomers</w:t>
      </w:r>
      <w:r w:rsidRPr="003327BC">
        <w:rPr>
          <w:rFonts w:ascii="Arial" w:hAnsi="Arial" w:cs="Arial"/>
          <w:sz w:val="16"/>
        </w:rPr>
        <w:t xml:space="preserve">, immigrant incomes would increase by up to </w:t>
      </w:r>
      <w:r w:rsidRPr="003327BC">
        <w:rPr>
          <w:rStyle w:val="Emphasis"/>
          <w:highlight w:val="green"/>
        </w:rPr>
        <w:t xml:space="preserve">$15.2 billion. </w:t>
      </w:r>
      <w:r w:rsidRPr="003327BC">
        <w:rPr>
          <w:rStyle w:val="StyleUnderline"/>
          <w:rFonts w:ascii="Arial" w:hAnsi="Arial" w:cs="Arial"/>
        </w:rPr>
        <w:t xml:space="preserve">This would be the equivalent of 2 per cent of Ontario’s GDP, creating economic prosperity, social cohesion and tax revenue that could be used to increase the quality of life for all. </w:t>
      </w:r>
      <w:r w:rsidRPr="003327BC">
        <w:rPr>
          <w:rFonts w:ascii="Arial" w:hAnsi="Arial" w:cs="Arial"/>
          <w:sz w:val="16"/>
        </w:rPr>
        <w:t xml:space="preserve">In order to reach this goal, </w:t>
      </w:r>
      <w:r w:rsidRPr="003327BC">
        <w:rPr>
          <w:rStyle w:val="Emphasis"/>
        </w:rPr>
        <w:t>we call on Ontario to take on more</w:t>
      </w:r>
      <w:r w:rsidRPr="003327BC">
        <w:rPr>
          <w:rStyle w:val="StyleUnderline"/>
          <w:rFonts w:ascii="Arial" w:hAnsi="Arial" w:cs="Arial"/>
        </w:rPr>
        <w:t xml:space="preserve"> economic immigrants in addition to </w:t>
      </w:r>
      <w:r w:rsidRPr="003327BC">
        <w:rPr>
          <w:rStyle w:val="Emphasis"/>
        </w:rPr>
        <w:t>refugees</w:t>
      </w:r>
      <w:r w:rsidRPr="003327BC">
        <w:rPr>
          <w:rStyle w:val="StyleUnderline"/>
          <w:rFonts w:ascii="Arial" w:hAnsi="Arial" w:cs="Arial"/>
        </w:rPr>
        <w:t xml:space="preserve"> and family reunification immigrants</w:t>
      </w:r>
      <w:r w:rsidRPr="003327BC">
        <w:rPr>
          <w:rFonts w:ascii="Arial" w:hAnsi="Arial" w:cs="Arial"/>
          <w:sz w:val="16"/>
        </w:rPr>
        <w:t xml:space="preserve">. As usual, Ontario’s ability to control its destiny is being curtailed by the Federal government. Our province’s rate of economic immigrants is substantially lower than the national average. As many newcomers to Canada choose Ontario as their home, it is time for Ontario to have greater access to economic immigrants. Steps must be taken to tackle the lagging employment rates found among immigrants, along with the “wage penalty” they often experience. Our research indicates that a particular focus should be placed on settling immigrants during their first five years in the country, as well as devoting additional resources to female and older immigrants. Why should we look at the immigration file through an economic lens? Isn’t it enough to treat it as a “feel good” file? Part of the reason Canada has been able to accept new immigrants is that it has been a positive economic bargain for current residents and citizens, as well as newcomers. Rather than get complacent by looking at the follies of other countries, we need to double our efforts at improving the economic outcomes for immigrants. This will increase the benefits for everyone. Last week, </w:t>
      </w:r>
      <w:r w:rsidRPr="003327BC">
        <w:rPr>
          <w:rStyle w:val="StyleUnderline"/>
          <w:rFonts w:ascii="Arial" w:hAnsi="Arial" w:cs="Arial"/>
        </w:rPr>
        <w:t>Foreign Minister</w:t>
      </w:r>
      <w:r w:rsidRPr="003327BC">
        <w:rPr>
          <w:rFonts w:ascii="Arial" w:hAnsi="Arial" w:cs="Arial"/>
          <w:sz w:val="16"/>
        </w:rPr>
        <w:t xml:space="preserve"> Minister Chrystia </w:t>
      </w:r>
      <w:r w:rsidRPr="003327BC">
        <w:rPr>
          <w:rStyle w:val="StyleUnderline"/>
          <w:rFonts w:ascii="Arial" w:hAnsi="Arial" w:cs="Arial"/>
        </w:rPr>
        <w:t>Freeland delivered a timely and historic speech in the House of Commons about Canada and our place in the world</w:t>
      </w:r>
      <w:r w:rsidRPr="003327BC">
        <w:rPr>
          <w:rFonts w:ascii="Arial" w:hAnsi="Arial" w:cs="Arial"/>
          <w:sz w:val="16"/>
        </w:rPr>
        <w:t xml:space="preserve">. She articulated what </w:t>
      </w:r>
      <w:r w:rsidRPr="003327BC">
        <w:rPr>
          <w:rStyle w:val="Emphasis"/>
          <w:highlight w:val="green"/>
        </w:rPr>
        <w:t>Canada needs to</w:t>
      </w:r>
      <w:r w:rsidRPr="003327BC">
        <w:rPr>
          <w:rStyle w:val="Emphasis"/>
        </w:rPr>
        <w:t xml:space="preserve"> </w:t>
      </w:r>
      <w:r w:rsidRPr="003327BC">
        <w:rPr>
          <w:rFonts w:ascii="Arial" w:hAnsi="Arial" w:cs="Arial"/>
          <w:sz w:val="16"/>
        </w:rPr>
        <w:t xml:space="preserve">do to </w:t>
      </w:r>
      <w:r w:rsidRPr="003327BC">
        <w:rPr>
          <w:rStyle w:val="Emphasis"/>
        </w:rPr>
        <w:t xml:space="preserve">be a “consequential” nation in these times. </w:t>
      </w:r>
      <w:r w:rsidRPr="003327BC">
        <w:rPr>
          <w:rFonts w:ascii="Arial" w:hAnsi="Arial" w:cs="Arial"/>
          <w:sz w:val="16"/>
        </w:rPr>
        <w:t xml:space="preserve">In addition, </w:t>
      </w:r>
      <w:r w:rsidRPr="003327BC">
        <w:rPr>
          <w:rStyle w:val="StyleUnderline"/>
          <w:rFonts w:ascii="Arial" w:hAnsi="Arial" w:cs="Arial"/>
        </w:rPr>
        <w:t xml:space="preserve">she talked about </w:t>
      </w:r>
      <w:r w:rsidRPr="003327BC">
        <w:rPr>
          <w:rStyle w:val="Emphasis"/>
        </w:rPr>
        <w:t>the U</w:t>
      </w:r>
      <w:r w:rsidRPr="003327BC">
        <w:rPr>
          <w:rFonts w:ascii="Arial" w:hAnsi="Arial" w:cs="Arial"/>
          <w:sz w:val="16"/>
        </w:rPr>
        <w:t xml:space="preserve">nited </w:t>
      </w:r>
      <w:r w:rsidRPr="003327BC">
        <w:rPr>
          <w:rStyle w:val="Emphasis"/>
        </w:rPr>
        <w:t>S</w:t>
      </w:r>
      <w:r w:rsidRPr="003327BC">
        <w:rPr>
          <w:rFonts w:ascii="Arial" w:hAnsi="Arial" w:cs="Arial"/>
          <w:sz w:val="16"/>
        </w:rPr>
        <w:t xml:space="preserve">tates’ </w:t>
      </w:r>
      <w:r w:rsidRPr="003327BC">
        <w:rPr>
          <w:rStyle w:val="Emphasis"/>
        </w:rPr>
        <w:t>decision to become more protectionist and isolationist as it retreats from the world. She cited</w:t>
      </w:r>
      <w:r w:rsidRPr="003327BC">
        <w:rPr>
          <w:rStyle w:val="StyleUnderline"/>
          <w:rFonts w:ascii="Arial" w:hAnsi="Arial" w:cs="Arial"/>
        </w:rPr>
        <w:t xml:space="preserve"> climate change and </w:t>
      </w:r>
      <w:r w:rsidRPr="003327BC">
        <w:rPr>
          <w:rStyle w:val="Emphasis"/>
        </w:rPr>
        <w:t xml:space="preserve">international affairs as two areas where Canada would “step up” to </w:t>
      </w:r>
      <w:r w:rsidRPr="003327BC">
        <w:rPr>
          <w:rStyle w:val="Emphasis"/>
          <w:highlight w:val="green"/>
        </w:rPr>
        <w:t>fill the global leadership void</w:t>
      </w:r>
      <w:r w:rsidRPr="003327BC">
        <w:rPr>
          <w:rFonts w:ascii="Arial" w:hAnsi="Arial" w:cs="Arial"/>
          <w:sz w:val="16"/>
        </w:rPr>
        <w:t xml:space="preserve">, and at the Institute for Competitiveness and Prosperity we believe </w:t>
      </w:r>
      <w:r w:rsidRPr="003327BC">
        <w:rPr>
          <w:rStyle w:val="Emphasis"/>
        </w:rPr>
        <w:t>immigration</w:t>
      </w:r>
      <w:r w:rsidRPr="003327BC">
        <w:rPr>
          <w:rFonts w:ascii="Arial" w:hAnsi="Arial" w:cs="Arial"/>
          <w:sz w:val="16"/>
        </w:rPr>
        <w:t xml:space="preserve"> is another file that </w:t>
      </w:r>
      <w:r w:rsidRPr="003327BC">
        <w:rPr>
          <w:rStyle w:val="Emphasis"/>
        </w:rPr>
        <w:t xml:space="preserve">should be added to this list. </w:t>
      </w:r>
      <w:r w:rsidRPr="003327BC">
        <w:rPr>
          <w:rStyle w:val="StyleUnderline"/>
          <w:rFonts w:ascii="Arial" w:hAnsi="Arial" w:cs="Arial"/>
        </w:rPr>
        <w:t>Canada has done well</w:t>
      </w:r>
      <w:r w:rsidRPr="003327BC">
        <w:rPr>
          <w:rFonts w:ascii="Arial" w:hAnsi="Arial" w:cs="Arial"/>
          <w:sz w:val="16"/>
        </w:rPr>
        <w:t xml:space="preserve"> in this area </w:t>
      </w:r>
      <w:r w:rsidRPr="003327BC">
        <w:rPr>
          <w:rStyle w:val="StyleUnderline"/>
          <w:rFonts w:ascii="Arial" w:hAnsi="Arial" w:cs="Arial"/>
        </w:rPr>
        <w:t>and</w:t>
      </w:r>
      <w:r w:rsidRPr="003327BC">
        <w:rPr>
          <w:rFonts w:ascii="Arial" w:hAnsi="Arial" w:cs="Arial"/>
          <w:sz w:val="16"/>
        </w:rPr>
        <w:t xml:space="preserve"> has </w:t>
      </w:r>
      <w:r w:rsidRPr="003327BC">
        <w:rPr>
          <w:rStyle w:val="StyleUnderline"/>
          <w:rFonts w:ascii="Arial" w:hAnsi="Arial" w:cs="Arial"/>
        </w:rPr>
        <w:t xml:space="preserve">established a global brand for 50 years. </w:t>
      </w:r>
      <w:r w:rsidRPr="003327BC">
        <w:rPr>
          <w:rStyle w:val="Emphasis"/>
          <w:highlight w:val="green"/>
        </w:rPr>
        <w:t>This country can become the singular magnet for global talent over the next 10 years if we do it right</w:t>
      </w:r>
      <w:r w:rsidRPr="003327BC">
        <w:rPr>
          <w:rStyle w:val="StyleUnderline"/>
          <w:rFonts w:ascii="Arial" w:hAnsi="Arial" w:cs="Arial"/>
        </w:rPr>
        <w:t>.</w:t>
      </w:r>
    </w:p>
    <w:p w14:paraId="541D586F" w14:textId="77777777" w:rsidR="00D16C4E" w:rsidRPr="003327BC" w:rsidRDefault="00D16C4E" w:rsidP="00D16C4E">
      <w:pPr>
        <w:rPr>
          <w:rFonts w:ascii="Arial" w:hAnsi="Arial" w:cs="Arial"/>
        </w:rPr>
      </w:pPr>
    </w:p>
    <w:p w14:paraId="04D6839A" w14:textId="77777777" w:rsidR="00D16C4E" w:rsidRPr="003327BC" w:rsidRDefault="00D16C4E" w:rsidP="00D16C4E">
      <w:pPr>
        <w:rPr>
          <w:rFonts w:ascii="Arial" w:hAnsi="Arial" w:cs="Arial"/>
        </w:rPr>
      </w:pPr>
    </w:p>
    <w:p w14:paraId="3483664A" w14:textId="77777777" w:rsidR="00D16C4E" w:rsidRPr="003327BC" w:rsidRDefault="00D16C4E" w:rsidP="00D16C4E">
      <w:pPr>
        <w:rPr>
          <w:rFonts w:ascii="Arial" w:hAnsi="Arial" w:cs="Arial"/>
        </w:rPr>
      </w:pPr>
    </w:p>
    <w:p w14:paraId="2FF7F954" w14:textId="77777777" w:rsidR="00D16C4E" w:rsidRPr="003327BC" w:rsidRDefault="00D16C4E" w:rsidP="00D16C4E">
      <w:pPr>
        <w:rPr>
          <w:rFonts w:ascii="Arial" w:hAnsi="Arial" w:cs="Arial"/>
        </w:rPr>
      </w:pPr>
    </w:p>
    <w:p w14:paraId="5724DA30" w14:textId="77777777" w:rsidR="00D16C4E" w:rsidRPr="003327BC" w:rsidRDefault="00D16C4E" w:rsidP="00D16C4E">
      <w:pPr>
        <w:pStyle w:val="Heading1"/>
        <w:rPr>
          <w:rFonts w:ascii="Arial" w:hAnsi="Arial" w:cs="Arial"/>
        </w:rPr>
      </w:pPr>
      <w:r w:rsidRPr="003327BC">
        <w:rPr>
          <w:rFonts w:ascii="Arial" w:hAnsi="Arial" w:cs="Arial"/>
        </w:rPr>
        <w:t>HR Leadership Bad Net Benefit</w:t>
      </w:r>
    </w:p>
    <w:p w14:paraId="3BD35900" w14:textId="77777777" w:rsidR="00560800" w:rsidRPr="003327BC" w:rsidRDefault="00560800" w:rsidP="00560800">
      <w:pPr>
        <w:pStyle w:val="Heading2"/>
        <w:rPr>
          <w:rFonts w:ascii="Arial" w:hAnsi="Arial" w:cs="Arial"/>
        </w:rPr>
      </w:pPr>
      <w:r w:rsidRPr="003327BC">
        <w:rPr>
          <w:rFonts w:ascii="Arial" w:hAnsi="Arial" w:cs="Arial"/>
        </w:rPr>
        <w:t>Human Rights Scenario</w:t>
      </w:r>
    </w:p>
    <w:p w14:paraId="360A2E9D" w14:textId="77777777" w:rsidR="00D16C4E" w:rsidRPr="003327BC" w:rsidRDefault="00560800" w:rsidP="00D16C4E">
      <w:pPr>
        <w:pStyle w:val="Heading3"/>
        <w:rPr>
          <w:rFonts w:ascii="Arial" w:hAnsi="Arial" w:cs="Arial"/>
        </w:rPr>
      </w:pPr>
      <w:r w:rsidRPr="003327BC">
        <w:rPr>
          <w:rFonts w:ascii="Arial" w:hAnsi="Arial" w:cs="Arial"/>
        </w:rPr>
        <w:t>1NC Net Benefit</w:t>
      </w:r>
    </w:p>
    <w:p w14:paraId="3FAB202A" w14:textId="77777777" w:rsidR="00D16C4E" w:rsidRPr="003327BC" w:rsidRDefault="00D16C4E" w:rsidP="00D16C4E">
      <w:pPr>
        <w:pStyle w:val="Heading4"/>
        <w:rPr>
          <w:rFonts w:ascii="Arial" w:hAnsi="Arial" w:cs="Arial"/>
        </w:rPr>
      </w:pPr>
      <w:r w:rsidRPr="003327BC">
        <w:rPr>
          <w:rFonts w:ascii="Arial" w:hAnsi="Arial" w:cs="Arial"/>
        </w:rPr>
        <w:t>Human rights credibility under trump fails – any attempts to redeem it will ring hollow and only legitimize human rights abuses writ large</w:t>
      </w:r>
    </w:p>
    <w:p w14:paraId="22FDD103" w14:textId="77777777" w:rsidR="00D16C4E" w:rsidRPr="003327BC" w:rsidRDefault="00D16C4E" w:rsidP="00D16C4E">
      <w:pPr>
        <w:rPr>
          <w:rFonts w:ascii="Arial" w:hAnsi="Arial" w:cs="Arial"/>
        </w:rPr>
      </w:pPr>
      <w:r w:rsidRPr="003327BC">
        <w:rPr>
          <w:rStyle w:val="Style13ptBold"/>
          <w:rFonts w:ascii="Arial" w:hAnsi="Arial" w:cs="Arial"/>
        </w:rPr>
        <w:t>Bass 18</w:t>
      </w:r>
      <w:r w:rsidRPr="003327BC">
        <w:rPr>
          <w:rFonts w:ascii="Arial" w:hAnsi="Arial" w:cs="Arial"/>
        </w:rPr>
        <w:t xml:space="preserve">- Gary J. Bass is a professor of politics and international affairs at Princeton and the author of “The Blood Telegram: Nixon, Kissinger and a Forgotten Genocide.” (Gary, 2/12/18, New York Times, “Trump’s Cynical Use of Human Rights”, </w:t>
      </w:r>
      <w:hyperlink r:id="rId26" w:history="1">
        <w:r w:rsidRPr="003327BC">
          <w:rPr>
            <w:rStyle w:val="Hyperlink"/>
            <w:rFonts w:ascii="Arial" w:hAnsi="Arial" w:cs="Arial"/>
          </w:rPr>
          <w:t>https://www.nytimes.com/2018/02/12/opinion/trump-human-rights.html</w:t>
        </w:r>
      </w:hyperlink>
      <w:r w:rsidRPr="003327BC">
        <w:rPr>
          <w:rFonts w:ascii="Arial" w:hAnsi="Arial" w:cs="Arial"/>
        </w:rPr>
        <w:t>)//cdlg</w:t>
      </w:r>
    </w:p>
    <w:p w14:paraId="7E482D30" w14:textId="77777777" w:rsidR="00D16C4E" w:rsidRPr="003327BC" w:rsidRDefault="00D16C4E" w:rsidP="00D16C4E">
      <w:pPr>
        <w:rPr>
          <w:rStyle w:val="Emphasis"/>
        </w:rPr>
      </w:pPr>
      <w:r w:rsidRPr="003327BC">
        <w:rPr>
          <w:rFonts w:ascii="Arial" w:hAnsi="Arial" w:cs="Arial"/>
          <w:sz w:val="16"/>
        </w:rPr>
        <w:t xml:space="preserve">President </w:t>
      </w:r>
      <w:r w:rsidRPr="003327BC">
        <w:rPr>
          <w:rStyle w:val="StyleUnderline"/>
          <w:rFonts w:ascii="Arial" w:hAnsi="Arial" w:cs="Arial"/>
        </w:rPr>
        <w:t>Trump</w:t>
      </w:r>
      <w:r w:rsidRPr="003327BC">
        <w:rPr>
          <w:rFonts w:ascii="Arial" w:hAnsi="Arial" w:cs="Arial"/>
          <w:sz w:val="16"/>
        </w:rPr>
        <w:t xml:space="preserve"> usually </w:t>
      </w:r>
      <w:r w:rsidRPr="003327BC">
        <w:rPr>
          <w:rStyle w:val="StyleUnderline"/>
          <w:rFonts w:ascii="Arial" w:hAnsi="Arial" w:cs="Arial"/>
        </w:rPr>
        <w:t>makes no effort to disguise how little he cares about human rights.</w:t>
      </w:r>
      <w:r w:rsidRPr="003327BC">
        <w:rPr>
          <w:rFonts w:ascii="Arial" w:hAnsi="Arial" w:cs="Arial"/>
          <w:sz w:val="16"/>
        </w:rPr>
        <w:t xml:space="preserve"> In May, during his first overseas trip after his inauguration, he assured Arab despots and Muslim leaders in Riyadh, “We are not here to lecture.” He called President Xi Jinping of China “a very special man,” praised Egypt’s military strongman Abdel Fattah el-Sisi for doing “a fantastic job” and hailed the bloodstained President Rodrigo Duterte of the Philippines, with whom he boasted of having a “great relationship</w:t>
      </w:r>
      <w:proofErr w:type="gramStart"/>
      <w:r w:rsidRPr="003327BC">
        <w:rPr>
          <w:rFonts w:ascii="Arial" w:hAnsi="Arial" w:cs="Arial"/>
          <w:sz w:val="16"/>
        </w:rPr>
        <w:t>.”</w:t>
      </w:r>
      <w:r w:rsidRPr="003327BC">
        <w:rPr>
          <w:rFonts w:ascii="Arial" w:hAnsi="Arial" w:cs="Arial"/>
          <w:sz w:val="12"/>
        </w:rPr>
        <w:t>¶</w:t>
      </w:r>
      <w:proofErr w:type="gramEnd"/>
      <w:r w:rsidRPr="003327BC">
        <w:rPr>
          <w:rFonts w:ascii="Arial" w:hAnsi="Arial" w:cs="Arial"/>
          <w:sz w:val="16"/>
        </w:rPr>
        <w:t xml:space="preserve"> Yet </w:t>
      </w:r>
      <w:r w:rsidRPr="003327BC">
        <w:rPr>
          <w:rStyle w:val="StyleUnderline"/>
          <w:rFonts w:ascii="Arial" w:hAnsi="Arial" w:cs="Arial"/>
          <w:highlight w:val="green"/>
        </w:rPr>
        <w:t>as bad as</w:t>
      </w:r>
      <w:r w:rsidRPr="003327BC">
        <w:rPr>
          <w:rStyle w:val="StyleUnderline"/>
          <w:rFonts w:ascii="Arial" w:hAnsi="Arial" w:cs="Arial"/>
        </w:rPr>
        <w:t xml:space="preserve"> Mr. </w:t>
      </w:r>
      <w:r w:rsidRPr="003327BC">
        <w:rPr>
          <w:rStyle w:val="StyleUnderline"/>
          <w:rFonts w:ascii="Arial" w:hAnsi="Arial" w:cs="Arial"/>
          <w:highlight w:val="green"/>
        </w:rPr>
        <w:t>Trump is when he ignores human rights</w:t>
      </w:r>
      <w:r w:rsidRPr="003327BC">
        <w:rPr>
          <w:rStyle w:val="Emphasis"/>
          <w:highlight w:val="green"/>
        </w:rPr>
        <w:t>, he is also corrosive when he speaks up.</w:t>
      </w:r>
      <w:r w:rsidRPr="003327BC">
        <w:rPr>
          <w:rFonts w:ascii="Arial" w:hAnsi="Arial" w:cs="Arial"/>
          <w:sz w:val="16"/>
        </w:rPr>
        <w:t xml:space="preserve"> Perhaps </w:t>
      </w:r>
      <w:r w:rsidRPr="003327BC">
        <w:rPr>
          <w:rStyle w:val="StyleUnderline"/>
          <w:rFonts w:ascii="Arial" w:hAnsi="Arial" w:cs="Arial"/>
        </w:rPr>
        <w:t>the most disingenuous moment in his State of the Union address</w:t>
      </w:r>
      <w:r w:rsidRPr="003327BC">
        <w:rPr>
          <w:rFonts w:ascii="Arial" w:hAnsi="Arial" w:cs="Arial"/>
          <w:sz w:val="16"/>
        </w:rPr>
        <w:t xml:space="preserve"> last month </w:t>
      </w:r>
      <w:r w:rsidRPr="003327BC">
        <w:rPr>
          <w:rStyle w:val="StyleUnderline"/>
          <w:rFonts w:ascii="Arial" w:hAnsi="Arial" w:cs="Arial"/>
        </w:rPr>
        <w:t>came when he condemned North Korea’s dictatorship</w:t>
      </w:r>
      <w:r w:rsidRPr="003327BC">
        <w:rPr>
          <w:rFonts w:ascii="Arial" w:hAnsi="Arial" w:cs="Arial"/>
          <w:sz w:val="16"/>
        </w:rPr>
        <w:t xml:space="preserve"> and saluted Ji Seong-ho, a brave man who escaped famine and persecution there. Put aside the most obvious hypocrisy: Refugees like Mr. Ji are imperiled by Mr. Trump’s contempt for immigrants and slashing of refugee quotas. Rather, </w:t>
      </w:r>
      <w:r w:rsidRPr="003327BC">
        <w:rPr>
          <w:rStyle w:val="StyleUnderline"/>
          <w:rFonts w:ascii="Arial" w:hAnsi="Arial" w:cs="Arial"/>
        </w:rPr>
        <w:t xml:space="preserve">the deeper problem is how Mr. Trump </w:t>
      </w:r>
      <w:r w:rsidRPr="003327BC">
        <w:rPr>
          <w:rStyle w:val="Emphasis"/>
        </w:rPr>
        <w:t>sporadically invokes the suffering of foreigners when he thinks it promotes United States strategic priorities</w:t>
      </w:r>
      <w:r w:rsidRPr="003327BC">
        <w:rPr>
          <w:rStyle w:val="StyleUnderline"/>
          <w:rFonts w:ascii="Arial" w:hAnsi="Arial" w:cs="Arial"/>
        </w:rPr>
        <w:t xml:space="preserve"> </w:t>
      </w:r>
      <w:r w:rsidRPr="003327BC">
        <w:rPr>
          <w:rFonts w:ascii="Arial" w:hAnsi="Arial" w:cs="Arial"/>
          <w:sz w:val="16"/>
        </w:rPr>
        <w:t xml:space="preserve">— in this case, the nuclear crisis with North </w:t>
      </w:r>
      <w:proofErr w:type="gramStart"/>
      <w:r w:rsidRPr="003327BC">
        <w:rPr>
          <w:rFonts w:ascii="Arial" w:hAnsi="Arial" w:cs="Arial"/>
          <w:sz w:val="16"/>
        </w:rPr>
        <w:t>Korea.</w:t>
      </w:r>
      <w:r w:rsidRPr="003327BC">
        <w:rPr>
          <w:rFonts w:ascii="Arial" w:hAnsi="Arial" w:cs="Arial"/>
          <w:sz w:val="12"/>
        </w:rPr>
        <w:t>¶</w:t>
      </w:r>
      <w:proofErr w:type="gramEnd"/>
      <w:r w:rsidRPr="003327BC">
        <w:rPr>
          <w:rFonts w:ascii="Arial" w:hAnsi="Arial" w:cs="Arial"/>
          <w:sz w:val="16"/>
        </w:rPr>
        <w:t xml:space="preserve"> Mr. </w:t>
      </w:r>
      <w:r w:rsidRPr="003327BC">
        <w:rPr>
          <w:rStyle w:val="Emphasis"/>
          <w:highlight w:val="green"/>
        </w:rPr>
        <w:t>Trump rarely condemns repression overseas</w:t>
      </w:r>
      <w:r w:rsidRPr="003327BC">
        <w:rPr>
          <w:rFonts w:ascii="Arial" w:hAnsi="Arial" w:cs="Arial"/>
          <w:sz w:val="16"/>
        </w:rPr>
        <w:t xml:space="preserve">, </w:t>
      </w:r>
      <w:r w:rsidRPr="003327BC">
        <w:rPr>
          <w:rStyle w:val="StyleUnderline"/>
          <w:rFonts w:ascii="Arial" w:hAnsi="Arial" w:cs="Arial"/>
        </w:rPr>
        <w:t>except when Christians are being persecuted</w:t>
      </w:r>
      <w:r w:rsidRPr="003327BC">
        <w:rPr>
          <w:rFonts w:ascii="Arial" w:hAnsi="Arial" w:cs="Arial"/>
          <w:sz w:val="16"/>
        </w:rPr>
        <w:t xml:space="preserve"> by Muslim extremists, </w:t>
      </w:r>
      <w:r w:rsidRPr="003327BC">
        <w:rPr>
          <w:rStyle w:val="StyleUnderline"/>
          <w:rFonts w:ascii="Arial" w:hAnsi="Arial" w:cs="Arial"/>
        </w:rPr>
        <w:t>or when human rights are abused by longtime foes of the United States</w:t>
      </w:r>
      <w:r w:rsidRPr="003327BC">
        <w:rPr>
          <w:rFonts w:ascii="Arial" w:hAnsi="Arial" w:cs="Arial"/>
          <w:sz w:val="16"/>
        </w:rPr>
        <w:t xml:space="preserve"> — particularly Iran, Syria, Cuba, Venezuela and North Korea. Addressing the United Nations General Assembly in September, he denounced “the depraved regime in North Korea,” “the corrupt, destabilizing regime in Cuba” and the “socialist dictatorship of Nicolás Maduro” in Venezuela, while also calling Iran “a corrupt dictatorship behind the false guise of a democracy.”</w:t>
      </w:r>
      <w:r w:rsidRPr="003327BC">
        <w:rPr>
          <w:rFonts w:ascii="Arial" w:hAnsi="Arial" w:cs="Arial"/>
          <w:sz w:val="12"/>
        </w:rPr>
        <w:t>¶</w:t>
      </w:r>
      <w:r w:rsidRPr="003327BC">
        <w:rPr>
          <w:rFonts w:ascii="Arial" w:hAnsi="Arial" w:cs="Arial"/>
          <w:sz w:val="16"/>
        </w:rPr>
        <w:t xml:space="preserve"> </w:t>
      </w:r>
      <w:r w:rsidRPr="003327BC">
        <w:rPr>
          <w:rStyle w:val="Emphasis"/>
          <w:highlight w:val="green"/>
        </w:rPr>
        <w:t>Instead of viewing</w:t>
      </w:r>
      <w:r w:rsidRPr="003327BC">
        <w:rPr>
          <w:rStyle w:val="Emphasis"/>
        </w:rPr>
        <w:t xml:space="preserve"> human </w:t>
      </w:r>
      <w:r w:rsidRPr="003327BC">
        <w:rPr>
          <w:rStyle w:val="Emphasis"/>
          <w:highlight w:val="green"/>
        </w:rPr>
        <w:t>rights as a</w:t>
      </w:r>
      <w:r w:rsidRPr="003327BC">
        <w:rPr>
          <w:rStyle w:val="Emphasis"/>
        </w:rPr>
        <w:t xml:space="preserve"> universal </w:t>
      </w:r>
      <w:r w:rsidRPr="003327BC">
        <w:rPr>
          <w:rStyle w:val="Emphasis"/>
          <w:highlight w:val="green"/>
        </w:rPr>
        <w:t>ideal</w:t>
      </w:r>
      <w:r w:rsidRPr="003327BC">
        <w:rPr>
          <w:rStyle w:val="Emphasis"/>
        </w:rPr>
        <w:t xml:space="preserve">, Mr. </w:t>
      </w:r>
      <w:r w:rsidRPr="003327BC">
        <w:rPr>
          <w:rStyle w:val="Emphasis"/>
          <w:highlight w:val="green"/>
        </w:rPr>
        <w:t>Trump invokes</w:t>
      </w:r>
      <w:r w:rsidRPr="003327BC">
        <w:rPr>
          <w:rStyle w:val="Emphasis"/>
        </w:rPr>
        <w:t xml:space="preserve"> </w:t>
      </w:r>
      <w:r w:rsidRPr="003327BC">
        <w:rPr>
          <w:rStyle w:val="Emphasis"/>
          <w:highlight w:val="green"/>
        </w:rPr>
        <w:t>them only strategically, when they are useful as a geopolitical cudgel.</w:t>
      </w:r>
      <w:r w:rsidRPr="003327BC">
        <w:rPr>
          <w:rStyle w:val="Emphasis"/>
          <w:b w:val="0"/>
          <w:sz w:val="12"/>
        </w:rPr>
        <w:t>¶</w:t>
      </w:r>
      <w:r w:rsidRPr="003327BC">
        <w:rPr>
          <w:rStyle w:val="Emphasis"/>
          <w:sz w:val="12"/>
        </w:rPr>
        <w:t xml:space="preserve"> </w:t>
      </w:r>
      <w:r w:rsidRPr="003327BC">
        <w:rPr>
          <w:rFonts w:ascii="Arial" w:hAnsi="Arial" w:cs="Arial"/>
          <w:sz w:val="16"/>
        </w:rPr>
        <w:t xml:space="preserve">His deep cynicism about human rights is longstanding. In 1990, he offered respectful words for the bloody crushing of protesters in Tiananmen Square in June 1989: “The Chinese government almost blew it. Then they were vicious, they were horrible, but they put it down with strength. That shows you the power of strength.” Unmoved by the Arab Spring, he tweeted in September 2012, “We threw our ally Mubarak overboard and Egypt is now our enemy.” While campaigning for president, he enthused about torture and suggested killing the family members of </w:t>
      </w:r>
      <w:proofErr w:type="gramStart"/>
      <w:r w:rsidRPr="003327BC">
        <w:rPr>
          <w:rFonts w:ascii="Arial" w:hAnsi="Arial" w:cs="Arial"/>
          <w:sz w:val="16"/>
        </w:rPr>
        <w:t>terrorists.</w:t>
      </w:r>
      <w:r w:rsidRPr="003327BC">
        <w:rPr>
          <w:rFonts w:ascii="Arial" w:hAnsi="Arial" w:cs="Arial"/>
          <w:sz w:val="12"/>
        </w:rPr>
        <w:t>¶</w:t>
      </w:r>
      <w:proofErr w:type="gramEnd"/>
      <w:r w:rsidRPr="003327BC">
        <w:rPr>
          <w:rFonts w:ascii="Arial" w:hAnsi="Arial" w:cs="Arial"/>
          <w:sz w:val="16"/>
        </w:rPr>
        <w:t xml:space="preserve"> As president, Mr. </w:t>
      </w:r>
      <w:r w:rsidRPr="003327BC">
        <w:rPr>
          <w:rStyle w:val="StyleUnderline"/>
          <w:rFonts w:ascii="Arial" w:hAnsi="Arial" w:cs="Arial"/>
          <w:highlight w:val="green"/>
        </w:rPr>
        <w:t>Trump has welcomed</w:t>
      </w:r>
      <w:r w:rsidRPr="003327BC">
        <w:rPr>
          <w:rStyle w:val="StyleUnderline"/>
          <w:rFonts w:ascii="Arial" w:hAnsi="Arial" w:cs="Arial"/>
        </w:rPr>
        <w:t xml:space="preserve"> </w:t>
      </w:r>
      <w:r w:rsidRPr="003327BC">
        <w:rPr>
          <w:rStyle w:val="StyleUnderline"/>
          <w:rFonts w:ascii="Arial" w:hAnsi="Arial" w:cs="Arial"/>
          <w:highlight w:val="green"/>
        </w:rPr>
        <w:t>thugs from Egypt, Turkey</w:t>
      </w:r>
      <w:r w:rsidRPr="003327BC">
        <w:rPr>
          <w:rStyle w:val="StyleUnderline"/>
          <w:rFonts w:ascii="Arial" w:hAnsi="Arial" w:cs="Arial"/>
        </w:rPr>
        <w:t xml:space="preserve"> and </w:t>
      </w:r>
      <w:r w:rsidRPr="003327BC">
        <w:rPr>
          <w:rStyle w:val="StyleUnderline"/>
          <w:rFonts w:ascii="Arial" w:hAnsi="Arial" w:cs="Arial"/>
          <w:highlight w:val="green"/>
        </w:rPr>
        <w:t>Vietnam</w:t>
      </w:r>
      <w:r w:rsidRPr="003327BC">
        <w:rPr>
          <w:rStyle w:val="StyleUnderline"/>
          <w:rFonts w:ascii="Arial" w:hAnsi="Arial" w:cs="Arial"/>
        </w:rPr>
        <w:t xml:space="preserve"> to the White House</w:t>
      </w:r>
      <w:r w:rsidRPr="003327BC">
        <w:rPr>
          <w:rFonts w:ascii="Arial" w:hAnsi="Arial" w:cs="Arial"/>
          <w:sz w:val="16"/>
        </w:rPr>
        <w:t xml:space="preserve">. In October, he </w:t>
      </w:r>
      <w:r w:rsidRPr="003327BC">
        <w:rPr>
          <w:rStyle w:val="StyleUnderline"/>
          <w:rFonts w:ascii="Arial" w:hAnsi="Arial" w:cs="Arial"/>
        </w:rPr>
        <w:t>hosted</w:t>
      </w:r>
      <w:r w:rsidRPr="003327BC">
        <w:rPr>
          <w:rFonts w:ascii="Arial" w:hAnsi="Arial" w:cs="Arial"/>
          <w:sz w:val="16"/>
        </w:rPr>
        <w:t xml:space="preserve"> the leader of </w:t>
      </w:r>
      <w:r w:rsidRPr="003327BC">
        <w:rPr>
          <w:rStyle w:val="StyleUnderline"/>
          <w:rFonts w:ascii="Arial" w:hAnsi="Arial" w:cs="Arial"/>
          <w:highlight w:val="green"/>
        </w:rPr>
        <w:t>Thailand</w:t>
      </w:r>
      <w:r w:rsidRPr="003327BC">
        <w:rPr>
          <w:rStyle w:val="StyleUnderline"/>
          <w:rFonts w:ascii="Arial" w:hAnsi="Arial" w:cs="Arial"/>
        </w:rPr>
        <w:t>’s military-controlled government</w:t>
      </w:r>
      <w:r w:rsidRPr="003327BC">
        <w:rPr>
          <w:rFonts w:ascii="Arial" w:hAnsi="Arial" w:cs="Arial"/>
          <w:sz w:val="16"/>
        </w:rPr>
        <w:t xml:space="preserve">, who had been spurned from White House visits since leading a coup in 2014. Mr. </w:t>
      </w:r>
      <w:r w:rsidRPr="003327BC">
        <w:rPr>
          <w:rStyle w:val="StyleUnderline"/>
          <w:rFonts w:ascii="Arial" w:hAnsi="Arial" w:cs="Arial"/>
          <w:highlight w:val="green"/>
        </w:rPr>
        <w:t>Trump swoons when</w:t>
      </w:r>
      <w:r w:rsidRPr="003327BC">
        <w:rPr>
          <w:rStyle w:val="StyleUnderline"/>
          <w:rFonts w:ascii="Arial" w:hAnsi="Arial" w:cs="Arial"/>
        </w:rPr>
        <w:t xml:space="preserve"> his </w:t>
      </w:r>
      <w:r w:rsidRPr="003327BC">
        <w:rPr>
          <w:rStyle w:val="StyleUnderline"/>
          <w:rFonts w:ascii="Arial" w:hAnsi="Arial" w:cs="Arial"/>
          <w:highlight w:val="green"/>
        </w:rPr>
        <w:t xml:space="preserve">autocratic </w:t>
      </w:r>
      <w:r w:rsidRPr="003327BC">
        <w:rPr>
          <w:rStyle w:val="StyleUnderline"/>
          <w:rFonts w:ascii="Arial" w:hAnsi="Arial" w:cs="Arial"/>
        </w:rPr>
        <w:t xml:space="preserve">Chinese or Saudi </w:t>
      </w:r>
      <w:r w:rsidRPr="003327BC">
        <w:rPr>
          <w:rStyle w:val="StyleUnderline"/>
          <w:rFonts w:ascii="Arial" w:hAnsi="Arial" w:cs="Arial"/>
          <w:highlight w:val="green"/>
        </w:rPr>
        <w:t xml:space="preserve">hosts </w:t>
      </w:r>
      <w:r w:rsidRPr="003327BC">
        <w:rPr>
          <w:rStyle w:val="StyleUnderline"/>
          <w:rFonts w:ascii="Arial" w:hAnsi="Arial" w:cs="Arial"/>
        </w:rPr>
        <w:t xml:space="preserve">welcome him with </w:t>
      </w:r>
      <w:r w:rsidRPr="003327BC">
        <w:rPr>
          <w:rStyle w:val="StyleUnderline"/>
          <w:rFonts w:ascii="Arial" w:hAnsi="Arial" w:cs="Arial"/>
          <w:highlight w:val="green"/>
        </w:rPr>
        <w:t>display</w:t>
      </w:r>
      <w:r w:rsidRPr="003327BC">
        <w:rPr>
          <w:rStyle w:val="StyleUnderline"/>
          <w:rFonts w:ascii="Arial" w:hAnsi="Arial" w:cs="Arial"/>
        </w:rPr>
        <w:t xml:space="preserve">s of </w:t>
      </w:r>
      <w:r w:rsidRPr="003327BC">
        <w:rPr>
          <w:rStyle w:val="StyleUnderline"/>
          <w:rFonts w:ascii="Arial" w:hAnsi="Arial" w:cs="Arial"/>
          <w:highlight w:val="green"/>
        </w:rPr>
        <w:t>military pageantry</w:t>
      </w:r>
      <w:r w:rsidRPr="003327BC">
        <w:rPr>
          <w:rFonts w:ascii="Arial" w:hAnsi="Arial" w:cs="Arial"/>
          <w:sz w:val="16"/>
        </w:rPr>
        <w:t xml:space="preserve">. Notwithstanding his recent rhetoric about North Korea, </w:t>
      </w:r>
      <w:r w:rsidRPr="003327BC">
        <w:rPr>
          <w:rStyle w:val="StyleUnderline"/>
          <w:rFonts w:ascii="Arial" w:hAnsi="Arial" w:cs="Arial"/>
        </w:rPr>
        <w:t xml:space="preserve">he </w:t>
      </w:r>
      <w:r w:rsidRPr="003327BC">
        <w:rPr>
          <w:rStyle w:val="StyleUnderline"/>
          <w:rFonts w:ascii="Arial" w:hAnsi="Arial" w:cs="Arial"/>
          <w:highlight w:val="green"/>
        </w:rPr>
        <w:t>praised Kim Jong-un</w:t>
      </w:r>
      <w:r w:rsidRPr="003327BC">
        <w:rPr>
          <w:rFonts w:ascii="Arial" w:hAnsi="Arial" w:cs="Arial"/>
          <w:sz w:val="16"/>
        </w:rPr>
        <w:t xml:space="preserve"> — the murderous, dynastic tyrant of a totalitarian Stalinist regime with a gulag — as “a pretty smart cookie.”</w:t>
      </w:r>
      <w:r w:rsidRPr="003327BC">
        <w:rPr>
          <w:rFonts w:ascii="Arial" w:hAnsi="Arial" w:cs="Arial"/>
          <w:sz w:val="12"/>
        </w:rPr>
        <w:t>¶</w:t>
      </w:r>
      <w:r w:rsidRPr="003327BC">
        <w:rPr>
          <w:rFonts w:ascii="Arial" w:hAnsi="Arial" w:cs="Arial"/>
          <w:sz w:val="16"/>
        </w:rPr>
        <w:t xml:space="preserve"> To be sure, some of Mr. Trump’s underlings have occasionally taken advantage of his shambolic mismanagement to sneak human rights into policy. In January of last year, Mr. Trump, while insisting that torture works, announced that he would defer on interrogation policy to Defense Secretary Jim Mattis, who like most United States generals opposes torture. In December, the administration singled out some individuals and entities for economic sanctions and visa restrictions, using an innovative 2016 law aimed at those who engage in human rights abuses or corruption around the world. But these </w:t>
      </w:r>
      <w:r w:rsidRPr="003327BC">
        <w:rPr>
          <w:rStyle w:val="Emphasis"/>
          <w:highlight w:val="green"/>
        </w:rPr>
        <w:t>flickerings of conscience</w:t>
      </w:r>
      <w:r w:rsidRPr="003327BC">
        <w:rPr>
          <w:rStyle w:val="Emphasis"/>
        </w:rPr>
        <w:t xml:space="preserve"> </w:t>
      </w:r>
      <w:r w:rsidRPr="003327BC">
        <w:rPr>
          <w:rStyle w:val="Emphasis"/>
          <w:highlight w:val="green"/>
        </w:rPr>
        <w:t>do little to prettify</w:t>
      </w:r>
      <w:r w:rsidRPr="003327BC">
        <w:rPr>
          <w:rStyle w:val="Emphasis"/>
        </w:rPr>
        <w:t xml:space="preserve"> Mr. </w:t>
      </w:r>
      <w:r w:rsidRPr="003327BC">
        <w:rPr>
          <w:rStyle w:val="Emphasis"/>
          <w:highlight w:val="green"/>
        </w:rPr>
        <w:t xml:space="preserve">Trump’s overall </w:t>
      </w:r>
      <w:proofErr w:type="gramStart"/>
      <w:r w:rsidRPr="003327BC">
        <w:rPr>
          <w:rStyle w:val="Emphasis"/>
          <w:highlight w:val="green"/>
        </w:rPr>
        <w:t>record.</w:t>
      </w:r>
      <w:r w:rsidRPr="003327BC">
        <w:rPr>
          <w:rStyle w:val="Emphasis"/>
          <w:b w:val="0"/>
          <w:sz w:val="12"/>
        </w:rPr>
        <w:t>¶</w:t>
      </w:r>
      <w:proofErr w:type="gramEnd"/>
      <w:r w:rsidRPr="003327BC">
        <w:rPr>
          <w:rFonts w:ascii="Arial" w:hAnsi="Arial" w:cs="Arial"/>
          <w:sz w:val="16"/>
        </w:rPr>
        <w:t xml:space="preserve"> Of course, Mr. </w:t>
      </w:r>
      <w:r w:rsidRPr="003327BC">
        <w:rPr>
          <w:rStyle w:val="StyleUnderline"/>
          <w:rFonts w:ascii="Arial" w:hAnsi="Arial" w:cs="Arial"/>
          <w:highlight w:val="green"/>
        </w:rPr>
        <w:t>Trump</w:t>
      </w:r>
      <w:r w:rsidRPr="003327BC">
        <w:rPr>
          <w:rStyle w:val="StyleUnderline"/>
          <w:rFonts w:ascii="Arial" w:hAnsi="Arial" w:cs="Arial"/>
        </w:rPr>
        <w:t xml:space="preserve"> is hardly the first United States president to be hypocritical</w:t>
      </w:r>
      <w:r w:rsidRPr="003327BC">
        <w:rPr>
          <w:rFonts w:ascii="Arial" w:hAnsi="Arial" w:cs="Arial"/>
          <w:sz w:val="16"/>
        </w:rPr>
        <w:t xml:space="preserve"> or selective about promoting human rights. </w:t>
      </w:r>
      <w:r w:rsidRPr="003327BC">
        <w:rPr>
          <w:rStyle w:val="Emphasis"/>
        </w:rPr>
        <w:t xml:space="preserve">Yet he </w:t>
      </w:r>
      <w:r w:rsidRPr="003327BC">
        <w:rPr>
          <w:rStyle w:val="Emphasis"/>
          <w:highlight w:val="green"/>
        </w:rPr>
        <w:t>presents</w:t>
      </w:r>
      <w:r w:rsidRPr="003327BC">
        <w:rPr>
          <w:rStyle w:val="Emphasis"/>
        </w:rPr>
        <w:t xml:space="preserve"> </w:t>
      </w:r>
      <w:r w:rsidRPr="003327BC">
        <w:rPr>
          <w:rStyle w:val="Emphasis"/>
          <w:highlight w:val="green"/>
        </w:rPr>
        <w:t>a special threat</w:t>
      </w:r>
      <w:r w:rsidRPr="003327BC">
        <w:rPr>
          <w:rStyle w:val="Emphasis"/>
        </w:rPr>
        <w:t>, for several reasons</w:t>
      </w:r>
      <w:r w:rsidRPr="003327BC">
        <w:rPr>
          <w:rFonts w:ascii="Arial" w:hAnsi="Arial" w:cs="Arial"/>
          <w:sz w:val="16"/>
        </w:rPr>
        <w:t xml:space="preserve">. For one thing, </w:t>
      </w:r>
      <w:r w:rsidRPr="003327BC">
        <w:rPr>
          <w:rStyle w:val="Emphasis"/>
          <w:highlight w:val="green"/>
        </w:rPr>
        <w:t>he is more</w:t>
      </w:r>
      <w:r w:rsidRPr="003327BC">
        <w:rPr>
          <w:rStyle w:val="Emphasis"/>
        </w:rPr>
        <w:t xml:space="preserve"> </w:t>
      </w:r>
      <w:r w:rsidRPr="003327BC">
        <w:rPr>
          <w:rStyle w:val="Emphasis"/>
          <w:highlight w:val="green"/>
        </w:rPr>
        <w:t>overtly hostile to human rights</w:t>
      </w:r>
      <w:r w:rsidRPr="003327BC">
        <w:rPr>
          <w:rStyle w:val="Emphasis"/>
        </w:rPr>
        <w:t xml:space="preserve"> than any American president</w:t>
      </w:r>
      <w:r w:rsidRPr="003327BC">
        <w:rPr>
          <w:rFonts w:ascii="Arial" w:hAnsi="Arial" w:cs="Arial"/>
          <w:sz w:val="16"/>
        </w:rPr>
        <w:t xml:space="preserve"> since Richard Nixon, </w:t>
      </w:r>
      <w:r w:rsidRPr="003327BC">
        <w:rPr>
          <w:rStyle w:val="Emphasis"/>
          <w:highlight w:val="green"/>
        </w:rPr>
        <w:t>which makes</w:t>
      </w:r>
      <w:r w:rsidRPr="003327BC">
        <w:rPr>
          <w:rStyle w:val="Emphasis"/>
        </w:rPr>
        <w:t xml:space="preserve"> his intermittent </w:t>
      </w:r>
      <w:r w:rsidRPr="003327BC">
        <w:rPr>
          <w:rStyle w:val="Emphasis"/>
          <w:highlight w:val="green"/>
        </w:rPr>
        <w:t>admonitions</w:t>
      </w:r>
      <w:r w:rsidRPr="003327BC">
        <w:rPr>
          <w:rStyle w:val="Emphasis"/>
        </w:rPr>
        <w:t xml:space="preserve"> </w:t>
      </w:r>
      <w:r w:rsidRPr="003327BC">
        <w:rPr>
          <w:rStyle w:val="Emphasis"/>
          <w:highlight w:val="green"/>
        </w:rPr>
        <w:t>in their name ring</w:t>
      </w:r>
      <w:r w:rsidRPr="003327BC">
        <w:rPr>
          <w:rStyle w:val="Emphasis"/>
        </w:rPr>
        <w:t xml:space="preserve"> particularly </w:t>
      </w:r>
      <w:r w:rsidRPr="003327BC">
        <w:rPr>
          <w:rStyle w:val="Emphasis"/>
          <w:highlight w:val="green"/>
        </w:rPr>
        <w:t>hollow</w:t>
      </w:r>
      <w:r w:rsidRPr="003327BC">
        <w:rPr>
          <w:rFonts w:ascii="Arial" w:hAnsi="Arial" w:cs="Arial"/>
          <w:sz w:val="16"/>
        </w:rPr>
        <w:t xml:space="preserve">. </w:t>
      </w:r>
      <w:r w:rsidRPr="003327BC">
        <w:rPr>
          <w:rStyle w:val="StyleUnderline"/>
          <w:rFonts w:ascii="Arial" w:hAnsi="Arial" w:cs="Arial"/>
        </w:rPr>
        <w:t xml:space="preserve">And </w:t>
      </w:r>
      <w:r w:rsidRPr="003327BC">
        <w:rPr>
          <w:rStyle w:val="StyleUnderline"/>
          <w:rFonts w:ascii="Arial" w:hAnsi="Arial" w:cs="Arial"/>
          <w:highlight w:val="green"/>
        </w:rPr>
        <w:t>he is a</w:t>
      </w:r>
      <w:r w:rsidRPr="003327BC">
        <w:rPr>
          <w:rStyle w:val="StyleUnderline"/>
          <w:rFonts w:ascii="Arial" w:hAnsi="Arial" w:cs="Arial"/>
        </w:rPr>
        <w:t xml:space="preserve">n inveterate </w:t>
      </w:r>
      <w:r w:rsidRPr="003327BC">
        <w:rPr>
          <w:rStyle w:val="StyleUnderline"/>
          <w:rFonts w:ascii="Arial" w:hAnsi="Arial" w:cs="Arial"/>
          <w:highlight w:val="green"/>
        </w:rPr>
        <w:t>liar</w:t>
      </w:r>
      <w:r w:rsidRPr="003327BC">
        <w:rPr>
          <w:rStyle w:val="StyleUnderline"/>
          <w:rFonts w:ascii="Arial" w:hAnsi="Arial" w:cs="Arial"/>
        </w:rPr>
        <w:t xml:space="preserve">, which </w:t>
      </w:r>
      <w:r w:rsidRPr="003327BC">
        <w:rPr>
          <w:rStyle w:val="StyleUnderline"/>
          <w:rFonts w:ascii="Arial" w:hAnsi="Arial" w:cs="Arial"/>
          <w:highlight w:val="green"/>
        </w:rPr>
        <w:t>makes it</w:t>
      </w:r>
      <w:r w:rsidRPr="003327BC">
        <w:rPr>
          <w:rStyle w:val="StyleUnderline"/>
          <w:rFonts w:ascii="Arial" w:hAnsi="Arial" w:cs="Arial"/>
        </w:rPr>
        <w:t xml:space="preserve"> all too </w:t>
      </w:r>
      <w:r w:rsidRPr="003327BC">
        <w:rPr>
          <w:rStyle w:val="StyleUnderline"/>
          <w:rFonts w:ascii="Arial" w:hAnsi="Arial" w:cs="Arial"/>
          <w:highlight w:val="green"/>
        </w:rPr>
        <w:t>easy for</w:t>
      </w:r>
      <w:r w:rsidRPr="003327BC">
        <w:rPr>
          <w:rStyle w:val="StyleUnderline"/>
          <w:rFonts w:ascii="Arial" w:hAnsi="Arial" w:cs="Arial"/>
        </w:rPr>
        <w:t xml:space="preserve"> the </w:t>
      </w:r>
      <w:r w:rsidRPr="003327BC">
        <w:rPr>
          <w:rStyle w:val="StyleUnderline"/>
          <w:rFonts w:ascii="Arial" w:hAnsi="Arial" w:cs="Arial"/>
          <w:highlight w:val="green"/>
        </w:rPr>
        <w:t>despots</w:t>
      </w:r>
      <w:r w:rsidRPr="003327BC">
        <w:rPr>
          <w:rStyle w:val="StyleUnderline"/>
          <w:rFonts w:ascii="Arial" w:hAnsi="Arial" w:cs="Arial"/>
        </w:rPr>
        <w:t xml:space="preserve"> he chooses to scold </w:t>
      </w:r>
      <w:r w:rsidRPr="003327BC">
        <w:rPr>
          <w:rStyle w:val="StyleUnderline"/>
          <w:rFonts w:ascii="Arial" w:hAnsi="Arial" w:cs="Arial"/>
          <w:highlight w:val="green"/>
        </w:rPr>
        <w:t xml:space="preserve">to dispute his </w:t>
      </w:r>
      <w:proofErr w:type="gramStart"/>
      <w:r w:rsidRPr="003327BC">
        <w:rPr>
          <w:rStyle w:val="StyleUnderline"/>
          <w:rFonts w:ascii="Arial" w:hAnsi="Arial" w:cs="Arial"/>
          <w:highlight w:val="green"/>
        </w:rPr>
        <w:t>statements.</w:t>
      </w:r>
      <w:r w:rsidRPr="003327BC">
        <w:rPr>
          <w:rStyle w:val="StyleUnderline"/>
          <w:rFonts w:ascii="Arial" w:hAnsi="Arial" w:cs="Arial"/>
          <w:sz w:val="12"/>
        </w:rPr>
        <w:t>¶</w:t>
      </w:r>
      <w:proofErr w:type="gramEnd"/>
      <w:r w:rsidRPr="003327BC">
        <w:rPr>
          <w:rStyle w:val="StyleUnderline"/>
          <w:rFonts w:ascii="Arial" w:hAnsi="Arial" w:cs="Arial"/>
          <w:sz w:val="12"/>
        </w:rPr>
        <w:t xml:space="preserve"> </w:t>
      </w:r>
      <w:r w:rsidRPr="003327BC">
        <w:rPr>
          <w:rStyle w:val="StyleUnderline"/>
          <w:rFonts w:ascii="Arial" w:hAnsi="Arial" w:cs="Arial"/>
        </w:rPr>
        <w:t xml:space="preserve">In addition, </w:t>
      </w:r>
      <w:r w:rsidRPr="003327BC">
        <w:rPr>
          <w:rStyle w:val="StyleUnderline"/>
          <w:rFonts w:ascii="Arial" w:hAnsi="Arial" w:cs="Arial"/>
          <w:highlight w:val="green"/>
        </w:rPr>
        <w:t>because</w:t>
      </w:r>
      <w:r w:rsidRPr="003327BC">
        <w:rPr>
          <w:rStyle w:val="StyleUnderline"/>
          <w:rFonts w:ascii="Arial" w:hAnsi="Arial" w:cs="Arial"/>
        </w:rPr>
        <w:t xml:space="preserve"> Mr. </w:t>
      </w:r>
      <w:r w:rsidRPr="003327BC">
        <w:rPr>
          <w:rStyle w:val="StyleUnderline"/>
          <w:rFonts w:ascii="Arial" w:hAnsi="Arial" w:cs="Arial"/>
          <w:highlight w:val="green"/>
        </w:rPr>
        <w:t>Trump is so hated</w:t>
      </w:r>
      <w:r w:rsidRPr="003327BC">
        <w:rPr>
          <w:rStyle w:val="StyleUnderline"/>
          <w:rFonts w:ascii="Arial" w:hAnsi="Arial" w:cs="Arial"/>
        </w:rPr>
        <w:t xml:space="preserve"> abroad, </w:t>
      </w:r>
      <w:r w:rsidRPr="003327BC">
        <w:rPr>
          <w:rStyle w:val="Emphasis"/>
          <w:highlight w:val="green"/>
        </w:rPr>
        <w:t>his</w:t>
      </w:r>
      <w:r w:rsidRPr="003327BC">
        <w:rPr>
          <w:rStyle w:val="Emphasis"/>
        </w:rPr>
        <w:t xml:space="preserve"> fitful </w:t>
      </w:r>
      <w:r w:rsidRPr="003327BC">
        <w:rPr>
          <w:rStyle w:val="Emphasis"/>
          <w:highlight w:val="green"/>
        </w:rPr>
        <w:t>embrace</w:t>
      </w:r>
      <w:r w:rsidRPr="003327BC">
        <w:rPr>
          <w:rStyle w:val="Emphasis"/>
        </w:rPr>
        <w:t xml:space="preserve"> </w:t>
      </w:r>
      <w:r w:rsidRPr="003327BC">
        <w:rPr>
          <w:rStyle w:val="Emphasis"/>
          <w:highlight w:val="green"/>
        </w:rPr>
        <w:t>of human rights is most likely only to further tarnish the cause.</w:t>
      </w:r>
      <w:r w:rsidRPr="003327BC">
        <w:rPr>
          <w:rFonts w:ascii="Arial" w:hAnsi="Arial" w:cs="Arial"/>
          <w:sz w:val="16"/>
        </w:rPr>
        <w:t xml:space="preserve"> In Europe, according to a Pew poll released in June, Mr. Trump came into office roughly as reviled as George W. Bush became in the aftermath of the Iraq war. </w:t>
      </w:r>
      <w:r w:rsidRPr="003327BC">
        <w:rPr>
          <w:rStyle w:val="StyleUnderline"/>
          <w:rFonts w:ascii="Arial" w:hAnsi="Arial" w:cs="Arial"/>
        </w:rPr>
        <w:t>In a recent Gallup survey</w:t>
      </w:r>
      <w:r w:rsidRPr="003327BC">
        <w:rPr>
          <w:rFonts w:ascii="Arial" w:hAnsi="Arial" w:cs="Arial"/>
          <w:sz w:val="16"/>
        </w:rPr>
        <w:t xml:space="preserve"> of 134 countries, the </w:t>
      </w:r>
      <w:r w:rsidRPr="003327BC">
        <w:rPr>
          <w:rStyle w:val="StyleUnderline"/>
          <w:rFonts w:ascii="Arial" w:hAnsi="Arial" w:cs="Arial"/>
        </w:rPr>
        <w:t>median approval of United States leadership</w:t>
      </w:r>
      <w:r w:rsidRPr="003327BC">
        <w:rPr>
          <w:rFonts w:ascii="Arial" w:hAnsi="Arial" w:cs="Arial"/>
          <w:sz w:val="16"/>
        </w:rPr>
        <w:t xml:space="preserve"> </w:t>
      </w:r>
      <w:r w:rsidRPr="003327BC">
        <w:rPr>
          <w:rStyle w:val="StyleUnderline"/>
          <w:rFonts w:ascii="Arial" w:hAnsi="Arial" w:cs="Arial"/>
        </w:rPr>
        <w:t>plummeted</w:t>
      </w:r>
      <w:r w:rsidRPr="003327BC">
        <w:rPr>
          <w:rFonts w:ascii="Arial" w:hAnsi="Arial" w:cs="Arial"/>
          <w:sz w:val="16"/>
        </w:rPr>
        <w:t xml:space="preserve"> from 48 percent in Barack Obama’s final year </w:t>
      </w:r>
      <w:r w:rsidRPr="003327BC">
        <w:rPr>
          <w:rStyle w:val="StyleUnderline"/>
          <w:rFonts w:ascii="Arial" w:hAnsi="Arial" w:cs="Arial"/>
        </w:rPr>
        <w:t>to</w:t>
      </w:r>
      <w:r w:rsidRPr="003327BC">
        <w:rPr>
          <w:rFonts w:ascii="Arial" w:hAnsi="Arial" w:cs="Arial"/>
          <w:sz w:val="16"/>
        </w:rPr>
        <w:t xml:space="preserve"> just </w:t>
      </w:r>
      <w:r w:rsidRPr="003327BC">
        <w:rPr>
          <w:rStyle w:val="StyleUnderline"/>
          <w:rFonts w:ascii="Arial" w:hAnsi="Arial" w:cs="Arial"/>
        </w:rPr>
        <w:t>30 percent</w:t>
      </w:r>
      <w:r w:rsidRPr="003327BC">
        <w:rPr>
          <w:rFonts w:ascii="Arial" w:hAnsi="Arial" w:cs="Arial"/>
          <w:sz w:val="16"/>
        </w:rPr>
        <w:t xml:space="preserve"> — and that was before it was revealed that Mr. Trump had vulgarly insulted Haiti and the nations of </w:t>
      </w:r>
      <w:proofErr w:type="gramStart"/>
      <w:r w:rsidRPr="003327BC">
        <w:rPr>
          <w:rFonts w:ascii="Arial" w:hAnsi="Arial" w:cs="Arial"/>
          <w:sz w:val="16"/>
        </w:rPr>
        <w:t>Africa.</w:t>
      </w:r>
      <w:r w:rsidRPr="003327BC">
        <w:rPr>
          <w:rFonts w:ascii="Arial" w:hAnsi="Arial" w:cs="Arial"/>
          <w:sz w:val="12"/>
        </w:rPr>
        <w:t>¶</w:t>
      </w:r>
      <w:proofErr w:type="gramEnd"/>
      <w:r w:rsidRPr="003327BC">
        <w:rPr>
          <w:rFonts w:ascii="Arial" w:hAnsi="Arial" w:cs="Arial"/>
          <w:sz w:val="16"/>
        </w:rPr>
        <w:t xml:space="preserve"> Finally, Mr</w:t>
      </w:r>
      <w:r w:rsidRPr="003327BC">
        <w:rPr>
          <w:rFonts w:ascii="Arial" w:hAnsi="Arial" w:cs="Arial"/>
          <w:sz w:val="16"/>
          <w:highlight w:val="green"/>
        </w:rPr>
        <w:t>.</w:t>
      </w:r>
      <w:r w:rsidRPr="003327BC">
        <w:rPr>
          <w:rFonts w:ascii="Arial" w:hAnsi="Arial" w:cs="Arial"/>
          <w:sz w:val="16"/>
        </w:rPr>
        <w:t xml:space="preserve"> </w:t>
      </w:r>
      <w:r w:rsidRPr="003327BC">
        <w:rPr>
          <w:rStyle w:val="StyleUnderline"/>
          <w:rFonts w:ascii="Arial" w:hAnsi="Arial" w:cs="Arial"/>
          <w:highlight w:val="green"/>
        </w:rPr>
        <w:t>Trump</w:t>
      </w:r>
      <w:r w:rsidRPr="003327BC">
        <w:rPr>
          <w:rStyle w:val="StyleUnderline"/>
          <w:rFonts w:ascii="Arial" w:hAnsi="Arial" w:cs="Arial"/>
        </w:rPr>
        <w:t xml:space="preserve">’s own kleptocratic, norm-shattering administration </w:t>
      </w:r>
      <w:r w:rsidRPr="003327BC">
        <w:rPr>
          <w:rStyle w:val="Emphasis"/>
          <w:highlight w:val="green"/>
        </w:rPr>
        <w:t>spoils any moral authority he might have on human rights.</w:t>
      </w:r>
      <w:r w:rsidRPr="003327BC">
        <w:rPr>
          <w:rFonts w:ascii="Arial" w:hAnsi="Arial" w:cs="Arial"/>
          <w:sz w:val="16"/>
        </w:rPr>
        <w:t xml:space="preserve"> </w:t>
      </w:r>
      <w:r w:rsidRPr="003327BC">
        <w:rPr>
          <w:rStyle w:val="StyleUnderline"/>
          <w:rFonts w:ascii="Arial" w:hAnsi="Arial" w:cs="Arial"/>
        </w:rPr>
        <w:t xml:space="preserve">He </w:t>
      </w:r>
      <w:r w:rsidRPr="003327BC">
        <w:rPr>
          <w:rStyle w:val="StyleUnderline"/>
          <w:rFonts w:ascii="Arial" w:hAnsi="Arial" w:cs="Arial"/>
          <w:highlight w:val="green"/>
        </w:rPr>
        <w:t>excoriates</w:t>
      </w:r>
      <w:r w:rsidRPr="003327BC">
        <w:rPr>
          <w:rStyle w:val="StyleUnderline"/>
          <w:rFonts w:ascii="Arial" w:hAnsi="Arial" w:cs="Arial"/>
        </w:rPr>
        <w:t xml:space="preserve"> the </w:t>
      </w:r>
      <w:r w:rsidRPr="003327BC">
        <w:rPr>
          <w:rStyle w:val="StyleUnderline"/>
          <w:rFonts w:ascii="Arial" w:hAnsi="Arial" w:cs="Arial"/>
          <w:highlight w:val="green"/>
        </w:rPr>
        <w:t>judiciary</w:t>
      </w:r>
      <w:r w:rsidRPr="003327BC">
        <w:rPr>
          <w:rFonts w:ascii="Arial" w:hAnsi="Arial" w:cs="Arial"/>
          <w:sz w:val="16"/>
        </w:rPr>
        <w:t xml:space="preserve">, </w:t>
      </w:r>
      <w:r w:rsidRPr="003327BC">
        <w:rPr>
          <w:rStyle w:val="StyleUnderline"/>
          <w:rFonts w:ascii="Arial" w:hAnsi="Arial" w:cs="Arial"/>
        </w:rPr>
        <w:t>independent law enforcement and</w:t>
      </w:r>
      <w:r w:rsidRPr="003327BC">
        <w:rPr>
          <w:rFonts w:ascii="Arial" w:hAnsi="Arial" w:cs="Arial"/>
          <w:sz w:val="16"/>
        </w:rPr>
        <w:t xml:space="preserve"> the </w:t>
      </w:r>
      <w:r w:rsidRPr="003327BC">
        <w:rPr>
          <w:rStyle w:val="StyleUnderline"/>
          <w:rFonts w:ascii="Arial" w:hAnsi="Arial" w:cs="Arial"/>
          <w:highlight w:val="green"/>
        </w:rPr>
        <w:t>free press</w:t>
      </w:r>
      <w:r w:rsidRPr="003327BC">
        <w:rPr>
          <w:rStyle w:val="StyleUnderline"/>
          <w:rFonts w:ascii="Arial" w:hAnsi="Arial" w:cs="Arial"/>
        </w:rPr>
        <w:t xml:space="preserve"> </w:t>
      </w:r>
      <w:r w:rsidRPr="003327BC">
        <w:rPr>
          <w:rFonts w:ascii="Arial" w:hAnsi="Arial" w:cs="Arial"/>
          <w:sz w:val="16"/>
        </w:rPr>
        <w:t xml:space="preserve">— which he has called “the enemy of the people,” a Stalinist phrase. </w:t>
      </w:r>
      <w:r w:rsidRPr="003327BC">
        <w:rPr>
          <w:rStyle w:val="StyleUnderline"/>
          <w:rFonts w:ascii="Arial" w:hAnsi="Arial" w:cs="Arial"/>
        </w:rPr>
        <w:t>Having branded Democrats as “treasonous”</w:t>
      </w:r>
      <w:r w:rsidRPr="003327BC">
        <w:rPr>
          <w:rFonts w:ascii="Arial" w:hAnsi="Arial" w:cs="Arial"/>
          <w:sz w:val="16"/>
        </w:rPr>
        <w:t xml:space="preserve"> for not applauding him, </w:t>
      </w:r>
      <w:r w:rsidRPr="003327BC">
        <w:rPr>
          <w:rStyle w:val="StyleUnderline"/>
          <w:rFonts w:ascii="Arial" w:hAnsi="Arial" w:cs="Arial"/>
        </w:rPr>
        <w:t xml:space="preserve">he </w:t>
      </w:r>
      <w:r w:rsidRPr="003327BC">
        <w:rPr>
          <w:rStyle w:val="StyleUnderline"/>
          <w:rFonts w:ascii="Arial" w:hAnsi="Arial" w:cs="Arial"/>
          <w:highlight w:val="green"/>
        </w:rPr>
        <w:t>craves</w:t>
      </w:r>
      <w:r w:rsidRPr="003327BC">
        <w:rPr>
          <w:rStyle w:val="StyleUnderline"/>
          <w:rFonts w:ascii="Arial" w:hAnsi="Arial" w:cs="Arial"/>
        </w:rPr>
        <w:t xml:space="preserve"> a </w:t>
      </w:r>
      <w:r w:rsidRPr="003327BC">
        <w:rPr>
          <w:rStyle w:val="StyleUnderline"/>
          <w:rFonts w:ascii="Arial" w:hAnsi="Arial" w:cs="Arial"/>
          <w:highlight w:val="green"/>
        </w:rPr>
        <w:t>military parade</w:t>
      </w:r>
      <w:r w:rsidRPr="003327BC">
        <w:rPr>
          <w:rFonts w:ascii="Arial" w:hAnsi="Arial" w:cs="Arial"/>
          <w:sz w:val="16"/>
        </w:rPr>
        <w:t xml:space="preserve"> in Washington. </w:t>
      </w:r>
      <w:r w:rsidRPr="003327BC">
        <w:rPr>
          <w:rStyle w:val="StyleUnderline"/>
          <w:rFonts w:ascii="Arial" w:hAnsi="Arial" w:cs="Arial"/>
        </w:rPr>
        <w:t>His “</w:t>
      </w:r>
      <w:r w:rsidRPr="003327BC">
        <w:rPr>
          <w:rStyle w:val="StyleUnderline"/>
          <w:rFonts w:ascii="Arial" w:hAnsi="Arial" w:cs="Arial"/>
          <w:highlight w:val="green"/>
        </w:rPr>
        <w:t>fake news” catchphrase</w:t>
      </w:r>
      <w:r w:rsidRPr="003327BC">
        <w:rPr>
          <w:rStyle w:val="StyleUnderline"/>
          <w:rFonts w:ascii="Arial" w:hAnsi="Arial" w:cs="Arial"/>
        </w:rPr>
        <w:t xml:space="preserve"> has </w:t>
      </w:r>
      <w:r w:rsidRPr="003327BC">
        <w:rPr>
          <w:rStyle w:val="StyleUnderline"/>
          <w:rFonts w:ascii="Arial" w:hAnsi="Arial" w:cs="Arial"/>
          <w:highlight w:val="green"/>
        </w:rPr>
        <w:t>caught</w:t>
      </w:r>
      <w:r w:rsidRPr="003327BC">
        <w:rPr>
          <w:rStyle w:val="StyleUnderline"/>
          <w:rFonts w:ascii="Arial" w:hAnsi="Arial" w:cs="Arial"/>
        </w:rPr>
        <w:t xml:space="preserve"> on </w:t>
      </w:r>
      <w:r w:rsidRPr="003327BC">
        <w:rPr>
          <w:rStyle w:val="StyleUnderline"/>
          <w:rFonts w:ascii="Arial" w:hAnsi="Arial" w:cs="Arial"/>
          <w:highlight w:val="green"/>
        </w:rPr>
        <w:t>among tyrants</w:t>
      </w:r>
      <w:r w:rsidRPr="003327BC">
        <w:rPr>
          <w:rFonts w:ascii="Arial" w:hAnsi="Arial" w:cs="Arial"/>
          <w:sz w:val="16"/>
        </w:rPr>
        <w:t xml:space="preserve"> worldwide, with Bashar al-Assad of Syria, Mr. Maduro and Mr. Duterte all gleefully using it. Hun Sen, Cambodia’s strongman, recently praised Mr. Trump’s “fake news” </w:t>
      </w:r>
      <w:proofErr w:type="gramStart"/>
      <w:r w:rsidRPr="003327BC">
        <w:rPr>
          <w:rFonts w:ascii="Arial" w:hAnsi="Arial" w:cs="Arial"/>
          <w:sz w:val="16"/>
        </w:rPr>
        <w:t>awards.</w:t>
      </w:r>
      <w:r w:rsidRPr="003327BC">
        <w:rPr>
          <w:rFonts w:ascii="Arial" w:hAnsi="Arial" w:cs="Arial"/>
          <w:sz w:val="12"/>
        </w:rPr>
        <w:t>¶</w:t>
      </w:r>
      <w:proofErr w:type="gramEnd"/>
      <w:r w:rsidRPr="003327BC">
        <w:rPr>
          <w:rFonts w:ascii="Arial" w:hAnsi="Arial" w:cs="Arial"/>
          <w:sz w:val="16"/>
        </w:rPr>
        <w:t xml:space="preserve"> Mr. </w:t>
      </w:r>
      <w:r w:rsidRPr="003327BC">
        <w:rPr>
          <w:rStyle w:val="StyleUnderline"/>
          <w:rFonts w:ascii="Arial" w:hAnsi="Arial" w:cs="Arial"/>
          <w:highlight w:val="green"/>
        </w:rPr>
        <w:t xml:space="preserve">Trump </w:t>
      </w:r>
      <w:r w:rsidRPr="003327BC">
        <w:rPr>
          <w:rStyle w:val="Emphasis"/>
          <w:highlight w:val="green"/>
        </w:rPr>
        <w:t>can’t credibly encourage demonstrations</w:t>
      </w:r>
      <w:r w:rsidRPr="003327BC">
        <w:rPr>
          <w:rStyle w:val="Emphasis"/>
        </w:rPr>
        <w:t xml:space="preserve"> in Iran </w:t>
      </w:r>
      <w:r w:rsidRPr="003327BC">
        <w:rPr>
          <w:rStyle w:val="Emphasis"/>
          <w:highlight w:val="green"/>
        </w:rPr>
        <w:t>while berating protesters at home</w:t>
      </w:r>
      <w:r w:rsidRPr="003327BC">
        <w:rPr>
          <w:rStyle w:val="StyleUnderline"/>
          <w:rFonts w:ascii="Arial" w:hAnsi="Arial" w:cs="Arial"/>
        </w:rPr>
        <w:t xml:space="preserve">. And he could hardly criticize a dictator for imprisoning political rivals </w:t>
      </w:r>
      <w:r w:rsidRPr="003327BC">
        <w:rPr>
          <w:rStyle w:val="Emphasis"/>
        </w:rPr>
        <w:t>while pressing to prosecute Hillary Clinton</w:t>
      </w:r>
      <w:r w:rsidRPr="003327BC">
        <w:rPr>
          <w:rFonts w:ascii="Arial" w:hAnsi="Arial" w:cs="Arial"/>
          <w:sz w:val="16"/>
        </w:rPr>
        <w:t xml:space="preserve"> and jail her aide Huma </w:t>
      </w:r>
      <w:proofErr w:type="gramStart"/>
      <w:r w:rsidRPr="003327BC">
        <w:rPr>
          <w:rFonts w:ascii="Arial" w:hAnsi="Arial" w:cs="Arial"/>
          <w:sz w:val="16"/>
        </w:rPr>
        <w:t>Abedin.</w:t>
      </w:r>
      <w:r w:rsidRPr="003327BC">
        <w:rPr>
          <w:rFonts w:ascii="Arial" w:hAnsi="Arial" w:cs="Arial"/>
          <w:sz w:val="12"/>
        </w:rPr>
        <w:t>¶</w:t>
      </w:r>
      <w:proofErr w:type="gramEnd"/>
      <w:r w:rsidRPr="003327BC">
        <w:rPr>
          <w:rFonts w:ascii="Arial" w:hAnsi="Arial" w:cs="Arial"/>
          <w:sz w:val="16"/>
        </w:rPr>
        <w:t xml:space="preserve"> </w:t>
      </w:r>
      <w:r w:rsidRPr="003327BC">
        <w:rPr>
          <w:rStyle w:val="Emphasis"/>
          <w:highlight w:val="green"/>
        </w:rPr>
        <w:t>It falls to</w:t>
      </w:r>
      <w:r w:rsidRPr="003327BC">
        <w:rPr>
          <w:rStyle w:val="Emphasis"/>
        </w:rPr>
        <w:t xml:space="preserve"> more decent democratic </w:t>
      </w:r>
      <w:r w:rsidRPr="003327BC">
        <w:rPr>
          <w:rStyle w:val="Emphasis"/>
          <w:highlight w:val="green"/>
        </w:rPr>
        <w:t>leaders</w:t>
      </w:r>
      <w:r w:rsidRPr="003327BC">
        <w:rPr>
          <w:rStyle w:val="Emphasis"/>
        </w:rPr>
        <w:t xml:space="preserve"> — including Angela Merkel of </w:t>
      </w:r>
      <w:r w:rsidRPr="003327BC">
        <w:rPr>
          <w:rStyle w:val="Emphasis"/>
          <w:highlight w:val="green"/>
        </w:rPr>
        <w:t>Germany</w:t>
      </w:r>
      <w:r w:rsidRPr="003327BC">
        <w:rPr>
          <w:rStyle w:val="Emphasis"/>
        </w:rPr>
        <w:t xml:space="preserve">, Emmanuel Macron of </w:t>
      </w:r>
      <w:r w:rsidRPr="003327BC">
        <w:rPr>
          <w:rStyle w:val="Emphasis"/>
          <w:highlight w:val="green"/>
        </w:rPr>
        <w:t>France</w:t>
      </w:r>
      <w:r w:rsidRPr="003327BC">
        <w:rPr>
          <w:rStyle w:val="Emphasis"/>
        </w:rPr>
        <w:t xml:space="preserve">, Moon Jae-in of </w:t>
      </w:r>
      <w:r w:rsidRPr="003327BC">
        <w:rPr>
          <w:rStyle w:val="Emphasis"/>
          <w:highlight w:val="green"/>
        </w:rPr>
        <w:t>South Korea and</w:t>
      </w:r>
      <w:r w:rsidRPr="003327BC">
        <w:rPr>
          <w:rStyle w:val="Emphasis"/>
        </w:rPr>
        <w:t xml:space="preserve"> Justin Trudeau of </w:t>
      </w:r>
      <w:r w:rsidRPr="003327BC">
        <w:rPr>
          <w:rStyle w:val="Emphasis"/>
          <w:highlight w:val="green"/>
        </w:rPr>
        <w:t>Canada</w:t>
      </w:r>
      <w:r w:rsidRPr="003327BC">
        <w:rPr>
          <w:rStyle w:val="Emphasis"/>
        </w:rPr>
        <w:t xml:space="preserve"> — </w:t>
      </w:r>
      <w:r w:rsidRPr="003327BC">
        <w:rPr>
          <w:rStyle w:val="Emphasis"/>
          <w:highlight w:val="green"/>
        </w:rPr>
        <w:t>to champion freedom</w:t>
      </w:r>
      <w:r w:rsidRPr="003327BC">
        <w:rPr>
          <w:rStyle w:val="Emphasis"/>
        </w:rPr>
        <w:t xml:space="preserve">. The </w:t>
      </w:r>
      <w:r w:rsidRPr="003327BC">
        <w:rPr>
          <w:rStyle w:val="Emphasis"/>
          <w:highlight w:val="green"/>
        </w:rPr>
        <w:t>U</w:t>
      </w:r>
      <w:r w:rsidRPr="003327BC">
        <w:rPr>
          <w:rStyle w:val="Emphasis"/>
        </w:rPr>
        <w:t xml:space="preserve">nited </w:t>
      </w:r>
      <w:r w:rsidRPr="003327BC">
        <w:rPr>
          <w:rStyle w:val="Emphasis"/>
          <w:highlight w:val="green"/>
        </w:rPr>
        <w:t>S</w:t>
      </w:r>
      <w:r w:rsidRPr="003327BC">
        <w:rPr>
          <w:rStyle w:val="Emphasis"/>
        </w:rPr>
        <w:t xml:space="preserve">tates </w:t>
      </w:r>
      <w:r w:rsidRPr="003327BC">
        <w:rPr>
          <w:rStyle w:val="Emphasis"/>
          <w:highlight w:val="green"/>
        </w:rPr>
        <w:t>has sidelined itself</w:t>
      </w:r>
      <w:r w:rsidRPr="003327BC">
        <w:rPr>
          <w:rStyle w:val="Emphasis"/>
        </w:rPr>
        <w:t xml:space="preserve"> from being taken seriously about human rights by electing Mr. Trump, </w:t>
      </w:r>
      <w:r w:rsidRPr="003327BC">
        <w:rPr>
          <w:rStyle w:val="Emphasis"/>
          <w:highlight w:val="green"/>
        </w:rPr>
        <w:t>and</w:t>
      </w:r>
      <w:r w:rsidRPr="003327BC">
        <w:rPr>
          <w:rStyle w:val="Emphasis"/>
        </w:rPr>
        <w:t xml:space="preserve"> its global reputation </w:t>
      </w:r>
      <w:r w:rsidRPr="003327BC">
        <w:rPr>
          <w:rStyle w:val="Emphasis"/>
          <w:highlight w:val="green"/>
        </w:rPr>
        <w:t xml:space="preserve">will not </w:t>
      </w:r>
      <w:r w:rsidRPr="003327BC">
        <w:rPr>
          <w:rStyle w:val="Emphasis"/>
        </w:rPr>
        <w:t xml:space="preserve">begin to </w:t>
      </w:r>
      <w:r w:rsidRPr="003327BC">
        <w:rPr>
          <w:rStyle w:val="Emphasis"/>
          <w:highlight w:val="green"/>
        </w:rPr>
        <w:t>recover until he is sent packing</w:t>
      </w:r>
      <w:r w:rsidRPr="003327BC">
        <w:rPr>
          <w:rStyle w:val="Emphasis"/>
        </w:rPr>
        <w:t>.</w:t>
      </w:r>
    </w:p>
    <w:p w14:paraId="31FA871F" w14:textId="77777777" w:rsidR="00D16C4E" w:rsidRPr="003327BC" w:rsidRDefault="00D16C4E" w:rsidP="00D16C4E">
      <w:pPr>
        <w:rPr>
          <w:rFonts w:ascii="Arial" w:hAnsi="Arial" w:cs="Arial"/>
        </w:rPr>
      </w:pPr>
    </w:p>
    <w:p w14:paraId="731E6D53" w14:textId="77777777" w:rsidR="00D16C4E" w:rsidRPr="003327BC" w:rsidRDefault="00560800" w:rsidP="00D16C4E">
      <w:pPr>
        <w:pStyle w:val="Heading3"/>
        <w:rPr>
          <w:rFonts w:ascii="Arial" w:hAnsi="Arial" w:cs="Arial"/>
        </w:rPr>
      </w:pPr>
      <w:r w:rsidRPr="003327BC">
        <w:rPr>
          <w:rFonts w:ascii="Arial" w:hAnsi="Arial" w:cs="Arial"/>
        </w:rPr>
        <w:t>2NC Ext</w:t>
      </w:r>
    </w:p>
    <w:p w14:paraId="71550AC7" w14:textId="77777777" w:rsidR="00D16C4E" w:rsidRPr="003327BC" w:rsidRDefault="00D16C4E" w:rsidP="00D16C4E">
      <w:pPr>
        <w:pStyle w:val="Heading4"/>
        <w:rPr>
          <w:rFonts w:ascii="Arial" w:hAnsi="Arial" w:cs="Arial"/>
        </w:rPr>
      </w:pPr>
      <w:r w:rsidRPr="003327BC">
        <w:rPr>
          <w:rFonts w:ascii="Arial" w:hAnsi="Arial" w:cs="Arial"/>
        </w:rPr>
        <w:t>Attempting to act as a model for human rights only devalues them under Trump---longtime contradictions in US foreign policy strip America of credibility</w:t>
      </w:r>
    </w:p>
    <w:p w14:paraId="668B576C" w14:textId="77777777" w:rsidR="00D16C4E" w:rsidRPr="003327BC" w:rsidRDefault="00D16C4E" w:rsidP="00D16C4E">
      <w:pPr>
        <w:rPr>
          <w:rFonts w:ascii="Arial" w:hAnsi="Arial" w:cs="Arial"/>
        </w:rPr>
      </w:pPr>
      <w:r w:rsidRPr="003327BC">
        <w:rPr>
          <w:rFonts w:ascii="Arial" w:hAnsi="Arial" w:cs="Arial"/>
        </w:rPr>
        <w:t xml:space="preserve">David </w:t>
      </w:r>
      <w:r w:rsidRPr="003327BC">
        <w:rPr>
          <w:rStyle w:val="Style13ptBold"/>
          <w:rFonts w:ascii="Arial" w:hAnsi="Arial" w:cs="Arial"/>
        </w:rPr>
        <w:t>Petrasek 16</w:t>
      </w:r>
      <w:r w:rsidRPr="003327BC">
        <w:rPr>
          <w:rFonts w:ascii="Arial" w:hAnsi="Arial" w:cs="Arial"/>
        </w:rPr>
        <w:t>, Associate Professor of Public and International Affairs at University of Ottawa, “Trump’s election makes US human rights pariah,” 11/15/2016, Open Democracy //</w:t>
      </w:r>
    </w:p>
    <w:p w14:paraId="0AA5B011" w14:textId="77777777" w:rsidR="00D16C4E" w:rsidRPr="003327BC" w:rsidRDefault="00D16C4E" w:rsidP="00D16C4E">
      <w:pPr>
        <w:rPr>
          <w:rFonts w:ascii="Arial" w:hAnsi="Arial" w:cs="Arial"/>
          <w:sz w:val="16"/>
        </w:rPr>
      </w:pPr>
      <w:r w:rsidRPr="003327BC">
        <w:rPr>
          <w:rFonts w:ascii="Arial" w:hAnsi="Arial" w:cs="Arial"/>
          <w:sz w:val="16"/>
        </w:rPr>
        <w:t xml:space="preserve">The election of Donald Trump as US President poses a grave threat to human rights—in the US and worldwide. To meet this threat, the global human rights movement, and in particular its US components, must reprioritize and refocus their work. US policy at home and abroad needs to come under much greater scrutiny. </w:t>
      </w:r>
      <w:r w:rsidRPr="003327BC">
        <w:rPr>
          <w:rStyle w:val="StyleUnderline"/>
          <w:rFonts w:ascii="Arial" w:hAnsi="Arial" w:cs="Arial"/>
          <w:highlight w:val="green"/>
        </w:rPr>
        <w:t>Under Trump</w:t>
      </w:r>
      <w:r w:rsidRPr="003327BC">
        <w:rPr>
          <w:rStyle w:val="StyleUnderline"/>
          <w:rFonts w:ascii="Arial" w:hAnsi="Arial" w:cs="Arial"/>
        </w:rPr>
        <w:t xml:space="preserve">’s leadership, </w:t>
      </w:r>
      <w:r w:rsidRPr="003327BC">
        <w:rPr>
          <w:rStyle w:val="StyleUnderline"/>
          <w:rFonts w:ascii="Arial" w:hAnsi="Arial" w:cs="Arial"/>
          <w:highlight w:val="green"/>
        </w:rPr>
        <w:t>the US must be treated as a human rights pariah</w:t>
      </w:r>
      <w:r w:rsidRPr="003327BC">
        <w:rPr>
          <w:rStyle w:val="StyleUnderline"/>
          <w:rFonts w:ascii="Arial" w:hAnsi="Arial" w:cs="Arial"/>
        </w:rPr>
        <w:t>, dangerously unfit to champion the universal values</w:t>
      </w:r>
      <w:r w:rsidRPr="003327BC">
        <w:rPr>
          <w:rFonts w:ascii="Arial" w:hAnsi="Arial" w:cs="Arial"/>
          <w:sz w:val="16"/>
        </w:rPr>
        <w:t xml:space="preserve"> Mr. Trump so obviously scorns. </w:t>
      </w:r>
      <w:r w:rsidRPr="003327BC">
        <w:rPr>
          <w:rFonts w:ascii="Arial" w:hAnsi="Arial" w:cs="Arial"/>
          <w:sz w:val="12"/>
        </w:rPr>
        <w:t>¶</w:t>
      </w:r>
      <w:r w:rsidRPr="003327BC">
        <w:rPr>
          <w:rFonts w:ascii="Arial" w:hAnsi="Arial" w:cs="Arial"/>
          <w:sz w:val="16"/>
        </w:rPr>
        <w:t xml:space="preserve"> It can’t be business as usual. Yet, in its press release after Trump’s election, Human Rights Watch (HRW), while documenting and urging him to renounce his anti-human rights positions, also suggested that doing so would enhance US credibility to promote human rights and the rule of law abroad. HRW urged a duly enlightened Trump to focus on the “… global crackdown on civil society and free expression, including in Russia, China, Egypt, Ethiopia, and Bangladesh ... and press for an end to growing repression in countries whose governments are increasingly consolidating power, like Turkey.” </w:t>
      </w:r>
      <w:r w:rsidRPr="003327BC">
        <w:rPr>
          <w:rFonts w:ascii="Arial" w:hAnsi="Arial" w:cs="Arial"/>
          <w:sz w:val="12"/>
        </w:rPr>
        <w:t>¶</w:t>
      </w:r>
      <w:r w:rsidRPr="003327BC">
        <w:rPr>
          <w:rFonts w:ascii="Arial" w:hAnsi="Arial" w:cs="Arial"/>
          <w:sz w:val="16"/>
        </w:rPr>
        <w:t xml:space="preserve"> No! </w:t>
      </w:r>
      <w:r w:rsidRPr="003327BC">
        <w:rPr>
          <w:rStyle w:val="StyleUnderline"/>
          <w:rFonts w:ascii="Arial" w:hAnsi="Arial" w:cs="Arial"/>
        </w:rPr>
        <w:t>Asking Donald Trump to champion human rights in Bangladesh, Egypt or Turkey is like asking Nigel Farage to speak out for migrants’ rights in Poland</w:t>
      </w:r>
      <w:r w:rsidRPr="003327BC">
        <w:rPr>
          <w:rFonts w:ascii="Arial" w:hAnsi="Arial" w:cs="Arial"/>
          <w:sz w:val="16"/>
        </w:rPr>
        <w:t xml:space="preserve">. </w:t>
      </w:r>
      <w:r w:rsidRPr="003327BC">
        <w:rPr>
          <w:rFonts w:ascii="Arial" w:hAnsi="Arial" w:cs="Arial"/>
          <w:sz w:val="12"/>
        </w:rPr>
        <w:t>¶</w:t>
      </w:r>
      <w:r w:rsidRPr="003327BC">
        <w:rPr>
          <w:rFonts w:ascii="Arial" w:hAnsi="Arial" w:cs="Arial"/>
          <w:sz w:val="16"/>
        </w:rPr>
        <w:t xml:space="preserve"> Trump is irredeemably tainted. </w:t>
      </w:r>
      <w:r w:rsidRPr="003327BC">
        <w:rPr>
          <w:rStyle w:val="StyleUnderline"/>
          <w:rFonts w:ascii="Arial" w:hAnsi="Arial" w:cs="Arial"/>
          <w:highlight w:val="green"/>
        </w:rPr>
        <w:t>If he were to champion</w:t>
      </w:r>
      <w:r w:rsidRPr="003327BC">
        <w:rPr>
          <w:rStyle w:val="StyleUnderline"/>
          <w:rFonts w:ascii="Arial" w:hAnsi="Arial" w:cs="Arial"/>
        </w:rPr>
        <w:t xml:space="preserve"> respect for </w:t>
      </w:r>
      <w:r w:rsidRPr="003327BC">
        <w:rPr>
          <w:rStyle w:val="StyleUnderline"/>
          <w:rFonts w:ascii="Arial" w:hAnsi="Arial" w:cs="Arial"/>
          <w:highlight w:val="green"/>
        </w:rPr>
        <w:t>human rights</w:t>
      </w:r>
      <w:r w:rsidRPr="003327BC">
        <w:rPr>
          <w:rStyle w:val="StyleUnderline"/>
          <w:rFonts w:ascii="Arial" w:hAnsi="Arial" w:cs="Arial"/>
        </w:rPr>
        <w:t xml:space="preserve"> and the rule of law in other countries, </w:t>
      </w:r>
      <w:r w:rsidRPr="003327BC">
        <w:rPr>
          <w:rStyle w:val="StyleUnderline"/>
          <w:rFonts w:ascii="Arial" w:hAnsi="Arial" w:cs="Arial"/>
          <w:highlight w:val="green"/>
        </w:rPr>
        <w:t>it would only discredit</w:t>
      </w:r>
      <w:r w:rsidRPr="003327BC">
        <w:rPr>
          <w:rStyle w:val="StyleUnderline"/>
          <w:rFonts w:ascii="Arial" w:hAnsi="Arial" w:cs="Arial"/>
        </w:rPr>
        <w:t xml:space="preserve"> the idea that governments should defend </w:t>
      </w:r>
      <w:r w:rsidRPr="003327BC">
        <w:rPr>
          <w:rStyle w:val="StyleUnderline"/>
          <w:rFonts w:ascii="Arial" w:hAnsi="Arial" w:cs="Arial"/>
          <w:highlight w:val="green"/>
        </w:rPr>
        <w:t>universal rights</w:t>
      </w:r>
      <w:r w:rsidRPr="003327BC">
        <w:rPr>
          <w:rStyle w:val="StyleUnderline"/>
          <w:rFonts w:ascii="Arial" w:hAnsi="Arial" w:cs="Arial"/>
        </w:rPr>
        <w:t xml:space="preserve"> in their foreign policies</w:t>
      </w:r>
      <w:r w:rsidRPr="003327BC">
        <w:rPr>
          <w:rFonts w:ascii="Arial" w:hAnsi="Arial" w:cs="Arial"/>
          <w:sz w:val="16"/>
        </w:rPr>
        <w:t xml:space="preserve">. Although there are many dedicated US diplomats who do defend these rights abroad, those who choose to remain and serve the new president should largely forego doing so (at least in public). </w:t>
      </w:r>
      <w:r w:rsidRPr="003327BC">
        <w:rPr>
          <w:rStyle w:val="StyleUnderline"/>
          <w:rFonts w:ascii="Arial" w:hAnsi="Arial" w:cs="Arial"/>
          <w:highlight w:val="green"/>
        </w:rPr>
        <w:t>There have long been contradictions in US</w:t>
      </w:r>
      <w:r w:rsidRPr="003327BC">
        <w:rPr>
          <w:rStyle w:val="StyleUnderline"/>
          <w:rFonts w:ascii="Arial" w:hAnsi="Arial" w:cs="Arial"/>
        </w:rPr>
        <w:t xml:space="preserve"> funding for </w:t>
      </w:r>
      <w:r w:rsidRPr="003327BC">
        <w:rPr>
          <w:rStyle w:val="StyleUnderline"/>
          <w:rFonts w:ascii="Arial" w:hAnsi="Arial" w:cs="Arial"/>
          <w:highlight w:val="green"/>
        </w:rPr>
        <w:t>human rights</w:t>
      </w:r>
      <w:r w:rsidRPr="003327BC">
        <w:rPr>
          <w:rStyle w:val="StyleUnderline"/>
          <w:rFonts w:ascii="Arial" w:hAnsi="Arial" w:cs="Arial"/>
        </w:rPr>
        <w:t xml:space="preserve"> abroad; under a Trump presidency, many will find these indefensible</w:t>
      </w:r>
      <w:r w:rsidRPr="003327BC">
        <w:rPr>
          <w:rFonts w:ascii="Arial" w:hAnsi="Arial" w:cs="Arial"/>
          <w:sz w:val="16"/>
        </w:rPr>
        <w:t xml:space="preserve">. </w:t>
      </w:r>
      <w:r w:rsidRPr="003327BC">
        <w:rPr>
          <w:rFonts w:ascii="Arial" w:hAnsi="Arial" w:cs="Arial"/>
          <w:sz w:val="12"/>
        </w:rPr>
        <w:t>¶</w:t>
      </w:r>
      <w:r w:rsidRPr="003327BC">
        <w:rPr>
          <w:rFonts w:ascii="Arial" w:hAnsi="Arial" w:cs="Arial"/>
          <w:sz w:val="16"/>
        </w:rPr>
        <w:t xml:space="preserve"> Some will say I’m exaggerating the threat. Trump is not on a par with Bashir Al-Assad, indiscriminately bombing his own people and supervising a police state that tortures thousands. Nor is he Omar al-Bashir of Sudan, still presiding over a murderous campaign against the villagers of Darfur. Further, Trump was democratically elected and must rule alongside independent legislative and judicial branches that are not easily co-opted, unlike his Chinese and Russian counterparts. </w:t>
      </w:r>
      <w:r w:rsidRPr="003327BC">
        <w:rPr>
          <w:rFonts w:ascii="Arial" w:hAnsi="Arial" w:cs="Arial"/>
          <w:sz w:val="12"/>
        </w:rPr>
        <w:t>¶</w:t>
      </w:r>
      <w:r w:rsidRPr="003327BC">
        <w:rPr>
          <w:rFonts w:ascii="Arial" w:hAnsi="Arial" w:cs="Arial"/>
          <w:sz w:val="16"/>
        </w:rPr>
        <w:t xml:space="preserve"> All true. But </w:t>
      </w:r>
      <w:r w:rsidRPr="003327BC">
        <w:rPr>
          <w:rStyle w:val="StyleUnderline"/>
          <w:rFonts w:ascii="Arial" w:hAnsi="Arial" w:cs="Arial"/>
        </w:rPr>
        <w:t>Trump has advocated indiscriminate bombing, torture, and collective punishments—all crimes under international law. Further, he promises mass deportations, openly derides the judiciary and undermines its independence, preaches hatred and bigotry, and boasts of sexual assault. Only in relation to the charges of misogyny has he made any effort to defend himself</w:t>
      </w:r>
      <w:r w:rsidRPr="003327BC">
        <w:rPr>
          <w:rFonts w:ascii="Arial" w:hAnsi="Arial" w:cs="Arial"/>
          <w:sz w:val="16"/>
        </w:rPr>
        <w:t xml:space="preserve">. </w:t>
      </w:r>
      <w:r w:rsidRPr="003327BC">
        <w:rPr>
          <w:rFonts w:ascii="Arial" w:hAnsi="Arial" w:cs="Arial"/>
          <w:sz w:val="12"/>
        </w:rPr>
        <w:t>¶</w:t>
      </w:r>
      <w:r w:rsidRPr="003327BC">
        <w:rPr>
          <w:rFonts w:ascii="Arial" w:hAnsi="Arial" w:cs="Arial"/>
          <w:sz w:val="16"/>
        </w:rPr>
        <w:t xml:space="preserve"> Moreover, </w:t>
      </w:r>
      <w:r w:rsidRPr="003327BC">
        <w:rPr>
          <w:rStyle w:val="StyleUnderline"/>
          <w:rFonts w:ascii="Arial" w:hAnsi="Arial" w:cs="Arial"/>
        </w:rPr>
        <w:t xml:space="preserve">Trump’s power and </w:t>
      </w:r>
      <w:r w:rsidRPr="003327BC">
        <w:rPr>
          <w:rStyle w:val="StyleUnderline"/>
          <w:rFonts w:ascii="Arial" w:hAnsi="Arial" w:cs="Arial"/>
          <w:highlight w:val="green"/>
        </w:rPr>
        <w:t>US predominance mean his</w:t>
      </w:r>
      <w:r w:rsidRPr="003327BC">
        <w:rPr>
          <w:rStyle w:val="StyleUnderline"/>
          <w:rFonts w:ascii="Arial" w:hAnsi="Arial" w:cs="Arial"/>
        </w:rPr>
        <w:t xml:space="preserve"> global </w:t>
      </w:r>
      <w:r w:rsidRPr="003327BC">
        <w:rPr>
          <w:rStyle w:val="StyleUnderline"/>
          <w:rFonts w:ascii="Arial" w:hAnsi="Arial" w:cs="Arial"/>
          <w:highlight w:val="green"/>
        </w:rPr>
        <w:t>policies will impact far beyond</w:t>
      </w:r>
      <w:r w:rsidRPr="003327BC">
        <w:rPr>
          <w:rStyle w:val="StyleUnderline"/>
          <w:rFonts w:ascii="Arial" w:hAnsi="Arial" w:cs="Arial"/>
        </w:rPr>
        <w:t xml:space="preserve"> the US. </w:t>
      </w:r>
      <w:r w:rsidRPr="003327BC">
        <w:rPr>
          <w:rFonts w:ascii="Arial" w:hAnsi="Arial" w:cs="Arial"/>
          <w:sz w:val="16"/>
        </w:rPr>
        <w:t>His promises to walk away from the Paris climate accord will, if implemented, mean a lost decade in the battle to reduce greenhouse gas emissions. That’s a decade millions of people in climate stressed environments can’t afford—displacement and food and livelihood insecurity will increase. His threat to use nuclear weapons, and to accept their acquisition by new states, likewise poses a grave risk to millions.</w:t>
      </w:r>
    </w:p>
    <w:p w14:paraId="116029E3" w14:textId="77777777" w:rsidR="00D16C4E" w:rsidRPr="003327BC" w:rsidRDefault="00D16C4E" w:rsidP="00D16C4E">
      <w:pPr>
        <w:rPr>
          <w:rFonts w:ascii="Arial" w:hAnsi="Arial" w:cs="Arial"/>
        </w:rPr>
      </w:pPr>
    </w:p>
    <w:p w14:paraId="3133954D" w14:textId="77777777" w:rsidR="00D16C4E" w:rsidRPr="003327BC" w:rsidRDefault="00D16C4E" w:rsidP="00D16C4E">
      <w:pPr>
        <w:pStyle w:val="Heading4"/>
        <w:rPr>
          <w:rFonts w:ascii="Arial" w:hAnsi="Arial" w:cs="Arial"/>
        </w:rPr>
      </w:pPr>
      <w:r w:rsidRPr="003327BC">
        <w:rPr>
          <w:rFonts w:ascii="Arial" w:hAnsi="Arial" w:cs="Arial"/>
          <w:u w:val="single"/>
        </w:rPr>
        <w:t>Legitimate</w:t>
      </w:r>
      <w:r w:rsidRPr="003327BC">
        <w:rPr>
          <w:rFonts w:ascii="Arial" w:hAnsi="Arial" w:cs="Arial"/>
        </w:rPr>
        <w:t xml:space="preserve"> and </w:t>
      </w:r>
      <w:r w:rsidRPr="003327BC">
        <w:rPr>
          <w:rFonts w:ascii="Arial" w:hAnsi="Arial" w:cs="Arial"/>
          <w:u w:val="single"/>
        </w:rPr>
        <w:t>positive</w:t>
      </w:r>
      <w:r w:rsidRPr="003327BC">
        <w:rPr>
          <w:rFonts w:ascii="Arial" w:hAnsi="Arial" w:cs="Arial"/>
        </w:rPr>
        <w:t xml:space="preserve"> human rights credibility is impossible with the Trump administration—any leverage they have </w:t>
      </w:r>
      <w:r w:rsidRPr="003327BC">
        <w:rPr>
          <w:rFonts w:ascii="Arial" w:hAnsi="Arial" w:cs="Arial"/>
          <w:u w:val="single"/>
        </w:rPr>
        <w:t>will be used for the worse</w:t>
      </w:r>
      <w:r w:rsidRPr="003327BC">
        <w:rPr>
          <w:rFonts w:ascii="Arial" w:hAnsi="Arial" w:cs="Arial"/>
        </w:rPr>
        <w:t>—international and non-government actors can fill in</w:t>
      </w:r>
    </w:p>
    <w:p w14:paraId="22F3686A" w14:textId="77777777" w:rsidR="00D16C4E" w:rsidRPr="003327BC" w:rsidRDefault="00D16C4E" w:rsidP="00D16C4E">
      <w:pPr>
        <w:rPr>
          <w:rFonts w:ascii="Arial" w:hAnsi="Arial" w:cs="Arial"/>
        </w:rPr>
      </w:pPr>
      <w:r w:rsidRPr="003327BC">
        <w:rPr>
          <w:rStyle w:val="Style13ptBold"/>
          <w:rFonts w:ascii="Arial" w:hAnsi="Arial" w:cs="Arial"/>
        </w:rPr>
        <w:t>Nossel 17</w:t>
      </w:r>
      <w:r w:rsidRPr="003327BC">
        <w:rPr>
          <w:rFonts w:ascii="Arial" w:hAnsi="Arial" w:cs="Arial"/>
        </w:rPr>
        <w:t>—executive director of the Pen American Center and was formerly deputy assistant secretary of state for international organizations at the U.S. State Department (Suzanne, “It’s OK That Trump Doesn’t Care About Human Rights,” 6/19/17, Foreign Policy, https://foreignpolicy.com/2017/06/19/its-ok-that-trump-doesnt-care-about-human-rights/)//JLE</w:t>
      </w:r>
    </w:p>
    <w:p w14:paraId="6EF9823F" w14:textId="77777777" w:rsidR="00D16C4E" w:rsidRPr="003327BC" w:rsidRDefault="00D16C4E" w:rsidP="00D16C4E">
      <w:pPr>
        <w:rPr>
          <w:rFonts w:ascii="Arial" w:hAnsi="Arial" w:cs="Arial"/>
          <w:sz w:val="14"/>
        </w:rPr>
      </w:pPr>
      <w:r w:rsidRPr="003327BC">
        <w:rPr>
          <w:rFonts w:ascii="Arial" w:hAnsi="Arial" w:cs="Arial"/>
          <w:sz w:val="14"/>
        </w:rPr>
        <w:t xml:space="preserve">Amid the endless post-mortem of Donald Trump’s first overseas trip, </w:t>
      </w:r>
      <w:r w:rsidRPr="003327BC">
        <w:rPr>
          <w:rStyle w:val="StyleUnderline"/>
          <w:rFonts w:ascii="Arial" w:hAnsi="Arial" w:cs="Arial"/>
        </w:rPr>
        <w:t>human rights advocates have focused more fire on what the president didn’t say than what he did:</w:t>
      </w:r>
      <w:r w:rsidRPr="003327BC">
        <w:rPr>
          <w:rFonts w:ascii="Arial" w:hAnsi="Arial" w:cs="Arial"/>
          <w:sz w:val="14"/>
        </w:rPr>
        <w:t xml:space="preserve"> </w:t>
      </w:r>
      <w:r w:rsidRPr="003327BC">
        <w:rPr>
          <w:rStyle w:val="StyleUnderline"/>
          <w:rFonts w:ascii="Arial" w:hAnsi="Arial" w:cs="Arial"/>
        </w:rPr>
        <w:t>His failure to call out rights abuses in Saudi Arabia</w:t>
      </w:r>
      <w:r w:rsidRPr="003327BC">
        <w:rPr>
          <w:rFonts w:ascii="Arial" w:hAnsi="Arial" w:cs="Arial"/>
          <w:sz w:val="14"/>
        </w:rPr>
        <w:t xml:space="preserve"> or</w:t>
      </w:r>
      <w:r w:rsidRPr="003327BC">
        <w:rPr>
          <w:rStyle w:val="StyleUnderline"/>
          <w:rFonts w:ascii="Arial" w:hAnsi="Arial" w:cs="Arial"/>
        </w:rPr>
        <w:t xml:space="preserve"> anywhere</w:t>
      </w:r>
      <w:r w:rsidRPr="003327BC">
        <w:rPr>
          <w:rFonts w:ascii="Arial" w:hAnsi="Arial" w:cs="Arial"/>
          <w:sz w:val="14"/>
        </w:rPr>
        <w:t xml:space="preserve"> else left activists aghast. Yet, nearly five months into Trump’s administration, his attitude toward human rights can come as no surprise. </w:t>
      </w:r>
      <w:r w:rsidRPr="003327BC">
        <w:rPr>
          <w:rStyle w:val="StyleUnderline"/>
          <w:rFonts w:ascii="Arial" w:hAnsi="Arial" w:cs="Arial"/>
          <w:highlight w:val="green"/>
        </w:rPr>
        <w:t>The president doesn’t go much for</w:t>
      </w:r>
      <w:r w:rsidRPr="003327BC">
        <w:rPr>
          <w:rStyle w:val="StyleUnderline"/>
          <w:rFonts w:ascii="Arial" w:hAnsi="Arial" w:cs="Arial"/>
        </w:rPr>
        <w:t xml:space="preserve"> strictures of any kind, much less </w:t>
      </w:r>
      <w:r w:rsidRPr="003327BC">
        <w:rPr>
          <w:rStyle w:val="StyleUnderline"/>
          <w:rFonts w:ascii="Arial" w:hAnsi="Arial" w:cs="Arial"/>
          <w:highlight w:val="green"/>
        </w:rPr>
        <w:t>international legal standards</w:t>
      </w:r>
      <w:r w:rsidRPr="003327BC">
        <w:rPr>
          <w:rStyle w:val="StyleUnderline"/>
          <w:rFonts w:ascii="Arial" w:hAnsi="Arial" w:cs="Arial"/>
        </w:rPr>
        <w:t xml:space="preserve"> and softer norms </w:t>
      </w:r>
      <w:r w:rsidRPr="003327BC">
        <w:rPr>
          <w:rStyle w:val="StyleUnderline"/>
          <w:rFonts w:ascii="Arial" w:hAnsi="Arial" w:cs="Arial"/>
          <w:highlight w:val="green"/>
        </w:rPr>
        <w:t>developed by humanitarians</w:t>
      </w:r>
      <w:r w:rsidRPr="003327BC">
        <w:rPr>
          <w:rFonts w:ascii="Arial" w:hAnsi="Arial" w:cs="Arial"/>
          <w:sz w:val="14"/>
        </w:rPr>
        <w:t>, activists, and lawyers. He has little regard for precepts and edicts enshrined in treaties and overseen by U.N. institutions. He isn’t moved by the invocation of universal values, principles, or truths. He isn’t even moved by the courage of the powerless citizen who challenges the strongman; between authoritarian rulers and the dissidents who challenge them, he chooses the former almost every time.</w:t>
      </w:r>
      <w:r w:rsidRPr="003327BC">
        <w:rPr>
          <w:rFonts w:ascii="Arial" w:hAnsi="Arial" w:cs="Arial"/>
          <w:sz w:val="12"/>
        </w:rPr>
        <w:t>¶</w:t>
      </w:r>
      <w:r w:rsidRPr="003327BC">
        <w:rPr>
          <w:rFonts w:ascii="Arial" w:hAnsi="Arial" w:cs="Arial"/>
          <w:sz w:val="14"/>
        </w:rPr>
        <w:t xml:space="preserve"> In light of this, </w:t>
      </w:r>
      <w:r w:rsidRPr="003327BC">
        <w:rPr>
          <w:rStyle w:val="StyleUnderline"/>
          <w:rFonts w:ascii="Arial" w:hAnsi="Arial" w:cs="Arial"/>
          <w:highlight w:val="green"/>
        </w:rPr>
        <w:t>it is time for human rights advocates to pivot from</w:t>
      </w:r>
      <w:r w:rsidRPr="003327BC">
        <w:rPr>
          <w:rStyle w:val="StyleUnderline"/>
          <w:rFonts w:ascii="Arial" w:hAnsi="Arial" w:cs="Arial"/>
        </w:rPr>
        <w:t xml:space="preserve"> voicing </w:t>
      </w:r>
      <w:r w:rsidRPr="003327BC">
        <w:rPr>
          <w:rStyle w:val="StyleUnderline"/>
          <w:rFonts w:ascii="Arial" w:hAnsi="Arial" w:cs="Arial"/>
          <w:highlight w:val="green"/>
        </w:rPr>
        <w:t>outrage at the president</w:t>
      </w:r>
      <w:r w:rsidRPr="003327BC">
        <w:rPr>
          <w:rStyle w:val="StyleUnderline"/>
          <w:rFonts w:ascii="Arial" w:hAnsi="Arial" w:cs="Arial"/>
        </w:rPr>
        <w:t>’s failure</w:t>
      </w:r>
      <w:r w:rsidRPr="003327BC">
        <w:rPr>
          <w:rFonts w:ascii="Arial" w:hAnsi="Arial" w:cs="Arial"/>
          <w:sz w:val="14"/>
        </w:rPr>
        <w:t xml:space="preserve"> </w:t>
      </w:r>
      <w:r w:rsidRPr="003327BC">
        <w:rPr>
          <w:rStyle w:val="StyleUnderline"/>
          <w:rFonts w:ascii="Arial" w:hAnsi="Arial" w:cs="Arial"/>
        </w:rPr>
        <w:t>to press for rights in his global pronouncements and appearances</w:t>
      </w:r>
      <w:r w:rsidRPr="003327BC">
        <w:rPr>
          <w:rFonts w:ascii="Arial" w:hAnsi="Arial" w:cs="Arial"/>
          <w:sz w:val="14"/>
        </w:rPr>
        <w:t xml:space="preserve"> </w:t>
      </w:r>
      <w:r w:rsidRPr="003327BC">
        <w:rPr>
          <w:rStyle w:val="StyleUnderline"/>
          <w:rFonts w:ascii="Arial" w:hAnsi="Arial" w:cs="Arial"/>
        </w:rPr>
        <w:t>and</w:t>
      </w:r>
      <w:r w:rsidRPr="003327BC">
        <w:rPr>
          <w:rFonts w:ascii="Arial" w:hAnsi="Arial" w:cs="Arial"/>
          <w:sz w:val="14"/>
        </w:rPr>
        <w:t xml:space="preserve"> instead </w:t>
      </w:r>
      <w:r w:rsidRPr="003327BC">
        <w:rPr>
          <w:rStyle w:val="StyleUnderline"/>
          <w:rFonts w:ascii="Arial" w:hAnsi="Arial" w:cs="Arial"/>
        </w:rPr>
        <w:t xml:space="preserve">double down on making sure the rest of the world understands he does not speak for all Americans. </w:t>
      </w:r>
      <w:r w:rsidRPr="003327BC">
        <w:rPr>
          <w:rStyle w:val="StyleUnderline"/>
          <w:rFonts w:ascii="Arial" w:hAnsi="Arial" w:cs="Arial"/>
          <w:highlight w:val="green"/>
        </w:rPr>
        <w:t>The idea that the current White House will press</w:t>
      </w:r>
      <w:r w:rsidRPr="003327BC">
        <w:rPr>
          <w:rStyle w:val="StyleUnderline"/>
          <w:rFonts w:ascii="Arial" w:hAnsi="Arial" w:cs="Arial"/>
        </w:rPr>
        <w:t xml:space="preserve"> Turkish President Recep Tayyip </w:t>
      </w:r>
      <w:r w:rsidRPr="003327BC">
        <w:rPr>
          <w:rStyle w:val="StyleUnderline"/>
          <w:rFonts w:ascii="Arial" w:hAnsi="Arial" w:cs="Arial"/>
          <w:highlight w:val="green"/>
        </w:rPr>
        <w:t>Erdogan</w:t>
      </w:r>
      <w:r w:rsidRPr="003327BC">
        <w:rPr>
          <w:rFonts w:ascii="Arial" w:hAnsi="Arial" w:cs="Arial"/>
          <w:sz w:val="14"/>
          <w:highlight w:val="green"/>
        </w:rPr>
        <w:t xml:space="preserve"> </w:t>
      </w:r>
      <w:r w:rsidRPr="003327BC">
        <w:rPr>
          <w:rStyle w:val="StyleUnderline"/>
          <w:rFonts w:ascii="Arial" w:hAnsi="Arial" w:cs="Arial"/>
          <w:highlight w:val="green"/>
        </w:rPr>
        <w:t>to release his</w:t>
      </w:r>
      <w:r w:rsidRPr="003327BC">
        <w:rPr>
          <w:rStyle w:val="StyleUnderline"/>
          <w:rFonts w:ascii="Arial" w:hAnsi="Arial" w:cs="Arial"/>
        </w:rPr>
        <w:t xml:space="preserve"> country’s </w:t>
      </w:r>
      <w:r w:rsidRPr="003327BC">
        <w:rPr>
          <w:rStyle w:val="StyleUnderline"/>
          <w:rFonts w:ascii="Arial" w:hAnsi="Arial" w:cs="Arial"/>
          <w:highlight w:val="green"/>
        </w:rPr>
        <w:t>jailed journalists</w:t>
      </w:r>
      <w:r w:rsidRPr="003327BC">
        <w:rPr>
          <w:rStyle w:val="StyleUnderline"/>
          <w:rFonts w:ascii="Arial" w:hAnsi="Arial" w:cs="Arial"/>
        </w:rPr>
        <w:t xml:space="preserve"> and academics</w:t>
      </w:r>
      <w:r w:rsidRPr="003327BC">
        <w:rPr>
          <w:rFonts w:ascii="Arial" w:hAnsi="Arial" w:cs="Arial"/>
          <w:sz w:val="14"/>
        </w:rPr>
        <w:t xml:space="preserve">, </w:t>
      </w:r>
      <w:r w:rsidRPr="003327BC">
        <w:rPr>
          <w:rStyle w:val="StyleUnderline"/>
          <w:rFonts w:ascii="Arial" w:hAnsi="Arial" w:cs="Arial"/>
          <w:highlight w:val="green"/>
        </w:rPr>
        <w:t>urge</w:t>
      </w:r>
      <w:r w:rsidRPr="003327BC">
        <w:rPr>
          <w:rStyle w:val="StyleUnderline"/>
          <w:rFonts w:ascii="Arial" w:hAnsi="Arial" w:cs="Arial"/>
        </w:rPr>
        <w:t xml:space="preserve"> China’s </w:t>
      </w:r>
      <w:r w:rsidRPr="003327BC">
        <w:rPr>
          <w:rStyle w:val="StyleUnderline"/>
          <w:rFonts w:ascii="Arial" w:hAnsi="Arial" w:cs="Arial"/>
          <w:highlight w:val="green"/>
        </w:rPr>
        <w:t>Xi</w:t>
      </w:r>
      <w:r w:rsidRPr="003327BC">
        <w:rPr>
          <w:rStyle w:val="StyleUnderline"/>
          <w:rFonts w:ascii="Arial" w:hAnsi="Arial" w:cs="Arial"/>
        </w:rPr>
        <w:t xml:space="preserve"> Jinping </w:t>
      </w:r>
      <w:r w:rsidRPr="003327BC">
        <w:rPr>
          <w:rStyle w:val="StyleUnderline"/>
          <w:rFonts w:ascii="Arial" w:hAnsi="Arial" w:cs="Arial"/>
          <w:highlight w:val="green"/>
        </w:rPr>
        <w:t>to loosen</w:t>
      </w:r>
      <w:r w:rsidRPr="003327BC">
        <w:rPr>
          <w:rStyle w:val="StyleUnderline"/>
          <w:rFonts w:ascii="Arial" w:hAnsi="Arial" w:cs="Arial"/>
        </w:rPr>
        <w:t xml:space="preserve"> </w:t>
      </w:r>
      <w:r w:rsidRPr="003327BC">
        <w:rPr>
          <w:rStyle w:val="StyleUnderline"/>
          <w:rFonts w:ascii="Arial" w:hAnsi="Arial" w:cs="Arial"/>
          <w:highlight w:val="green"/>
        </w:rPr>
        <w:t>restrictions on anti-government speech</w:t>
      </w:r>
      <w:r w:rsidRPr="003327BC">
        <w:rPr>
          <w:rStyle w:val="StyleUnderline"/>
          <w:rFonts w:ascii="Arial" w:hAnsi="Arial" w:cs="Arial"/>
        </w:rPr>
        <w:t>,</w:t>
      </w:r>
      <w:r w:rsidRPr="003327BC">
        <w:rPr>
          <w:rFonts w:ascii="Arial" w:hAnsi="Arial" w:cs="Arial"/>
          <w:sz w:val="14"/>
        </w:rPr>
        <w:t xml:space="preserve"> </w:t>
      </w:r>
      <w:r w:rsidRPr="003327BC">
        <w:rPr>
          <w:rStyle w:val="StyleUnderline"/>
          <w:rFonts w:ascii="Arial" w:hAnsi="Arial" w:cs="Arial"/>
          <w:highlight w:val="green"/>
        </w:rPr>
        <w:t>or persuade</w:t>
      </w:r>
      <w:r w:rsidRPr="003327BC">
        <w:rPr>
          <w:rStyle w:val="StyleUnderline"/>
          <w:rFonts w:ascii="Arial" w:hAnsi="Arial" w:cs="Arial"/>
        </w:rPr>
        <w:t xml:space="preserve"> </w:t>
      </w:r>
      <w:r w:rsidRPr="003327BC">
        <w:rPr>
          <w:rStyle w:val="StyleUnderline"/>
          <w:rFonts w:ascii="Arial" w:hAnsi="Arial" w:cs="Arial"/>
          <w:highlight w:val="green"/>
        </w:rPr>
        <w:t>Arab leaders to usher</w:t>
      </w:r>
      <w:r w:rsidRPr="003327BC">
        <w:rPr>
          <w:rStyle w:val="StyleUnderline"/>
          <w:rFonts w:ascii="Arial" w:hAnsi="Arial" w:cs="Arial"/>
        </w:rPr>
        <w:t xml:space="preserve"> </w:t>
      </w:r>
      <w:r w:rsidRPr="003327BC">
        <w:rPr>
          <w:rStyle w:val="StyleUnderline"/>
          <w:rFonts w:ascii="Arial" w:hAnsi="Arial" w:cs="Arial"/>
          <w:highlight w:val="green"/>
        </w:rPr>
        <w:t xml:space="preserve">in democratic </w:t>
      </w:r>
      <w:r w:rsidRPr="003327BC">
        <w:rPr>
          <w:rStyle w:val="Emphasis"/>
          <w:highlight w:val="green"/>
        </w:rPr>
        <w:t>reforms is fantasy</w:t>
      </w:r>
      <w:r w:rsidRPr="003327BC">
        <w:rPr>
          <w:rFonts w:ascii="Arial" w:hAnsi="Arial" w:cs="Arial"/>
          <w:sz w:val="14"/>
        </w:rPr>
        <w:t xml:space="preserve">. Moreover, </w:t>
      </w:r>
      <w:r w:rsidRPr="003327BC">
        <w:rPr>
          <w:rStyle w:val="Emphasis"/>
          <w:highlight w:val="green"/>
        </w:rPr>
        <w:t>coming from this president</w:t>
      </w:r>
      <w:r w:rsidRPr="003327BC">
        <w:rPr>
          <w:rFonts w:ascii="Arial" w:hAnsi="Arial" w:cs="Arial"/>
          <w:sz w:val="14"/>
          <w:highlight w:val="green"/>
        </w:rPr>
        <w:t>,</w:t>
      </w:r>
      <w:r w:rsidRPr="003327BC">
        <w:rPr>
          <w:rFonts w:ascii="Arial" w:hAnsi="Arial" w:cs="Arial"/>
          <w:sz w:val="14"/>
        </w:rPr>
        <w:t xml:space="preserve"> </w:t>
      </w:r>
      <w:r w:rsidRPr="003327BC">
        <w:rPr>
          <w:rStyle w:val="StyleUnderline"/>
          <w:rFonts w:ascii="Arial" w:hAnsi="Arial" w:cs="Arial"/>
        </w:rPr>
        <w:t xml:space="preserve">speeches and </w:t>
      </w:r>
      <w:r w:rsidRPr="003327BC">
        <w:rPr>
          <w:rStyle w:val="StyleUnderline"/>
          <w:rFonts w:ascii="Arial" w:hAnsi="Arial" w:cs="Arial"/>
          <w:highlight w:val="green"/>
        </w:rPr>
        <w:t>statements on human rights would ring hollow</w:t>
      </w:r>
      <w:r w:rsidRPr="003327BC">
        <w:rPr>
          <w:rFonts w:ascii="Arial" w:hAnsi="Arial" w:cs="Arial"/>
          <w:sz w:val="14"/>
        </w:rPr>
        <w:t xml:space="preserve">, </w:t>
      </w:r>
      <w:r w:rsidRPr="003327BC">
        <w:rPr>
          <w:rStyle w:val="Emphasis"/>
          <w:highlight w:val="green"/>
        </w:rPr>
        <w:t>compounding the global propensity to read hypocrisy and</w:t>
      </w:r>
      <w:r w:rsidRPr="003327BC">
        <w:rPr>
          <w:rStyle w:val="Emphasis"/>
        </w:rPr>
        <w:t xml:space="preserve"> </w:t>
      </w:r>
      <w:r w:rsidRPr="003327BC">
        <w:rPr>
          <w:rStyle w:val="Emphasis"/>
          <w:highlight w:val="green"/>
        </w:rPr>
        <w:t>cynicism</w:t>
      </w:r>
      <w:r w:rsidRPr="003327BC">
        <w:rPr>
          <w:rStyle w:val="Emphasis"/>
        </w:rPr>
        <w:t xml:space="preserve"> </w:t>
      </w:r>
      <w:r w:rsidRPr="003327BC">
        <w:rPr>
          <w:rStyle w:val="Emphasis"/>
          <w:highlight w:val="green"/>
        </w:rPr>
        <w:t>into</w:t>
      </w:r>
      <w:r w:rsidRPr="003327BC">
        <w:rPr>
          <w:rStyle w:val="Emphasis"/>
        </w:rPr>
        <w:t xml:space="preserve"> </w:t>
      </w:r>
      <w:r w:rsidRPr="003327BC">
        <w:rPr>
          <w:rStyle w:val="Emphasis"/>
          <w:highlight w:val="green"/>
        </w:rPr>
        <w:t>American</w:t>
      </w:r>
      <w:r w:rsidRPr="003327BC">
        <w:rPr>
          <w:rStyle w:val="Emphasis"/>
        </w:rPr>
        <w:t xml:space="preserve"> articulations of </w:t>
      </w:r>
      <w:r w:rsidRPr="003327BC">
        <w:rPr>
          <w:rStyle w:val="Emphasis"/>
          <w:highlight w:val="green"/>
        </w:rPr>
        <w:t>values</w:t>
      </w:r>
      <w:r w:rsidRPr="003327BC">
        <w:rPr>
          <w:rStyle w:val="Emphasis"/>
        </w:rPr>
        <w:t>.</w:t>
      </w:r>
      <w:r w:rsidRPr="003327BC">
        <w:rPr>
          <w:rFonts w:ascii="Arial" w:hAnsi="Arial" w:cs="Arial"/>
          <w:sz w:val="14"/>
        </w:rPr>
        <w:t xml:space="preserve"> </w:t>
      </w:r>
      <w:r w:rsidRPr="003327BC">
        <w:rPr>
          <w:rStyle w:val="StyleUnderline"/>
          <w:rFonts w:ascii="Arial" w:hAnsi="Arial" w:cs="Arial"/>
        </w:rPr>
        <w:t>Rights advocates would be better off working to temper the worst in Trump’s domestic policies</w:t>
      </w:r>
      <w:r w:rsidRPr="003327BC">
        <w:rPr>
          <w:rFonts w:ascii="Arial" w:hAnsi="Arial" w:cs="Arial"/>
          <w:sz w:val="14"/>
        </w:rPr>
        <w:t xml:space="preserve"> and finding other vehicles and voices to uphold, and ultimately restore, the credibility of the United States as a global human rights standard-bearer. Advocates may find </w:t>
      </w:r>
      <w:r w:rsidRPr="003327BC">
        <w:rPr>
          <w:rStyle w:val="Emphasis"/>
          <w:highlight w:val="green"/>
        </w:rPr>
        <w:t>there is a silver lining</w:t>
      </w:r>
      <w:r w:rsidRPr="003327BC">
        <w:rPr>
          <w:rStyle w:val="Emphasis"/>
        </w:rPr>
        <w:t xml:space="preserve"> of sorts in Trump’s silence</w:t>
      </w:r>
      <w:r w:rsidRPr="003327BC">
        <w:rPr>
          <w:rFonts w:ascii="Arial" w:hAnsi="Arial" w:cs="Arial"/>
          <w:sz w:val="14"/>
        </w:rPr>
        <w:t xml:space="preserve"> on rights: </w:t>
      </w:r>
      <w:r w:rsidRPr="003327BC">
        <w:rPr>
          <w:rStyle w:val="Emphasis"/>
          <w:highlight w:val="green"/>
        </w:rPr>
        <w:t>It</w:t>
      </w:r>
      <w:r w:rsidRPr="003327BC">
        <w:rPr>
          <w:rFonts w:ascii="Arial" w:hAnsi="Arial" w:cs="Arial"/>
          <w:sz w:val="14"/>
          <w:highlight w:val="green"/>
        </w:rPr>
        <w:t xml:space="preserve"> </w:t>
      </w:r>
      <w:r w:rsidRPr="003327BC">
        <w:rPr>
          <w:rStyle w:val="Emphasis"/>
          <w:highlight w:val="green"/>
        </w:rPr>
        <w:t>creates an opportunity for more credible actors</w:t>
      </w:r>
      <w:r w:rsidRPr="003327BC">
        <w:rPr>
          <w:rFonts w:ascii="Arial" w:hAnsi="Arial" w:cs="Arial"/>
          <w:sz w:val="14"/>
        </w:rPr>
        <w:t xml:space="preserve"> — from members of Congress to intellectuals and activists — to remind the world that despite Trump’s election, liberal values and support for dissidents remain strong across the United </w:t>
      </w:r>
      <w:proofErr w:type="gramStart"/>
      <w:r w:rsidRPr="003327BC">
        <w:rPr>
          <w:rFonts w:ascii="Arial" w:hAnsi="Arial" w:cs="Arial"/>
          <w:sz w:val="14"/>
        </w:rPr>
        <w:t>States.</w:t>
      </w:r>
      <w:r w:rsidRPr="003327BC">
        <w:rPr>
          <w:rFonts w:ascii="Arial" w:hAnsi="Arial" w:cs="Arial"/>
          <w:sz w:val="12"/>
        </w:rPr>
        <w:t>¶</w:t>
      </w:r>
      <w:proofErr w:type="gramEnd"/>
      <w:r w:rsidRPr="003327BC">
        <w:rPr>
          <w:rFonts w:ascii="Arial" w:hAnsi="Arial" w:cs="Arial"/>
          <w:sz w:val="14"/>
        </w:rPr>
        <w:t xml:space="preserve"> </w:t>
      </w:r>
      <w:r w:rsidRPr="003327BC">
        <w:rPr>
          <w:rStyle w:val="StyleUnderline"/>
          <w:rFonts w:ascii="Arial" w:hAnsi="Arial" w:cs="Arial"/>
        </w:rPr>
        <w:t>Consider Trump’s speech in Saudi Arabia</w:t>
      </w:r>
      <w:r w:rsidRPr="003327BC">
        <w:rPr>
          <w:rFonts w:ascii="Arial" w:hAnsi="Arial" w:cs="Arial"/>
          <w:sz w:val="14"/>
        </w:rPr>
        <w:t xml:space="preserve">, </w:t>
      </w:r>
      <w:r w:rsidRPr="003327BC">
        <w:rPr>
          <w:rStyle w:val="StyleUnderline"/>
          <w:rFonts w:ascii="Arial" w:hAnsi="Arial" w:cs="Arial"/>
        </w:rPr>
        <w:t>which aimed to rally Sunni Muslim</w:t>
      </w:r>
      <w:r w:rsidRPr="003327BC">
        <w:rPr>
          <w:rFonts w:ascii="Arial" w:hAnsi="Arial" w:cs="Arial"/>
          <w:sz w:val="14"/>
        </w:rPr>
        <w:t xml:space="preserve"> nations </w:t>
      </w:r>
      <w:r w:rsidRPr="003327BC">
        <w:rPr>
          <w:rStyle w:val="StyleUnderline"/>
          <w:rFonts w:ascii="Arial" w:hAnsi="Arial" w:cs="Arial"/>
        </w:rPr>
        <w:t>to redouble the fight against terrorism</w:t>
      </w:r>
      <w:r w:rsidRPr="003327BC">
        <w:rPr>
          <w:rFonts w:ascii="Arial" w:hAnsi="Arial" w:cs="Arial"/>
          <w:sz w:val="14"/>
        </w:rPr>
        <w:t xml:space="preserve">. </w:t>
      </w:r>
      <w:r w:rsidRPr="003327BC">
        <w:rPr>
          <w:rStyle w:val="StyleUnderline"/>
          <w:rFonts w:ascii="Arial" w:hAnsi="Arial" w:cs="Arial"/>
        </w:rPr>
        <w:t>Trump promised Arab allies, “We are not here to lecture</w:t>
      </w:r>
      <w:r w:rsidRPr="003327BC">
        <w:rPr>
          <w:rFonts w:ascii="Arial" w:hAnsi="Arial" w:cs="Arial"/>
          <w:sz w:val="14"/>
        </w:rPr>
        <w:t xml:space="preserve"> — we are not here to tell other people how to live, what to do, who to be, or how to worship.” </w:t>
      </w:r>
      <w:r w:rsidRPr="003327BC">
        <w:rPr>
          <w:rStyle w:val="StyleUnderline"/>
          <w:rFonts w:ascii="Arial" w:hAnsi="Arial" w:cs="Arial"/>
        </w:rPr>
        <w:t>Trump’s sojourn in Saudi Arabia made no mention of the country’s imprisoned and brutalized political dissidents</w:t>
      </w:r>
      <w:r w:rsidRPr="003327BC">
        <w:rPr>
          <w:rFonts w:ascii="Arial" w:hAnsi="Arial" w:cs="Arial"/>
          <w:sz w:val="14"/>
        </w:rPr>
        <w:t xml:space="preserve">, no comment on </w:t>
      </w:r>
      <w:r w:rsidRPr="003327BC">
        <w:rPr>
          <w:rStyle w:val="StyleUnderline"/>
          <w:rFonts w:ascii="Arial" w:hAnsi="Arial" w:cs="Arial"/>
        </w:rPr>
        <w:t>its repressive policies toward women, gays and lesbians, or minority groups.</w:t>
      </w:r>
      <w:r w:rsidRPr="003327BC">
        <w:rPr>
          <w:rFonts w:ascii="Arial" w:hAnsi="Arial" w:cs="Arial"/>
          <w:sz w:val="14"/>
        </w:rPr>
        <w:t xml:space="preserve"> Foregoing critique of any kind, </w:t>
      </w:r>
      <w:r w:rsidRPr="003327BC">
        <w:rPr>
          <w:rStyle w:val="StyleUnderline"/>
          <w:rFonts w:ascii="Arial" w:hAnsi="Arial" w:cs="Arial"/>
        </w:rPr>
        <w:t>he pronounced the kingdom “magnificent.”</w:t>
      </w:r>
      <w:r w:rsidRPr="003327BC">
        <w:rPr>
          <w:rFonts w:ascii="Arial" w:hAnsi="Arial" w:cs="Arial"/>
          <w:sz w:val="14"/>
        </w:rPr>
        <w:t xml:space="preserve"> And just weeks before, Secretary of State Rex Tillerson gave a tour d’horizon speech to diplomats that stressed national security and economic interests and slighted human rights and democratic </w:t>
      </w:r>
      <w:proofErr w:type="gramStart"/>
      <w:r w:rsidRPr="003327BC">
        <w:rPr>
          <w:rFonts w:ascii="Arial" w:hAnsi="Arial" w:cs="Arial"/>
          <w:sz w:val="14"/>
        </w:rPr>
        <w:t>values.</w:t>
      </w:r>
      <w:r w:rsidRPr="003327BC">
        <w:rPr>
          <w:rFonts w:ascii="Arial" w:hAnsi="Arial" w:cs="Arial"/>
          <w:sz w:val="12"/>
        </w:rPr>
        <w:t>¶</w:t>
      </w:r>
      <w:proofErr w:type="gramEnd"/>
      <w:r w:rsidRPr="003327BC">
        <w:rPr>
          <w:rFonts w:ascii="Arial" w:hAnsi="Arial" w:cs="Arial"/>
          <w:sz w:val="14"/>
        </w:rPr>
        <w:t xml:space="preserve"> Make no mistake: </w:t>
      </w:r>
      <w:r w:rsidRPr="003327BC">
        <w:rPr>
          <w:rStyle w:val="StyleUnderline"/>
          <w:rFonts w:ascii="Arial" w:hAnsi="Arial" w:cs="Arial"/>
          <w:highlight w:val="green"/>
        </w:rPr>
        <w:t>Trump and Tillerson’s silence on human rights issues is a betrayal</w:t>
      </w:r>
      <w:r w:rsidRPr="003327BC">
        <w:rPr>
          <w:rStyle w:val="StyleUnderline"/>
          <w:rFonts w:ascii="Arial" w:hAnsi="Arial" w:cs="Arial"/>
        </w:rPr>
        <w:t xml:space="preserve"> to rights advocates and those they defend</w:t>
      </w:r>
      <w:r w:rsidRPr="003327BC">
        <w:rPr>
          <w:rFonts w:ascii="Arial" w:hAnsi="Arial" w:cs="Arial"/>
          <w:sz w:val="14"/>
        </w:rPr>
        <w:t xml:space="preserve">. There is every reason to voice alarm that the U.S. president is surrendering American credibility as a force for human rights, betraying rights defenders and dissidents who have long looked to Washington as an ally, and even undercutting years of rights-oriented policy by demonstrating that America’s commitment to its professed values is politically contingent and expendable. </w:t>
      </w:r>
      <w:r w:rsidRPr="003327BC">
        <w:rPr>
          <w:rStyle w:val="StyleUnderline"/>
          <w:rFonts w:ascii="Arial" w:hAnsi="Arial" w:cs="Arial"/>
          <w:highlight w:val="green"/>
        </w:rPr>
        <w:t>The damage caused</w:t>
      </w:r>
      <w:r w:rsidRPr="003327BC">
        <w:rPr>
          <w:rStyle w:val="StyleUnderline"/>
          <w:rFonts w:ascii="Arial" w:hAnsi="Arial" w:cs="Arial"/>
        </w:rPr>
        <w:t xml:space="preserve"> by Trump’s reversals </w:t>
      </w:r>
      <w:r w:rsidRPr="003327BC">
        <w:rPr>
          <w:rStyle w:val="StyleUnderline"/>
          <w:rFonts w:ascii="Arial" w:hAnsi="Arial" w:cs="Arial"/>
          <w:highlight w:val="green"/>
        </w:rPr>
        <w:t>will be real and lasting</w:t>
      </w:r>
      <w:r w:rsidRPr="003327BC">
        <w:rPr>
          <w:rFonts w:ascii="Arial" w:hAnsi="Arial" w:cs="Arial"/>
          <w:sz w:val="14"/>
        </w:rPr>
        <w:t xml:space="preserve">. However fraught and uneven, the U.S. commitment to human rights has long imbued its foreign policy with a sense of moral conviction and uplift, tempered some of Washington’s most bellicose and self-serving instincts, and made international affairs into something more purposeful than a grinding, cyclical power </w:t>
      </w:r>
      <w:proofErr w:type="gramStart"/>
      <w:r w:rsidRPr="003327BC">
        <w:rPr>
          <w:rFonts w:ascii="Arial" w:hAnsi="Arial" w:cs="Arial"/>
          <w:sz w:val="14"/>
        </w:rPr>
        <w:t>game.</w:t>
      </w:r>
      <w:r w:rsidRPr="003327BC">
        <w:rPr>
          <w:rFonts w:ascii="Arial" w:hAnsi="Arial" w:cs="Arial"/>
          <w:sz w:val="12"/>
        </w:rPr>
        <w:t>¶</w:t>
      </w:r>
      <w:proofErr w:type="gramEnd"/>
      <w:r w:rsidRPr="003327BC">
        <w:rPr>
          <w:rFonts w:ascii="Arial" w:hAnsi="Arial" w:cs="Arial"/>
          <w:sz w:val="14"/>
        </w:rPr>
        <w:t xml:space="preserve"> But </w:t>
      </w:r>
      <w:r w:rsidRPr="003327BC">
        <w:rPr>
          <w:rStyle w:val="StyleUnderline"/>
          <w:rFonts w:ascii="Arial" w:hAnsi="Arial" w:cs="Arial"/>
        </w:rPr>
        <w:t>the real blow to U.S. global human rights leadership is</w:t>
      </w:r>
      <w:r w:rsidRPr="003327BC">
        <w:rPr>
          <w:rFonts w:ascii="Arial" w:hAnsi="Arial" w:cs="Arial"/>
          <w:sz w:val="14"/>
        </w:rPr>
        <w:t xml:space="preserve">, of course, a function of beliefs, </w:t>
      </w:r>
      <w:r w:rsidRPr="003327BC">
        <w:rPr>
          <w:rStyle w:val="StyleUnderline"/>
          <w:rFonts w:ascii="Arial" w:hAnsi="Arial" w:cs="Arial"/>
        </w:rPr>
        <w:t>policies, and actions</w:t>
      </w:r>
      <w:r w:rsidRPr="003327BC">
        <w:rPr>
          <w:rFonts w:ascii="Arial" w:hAnsi="Arial" w:cs="Arial"/>
          <w:sz w:val="14"/>
        </w:rPr>
        <w:t xml:space="preserve"> — </w:t>
      </w:r>
      <w:r w:rsidRPr="003327BC">
        <w:rPr>
          <w:rStyle w:val="StyleUnderline"/>
          <w:rFonts w:ascii="Arial" w:hAnsi="Arial" w:cs="Arial"/>
        </w:rPr>
        <w:t>not simply the rhetoric</w:t>
      </w:r>
      <w:r w:rsidRPr="003327BC">
        <w:rPr>
          <w:rFonts w:ascii="Arial" w:hAnsi="Arial" w:cs="Arial"/>
          <w:sz w:val="14"/>
        </w:rPr>
        <w:t xml:space="preserve"> that reflects them. Trump was quick to remake the Obama administration’s standoffish relationship with Egyptian military ruler Abdel Fattah al-Sisi, ending the cold shoulder with the warm embrace of a high-profile visit to Washington and praise for the autocrat’s “fantastic job” as president. Neither Trump nor anyone in the administration has spoken about Egypt’s killing of protesters and arrests of tens of thousands of political dissidents. </w:t>
      </w:r>
      <w:r w:rsidRPr="003327BC">
        <w:rPr>
          <w:rStyle w:val="StyleUnderline"/>
          <w:rFonts w:ascii="Arial" w:hAnsi="Arial" w:cs="Arial"/>
          <w:highlight w:val="green"/>
        </w:rPr>
        <w:t>Trump’s affection has given Sisi license to issue a draconian new law regulating</w:t>
      </w:r>
      <w:r w:rsidRPr="003327BC">
        <w:rPr>
          <w:rFonts w:ascii="Arial" w:hAnsi="Arial" w:cs="Arial"/>
          <w:sz w:val="14"/>
        </w:rPr>
        <w:t xml:space="preserve"> nongovernmental organizations (</w:t>
      </w:r>
      <w:r w:rsidRPr="003327BC">
        <w:rPr>
          <w:rStyle w:val="StyleUnderline"/>
          <w:rFonts w:ascii="Arial" w:hAnsi="Arial" w:cs="Arial"/>
          <w:highlight w:val="green"/>
        </w:rPr>
        <w:t>NGOs</w:t>
      </w:r>
      <w:r w:rsidRPr="003327BC">
        <w:rPr>
          <w:rFonts w:ascii="Arial" w:hAnsi="Arial" w:cs="Arial"/>
          <w:sz w:val="14"/>
        </w:rPr>
        <w:t xml:space="preserve">), </w:t>
      </w:r>
      <w:r w:rsidRPr="003327BC">
        <w:rPr>
          <w:rStyle w:val="StyleUnderline"/>
          <w:rFonts w:ascii="Arial" w:hAnsi="Arial" w:cs="Arial"/>
        </w:rPr>
        <w:t>never mind that such laws have previously been used to target and even jail American NGO workers</w:t>
      </w:r>
      <w:r w:rsidRPr="003327BC">
        <w:rPr>
          <w:rFonts w:ascii="Arial" w:hAnsi="Arial" w:cs="Arial"/>
          <w:sz w:val="14"/>
        </w:rPr>
        <w:t xml:space="preserve">. In late March, </w:t>
      </w:r>
      <w:r w:rsidRPr="003327BC">
        <w:rPr>
          <w:rStyle w:val="StyleUnderline"/>
          <w:rFonts w:ascii="Arial" w:hAnsi="Arial" w:cs="Arial"/>
          <w:highlight w:val="green"/>
        </w:rPr>
        <w:t>Tillerson greenlighted</w:t>
      </w:r>
      <w:r w:rsidRPr="003327BC">
        <w:rPr>
          <w:rFonts w:ascii="Arial" w:hAnsi="Arial" w:cs="Arial"/>
          <w:sz w:val="14"/>
        </w:rPr>
        <w:t xml:space="preserve"> large-scale arms </w:t>
      </w:r>
      <w:r w:rsidRPr="003327BC">
        <w:rPr>
          <w:rStyle w:val="StyleUnderline"/>
          <w:rFonts w:ascii="Arial" w:hAnsi="Arial" w:cs="Arial"/>
          <w:highlight w:val="green"/>
        </w:rPr>
        <w:t>shipments including F-16 airplanes to Bahrain</w:t>
      </w:r>
      <w:r w:rsidRPr="003327BC">
        <w:rPr>
          <w:rFonts w:ascii="Arial" w:hAnsi="Arial" w:cs="Arial"/>
          <w:sz w:val="14"/>
        </w:rPr>
        <w:t xml:space="preserve">, </w:t>
      </w:r>
      <w:r w:rsidRPr="003327BC">
        <w:rPr>
          <w:rStyle w:val="StyleUnderline"/>
          <w:rFonts w:ascii="Arial" w:hAnsi="Arial" w:cs="Arial"/>
        </w:rPr>
        <w:t xml:space="preserve">lifting human rights conditions that the Obama </w:t>
      </w:r>
      <w:r w:rsidRPr="003327BC">
        <w:rPr>
          <w:rFonts w:ascii="Arial" w:hAnsi="Arial" w:cs="Arial"/>
          <w:sz w:val="14"/>
        </w:rPr>
        <w:t xml:space="preserve">administration </w:t>
      </w:r>
      <w:r w:rsidRPr="003327BC">
        <w:rPr>
          <w:rStyle w:val="StyleUnderline"/>
          <w:rFonts w:ascii="Arial" w:hAnsi="Arial" w:cs="Arial"/>
        </w:rPr>
        <w:t>imposed</w:t>
      </w:r>
      <w:r w:rsidRPr="003327BC">
        <w:rPr>
          <w:rFonts w:ascii="Arial" w:hAnsi="Arial" w:cs="Arial"/>
          <w:sz w:val="14"/>
        </w:rPr>
        <w:t xml:space="preserve"> after a harsh crackdown on protesters. The most heavily touted “deliverable” of Trump’s Middle East junket was a $110 billion arms sale to Saudi Arabia. No amount of homage to jailed activists or pleas for women’s rights could ever have made up for </w:t>
      </w:r>
      <w:proofErr w:type="gramStart"/>
      <w:r w:rsidRPr="003327BC">
        <w:rPr>
          <w:rFonts w:ascii="Arial" w:hAnsi="Arial" w:cs="Arial"/>
          <w:sz w:val="14"/>
        </w:rPr>
        <w:t>that.</w:t>
      </w:r>
      <w:r w:rsidRPr="003327BC">
        <w:rPr>
          <w:rFonts w:ascii="Arial" w:hAnsi="Arial" w:cs="Arial"/>
          <w:sz w:val="12"/>
        </w:rPr>
        <w:t>¶</w:t>
      </w:r>
      <w:proofErr w:type="gramEnd"/>
      <w:r w:rsidRPr="003327BC">
        <w:rPr>
          <w:rFonts w:ascii="Arial" w:hAnsi="Arial" w:cs="Arial"/>
          <w:sz w:val="14"/>
        </w:rPr>
        <w:t xml:space="preserve"> Earlier, Tillerson had skipped the public release of the State Department’s annual global human rights report, an event traditionally attended by his predecessors regardless of party. In his initial weeks in office, Trump made clear that he favored reintroducing torture as an interrogation technique and only demurred because Defense Secretary James Mattis talked him out of it. Top human rights posts in the administration either sit empty or have been filled with officials who lack any human rights background or expertise — meaning that when key decisions are made, no one will be at the table to advocate that rights be considered. Trump’s one grand “humanitarian” gesture since taking office, ordering cruise missile strikes on a Syrian air base that was used to launch a chemical weapons attack, was, by his own account, an act of intuition and impulse, driven by outrage and possibly by compassion but not by fealty to an international norm under assault.</w:t>
      </w:r>
      <w:r w:rsidRPr="003327BC">
        <w:rPr>
          <w:rFonts w:ascii="Arial" w:hAnsi="Arial" w:cs="Arial"/>
          <w:sz w:val="12"/>
        </w:rPr>
        <w:t>¶</w:t>
      </w:r>
      <w:r w:rsidRPr="003327BC">
        <w:rPr>
          <w:rFonts w:ascii="Arial" w:hAnsi="Arial" w:cs="Arial"/>
          <w:sz w:val="14"/>
        </w:rPr>
        <w:t xml:space="preserve"> The </w:t>
      </w:r>
      <w:r w:rsidRPr="003327BC">
        <w:rPr>
          <w:rStyle w:val="StyleUnderline"/>
          <w:rFonts w:ascii="Arial" w:hAnsi="Arial" w:cs="Arial"/>
        </w:rPr>
        <w:t>Trump</w:t>
      </w:r>
      <w:r w:rsidRPr="003327BC">
        <w:rPr>
          <w:rFonts w:ascii="Arial" w:hAnsi="Arial" w:cs="Arial"/>
          <w:sz w:val="14"/>
        </w:rPr>
        <w:t xml:space="preserve"> administration </w:t>
      </w:r>
      <w:r w:rsidRPr="003327BC">
        <w:rPr>
          <w:rStyle w:val="StyleUnderline"/>
          <w:rFonts w:ascii="Arial" w:hAnsi="Arial" w:cs="Arial"/>
        </w:rPr>
        <w:t>has</w:t>
      </w:r>
      <w:r w:rsidRPr="003327BC">
        <w:rPr>
          <w:rFonts w:ascii="Arial" w:hAnsi="Arial" w:cs="Arial"/>
          <w:sz w:val="14"/>
        </w:rPr>
        <w:t xml:space="preserve"> also </w:t>
      </w:r>
      <w:r w:rsidRPr="003327BC">
        <w:rPr>
          <w:rStyle w:val="StyleUnderline"/>
          <w:rFonts w:ascii="Arial" w:hAnsi="Arial" w:cs="Arial"/>
        </w:rPr>
        <w:t>pursued domestic policies that call into question America’s claim to international leadership</w:t>
      </w:r>
      <w:r w:rsidRPr="003327BC">
        <w:rPr>
          <w:rFonts w:ascii="Arial" w:hAnsi="Arial" w:cs="Arial"/>
          <w:sz w:val="14"/>
        </w:rPr>
        <w:t xml:space="preserve"> in areas </w:t>
      </w:r>
      <w:r w:rsidRPr="003327BC">
        <w:rPr>
          <w:rStyle w:val="StyleUnderline"/>
          <w:rFonts w:ascii="Arial" w:hAnsi="Arial" w:cs="Arial"/>
        </w:rPr>
        <w:t>including press freedom, tolerance for political dissent, women’s rights, and the protection of religious minorities, refugees, and immigrants</w:t>
      </w:r>
      <w:r w:rsidRPr="003327BC">
        <w:rPr>
          <w:rFonts w:ascii="Arial" w:hAnsi="Arial" w:cs="Arial"/>
          <w:sz w:val="14"/>
        </w:rPr>
        <w:t>. Trump’s attacks on the press and false cries of fake news make it impossible for him to act as a champion for the rights of journalists or independent media globally. His indignation at criticism and propensity to lash out against opponents make him an uneasy ally for dissidents worldwide. His slashing of funding for women’s health care and reproductive rights would hollow out any pronouncements he might offer on women’s rights. His restrictive approach to refugees, plans for a wall to block migrants from Mexico, and indifference toward immigrant workers render him unfit to extoll the virtues of a humane approach to global migration. Beyond that, Trump’s refusal to respect the integrity and independence of federal law enforcement institutions, his cronyism, nepotism, lack of transparency, and proclivity toward self-dealing make him an impossible exponent for the values of good governance, accountability, transparency, and rule of law that underpin the defense of human rights.</w:t>
      </w:r>
      <w:r w:rsidRPr="003327BC">
        <w:rPr>
          <w:rFonts w:ascii="Arial" w:hAnsi="Arial" w:cs="Arial"/>
          <w:sz w:val="12"/>
        </w:rPr>
        <w:t>¶</w:t>
      </w:r>
      <w:r w:rsidRPr="003327BC">
        <w:rPr>
          <w:rFonts w:ascii="Arial" w:hAnsi="Arial" w:cs="Arial"/>
          <w:sz w:val="14"/>
        </w:rPr>
        <w:t xml:space="preserve"> Given all this, </w:t>
      </w:r>
      <w:r w:rsidRPr="003327BC">
        <w:rPr>
          <w:rStyle w:val="StyleUnderline"/>
          <w:rFonts w:ascii="Arial" w:hAnsi="Arial" w:cs="Arial"/>
        </w:rPr>
        <w:t xml:space="preserve">human rights advocates need to do more than decry each and every missed opportunity for the president </w:t>
      </w:r>
      <w:r w:rsidRPr="003327BC">
        <w:rPr>
          <w:rFonts w:ascii="Arial" w:hAnsi="Arial" w:cs="Arial"/>
          <w:sz w:val="14"/>
        </w:rPr>
        <w:t xml:space="preserve">to articulate a set of values that he manifestly does not share. Even those U.S. presidents most passionate about the spread of rights and freedoms — Jimmy Carter, Ronald Reagan, and Barack Obama — walked a tightrope in trying to maintain America’s credibility on human rights while seeking to advance a breadth of foreign-policy interests, many of which directly contradicted rights-respecting policies. </w:t>
      </w:r>
      <w:r w:rsidRPr="003327BC">
        <w:rPr>
          <w:rStyle w:val="StyleUnderline"/>
          <w:rFonts w:ascii="Arial" w:hAnsi="Arial" w:cs="Arial"/>
          <w:highlight w:val="green"/>
        </w:rPr>
        <w:t>For as long as the U</w:t>
      </w:r>
      <w:r w:rsidRPr="003327BC">
        <w:rPr>
          <w:rStyle w:val="StyleUnderline"/>
          <w:rFonts w:ascii="Arial" w:hAnsi="Arial" w:cs="Arial"/>
        </w:rPr>
        <w:t xml:space="preserve">nited </w:t>
      </w:r>
      <w:r w:rsidRPr="003327BC">
        <w:rPr>
          <w:rStyle w:val="StyleUnderline"/>
          <w:rFonts w:ascii="Arial" w:hAnsi="Arial" w:cs="Arial"/>
          <w:highlight w:val="green"/>
        </w:rPr>
        <w:t>S</w:t>
      </w:r>
      <w:r w:rsidRPr="003327BC">
        <w:rPr>
          <w:rStyle w:val="StyleUnderline"/>
          <w:rFonts w:ascii="Arial" w:hAnsi="Arial" w:cs="Arial"/>
        </w:rPr>
        <w:t xml:space="preserve">tates </w:t>
      </w:r>
      <w:r w:rsidRPr="003327BC">
        <w:rPr>
          <w:rStyle w:val="StyleUnderline"/>
          <w:rFonts w:ascii="Arial" w:hAnsi="Arial" w:cs="Arial"/>
          <w:highlight w:val="green"/>
        </w:rPr>
        <w:t>has had an articulated human rights policy</w:t>
      </w:r>
      <w:r w:rsidRPr="003327BC">
        <w:rPr>
          <w:rStyle w:val="StyleUnderline"/>
          <w:rFonts w:ascii="Arial" w:hAnsi="Arial" w:cs="Arial"/>
        </w:rPr>
        <w:t xml:space="preserve"> </w:t>
      </w:r>
      <w:r w:rsidRPr="003327BC">
        <w:rPr>
          <w:rStyle w:val="StyleUnderline"/>
          <w:rFonts w:ascii="Arial" w:hAnsi="Arial" w:cs="Arial"/>
          <w:highlight w:val="green"/>
        </w:rPr>
        <w:t>Washington has been dogged by</w:t>
      </w:r>
      <w:r w:rsidRPr="003327BC">
        <w:rPr>
          <w:rStyle w:val="StyleUnderline"/>
          <w:rFonts w:ascii="Arial" w:hAnsi="Arial" w:cs="Arial"/>
        </w:rPr>
        <w:t xml:space="preserve"> </w:t>
      </w:r>
      <w:r w:rsidRPr="003327BC">
        <w:rPr>
          <w:rStyle w:val="StyleUnderline"/>
          <w:rFonts w:ascii="Arial" w:hAnsi="Arial" w:cs="Arial"/>
          <w:highlight w:val="green"/>
        </w:rPr>
        <w:t>charges of</w:t>
      </w:r>
      <w:r w:rsidRPr="003327BC">
        <w:rPr>
          <w:rStyle w:val="StyleUnderline"/>
          <w:rFonts w:ascii="Arial" w:hAnsi="Arial" w:cs="Arial"/>
        </w:rPr>
        <w:t xml:space="preserve"> selectivity, </w:t>
      </w:r>
      <w:r w:rsidRPr="003327BC">
        <w:rPr>
          <w:rStyle w:val="StyleUnderline"/>
          <w:rFonts w:ascii="Arial" w:hAnsi="Arial" w:cs="Arial"/>
          <w:highlight w:val="green"/>
        </w:rPr>
        <w:t>hypocrisy</w:t>
      </w:r>
      <w:r w:rsidRPr="003327BC">
        <w:rPr>
          <w:rStyle w:val="StyleUnderline"/>
          <w:rFonts w:ascii="Arial" w:hAnsi="Arial" w:cs="Arial"/>
        </w:rPr>
        <w:t>, and empty rhetoric</w:t>
      </w:r>
      <w:r w:rsidRPr="003327BC">
        <w:rPr>
          <w:rFonts w:ascii="Arial" w:hAnsi="Arial" w:cs="Arial"/>
          <w:sz w:val="14"/>
        </w:rPr>
        <w:t xml:space="preserve">. Against this backdrop, </w:t>
      </w:r>
      <w:r w:rsidRPr="003327BC">
        <w:rPr>
          <w:rStyle w:val="Emphasis"/>
          <w:highlight w:val="green"/>
        </w:rPr>
        <w:t>Trumpian pronouncements on human rights seem liable to hurt more than they help</w:t>
      </w:r>
      <w:r w:rsidRPr="003327BC">
        <w:rPr>
          <w:rFonts w:ascii="Arial" w:hAnsi="Arial" w:cs="Arial"/>
          <w:sz w:val="14"/>
        </w:rPr>
        <w:t xml:space="preserve">, </w:t>
      </w:r>
      <w:r w:rsidRPr="003327BC">
        <w:rPr>
          <w:rStyle w:val="StyleUnderline"/>
          <w:rFonts w:ascii="Arial" w:hAnsi="Arial" w:cs="Arial"/>
          <w:highlight w:val="green"/>
        </w:rPr>
        <w:t>making it easier to impugn other American</w:t>
      </w:r>
      <w:r w:rsidRPr="003327BC">
        <w:rPr>
          <w:rStyle w:val="StyleUnderline"/>
          <w:rFonts w:ascii="Arial" w:hAnsi="Arial" w:cs="Arial"/>
        </w:rPr>
        <w:t xml:space="preserve"> </w:t>
      </w:r>
      <w:r w:rsidRPr="003327BC">
        <w:rPr>
          <w:rStyle w:val="StyleUnderline"/>
          <w:rFonts w:ascii="Arial" w:hAnsi="Arial" w:cs="Arial"/>
          <w:highlight w:val="green"/>
        </w:rPr>
        <w:t>leaders</w:t>
      </w:r>
      <w:r w:rsidRPr="003327BC">
        <w:rPr>
          <w:rStyle w:val="StyleUnderline"/>
          <w:rFonts w:ascii="Arial" w:hAnsi="Arial" w:cs="Arial"/>
        </w:rPr>
        <w:t xml:space="preserve"> and future presidents </w:t>
      </w:r>
      <w:r w:rsidRPr="003327BC">
        <w:rPr>
          <w:rStyle w:val="Emphasis"/>
        </w:rPr>
        <w:t xml:space="preserve">as </w:t>
      </w:r>
      <w:r w:rsidRPr="003327BC">
        <w:rPr>
          <w:rStyle w:val="Emphasis"/>
          <w:highlight w:val="green"/>
        </w:rPr>
        <w:t xml:space="preserve">equally </w:t>
      </w:r>
      <w:proofErr w:type="gramStart"/>
      <w:r w:rsidRPr="003327BC">
        <w:rPr>
          <w:rStyle w:val="Emphasis"/>
          <w:highlight w:val="green"/>
        </w:rPr>
        <w:t>insincere</w:t>
      </w:r>
      <w:r w:rsidRPr="003327BC">
        <w:rPr>
          <w:rFonts w:ascii="Arial" w:hAnsi="Arial" w:cs="Arial"/>
          <w:sz w:val="14"/>
          <w:highlight w:val="green"/>
        </w:rPr>
        <w:t>.</w:t>
      </w:r>
      <w:r w:rsidRPr="003327BC">
        <w:rPr>
          <w:rFonts w:ascii="Arial" w:hAnsi="Arial" w:cs="Arial"/>
          <w:sz w:val="12"/>
        </w:rPr>
        <w:t>¶</w:t>
      </w:r>
      <w:proofErr w:type="gramEnd"/>
      <w:r w:rsidRPr="003327BC">
        <w:rPr>
          <w:rFonts w:ascii="Arial" w:hAnsi="Arial" w:cs="Arial"/>
          <w:sz w:val="14"/>
        </w:rPr>
        <w:t xml:space="preserve"> This is not to suggest that advocates should give up on the role of the United States as a defender of human rights. Now, with authoritarianism on the rise in China, Russia, Turkey, the Philippines, and Hungary and intact in much of the Middle East and Africa — and backsliding likely to accelerate amid an absence of leadership from the White House — brave rights defenders and dissidents in those countries need more international support, not less. Left to their own interests, governments like Russia and China that wish to weaken international human rights institutions and instruments will seize opportunities to expand their influence. Progress made in advancing norms of international accountability, LGBT rights, and the protection of journalists and human rights defenders will almost certainly </w:t>
      </w:r>
      <w:proofErr w:type="gramStart"/>
      <w:r w:rsidRPr="003327BC">
        <w:rPr>
          <w:rFonts w:ascii="Arial" w:hAnsi="Arial" w:cs="Arial"/>
          <w:sz w:val="14"/>
        </w:rPr>
        <w:t>atrophy.</w:t>
      </w:r>
      <w:r w:rsidRPr="003327BC">
        <w:rPr>
          <w:rFonts w:ascii="Arial" w:hAnsi="Arial" w:cs="Arial"/>
          <w:sz w:val="12"/>
        </w:rPr>
        <w:t>¶</w:t>
      </w:r>
      <w:proofErr w:type="gramEnd"/>
      <w:r w:rsidRPr="003327BC">
        <w:rPr>
          <w:rFonts w:ascii="Arial" w:hAnsi="Arial" w:cs="Arial"/>
          <w:sz w:val="14"/>
        </w:rPr>
        <w:t xml:space="preserve"> But crocodile tears from President Trump, should they even be offered, will address none of that. Much more important are efforts to show the world that the current administration is neither the only face of America’s role in the world nor the sole vessel for U.S. values. Most foreign governments and informed citizens know that most of Washington regards his leadership with skepticism and that his public approval ratings are at historic lows. Members of Congress, civil society organizations, and other institutions work to defend human rights globally and can speak out and step up where the current administration won’t. The role of these actors in showing solidarity with dissidents, calling out repressive policies, supporting rights defenders, and advocating for the role of institutions and norms should redouble as the White House retreats. That Trump won’t — and can’t credibly — speak out doesn’t mean that American society or even the American government must go quiet. Members of Congress can hold hearings, send letters, take meetings with visiting advocates, take part in delegations, and otherwise demonstrate that the U.S. government as a whole takes seriously its role as a human rights standard-bearer, even if the current administration amounts to an egregious lapse.</w:t>
      </w:r>
      <w:r w:rsidRPr="003327BC">
        <w:rPr>
          <w:rFonts w:ascii="Arial" w:hAnsi="Arial" w:cs="Arial"/>
          <w:sz w:val="12"/>
        </w:rPr>
        <w:t>¶</w:t>
      </w:r>
      <w:r w:rsidRPr="003327BC">
        <w:rPr>
          <w:rFonts w:ascii="Arial" w:hAnsi="Arial" w:cs="Arial"/>
          <w:sz w:val="14"/>
        </w:rPr>
        <w:t xml:space="preserve"> Funders should step up to help alleviate the strain that civil society organizations face in trying to address the challenges posed by the president’s domestic policies while simultaneously trying to fill the vacuum created by the administration’s retreat from America’s traditional role as a rights defender globally. These groups should not be forced to choose now that the agenda at home has grown so imperative as </w:t>
      </w:r>
      <w:proofErr w:type="gramStart"/>
      <w:r w:rsidRPr="003327BC">
        <w:rPr>
          <w:rFonts w:ascii="Arial" w:hAnsi="Arial" w:cs="Arial"/>
          <w:sz w:val="14"/>
        </w:rPr>
        <w:t>well.</w:t>
      </w:r>
      <w:r w:rsidRPr="003327BC">
        <w:rPr>
          <w:rFonts w:ascii="Arial" w:hAnsi="Arial" w:cs="Arial"/>
          <w:sz w:val="12"/>
        </w:rPr>
        <w:t>¶</w:t>
      </w:r>
      <w:proofErr w:type="gramEnd"/>
      <w:r w:rsidRPr="003327BC">
        <w:rPr>
          <w:rFonts w:ascii="Arial" w:hAnsi="Arial" w:cs="Arial"/>
          <w:sz w:val="14"/>
        </w:rPr>
        <w:t xml:space="preserve"> In recent years, </w:t>
      </w:r>
      <w:r w:rsidRPr="003327BC">
        <w:rPr>
          <w:rStyle w:val="Emphasis"/>
        </w:rPr>
        <w:t>private funders</w:t>
      </w:r>
      <w:r w:rsidRPr="003327BC">
        <w:rPr>
          <w:rFonts w:ascii="Arial" w:hAnsi="Arial" w:cs="Arial"/>
          <w:sz w:val="14"/>
        </w:rPr>
        <w:t xml:space="preserve"> of human rights campaigns </w:t>
      </w:r>
      <w:r w:rsidRPr="003327BC">
        <w:rPr>
          <w:rStyle w:val="StyleUnderline"/>
          <w:rFonts w:ascii="Arial" w:hAnsi="Arial" w:cs="Arial"/>
        </w:rPr>
        <w:t>have been shifting their support away from U.S.- and European-based groups in favor of direct help to advocates working in hotspots around the world</w:t>
      </w:r>
      <w:r w:rsidRPr="003327BC">
        <w:rPr>
          <w:rFonts w:ascii="Arial" w:hAnsi="Arial" w:cs="Arial"/>
          <w:sz w:val="14"/>
        </w:rPr>
        <w:t xml:space="preserve">. The logic is simple: </w:t>
      </w:r>
      <w:r w:rsidRPr="003327BC">
        <w:rPr>
          <w:rStyle w:val="Emphasis"/>
          <w:highlight w:val="green"/>
        </w:rPr>
        <w:t>The solution to human rights abuses</w:t>
      </w:r>
      <w:r w:rsidRPr="003327BC">
        <w:rPr>
          <w:rStyle w:val="Emphasis"/>
        </w:rPr>
        <w:t xml:space="preserve"> in Turkey, Russia, or China </w:t>
      </w:r>
      <w:r w:rsidRPr="003327BC">
        <w:rPr>
          <w:rStyle w:val="Emphasis"/>
          <w:highlight w:val="green"/>
        </w:rPr>
        <w:t>won’t be found in Washington</w:t>
      </w:r>
      <w:r w:rsidRPr="003327BC">
        <w:rPr>
          <w:rFonts w:ascii="Arial" w:hAnsi="Arial" w:cs="Arial"/>
          <w:sz w:val="14"/>
        </w:rPr>
        <w:t>. The Obama administration reinforced these efforts through its own campaign to buttress local civil society organizations around the world, offer them financial support, and elevate their participation in international diplomacy. Importantly, this assistance in funding and organizational development came backed with the moral leadership of the U.S. government voiced at the highest levels and through its diplomatic missions.</w:t>
      </w:r>
      <w:r w:rsidRPr="003327BC">
        <w:rPr>
          <w:rFonts w:ascii="Arial" w:hAnsi="Arial" w:cs="Arial"/>
          <w:sz w:val="12"/>
        </w:rPr>
        <w:t>¶</w:t>
      </w:r>
      <w:r w:rsidRPr="003327BC">
        <w:rPr>
          <w:rFonts w:ascii="Arial" w:hAnsi="Arial" w:cs="Arial"/>
          <w:sz w:val="14"/>
        </w:rPr>
        <w:t xml:space="preserve"> But with President Trump’s budget dramatically scaling back such support, </w:t>
      </w:r>
      <w:r w:rsidRPr="003327BC">
        <w:rPr>
          <w:rStyle w:val="StyleUnderline"/>
          <w:rFonts w:ascii="Arial" w:hAnsi="Arial" w:cs="Arial"/>
          <w:highlight w:val="green"/>
        </w:rPr>
        <w:t>foundations should reinvest additional resources in</w:t>
      </w:r>
      <w:r w:rsidRPr="003327BC">
        <w:rPr>
          <w:rStyle w:val="StyleUnderline"/>
          <w:rFonts w:ascii="Arial" w:hAnsi="Arial" w:cs="Arial"/>
        </w:rPr>
        <w:t xml:space="preserve"> organizations and partners who can keep faith with </w:t>
      </w:r>
      <w:r w:rsidRPr="003327BC">
        <w:rPr>
          <w:rStyle w:val="Emphasis"/>
          <w:highlight w:val="green"/>
        </w:rPr>
        <w:t>international counterparts</w:t>
      </w:r>
      <w:r w:rsidRPr="003327BC">
        <w:rPr>
          <w:rStyle w:val="StyleUnderline"/>
          <w:rFonts w:ascii="Arial" w:hAnsi="Arial" w:cs="Arial"/>
        </w:rPr>
        <w:t>,</w:t>
      </w:r>
      <w:r w:rsidRPr="003327BC">
        <w:rPr>
          <w:rFonts w:ascii="Arial" w:hAnsi="Arial" w:cs="Arial"/>
          <w:sz w:val="14"/>
        </w:rPr>
        <w:t xml:space="preserve"> raise the global media profile of rights violations and crises, </w:t>
      </w:r>
      <w:r w:rsidRPr="003327BC">
        <w:rPr>
          <w:rStyle w:val="StyleUnderline"/>
          <w:rFonts w:ascii="Arial" w:hAnsi="Arial" w:cs="Arial"/>
        </w:rPr>
        <w:t>and apply pressure through international mechanisms and forums</w:t>
      </w:r>
      <w:r w:rsidRPr="003327BC">
        <w:rPr>
          <w:rFonts w:ascii="Arial" w:hAnsi="Arial" w:cs="Arial"/>
          <w:sz w:val="14"/>
        </w:rPr>
        <w:t xml:space="preserve">. Such </w:t>
      </w:r>
      <w:r w:rsidRPr="003327BC">
        <w:rPr>
          <w:rStyle w:val="StyleUnderline"/>
          <w:rFonts w:ascii="Arial" w:hAnsi="Arial" w:cs="Arial"/>
        </w:rPr>
        <w:t>efforts will help blunt the impact of the Trump administration’s indifference</w:t>
      </w:r>
      <w:r w:rsidRPr="003327BC">
        <w:rPr>
          <w:rFonts w:ascii="Arial" w:hAnsi="Arial" w:cs="Arial"/>
          <w:sz w:val="14"/>
        </w:rPr>
        <w:t xml:space="preserve">, </w:t>
      </w:r>
      <w:r w:rsidRPr="003327BC">
        <w:rPr>
          <w:rStyle w:val="StyleUnderline"/>
          <w:rFonts w:ascii="Arial" w:hAnsi="Arial" w:cs="Arial"/>
        </w:rPr>
        <w:t>catalyze the engagement of Capitol Hill on human rights issues, and sustain and strengthen connections internationally</w:t>
      </w:r>
      <w:r w:rsidRPr="003327BC">
        <w:rPr>
          <w:rFonts w:ascii="Arial" w:hAnsi="Arial" w:cs="Arial"/>
          <w:sz w:val="14"/>
        </w:rPr>
        <w:t xml:space="preserve">. </w:t>
      </w:r>
      <w:r w:rsidRPr="003327BC">
        <w:rPr>
          <w:rStyle w:val="Emphasis"/>
          <w:highlight w:val="green"/>
        </w:rPr>
        <w:t>Trump’s retreat from leadership on human rights can be mitigated if nongovernmental groups lean in.</w:t>
      </w:r>
      <w:r w:rsidRPr="003327BC">
        <w:rPr>
          <w:rStyle w:val="Emphasis"/>
          <w:b w:val="0"/>
          <w:sz w:val="12"/>
        </w:rPr>
        <w:t>¶</w:t>
      </w:r>
      <w:r w:rsidRPr="003327BC">
        <w:rPr>
          <w:rStyle w:val="Emphasis"/>
          <w:sz w:val="12"/>
        </w:rPr>
        <w:t xml:space="preserve"> </w:t>
      </w:r>
      <w:r w:rsidRPr="003327BC">
        <w:rPr>
          <w:rFonts w:ascii="Arial" w:hAnsi="Arial" w:cs="Arial"/>
          <w:sz w:val="14"/>
        </w:rPr>
        <w:t>Just as civil society organizations and the media are tempering some of the president’s most constitutionally and morally dubious domestic policies, so they should also help to bridge shortfalls in funding, speak out for those who counted on the United States for support, and fortify civil society groups that the Trump administration is abandoning.</w:t>
      </w:r>
    </w:p>
    <w:p w14:paraId="75069F9F" w14:textId="77777777" w:rsidR="00D16C4E" w:rsidRPr="003327BC" w:rsidRDefault="00D16C4E" w:rsidP="00D16C4E">
      <w:pPr>
        <w:pStyle w:val="Heading2"/>
        <w:rPr>
          <w:rFonts w:ascii="Arial" w:hAnsi="Arial" w:cs="Arial"/>
        </w:rPr>
      </w:pPr>
      <w:r w:rsidRPr="003327BC">
        <w:rPr>
          <w:rFonts w:ascii="Arial" w:hAnsi="Arial" w:cs="Arial"/>
        </w:rPr>
        <w:t>HR Leadership Fails</w:t>
      </w:r>
    </w:p>
    <w:p w14:paraId="1A2696F7" w14:textId="77777777" w:rsidR="00D16C4E" w:rsidRPr="003327BC" w:rsidRDefault="00560800" w:rsidP="00D16C4E">
      <w:pPr>
        <w:pStyle w:val="Heading3"/>
        <w:rPr>
          <w:rFonts w:ascii="Arial" w:hAnsi="Arial" w:cs="Arial"/>
        </w:rPr>
      </w:pPr>
      <w:r w:rsidRPr="003327BC">
        <w:rPr>
          <w:rFonts w:ascii="Arial" w:hAnsi="Arial" w:cs="Arial"/>
        </w:rPr>
        <w:t>2NC</w:t>
      </w:r>
      <w:r w:rsidR="00D16C4E" w:rsidRPr="003327BC">
        <w:rPr>
          <w:rFonts w:ascii="Arial" w:hAnsi="Arial" w:cs="Arial"/>
        </w:rPr>
        <w:t xml:space="preserve"> HR Fails – General </w:t>
      </w:r>
    </w:p>
    <w:p w14:paraId="557A537A" w14:textId="77777777" w:rsidR="00D16C4E" w:rsidRPr="003327BC" w:rsidRDefault="00D16C4E" w:rsidP="00D16C4E">
      <w:pPr>
        <w:pStyle w:val="Heading4"/>
        <w:rPr>
          <w:rFonts w:ascii="Arial" w:hAnsi="Arial" w:cs="Arial"/>
        </w:rPr>
      </w:pPr>
      <w:r w:rsidRPr="003327BC">
        <w:rPr>
          <w:rFonts w:ascii="Arial" w:hAnsi="Arial" w:cs="Arial"/>
        </w:rPr>
        <w:t xml:space="preserve">American leadership is dead and there’s no chance of legitimate revival  </w:t>
      </w:r>
    </w:p>
    <w:p w14:paraId="50E14FAD" w14:textId="77777777" w:rsidR="00D16C4E" w:rsidRPr="003327BC" w:rsidRDefault="00D16C4E" w:rsidP="00D16C4E">
      <w:pPr>
        <w:rPr>
          <w:rFonts w:ascii="Arial" w:hAnsi="Arial" w:cs="Arial"/>
        </w:rPr>
      </w:pPr>
      <w:r w:rsidRPr="003327BC">
        <w:rPr>
          <w:rStyle w:val="Style13ptBold"/>
          <w:rFonts w:ascii="Arial" w:hAnsi="Arial" w:cs="Arial"/>
        </w:rPr>
        <w:t>Krugman 18—</w:t>
      </w:r>
      <w:r w:rsidRPr="003327BC">
        <w:rPr>
          <w:rFonts w:ascii="Arial" w:hAnsi="Arial" w:cs="Arial"/>
        </w:rPr>
        <w:t xml:space="preserve"> NYT op ed columnist since 99, prof emeritus @ Princeton, Nobel Memorial Prize in Economic Sciences, BA from Yale and PhD from MIT, prof at Yale, MIT, Stanford, Ford International Professor of Economics at MIT,  (Paul, “Fall of the American Empire,” 6/18/18, New York Times, https://www.nytimes.com/2018/06/18/opinion/immigration-trump-children-american-empire.html)//JLE</w:t>
      </w:r>
    </w:p>
    <w:p w14:paraId="6EBA9050" w14:textId="77777777" w:rsidR="00D16C4E" w:rsidRPr="003327BC" w:rsidRDefault="00D16C4E" w:rsidP="00D16C4E">
      <w:pPr>
        <w:rPr>
          <w:rFonts w:ascii="Arial" w:hAnsi="Arial" w:cs="Arial"/>
          <w:sz w:val="16"/>
        </w:rPr>
      </w:pPr>
      <w:r w:rsidRPr="003327BC">
        <w:rPr>
          <w:rStyle w:val="StyleUnderline"/>
          <w:rFonts w:ascii="Arial" w:hAnsi="Arial" w:cs="Arial"/>
          <w:highlight w:val="green"/>
        </w:rPr>
        <w:t>The U.S.</w:t>
      </w:r>
      <w:r w:rsidRPr="003327BC">
        <w:rPr>
          <w:rStyle w:val="StyleUnderline"/>
          <w:rFonts w:ascii="Arial" w:hAnsi="Arial" w:cs="Arial"/>
        </w:rPr>
        <w:t xml:space="preserve"> government </w:t>
      </w:r>
      <w:r w:rsidRPr="003327BC">
        <w:rPr>
          <w:rStyle w:val="StyleUnderline"/>
          <w:rFonts w:ascii="Arial" w:hAnsi="Arial" w:cs="Arial"/>
          <w:highlight w:val="green"/>
        </w:rPr>
        <w:t>is</w:t>
      </w:r>
      <w:r w:rsidRPr="003327BC">
        <w:rPr>
          <w:rFonts w:ascii="Arial" w:hAnsi="Arial" w:cs="Arial"/>
          <w:sz w:val="16"/>
        </w:rPr>
        <w:t xml:space="preserve">, as a matter of policy, </w:t>
      </w:r>
      <w:r w:rsidRPr="003327BC">
        <w:rPr>
          <w:rStyle w:val="Emphasis"/>
          <w:highlight w:val="green"/>
        </w:rPr>
        <w:t>literally ripping children from</w:t>
      </w:r>
      <w:r w:rsidRPr="003327BC">
        <w:rPr>
          <w:rStyle w:val="Emphasis"/>
        </w:rPr>
        <w:t xml:space="preserve"> the arms of their </w:t>
      </w:r>
      <w:r w:rsidRPr="003327BC">
        <w:rPr>
          <w:rStyle w:val="Emphasis"/>
          <w:highlight w:val="green"/>
        </w:rPr>
        <w:t>parents</w:t>
      </w:r>
      <w:r w:rsidRPr="003327BC">
        <w:rPr>
          <w:rStyle w:val="StyleUnderline"/>
          <w:rFonts w:ascii="Arial" w:hAnsi="Arial" w:cs="Arial"/>
        </w:rPr>
        <w:t xml:space="preserve"> and putting them in fenced enclosures</w:t>
      </w:r>
      <w:r w:rsidRPr="003327BC">
        <w:rPr>
          <w:rFonts w:ascii="Arial" w:hAnsi="Arial" w:cs="Arial"/>
          <w:sz w:val="16"/>
        </w:rPr>
        <w:t xml:space="preserve"> (which officials insist aren’t cages, oh no). The U.S. president is demanding that law enforcement stop investigating his associates and go after his political enemies instead. He has been insulting democratic allies while praising murderous dictators. And a global trade war seems increasingly </w:t>
      </w:r>
      <w:proofErr w:type="gramStart"/>
      <w:r w:rsidRPr="003327BC">
        <w:rPr>
          <w:rFonts w:ascii="Arial" w:hAnsi="Arial" w:cs="Arial"/>
          <w:sz w:val="16"/>
        </w:rPr>
        <w:t>likely.</w:t>
      </w:r>
      <w:r w:rsidRPr="003327BC">
        <w:rPr>
          <w:rFonts w:ascii="Arial" w:hAnsi="Arial" w:cs="Arial"/>
          <w:sz w:val="12"/>
        </w:rPr>
        <w:t>¶</w:t>
      </w:r>
      <w:proofErr w:type="gramEnd"/>
      <w:r w:rsidRPr="003327BC">
        <w:rPr>
          <w:rFonts w:ascii="Arial" w:hAnsi="Arial" w:cs="Arial"/>
          <w:sz w:val="16"/>
        </w:rPr>
        <w:t xml:space="preserve"> What do these stories have in common? Obviously they’re all tied to the character of the man occupying the White House, surely the worst human being ever to hold his position. But </w:t>
      </w:r>
      <w:r w:rsidRPr="003327BC">
        <w:rPr>
          <w:rStyle w:val="StyleUnderline"/>
          <w:rFonts w:ascii="Arial" w:hAnsi="Arial" w:cs="Arial"/>
          <w:highlight w:val="green"/>
        </w:rPr>
        <w:t>there’s also a larger conte</w:t>
      </w:r>
      <w:r w:rsidRPr="003327BC">
        <w:rPr>
          <w:rFonts w:ascii="Arial" w:hAnsi="Arial" w:cs="Arial"/>
          <w:sz w:val="16"/>
          <w:highlight w:val="green"/>
        </w:rPr>
        <w:t>xt</w:t>
      </w:r>
      <w:r w:rsidRPr="003327BC">
        <w:rPr>
          <w:rFonts w:ascii="Arial" w:hAnsi="Arial" w:cs="Arial"/>
          <w:sz w:val="16"/>
        </w:rPr>
        <w:t xml:space="preserve">, and it’s not just about Donald Trump. </w:t>
      </w:r>
      <w:r w:rsidRPr="003327BC">
        <w:rPr>
          <w:rStyle w:val="StyleUnderline"/>
          <w:rFonts w:ascii="Arial" w:hAnsi="Arial" w:cs="Arial"/>
          <w:highlight w:val="green"/>
        </w:rPr>
        <w:t>What we’re witnessing is a systematic rejection of</w:t>
      </w:r>
      <w:r w:rsidRPr="003327BC">
        <w:rPr>
          <w:rStyle w:val="StyleUnderline"/>
          <w:rFonts w:ascii="Arial" w:hAnsi="Arial" w:cs="Arial"/>
        </w:rPr>
        <w:t xml:space="preserve"> longstanding </w:t>
      </w:r>
      <w:r w:rsidRPr="003327BC">
        <w:rPr>
          <w:rStyle w:val="StyleUnderline"/>
          <w:rFonts w:ascii="Arial" w:hAnsi="Arial" w:cs="Arial"/>
          <w:highlight w:val="green"/>
        </w:rPr>
        <w:t>American values</w:t>
      </w:r>
      <w:r w:rsidRPr="003327BC">
        <w:rPr>
          <w:rFonts w:ascii="Arial" w:hAnsi="Arial" w:cs="Arial"/>
          <w:sz w:val="16"/>
        </w:rPr>
        <w:t xml:space="preserve"> — </w:t>
      </w:r>
      <w:r w:rsidRPr="003327BC">
        <w:rPr>
          <w:rStyle w:val="StyleUnderline"/>
          <w:rFonts w:ascii="Arial" w:hAnsi="Arial" w:cs="Arial"/>
        </w:rPr>
        <w:t xml:space="preserve">the values that actually made America </w:t>
      </w:r>
      <w:proofErr w:type="gramStart"/>
      <w:r w:rsidRPr="003327BC">
        <w:rPr>
          <w:rStyle w:val="StyleUnderline"/>
          <w:rFonts w:ascii="Arial" w:hAnsi="Arial" w:cs="Arial"/>
        </w:rPr>
        <w:t>great</w:t>
      </w:r>
      <w:r w:rsidRPr="003327BC">
        <w:rPr>
          <w:rFonts w:ascii="Arial" w:hAnsi="Arial" w:cs="Arial"/>
          <w:sz w:val="16"/>
        </w:rPr>
        <w:t>.</w:t>
      </w:r>
      <w:r w:rsidRPr="003327BC">
        <w:rPr>
          <w:rFonts w:ascii="Arial" w:hAnsi="Arial" w:cs="Arial"/>
          <w:sz w:val="12"/>
        </w:rPr>
        <w:t>¶</w:t>
      </w:r>
      <w:proofErr w:type="gramEnd"/>
      <w:r w:rsidRPr="003327BC">
        <w:rPr>
          <w:rFonts w:ascii="Arial" w:hAnsi="Arial" w:cs="Arial"/>
          <w:sz w:val="16"/>
        </w:rPr>
        <w:t xml:space="preserve"> America has long been a powerful nation. In particular, we emerged from World War II with a level of both economic and military dominance not seen since the heyday of ancient Rome. But our role in the world was always about more than money and guns. It was also about ideals: America stood for something larger than itself — for freedom, human rights and the rule of law as universal </w:t>
      </w:r>
      <w:proofErr w:type="gramStart"/>
      <w:r w:rsidRPr="003327BC">
        <w:rPr>
          <w:rFonts w:ascii="Arial" w:hAnsi="Arial" w:cs="Arial"/>
          <w:sz w:val="16"/>
        </w:rPr>
        <w:t>principles.</w:t>
      </w:r>
      <w:r w:rsidRPr="003327BC">
        <w:rPr>
          <w:rFonts w:ascii="Arial" w:hAnsi="Arial" w:cs="Arial"/>
          <w:sz w:val="12"/>
        </w:rPr>
        <w:t>¶</w:t>
      </w:r>
      <w:proofErr w:type="gramEnd"/>
      <w:r w:rsidRPr="003327BC">
        <w:rPr>
          <w:rFonts w:ascii="Arial" w:hAnsi="Arial" w:cs="Arial"/>
          <w:sz w:val="16"/>
        </w:rPr>
        <w:t xml:space="preserve"> Of course, we often fell short of those ideals. But the ideals were real, and mattered. Many nations have pursued racist policies; but when the Swedish economist Gunnar Myrdal wrote his 1944 book about our “Negro problem,” he called it “An American Dilemma,” because he viewed us as a nation whose civilization had a “flavor of enlightenment” and whose citizens were aware at some level that our treatment of blacks was at odds with our principles.</w:t>
      </w:r>
      <w:r w:rsidRPr="003327BC">
        <w:rPr>
          <w:rFonts w:ascii="Arial" w:hAnsi="Arial" w:cs="Arial"/>
          <w:sz w:val="12"/>
        </w:rPr>
        <w:t>¶</w:t>
      </w:r>
      <w:r w:rsidRPr="003327BC">
        <w:rPr>
          <w:rFonts w:ascii="Arial" w:hAnsi="Arial" w:cs="Arial"/>
          <w:sz w:val="16"/>
        </w:rPr>
        <w:t xml:space="preserve"> And his belief that there was a core of decency — maybe even goodness — to America was eventually vindicated by the rise and success, incomplete as it was, of the civil rights movement.</w:t>
      </w:r>
      <w:r w:rsidRPr="003327BC">
        <w:rPr>
          <w:rFonts w:ascii="Arial" w:hAnsi="Arial" w:cs="Arial"/>
          <w:sz w:val="12"/>
        </w:rPr>
        <w:t>¶</w:t>
      </w:r>
      <w:r w:rsidRPr="003327BC">
        <w:rPr>
          <w:rFonts w:ascii="Arial" w:hAnsi="Arial" w:cs="Arial"/>
          <w:sz w:val="16"/>
        </w:rPr>
        <w:t xml:space="preserve"> </w:t>
      </w:r>
      <w:r w:rsidRPr="003327BC">
        <w:rPr>
          <w:rStyle w:val="StyleUnderline"/>
          <w:rFonts w:ascii="Arial" w:hAnsi="Arial" w:cs="Arial"/>
        </w:rPr>
        <w:t>But what does American goodness</w:t>
      </w:r>
      <w:r w:rsidRPr="003327BC">
        <w:rPr>
          <w:rFonts w:ascii="Arial" w:hAnsi="Arial" w:cs="Arial"/>
          <w:sz w:val="16"/>
        </w:rPr>
        <w:t xml:space="preserve"> — all too often honored in the breach, but still real — </w:t>
      </w:r>
      <w:r w:rsidRPr="003327BC">
        <w:rPr>
          <w:rStyle w:val="StyleUnderline"/>
          <w:rFonts w:ascii="Arial" w:hAnsi="Arial" w:cs="Arial"/>
        </w:rPr>
        <w:t>have to do with American power</w:t>
      </w:r>
      <w:r w:rsidRPr="003327BC">
        <w:rPr>
          <w:rFonts w:ascii="Arial" w:hAnsi="Arial" w:cs="Arial"/>
          <w:sz w:val="16"/>
        </w:rPr>
        <w:t xml:space="preserve">, let alone world trade? The answer is that </w:t>
      </w:r>
      <w:r w:rsidRPr="003327BC">
        <w:rPr>
          <w:rFonts w:ascii="Arial" w:hAnsi="Arial" w:cs="Arial"/>
          <w:highlight w:val="green"/>
          <w:u w:val="single"/>
        </w:rPr>
        <w:t>for 70 years, American goodness</w:t>
      </w:r>
      <w:r w:rsidRPr="003327BC">
        <w:rPr>
          <w:rFonts w:ascii="Arial" w:hAnsi="Arial" w:cs="Arial"/>
          <w:u w:val="single"/>
        </w:rPr>
        <w:t xml:space="preserve"> </w:t>
      </w:r>
      <w:r w:rsidRPr="003327BC">
        <w:rPr>
          <w:rFonts w:ascii="Arial" w:hAnsi="Arial" w:cs="Arial"/>
          <w:highlight w:val="green"/>
          <w:u w:val="single"/>
        </w:rPr>
        <w:t>and</w:t>
      </w:r>
      <w:r w:rsidRPr="003327BC">
        <w:rPr>
          <w:rFonts w:ascii="Arial" w:hAnsi="Arial" w:cs="Arial"/>
          <w:u w:val="single"/>
        </w:rPr>
        <w:t xml:space="preserve"> American </w:t>
      </w:r>
      <w:r w:rsidRPr="003327BC">
        <w:rPr>
          <w:rFonts w:ascii="Arial" w:hAnsi="Arial" w:cs="Arial"/>
          <w:highlight w:val="green"/>
          <w:u w:val="single"/>
        </w:rPr>
        <w:t>greatness</w:t>
      </w:r>
      <w:r w:rsidRPr="003327BC">
        <w:rPr>
          <w:rFonts w:ascii="Arial" w:hAnsi="Arial" w:cs="Arial"/>
          <w:u w:val="single"/>
        </w:rPr>
        <w:t xml:space="preserve"> </w:t>
      </w:r>
      <w:r w:rsidRPr="003327BC">
        <w:rPr>
          <w:rFonts w:ascii="Arial" w:hAnsi="Arial" w:cs="Arial"/>
          <w:highlight w:val="green"/>
          <w:u w:val="single"/>
        </w:rPr>
        <w:t>went hand in hand</w:t>
      </w:r>
      <w:r w:rsidRPr="003327BC">
        <w:rPr>
          <w:rFonts w:ascii="Arial" w:hAnsi="Arial" w:cs="Arial"/>
          <w:u w:val="single"/>
        </w:rPr>
        <w:t xml:space="preserve">. </w:t>
      </w:r>
      <w:r w:rsidRPr="003327BC">
        <w:rPr>
          <w:rFonts w:ascii="Arial" w:hAnsi="Arial" w:cs="Arial"/>
          <w:highlight w:val="green"/>
          <w:u w:val="single"/>
        </w:rPr>
        <w:t>Our ideals</w:t>
      </w:r>
      <w:r w:rsidRPr="003327BC">
        <w:rPr>
          <w:rFonts w:ascii="Arial" w:hAnsi="Arial" w:cs="Arial"/>
          <w:sz w:val="16"/>
        </w:rPr>
        <w:t xml:space="preserve">, and the fact that other countries knew we held those ideals, </w:t>
      </w:r>
      <w:r w:rsidRPr="003327BC">
        <w:rPr>
          <w:rFonts w:ascii="Arial" w:hAnsi="Arial" w:cs="Arial"/>
          <w:highlight w:val="green"/>
          <w:u w:val="single"/>
        </w:rPr>
        <w:t xml:space="preserve">made us a </w:t>
      </w:r>
      <w:r w:rsidRPr="003327BC">
        <w:rPr>
          <w:rFonts w:ascii="Arial" w:hAnsi="Arial" w:cs="Arial"/>
          <w:u w:val="single"/>
        </w:rPr>
        <w:t xml:space="preserve">different kind of great </w:t>
      </w:r>
      <w:r w:rsidRPr="003327BC">
        <w:rPr>
          <w:rFonts w:ascii="Arial" w:hAnsi="Arial" w:cs="Arial"/>
          <w:highlight w:val="green"/>
          <w:u w:val="single"/>
        </w:rPr>
        <w:t>power</w:t>
      </w:r>
      <w:r w:rsidRPr="003327BC">
        <w:rPr>
          <w:rFonts w:ascii="Arial" w:hAnsi="Arial" w:cs="Arial"/>
          <w:u w:val="single"/>
        </w:rPr>
        <w:t xml:space="preserve">, one </w:t>
      </w:r>
      <w:r w:rsidRPr="003327BC">
        <w:rPr>
          <w:rFonts w:ascii="Arial" w:hAnsi="Arial" w:cs="Arial"/>
          <w:highlight w:val="green"/>
          <w:u w:val="single"/>
        </w:rPr>
        <w:t xml:space="preserve">that inspired </w:t>
      </w:r>
      <w:proofErr w:type="gramStart"/>
      <w:r w:rsidRPr="003327BC">
        <w:rPr>
          <w:rFonts w:ascii="Arial" w:hAnsi="Arial" w:cs="Arial"/>
          <w:highlight w:val="green"/>
          <w:u w:val="single"/>
        </w:rPr>
        <w:t>trust</w:t>
      </w:r>
      <w:r w:rsidRPr="003327BC">
        <w:rPr>
          <w:rFonts w:ascii="Arial" w:hAnsi="Arial" w:cs="Arial"/>
          <w:sz w:val="16"/>
        </w:rPr>
        <w:t>.</w:t>
      </w:r>
      <w:r w:rsidRPr="003327BC">
        <w:rPr>
          <w:rFonts w:ascii="Arial" w:hAnsi="Arial" w:cs="Arial"/>
          <w:sz w:val="12"/>
        </w:rPr>
        <w:t>¶</w:t>
      </w:r>
      <w:proofErr w:type="gramEnd"/>
      <w:r w:rsidRPr="003327BC">
        <w:rPr>
          <w:rFonts w:ascii="Arial" w:hAnsi="Arial" w:cs="Arial"/>
          <w:sz w:val="16"/>
        </w:rPr>
        <w:t xml:space="preserve"> Think about it. By the end of World War II, we and our British allies had in effect conquered a large part of the world. We could have become permanent occupiers, and/or installed subservient puppet governments, the way the Soviet Union did in Eastern Europe. And yes, we did do that in some developing countries; our history with, say, Iran is not at all </w:t>
      </w:r>
      <w:proofErr w:type="gramStart"/>
      <w:r w:rsidRPr="003327BC">
        <w:rPr>
          <w:rFonts w:ascii="Arial" w:hAnsi="Arial" w:cs="Arial"/>
          <w:sz w:val="16"/>
        </w:rPr>
        <w:t>pretty.</w:t>
      </w:r>
      <w:r w:rsidRPr="003327BC">
        <w:rPr>
          <w:rFonts w:ascii="Arial" w:hAnsi="Arial" w:cs="Arial"/>
          <w:sz w:val="12"/>
        </w:rPr>
        <w:t>¶</w:t>
      </w:r>
      <w:proofErr w:type="gramEnd"/>
      <w:r w:rsidRPr="003327BC">
        <w:rPr>
          <w:rFonts w:ascii="Arial" w:hAnsi="Arial" w:cs="Arial"/>
          <w:sz w:val="16"/>
        </w:rPr>
        <w:t xml:space="preserve"> But what we mainly did instead was help defeated enemies get back on their feet, establishing democratic regimes that shared our core values and became allies in protecting those values.</w:t>
      </w:r>
      <w:r w:rsidRPr="003327BC">
        <w:rPr>
          <w:rFonts w:ascii="Arial" w:hAnsi="Arial" w:cs="Arial"/>
          <w:sz w:val="12"/>
        </w:rPr>
        <w:t>¶</w:t>
      </w:r>
      <w:r w:rsidRPr="003327BC">
        <w:rPr>
          <w:rFonts w:ascii="Arial" w:hAnsi="Arial" w:cs="Arial"/>
          <w:sz w:val="16"/>
        </w:rPr>
        <w:t xml:space="preserve"> The Pax Americana was a sort of empire; certainly America was for a long time very much first among equals. But </w:t>
      </w:r>
      <w:r w:rsidRPr="003327BC">
        <w:rPr>
          <w:rFonts w:ascii="Arial" w:hAnsi="Arial" w:cs="Arial"/>
          <w:u w:val="single"/>
        </w:rPr>
        <w:t>it was by historical standards a remarkably benign empire, held together by soft power and respect rather than force</w:t>
      </w:r>
      <w:r w:rsidRPr="003327BC">
        <w:rPr>
          <w:rFonts w:ascii="Arial" w:hAnsi="Arial" w:cs="Arial"/>
          <w:sz w:val="16"/>
        </w:rPr>
        <w:t>. (There are actually some parallels with the ancient Pax Romana, but that’s another story.)</w:t>
      </w:r>
      <w:r w:rsidRPr="003327BC">
        <w:rPr>
          <w:rFonts w:ascii="Arial" w:hAnsi="Arial" w:cs="Arial"/>
          <w:sz w:val="12"/>
        </w:rPr>
        <w:t>¶</w:t>
      </w:r>
      <w:r w:rsidRPr="003327BC">
        <w:rPr>
          <w:rFonts w:ascii="Arial" w:hAnsi="Arial" w:cs="Arial"/>
          <w:sz w:val="16"/>
        </w:rPr>
        <w:t xml:space="preserve"> And while you might be tempted to view international trade deals, which Trump says have turned us into a “piggy bank that everyone else is robbing,” as a completely separate story, they are anything but. </w:t>
      </w:r>
      <w:r w:rsidRPr="003327BC">
        <w:rPr>
          <w:rFonts w:ascii="Arial" w:hAnsi="Arial" w:cs="Arial"/>
          <w:u w:val="single"/>
        </w:rPr>
        <w:t xml:space="preserve">Trade agreements were meant to (and did) make America richer, but they were also, from the beginning, about more than dollars and </w:t>
      </w:r>
      <w:proofErr w:type="gramStart"/>
      <w:r w:rsidRPr="003327BC">
        <w:rPr>
          <w:rFonts w:ascii="Arial" w:hAnsi="Arial" w:cs="Arial"/>
          <w:u w:val="single"/>
        </w:rPr>
        <w:t>cents.</w:t>
      </w:r>
      <w:r w:rsidRPr="003327BC">
        <w:rPr>
          <w:rFonts w:ascii="Arial" w:hAnsi="Arial" w:cs="Arial"/>
          <w:sz w:val="12"/>
        </w:rPr>
        <w:t>¶</w:t>
      </w:r>
      <w:proofErr w:type="gramEnd"/>
      <w:r w:rsidRPr="003327BC">
        <w:rPr>
          <w:rFonts w:ascii="Arial" w:hAnsi="Arial" w:cs="Arial"/>
          <w:sz w:val="16"/>
        </w:rPr>
        <w:t xml:space="preserve"> In fact, the modern world trading system was largely the brainchild not of economists or business interests, but of Cordell Hull, F.D.R.’s long-serving secretary of state, who believed that “prosperous trade among nations” was an essential element in building an “enduring peace.” So you want to think of the postwar creation of the General Agreement on Tariffs and Trade as part of the same strategy that more or less simultaneously gave rise to the Marshall Plan and the creation of </w:t>
      </w:r>
      <w:proofErr w:type="gramStart"/>
      <w:r w:rsidRPr="003327BC">
        <w:rPr>
          <w:rFonts w:ascii="Arial" w:hAnsi="Arial" w:cs="Arial"/>
          <w:sz w:val="16"/>
        </w:rPr>
        <w:t>NATO.</w:t>
      </w:r>
      <w:r w:rsidRPr="003327BC">
        <w:rPr>
          <w:rFonts w:ascii="Arial" w:hAnsi="Arial" w:cs="Arial"/>
          <w:sz w:val="12"/>
        </w:rPr>
        <w:t>¶</w:t>
      </w:r>
      <w:proofErr w:type="gramEnd"/>
      <w:r w:rsidRPr="003327BC">
        <w:rPr>
          <w:rFonts w:ascii="Arial" w:hAnsi="Arial" w:cs="Arial"/>
          <w:sz w:val="16"/>
        </w:rPr>
        <w:t xml:space="preserve"> So all the things happening now are of a piece. </w:t>
      </w:r>
      <w:r w:rsidRPr="003327BC">
        <w:rPr>
          <w:rStyle w:val="Emphasis"/>
          <w:highlight w:val="green"/>
        </w:rPr>
        <w:t>Committing atrocities at the border</w:t>
      </w:r>
      <w:r w:rsidRPr="003327BC">
        <w:rPr>
          <w:rFonts w:ascii="Arial" w:hAnsi="Arial" w:cs="Arial"/>
          <w:highlight w:val="green"/>
          <w:u w:val="single"/>
        </w:rPr>
        <w:t>,</w:t>
      </w:r>
      <w:r w:rsidRPr="003327BC">
        <w:rPr>
          <w:rFonts w:ascii="Arial" w:hAnsi="Arial" w:cs="Arial"/>
          <w:u w:val="single"/>
        </w:rPr>
        <w:t xml:space="preserve"> </w:t>
      </w:r>
      <w:r w:rsidRPr="003327BC">
        <w:rPr>
          <w:rFonts w:ascii="Arial" w:hAnsi="Arial" w:cs="Arial"/>
          <w:highlight w:val="green"/>
          <w:u w:val="single"/>
        </w:rPr>
        <w:t>attacking the domestic rule of law, insulting democratic leaders</w:t>
      </w:r>
      <w:r w:rsidRPr="003327BC">
        <w:rPr>
          <w:rFonts w:ascii="Arial" w:hAnsi="Arial" w:cs="Arial"/>
          <w:u w:val="single"/>
        </w:rPr>
        <w:t xml:space="preserve"> while praising thugs, </w:t>
      </w:r>
      <w:r w:rsidRPr="003327BC">
        <w:rPr>
          <w:rFonts w:ascii="Arial" w:hAnsi="Arial" w:cs="Arial"/>
          <w:highlight w:val="green"/>
          <w:u w:val="single"/>
        </w:rPr>
        <w:t>and breaking up trade agreements</w:t>
      </w:r>
      <w:r w:rsidRPr="003327BC">
        <w:rPr>
          <w:rFonts w:ascii="Arial" w:hAnsi="Arial" w:cs="Arial"/>
          <w:u w:val="single"/>
        </w:rPr>
        <w:t xml:space="preserve"> </w:t>
      </w:r>
      <w:r w:rsidRPr="003327BC">
        <w:rPr>
          <w:rFonts w:ascii="Arial" w:hAnsi="Arial" w:cs="Arial"/>
          <w:highlight w:val="green"/>
          <w:u w:val="single"/>
        </w:rPr>
        <w:t xml:space="preserve">are all about </w:t>
      </w:r>
      <w:r w:rsidRPr="003327BC">
        <w:rPr>
          <w:rStyle w:val="Emphasis"/>
          <w:highlight w:val="green"/>
        </w:rPr>
        <w:t>ending American exceptionalism</w:t>
      </w:r>
      <w:r w:rsidRPr="003327BC">
        <w:rPr>
          <w:rFonts w:ascii="Arial" w:hAnsi="Arial" w:cs="Arial"/>
          <w:sz w:val="16"/>
        </w:rPr>
        <w:t xml:space="preserve">, turning our back on the ideals that made us different from other powerful </w:t>
      </w:r>
      <w:proofErr w:type="gramStart"/>
      <w:r w:rsidRPr="003327BC">
        <w:rPr>
          <w:rFonts w:ascii="Arial" w:hAnsi="Arial" w:cs="Arial"/>
          <w:sz w:val="16"/>
        </w:rPr>
        <w:t>nations.</w:t>
      </w:r>
      <w:r w:rsidRPr="003327BC">
        <w:rPr>
          <w:rFonts w:ascii="Arial" w:hAnsi="Arial" w:cs="Arial"/>
          <w:sz w:val="12"/>
        </w:rPr>
        <w:t>¶</w:t>
      </w:r>
      <w:proofErr w:type="gramEnd"/>
      <w:r w:rsidRPr="003327BC">
        <w:rPr>
          <w:rFonts w:ascii="Arial" w:hAnsi="Arial" w:cs="Arial"/>
          <w:sz w:val="16"/>
        </w:rPr>
        <w:t xml:space="preserve"> And </w:t>
      </w:r>
      <w:r w:rsidRPr="003327BC">
        <w:rPr>
          <w:rFonts w:ascii="Arial" w:hAnsi="Arial" w:cs="Arial"/>
          <w:u w:val="single"/>
        </w:rPr>
        <w:t>rejecting our ideals won’t make us stronger; it will make us weaker.</w:t>
      </w:r>
      <w:r w:rsidRPr="003327BC">
        <w:rPr>
          <w:rFonts w:ascii="Arial" w:hAnsi="Arial" w:cs="Arial"/>
          <w:sz w:val="16"/>
        </w:rPr>
        <w:t xml:space="preserve"> </w:t>
      </w:r>
      <w:r w:rsidRPr="003327BC">
        <w:rPr>
          <w:rStyle w:val="Emphasis"/>
          <w:highlight w:val="green"/>
        </w:rPr>
        <w:t>We were the leader of the free world</w:t>
      </w:r>
      <w:r w:rsidRPr="003327BC">
        <w:rPr>
          <w:rFonts w:ascii="Arial" w:hAnsi="Arial" w:cs="Arial"/>
          <w:sz w:val="16"/>
          <w:highlight w:val="green"/>
        </w:rPr>
        <w:t xml:space="preserve">, </w:t>
      </w:r>
      <w:r w:rsidRPr="003327BC">
        <w:rPr>
          <w:rFonts w:ascii="Arial" w:hAnsi="Arial" w:cs="Arial"/>
          <w:sz w:val="16"/>
        </w:rPr>
        <w:t xml:space="preserve">a moral as well as financial and military force. </w:t>
      </w:r>
      <w:r w:rsidRPr="003327BC">
        <w:rPr>
          <w:rStyle w:val="Emphasis"/>
          <w:highlight w:val="green"/>
        </w:rPr>
        <w:t>But</w:t>
      </w:r>
      <w:r w:rsidRPr="003327BC">
        <w:rPr>
          <w:rFonts w:ascii="Arial" w:hAnsi="Arial" w:cs="Arial"/>
          <w:sz w:val="16"/>
        </w:rPr>
        <w:t xml:space="preserve"> </w:t>
      </w:r>
      <w:r w:rsidRPr="003327BC">
        <w:rPr>
          <w:rStyle w:val="Emphasis"/>
          <w:highlight w:val="green"/>
        </w:rPr>
        <w:t>we’re throwing all that away</w:t>
      </w:r>
      <w:r w:rsidRPr="003327BC">
        <w:rPr>
          <w:rFonts w:ascii="Arial" w:hAnsi="Arial" w:cs="Arial"/>
          <w:sz w:val="16"/>
        </w:rPr>
        <w:t>.</w:t>
      </w:r>
    </w:p>
    <w:p w14:paraId="063F3F8F" w14:textId="77777777" w:rsidR="00D16C4E" w:rsidRPr="003327BC" w:rsidRDefault="00D16C4E" w:rsidP="00D16C4E">
      <w:pPr>
        <w:rPr>
          <w:rFonts w:ascii="Arial" w:hAnsi="Arial" w:cs="Arial"/>
        </w:rPr>
      </w:pPr>
    </w:p>
    <w:p w14:paraId="4375F30B" w14:textId="77777777" w:rsidR="00D16C4E" w:rsidRPr="003327BC" w:rsidRDefault="00D16C4E" w:rsidP="00D16C4E">
      <w:pPr>
        <w:pStyle w:val="Heading4"/>
        <w:rPr>
          <w:rFonts w:ascii="Arial" w:hAnsi="Arial" w:cs="Arial"/>
        </w:rPr>
      </w:pPr>
      <w:r w:rsidRPr="003327BC">
        <w:rPr>
          <w:rFonts w:ascii="Arial" w:hAnsi="Arial" w:cs="Arial"/>
        </w:rPr>
        <w:t>Trump can never be an effective leader of human rights</w:t>
      </w:r>
    </w:p>
    <w:p w14:paraId="1EF9B947" w14:textId="77777777" w:rsidR="00D16C4E" w:rsidRPr="003327BC" w:rsidRDefault="00D16C4E" w:rsidP="00D16C4E">
      <w:pPr>
        <w:rPr>
          <w:rFonts w:ascii="Arial" w:hAnsi="Arial" w:cs="Arial"/>
        </w:rPr>
      </w:pPr>
      <w:r w:rsidRPr="003327BC">
        <w:rPr>
          <w:rStyle w:val="Style13ptBold"/>
          <w:rFonts w:ascii="Arial" w:hAnsi="Arial" w:cs="Arial"/>
        </w:rPr>
        <w:t>Sherman 17</w:t>
      </w:r>
      <w:r w:rsidRPr="003327BC">
        <w:rPr>
          <w:rFonts w:ascii="Arial" w:hAnsi="Arial" w:cs="Arial"/>
        </w:rPr>
        <w:t>—Bachelor’s degree from McGill University and a Master’s degree in Politics from the University of Cambridge. While at Columbia Law School, Julia served as Editor-in-Chief of the Columbia Human Rights Law Review. She has previous experience working for Human Rights Watch, HIAS, and the International Criminal Tribunal for the former Yugoslavia, (Julia, “International Human Rights Law in the Trump Era,” 3/29/17, Take Care, https://takecareblog.com/blog/international-human-rights-law-in-the-trump-era)//JLE</w:t>
      </w:r>
    </w:p>
    <w:p w14:paraId="6D4588D2" w14:textId="77777777" w:rsidR="00D16C4E" w:rsidRPr="003327BC" w:rsidRDefault="00D16C4E" w:rsidP="00D16C4E">
      <w:pPr>
        <w:rPr>
          <w:rFonts w:ascii="Arial" w:hAnsi="Arial" w:cs="Arial"/>
          <w:sz w:val="16"/>
          <w:highlight w:val="green"/>
        </w:rPr>
      </w:pPr>
      <w:r w:rsidRPr="003327BC">
        <w:rPr>
          <w:rFonts w:ascii="Arial" w:hAnsi="Arial" w:cs="Arial"/>
          <w:sz w:val="16"/>
        </w:rPr>
        <w:t xml:space="preserve">International </w:t>
      </w:r>
      <w:r w:rsidRPr="003327BC">
        <w:rPr>
          <w:rStyle w:val="StyleUnderline"/>
          <w:rFonts w:ascii="Arial" w:hAnsi="Arial" w:cs="Arial"/>
          <w:highlight w:val="green"/>
        </w:rPr>
        <w:t xml:space="preserve">human rights law is under attack by </w:t>
      </w:r>
      <w:r w:rsidRPr="003327BC">
        <w:rPr>
          <w:rStyle w:val="StyleUnderline"/>
          <w:rFonts w:ascii="Arial" w:hAnsi="Arial" w:cs="Arial"/>
        </w:rPr>
        <w:t xml:space="preserve">the </w:t>
      </w:r>
      <w:r w:rsidRPr="003327BC">
        <w:rPr>
          <w:rStyle w:val="StyleUnderline"/>
          <w:rFonts w:ascii="Arial" w:hAnsi="Arial" w:cs="Arial"/>
          <w:highlight w:val="green"/>
        </w:rPr>
        <w:t>Trump</w:t>
      </w:r>
      <w:r w:rsidRPr="003327BC">
        <w:rPr>
          <w:rFonts w:ascii="Arial" w:hAnsi="Arial" w:cs="Arial"/>
          <w:sz w:val="16"/>
        </w:rPr>
        <w:t xml:space="preserve"> Administration. That assault is most visible in Trump’s executive orders on refugees and immigrants, and in the increased intensity of immigration raids in the last two months—</w:t>
      </w:r>
      <w:r w:rsidRPr="003327BC">
        <w:rPr>
          <w:rStyle w:val="StyleUnderline"/>
          <w:rFonts w:ascii="Arial" w:hAnsi="Arial" w:cs="Arial"/>
        </w:rPr>
        <w:t xml:space="preserve">Administration actions that have sent shockwaves through the international human rights </w:t>
      </w:r>
      <w:proofErr w:type="gramStart"/>
      <w:r w:rsidRPr="003327BC">
        <w:rPr>
          <w:rStyle w:val="StyleUnderline"/>
          <w:rFonts w:ascii="Arial" w:hAnsi="Arial" w:cs="Arial"/>
        </w:rPr>
        <w:t>community.</w:t>
      </w:r>
      <w:r w:rsidRPr="003327BC">
        <w:rPr>
          <w:rStyle w:val="StyleUnderline"/>
          <w:rFonts w:ascii="Arial" w:hAnsi="Arial" w:cs="Arial"/>
          <w:sz w:val="12"/>
        </w:rPr>
        <w:t>¶</w:t>
      </w:r>
      <w:proofErr w:type="gramEnd"/>
      <w:r w:rsidRPr="003327BC">
        <w:rPr>
          <w:rFonts w:ascii="Arial" w:hAnsi="Arial" w:cs="Arial"/>
          <w:sz w:val="16"/>
        </w:rPr>
        <w:t xml:space="preserve"> But a quieter war is also being waged against international law and international human rights law as law. A draft executive order has proposed a moratorium on new multilateral treaties, describing the Convention on the Elimination of Discrimination against Women and the Convention on the Rights of the Child as “forc[ing] countries to adhere to often radical domestic agendas.” Secretary of State Rex Tillerson did not attend the State Department’s annual presentation of its human rights report on March 3, 2017. Less than two weeks later, Secretary </w:t>
      </w:r>
      <w:r w:rsidRPr="003327BC">
        <w:rPr>
          <w:rStyle w:val="StyleUnderline"/>
          <w:rFonts w:ascii="Arial" w:hAnsi="Arial" w:cs="Arial"/>
          <w:highlight w:val="green"/>
        </w:rPr>
        <w:t xml:space="preserve">Tillerson </w:t>
      </w:r>
      <w:r w:rsidRPr="003327BC">
        <w:rPr>
          <w:rStyle w:val="StyleUnderline"/>
          <w:rFonts w:ascii="Arial" w:hAnsi="Arial" w:cs="Arial"/>
        </w:rPr>
        <w:t xml:space="preserve">threatened to </w:t>
      </w:r>
      <w:r w:rsidRPr="003327BC">
        <w:rPr>
          <w:rStyle w:val="StyleUnderline"/>
          <w:rFonts w:ascii="Arial" w:hAnsi="Arial" w:cs="Arial"/>
          <w:highlight w:val="green"/>
        </w:rPr>
        <w:t xml:space="preserve">withdraw </w:t>
      </w:r>
      <w:r w:rsidRPr="003327BC">
        <w:rPr>
          <w:rStyle w:val="StyleUnderline"/>
          <w:rFonts w:ascii="Arial" w:hAnsi="Arial" w:cs="Arial"/>
        </w:rPr>
        <w:t xml:space="preserve">the U.S. </w:t>
      </w:r>
      <w:r w:rsidRPr="003327BC">
        <w:rPr>
          <w:rStyle w:val="StyleUnderline"/>
          <w:rFonts w:ascii="Arial" w:hAnsi="Arial" w:cs="Arial"/>
          <w:highlight w:val="green"/>
        </w:rPr>
        <w:t>from the U.N. H</w:t>
      </w:r>
      <w:r w:rsidRPr="003327BC">
        <w:rPr>
          <w:rStyle w:val="StyleUnderline"/>
          <w:rFonts w:ascii="Arial" w:hAnsi="Arial" w:cs="Arial"/>
        </w:rPr>
        <w:t xml:space="preserve">uman </w:t>
      </w:r>
      <w:r w:rsidRPr="003327BC">
        <w:rPr>
          <w:rStyle w:val="StyleUnderline"/>
          <w:rFonts w:ascii="Arial" w:hAnsi="Arial" w:cs="Arial"/>
          <w:highlight w:val="green"/>
        </w:rPr>
        <w:t>R</w:t>
      </w:r>
      <w:r w:rsidRPr="003327BC">
        <w:rPr>
          <w:rStyle w:val="StyleUnderline"/>
          <w:rFonts w:ascii="Arial" w:hAnsi="Arial" w:cs="Arial"/>
        </w:rPr>
        <w:t xml:space="preserve">ights </w:t>
      </w:r>
      <w:r w:rsidRPr="003327BC">
        <w:rPr>
          <w:rStyle w:val="StyleUnderline"/>
          <w:rFonts w:ascii="Arial" w:hAnsi="Arial" w:cs="Arial"/>
          <w:highlight w:val="green"/>
        </w:rPr>
        <w:t>C</w:t>
      </w:r>
      <w:r w:rsidRPr="003327BC">
        <w:rPr>
          <w:rStyle w:val="StyleUnderline"/>
          <w:rFonts w:ascii="Arial" w:hAnsi="Arial" w:cs="Arial"/>
        </w:rPr>
        <w:t>ouncil</w:t>
      </w:r>
      <w:r w:rsidRPr="003327BC">
        <w:rPr>
          <w:rFonts w:ascii="Arial" w:hAnsi="Arial" w:cs="Arial"/>
          <w:sz w:val="16"/>
        </w:rPr>
        <w:t xml:space="preserve">. During his visit to Japan, South Korea, and China that same week, the Secretary made only a few cursory mentions of human rights in relation to profoundly troubling situations in North Korea and China. </w:t>
      </w:r>
      <w:r w:rsidRPr="003327BC">
        <w:rPr>
          <w:rStyle w:val="StyleUnderline"/>
          <w:rFonts w:ascii="Arial" w:hAnsi="Arial" w:cs="Arial"/>
          <w:highlight w:val="green"/>
        </w:rPr>
        <w:t>The U</w:t>
      </w:r>
      <w:r w:rsidRPr="003327BC">
        <w:rPr>
          <w:rStyle w:val="StyleUnderline"/>
          <w:rFonts w:ascii="Arial" w:hAnsi="Arial" w:cs="Arial"/>
        </w:rPr>
        <w:t xml:space="preserve">nited </w:t>
      </w:r>
      <w:r w:rsidRPr="003327BC">
        <w:rPr>
          <w:rStyle w:val="StyleUnderline"/>
          <w:rFonts w:ascii="Arial" w:hAnsi="Arial" w:cs="Arial"/>
          <w:highlight w:val="green"/>
        </w:rPr>
        <w:t>S</w:t>
      </w:r>
      <w:r w:rsidRPr="003327BC">
        <w:rPr>
          <w:rStyle w:val="StyleUnderline"/>
          <w:rFonts w:ascii="Arial" w:hAnsi="Arial" w:cs="Arial"/>
        </w:rPr>
        <w:t xml:space="preserve">tates also recently </w:t>
      </w:r>
      <w:r w:rsidRPr="003327BC">
        <w:rPr>
          <w:rStyle w:val="StyleUnderline"/>
          <w:rFonts w:ascii="Arial" w:hAnsi="Arial" w:cs="Arial"/>
          <w:highlight w:val="green"/>
        </w:rPr>
        <w:t xml:space="preserve">failed to sign a </w:t>
      </w:r>
      <w:r w:rsidRPr="003327BC">
        <w:rPr>
          <w:rStyle w:val="StyleUnderline"/>
          <w:rFonts w:ascii="Arial" w:hAnsi="Arial" w:cs="Arial"/>
        </w:rPr>
        <w:t xml:space="preserve">joint </w:t>
      </w:r>
      <w:r w:rsidRPr="003327BC">
        <w:rPr>
          <w:rStyle w:val="StyleUnderline"/>
          <w:rFonts w:ascii="Arial" w:hAnsi="Arial" w:cs="Arial"/>
          <w:highlight w:val="green"/>
        </w:rPr>
        <w:t>letter</w:t>
      </w:r>
      <w:r w:rsidRPr="003327BC">
        <w:rPr>
          <w:rStyle w:val="StyleUnderline"/>
          <w:rFonts w:ascii="Arial" w:hAnsi="Arial" w:cs="Arial"/>
        </w:rPr>
        <w:t xml:space="preserve"> to China </w:t>
      </w:r>
      <w:r w:rsidRPr="003327BC">
        <w:rPr>
          <w:rStyle w:val="StyleUnderline"/>
          <w:rFonts w:ascii="Arial" w:hAnsi="Arial" w:cs="Arial"/>
          <w:highlight w:val="green"/>
        </w:rPr>
        <w:t xml:space="preserve">regarding claims that </w:t>
      </w:r>
      <w:r w:rsidRPr="003327BC">
        <w:rPr>
          <w:rStyle w:val="Emphasis"/>
          <w:highlight w:val="green"/>
        </w:rPr>
        <w:t>h</w:t>
      </w:r>
      <w:r w:rsidRPr="003327BC">
        <w:rPr>
          <w:rStyle w:val="StyleUnderline"/>
          <w:rFonts w:ascii="Arial" w:hAnsi="Arial" w:cs="Arial"/>
        </w:rPr>
        <w:t xml:space="preserve">uman </w:t>
      </w:r>
      <w:r w:rsidRPr="003327BC">
        <w:rPr>
          <w:rStyle w:val="Emphasis"/>
          <w:highlight w:val="green"/>
        </w:rPr>
        <w:t>r</w:t>
      </w:r>
      <w:r w:rsidRPr="003327BC">
        <w:rPr>
          <w:rStyle w:val="StyleUnderline"/>
          <w:rFonts w:ascii="Arial" w:hAnsi="Arial" w:cs="Arial"/>
        </w:rPr>
        <w:t xml:space="preserve">ights </w:t>
      </w:r>
      <w:r w:rsidRPr="003327BC">
        <w:rPr>
          <w:rStyle w:val="StyleUnderline"/>
          <w:rFonts w:ascii="Arial" w:hAnsi="Arial" w:cs="Arial"/>
          <w:highlight w:val="green"/>
        </w:rPr>
        <w:t>activists have been tortured</w:t>
      </w:r>
      <w:r w:rsidRPr="003327BC">
        <w:rPr>
          <w:rFonts w:ascii="Arial" w:hAnsi="Arial" w:cs="Arial"/>
          <w:sz w:val="16"/>
        </w:rPr>
        <w:t xml:space="preserve"> </w:t>
      </w:r>
      <w:r w:rsidRPr="003327BC">
        <w:rPr>
          <w:rStyle w:val="StyleUnderline"/>
          <w:rFonts w:ascii="Arial" w:hAnsi="Arial" w:cs="Arial"/>
        </w:rPr>
        <w:t xml:space="preserve">while </w:t>
      </w:r>
      <w:r w:rsidRPr="003327BC">
        <w:rPr>
          <w:rStyle w:val="StyleUnderline"/>
          <w:rFonts w:ascii="Arial" w:hAnsi="Arial" w:cs="Arial"/>
          <w:highlight w:val="green"/>
        </w:rPr>
        <w:t>in detention</w:t>
      </w:r>
      <w:r w:rsidRPr="003327BC">
        <w:rPr>
          <w:rFonts w:ascii="Arial" w:hAnsi="Arial" w:cs="Arial"/>
          <w:sz w:val="16"/>
        </w:rPr>
        <w:t xml:space="preserve"> in the country. And on March 21, 2017, </w:t>
      </w:r>
      <w:r w:rsidRPr="003327BC">
        <w:rPr>
          <w:rStyle w:val="StyleUnderline"/>
          <w:rFonts w:ascii="Arial" w:hAnsi="Arial" w:cs="Arial"/>
          <w:highlight w:val="green"/>
        </w:rPr>
        <w:t>the U</w:t>
      </w:r>
      <w:r w:rsidRPr="003327BC">
        <w:rPr>
          <w:rStyle w:val="StyleUnderline"/>
          <w:rFonts w:ascii="Arial" w:hAnsi="Arial" w:cs="Arial"/>
        </w:rPr>
        <w:t xml:space="preserve">nited </w:t>
      </w:r>
      <w:r w:rsidRPr="003327BC">
        <w:rPr>
          <w:rStyle w:val="StyleUnderline"/>
          <w:rFonts w:ascii="Arial" w:hAnsi="Arial" w:cs="Arial"/>
          <w:highlight w:val="green"/>
        </w:rPr>
        <w:t>S</w:t>
      </w:r>
      <w:r w:rsidRPr="003327BC">
        <w:rPr>
          <w:rStyle w:val="StyleUnderline"/>
          <w:rFonts w:ascii="Arial" w:hAnsi="Arial" w:cs="Arial"/>
        </w:rPr>
        <w:t xml:space="preserve">tates delegation </w:t>
      </w:r>
      <w:r w:rsidRPr="003327BC">
        <w:rPr>
          <w:rStyle w:val="StyleUnderline"/>
          <w:rFonts w:ascii="Arial" w:hAnsi="Arial" w:cs="Arial"/>
          <w:highlight w:val="green"/>
        </w:rPr>
        <w:t>skipped hearings before the Inter-American Commission on Human Rights</w:t>
      </w:r>
      <w:r w:rsidRPr="003327BC">
        <w:rPr>
          <w:rFonts w:ascii="Arial" w:hAnsi="Arial" w:cs="Arial"/>
          <w:sz w:val="16"/>
        </w:rPr>
        <w:t xml:space="preserve"> regarding events in the United States, joining the (inglorious) ranks of Cuba and Nicaragua as countries refusing to participate.</w:t>
      </w:r>
      <w:r w:rsidRPr="003327BC">
        <w:rPr>
          <w:rFonts w:ascii="Arial" w:hAnsi="Arial" w:cs="Arial"/>
          <w:sz w:val="12"/>
        </w:rPr>
        <w:t>¶</w:t>
      </w:r>
      <w:r w:rsidRPr="003327BC">
        <w:rPr>
          <w:rFonts w:ascii="Arial" w:hAnsi="Arial" w:cs="Arial"/>
          <w:sz w:val="16"/>
        </w:rPr>
        <w:t xml:space="preserve"> With these actions the </w:t>
      </w:r>
      <w:r w:rsidRPr="003327BC">
        <w:rPr>
          <w:rStyle w:val="StyleUnderline"/>
          <w:rFonts w:ascii="Arial" w:hAnsi="Arial" w:cs="Arial"/>
          <w:highlight w:val="green"/>
        </w:rPr>
        <w:t>Trump</w:t>
      </w:r>
      <w:r w:rsidRPr="003327BC">
        <w:rPr>
          <w:rFonts w:ascii="Arial" w:hAnsi="Arial" w:cs="Arial"/>
          <w:sz w:val="16"/>
        </w:rPr>
        <w:t xml:space="preserve"> Administration </w:t>
      </w:r>
      <w:r w:rsidRPr="003327BC">
        <w:rPr>
          <w:rStyle w:val="StyleUnderline"/>
          <w:rFonts w:ascii="Arial" w:hAnsi="Arial" w:cs="Arial"/>
          <w:highlight w:val="green"/>
        </w:rPr>
        <w:t>has signaled its reduced commitment to protecting human rights at home and abroad</w:t>
      </w:r>
      <w:r w:rsidRPr="003327BC">
        <w:rPr>
          <w:rFonts w:ascii="Arial" w:hAnsi="Arial" w:cs="Arial"/>
          <w:sz w:val="16"/>
          <w:highlight w:val="green"/>
        </w:rPr>
        <w:t>,</w:t>
      </w:r>
      <w:r w:rsidRPr="003327BC">
        <w:rPr>
          <w:rFonts w:ascii="Arial" w:hAnsi="Arial" w:cs="Arial"/>
          <w:sz w:val="16"/>
        </w:rPr>
        <w:t xml:space="preserve"> </w:t>
      </w:r>
      <w:r w:rsidRPr="003327BC">
        <w:rPr>
          <w:rStyle w:val="StyleUnderline"/>
          <w:rFonts w:ascii="Arial" w:hAnsi="Arial" w:cs="Arial"/>
        </w:rPr>
        <w:t xml:space="preserve">undermined its commitment to international law </w:t>
      </w:r>
      <w:r w:rsidRPr="003327BC">
        <w:rPr>
          <w:rStyle w:val="StyleUnderline"/>
          <w:rFonts w:ascii="Arial" w:hAnsi="Arial" w:cs="Arial"/>
          <w:highlight w:val="green"/>
        </w:rPr>
        <w:t>and international human rights law</w:t>
      </w:r>
      <w:r w:rsidRPr="003327BC">
        <w:rPr>
          <w:rFonts w:ascii="Arial" w:hAnsi="Arial" w:cs="Arial"/>
          <w:sz w:val="16"/>
        </w:rPr>
        <w:t xml:space="preserve">, and threatened its foreign policy and national security objectives. This is distressing. This is unprecedented. And this is profoundly </w:t>
      </w:r>
      <w:proofErr w:type="gramStart"/>
      <w:r w:rsidRPr="003327BC">
        <w:rPr>
          <w:rFonts w:ascii="Arial" w:hAnsi="Arial" w:cs="Arial"/>
          <w:sz w:val="16"/>
        </w:rPr>
        <w:t>illogical.</w:t>
      </w:r>
      <w:r w:rsidRPr="003327BC">
        <w:rPr>
          <w:rFonts w:ascii="Arial" w:hAnsi="Arial" w:cs="Arial"/>
          <w:sz w:val="12"/>
        </w:rPr>
        <w:t>¶</w:t>
      </w:r>
      <w:proofErr w:type="gramEnd"/>
      <w:r w:rsidRPr="003327BC">
        <w:rPr>
          <w:rFonts w:ascii="Arial" w:hAnsi="Arial" w:cs="Arial"/>
          <w:sz w:val="16"/>
        </w:rPr>
        <w:t xml:space="preserve"> The </w:t>
      </w:r>
      <w:r w:rsidRPr="003327BC">
        <w:rPr>
          <w:rStyle w:val="StyleUnderline"/>
          <w:rFonts w:ascii="Arial" w:hAnsi="Arial" w:cs="Arial"/>
        </w:rPr>
        <w:t>Trump</w:t>
      </w:r>
      <w:r w:rsidRPr="003327BC">
        <w:rPr>
          <w:rFonts w:ascii="Arial" w:hAnsi="Arial" w:cs="Arial"/>
          <w:sz w:val="16"/>
        </w:rPr>
        <w:t xml:space="preserve"> Administration </w:t>
      </w:r>
      <w:r w:rsidRPr="003327BC">
        <w:rPr>
          <w:rStyle w:val="StyleUnderline"/>
          <w:rFonts w:ascii="Arial" w:hAnsi="Arial" w:cs="Arial"/>
        </w:rPr>
        <w:t>would downplay or dismiss all of these incidents</w:t>
      </w:r>
      <w:r w:rsidRPr="003327BC">
        <w:rPr>
          <w:rFonts w:ascii="Arial" w:hAnsi="Arial" w:cs="Arial"/>
          <w:sz w:val="16"/>
        </w:rPr>
        <w:t xml:space="preserve">, </w:t>
      </w:r>
      <w:r w:rsidRPr="003327BC">
        <w:rPr>
          <w:rStyle w:val="StyleUnderline"/>
          <w:rFonts w:ascii="Arial" w:hAnsi="Arial" w:cs="Arial"/>
        </w:rPr>
        <w:t>and flimsy justifications have been offered</w:t>
      </w:r>
      <w:r w:rsidRPr="003327BC">
        <w:rPr>
          <w:rFonts w:ascii="Arial" w:hAnsi="Arial" w:cs="Arial"/>
          <w:sz w:val="16"/>
        </w:rPr>
        <w:t>. “The Secretary of State doesn’t always attend the presentation of the human rights report” (true, but another senior official always attends instead). “The membership of the Human Rights Council is deeply problematic” (definitely, but the Council is still crucial for accountability in countries like Burundi and Syria). “Issues of security and stability were more pressing on Secretary Tillerson’s first trip to Asia” (alright, but human rights are fundamental to ensuring security and stability on the Korean peninsula). “It’s not appropriate for the U.S. to attend hearings before the Inter-American Commission while domestic litigation is ongoing” (well, that did not stop the Bush Administration from attending hearings on Guantanamo</w:t>
      </w:r>
      <w:proofErr w:type="gramStart"/>
      <w:r w:rsidRPr="003327BC">
        <w:rPr>
          <w:rFonts w:ascii="Arial" w:hAnsi="Arial" w:cs="Arial"/>
          <w:sz w:val="16"/>
        </w:rPr>
        <w:t>).</w:t>
      </w:r>
      <w:r w:rsidRPr="003327BC">
        <w:rPr>
          <w:rFonts w:ascii="Arial" w:hAnsi="Arial" w:cs="Arial"/>
          <w:sz w:val="12"/>
        </w:rPr>
        <w:t>¶</w:t>
      </w:r>
      <w:proofErr w:type="gramEnd"/>
      <w:r w:rsidRPr="003327BC">
        <w:rPr>
          <w:rFonts w:ascii="Arial" w:hAnsi="Arial" w:cs="Arial"/>
          <w:sz w:val="16"/>
        </w:rPr>
        <w:t xml:space="preserve"> </w:t>
      </w:r>
      <w:r w:rsidRPr="003327BC">
        <w:rPr>
          <w:rStyle w:val="StyleUnderline"/>
          <w:rFonts w:ascii="Arial" w:hAnsi="Arial" w:cs="Arial"/>
        </w:rPr>
        <w:t>These incidents</w:t>
      </w:r>
      <w:r w:rsidRPr="003327BC">
        <w:rPr>
          <w:rFonts w:ascii="Arial" w:hAnsi="Arial" w:cs="Arial"/>
          <w:sz w:val="16"/>
        </w:rPr>
        <w:t xml:space="preserve"> must not be dismissed. </w:t>
      </w:r>
      <w:r w:rsidRPr="003327BC">
        <w:rPr>
          <w:rStyle w:val="StyleUnderline"/>
          <w:rFonts w:ascii="Arial" w:hAnsi="Arial" w:cs="Arial"/>
        </w:rPr>
        <w:t xml:space="preserve">Individually and collectively, </w:t>
      </w:r>
      <w:r w:rsidRPr="003327BC">
        <w:rPr>
          <w:rStyle w:val="StyleUnderline"/>
          <w:rFonts w:ascii="Arial" w:hAnsi="Arial" w:cs="Arial"/>
          <w:highlight w:val="green"/>
        </w:rPr>
        <w:t>they portray an Administration that is frighteningly indifferent to human rights</w:t>
      </w:r>
      <w:r w:rsidRPr="003327BC">
        <w:rPr>
          <w:rStyle w:val="StyleUnderline"/>
          <w:rFonts w:ascii="Arial" w:hAnsi="Arial" w:cs="Arial"/>
        </w:rPr>
        <w:t xml:space="preserve"> law</w:t>
      </w:r>
      <w:r w:rsidRPr="003327BC">
        <w:rPr>
          <w:rFonts w:ascii="Arial" w:hAnsi="Arial" w:cs="Arial"/>
          <w:sz w:val="16"/>
        </w:rPr>
        <w:t xml:space="preserve"> and international institutions, and unwilling (or neglecting) to use the language of international law—in marked contrast to both the Obama and Bush Administrations. </w:t>
      </w:r>
      <w:r w:rsidRPr="003327BC">
        <w:rPr>
          <w:rStyle w:val="StyleUnderline"/>
          <w:rFonts w:ascii="Arial" w:hAnsi="Arial" w:cs="Arial"/>
        </w:rPr>
        <w:t>By turning away on such a public stage</w:t>
      </w:r>
      <w:r w:rsidRPr="003327BC">
        <w:rPr>
          <w:rFonts w:ascii="Arial" w:hAnsi="Arial" w:cs="Arial"/>
          <w:sz w:val="16"/>
        </w:rPr>
        <w:t xml:space="preserve">, </w:t>
      </w:r>
      <w:r w:rsidRPr="003327BC">
        <w:rPr>
          <w:rStyle w:val="StyleUnderline"/>
          <w:rFonts w:ascii="Arial" w:hAnsi="Arial" w:cs="Arial"/>
        </w:rPr>
        <w:t>the Administration has sent an alarming signal worldwide</w:t>
      </w:r>
      <w:r w:rsidRPr="003327BC">
        <w:rPr>
          <w:rFonts w:ascii="Arial" w:hAnsi="Arial" w:cs="Arial"/>
          <w:sz w:val="16"/>
        </w:rPr>
        <w:t xml:space="preserve">, to both allies and enemies, regarding the U.S.’s commitment to human rights. This means not only that U.N. member states are on notice that the U.S. might withdraw from the (allegedly) ineffective Human Rights Council, but also that victims of atrocities have been informed that the U.S. may well refuse to fund a tribunal to prosecute their persecutors, potentially increasing human rights abuses. By dismissing international human rights law, the Administration will disproportionately hurt the most vulnerable </w:t>
      </w:r>
      <w:proofErr w:type="gramStart"/>
      <w:r w:rsidRPr="003327BC">
        <w:rPr>
          <w:rFonts w:ascii="Arial" w:hAnsi="Arial" w:cs="Arial"/>
          <w:sz w:val="16"/>
        </w:rPr>
        <w:t>individuals.</w:t>
      </w:r>
      <w:r w:rsidRPr="003327BC">
        <w:rPr>
          <w:rFonts w:ascii="Arial" w:hAnsi="Arial" w:cs="Arial"/>
          <w:sz w:val="12"/>
        </w:rPr>
        <w:t>¶</w:t>
      </w:r>
      <w:proofErr w:type="gramEnd"/>
      <w:r w:rsidRPr="003327BC">
        <w:rPr>
          <w:rFonts w:ascii="Arial" w:hAnsi="Arial" w:cs="Arial"/>
          <w:sz w:val="16"/>
        </w:rPr>
        <w:t xml:space="preserve"> The fact that it has been only two months offers no comfort. To the contrary, there is little sign of improvement ahead. At the moment, the State Department is acutely understaffed (especially at the senior official level) and the Secretary has apparently been sidelined from major foreign policy decision-making. The Administration’s proposed budget, moreover, would cut base funding for the Department of State and USAID to $25.6 billion, an almost 30% reduction from 2017. The draft budget doesn’t get into many specifics, but the current language doesn’t suggest that the Bureau of Democracy, Human Rights and Labor is going to come out a winner (particularly if one also looks at the views of the Heritage Foundation). How exactly the budget will affect the U.S. commitment to international law remains to be seen, but commentators don't seem optimistic. Accordingly, the signals that the Trump Administration has already sent regarding its lack of commitment to human rights must be taken at face </w:t>
      </w:r>
      <w:proofErr w:type="gramStart"/>
      <w:r w:rsidRPr="003327BC">
        <w:rPr>
          <w:rFonts w:ascii="Arial" w:hAnsi="Arial" w:cs="Arial"/>
          <w:sz w:val="16"/>
        </w:rPr>
        <w:t>value.</w:t>
      </w:r>
      <w:r w:rsidRPr="003327BC">
        <w:rPr>
          <w:rFonts w:ascii="Arial" w:hAnsi="Arial" w:cs="Arial"/>
          <w:sz w:val="12"/>
        </w:rPr>
        <w:t>¶</w:t>
      </w:r>
      <w:proofErr w:type="gramEnd"/>
      <w:r w:rsidRPr="003327BC">
        <w:rPr>
          <w:rFonts w:ascii="Arial" w:hAnsi="Arial" w:cs="Arial"/>
          <w:sz w:val="16"/>
        </w:rPr>
        <w:t xml:space="preserve"> </w:t>
      </w:r>
      <w:r w:rsidRPr="003327BC">
        <w:rPr>
          <w:rStyle w:val="StyleUnderline"/>
          <w:rFonts w:ascii="Arial" w:hAnsi="Arial" w:cs="Arial"/>
        </w:rPr>
        <w:t xml:space="preserve">It is easy to speculate on why </w:t>
      </w:r>
      <w:r w:rsidRPr="003327BC">
        <w:rPr>
          <w:rFonts w:ascii="Arial" w:hAnsi="Arial" w:cs="Arial"/>
          <w:sz w:val="16"/>
        </w:rPr>
        <w:t xml:space="preserve">the </w:t>
      </w:r>
      <w:r w:rsidRPr="003327BC">
        <w:rPr>
          <w:rStyle w:val="StyleUnderline"/>
          <w:rFonts w:ascii="Arial" w:hAnsi="Arial" w:cs="Arial"/>
        </w:rPr>
        <w:t>Trump</w:t>
      </w:r>
      <w:r w:rsidRPr="003327BC">
        <w:rPr>
          <w:rFonts w:ascii="Arial" w:hAnsi="Arial" w:cs="Arial"/>
          <w:sz w:val="16"/>
        </w:rPr>
        <w:t xml:space="preserve"> Administration </w:t>
      </w:r>
      <w:r w:rsidRPr="003327BC">
        <w:rPr>
          <w:rStyle w:val="StyleUnderline"/>
          <w:rFonts w:ascii="Arial" w:hAnsi="Arial" w:cs="Arial"/>
        </w:rPr>
        <w:t>is moving away from international law and human</w:t>
      </w:r>
      <w:r w:rsidRPr="003327BC">
        <w:rPr>
          <w:rFonts w:ascii="Arial" w:hAnsi="Arial" w:cs="Arial"/>
          <w:sz w:val="16"/>
        </w:rPr>
        <w:t xml:space="preserve"> rights. Jack Goldsmith attributes the Administration’s attack on international law to a wide range of considerations: “econ</w:t>
      </w:r>
      <w:r w:rsidRPr="003327BC">
        <w:rPr>
          <w:rStyle w:val="StyleUnderline"/>
          <w:rFonts w:ascii="Arial" w:hAnsi="Arial" w:cs="Arial"/>
        </w:rPr>
        <w:t>omic nationalism, anti-cosmopolitanism, anti-elitism, a belief that international law does not reflect American values but threatens American institutions,</w:t>
      </w:r>
      <w:r w:rsidRPr="003327BC">
        <w:rPr>
          <w:rFonts w:ascii="Arial" w:hAnsi="Arial" w:cs="Arial"/>
          <w:sz w:val="16"/>
        </w:rPr>
        <w:t xml:space="preserve">” as well as the belief that “American peace, prestige, and prosperity were not being served by our foreign policy.” Adding to that list, </w:t>
      </w:r>
      <w:r w:rsidRPr="003327BC">
        <w:rPr>
          <w:rStyle w:val="StyleUnderline"/>
          <w:rFonts w:ascii="Arial" w:hAnsi="Arial" w:cs="Arial"/>
        </w:rPr>
        <w:t xml:space="preserve">maybe Administration officials believe there are good arguments for </w:t>
      </w:r>
      <w:r w:rsidRPr="003327BC">
        <w:rPr>
          <w:rStyle w:val="Emphasis"/>
        </w:rPr>
        <w:t>sidelining soft power in a time of hard power</w:t>
      </w:r>
      <w:r w:rsidRPr="003327BC">
        <w:rPr>
          <w:rStyle w:val="StyleUnderline"/>
          <w:rFonts w:ascii="Arial" w:hAnsi="Arial" w:cs="Arial"/>
        </w:rPr>
        <w:t>.</w:t>
      </w:r>
      <w:r w:rsidRPr="003327BC">
        <w:rPr>
          <w:rFonts w:ascii="Arial" w:hAnsi="Arial" w:cs="Arial"/>
          <w:sz w:val="16"/>
        </w:rPr>
        <w:t xml:space="preserve"> Maybe they are wary of appealing to international law abroad when the human rights situation at home is so uncertain and subject to litigation. Maybe many of the (undeniably under-qualified) senior Administration officials don't know what international law is or how it works. These days, anything seems </w:t>
      </w:r>
      <w:proofErr w:type="gramStart"/>
      <w:r w:rsidRPr="003327BC">
        <w:rPr>
          <w:rFonts w:ascii="Arial" w:hAnsi="Arial" w:cs="Arial"/>
          <w:sz w:val="16"/>
        </w:rPr>
        <w:t>possible.</w:t>
      </w:r>
      <w:r w:rsidRPr="003327BC">
        <w:rPr>
          <w:rFonts w:ascii="Arial" w:hAnsi="Arial" w:cs="Arial"/>
          <w:sz w:val="12"/>
        </w:rPr>
        <w:t>¶</w:t>
      </w:r>
      <w:proofErr w:type="gramEnd"/>
      <w:r w:rsidRPr="003327BC">
        <w:rPr>
          <w:rFonts w:ascii="Arial" w:hAnsi="Arial" w:cs="Arial"/>
          <w:sz w:val="16"/>
        </w:rPr>
        <w:t xml:space="preserve"> So </w:t>
      </w:r>
      <w:r w:rsidRPr="003327BC">
        <w:rPr>
          <w:rStyle w:val="StyleUnderline"/>
          <w:rFonts w:ascii="Arial" w:hAnsi="Arial" w:cs="Arial"/>
          <w:highlight w:val="green"/>
        </w:rPr>
        <w:t>it is not all that surprising that</w:t>
      </w:r>
      <w:r w:rsidRPr="003327BC">
        <w:rPr>
          <w:rFonts w:ascii="Arial" w:hAnsi="Arial" w:cs="Arial"/>
          <w:sz w:val="16"/>
          <w:highlight w:val="green"/>
        </w:rPr>
        <w:t xml:space="preserve"> </w:t>
      </w:r>
      <w:r w:rsidRPr="003327BC">
        <w:rPr>
          <w:rFonts w:ascii="Arial" w:hAnsi="Arial" w:cs="Arial"/>
          <w:sz w:val="16"/>
        </w:rPr>
        <w:t xml:space="preserve">the </w:t>
      </w:r>
      <w:r w:rsidRPr="003327BC">
        <w:rPr>
          <w:rStyle w:val="StyleUnderline"/>
          <w:rFonts w:ascii="Arial" w:hAnsi="Arial" w:cs="Arial"/>
          <w:highlight w:val="green"/>
        </w:rPr>
        <w:t>Trump</w:t>
      </w:r>
      <w:r w:rsidRPr="003327BC">
        <w:rPr>
          <w:rFonts w:ascii="Arial" w:hAnsi="Arial" w:cs="Arial"/>
          <w:sz w:val="16"/>
        </w:rPr>
        <w:t xml:space="preserve"> Administration </w:t>
      </w:r>
      <w:r w:rsidRPr="003327BC">
        <w:rPr>
          <w:rStyle w:val="StyleUnderline"/>
          <w:rFonts w:ascii="Arial" w:hAnsi="Arial" w:cs="Arial"/>
          <w:highlight w:val="green"/>
        </w:rPr>
        <w:t>has neglected international law</w:t>
      </w:r>
      <w:r w:rsidRPr="003327BC">
        <w:rPr>
          <w:rFonts w:ascii="Arial" w:hAnsi="Arial" w:cs="Arial"/>
          <w:sz w:val="16"/>
        </w:rPr>
        <w:t xml:space="preserve"> and human rights from the get-go. After all, </w:t>
      </w:r>
      <w:r w:rsidRPr="003327BC">
        <w:rPr>
          <w:rStyle w:val="StyleUnderline"/>
          <w:rFonts w:ascii="Arial" w:hAnsi="Arial" w:cs="Arial"/>
        </w:rPr>
        <w:t xml:space="preserve">the President thinks torture works. </w:t>
      </w:r>
      <w:r w:rsidRPr="003327BC">
        <w:rPr>
          <w:rStyle w:val="Emphasis"/>
          <w:highlight w:val="green"/>
        </w:rPr>
        <w:t>This was never going to be the international lawyer’s dream presidency</w:t>
      </w:r>
      <w:r w:rsidRPr="003327BC">
        <w:rPr>
          <w:rFonts w:ascii="Arial" w:hAnsi="Arial" w:cs="Arial"/>
          <w:sz w:val="16"/>
          <w:highlight w:val="green"/>
        </w:rPr>
        <w:t>.</w:t>
      </w:r>
    </w:p>
    <w:p w14:paraId="1F9ECAB1" w14:textId="77777777" w:rsidR="00D16C4E" w:rsidRPr="003327BC" w:rsidRDefault="00D16C4E" w:rsidP="00D16C4E">
      <w:pPr>
        <w:pStyle w:val="Heading4"/>
        <w:rPr>
          <w:rFonts w:ascii="Arial" w:hAnsi="Arial" w:cs="Arial"/>
        </w:rPr>
      </w:pPr>
      <w:r w:rsidRPr="003327BC">
        <w:rPr>
          <w:rFonts w:ascii="Arial" w:hAnsi="Arial" w:cs="Arial"/>
        </w:rPr>
        <w:t>Trump won’ press for human rights—economics and security concerns outweigh</w:t>
      </w:r>
    </w:p>
    <w:p w14:paraId="29D29915" w14:textId="77777777" w:rsidR="00D16C4E" w:rsidRPr="003327BC" w:rsidRDefault="00D16C4E" w:rsidP="00D16C4E">
      <w:pPr>
        <w:rPr>
          <w:rFonts w:ascii="Arial" w:hAnsi="Arial" w:cs="Arial"/>
        </w:rPr>
      </w:pPr>
      <w:r w:rsidRPr="003327BC">
        <w:rPr>
          <w:rStyle w:val="Style13ptBold"/>
          <w:rFonts w:ascii="Arial" w:hAnsi="Arial" w:cs="Arial"/>
        </w:rPr>
        <w:t>Liptak 17</w:t>
      </w:r>
      <w:r w:rsidRPr="003327BC">
        <w:rPr>
          <w:rFonts w:ascii="Arial" w:hAnsi="Arial" w:cs="Arial"/>
        </w:rPr>
        <w:t>—CNN White House Correspondent (Kevin, “Trump signals he won't press human rights ahead of key diplomatic week,” 4/2/17, CNN, https://www.cnn.com/2017/04/02/politics/donald-trump-human-rights-china-china/index.html)//JLE</w:t>
      </w:r>
    </w:p>
    <w:p w14:paraId="0F4777A0" w14:textId="77777777" w:rsidR="00D16C4E" w:rsidRPr="003327BC" w:rsidRDefault="00D16C4E" w:rsidP="00D16C4E">
      <w:pPr>
        <w:rPr>
          <w:rFonts w:ascii="Arial" w:hAnsi="Arial" w:cs="Arial"/>
          <w:sz w:val="16"/>
        </w:rPr>
      </w:pPr>
      <w:r w:rsidRPr="003327BC">
        <w:rPr>
          <w:rFonts w:ascii="Arial" w:hAnsi="Arial" w:cs="Arial"/>
          <w:sz w:val="16"/>
        </w:rPr>
        <w:t xml:space="preserve">President Donald </w:t>
      </w:r>
      <w:r w:rsidRPr="003327BC">
        <w:rPr>
          <w:rFonts w:ascii="Arial" w:hAnsi="Arial" w:cs="Arial"/>
          <w:u w:val="single"/>
        </w:rPr>
        <w:t>Trump will come face-to-face with the leaders of two nations accused of grave human rights abuses</w:t>
      </w:r>
      <w:r w:rsidRPr="003327BC">
        <w:rPr>
          <w:rFonts w:ascii="Arial" w:hAnsi="Arial" w:cs="Arial"/>
          <w:sz w:val="16"/>
        </w:rPr>
        <w:t xml:space="preserve"> in a spate of high-level talks with foreign counterparts this </w:t>
      </w:r>
      <w:proofErr w:type="gramStart"/>
      <w:r w:rsidRPr="003327BC">
        <w:rPr>
          <w:rFonts w:ascii="Arial" w:hAnsi="Arial" w:cs="Arial"/>
          <w:sz w:val="16"/>
        </w:rPr>
        <w:t>week.</w:t>
      </w:r>
      <w:r w:rsidRPr="003327BC">
        <w:rPr>
          <w:rFonts w:ascii="Arial" w:hAnsi="Arial" w:cs="Arial"/>
          <w:sz w:val="12"/>
        </w:rPr>
        <w:t>¶</w:t>
      </w:r>
      <w:proofErr w:type="gramEnd"/>
      <w:r w:rsidRPr="003327BC">
        <w:rPr>
          <w:rFonts w:ascii="Arial" w:hAnsi="Arial" w:cs="Arial"/>
          <w:sz w:val="16"/>
        </w:rPr>
        <w:t xml:space="preserve"> It will be the first in-person opportunity for the new US leader to confront those issues as commander-in-chief. Initial signs, however, indicate Trump will say little on the matter during his talks with the Presidents of Egypt and China, at least in public, a dramatic shift away from the human rights practices of previous </w:t>
      </w:r>
      <w:proofErr w:type="gramStart"/>
      <w:r w:rsidRPr="003327BC">
        <w:rPr>
          <w:rFonts w:ascii="Arial" w:hAnsi="Arial" w:cs="Arial"/>
          <w:sz w:val="16"/>
        </w:rPr>
        <w:t>administrations.</w:t>
      </w:r>
      <w:r w:rsidRPr="003327BC">
        <w:rPr>
          <w:rFonts w:ascii="Arial" w:hAnsi="Arial" w:cs="Arial"/>
          <w:sz w:val="12"/>
        </w:rPr>
        <w:t>¶</w:t>
      </w:r>
      <w:proofErr w:type="gramEnd"/>
      <w:r w:rsidRPr="003327BC">
        <w:rPr>
          <w:rFonts w:ascii="Arial" w:hAnsi="Arial" w:cs="Arial"/>
          <w:sz w:val="16"/>
        </w:rPr>
        <w:t xml:space="preserve"> "Our approach is to handle these types of sensitive issues in a private, more discrete way," a White House official said Friday, previewing Egyptian President Abdel Fattah el-Sisi's visit to the White House on Monday. "We believe it's the most effective way to advance those issues to a favorable outcome."</w:t>
      </w:r>
      <w:r w:rsidRPr="003327BC">
        <w:rPr>
          <w:rFonts w:ascii="Arial" w:hAnsi="Arial" w:cs="Arial"/>
          <w:sz w:val="12"/>
        </w:rPr>
        <w:t>¶</w:t>
      </w:r>
      <w:r w:rsidRPr="003327BC">
        <w:rPr>
          <w:rFonts w:ascii="Arial" w:hAnsi="Arial" w:cs="Arial"/>
          <w:sz w:val="16"/>
        </w:rPr>
        <w:t xml:space="preserve"> US presidents have long been forced to balance their public outcry on human rights transgressions with the risk of alienating important US partners. The outcome is rarely wholly appealing to human rights advocates, who argue a president has unparalleled ability to sway another country's </w:t>
      </w:r>
      <w:proofErr w:type="gramStart"/>
      <w:r w:rsidRPr="003327BC">
        <w:rPr>
          <w:rFonts w:ascii="Arial" w:hAnsi="Arial" w:cs="Arial"/>
          <w:sz w:val="16"/>
        </w:rPr>
        <w:t>thinking.</w:t>
      </w:r>
      <w:r w:rsidRPr="003327BC">
        <w:rPr>
          <w:rFonts w:ascii="Arial" w:hAnsi="Arial" w:cs="Arial"/>
          <w:sz w:val="12"/>
        </w:rPr>
        <w:t>¶</w:t>
      </w:r>
      <w:proofErr w:type="gramEnd"/>
      <w:r w:rsidRPr="003327BC">
        <w:rPr>
          <w:rFonts w:ascii="Arial" w:hAnsi="Arial" w:cs="Arial"/>
          <w:sz w:val="16"/>
        </w:rPr>
        <w:t xml:space="preserve"> But in its actions and statements</w:t>
      </w:r>
      <w:r w:rsidRPr="003327BC">
        <w:rPr>
          <w:rFonts w:ascii="Arial" w:hAnsi="Arial" w:cs="Arial"/>
          <w:u w:val="single"/>
        </w:rPr>
        <w:t xml:space="preserve">, </w:t>
      </w:r>
      <w:r w:rsidRPr="003327BC">
        <w:rPr>
          <w:rFonts w:ascii="Arial" w:hAnsi="Arial" w:cs="Arial"/>
          <w:highlight w:val="green"/>
          <w:u w:val="single"/>
        </w:rPr>
        <w:t>Trump</w:t>
      </w:r>
      <w:r w:rsidRPr="003327BC">
        <w:rPr>
          <w:rFonts w:ascii="Arial" w:hAnsi="Arial" w:cs="Arial"/>
          <w:u w:val="single"/>
        </w:rPr>
        <w:t xml:space="preserve">'s administration </w:t>
      </w:r>
      <w:r w:rsidRPr="003327BC">
        <w:rPr>
          <w:rFonts w:ascii="Arial" w:hAnsi="Arial" w:cs="Arial"/>
          <w:highlight w:val="green"/>
          <w:u w:val="single"/>
        </w:rPr>
        <w:t>has signaled that human rights violations won't be raised in the public forums that past US</w:t>
      </w:r>
      <w:r w:rsidRPr="003327BC">
        <w:rPr>
          <w:rFonts w:ascii="Arial" w:hAnsi="Arial" w:cs="Arial"/>
          <w:u w:val="single"/>
        </w:rPr>
        <w:t xml:space="preserve"> </w:t>
      </w:r>
      <w:r w:rsidRPr="003327BC">
        <w:rPr>
          <w:rFonts w:ascii="Arial" w:hAnsi="Arial" w:cs="Arial"/>
          <w:highlight w:val="green"/>
          <w:u w:val="single"/>
        </w:rPr>
        <w:t>leaders have used</w:t>
      </w:r>
      <w:r w:rsidRPr="003327BC">
        <w:rPr>
          <w:rFonts w:ascii="Arial" w:hAnsi="Arial" w:cs="Arial"/>
          <w:u w:val="single"/>
        </w:rPr>
        <w:t xml:space="preserve"> to press for reforms</w:t>
      </w:r>
      <w:r w:rsidRPr="003327BC">
        <w:rPr>
          <w:rFonts w:ascii="Arial" w:hAnsi="Arial" w:cs="Arial"/>
          <w:sz w:val="16"/>
        </w:rPr>
        <w:t xml:space="preserve">. Instead, </w:t>
      </w:r>
      <w:r w:rsidRPr="003327BC">
        <w:rPr>
          <w:rFonts w:ascii="Arial" w:hAnsi="Arial" w:cs="Arial"/>
          <w:u w:val="single"/>
        </w:rPr>
        <w:t xml:space="preserve">administration </w:t>
      </w:r>
      <w:r w:rsidRPr="003327BC">
        <w:rPr>
          <w:rFonts w:ascii="Arial" w:hAnsi="Arial" w:cs="Arial"/>
          <w:highlight w:val="green"/>
          <w:u w:val="single"/>
        </w:rPr>
        <w:t>officials have previewed a subtler approach</w:t>
      </w:r>
      <w:r w:rsidRPr="003327BC">
        <w:rPr>
          <w:rFonts w:ascii="Arial" w:hAnsi="Arial" w:cs="Arial"/>
          <w:sz w:val="16"/>
          <w:highlight w:val="green"/>
        </w:rPr>
        <w:t>,</w:t>
      </w:r>
      <w:r w:rsidRPr="003327BC">
        <w:rPr>
          <w:rFonts w:ascii="Arial" w:hAnsi="Arial" w:cs="Arial"/>
          <w:sz w:val="16"/>
        </w:rPr>
        <w:t xml:space="preserve"> </w:t>
      </w:r>
      <w:r w:rsidRPr="003327BC">
        <w:rPr>
          <w:rFonts w:ascii="Arial" w:hAnsi="Arial" w:cs="Arial"/>
          <w:highlight w:val="green"/>
          <w:u w:val="single"/>
        </w:rPr>
        <w:t>which</w:t>
      </w:r>
      <w:r w:rsidRPr="003327BC">
        <w:rPr>
          <w:rFonts w:ascii="Arial" w:hAnsi="Arial" w:cs="Arial"/>
          <w:u w:val="single"/>
        </w:rPr>
        <w:t xml:space="preserve"> they say </w:t>
      </w:r>
      <w:r w:rsidRPr="003327BC">
        <w:rPr>
          <w:rFonts w:ascii="Arial" w:hAnsi="Arial" w:cs="Arial"/>
          <w:b/>
          <w:highlight w:val="green"/>
          <w:u w:val="single"/>
        </w:rPr>
        <w:t>will prevent human rights</w:t>
      </w:r>
      <w:r w:rsidRPr="003327BC">
        <w:rPr>
          <w:rFonts w:ascii="Arial" w:hAnsi="Arial" w:cs="Arial"/>
          <w:u w:val="single"/>
        </w:rPr>
        <w:t xml:space="preserve"> issues </w:t>
      </w:r>
      <w:r w:rsidRPr="003327BC">
        <w:rPr>
          <w:rFonts w:ascii="Arial" w:hAnsi="Arial" w:cs="Arial"/>
          <w:b/>
          <w:highlight w:val="green"/>
          <w:u w:val="single"/>
        </w:rPr>
        <w:t>from becoming obstacles</w:t>
      </w:r>
      <w:r w:rsidRPr="003327BC">
        <w:rPr>
          <w:rFonts w:ascii="Arial" w:hAnsi="Arial" w:cs="Arial"/>
          <w:highlight w:val="green"/>
          <w:u w:val="single"/>
        </w:rPr>
        <w:t xml:space="preserve"> to</w:t>
      </w:r>
      <w:r w:rsidRPr="003327BC">
        <w:rPr>
          <w:rFonts w:ascii="Arial" w:hAnsi="Arial" w:cs="Arial"/>
          <w:u w:val="single"/>
        </w:rPr>
        <w:t xml:space="preserve"> important US </w:t>
      </w:r>
      <w:r w:rsidRPr="003327BC">
        <w:rPr>
          <w:rFonts w:ascii="Arial" w:hAnsi="Arial" w:cs="Arial"/>
          <w:highlight w:val="green"/>
          <w:u w:val="single"/>
        </w:rPr>
        <w:t>economic and security relationships</w:t>
      </w:r>
      <w:r w:rsidRPr="003327BC">
        <w:rPr>
          <w:rFonts w:ascii="Arial" w:hAnsi="Arial" w:cs="Arial"/>
          <w:u w:val="single"/>
        </w:rPr>
        <w:t xml:space="preserve"> around the world</w:t>
      </w:r>
      <w:r w:rsidRPr="003327BC">
        <w:rPr>
          <w:rFonts w:ascii="Arial" w:hAnsi="Arial" w:cs="Arial"/>
          <w:sz w:val="16"/>
        </w:rPr>
        <w:t xml:space="preserve">, </w:t>
      </w:r>
      <w:r w:rsidRPr="003327BC">
        <w:rPr>
          <w:rFonts w:ascii="Arial" w:hAnsi="Arial" w:cs="Arial"/>
          <w:u w:val="single"/>
        </w:rPr>
        <w:t>even if that means a quieter US voice on the subject.</w:t>
      </w:r>
      <w:r w:rsidRPr="003327BC">
        <w:rPr>
          <w:rFonts w:ascii="Arial" w:hAnsi="Arial" w:cs="Arial"/>
          <w:sz w:val="12"/>
        </w:rPr>
        <w:t>¶</w:t>
      </w:r>
      <w:r w:rsidRPr="003327BC">
        <w:rPr>
          <w:rFonts w:ascii="Arial" w:hAnsi="Arial" w:cs="Arial"/>
          <w:sz w:val="12"/>
          <w:u w:val="single"/>
        </w:rPr>
        <w:t xml:space="preserve"> </w:t>
      </w:r>
      <w:r w:rsidRPr="003327BC">
        <w:rPr>
          <w:rFonts w:ascii="Arial" w:hAnsi="Arial" w:cs="Arial"/>
          <w:sz w:val="16"/>
        </w:rPr>
        <w:t>Trump himself has pledged to improve troubled US relationships, including with Russia, where President Vladimir Putin is accused of cracking down on free speech and jailing political opponents.</w:t>
      </w:r>
      <w:r w:rsidRPr="003327BC">
        <w:rPr>
          <w:rFonts w:ascii="Arial" w:hAnsi="Arial" w:cs="Arial"/>
          <w:sz w:val="12"/>
        </w:rPr>
        <w:t>¶</w:t>
      </w:r>
      <w:r w:rsidRPr="003327BC">
        <w:rPr>
          <w:rFonts w:ascii="Arial" w:hAnsi="Arial" w:cs="Arial"/>
          <w:sz w:val="16"/>
        </w:rPr>
        <w:t xml:space="preserve"> Last week, Secretary of State Rex </w:t>
      </w:r>
      <w:r w:rsidRPr="003327BC">
        <w:rPr>
          <w:rFonts w:ascii="Arial" w:hAnsi="Arial" w:cs="Arial"/>
          <w:highlight w:val="green"/>
          <w:u w:val="single"/>
        </w:rPr>
        <w:t>Tillerson lifted all human rights conditions on the sale of F-16 jets to Bahrain</w:t>
      </w:r>
      <w:r w:rsidRPr="003327BC">
        <w:rPr>
          <w:rFonts w:ascii="Arial" w:hAnsi="Arial" w:cs="Arial"/>
          <w:sz w:val="16"/>
        </w:rPr>
        <w:t>, a country accused of jailing political dissidents without legal due process.</w:t>
      </w:r>
      <w:r w:rsidRPr="003327BC">
        <w:rPr>
          <w:rFonts w:ascii="Arial" w:hAnsi="Arial" w:cs="Arial"/>
          <w:sz w:val="12"/>
        </w:rPr>
        <w:t>¶</w:t>
      </w:r>
      <w:r w:rsidRPr="003327BC">
        <w:rPr>
          <w:rFonts w:ascii="Arial" w:hAnsi="Arial" w:cs="Arial"/>
          <w:sz w:val="16"/>
        </w:rPr>
        <w:t xml:space="preserve"> And when Tillerson's State Department released its annual report on the state of global human rights last month, he skipped holding the traditional news conference that had accompanied the yearly reports' releases for decades, in both Democratic and Republican administrations.</w:t>
      </w:r>
      <w:r w:rsidRPr="003327BC">
        <w:rPr>
          <w:rFonts w:ascii="Arial" w:hAnsi="Arial" w:cs="Arial"/>
          <w:sz w:val="12"/>
        </w:rPr>
        <w:t>¶</w:t>
      </w:r>
      <w:r w:rsidRPr="003327BC">
        <w:rPr>
          <w:rFonts w:ascii="Arial" w:hAnsi="Arial" w:cs="Arial"/>
          <w:sz w:val="16"/>
        </w:rPr>
        <w:t xml:space="preserve"> In his meetings this week, </w:t>
      </w:r>
      <w:r w:rsidRPr="003327BC">
        <w:rPr>
          <w:rFonts w:ascii="Arial" w:hAnsi="Arial" w:cs="Arial"/>
          <w:highlight w:val="green"/>
          <w:u w:val="single"/>
        </w:rPr>
        <w:t>Trump will</w:t>
      </w:r>
      <w:r w:rsidRPr="003327BC">
        <w:rPr>
          <w:rFonts w:ascii="Arial" w:hAnsi="Arial" w:cs="Arial"/>
          <w:u w:val="single"/>
        </w:rPr>
        <w:t xml:space="preserve"> find himself </w:t>
      </w:r>
      <w:r w:rsidRPr="003327BC">
        <w:rPr>
          <w:rFonts w:ascii="Arial" w:hAnsi="Arial" w:cs="Arial"/>
          <w:highlight w:val="green"/>
          <w:u w:val="single"/>
        </w:rPr>
        <w:t>sit</w:t>
      </w:r>
      <w:r w:rsidRPr="003327BC">
        <w:rPr>
          <w:rFonts w:ascii="Arial" w:hAnsi="Arial" w:cs="Arial"/>
          <w:u w:val="single"/>
        </w:rPr>
        <w:t xml:space="preserve">ting </w:t>
      </w:r>
      <w:r w:rsidRPr="003327BC">
        <w:rPr>
          <w:rFonts w:ascii="Arial" w:hAnsi="Arial" w:cs="Arial"/>
          <w:highlight w:val="green"/>
          <w:u w:val="single"/>
        </w:rPr>
        <w:t>across from the leaders of two countries considered major human rights offenders</w:t>
      </w:r>
      <w:r w:rsidRPr="003327BC">
        <w:rPr>
          <w:rFonts w:ascii="Arial" w:hAnsi="Arial" w:cs="Arial"/>
          <w:u w:val="single"/>
        </w:rPr>
        <w:t>,</w:t>
      </w:r>
      <w:r w:rsidRPr="003327BC">
        <w:rPr>
          <w:rFonts w:ascii="Arial" w:hAnsi="Arial" w:cs="Arial"/>
          <w:sz w:val="16"/>
        </w:rPr>
        <w:t xml:space="preserve"> according to watchdog groups and the State Department.</w:t>
      </w:r>
      <w:r w:rsidRPr="003327BC">
        <w:rPr>
          <w:rFonts w:ascii="Arial" w:hAnsi="Arial" w:cs="Arial"/>
          <w:sz w:val="12"/>
        </w:rPr>
        <w:t>¶</w:t>
      </w:r>
      <w:r w:rsidRPr="003327BC">
        <w:rPr>
          <w:rFonts w:ascii="Arial" w:hAnsi="Arial" w:cs="Arial"/>
          <w:sz w:val="16"/>
        </w:rPr>
        <w:t xml:space="preserve"> In the Oval Office on Monday, </w:t>
      </w:r>
      <w:r w:rsidRPr="003327BC">
        <w:rPr>
          <w:rFonts w:ascii="Arial" w:hAnsi="Arial" w:cs="Arial"/>
          <w:u w:val="single"/>
        </w:rPr>
        <w:t>Trump will welcome Sisi, who was denied an invitation to visit the White House under the previous administration</w:t>
      </w:r>
      <w:r w:rsidRPr="003327BC">
        <w:rPr>
          <w:rFonts w:ascii="Arial" w:hAnsi="Arial" w:cs="Arial"/>
          <w:sz w:val="16"/>
        </w:rPr>
        <w:t xml:space="preserve"> </w:t>
      </w:r>
      <w:r w:rsidRPr="003327BC">
        <w:rPr>
          <w:rFonts w:ascii="Arial" w:hAnsi="Arial" w:cs="Arial"/>
          <w:u w:val="single"/>
        </w:rPr>
        <w:t>but</w:t>
      </w:r>
      <w:r w:rsidRPr="003327BC">
        <w:rPr>
          <w:rFonts w:ascii="Arial" w:hAnsi="Arial" w:cs="Arial"/>
          <w:sz w:val="16"/>
        </w:rPr>
        <w:t xml:space="preserve"> </w:t>
      </w:r>
      <w:r w:rsidRPr="003327BC">
        <w:rPr>
          <w:rFonts w:ascii="Arial" w:hAnsi="Arial" w:cs="Arial"/>
          <w:u w:val="single"/>
        </w:rPr>
        <w:t>with whom Trump has spoken several times</w:t>
      </w:r>
      <w:r w:rsidRPr="003327BC">
        <w:rPr>
          <w:rFonts w:ascii="Arial" w:hAnsi="Arial" w:cs="Arial"/>
          <w:sz w:val="16"/>
        </w:rPr>
        <w:t xml:space="preserve"> since becoming the GOP nominee last summer. Later in the week </w:t>
      </w:r>
      <w:r w:rsidRPr="003327BC">
        <w:rPr>
          <w:rFonts w:ascii="Arial" w:hAnsi="Arial" w:cs="Arial"/>
          <w:u w:val="single"/>
        </w:rPr>
        <w:t xml:space="preserve">he will meet </w:t>
      </w:r>
      <w:r w:rsidRPr="003327BC">
        <w:rPr>
          <w:rFonts w:ascii="Arial" w:hAnsi="Arial" w:cs="Arial"/>
          <w:sz w:val="16"/>
        </w:rPr>
        <w:t xml:space="preserve">China's leader </w:t>
      </w:r>
      <w:r w:rsidRPr="003327BC">
        <w:rPr>
          <w:rFonts w:ascii="Arial" w:hAnsi="Arial" w:cs="Arial"/>
          <w:u w:val="single"/>
        </w:rPr>
        <w:t>Xi</w:t>
      </w:r>
      <w:r w:rsidRPr="003327BC">
        <w:rPr>
          <w:rFonts w:ascii="Arial" w:hAnsi="Arial" w:cs="Arial"/>
          <w:sz w:val="16"/>
        </w:rPr>
        <w:t xml:space="preserve"> Jinping at his Mar-a-Lago estate, </w:t>
      </w:r>
      <w:r w:rsidRPr="003327BC">
        <w:rPr>
          <w:rFonts w:ascii="Arial" w:hAnsi="Arial" w:cs="Arial"/>
          <w:highlight w:val="green"/>
          <w:u w:val="single"/>
        </w:rPr>
        <w:t xml:space="preserve">where issues of trade and security are expected to </w:t>
      </w:r>
      <w:r w:rsidRPr="003327BC">
        <w:rPr>
          <w:rFonts w:ascii="Arial" w:hAnsi="Arial" w:cs="Arial"/>
          <w:b/>
          <w:highlight w:val="green"/>
          <w:u w:val="single"/>
        </w:rPr>
        <w:t>eclipse discussion of human</w:t>
      </w:r>
      <w:r w:rsidRPr="003327BC">
        <w:rPr>
          <w:rFonts w:ascii="Arial" w:hAnsi="Arial" w:cs="Arial"/>
          <w:highlight w:val="green"/>
          <w:u w:val="single"/>
        </w:rPr>
        <w:t xml:space="preserve"> </w:t>
      </w:r>
      <w:proofErr w:type="gramStart"/>
      <w:r w:rsidRPr="003327BC">
        <w:rPr>
          <w:rFonts w:ascii="Arial" w:hAnsi="Arial" w:cs="Arial"/>
          <w:b/>
          <w:highlight w:val="green"/>
          <w:u w:val="single"/>
        </w:rPr>
        <w:t>rights</w:t>
      </w:r>
      <w:r w:rsidRPr="003327BC">
        <w:rPr>
          <w:rFonts w:ascii="Arial" w:hAnsi="Arial" w:cs="Arial"/>
          <w:highlight w:val="green"/>
          <w:u w:val="single"/>
        </w:rPr>
        <w:t>.</w:t>
      </w:r>
      <w:r w:rsidRPr="003327BC">
        <w:rPr>
          <w:rFonts w:ascii="Arial" w:hAnsi="Arial" w:cs="Arial"/>
          <w:sz w:val="12"/>
        </w:rPr>
        <w:t>¶</w:t>
      </w:r>
      <w:proofErr w:type="gramEnd"/>
      <w:r w:rsidRPr="003327BC">
        <w:rPr>
          <w:rFonts w:ascii="Arial" w:hAnsi="Arial" w:cs="Arial"/>
          <w:sz w:val="12"/>
          <w:u w:val="single"/>
        </w:rPr>
        <w:t xml:space="preserve"> </w:t>
      </w:r>
      <w:r w:rsidRPr="003327BC">
        <w:rPr>
          <w:rFonts w:ascii="Arial" w:hAnsi="Arial" w:cs="Arial"/>
          <w:sz w:val="16"/>
        </w:rPr>
        <w:t>Egypt</w:t>
      </w:r>
      <w:r w:rsidRPr="003327BC">
        <w:rPr>
          <w:rFonts w:ascii="Arial" w:hAnsi="Arial" w:cs="Arial"/>
          <w:sz w:val="12"/>
        </w:rPr>
        <w:t>¶</w:t>
      </w:r>
      <w:r w:rsidRPr="003327BC">
        <w:rPr>
          <w:rFonts w:ascii="Arial" w:hAnsi="Arial" w:cs="Arial"/>
          <w:sz w:val="16"/>
        </w:rPr>
        <w:t xml:space="preserve"> Sisi seized power through military force in 2013, overthrowing the democratically elected Egyptian President Mohamed Morsi. Since then, his government has been accused of waging a crackdown on political dissenters within Morsi's Muslim Brotherhood party, which Sisi accuses of being a terrorist </w:t>
      </w:r>
      <w:proofErr w:type="gramStart"/>
      <w:r w:rsidRPr="003327BC">
        <w:rPr>
          <w:rFonts w:ascii="Arial" w:hAnsi="Arial" w:cs="Arial"/>
          <w:sz w:val="16"/>
        </w:rPr>
        <w:t>organization.</w:t>
      </w:r>
      <w:r w:rsidRPr="003327BC">
        <w:rPr>
          <w:rFonts w:ascii="Arial" w:hAnsi="Arial" w:cs="Arial"/>
          <w:sz w:val="12"/>
        </w:rPr>
        <w:t>¶</w:t>
      </w:r>
      <w:proofErr w:type="gramEnd"/>
      <w:r w:rsidRPr="003327BC">
        <w:rPr>
          <w:rFonts w:ascii="Arial" w:hAnsi="Arial" w:cs="Arial"/>
          <w:sz w:val="16"/>
        </w:rPr>
        <w:t xml:space="preserve"> Egypt has long been a conundrum for US leaders, who have relied on the country as a source of stability in the region but were deeply uneasy with its leaders' flouting of human rights. President George W. Bush, who prioritized the spread of democracy around the world, kept dictator Hosni Mubarek at arm's length, but didn't alter the billions of dollars in US security aid the country receives annually. President Barack Obama encouraged Mubarek's ouster, but found that human rights were no easier broached with his </w:t>
      </w:r>
      <w:proofErr w:type="gramStart"/>
      <w:r w:rsidRPr="003327BC">
        <w:rPr>
          <w:rFonts w:ascii="Arial" w:hAnsi="Arial" w:cs="Arial"/>
          <w:sz w:val="16"/>
        </w:rPr>
        <w:t>successors.</w:t>
      </w:r>
      <w:r w:rsidRPr="003327BC">
        <w:rPr>
          <w:rFonts w:ascii="Arial" w:hAnsi="Arial" w:cs="Arial"/>
          <w:sz w:val="12"/>
        </w:rPr>
        <w:t>¶</w:t>
      </w:r>
      <w:proofErr w:type="gramEnd"/>
      <w:r w:rsidRPr="003327BC">
        <w:rPr>
          <w:rFonts w:ascii="Arial" w:hAnsi="Arial" w:cs="Arial"/>
          <w:sz w:val="16"/>
        </w:rPr>
        <w:t xml:space="preserve"> After initially cutting off certain arms sales to the country as punishment for Sisi's crackdowns, Obama relented and approved the sale of fighter jets, tanks and missiles to Egypt. But he avoided engaging Sisi, wary of giving the military leader any show of public </w:t>
      </w:r>
      <w:proofErr w:type="gramStart"/>
      <w:r w:rsidRPr="003327BC">
        <w:rPr>
          <w:rFonts w:ascii="Arial" w:hAnsi="Arial" w:cs="Arial"/>
          <w:sz w:val="16"/>
        </w:rPr>
        <w:t>partnership.</w:t>
      </w:r>
      <w:r w:rsidRPr="003327BC">
        <w:rPr>
          <w:rFonts w:ascii="Arial" w:hAnsi="Arial" w:cs="Arial"/>
          <w:sz w:val="12"/>
        </w:rPr>
        <w:t>¶</w:t>
      </w:r>
      <w:proofErr w:type="gramEnd"/>
      <w:r w:rsidRPr="003327BC">
        <w:rPr>
          <w:rFonts w:ascii="Arial" w:hAnsi="Arial" w:cs="Arial"/>
          <w:sz w:val="16"/>
        </w:rPr>
        <w:t xml:space="preserve"> Trump has adopted a different approach. He met with Sisi during last September's United Nations General Assembly, during the final stretch of the presidential campaign, and Sisi was the first foreign leader Trump spoke with by phone following his victory in November.</w:t>
      </w:r>
      <w:r w:rsidRPr="003327BC">
        <w:rPr>
          <w:rFonts w:ascii="Arial" w:hAnsi="Arial" w:cs="Arial"/>
          <w:sz w:val="12"/>
        </w:rPr>
        <w:t>¶</w:t>
      </w:r>
      <w:r w:rsidRPr="003327BC">
        <w:rPr>
          <w:rFonts w:ascii="Arial" w:hAnsi="Arial" w:cs="Arial"/>
          <w:sz w:val="16"/>
        </w:rPr>
        <w:t xml:space="preserve"> </w:t>
      </w:r>
      <w:r w:rsidRPr="003327BC">
        <w:rPr>
          <w:rFonts w:ascii="Arial" w:hAnsi="Arial" w:cs="Arial"/>
          <w:highlight w:val="green"/>
          <w:u w:val="single"/>
        </w:rPr>
        <w:t xml:space="preserve">In </w:t>
      </w:r>
      <w:r w:rsidRPr="003327BC">
        <w:rPr>
          <w:rFonts w:ascii="Arial" w:hAnsi="Arial" w:cs="Arial"/>
          <w:u w:val="single"/>
        </w:rPr>
        <w:t xml:space="preserve">a statement </w:t>
      </w:r>
      <w:r w:rsidRPr="003327BC">
        <w:rPr>
          <w:rFonts w:ascii="Arial" w:hAnsi="Arial" w:cs="Arial"/>
          <w:highlight w:val="green"/>
          <w:u w:val="single"/>
        </w:rPr>
        <w:t>describing the US-Egypt partnership</w:t>
      </w:r>
      <w:r w:rsidRPr="003327BC">
        <w:rPr>
          <w:rFonts w:ascii="Arial" w:hAnsi="Arial" w:cs="Arial"/>
          <w:sz w:val="16"/>
        </w:rPr>
        <w:t xml:space="preserve"> given to reporters Friday, </w:t>
      </w:r>
      <w:r w:rsidRPr="003327BC">
        <w:rPr>
          <w:rFonts w:ascii="Arial" w:hAnsi="Arial" w:cs="Arial"/>
          <w:highlight w:val="green"/>
          <w:u w:val="single"/>
        </w:rPr>
        <w:t>the White House did not mention</w:t>
      </w:r>
      <w:r w:rsidRPr="003327BC">
        <w:rPr>
          <w:rFonts w:ascii="Arial" w:hAnsi="Arial" w:cs="Arial"/>
          <w:u w:val="single"/>
        </w:rPr>
        <w:t xml:space="preserve"> the nation's </w:t>
      </w:r>
      <w:r w:rsidRPr="003327BC">
        <w:rPr>
          <w:rFonts w:ascii="Arial" w:hAnsi="Arial" w:cs="Arial"/>
          <w:highlight w:val="green"/>
          <w:u w:val="single"/>
        </w:rPr>
        <w:t>human rights abuses</w:t>
      </w:r>
      <w:r w:rsidRPr="003327BC">
        <w:rPr>
          <w:rFonts w:ascii="Arial" w:hAnsi="Arial" w:cs="Arial"/>
          <w:sz w:val="16"/>
        </w:rPr>
        <w:t xml:space="preserve">, </w:t>
      </w:r>
      <w:r w:rsidRPr="003327BC">
        <w:rPr>
          <w:rFonts w:ascii="Arial" w:hAnsi="Arial" w:cs="Arial"/>
          <w:highlight w:val="green"/>
          <w:u w:val="single"/>
        </w:rPr>
        <w:t>which</w:t>
      </w:r>
      <w:r w:rsidRPr="003327BC">
        <w:rPr>
          <w:rFonts w:ascii="Arial" w:hAnsi="Arial" w:cs="Arial"/>
          <w:u w:val="single"/>
        </w:rPr>
        <w:t xml:space="preserve"> the State Department has said </w:t>
      </w:r>
      <w:r w:rsidRPr="003327BC">
        <w:rPr>
          <w:rFonts w:ascii="Arial" w:hAnsi="Arial" w:cs="Arial"/>
          <w:highlight w:val="green"/>
          <w:u w:val="single"/>
        </w:rPr>
        <w:t>includes</w:t>
      </w:r>
      <w:r w:rsidRPr="003327BC">
        <w:rPr>
          <w:rFonts w:ascii="Arial" w:hAnsi="Arial" w:cs="Arial"/>
          <w:sz w:val="16"/>
        </w:rPr>
        <w:t xml:space="preserve"> the </w:t>
      </w:r>
      <w:r w:rsidRPr="003327BC">
        <w:rPr>
          <w:rFonts w:ascii="Arial" w:hAnsi="Arial" w:cs="Arial"/>
          <w:highlight w:val="green"/>
          <w:u w:val="single"/>
        </w:rPr>
        <w:t>suppression of free speech, torture, forced disappearances and lack of due process</w:t>
      </w:r>
      <w:r w:rsidRPr="003327BC">
        <w:rPr>
          <w:rFonts w:ascii="Arial" w:hAnsi="Arial" w:cs="Arial"/>
          <w:u w:val="single"/>
        </w:rPr>
        <w:t>.</w:t>
      </w:r>
      <w:r w:rsidRPr="003327BC">
        <w:rPr>
          <w:rFonts w:ascii="Arial" w:hAnsi="Arial" w:cs="Arial"/>
          <w:sz w:val="16"/>
        </w:rPr>
        <w:t xml:space="preserve"> Instead the statement praised Sisi for taking "a number of bold steps since becoming president in 2014, including calling for the reform and moderation of Islamic discourse and initiating courageous and historic economic reforms."</w:t>
      </w:r>
    </w:p>
    <w:p w14:paraId="43C4E30E" w14:textId="77777777" w:rsidR="00D16C4E" w:rsidRPr="003327BC" w:rsidRDefault="00D16C4E" w:rsidP="00D16C4E">
      <w:pPr>
        <w:pStyle w:val="Heading4"/>
        <w:rPr>
          <w:rFonts w:ascii="Arial" w:hAnsi="Arial" w:cs="Arial"/>
        </w:rPr>
      </w:pPr>
      <w:r w:rsidRPr="003327BC">
        <w:rPr>
          <w:rFonts w:ascii="Arial" w:hAnsi="Arial" w:cs="Arial"/>
        </w:rPr>
        <w:t>Trump has decimated the US’ human rights credibility</w:t>
      </w:r>
    </w:p>
    <w:p w14:paraId="7347772F" w14:textId="77777777" w:rsidR="00D16C4E" w:rsidRPr="003327BC" w:rsidRDefault="00D16C4E" w:rsidP="00D16C4E">
      <w:pPr>
        <w:rPr>
          <w:rFonts w:ascii="Arial" w:hAnsi="Arial" w:cs="Arial"/>
        </w:rPr>
      </w:pPr>
      <w:r w:rsidRPr="003327BC">
        <w:rPr>
          <w:rStyle w:val="Style13ptBold"/>
          <w:rFonts w:ascii="Arial" w:hAnsi="Arial" w:cs="Arial"/>
        </w:rPr>
        <w:t>Brannen 17</w:t>
      </w:r>
      <w:r w:rsidRPr="003327BC">
        <w:rPr>
          <w:rFonts w:ascii="Arial" w:hAnsi="Arial" w:cs="Arial"/>
        </w:rPr>
        <w:t>—deputy managing editor of Just Security and a nonresident senior fellow at the Brent Scowcroft Center on International Security at the Atlantic Council (Kate, “UNDER TRUMP, U.S. IS NO LONGER A CHAMPION OF HUMAN RIGHTS,” 4/7/17, Newsweek, http://www.newsweek.com/under-trump-us-no-longer-champion-human-rights-579028)//JLE</w:t>
      </w:r>
    </w:p>
    <w:p w14:paraId="17B443E2" w14:textId="77777777" w:rsidR="00D16C4E" w:rsidRPr="003327BC" w:rsidRDefault="00D16C4E" w:rsidP="00D16C4E">
      <w:pPr>
        <w:rPr>
          <w:rFonts w:ascii="Arial" w:hAnsi="Arial" w:cs="Arial"/>
          <w:sz w:val="16"/>
        </w:rPr>
      </w:pPr>
      <w:r w:rsidRPr="003327BC">
        <w:rPr>
          <w:rFonts w:ascii="Arial" w:hAnsi="Arial" w:cs="Arial"/>
          <w:sz w:val="16"/>
        </w:rPr>
        <w:t>“Human rights are at a nadir in Egypt,” wrote Human Rights Watch on the eve of President Donald Trump’s Monday meeting with Egyptian President Abdel Fattah el-Sissi at the White House.</w:t>
      </w:r>
      <w:r w:rsidRPr="003327BC">
        <w:rPr>
          <w:rFonts w:ascii="Arial" w:hAnsi="Arial" w:cs="Arial"/>
          <w:sz w:val="12"/>
        </w:rPr>
        <w:t>¶</w:t>
      </w:r>
      <w:r w:rsidRPr="003327BC">
        <w:rPr>
          <w:rFonts w:ascii="Arial" w:hAnsi="Arial" w:cs="Arial"/>
          <w:sz w:val="16"/>
        </w:rPr>
        <w:t xml:space="preserve"> But el-Sissi’s strongman rule, which began with a coup in 2013, is a cause for admiration not concern for the new American president, and their visit together is meant to “reboot” the U.S.-Egypt relationship.</w:t>
      </w:r>
      <w:r w:rsidRPr="003327BC">
        <w:rPr>
          <w:rFonts w:ascii="Arial" w:hAnsi="Arial" w:cs="Arial"/>
          <w:sz w:val="12"/>
        </w:rPr>
        <w:t>¶</w:t>
      </w:r>
      <w:r w:rsidRPr="003327BC">
        <w:rPr>
          <w:rFonts w:ascii="Arial" w:hAnsi="Arial" w:cs="Arial"/>
          <w:sz w:val="16"/>
        </w:rPr>
        <w:t xml:space="preserve"> </w:t>
      </w:r>
      <w:r w:rsidRPr="003327BC">
        <w:rPr>
          <w:rStyle w:val="StyleUnderline"/>
          <w:rFonts w:ascii="Arial" w:hAnsi="Arial" w:cs="Arial"/>
          <w:highlight w:val="green"/>
        </w:rPr>
        <w:t>Trump’s welcoming of el-Sissi</w:t>
      </w:r>
      <w:r w:rsidRPr="003327BC">
        <w:rPr>
          <w:rFonts w:ascii="Arial" w:hAnsi="Arial" w:cs="Arial"/>
          <w:sz w:val="16"/>
        </w:rPr>
        <w:t xml:space="preserve"> with open arms </w:t>
      </w:r>
      <w:r w:rsidRPr="003327BC">
        <w:rPr>
          <w:rStyle w:val="StyleUnderline"/>
          <w:rFonts w:ascii="Arial" w:hAnsi="Arial" w:cs="Arial"/>
        </w:rPr>
        <w:t>follows last week’s news that the State Department planned to support</w:t>
      </w:r>
      <w:r w:rsidRPr="003327BC">
        <w:rPr>
          <w:rFonts w:ascii="Arial" w:hAnsi="Arial" w:cs="Arial"/>
          <w:sz w:val="16"/>
        </w:rPr>
        <w:t xml:space="preserve"> the sale of F-16 fighter jets to Bahrain </w:t>
      </w:r>
      <w:r w:rsidRPr="003327BC">
        <w:rPr>
          <w:rStyle w:val="StyleUnderline"/>
          <w:rFonts w:ascii="Arial" w:hAnsi="Arial" w:cs="Arial"/>
          <w:highlight w:val="green"/>
        </w:rPr>
        <w:t>without requiring</w:t>
      </w:r>
      <w:r w:rsidRPr="003327BC">
        <w:rPr>
          <w:rStyle w:val="StyleUnderline"/>
          <w:rFonts w:ascii="Arial" w:hAnsi="Arial" w:cs="Arial"/>
        </w:rPr>
        <w:t xml:space="preserve"> </w:t>
      </w:r>
      <w:r w:rsidRPr="003327BC">
        <w:rPr>
          <w:rStyle w:val="StyleUnderline"/>
          <w:rFonts w:ascii="Arial" w:hAnsi="Arial" w:cs="Arial"/>
          <w:highlight w:val="green"/>
        </w:rPr>
        <w:t>the country to improve its h</w:t>
      </w:r>
      <w:r w:rsidRPr="003327BC">
        <w:rPr>
          <w:rStyle w:val="StyleUnderline"/>
          <w:rFonts w:ascii="Arial" w:hAnsi="Arial" w:cs="Arial"/>
        </w:rPr>
        <w:t xml:space="preserve">uman </w:t>
      </w:r>
      <w:r w:rsidRPr="003327BC">
        <w:rPr>
          <w:rStyle w:val="StyleUnderline"/>
          <w:rFonts w:ascii="Arial" w:hAnsi="Arial" w:cs="Arial"/>
          <w:highlight w:val="green"/>
        </w:rPr>
        <w:t>r</w:t>
      </w:r>
      <w:r w:rsidRPr="003327BC">
        <w:rPr>
          <w:rStyle w:val="StyleUnderline"/>
          <w:rFonts w:ascii="Arial" w:hAnsi="Arial" w:cs="Arial"/>
        </w:rPr>
        <w:t xml:space="preserve">ights </w:t>
      </w:r>
      <w:r w:rsidRPr="003327BC">
        <w:rPr>
          <w:rStyle w:val="StyleUnderline"/>
          <w:rFonts w:ascii="Arial" w:hAnsi="Arial" w:cs="Arial"/>
          <w:highlight w:val="green"/>
        </w:rPr>
        <w:t>record</w:t>
      </w:r>
      <w:r w:rsidRPr="003327BC">
        <w:rPr>
          <w:rFonts w:ascii="Arial" w:hAnsi="Arial" w:cs="Arial"/>
          <w:sz w:val="16"/>
        </w:rPr>
        <w:t xml:space="preserve"> as the Obama administration had done.</w:t>
      </w:r>
      <w:r w:rsidRPr="003327BC">
        <w:rPr>
          <w:rFonts w:ascii="Arial" w:hAnsi="Arial" w:cs="Arial"/>
          <w:sz w:val="12"/>
        </w:rPr>
        <w:t>¶</w:t>
      </w:r>
      <w:r w:rsidRPr="003327BC">
        <w:rPr>
          <w:rFonts w:ascii="Arial" w:hAnsi="Arial" w:cs="Arial"/>
          <w:sz w:val="16"/>
        </w:rPr>
        <w:t xml:space="preserve"> These decisions are just the latest in a series of moves that has everyone from human rights advocates to Republican senators worried. Last week, the U.S. Ambassador to the U.N. </w:t>
      </w:r>
      <w:r w:rsidRPr="003327BC">
        <w:rPr>
          <w:rFonts w:ascii="Arial" w:hAnsi="Arial" w:cs="Arial"/>
          <w:highlight w:val="green"/>
          <w:u w:val="single"/>
        </w:rPr>
        <w:t>Nikki Haley called the U.N.</w:t>
      </w:r>
      <w:r w:rsidRPr="003327BC">
        <w:rPr>
          <w:rFonts w:ascii="Arial" w:hAnsi="Arial" w:cs="Arial"/>
          <w:u w:val="single"/>
        </w:rPr>
        <w:t xml:space="preserve"> Human Rights </w:t>
      </w:r>
      <w:r w:rsidRPr="003327BC">
        <w:rPr>
          <w:rFonts w:ascii="Arial" w:hAnsi="Arial" w:cs="Arial"/>
          <w:highlight w:val="green"/>
          <w:u w:val="single"/>
        </w:rPr>
        <w:t xml:space="preserve">Council </w:t>
      </w:r>
      <w:r w:rsidRPr="003327BC">
        <w:rPr>
          <w:rFonts w:ascii="Arial" w:hAnsi="Arial" w:cs="Arial"/>
          <w:u w:val="single"/>
        </w:rPr>
        <w:t xml:space="preserve">“so </w:t>
      </w:r>
      <w:r w:rsidRPr="003327BC">
        <w:rPr>
          <w:rFonts w:ascii="Arial" w:hAnsi="Arial" w:cs="Arial"/>
          <w:highlight w:val="green"/>
          <w:u w:val="single"/>
        </w:rPr>
        <w:t>corrupt</w:t>
      </w:r>
      <w:r w:rsidRPr="003327BC">
        <w:rPr>
          <w:rFonts w:ascii="Arial" w:hAnsi="Arial" w:cs="Arial"/>
          <w:u w:val="single"/>
        </w:rPr>
        <w:t>”</w:t>
      </w:r>
      <w:r w:rsidRPr="003327BC">
        <w:rPr>
          <w:rFonts w:ascii="Arial" w:hAnsi="Arial" w:cs="Arial"/>
          <w:sz w:val="16"/>
        </w:rPr>
        <w:t xml:space="preserve"> without offering any </w:t>
      </w:r>
      <w:proofErr w:type="gramStart"/>
      <w:r w:rsidRPr="003327BC">
        <w:rPr>
          <w:rFonts w:ascii="Arial" w:hAnsi="Arial" w:cs="Arial"/>
          <w:sz w:val="16"/>
        </w:rPr>
        <w:t>evidence.</w:t>
      </w:r>
      <w:r w:rsidRPr="003327BC">
        <w:rPr>
          <w:rFonts w:ascii="Arial" w:hAnsi="Arial" w:cs="Arial"/>
          <w:sz w:val="12"/>
        </w:rPr>
        <w:t>¶</w:t>
      </w:r>
      <w:proofErr w:type="gramEnd"/>
      <w:r w:rsidRPr="003327BC">
        <w:rPr>
          <w:rFonts w:ascii="Arial" w:hAnsi="Arial" w:cs="Arial"/>
          <w:sz w:val="16"/>
        </w:rPr>
        <w:t xml:space="preserve"> </w:t>
      </w:r>
      <w:r w:rsidRPr="003327BC">
        <w:rPr>
          <w:rFonts w:ascii="Arial" w:hAnsi="Arial" w:cs="Arial"/>
          <w:u w:val="single"/>
        </w:rPr>
        <w:t xml:space="preserve">The </w:t>
      </w:r>
      <w:r w:rsidRPr="003327BC">
        <w:rPr>
          <w:rFonts w:ascii="Arial" w:hAnsi="Arial" w:cs="Arial"/>
          <w:highlight w:val="green"/>
          <w:u w:val="single"/>
        </w:rPr>
        <w:t>Trump</w:t>
      </w:r>
      <w:r w:rsidRPr="003327BC">
        <w:rPr>
          <w:rFonts w:ascii="Arial" w:hAnsi="Arial" w:cs="Arial"/>
          <w:u w:val="single"/>
        </w:rPr>
        <w:t xml:space="preserve"> administration </w:t>
      </w:r>
      <w:r w:rsidRPr="003327BC">
        <w:rPr>
          <w:rFonts w:ascii="Arial" w:hAnsi="Arial" w:cs="Arial"/>
          <w:highlight w:val="green"/>
          <w:u w:val="single"/>
        </w:rPr>
        <w:t>didn’t attend</w:t>
      </w:r>
      <w:r w:rsidRPr="003327BC">
        <w:rPr>
          <w:rFonts w:ascii="Arial" w:hAnsi="Arial" w:cs="Arial"/>
          <w:u w:val="single"/>
        </w:rPr>
        <w:t xml:space="preserve"> recent </w:t>
      </w:r>
      <w:r w:rsidRPr="003327BC">
        <w:rPr>
          <w:rFonts w:ascii="Arial" w:hAnsi="Arial" w:cs="Arial"/>
          <w:highlight w:val="green"/>
          <w:u w:val="single"/>
        </w:rPr>
        <w:t>hearings of the Inter-American Commission on Human</w:t>
      </w:r>
      <w:r w:rsidRPr="003327BC">
        <w:rPr>
          <w:rFonts w:ascii="Arial" w:hAnsi="Arial" w:cs="Arial"/>
          <w:u w:val="single"/>
        </w:rPr>
        <w:t xml:space="preserve"> </w:t>
      </w:r>
      <w:r w:rsidRPr="003327BC">
        <w:rPr>
          <w:rFonts w:ascii="Arial" w:hAnsi="Arial" w:cs="Arial"/>
          <w:highlight w:val="green"/>
          <w:u w:val="single"/>
        </w:rPr>
        <w:t>Rights</w:t>
      </w:r>
      <w:r w:rsidRPr="003327BC">
        <w:rPr>
          <w:rFonts w:ascii="Arial" w:hAnsi="Arial" w:cs="Arial"/>
          <w:sz w:val="16"/>
        </w:rPr>
        <w:t xml:space="preserve">, saying the topics being discussed were related to matters currently in litigation, a claim that advocates said wasn’t credible. Meanwhile, </w:t>
      </w:r>
      <w:r w:rsidRPr="003327BC">
        <w:rPr>
          <w:rFonts w:ascii="Arial" w:hAnsi="Arial" w:cs="Arial"/>
          <w:u w:val="single"/>
        </w:rPr>
        <w:t>Secretary of State Rex Tillerson chose not to personally unveil the State Department’s annual report on human rights across the globe</w:t>
      </w:r>
      <w:r w:rsidRPr="003327BC">
        <w:rPr>
          <w:rFonts w:ascii="Arial" w:hAnsi="Arial" w:cs="Arial"/>
          <w:sz w:val="16"/>
        </w:rPr>
        <w:t>, as his predecessors have typically done.</w:t>
      </w:r>
      <w:r w:rsidRPr="003327BC">
        <w:rPr>
          <w:rFonts w:ascii="Arial" w:hAnsi="Arial" w:cs="Arial"/>
          <w:sz w:val="12"/>
        </w:rPr>
        <w:t>¶</w:t>
      </w:r>
      <w:r w:rsidRPr="003327BC">
        <w:rPr>
          <w:rFonts w:ascii="Arial" w:hAnsi="Arial" w:cs="Arial"/>
          <w:sz w:val="16"/>
        </w:rPr>
        <w:t xml:space="preserve"> In February, Politico reported that the Trump administration was considering pulling the United States out of the U.N. Human Rights Council, partly because it sees the body as overly critical of Israel.</w:t>
      </w:r>
      <w:r w:rsidRPr="003327BC">
        <w:rPr>
          <w:rFonts w:ascii="Arial" w:hAnsi="Arial" w:cs="Arial"/>
          <w:sz w:val="12"/>
        </w:rPr>
        <w:t>¶</w:t>
      </w:r>
      <w:r w:rsidRPr="003327BC">
        <w:rPr>
          <w:rFonts w:ascii="Arial" w:hAnsi="Arial" w:cs="Arial"/>
          <w:sz w:val="16"/>
        </w:rPr>
        <w:t xml:space="preserve"> During his Senate confirmation hearing Tillerson’s responses, especially on Saudi Arabia and the Philippines, also raised red flags.</w:t>
      </w:r>
      <w:r w:rsidRPr="003327BC">
        <w:rPr>
          <w:rFonts w:ascii="Arial" w:hAnsi="Arial" w:cs="Arial"/>
          <w:sz w:val="12"/>
        </w:rPr>
        <w:t>¶</w:t>
      </w:r>
      <w:r w:rsidRPr="003327BC">
        <w:rPr>
          <w:rFonts w:ascii="Arial" w:hAnsi="Arial" w:cs="Arial"/>
          <w:sz w:val="16"/>
        </w:rPr>
        <w:t xml:space="preserve"> Then there’s Trump’s personal admiration for strongmen in addition to el-Sissi, like Putin and Duterte.</w:t>
      </w:r>
      <w:r w:rsidRPr="003327BC">
        <w:rPr>
          <w:rFonts w:ascii="Arial" w:hAnsi="Arial" w:cs="Arial"/>
          <w:sz w:val="12"/>
        </w:rPr>
        <w:t>¶</w:t>
      </w:r>
      <w:r w:rsidRPr="003327BC">
        <w:rPr>
          <w:rFonts w:ascii="Arial" w:hAnsi="Arial" w:cs="Arial"/>
          <w:sz w:val="16"/>
        </w:rPr>
        <w:t xml:space="preserve"> Are all of the signals alarming? Not quite. In its statement on the Inter-American Commission on Human Rights, the State Department included a continued commitment to human rights standards, stating: “The promotion of human rights and fundamental freedoms, as embodied in the American Declaration of the Rights and Duties of Man and the Inter-American Democratic Charter, is a cornerstone of U.S. foreign policy.”</w:t>
      </w:r>
      <w:r w:rsidRPr="003327BC">
        <w:rPr>
          <w:rFonts w:ascii="Arial" w:hAnsi="Arial" w:cs="Arial"/>
          <w:sz w:val="12"/>
        </w:rPr>
        <w:t>¶</w:t>
      </w:r>
      <w:r w:rsidRPr="003327BC">
        <w:rPr>
          <w:rFonts w:ascii="Arial" w:hAnsi="Arial" w:cs="Arial"/>
          <w:sz w:val="16"/>
        </w:rPr>
        <w:t xml:space="preserve"> Haley slammed Russia and China when they opposed a Security Council resolution to impose sanctions for Syria’s use of chemical weapons. At his confirmation hearing, Tillerson did make statements like: “Our moral light must not go out if we are to remain an agent of freedom for mankind. Supporting human rights in our foreign policy is a key component of clarifying to a watching world what America stands for</w:t>
      </w:r>
      <w:proofErr w:type="gramStart"/>
      <w:r w:rsidRPr="003327BC">
        <w:rPr>
          <w:rFonts w:ascii="Arial" w:hAnsi="Arial" w:cs="Arial"/>
          <w:sz w:val="16"/>
        </w:rPr>
        <w:t>.”</w:t>
      </w:r>
      <w:r w:rsidRPr="003327BC">
        <w:rPr>
          <w:rFonts w:ascii="Arial" w:hAnsi="Arial" w:cs="Arial"/>
          <w:sz w:val="12"/>
        </w:rPr>
        <w:t>¶</w:t>
      </w:r>
      <w:proofErr w:type="gramEnd"/>
      <w:r w:rsidRPr="003327BC">
        <w:rPr>
          <w:rFonts w:ascii="Arial" w:hAnsi="Arial" w:cs="Arial"/>
          <w:sz w:val="16"/>
        </w:rPr>
        <w:t xml:space="preserve"> And the U.S. hasn’t left the U.N. Human Rights Council, at least not yet.</w:t>
      </w:r>
      <w:r w:rsidRPr="003327BC">
        <w:rPr>
          <w:rFonts w:ascii="Arial" w:hAnsi="Arial" w:cs="Arial"/>
          <w:sz w:val="12"/>
        </w:rPr>
        <w:t>¶</w:t>
      </w:r>
      <w:r w:rsidRPr="003327BC">
        <w:rPr>
          <w:rFonts w:ascii="Arial" w:hAnsi="Arial" w:cs="Arial"/>
          <w:sz w:val="16"/>
        </w:rPr>
        <w:t xml:space="preserve"> </w:t>
      </w:r>
      <w:r w:rsidRPr="003327BC">
        <w:rPr>
          <w:rFonts w:ascii="Arial" w:hAnsi="Arial" w:cs="Arial"/>
          <w:highlight w:val="green"/>
          <w:u w:val="single"/>
        </w:rPr>
        <w:t>Trump officials have</w:t>
      </w:r>
      <w:r w:rsidRPr="003327BC">
        <w:rPr>
          <w:rFonts w:ascii="Arial" w:hAnsi="Arial" w:cs="Arial"/>
          <w:u w:val="single"/>
        </w:rPr>
        <w:t xml:space="preserve"> </w:t>
      </w:r>
      <w:r w:rsidRPr="003327BC">
        <w:rPr>
          <w:rFonts w:ascii="Arial" w:hAnsi="Arial" w:cs="Arial"/>
          <w:highlight w:val="green"/>
          <w:u w:val="single"/>
        </w:rPr>
        <w:t>clearly</w:t>
      </w:r>
      <w:r w:rsidRPr="003327BC">
        <w:rPr>
          <w:rFonts w:ascii="Arial" w:hAnsi="Arial" w:cs="Arial"/>
          <w:u w:val="single"/>
        </w:rPr>
        <w:t xml:space="preserve"> given verbal </w:t>
      </w:r>
      <w:r w:rsidRPr="003327BC">
        <w:rPr>
          <w:rFonts w:ascii="Arial" w:hAnsi="Arial" w:cs="Arial"/>
          <w:highlight w:val="green"/>
          <w:u w:val="single"/>
        </w:rPr>
        <w:t>support</w:t>
      </w:r>
      <w:r w:rsidRPr="003327BC">
        <w:rPr>
          <w:rFonts w:ascii="Arial" w:hAnsi="Arial" w:cs="Arial"/>
          <w:u w:val="single"/>
        </w:rPr>
        <w:t xml:space="preserve"> to international human rights</w:t>
      </w:r>
      <w:r w:rsidRPr="003327BC">
        <w:rPr>
          <w:rFonts w:ascii="Arial" w:hAnsi="Arial" w:cs="Arial"/>
          <w:sz w:val="16"/>
        </w:rPr>
        <w:t xml:space="preserve">, </w:t>
      </w:r>
      <w:r w:rsidRPr="003327BC">
        <w:rPr>
          <w:rFonts w:ascii="Arial" w:hAnsi="Arial" w:cs="Arial"/>
          <w:highlight w:val="green"/>
          <w:u w:val="single"/>
        </w:rPr>
        <w:t>but is that commitment anything more than lip service</w:t>
      </w:r>
      <w:r w:rsidRPr="003327BC">
        <w:rPr>
          <w:rFonts w:ascii="Arial" w:hAnsi="Arial" w:cs="Arial"/>
          <w:u w:val="single"/>
        </w:rPr>
        <w:t>?</w:t>
      </w:r>
      <w:r w:rsidRPr="003327BC">
        <w:rPr>
          <w:rFonts w:ascii="Arial" w:hAnsi="Arial" w:cs="Arial"/>
          <w:sz w:val="16"/>
        </w:rPr>
        <w:t xml:space="preserve"> </w:t>
      </w:r>
      <w:r w:rsidRPr="003327BC">
        <w:rPr>
          <w:rFonts w:ascii="Arial" w:hAnsi="Arial" w:cs="Arial"/>
          <w:u w:val="single"/>
        </w:rPr>
        <w:t xml:space="preserve">If words spoke louder than actions, Trump’s record might be viewed more </w:t>
      </w:r>
      <w:proofErr w:type="gramStart"/>
      <w:r w:rsidRPr="003327BC">
        <w:rPr>
          <w:rFonts w:ascii="Arial" w:hAnsi="Arial" w:cs="Arial"/>
          <w:u w:val="single"/>
        </w:rPr>
        <w:t>favorably.</w:t>
      </w:r>
      <w:r w:rsidRPr="003327BC">
        <w:rPr>
          <w:rFonts w:ascii="Arial" w:hAnsi="Arial" w:cs="Arial"/>
          <w:sz w:val="12"/>
        </w:rPr>
        <w:t>¶</w:t>
      </w:r>
      <w:proofErr w:type="gramEnd"/>
      <w:r w:rsidRPr="003327BC">
        <w:rPr>
          <w:rFonts w:ascii="Arial" w:hAnsi="Arial" w:cs="Arial"/>
          <w:sz w:val="16"/>
        </w:rPr>
        <w:t xml:space="preserve"> For those keeping score, the list of things the Trump administration has done in its first few months in office to threaten human rights at home and abroad is a long one. Check out Columbia Law School’s Trump Human Rights tracker for </w:t>
      </w:r>
      <w:proofErr w:type="gramStart"/>
      <w:r w:rsidRPr="003327BC">
        <w:rPr>
          <w:rFonts w:ascii="Arial" w:hAnsi="Arial" w:cs="Arial"/>
          <w:sz w:val="16"/>
        </w:rPr>
        <w:t>more.</w:t>
      </w:r>
      <w:r w:rsidRPr="003327BC">
        <w:rPr>
          <w:rFonts w:ascii="Arial" w:hAnsi="Arial" w:cs="Arial"/>
          <w:sz w:val="12"/>
        </w:rPr>
        <w:t>¶</w:t>
      </w:r>
      <w:proofErr w:type="gramEnd"/>
      <w:r w:rsidRPr="003327BC">
        <w:rPr>
          <w:rFonts w:ascii="Arial" w:hAnsi="Arial" w:cs="Arial"/>
          <w:sz w:val="16"/>
        </w:rPr>
        <w:t xml:space="preserve"> Taking all of this into account, what are we to make of the Trump administration’s attitude toward international human rights? Is all of this concern exaggerated or is it time to panic? To find out, I asked some of the top human rights lawyers, experts and advocates in the field today. Here’s what they had to </w:t>
      </w:r>
      <w:proofErr w:type="gramStart"/>
      <w:r w:rsidRPr="003327BC">
        <w:rPr>
          <w:rFonts w:ascii="Arial" w:hAnsi="Arial" w:cs="Arial"/>
          <w:sz w:val="16"/>
        </w:rPr>
        <w:t>say:</w:t>
      </w:r>
      <w:r w:rsidRPr="003327BC">
        <w:rPr>
          <w:rFonts w:ascii="Arial" w:hAnsi="Arial" w:cs="Arial"/>
          <w:sz w:val="12"/>
        </w:rPr>
        <w:t>¶</w:t>
      </w:r>
      <w:proofErr w:type="gramEnd"/>
      <w:r w:rsidRPr="003327BC">
        <w:rPr>
          <w:rFonts w:ascii="Arial" w:hAnsi="Arial" w:cs="Arial"/>
          <w:sz w:val="16"/>
        </w:rPr>
        <w:t xml:space="preserve"> Kenneth Roth, executive director of Human Rights Watch</w:t>
      </w:r>
      <w:r w:rsidRPr="003327BC">
        <w:rPr>
          <w:rFonts w:ascii="Arial" w:hAnsi="Arial" w:cs="Arial"/>
          <w:sz w:val="12"/>
        </w:rPr>
        <w:t>¶</w:t>
      </w:r>
      <w:r w:rsidRPr="003327BC">
        <w:rPr>
          <w:rFonts w:ascii="Arial" w:hAnsi="Arial" w:cs="Arial"/>
          <w:sz w:val="16"/>
        </w:rPr>
        <w:t xml:space="preserve"> So far </w:t>
      </w:r>
      <w:r w:rsidRPr="003327BC">
        <w:rPr>
          <w:rFonts w:ascii="Arial" w:hAnsi="Arial" w:cs="Arial"/>
          <w:b/>
          <w:highlight w:val="green"/>
          <w:u w:val="single"/>
        </w:rPr>
        <w:t>we’ve seen no principled commitment to promoting human rights</w:t>
      </w:r>
      <w:r w:rsidRPr="003327BC">
        <w:rPr>
          <w:rFonts w:ascii="Arial" w:hAnsi="Arial" w:cs="Arial"/>
          <w:sz w:val="16"/>
        </w:rPr>
        <w:t xml:space="preserve">. </w:t>
      </w:r>
      <w:r w:rsidRPr="003327BC">
        <w:rPr>
          <w:rFonts w:ascii="Arial" w:hAnsi="Arial" w:cs="Arial"/>
          <w:u w:val="single"/>
        </w:rPr>
        <w:t xml:space="preserve">We’ve heard broad pledges of support, but they have been applied only for traditional adversaries </w:t>
      </w:r>
      <w:r w:rsidRPr="003327BC">
        <w:rPr>
          <w:rFonts w:ascii="Arial" w:hAnsi="Arial" w:cs="Arial"/>
          <w:sz w:val="16"/>
        </w:rPr>
        <w:t>or when ignoring a problem would be too damaging even for the Trump administration’s credibility.</w:t>
      </w:r>
      <w:r w:rsidRPr="003327BC">
        <w:rPr>
          <w:rFonts w:ascii="Arial" w:hAnsi="Arial" w:cs="Arial"/>
          <w:sz w:val="12"/>
        </w:rPr>
        <w:t>¶</w:t>
      </w:r>
      <w:r w:rsidRPr="003327BC">
        <w:rPr>
          <w:rFonts w:ascii="Arial" w:hAnsi="Arial" w:cs="Arial"/>
          <w:sz w:val="16"/>
        </w:rPr>
        <w:t xml:space="preserve"> Most of the time, when any competing interest has been at stake, </w:t>
      </w:r>
      <w:r w:rsidRPr="003327BC">
        <w:rPr>
          <w:rFonts w:ascii="Arial" w:hAnsi="Arial" w:cs="Arial"/>
          <w:u w:val="single"/>
        </w:rPr>
        <w:t>human rights have been jettisoned.</w:t>
      </w:r>
      <w:r w:rsidRPr="003327BC">
        <w:rPr>
          <w:rFonts w:ascii="Arial" w:hAnsi="Arial" w:cs="Arial"/>
          <w:sz w:val="12"/>
        </w:rPr>
        <w:t>¶</w:t>
      </w:r>
      <w:r w:rsidRPr="003327BC">
        <w:rPr>
          <w:rFonts w:ascii="Arial" w:hAnsi="Arial" w:cs="Arial"/>
          <w:sz w:val="16"/>
        </w:rPr>
        <w:t xml:space="preserve"> David Kaye, U.N. special rapporteur on the promotion and protection of the right to freedom of opinion and expression</w:t>
      </w:r>
      <w:r w:rsidRPr="003327BC">
        <w:rPr>
          <w:rFonts w:ascii="Arial" w:hAnsi="Arial" w:cs="Arial"/>
          <w:sz w:val="12"/>
        </w:rPr>
        <w:t>¶</w:t>
      </w:r>
      <w:r w:rsidRPr="003327BC">
        <w:rPr>
          <w:rFonts w:ascii="Arial" w:hAnsi="Arial" w:cs="Arial"/>
          <w:sz w:val="16"/>
        </w:rPr>
        <w:t xml:space="preserve"> I don’t know if the sky is falling, but in specific areas, I believe </w:t>
      </w:r>
      <w:r w:rsidRPr="003327BC">
        <w:rPr>
          <w:rFonts w:ascii="Arial" w:hAnsi="Arial" w:cs="Arial"/>
          <w:highlight w:val="green"/>
          <w:u w:val="single"/>
        </w:rPr>
        <w:t>there is the potential for real regression i</w:t>
      </w:r>
      <w:r w:rsidRPr="003327BC">
        <w:rPr>
          <w:rFonts w:ascii="Arial" w:hAnsi="Arial" w:cs="Arial"/>
          <w:u w:val="single"/>
        </w:rPr>
        <w:t xml:space="preserve">n the U.S. </w:t>
      </w:r>
      <w:r w:rsidRPr="003327BC">
        <w:rPr>
          <w:rFonts w:ascii="Arial" w:hAnsi="Arial" w:cs="Arial"/>
          <w:highlight w:val="green"/>
          <w:u w:val="single"/>
        </w:rPr>
        <w:t>commitment to rights</w:t>
      </w:r>
      <w:r w:rsidRPr="003327BC">
        <w:rPr>
          <w:rFonts w:ascii="Arial" w:hAnsi="Arial" w:cs="Arial"/>
          <w:sz w:val="16"/>
          <w:highlight w:val="green"/>
        </w:rPr>
        <w:t xml:space="preserve"> </w:t>
      </w:r>
      <w:r w:rsidRPr="003327BC">
        <w:rPr>
          <w:rFonts w:ascii="Arial" w:hAnsi="Arial" w:cs="Arial"/>
          <w:highlight w:val="green"/>
          <w:u w:val="single"/>
        </w:rPr>
        <w:t>and</w:t>
      </w:r>
      <w:r w:rsidRPr="003327BC">
        <w:rPr>
          <w:rFonts w:ascii="Arial" w:hAnsi="Arial" w:cs="Arial"/>
          <w:u w:val="single"/>
        </w:rPr>
        <w:t xml:space="preserve"> to the </w:t>
      </w:r>
      <w:r w:rsidRPr="003327BC">
        <w:rPr>
          <w:rFonts w:ascii="Arial" w:hAnsi="Arial" w:cs="Arial"/>
          <w:b/>
          <w:highlight w:val="green"/>
          <w:u w:val="single"/>
        </w:rPr>
        <w:t>institutions that support the victims of abuse</w:t>
      </w:r>
      <w:r w:rsidRPr="003327BC">
        <w:rPr>
          <w:rFonts w:ascii="Arial" w:hAnsi="Arial" w:cs="Arial"/>
          <w:highlight w:val="green"/>
          <w:u w:val="single"/>
        </w:rPr>
        <w:t xml:space="preserve"> worldwide</w:t>
      </w:r>
      <w:r w:rsidRPr="003327BC">
        <w:rPr>
          <w:rFonts w:ascii="Arial" w:hAnsi="Arial" w:cs="Arial"/>
          <w:u w:val="single"/>
        </w:rPr>
        <w:t>.</w:t>
      </w:r>
      <w:r w:rsidRPr="003327BC">
        <w:rPr>
          <w:rFonts w:ascii="Arial" w:hAnsi="Arial" w:cs="Arial"/>
          <w:sz w:val="12"/>
        </w:rPr>
        <w:t>¶</w:t>
      </w:r>
      <w:r w:rsidRPr="003327BC">
        <w:rPr>
          <w:rFonts w:ascii="Arial" w:hAnsi="Arial" w:cs="Arial"/>
          <w:sz w:val="16"/>
        </w:rPr>
        <w:t xml:space="preserve"> Of course, the administration is seeking to intimidate the press (so far unsuccessfully, by and large) and is taking specific steps to undermine access to information, as we see with the limited press availabilities at State and the imminent arrival of a Fox journalist as spokesperson.</w:t>
      </w:r>
      <w:r w:rsidRPr="003327BC">
        <w:rPr>
          <w:rFonts w:ascii="Arial" w:hAnsi="Arial" w:cs="Arial"/>
          <w:sz w:val="12"/>
        </w:rPr>
        <w:t>¶</w:t>
      </w:r>
      <w:r w:rsidRPr="003327BC">
        <w:rPr>
          <w:rFonts w:ascii="Arial" w:hAnsi="Arial" w:cs="Arial"/>
          <w:sz w:val="16"/>
        </w:rPr>
        <w:t xml:space="preserve"> Nikki Haley’s swipe at the Human Rights Council shows a total lack of awareness of the range of things that happen in that forum, even if it could genuinely use some reform. And then at the state level, we see draconian proposals to undermine the right to protest. Does this mean the sky is </w:t>
      </w:r>
      <w:proofErr w:type="gramStart"/>
      <w:r w:rsidRPr="003327BC">
        <w:rPr>
          <w:rFonts w:ascii="Arial" w:hAnsi="Arial" w:cs="Arial"/>
          <w:sz w:val="16"/>
        </w:rPr>
        <w:t>falling?</w:t>
      </w:r>
      <w:r w:rsidRPr="003327BC">
        <w:rPr>
          <w:rFonts w:ascii="Arial" w:hAnsi="Arial" w:cs="Arial"/>
          <w:sz w:val="12"/>
        </w:rPr>
        <w:t>¶</w:t>
      </w:r>
      <w:proofErr w:type="gramEnd"/>
      <w:r w:rsidRPr="003327BC">
        <w:rPr>
          <w:rFonts w:ascii="Arial" w:hAnsi="Arial" w:cs="Arial"/>
          <w:sz w:val="16"/>
        </w:rPr>
        <w:t xml:space="preserve"> I don’t know, but </w:t>
      </w:r>
      <w:r w:rsidRPr="003327BC">
        <w:rPr>
          <w:rFonts w:ascii="Arial" w:hAnsi="Arial" w:cs="Arial"/>
          <w:u w:val="single"/>
        </w:rPr>
        <w:t>it certainly reflects and implements a posture of disdain for the rules that govern democratic societies</w:t>
      </w:r>
      <w:r w:rsidRPr="003327BC">
        <w:rPr>
          <w:rFonts w:ascii="Arial" w:hAnsi="Arial" w:cs="Arial"/>
          <w:sz w:val="16"/>
        </w:rPr>
        <w:t>.</w:t>
      </w:r>
      <w:r w:rsidRPr="003327BC">
        <w:rPr>
          <w:rFonts w:ascii="Arial" w:hAnsi="Arial" w:cs="Arial"/>
          <w:sz w:val="12"/>
        </w:rPr>
        <w:t>¶</w:t>
      </w:r>
      <w:r w:rsidRPr="003327BC">
        <w:rPr>
          <w:rFonts w:ascii="Arial" w:hAnsi="Arial" w:cs="Arial"/>
          <w:sz w:val="16"/>
        </w:rPr>
        <w:t xml:space="preserve"> Pablo De Greiff, U.N. special rapporteur on the promotion of truth, justice, reparation and guarantees of non-recurrence</w:t>
      </w:r>
      <w:r w:rsidRPr="003327BC">
        <w:rPr>
          <w:rFonts w:ascii="Arial" w:hAnsi="Arial" w:cs="Arial"/>
          <w:sz w:val="12"/>
        </w:rPr>
        <w:t>¶</w:t>
      </w:r>
      <w:r w:rsidRPr="003327BC">
        <w:rPr>
          <w:rFonts w:ascii="Arial" w:hAnsi="Arial" w:cs="Arial"/>
          <w:sz w:val="16"/>
        </w:rPr>
        <w:t xml:space="preserve"> In some ways, </w:t>
      </w:r>
      <w:r w:rsidRPr="003327BC">
        <w:rPr>
          <w:rFonts w:ascii="Arial" w:hAnsi="Arial" w:cs="Arial"/>
          <w:u w:val="single"/>
        </w:rPr>
        <w:t>it’s too early to tell what the final position of the Trump administration will be regarding human rights</w:t>
      </w:r>
      <w:r w:rsidRPr="003327BC">
        <w:rPr>
          <w:rFonts w:ascii="Arial" w:hAnsi="Arial" w:cs="Arial"/>
          <w:sz w:val="16"/>
        </w:rPr>
        <w:t xml:space="preserve">. But the fact that the executive branch of a country, which thinks of itself as a stalwart supporter of human rights, is so ambiguous about rights is in itself a cause for </w:t>
      </w:r>
      <w:proofErr w:type="gramStart"/>
      <w:r w:rsidRPr="003327BC">
        <w:rPr>
          <w:rFonts w:ascii="Arial" w:hAnsi="Arial" w:cs="Arial"/>
          <w:sz w:val="16"/>
        </w:rPr>
        <w:t>concern.</w:t>
      </w:r>
      <w:r w:rsidRPr="003327BC">
        <w:rPr>
          <w:rFonts w:ascii="Arial" w:hAnsi="Arial" w:cs="Arial"/>
          <w:sz w:val="12"/>
        </w:rPr>
        <w:t>¶</w:t>
      </w:r>
      <w:proofErr w:type="gramEnd"/>
      <w:r w:rsidRPr="003327BC">
        <w:rPr>
          <w:rFonts w:ascii="Arial" w:hAnsi="Arial" w:cs="Arial"/>
          <w:sz w:val="16"/>
        </w:rPr>
        <w:t xml:space="preserve"> It is worth remembering too that U.S. self perception has not always matched reality as the treatment of prisoners in Abu Ghraib, the detentions without charges at Guantanamo, and the torture of detainees in the rendition program revealed. Still, human rights and the international architecture that sustains them does deserve much better, even at the rhetorical </w:t>
      </w:r>
      <w:proofErr w:type="gramStart"/>
      <w:r w:rsidRPr="003327BC">
        <w:rPr>
          <w:rFonts w:ascii="Arial" w:hAnsi="Arial" w:cs="Arial"/>
          <w:sz w:val="16"/>
        </w:rPr>
        <w:t>level.</w:t>
      </w:r>
      <w:r w:rsidRPr="003327BC">
        <w:rPr>
          <w:rFonts w:ascii="Arial" w:hAnsi="Arial" w:cs="Arial"/>
          <w:sz w:val="12"/>
        </w:rPr>
        <w:t>¶</w:t>
      </w:r>
      <w:proofErr w:type="gramEnd"/>
      <w:r w:rsidRPr="003327BC">
        <w:rPr>
          <w:rFonts w:ascii="Arial" w:hAnsi="Arial" w:cs="Arial"/>
          <w:sz w:val="16"/>
        </w:rPr>
        <w:t xml:space="preserve"> As with so much else lately, human rights are spoken of in transactional terms. Rights and justice, however, are not akin to goods to be traded. As expressions of values, they are supposed to provide the framework within which fair transactions between countries, peoples, individuals, can take place. </w:t>
      </w:r>
      <w:r w:rsidRPr="003327BC">
        <w:rPr>
          <w:rFonts w:ascii="Arial" w:hAnsi="Arial" w:cs="Arial"/>
          <w:sz w:val="12"/>
        </w:rPr>
        <w:t>¶</w:t>
      </w:r>
      <w:r w:rsidRPr="003327BC">
        <w:rPr>
          <w:rFonts w:ascii="Arial" w:hAnsi="Arial" w:cs="Arial"/>
          <w:sz w:val="16"/>
        </w:rPr>
        <w:t xml:space="preserve"> Juan E. Mendez, former U.N. special rapporteur on torture (2010-2016)</w:t>
      </w:r>
      <w:r w:rsidRPr="003327BC">
        <w:rPr>
          <w:rFonts w:ascii="Arial" w:hAnsi="Arial" w:cs="Arial"/>
          <w:sz w:val="12"/>
        </w:rPr>
        <w:t>¶</w:t>
      </w:r>
      <w:r w:rsidRPr="003327BC">
        <w:rPr>
          <w:rFonts w:ascii="Arial" w:hAnsi="Arial" w:cs="Arial"/>
          <w:sz w:val="16"/>
        </w:rPr>
        <w:t xml:space="preserve"> Of course, every day we will have something else to add to this list. The accusations by the Ambassador to the U.N. against the Human Rights Council, instead of attempting to correct obvious deficiencies, are meant to weaken or destroy the U.N.’s human rights machinery of treaty bodies and special procedures, and leave them at the mercy of member states with appalling human rights records, such as Saudi Arabia, which the U.S. government refuses to </w:t>
      </w:r>
      <w:proofErr w:type="gramStart"/>
      <w:r w:rsidRPr="003327BC">
        <w:rPr>
          <w:rFonts w:ascii="Arial" w:hAnsi="Arial" w:cs="Arial"/>
          <w:sz w:val="16"/>
        </w:rPr>
        <w:t>criticize.</w:t>
      </w:r>
      <w:r w:rsidRPr="003327BC">
        <w:rPr>
          <w:rFonts w:ascii="Arial" w:hAnsi="Arial" w:cs="Arial"/>
          <w:sz w:val="12"/>
        </w:rPr>
        <w:t>¶</w:t>
      </w:r>
      <w:proofErr w:type="gramEnd"/>
      <w:r w:rsidRPr="003327BC">
        <w:rPr>
          <w:rFonts w:ascii="Arial" w:hAnsi="Arial" w:cs="Arial"/>
          <w:sz w:val="16"/>
        </w:rPr>
        <w:t xml:space="preserve"> These developments are about human rights concerns as integral to U.S. foreign policy. But for such a policy to be effective—or even to any good in the world—it cannot be disassociated from the U.S. government’s own practices that violate human rights, because promotion and defense of human rights abroad demands, first and foremost, consistency and credibility.</w:t>
      </w:r>
      <w:r w:rsidRPr="003327BC">
        <w:rPr>
          <w:rFonts w:ascii="Arial" w:hAnsi="Arial" w:cs="Arial"/>
          <w:sz w:val="12"/>
        </w:rPr>
        <w:t>¶</w:t>
      </w:r>
      <w:r w:rsidRPr="003327BC">
        <w:rPr>
          <w:rFonts w:ascii="Arial" w:hAnsi="Arial" w:cs="Arial"/>
          <w:sz w:val="16"/>
        </w:rPr>
        <w:t xml:space="preserve"> In that regard, the [draft] Executive Orders allowing for more detainees to be brought to Guantanamo and to allow the CIA to operate black sites abroad are worrisome.</w:t>
      </w:r>
      <w:r w:rsidRPr="003327BC">
        <w:rPr>
          <w:rFonts w:ascii="Arial" w:hAnsi="Arial" w:cs="Arial"/>
          <w:sz w:val="12"/>
        </w:rPr>
        <w:t>¶</w:t>
      </w:r>
      <w:r w:rsidRPr="003327BC">
        <w:rPr>
          <w:rFonts w:ascii="Arial" w:hAnsi="Arial" w:cs="Arial"/>
          <w:sz w:val="16"/>
        </w:rPr>
        <w:t xml:space="preserve"> More specifically regarding torture, I see as positive features that Trump’s own Cabinet members have said that waterboarding and other techniques do not work and are counterproductive. Hopefully, Trump’s own words to the contrary will be yet another example of irresponsible bluster. Also, Congress has now outlawed any form of torture or ill </w:t>
      </w:r>
      <w:proofErr w:type="gramStart"/>
      <w:r w:rsidRPr="003327BC">
        <w:rPr>
          <w:rFonts w:ascii="Arial" w:hAnsi="Arial" w:cs="Arial"/>
          <w:sz w:val="16"/>
        </w:rPr>
        <w:t>treatment.</w:t>
      </w:r>
      <w:r w:rsidRPr="003327BC">
        <w:rPr>
          <w:rFonts w:ascii="Arial" w:hAnsi="Arial" w:cs="Arial"/>
          <w:sz w:val="12"/>
        </w:rPr>
        <w:t>¶</w:t>
      </w:r>
      <w:proofErr w:type="gramEnd"/>
      <w:r w:rsidRPr="003327BC">
        <w:rPr>
          <w:rFonts w:ascii="Arial" w:hAnsi="Arial" w:cs="Arial"/>
          <w:sz w:val="16"/>
        </w:rPr>
        <w:t xml:space="preserve"> And finally, even if torture were to be brought back covertly or clandestinely, I am confident that the public will know it instantly and will react with formidable challenges to it. Reaction by the courts and by civil society to the immigration bans show that such backward steps towards illegal and immoral actions will not </w:t>
      </w:r>
      <w:proofErr w:type="gramStart"/>
      <w:r w:rsidRPr="003327BC">
        <w:rPr>
          <w:rFonts w:ascii="Arial" w:hAnsi="Arial" w:cs="Arial"/>
          <w:sz w:val="16"/>
        </w:rPr>
        <w:t>stand.</w:t>
      </w:r>
      <w:r w:rsidRPr="003327BC">
        <w:rPr>
          <w:rFonts w:ascii="Arial" w:hAnsi="Arial" w:cs="Arial"/>
          <w:sz w:val="12"/>
        </w:rPr>
        <w:t>¶</w:t>
      </w:r>
      <w:proofErr w:type="gramEnd"/>
      <w:r w:rsidRPr="003327BC">
        <w:rPr>
          <w:rFonts w:ascii="Arial" w:hAnsi="Arial" w:cs="Arial"/>
          <w:sz w:val="16"/>
        </w:rPr>
        <w:t xml:space="preserve"> Sarah Knuckey, director of the Human Rights Clinic, and the faculty co-director of the Human Rights Institute at Columbia Law School</w:t>
      </w:r>
      <w:r w:rsidRPr="003327BC">
        <w:rPr>
          <w:rFonts w:ascii="Arial" w:hAnsi="Arial" w:cs="Arial"/>
          <w:sz w:val="12"/>
        </w:rPr>
        <w:t>¶</w:t>
      </w:r>
      <w:r w:rsidRPr="003327BC">
        <w:rPr>
          <w:rFonts w:ascii="Arial" w:hAnsi="Arial" w:cs="Arial"/>
          <w:sz w:val="16"/>
        </w:rPr>
        <w:t xml:space="preserve"> </w:t>
      </w:r>
      <w:r w:rsidRPr="003327BC">
        <w:rPr>
          <w:rFonts w:ascii="Arial" w:hAnsi="Arial" w:cs="Arial"/>
          <w:u w:val="single"/>
        </w:rPr>
        <w:t xml:space="preserve">The </w:t>
      </w:r>
      <w:r w:rsidRPr="003327BC">
        <w:rPr>
          <w:rFonts w:ascii="Arial" w:hAnsi="Arial" w:cs="Arial"/>
          <w:highlight w:val="green"/>
          <w:u w:val="single"/>
        </w:rPr>
        <w:t>Trump</w:t>
      </w:r>
      <w:r w:rsidRPr="003327BC">
        <w:rPr>
          <w:rFonts w:ascii="Arial" w:hAnsi="Arial" w:cs="Arial"/>
          <w:u w:val="single"/>
        </w:rPr>
        <w:t xml:space="preserve"> administration’s actions</w:t>
      </w:r>
      <w:r w:rsidRPr="003327BC">
        <w:rPr>
          <w:rFonts w:ascii="Arial" w:hAnsi="Arial" w:cs="Arial"/>
          <w:highlight w:val="green"/>
          <w:u w:val="single"/>
        </w:rPr>
        <w:t xml:space="preserve"> demonstrate disdain for human rights across the civil, political, social and economic rights spectr</w:t>
      </w:r>
      <w:r w:rsidRPr="003327BC">
        <w:rPr>
          <w:rFonts w:ascii="Arial" w:hAnsi="Arial" w:cs="Arial"/>
          <w:u w:val="single"/>
        </w:rPr>
        <w:t>um.</w:t>
      </w:r>
      <w:r w:rsidRPr="003327BC">
        <w:rPr>
          <w:rFonts w:ascii="Arial" w:hAnsi="Arial" w:cs="Arial"/>
          <w:sz w:val="16"/>
        </w:rPr>
        <w:t xml:space="preserve"> In just two months, Trump’s administration has already taken numerous actions that violate, undermine, or seriously risk harming human rights around the </w:t>
      </w:r>
      <w:proofErr w:type="gramStart"/>
      <w:r w:rsidRPr="003327BC">
        <w:rPr>
          <w:rFonts w:ascii="Arial" w:hAnsi="Arial" w:cs="Arial"/>
          <w:sz w:val="16"/>
        </w:rPr>
        <w:t>world.</w:t>
      </w:r>
      <w:r w:rsidRPr="003327BC">
        <w:rPr>
          <w:rFonts w:ascii="Arial" w:hAnsi="Arial" w:cs="Arial"/>
          <w:sz w:val="12"/>
        </w:rPr>
        <w:t>¶</w:t>
      </w:r>
      <w:proofErr w:type="gramEnd"/>
      <w:r w:rsidRPr="003327BC">
        <w:rPr>
          <w:rFonts w:ascii="Arial" w:hAnsi="Arial" w:cs="Arial"/>
          <w:sz w:val="16"/>
        </w:rPr>
        <w:t xml:space="preserve"> His administration undermined women’s rights by reinstating the “global gag” rule, which blocks funding for international NGOs providing abortion services overseas. His administration undermined indigenous rights and risked the right to water by advancing the construction of the Dakota Access and Keystone </w:t>
      </w:r>
      <w:proofErr w:type="gramStart"/>
      <w:r w:rsidRPr="003327BC">
        <w:rPr>
          <w:rFonts w:ascii="Arial" w:hAnsi="Arial" w:cs="Arial"/>
          <w:sz w:val="16"/>
        </w:rPr>
        <w:t>pipelines.</w:t>
      </w:r>
      <w:r w:rsidRPr="003327BC">
        <w:rPr>
          <w:rFonts w:ascii="Arial" w:hAnsi="Arial" w:cs="Arial"/>
          <w:sz w:val="12"/>
        </w:rPr>
        <w:t>¶</w:t>
      </w:r>
      <w:proofErr w:type="gramEnd"/>
      <w:r w:rsidRPr="003327BC">
        <w:rPr>
          <w:rFonts w:ascii="Arial" w:hAnsi="Arial" w:cs="Arial"/>
          <w:sz w:val="16"/>
        </w:rPr>
        <w:t xml:space="preserve"> Privacy rights were harmed when he took action to exclude non-US citizens from agency privacy policies. The Muslim Bans violated the right to non-discrimination.</w:t>
      </w:r>
      <w:r w:rsidRPr="003327BC">
        <w:rPr>
          <w:rFonts w:ascii="Arial" w:hAnsi="Arial" w:cs="Arial"/>
          <w:sz w:val="12"/>
        </w:rPr>
        <w:t>¶</w:t>
      </w:r>
      <w:r w:rsidRPr="003327BC">
        <w:rPr>
          <w:rFonts w:ascii="Arial" w:hAnsi="Arial" w:cs="Arial"/>
          <w:sz w:val="16"/>
        </w:rPr>
        <w:t xml:space="preserve"> </w:t>
      </w:r>
      <w:r w:rsidRPr="003327BC">
        <w:rPr>
          <w:rFonts w:ascii="Arial" w:hAnsi="Arial" w:cs="Arial"/>
          <w:u w:val="single"/>
        </w:rPr>
        <w:t>A wide range of other actions–related to transgender students, voter ID laws, migrants without documentation, transparency requirements for mining companies, as well as arms sales to Bahrain, undoing efforts to fight climate change, inviting an anti-LGBT hate group to the U.N., failing to show up at the Inter-American Commission on Human Rights</w:t>
      </w:r>
      <w:r w:rsidRPr="003327BC">
        <w:rPr>
          <w:rFonts w:ascii="Arial" w:hAnsi="Arial" w:cs="Arial"/>
          <w:sz w:val="16"/>
        </w:rPr>
        <w:t>—all harm the protection and advancement of human rights.</w:t>
      </w:r>
      <w:r w:rsidRPr="003327BC">
        <w:rPr>
          <w:rFonts w:ascii="Arial" w:hAnsi="Arial" w:cs="Arial"/>
          <w:sz w:val="12"/>
        </w:rPr>
        <w:t>¶</w:t>
      </w:r>
      <w:r w:rsidRPr="003327BC">
        <w:rPr>
          <w:rFonts w:ascii="Arial" w:hAnsi="Arial" w:cs="Arial"/>
          <w:sz w:val="16"/>
        </w:rPr>
        <w:t xml:space="preserve"> Tyler Giannini, co-director of Harvard Law School’s Human Rights Program and its International Human Rights Clinic</w:t>
      </w:r>
      <w:r w:rsidRPr="003327BC">
        <w:rPr>
          <w:rFonts w:ascii="Arial" w:hAnsi="Arial" w:cs="Arial"/>
          <w:sz w:val="12"/>
        </w:rPr>
        <w:t>¶</w:t>
      </w:r>
      <w:r w:rsidRPr="003327BC">
        <w:rPr>
          <w:rFonts w:ascii="Arial" w:hAnsi="Arial" w:cs="Arial"/>
          <w:sz w:val="16"/>
        </w:rPr>
        <w:t xml:space="preserve"> Human rights and advocating for their protection is all the more important right now when the U.S. government will not be a leader on this front.</w:t>
      </w:r>
      <w:r w:rsidRPr="003327BC">
        <w:rPr>
          <w:rFonts w:ascii="Arial" w:hAnsi="Arial" w:cs="Arial"/>
          <w:sz w:val="12"/>
        </w:rPr>
        <w:t>¶</w:t>
      </w:r>
      <w:r w:rsidRPr="003327BC">
        <w:rPr>
          <w:rFonts w:ascii="Arial" w:hAnsi="Arial" w:cs="Arial"/>
          <w:sz w:val="16"/>
        </w:rPr>
        <w:t xml:space="preserve"> Human rights groups know very well what it is like to work without a government that is friendly to human rights. That is too often the norm and usually at the heart of their </w:t>
      </w:r>
      <w:proofErr w:type="gramStart"/>
      <w:r w:rsidRPr="003327BC">
        <w:rPr>
          <w:rFonts w:ascii="Arial" w:hAnsi="Arial" w:cs="Arial"/>
          <w:sz w:val="16"/>
        </w:rPr>
        <w:t>work.</w:t>
      </w:r>
      <w:r w:rsidRPr="003327BC">
        <w:rPr>
          <w:rFonts w:ascii="Arial" w:hAnsi="Arial" w:cs="Arial"/>
          <w:sz w:val="12"/>
        </w:rPr>
        <w:t>¶</w:t>
      </w:r>
      <w:proofErr w:type="gramEnd"/>
      <w:r w:rsidRPr="003327BC">
        <w:rPr>
          <w:rFonts w:ascii="Arial" w:hAnsi="Arial" w:cs="Arial"/>
          <w:sz w:val="16"/>
        </w:rPr>
        <w:t xml:space="preserve"> It should not be a time to panic, but instead a time when human rights work is going to be even more relevant and needed.</w:t>
      </w:r>
      <w:r w:rsidRPr="003327BC">
        <w:rPr>
          <w:rFonts w:ascii="Arial" w:hAnsi="Arial" w:cs="Arial"/>
          <w:sz w:val="12"/>
        </w:rPr>
        <w:t>¶</w:t>
      </w:r>
      <w:r w:rsidRPr="003327BC">
        <w:rPr>
          <w:rFonts w:ascii="Arial" w:hAnsi="Arial" w:cs="Arial"/>
          <w:sz w:val="16"/>
        </w:rPr>
        <w:t xml:space="preserve"> James Silk, director of Orville H. Schell Jr. Center for International Human Rights at Yale Law School</w:t>
      </w:r>
      <w:r w:rsidRPr="003327BC">
        <w:rPr>
          <w:rFonts w:ascii="Arial" w:hAnsi="Arial" w:cs="Arial"/>
          <w:sz w:val="12"/>
        </w:rPr>
        <w:t>¶</w:t>
      </w:r>
      <w:r w:rsidRPr="003327BC">
        <w:rPr>
          <w:rFonts w:ascii="Arial" w:hAnsi="Arial" w:cs="Arial"/>
          <w:sz w:val="16"/>
        </w:rPr>
        <w:t xml:space="preserve"> It would be dangerously negligent not to see this as an uncertain time for human rights and not to be especially vigilant</w:t>
      </w:r>
      <w:r w:rsidRPr="003327BC">
        <w:rPr>
          <w:rStyle w:val="StyleUnderline"/>
          <w:rFonts w:ascii="Arial" w:hAnsi="Arial" w:cs="Arial"/>
        </w:rPr>
        <w:t>. The Administration has not only shown no commitment to international law</w:t>
      </w:r>
      <w:r w:rsidRPr="003327BC">
        <w:rPr>
          <w:rFonts w:ascii="Arial" w:hAnsi="Arial" w:cs="Arial"/>
          <w:sz w:val="16"/>
        </w:rPr>
        <w:t>, international human rights or international cooperation</w:t>
      </w:r>
      <w:r w:rsidRPr="003327BC">
        <w:rPr>
          <w:rStyle w:val="StyleUnderline"/>
          <w:rFonts w:ascii="Arial" w:hAnsi="Arial" w:cs="Arial"/>
        </w:rPr>
        <w:t>, but its acts and rhetoric have shown a determination to neglect and even to affirmatively damage the most vulnerable</w:t>
      </w:r>
      <w:r w:rsidRPr="003327BC">
        <w:rPr>
          <w:rFonts w:ascii="Arial" w:hAnsi="Arial" w:cs="Arial"/>
          <w:sz w:val="16"/>
        </w:rPr>
        <w:t>, whether racial minorities, people of diverse religious beliefs, children, the disabled, or refugees.</w:t>
      </w:r>
      <w:r w:rsidRPr="003327BC">
        <w:rPr>
          <w:rFonts w:ascii="Arial" w:hAnsi="Arial" w:cs="Arial"/>
          <w:sz w:val="12"/>
        </w:rPr>
        <w:t>¶</w:t>
      </w:r>
      <w:r w:rsidRPr="003327BC">
        <w:rPr>
          <w:rFonts w:ascii="Arial" w:hAnsi="Arial" w:cs="Arial"/>
          <w:sz w:val="16"/>
        </w:rPr>
        <w:t xml:space="preserve"> Human rights remains a powerful tool, especially as a language for principled resistance to tyranny and barbarism and for building solidarity around seemingly disparate issues, as we saw so vividly in the Women’s March and have continued to see in many forms since.</w:t>
      </w:r>
      <w:r w:rsidRPr="003327BC">
        <w:rPr>
          <w:rFonts w:ascii="Arial" w:hAnsi="Arial" w:cs="Arial"/>
          <w:sz w:val="12"/>
        </w:rPr>
        <w:t>¶</w:t>
      </w:r>
      <w:r w:rsidRPr="003327BC">
        <w:rPr>
          <w:rFonts w:ascii="Arial" w:hAnsi="Arial" w:cs="Arial"/>
          <w:sz w:val="16"/>
        </w:rPr>
        <w:t xml:space="preserve"> I </w:t>
      </w:r>
      <w:r w:rsidRPr="003327BC">
        <w:rPr>
          <w:rStyle w:val="StyleUnderline"/>
          <w:rFonts w:ascii="Arial" w:hAnsi="Arial" w:cs="Arial"/>
        </w:rPr>
        <w:t xml:space="preserve">believe that </w:t>
      </w:r>
      <w:r w:rsidRPr="003327BC">
        <w:rPr>
          <w:rStyle w:val="Emphasis"/>
          <w:highlight w:val="green"/>
        </w:rPr>
        <w:t>we in human rights will stay the course</w:t>
      </w:r>
      <w:r w:rsidRPr="003327BC">
        <w:rPr>
          <w:rFonts w:ascii="Arial" w:hAnsi="Arial" w:cs="Arial"/>
          <w:sz w:val="16"/>
          <w:highlight w:val="green"/>
        </w:rPr>
        <w:t xml:space="preserve">, </w:t>
      </w:r>
      <w:r w:rsidRPr="003327BC">
        <w:rPr>
          <w:rStyle w:val="Emphasis"/>
          <w:highlight w:val="green"/>
        </w:rPr>
        <w:t>not turning our backs on the atrocities</w:t>
      </w:r>
      <w:r w:rsidRPr="003327BC">
        <w:rPr>
          <w:rFonts w:ascii="Arial" w:hAnsi="Arial" w:cs="Arial"/>
          <w:sz w:val="16"/>
        </w:rPr>
        <w:t xml:space="preserve"> and poverty that already plagued the world and that will persist, </w:t>
      </w:r>
      <w:r w:rsidRPr="003327BC">
        <w:rPr>
          <w:rStyle w:val="StyleUnderline"/>
          <w:rFonts w:ascii="Arial" w:hAnsi="Arial" w:cs="Arial"/>
        </w:rPr>
        <w:t>but turning some of our attention toward using human rights to hold this government accountable</w:t>
      </w:r>
      <w:r w:rsidRPr="003327BC">
        <w:rPr>
          <w:rFonts w:ascii="Arial" w:hAnsi="Arial" w:cs="Arial"/>
          <w:sz w:val="16"/>
        </w:rPr>
        <w:t>, to build support for efforts to block its most egregious acts, to create pressure on it to live up to our legal and moral obligations.</w:t>
      </w:r>
    </w:p>
    <w:p w14:paraId="799CE7AD" w14:textId="77777777" w:rsidR="00D16C4E" w:rsidRPr="003327BC" w:rsidRDefault="00D16C4E" w:rsidP="00D16C4E">
      <w:pPr>
        <w:pStyle w:val="Heading4"/>
        <w:rPr>
          <w:rFonts w:ascii="Arial" w:hAnsi="Arial" w:cs="Arial"/>
        </w:rPr>
      </w:pPr>
      <w:r w:rsidRPr="003327BC">
        <w:rPr>
          <w:rFonts w:ascii="Arial" w:hAnsi="Arial" w:cs="Arial"/>
        </w:rPr>
        <w:t>American leadership under trump only has the risk of emboldening authoritarian, anti-human rights governments</w:t>
      </w:r>
    </w:p>
    <w:p w14:paraId="1370C8FE" w14:textId="77777777" w:rsidR="00D16C4E" w:rsidRPr="003327BC" w:rsidRDefault="00D16C4E" w:rsidP="00D16C4E">
      <w:pPr>
        <w:rPr>
          <w:rFonts w:ascii="Arial" w:hAnsi="Arial" w:cs="Arial"/>
        </w:rPr>
      </w:pPr>
      <w:r w:rsidRPr="003327BC">
        <w:rPr>
          <w:rStyle w:val="Style13ptBold"/>
          <w:rFonts w:ascii="Arial" w:hAnsi="Arial" w:cs="Arial"/>
        </w:rPr>
        <w:t>Drezner 17</w:t>
      </w:r>
      <w:r w:rsidRPr="003327BC">
        <w:rPr>
          <w:rFonts w:ascii="Arial" w:hAnsi="Arial" w:cs="Arial"/>
        </w:rPr>
        <w:t xml:space="preserve">—professor of international politics at the Fletcher School of Law and Diplomacy at Tufts University, (Daniel “Can America lead in the age of </w:t>
      </w:r>
      <w:proofErr w:type="gramStart"/>
      <w:r w:rsidRPr="003327BC">
        <w:rPr>
          <w:rFonts w:ascii="Arial" w:hAnsi="Arial" w:cs="Arial"/>
        </w:rPr>
        <w:t>Trump?,</w:t>
      </w:r>
      <w:proofErr w:type="gramEnd"/>
      <w:r w:rsidRPr="003327BC">
        <w:rPr>
          <w:rFonts w:ascii="Arial" w:hAnsi="Arial" w:cs="Arial"/>
        </w:rPr>
        <w:t>” 6/5/17, Washington Post, https://www.washingtonpost.com/posteverything/wp/2017/06/05/can-america-lead-in-the-age-of-trump/?utm_term=.7db1331cbeb7)//JLE</w:t>
      </w:r>
    </w:p>
    <w:p w14:paraId="68DB7689" w14:textId="77777777" w:rsidR="00D16C4E" w:rsidRPr="003327BC" w:rsidRDefault="00D16C4E" w:rsidP="00D16C4E">
      <w:pPr>
        <w:rPr>
          <w:rFonts w:ascii="Arial" w:hAnsi="Arial" w:cs="Arial"/>
          <w:sz w:val="16"/>
        </w:rPr>
      </w:pPr>
      <w:r w:rsidRPr="003327BC">
        <w:rPr>
          <w:rFonts w:ascii="Arial" w:hAnsi="Arial" w:cs="Arial"/>
          <w:sz w:val="16"/>
        </w:rPr>
        <w:t xml:space="preserve">The United States has not lost any material power since Trump became president. There are other forms of power, </w:t>
      </w:r>
      <w:proofErr w:type="gramStart"/>
      <w:r w:rsidRPr="003327BC">
        <w:rPr>
          <w:rFonts w:ascii="Arial" w:hAnsi="Arial" w:cs="Arial"/>
          <w:sz w:val="16"/>
        </w:rPr>
        <w:t>however.</w:t>
      </w:r>
      <w:r w:rsidRPr="003327BC">
        <w:rPr>
          <w:rFonts w:ascii="Arial" w:hAnsi="Arial" w:cs="Arial"/>
          <w:sz w:val="12"/>
        </w:rPr>
        <w:t>¶</w:t>
      </w:r>
      <w:proofErr w:type="gramEnd"/>
      <w:r w:rsidRPr="003327BC">
        <w:rPr>
          <w:rFonts w:ascii="Arial" w:hAnsi="Arial" w:cs="Arial"/>
          <w:sz w:val="16"/>
        </w:rPr>
        <w:t xml:space="preserve"> It will not shock readers that the hard-working staff here at Spoiler Alerts is not the biggest fan of the Trump administration’s foreign policy stylings. </w:t>
      </w:r>
      <w:r w:rsidRPr="003327BC">
        <w:rPr>
          <w:rStyle w:val="StyleUnderline"/>
          <w:rFonts w:ascii="Arial" w:hAnsi="Arial" w:cs="Arial"/>
        </w:rPr>
        <w:t>The secretary of state’s performance has been embarrassing</w:t>
      </w:r>
      <w:r w:rsidRPr="003327BC">
        <w:rPr>
          <w:rFonts w:ascii="Arial" w:hAnsi="Arial" w:cs="Arial"/>
          <w:sz w:val="16"/>
        </w:rPr>
        <w:t xml:space="preserve">. An op-ed by H.R. McMaster and Gary Cohn desperately trying to spin </w:t>
      </w:r>
      <w:r w:rsidRPr="003327BC">
        <w:rPr>
          <w:rStyle w:val="StyleUnderline"/>
          <w:rFonts w:ascii="Arial" w:hAnsi="Arial" w:cs="Arial"/>
        </w:rPr>
        <w:t>Trump’s overseas trip as a success was worse</w:t>
      </w:r>
      <w:r w:rsidRPr="003327BC">
        <w:rPr>
          <w:rFonts w:ascii="Arial" w:hAnsi="Arial" w:cs="Arial"/>
          <w:sz w:val="16"/>
        </w:rPr>
        <w:t xml:space="preserve">. </w:t>
      </w:r>
      <w:r w:rsidRPr="003327BC">
        <w:rPr>
          <w:rStyle w:val="StyleUnderline"/>
          <w:rFonts w:ascii="Arial" w:hAnsi="Arial" w:cs="Arial"/>
        </w:rPr>
        <w:t>The president’s decision to withdraw from the Paris</w:t>
      </w:r>
      <w:r w:rsidRPr="003327BC">
        <w:rPr>
          <w:rFonts w:ascii="Arial" w:hAnsi="Arial" w:cs="Arial"/>
          <w:sz w:val="16"/>
        </w:rPr>
        <w:t xml:space="preserve"> climate change accord </w:t>
      </w:r>
      <w:r w:rsidRPr="003327BC">
        <w:rPr>
          <w:rStyle w:val="StyleUnderline"/>
          <w:rFonts w:ascii="Arial" w:hAnsi="Arial" w:cs="Arial"/>
        </w:rPr>
        <w:t>was so bad</w:t>
      </w:r>
      <w:r w:rsidRPr="003327BC">
        <w:rPr>
          <w:rFonts w:ascii="Arial" w:hAnsi="Arial" w:cs="Arial"/>
          <w:sz w:val="16"/>
        </w:rPr>
        <w:t xml:space="preserve"> that it just caused me to laugh in disbelief at this administration’s grand strategy, which I have decided to label as “clown-car realism.”</w:t>
      </w:r>
      <w:r w:rsidRPr="003327BC">
        <w:rPr>
          <w:rFonts w:ascii="Arial" w:hAnsi="Arial" w:cs="Arial"/>
          <w:sz w:val="12"/>
        </w:rPr>
        <w:t>¶</w:t>
      </w:r>
      <w:r w:rsidRPr="003327BC">
        <w:rPr>
          <w:rFonts w:ascii="Arial" w:hAnsi="Arial" w:cs="Arial"/>
          <w:sz w:val="16"/>
        </w:rPr>
        <w:t xml:space="preserve"> All of this was before the terrorist incidents in London, in which Trump beclowned himself so badly online that State Department officials vented to BuzzFeed in frustration.</w:t>
      </w:r>
      <w:r w:rsidRPr="003327BC">
        <w:rPr>
          <w:rFonts w:ascii="Arial" w:hAnsi="Arial" w:cs="Arial"/>
          <w:sz w:val="12"/>
        </w:rPr>
        <w:t>¶</w:t>
      </w:r>
      <w:r w:rsidRPr="003327BC">
        <w:rPr>
          <w:rFonts w:ascii="Arial" w:hAnsi="Arial" w:cs="Arial"/>
          <w:sz w:val="16"/>
        </w:rPr>
        <w:t xml:space="preserve"> But if you think I’ve been pessimistic about the state of American foreign policy, that’s nothing. Last week caused the Financial Times’s Martin Wolf to write, “</w:t>
      </w:r>
      <w:r w:rsidRPr="003327BC">
        <w:rPr>
          <w:rStyle w:val="StyleUnderline"/>
          <w:rFonts w:ascii="Arial" w:hAnsi="Arial" w:cs="Arial"/>
          <w:highlight w:val="green"/>
        </w:rPr>
        <w:t>This</w:t>
      </w:r>
      <w:r w:rsidRPr="003327BC">
        <w:rPr>
          <w:rFonts w:ascii="Arial" w:hAnsi="Arial" w:cs="Arial"/>
          <w:sz w:val="16"/>
        </w:rPr>
        <w:t xml:space="preserve"> </w:t>
      </w:r>
      <w:r w:rsidRPr="003327BC">
        <w:rPr>
          <w:rStyle w:val="StyleUnderline"/>
          <w:rFonts w:ascii="Arial" w:hAnsi="Arial" w:cs="Arial"/>
        </w:rPr>
        <w:t xml:space="preserve">still </w:t>
      </w:r>
      <w:r w:rsidRPr="003327BC">
        <w:rPr>
          <w:rStyle w:val="StyleUnderline"/>
          <w:rFonts w:ascii="Arial" w:hAnsi="Arial" w:cs="Arial"/>
          <w:highlight w:val="green"/>
        </w:rPr>
        <w:t>looks like the end of the U.S.-led world order</w:t>
      </w:r>
      <w:r w:rsidRPr="003327BC">
        <w:rPr>
          <w:rFonts w:ascii="Arial" w:hAnsi="Arial" w:cs="Arial"/>
          <w:sz w:val="16"/>
        </w:rPr>
        <w:t>,” and Fareed Zakaria to say, “</w:t>
      </w:r>
      <w:r w:rsidRPr="003327BC">
        <w:rPr>
          <w:rStyle w:val="StyleUnderline"/>
          <w:rFonts w:ascii="Arial" w:hAnsi="Arial" w:cs="Arial"/>
        </w:rPr>
        <w:t>This will be the day that the United States resigned as the leader of the free world</w:t>
      </w:r>
      <w:r w:rsidRPr="003327BC">
        <w:rPr>
          <w:rFonts w:ascii="Arial" w:hAnsi="Arial" w:cs="Arial"/>
          <w:sz w:val="16"/>
        </w:rPr>
        <w:t>.” Laurence Summers concluded, “last week will be remembered as a hinge in history</w:t>
      </w:r>
      <w:r w:rsidRPr="003327BC">
        <w:rPr>
          <w:rStyle w:val="StyleUnderline"/>
          <w:rFonts w:ascii="Arial" w:hAnsi="Arial" w:cs="Arial"/>
        </w:rPr>
        <w:t xml:space="preserve">.” </w:t>
      </w:r>
      <w:r w:rsidRPr="003327BC">
        <w:rPr>
          <w:rStyle w:val="Emphasis"/>
          <w:highlight w:val="green"/>
        </w:rPr>
        <w:t xml:space="preserve">These are not folks prone to </w:t>
      </w:r>
      <w:proofErr w:type="gramStart"/>
      <w:r w:rsidRPr="003327BC">
        <w:rPr>
          <w:rStyle w:val="Emphasis"/>
          <w:highlight w:val="green"/>
        </w:rPr>
        <w:t>exaggeration</w:t>
      </w:r>
      <w:r w:rsidRPr="003327BC">
        <w:rPr>
          <w:rFonts w:ascii="Arial" w:hAnsi="Arial" w:cs="Arial"/>
          <w:sz w:val="16"/>
        </w:rPr>
        <w:t>.</w:t>
      </w:r>
      <w:r w:rsidRPr="003327BC">
        <w:rPr>
          <w:rFonts w:ascii="Arial" w:hAnsi="Arial" w:cs="Arial"/>
          <w:sz w:val="12"/>
        </w:rPr>
        <w:t>¶</w:t>
      </w:r>
      <w:proofErr w:type="gramEnd"/>
      <w:r w:rsidRPr="003327BC">
        <w:rPr>
          <w:rFonts w:ascii="Arial" w:hAnsi="Arial" w:cs="Arial"/>
          <w:sz w:val="16"/>
        </w:rPr>
        <w:t xml:space="preserve"> This worrying, in turn, has triggered some pushback by conservatives who are decidedly not clowns. They may not love Trump, but they argue that American power and leadership have not changed all that </w:t>
      </w:r>
      <w:proofErr w:type="gramStart"/>
      <w:r w:rsidRPr="003327BC">
        <w:rPr>
          <w:rFonts w:ascii="Arial" w:hAnsi="Arial" w:cs="Arial"/>
          <w:sz w:val="16"/>
        </w:rPr>
        <w:t>much.</w:t>
      </w:r>
      <w:r w:rsidRPr="003327BC">
        <w:rPr>
          <w:rFonts w:ascii="Arial" w:hAnsi="Arial" w:cs="Arial"/>
          <w:sz w:val="12"/>
        </w:rPr>
        <w:t>¶</w:t>
      </w:r>
      <w:proofErr w:type="gramEnd"/>
      <w:r w:rsidRPr="003327BC">
        <w:rPr>
          <w:rFonts w:ascii="Arial" w:hAnsi="Arial" w:cs="Arial"/>
          <w:sz w:val="16"/>
        </w:rPr>
        <w:t xml:space="preserve"> Consider two recent essays in the National Review by some pretty sharp conservatives. David French argues that none of Trump’s contretemps alters the fundamental realities of the United States’ relationship with its </w:t>
      </w:r>
      <w:proofErr w:type="gramStart"/>
      <w:r w:rsidRPr="003327BC">
        <w:rPr>
          <w:rFonts w:ascii="Arial" w:hAnsi="Arial" w:cs="Arial"/>
          <w:sz w:val="16"/>
        </w:rPr>
        <w:t>allies:</w:t>
      </w:r>
      <w:r w:rsidRPr="003327BC">
        <w:rPr>
          <w:rFonts w:ascii="Arial" w:hAnsi="Arial" w:cs="Arial"/>
          <w:sz w:val="12"/>
        </w:rPr>
        <w:t>¶</w:t>
      </w:r>
      <w:proofErr w:type="gramEnd"/>
      <w:r w:rsidRPr="003327BC">
        <w:rPr>
          <w:rFonts w:ascii="Arial" w:hAnsi="Arial" w:cs="Arial"/>
          <w:sz w:val="16"/>
        </w:rPr>
        <w:t xml:space="preserve"> Decades of national choices have left Trump’s political opponents with no real option other than feeble protest and symbolic gestures. America is indispensable to the national security of every single one of its allies. America is arguably even indispensable to the economy of every single one of its allies. So long as America remains in NATO, keeps its treaty obligations elsewhere, and maintains its economic strength, it is and will be the leader of the free world, and the world’s dominant global power.</w:t>
      </w:r>
      <w:r w:rsidRPr="003327BC">
        <w:rPr>
          <w:rFonts w:ascii="Arial" w:hAnsi="Arial" w:cs="Arial"/>
          <w:sz w:val="12"/>
        </w:rPr>
        <w:t>¶</w:t>
      </w:r>
      <w:r w:rsidRPr="003327BC">
        <w:rPr>
          <w:rFonts w:ascii="Arial" w:hAnsi="Arial" w:cs="Arial"/>
          <w:sz w:val="16"/>
        </w:rPr>
        <w:t xml:space="preserve"> Also in the National Review, Michael Brendan Dougherty goes further, concluding that four months of Trump haven’t fundamentally altered the distribution of power in the world:</w:t>
      </w:r>
      <w:r w:rsidRPr="003327BC">
        <w:rPr>
          <w:rFonts w:ascii="Arial" w:hAnsi="Arial" w:cs="Arial"/>
          <w:sz w:val="12"/>
        </w:rPr>
        <w:t>¶</w:t>
      </w:r>
      <w:r w:rsidRPr="003327BC">
        <w:rPr>
          <w:rFonts w:ascii="Arial" w:hAnsi="Arial" w:cs="Arial"/>
          <w:sz w:val="16"/>
        </w:rPr>
        <w:t xml:space="preserve"> There is a frantic, almost panicked desire to see dramatic declines in U.S. power and prestige because its people elected Donald Trump. The people have to learn their lesson, after all. But the reality-based community has lost touch with the real world. America remains a hegemonic force: It has the largest and best equipped military that secures peace and prosperity from Europe to the South China Sea, the most prestigious university system, the largest consumer market, and it remains the source of so much </w:t>
      </w:r>
      <w:proofErr w:type="gramStart"/>
      <w:r w:rsidRPr="003327BC">
        <w:rPr>
          <w:rFonts w:ascii="Arial" w:hAnsi="Arial" w:cs="Arial"/>
          <w:sz w:val="16"/>
        </w:rPr>
        <w:t>innovation.</w:t>
      </w:r>
      <w:r w:rsidRPr="003327BC">
        <w:rPr>
          <w:rFonts w:ascii="Arial" w:hAnsi="Arial" w:cs="Arial"/>
          <w:sz w:val="12"/>
        </w:rPr>
        <w:t>¶</w:t>
      </w:r>
      <w:proofErr w:type="gramEnd"/>
      <w:r w:rsidRPr="003327BC">
        <w:rPr>
          <w:rFonts w:ascii="Arial" w:hAnsi="Arial" w:cs="Arial"/>
          <w:sz w:val="16"/>
        </w:rPr>
        <w:t xml:space="preserve"> These arguments have their merits. The </w:t>
      </w:r>
      <w:r w:rsidRPr="003327BC">
        <w:rPr>
          <w:rStyle w:val="StyleUnderline"/>
          <w:rFonts w:ascii="Arial" w:hAnsi="Arial" w:cs="Arial"/>
        </w:rPr>
        <w:t>United States remains the most powerful actor in world politics</w:t>
      </w:r>
      <w:r w:rsidRPr="003327BC">
        <w:rPr>
          <w:rFonts w:ascii="Arial" w:hAnsi="Arial" w:cs="Arial"/>
          <w:sz w:val="16"/>
        </w:rPr>
        <w:t xml:space="preserve">. Hell, I wrote a book in which that observation played a pivotal role. And I don’t think the economic or military foundations of American power have changed so significantly from, say, a year ago, when the United States seemed in a pretty good </w:t>
      </w:r>
      <w:proofErr w:type="gramStart"/>
      <w:r w:rsidRPr="003327BC">
        <w:rPr>
          <w:rFonts w:ascii="Arial" w:hAnsi="Arial" w:cs="Arial"/>
          <w:sz w:val="16"/>
        </w:rPr>
        <w:t>position.</w:t>
      </w:r>
      <w:r w:rsidRPr="003327BC">
        <w:rPr>
          <w:rFonts w:ascii="Arial" w:hAnsi="Arial" w:cs="Arial"/>
          <w:sz w:val="12"/>
        </w:rPr>
        <w:t>¶</w:t>
      </w:r>
      <w:proofErr w:type="gramEnd"/>
      <w:r w:rsidRPr="003327BC">
        <w:rPr>
          <w:rFonts w:ascii="Arial" w:hAnsi="Arial" w:cs="Arial"/>
          <w:sz w:val="16"/>
        </w:rPr>
        <w:t xml:space="preserve"> </w:t>
      </w:r>
      <w:r w:rsidRPr="003327BC">
        <w:rPr>
          <w:rStyle w:val="Emphasis"/>
        </w:rPr>
        <w:t>From a hard-power perspective</w:t>
      </w:r>
      <w:r w:rsidRPr="003327BC">
        <w:rPr>
          <w:rFonts w:ascii="Arial" w:hAnsi="Arial" w:cs="Arial"/>
          <w:sz w:val="16"/>
        </w:rPr>
        <w:t xml:space="preserve">, </w:t>
      </w:r>
      <w:r w:rsidRPr="003327BC">
        <w:rPr>
          <w:rStyle w:val="StyleUnderline"/>
          <w:rFonts w:ascii="Arial" w:hAnsi="Arial" w:cs="Arial"/>
        </w:rPr>
        <w:t>the United States is still in decent shape</w:t>
      </w:r>
      <w:r w:rsidRPr="003327BC">
        <w:rPr>
          <w:rFonts w:ascii="Arial" w:hAnsi="Arial" w:cs="Arial"/>
          <w:sz w:val="16"/>
        </w:rPr>
        <w:t xml:space="preserve">, although China is catching up. </w:t>
      </w:r>
      <w:r w:rsidRPr="003327BC">
        <w:rPr>
          <w:rStyle w:val="StyleUnderline"/>
          <w:rFonts w:ascii="Arial" w:hAnsi="Arial" w:cs="Arial"/>
        </w:rPr>
        <w:t>The problem is twofold</w:t>
      </w:r>
      <w:r w:rsidRPr="003327BC">
        <w:rPr>
          <w:rFonts w:ascii="Arial" w:hAnsi="Arial" w:cs="Arial"/>
          <w:sz w:val="16"/>
        </w:rPr>
        <w:t xml:space="preserve">. First, </w:t>
      </w:r>
      <w:r w:rsidRPr="003327BC">
        <w:rPr>
          <w:rStyle w:val="StyleUnderline"/>
          <w:rFonts w:ascii="Arial" w:hAnsi="Arial" w:cs="Arial"/>
        </w:rPr>
        <w:t>there are other components of power beyond guns and butter</w:t>
      </w:r>
      <w:r w:rsidRPr="003327BC">
        <w:rPr>
          <w:rFonts w:ascii="Arial" w:hAnsi="Arial" w:cs="Arial"/>
          <w:sz w:val="16"/>
        </w:rPr>
        <w:t xml:space="preserve">. </w:t>
      </w:r>
      <w:r w:rsidRPr="003327BC">
        <w:rPr>
          <w:rStyle w:val="StyleUnderline"/>
          <w:rFonts w:ascii="Arial" w:hAnsi="Arial" w:cs="Arial"/>
        </w:rPr>
        <w:t xml:space="preserve">Second, </w:t>
      </w:r>
      <w:r w:rsidRPr="003327BC">
        <w:rPr>
          <w:rStyle w:val="StyleUnderline"/>
          <w:rFonts w:ascii="Arial" w:hAnsi="Arial" w:cs="Arial"/>
          <w:highlight w:val="green"/>
        </w:rPr>
        <w:t>leadership</w:t>
      </w:r>
      <w:r w:rsidRPr="003327BC">
        <w:rPr>
          <w:rStyle w:val="StyleUnderline"/>
          <w:rFonts w:ascii="Arial" w:hAnsi="Arial" w:cs="Arial"/>
        </w:rPr>
        <w:t xml:space="preserve"> in world politics </w:t>
      </w:r>
      <w:r w:rsidRPr="003327BC">
        <w:rPr>
          <w:rStyle w:val="StyleUnderline"/>
          <w:rFonts w:ascii="Arial" w:hAnsi="Arial" w:cs="Arial"/>
          <w:highlight w:val="green"/>
        </w:rPr>
        <w:t>is about power and purpose</w:t>
      </w:r>
      <w:r w:rsidRPr="003327BC">
        <w:rPr>
          <w:rFonts w:ascii="Arial" w:hAnsi="Arial" w:cs="Arial"/>
          <w:sz w:val="16"/>
        </w:rPr>
        <w:t xml:space="preserve">. </w:t>
      </w:r>
      <w:r w:rsidRPr="003327BC">
        <w:rPr>
          <w:rStyle w:val="Emphasis"/>
        </w:rPr>
        <w:t xml:space="preserve">The </w:t>
      </w:r>
      <w:r w:rsidRPr="003327BC">
        <w:rPr>
          <w:rStyle w:val="Emphasis"/>
          <w:highlight w:val="green"/>
        </w:rPr>
        <w:t>Trump</w:t>
      </w:r>
      <w:r w:rsidRPr="003327BC">
        <w:rPr>
          <w:rStyle w:val="Emphasis"/>
        </w:rPr>
        <w:t xml:space="preserve"> administration </w:t>
      </w:r>
      <w:r w:rsidRPr="003327BC">
        <w:rPr>
          <w:rStyle w:val="Emphasis"/>
          <w:highlight w:val="green"/>
        </w:rPr>
        <w:t>has been derelict or worse</w:t>
      </w:r>
      <w:r w:rsidRPr="003327BC">
        <w:rPr>
          <w:rStyle w:val="Emphasis"/>
        </w:rPr>
        <w:t xml:space="preserve"> </w:t>
      </w:r>
      <w:r w:rsidRPr="003327BC">
        <w:rPr>
          <w:rStyle w:val="Emphasis"/>
          <w:highlight w:val="green"/>
        </w:rPr>
        <w:t xml:space="preserve">on the </w:t>
      </w:r>
      <w:proofErr w:type="gramStart"/>
      <w:r w:rsidRPr="003327BC">
        <w:rPr>
          <w:rStyle w:val="Emphasis"/>
          <w:highlight w:val="green"/>
        </w:rPr>
        <w:t>latter</w:t>
      </w:r>
      <w:r w:rsidRPr="003327BC">
        <w:rPr>
          <w:rStyle w:val="Emphasis"/>
        </w:rPr>
        <w:t>.</w:t>
      </w:r>
      <w:r w:rsidRPr="003327BC">
        <w:rPr>
          <w:rStyle w:val="Emphasis"/>
          <w:b w:val="0"/>
          <w:sz w:val="12"/>
        </w:rPr>
        <w:t>¶</w:t>
      </w:r>
      <w:proofErr w:type="gramEnd"/>
      <w:r w:rsidRPr="003327BC">
        <w:rPr>
          <w:rFonts w:ascii="Arial" w:hAnsi="Arial" w:cs="Arial"/>
          <w:sz w:val="16"/>
        </w:rPr>
        <w:t xml:space="preserve"> On the power dimension, </w:t>
      </w:r>
      <w:r w:rsidRPr="003327BC">
        <w:rPr>
          <w:rStyle w:val="StyleUnderline"/>
          <w:rFonts w:ascii="Arial" w:hAnsi="Arial" w:cs="Arial"/>
        </w:rPr>
        <w:t>soft power matters</w:t>
      </w:r>
      <w:r w:rsidRPr="003327BC">
        <w:rPr>
          <w:rFonts w:ascii="Arial" w:hAnsi="Arial" w:cs="Arial"/>
          <w:sz w:val="16"/>
        </w:rPr>
        <w:t xml:space="preserve"> as well as hard power. Trying to get other actors to want the same things you want is a useful trait, and I fear that the Trump administration’s God-awful messaging guarantees that won’t happen. Realists might argue that such concepts are mushy, but there’s evidence that </w:t>
      </w:r>
      <w:r w:rsidRPr="003327BC">
        <w:rPr>
          <w:rStyle w:val="StyleUnderline"/>
          <w:rFonts w:ascii="Arial" w:hAnsi="Arial" w:cs="Arial"/>
        </w:rPr>
        <w:t>Trump’s blunders will complicate the next steps in Afghanistan</w:t>
      </w:r>
      <w:r w:rsidRPr="003327BC">
        <w:rPr>
          <w:rFonts w:ascii="Arial" w:hAnsi="Arial" w:cs="Arial"/>
          <w:sz w:val="16"/>
        </w:rPr>
        <w:t>. The Pentagon is proposing that U.S. allies shoulder an increased fraction of the troops in that country. The thing is:</w:t>
      </w:r>
      <w:r w:rsidRPr="003327BC">
        <w:rPr>
          <w:rFonts w:ascii="Arial" w:hAnsi="Arial" w:cs="Arial"/>
          <w:sz w:val="12"/>
        </w:rPr>
        <w:t>¶</w:t>
      </w:r>
      <w:r w:rsidRPr="003327BC">
        <w:rPr>
          <w:rFonts w:ascii="Arial" w:hAnsi="Arial" w:cs="Arial"/>
          <w:sz w:val="16"/>
        </w:rPr>
        <w:t xml:space="preserve"> That proposal depends on nailing down commitments from NATO and other allies — a task that former officials said had gotten harder after Mr. Trump’s stormy visit to Europe, where he chided allies for not paying their fair share of the alliance’s upkeep and declined to reaffirm America’s commitment to mutual defense.</w:t>
      </w:r>
      <w:r w:rsidRPr="003327BC">
        <w:rPr>
          <w:rFonts w:ascii="Arial" w:hAnsi="Arial" w:cs="Arial"/>
          <w:sz w:val="12"/>
        </w:rPr>
        <w:t>¶</w:t>
      </w:r>
      <w:r w:rsidRPr="003327BC">
        <w:rPr>
          <w:rFonts w:ascii="Arial" w:hAnsi="Arial" w:cs="Arial"/>
          <w:sz w:val="16"/>
        </w:rPr>
        <w:t xml:space="preserve"> “</w:t>
      </w:r>
      <w:r w:rsidRPr="003327BC">
        <w:rPr>
          <w:rStyle w:val="StyleUnderline"/>
          <w:rFonts w:ascii="Arial" w:hAnsi="Arial" w:cs="Arial"/>
        </w:rPr>
        <w:t>Trump has made it harder</w:t>
      </w:r>
      <w:r w:rsidRPr="003327BC">
        <w:rPr>
          <w:rFonts w:ascii="Arial" w:hAnsi="Arial" w:cs="Arial"/>
          <w:sz w:val="16"/>
        </w:rPr>
        <w:t xml:space="preserve">, not easier, </w:t>
      </w:r>
      <w:r w:rsidRPr="003327BC">
        <w:rPr>
          <w:rStyle w:val="StyleUnderline"/>
          <w:rFonts w:ascii="Arial" w:hAnsi="Arial" w:cs="Arial"/>
        </w:rPr>
        <w:t>to follow the U.S. lead</w:t>
      </w:r>
      <w:r w:rsidRPr="003327BC">
        <w:rPr>
          <w:rFonts w:ascii="Arial" w:hAnsi="Arial" w:cs="Arial"/>
          <w:sz w:val="16"/>
        </w:rPr>
        <w:t>,” said Douglas E. Lute, a former ambassador to NATO who advised both Mr. Obama and President George W. Bush on Afghanistan. “Questioning U.S. leadership makes it more difficult for the allies to send troops into harm’s way.”</w:t>
      </w:r>
      <w:r w:rsidRPr="003327BC">
        <w:rPr>
          <w:rFonts w:ascii="Arial" w:hAnsi="Arial" w:cs="Arial"/>
          <w:sz w:val="12"/>
        </w:rPr>
        <w:t>¶</w:t>
      </w:r>
      <w:r w:rsidRPr="003327BC">
        <w:rPr>
          <w:rFonts w:ascii="Arial" w:hAnsi="Arial" w:cs="Arial"/>
          <w:sz w:val="16"/>
        </w:rPr>
        <w:t xml:space="preserve"> </w:t>
      </w:r>
      <w:r w:rsidRPr="003327BC">
        <w:rPr>
          <w:rStyle w:val="StyleUnderline"/>
          <w:rFonts w:ascii="Arial" w:hAnsi="Arial" w:cs="Arial"/>
        </w:rPr>
        <w:t>Withdrawing from the Paris accord further weakens U.S. soft power</w:t>
      </w:r>
      <w:r w:rsidRPr="003327BC">
        <w:rPr>
          <w:rFonts w:ascii="Arial" w:hAnsi="Arial" w:cs="Arial"/>
          <w:sz w:val="16"/>
        </w:rPr>
        <w:t xml:space="preserve">, as Meghan O’Sullivan, an official in the George W. Bush administration, pointed out in Bloomberg News last week. Dougherty suggests that America remains an attractor for others because of our university system, but that can erode quickly under president </w:t>
      </w:r>
      <w:proofErr w:type="gramStart"/>
      <w:r w:rsidRPr="003327BC">
        <w:rPr>
          <w:rFonts w:ascii="Arial" w:hAnsi="Arial" w:cs="Arial"/>
          <w:sz w:val="16"/>
        </w:rPr>
        <w:t>Trump.</w:t>
      </w:r>
      <w:r w:rsidRPr="003327BC">
        <w:rPr>
          <w:rFonts w:ascii="Arial" w:hAnsi="Arial" w:cs="Arial"/>
          <w:sz w:val="12"/>
        </w:rPr>
        <w:t>¶</w:t>
      </w:r>
      <w:proofErr w:type="gramEnd"/>
      <w:r w:rsidRPr="003327BC">
        <w:rPr>
          <w:rFonts w:ascii="Arial" w:hAnsi="Arial" w:cs="Arial"/>
          <w:sz w:val="16"/>
        </w:rPr>
        <w:t xml:space="preserve"> Will this matter if, say, Russia decided to invade Poland, or North Korea decided to attack South Korea? No. Those are areas where hard power matters a great deal. If, however, the United States wants to create anything new, or try to tweak the status quo across a wide array of issues, then cajoling allies and partners to join has become that much harder under </w:t>
      </w:r>
      <w:proofErr w:type="gramStart"/>
      <w:r w:rsidRPr="003327BC">
        <w:rPr>
          <w:rFonts w:ascii="Arial" w:hAnsi="Arial" w:cs="Arial"/>
          <w:sz w:val="16"/>
        </w:rPr>
        <w:t>Trump.</w:t>
      </w:r>
      <w:r w:rsidRPr="003327BC">
        <w:rPr>
          <w:rFonts w:ascii="Arial" w:hAnsi="Arial" w:cs="Arial"/>
          <w:sz w:val="12"/>
        </w:rPr>
        <w:t>¶</w:t>
      </w:r>
      <w:proofErr w:type="gramEnd"/>
      <w:r w:rsidRPr="003327BC">
        <w:rPr>
          <w:rFonts w:ascii="Arial" w:hAnsi="Arial" w:cs="Arial"/>
          <w:sz w:val="16"/>
        </w:rPr>
        <w:t xml:space="preserve"> The other problem with the Trump administration is that it has manifestly refused to articulate a common social purpose to attract other countries. Say what you will about Bush, but his second inaugural address put forward an appealing vision. President Barack Obama was less bold, but not less certain about the utility of liberal </w:t>
      </w:r>
      <w:proofErr w:type="gramStart"/>
      <w:r w:rsidRPr="003327BC">
        <w:rPr>
          <w:rFonts w:ascii="Arial" w:hAnsi="Arial" w:cs="Arial"/>
          <w:sz w:val="16"/>
        </w:rPr>
        <w:t>internationalism.</w:t>
      </w:r>
      <w:r w:rsidRPr="003327BC">
        <w:rPr>
          <w:rFonts w:ascii="Arial" w:hAnsi="Arial" w:cs="Arial"/>
          <w:sz w:val="12"/>
        </w:rPr>
        <w:t>¶</w:t>
      </w:r>
      <w:proofErr w:type="gramEnd"/>
      <w:r w:rsidRPr="003327BC">
        <w:rPr>
          <w:rFonts w:ascii="Arial" w:hAnsi="Arial" w:cs="Arial"/>
          <w:sz w:val="16"/>
        </w:rPr>
        <w:t xml:space="preserve"> By definition, </w:t>
      </w:r>
      <w:r w:rsidRPr="003327BC">
        <w:rPr>
          <w:rStyle w:val="StyleUnderline"/>
          <w:rFonts w:ascii="Arial" w:hAnsi="Arial" w:cs="Arial"/>
          <w:highlight w:val="green"/>
        </w:rPr>
        <w:t>Trump’s strategy of “America first” is of little appeal to non-Americans</w:t>
      </w:r>
      <w:r w:rsidRPr="003327BC">
        <w:rPr>
          <w:rFonts w:ascii="Arial" w:hAnsi="Arial" w:cs="Arial"/>
          <w:sz w:val="16"/>
        </w:rPr>
        <w:t>. In his inaugural address, Trump stated, “</w:t>
      </w:r>
      <w:r w:rsidRPr="003327BC">
        <w:rPr>
          <w:rStyle w:val="StyleUnderline"/>
          <w:rFonts w:ascii="Arial" w:hAnsi="Arial" w:cs="Arial"/>
        </w:rPr>
        <w:t>We must protect our borders from the ravages of other countries making our products, stealing our companies and destroying our jobs. Protection will lead to great prosperity and strength</w:t>
      </w:r>
      <w:r w:rsidRPr="003327BC">
        <w:rPr>
          <w:rFonts w:ascii="Arial" w:hAnsi="Arial" w:cs="Arial"/>
          <w:sz w:val="16"/>
        </w:rPr>
        <w:t xml:space="preserve">.” </w:t>
      </w:r>
      <w:r w:rsidRPr="003327BC">
        <w:rPr>
          <w:rStyle w:val="Emphasis"/>
          <w:highlight w:val="green"/>
        </w:rPr>
        <w:t>Other countries will not rally</w:t>
      </w:r>
      <w:r w:rsidRPr="003327BC">
        <w:rPr>
          <w:rFonts w:ascii="Arial" w:hAnsi="Arial" w:cs="Arial"/>
          <w:sz w:val="16"/>
        </w:rPr>
        <w:t xml:space="preserve"> </w:t>
      </w:r>
      <w:r w:rsidRPr="003327BC">
        <w:rPr>
          <w:rStyle w:val="StyleUnderline"/>
          <w:rFonts w:ascii="Arial" w:hAnsi="Arial" w:cs="Arial"/>
          <w:highlight w:val="green"/>
        </w:rPr>
        <w:t>behind</w:t>
      </w:r>
      <w:r w:rsidRPr="003327BC">
        <w:rPr>
          <w:rStyle w:val="StyleUnderline"/>
          <w:rFonts w:ascii="Arial" w:hAnsi="Arial" w:cs="Arial"/>
        </w:rPr>
        <w:t xml:space="preserve"> </w:t>
      </w:r>
      <w:r w:rsidRPr="003327BC">
        <w:rPr>
          <w:rStyle w:val="StyleUnderline"/>
          <w:rFonts w:ascii="Arial" w:hAnsi="Arial" w:cs="Arial"/>
          <w:highlight w:val="green"/>
        </w:rPr>
        <w:t>that</w:t>
      </w:r>
      <w:r w:rsidRPr="003327BC">
        <w:rPr>
          <w:rStyle w:val="StyleUnderline"/>
          <w:rFonts w:ascii="Arial" w:hAnsi="Arial" w:cs="Arial"/>
        </w:rPr>
        <w:t xml:space="preserve"> </w:t>
      </w:r>
      <w:proofErr w:type="gramStart"/>
      <w:r w:rsidRPr="003327BC">
        <w:rPr>
          <w:rFonts w:ascii="Arial" w:hAnsi="Arial" w:cs="Arial"/>
          <w:sz w:val="16"/>
        </w:rPr>
        <w:t>message.</w:t>
      </w:r>
      <w:r w:rsidRPr="003327BC">
        <w:rPr>
          <w:rFonts w:ascii="Arial" w:hAnsi="Arial" w:cs="Arial"/>
          <w:sz w:val="12"/>
        </w:rPr>
        <w:t>¶</w:t>
      </w:r>
      <w:proofErr w:type="gramEnd"/>
      <w:r w:rsidRPr="003327BC">
        <w:rPr>
          <w:rFonts w:ascii="Arial" w:hAnsi="Arial" w:cs="Arial"/>
          <w:sz w:val="16"/>
        </w:rPr>
        <w:t xml:space="preserve"> </w:t>
      </w:r>
      <w:r w:rsidRPr="003327BC">
        <w:rPr>
          <w:rStyle w:val="StyleUnderline"/>
          <w:rFonts w:ascii="Arial" w:hAnsi="Arial" w:cs="Arial"/>
          <w:highlight w:val="green"/>
        </w:rPr>
        <w:t xml:space="preserve">Is there any purpose that </w:t>
      </w:r>
      <w:r w:rsidRPr="003327BC">
        <w:rPr>
          <w:rStyle w:val="StyleUnderline"/>
          <w:rFonts w:ascii="Arial" w:hAnsi="Arial" w:cs="Arial"/>
        </w:rPr>
        <w:t xml:space="preserve">the </w:t>
      </w:r>
      <w:r w:rsidRPr="003327BC">
        <w:rPr>
          <w:rStyle w:val="StyleUnderline"/>
          <w:rFonts w:ascii="Arial" w:hAnsi="Arial" w:cs="Arial"/>
          <w:highlight w:val="green"/>
        </w:rPr>
        <w:t>Trump</w:t>
      </w:r>
      <w:r w:rsidRPr="003327BC">
        <w:rPr>
          <w:rStyle w:val="StyleUnderline"/>
          <w:rFonts w:ascii="Arial" w:hAnsi="Arial" w:cs="Arial"/>
        </w:rPr>
        <w:t xml:space="preserve"> administration </w:t>
      </w:r>
      <w:r w:rsidRPr="003327BC">
        <w:rPr>
          <w:rStyle w:val="StyleUnderline"/>
          <w:rFonts w:ascii="Arial" w:hAnsi="Arial" w:cs="Arial"/>
          <w:highlight w:val="green"/>
        </w:rPr>
        <w:t>has promoted that will appeal to others</w:t>
      </w:r>
      <w:r w:rsidRPr="003327BC">
        <w:rPr>
          <w:rFonts w:ascii="Arial" w:hAnsi="Arial" w:cs="Arial"/>
          <w:sz w:val="16"/>
        </w:rPr>
        <w:t xml:space="preserve">? Vigorous </w:t>
      </w:r>
      <w:r w:rsidRPr="003327BC">
        <w:rPr>
          <w:rStyle w:val="StyleUnderline"/>
          <w:rFonts w:ascii="Arial" w:hAnsi="Arial" w:cs="Arial"/>
        </w:rPr>
        <w:t>counterterrorism will appeal to</w:t>
      </w:r>
      <w:r w:rsidRPr="003327BC">
        <w:rPr>
          <w:rFonts w:ascii="Arial" w:hAnsi="Arial" w:cs="Arial"/>
          <w:sz w:val="16"/>
        </w:rPr>
        <w:t xml:space="preserve"> some countries, particularly in </w:t>
      </w:r>
      <w:r w:rsidRPr="003327BC">
        <w:rPr>
          <w:rStyle w:val="StyleUnderline"/>
          <w:rFonts w:ascii="Arial" w:hAnsi="Arial" w:cs="Arial"/>
        </w:rPr>
        <w:t>the Sunni Middle East</w:t>
      </w:r>
      <w:r w:rsidRPr="003327BC">
        <w:rPr>
          <w:rFonts w:ascii="Arial" w:hAnsi="Arial" w:cs="Arial"/>
          <w:sz w:val="16"/>
        </w:rPr>
        <w:t>. “</w:t>
      </w:r>
      <w:r w:rsidRPr="003327BC">
        <w:rPr>
          <w:rStyle w:val="StyleUnderline"/>
          <w:rFonts w:ascii="Arial" w:hAnsi="Arial" w:cs="Arial"/>
          <w:highlight w:val="green"/>
        </w:rPr>
        <w:t>Not lecturing</w:t>
      </w:r>
      <w:r w:rsidRPr="003327BC">
        <w:rPr>
          <w:rStyle w:val="StyleUnderline"/>
          <w:rFonts w:ascii="Arial" w:hAnsi="Arial" w:cs="Arial"/>
        </w:rPr>
        <w:t xml:space="preserve">” others </w:t>
      </w:r>
      <w:r w:rsidRPr="003327BC">
        <w:rPr>
          <w:rStyle w:val="StyleUnderline"/>
          <w:rFonts w:ascii="Arial" w:hAnsi="Arial" w:cs="Arial"/>
          <w:highlight w:val="green"/>
        </w:rPr>
        <w:t>about</w:t>
      </w:r>
      <w:r w:rsidRPr="003327BC">
        <w:rPr>
          <w:rStyle w:val="StyleUnderline"/>
          <w:rFonts w:ascii="Arial" w:hAnsi="Arial" w:cs="Arial"/>
        </w:rPr>
        <w:t xml:space="preserve"> their </w:t>
      </w:r>
      <w:r w:rsidRPr="003327BC">
        <w:rPr>
          <w:rStyle w:val="StyleUnderline"/>
          <w:rFonts w:ascii="Arial" w:hAnsi="Arial" w:cs="Arial"/>
          <w:highlight w:val="green"/>
        </w:rPr>
        <w:t>human rights issues is likely to please</w:t>
      </w:r>
      <w:r w:rsidRPr="003327BC">
        <w:rPr>
          <w:rStyle w:val="StyleUnderline"/>
          <w:rFonts w:ascii="Arial" w:hAnsi="Arial" w:cs="Arial"/>
        </w:rPr>
        <w:t xml:space="preserve"> some</w:t>
      </w:r>
      <w:r w:rsidRPr="003327BC">
        <w:rPr>
          <w:rFonts w:ascii="Arial" w:hAnsi="Arial" w:cs="Arial"/>
          <w:sz w:val="16"/>
        </w:rPr>
        <w:t xml:space="preserve"> </w:t>
      </w:r>
      <w:r w:rsidRPr="003327BC">
        <w:rPr>
          <w:rStyle w:val="Emphasis"/>
          <w:highlight w:val="green"/>
        </w:rPr>
        <w:t>authoritarian countries</w:t>
      </w:r>
      <w:r w:rsidRPr="003327BC">
        <w:rPr>
          <w:rFonts w:ascii="Arial" w:hAnsi="Arial" w:cs="Arial"/>
          <w:sz w:val="16"/>
        </w:rPr>
        <w:t xml:space="preserve">, particularly in the Sunni Middle East. </w:t>
      </w:r>
      <w:r w:rsidRPr="003327BC">
        <w:rPr>
          <w:rStyle w:val="StyleUnderline"/>
          <w:rFonts w:ascii="Arial" w:hAnsi="Arial" w:cs="Arial"/>
          <w:highlight w:val="green"/>
        </w:rPr>
        <w:t xml:space="preserve">The United States’ traditional allies in Europe, the Pacific Rim, and Latin America </w:t>
      </w:r>
      <w:r w:rsidRPr="003327BC">
        <w:rPr>
          <w:rStyle w:val="Emphasis"/>
          <w:highlight w:val="green"/>
        </w:rPr>
        <w:t>will find nothing in these speeches to like</w:t>
      </w:r>
      <w:r w:rsidRPr="003327BC">
        <w:rPr>
          <w:rStyle w:val="StyleUnderline"/>
          <w:rFonts w:ascii="Arial" w:hAnsi="Arial" w:cs="Arial"/>
          <w:highlight w:val="green"/>
        </w:rPr>
        <w:t>,</w:t>
      </w:r>
      <w:r w:rsidRPr="003327BC">
        <w:rPr>
          <w:rFonts w:ascii="Arial" w:hAnsi="Arial" w:cs="Arial"/>
          <w:sz w:val="16"/>
        </w:rPr>
        <w:t xml:space="preserve"> however. That’s a very large part of the </w:t>
      </w:r>
      <w:proofErr w:type="gramStart"/>
      <w:r w:rsidRPr="003327BC">
        <w:rPr>
          <w:rFonts w:ascii="Arial" w:hAnsi="Arial" w:cs="Arial"/>
          <w:sz w:val="16"/>
        </w:rPr>
        <w:t>globe.</w:t>
      </w:r>
      <w:r w:rsidRPr="003327BC">
        <w:rPr>
          <w:rFonts w:ascii="Arial" w:hAnsi="Arial" w:cs="Arial"/>
          <w:sz w:val="12"/>
        </w:rPr>
        <w:t>¶</w:t>
      </w:r>
      <w:proofErr w:type="gramEnd"/>
      <w:r w:rsidRPr="003327BC">
        <w:rPr>
          <w:rFonts w:ascii="Arial" w:hAnsi="Arial" w:cs="Arial"/>
          <w:sz w:val="16"/>
        </w:rPr>
        <w:t xml:space="preserve"> It is possible for both French and Dougherty and Wolf and Zakaria to all be correct. American power remains formidable, but </w:t>
      </w:r>
      <w:r w:rsidRPr="003327BC">
        <w:rPr>
          <w:rStyle w:val="Emphasis"/>
          <w:highlight w:val="green"/>
        </w:rPr>
        <w:t>American leadership limited</w:t>
      </w:r>
      <w:r w:rsidRPr="003327BC">
        <w:rPr>
          <w:rStyle w:val="Emphasis"/>
        </w:rPr>
        <w:t xml:space="preserve"> in its ability to </w:t>
      </w:r>
      <w:r w:rsidRPr="003327BC">
        <w:rPr>
          <w:rStyle w:val="Emphasis"/>
          <w:highlight w:val="green"/>
        </w:rPr>
        <w:t>do much in the Trump era</w:t>
      </w:r>
      <w:r w:rsidRPr="003327BC">
        <w:rPr>
          <w:rFonts w:ascii="Arial" w:hAnsi="Arial" w:cs="Arial"/>
          <w:sz w:val="16"/>
        </w:rPr>
        <w:t xml:space="preserve">. The United States in 2017 has some power but little purpose. The effect is the same as driving a car without making any investments in upkeep or insurance. Eventually, the car runs afoul of an accident or it breaks down of its own accord. As other countries view the United States through a more realpolitik lens, this will inevitably create feedback loops that lead to more Hobbesian outcomes going forward. </w:t>
      </w:r>
      <w:r w:rsidRPr="003327BC">
        <w:rPr>
          <w:rStyle w:val="Emphasis"/>
          <w:highlight w:val="green"/>
        </w:rPr>
        <w:t>The center of gravity for American leadership will not hold.</w:t>
      </w:r>
    </w:p>
    <w:p w14:paraId="465F63CD" w14:textId="77777777" w:rsidR="00D16C4E" w:rsidRPr="003327BC" w:rsidRDefault="00560800" w:rsidP="00D16C4E">
      <w:pPr>
        <w:pStyle w:val="Heading3"/>
        <w:rPr>
          <w:rFonts w:ascii="Arial" w:hAnsi="Arial" w:cs="Arial"/>
        </w:rPr>
      </w:pPr>
      <w:r w:rsidRPr="003327BC">
        <w:rPr>
          <w:rFonts w:ascii="Arial" w:hAnsi="Arial" w:cs="Arial"/>
        </w:rPr>
        <w:t>2NC</w:t>
      </w:r>
      <w:r w:rsidR="00D16C4E" w:rsidRPr="003327BC">
        <w:rPr>
          <w:rFonts w:ascii="Arial" w:hAnsi="Arial" w:cs="Arial"/>
        </w:rPr>
        <w:t xml:space="preserve"> Democracy</w:t>
      </w:r>
    </w:p>
    <w:p w14:paraId="548476E1" w14:textId="77777777" w:rsidR="00D16C4E" w:rsidRPr="003327BC" w:rsidRDefault="00D16C4E" w:rsidP="00D16C4E">
      <w:pPr>
        <w:pStyle w:val="Heading4"/>
        <w:rPr>
          <w:rFonts w:ascii="Arial" w:hAnsi="Arial" w:cs="Arial"/>
        </w:rPr>
      </w:pPr>
      <w:r w:rsidRPr="003327BC">
        <w:rPr>
          <w:rFonts w:ascii="Arial" w:hAnsi="Arial" w:cs="Arial"/>
        </w:rPr>
        <w:t xml:space="preserve">Trump has </w:t>
      </w:r>
      <w:r w:rsidRPr="003327BC">
        <w:rPr>
          <w:rFonts w:ascii="Arial" w:hAnsi="Arial" w:cs="Arial"/>
          <w:u w:val="single"/>
        </w:rPr>
        <w:t>abandoned any prospects</w:t>
      </w:r>
      <w:r w:rsidRPr="003327BC">
        <w:rPr>
          <w:rFonts w:ascii="Arial" w:hAnsi="Arial" w:cs="Arial"/>
        </w:rPr>
        <w:t xml:space="preserve"> of human rights and democracy promotion</w:t>
      </w:r>
    </w:p>
    <w:p w14:paraId="78D1738C" w14:textId="77777777" w:rsidR="00D16C4E" w:rsidRPr="003327BC" w:rsidRDefault="00D16C4E" w:rsidP="00D16C4E">
      <w:pPr>
        <w:rPr>
          <w:rFonts w:ascii="Arial" w:hAnsi="Arial" w:cs="Arial"/>
        </w:rPr>
      </w:pPr>
      <w:r w:rsidRPr="003327BC">
        <w:rPr>
          <w:rStyle w:val="Style13ptBold"/>
          <w:rFonts w:ascii="Arial" w:hAnsi="Arial" w:cs="Arial"/>
        </w:rPr>
        <w:t>McManus 17</w:t>
      </w:r>
      <w:r w:rsidRPr="003327BC">
        <w:rPr>
          <w:rFonts w:ascii="Arial" w:hAnsi="Arial" w:cs="Arial"/>
        </w:rPr>
        <w:t xml:space="preserve">—Washington columnist for the Los Angeles Times, has reported on national and international issues from Washington for more than 30 years (Doyle, “Has the United States abandoned its commitment to human </w:t>
      </w:r>
      <w:proofErr w:type="gramStart"/>
      <w:r w:rsidRPr="003327BC">
        <w:rPr>
          <w:rFonts w:ascii="Arial" w:hAnsi="Arial" w:cs="Arial"/>
        </w:rPr>
        <w:t>rights?,</w:t>
      </w:r>
      <w:proofErr w:type="gramEnd"/>
      <w:r w:rsidRPr="003327BC">
        <w:rPr>
          <w:rFonts w:ascii="Arial" w:hAnsi="Arial" w:cs="Arial"/>
        </w:rPr>
        <w:t>” 4/5/17, LA Times, http://www.latimes.com/opinion/op-ed/la-oe-mcmanus-trump-human-rights-20170405-story.html#)//JLE</w:t>
      </w:r>
    </w:p>
    <w:p w14:paraId="164AAB96" w14:textId="77777777" w:rsidR="00D16C4E" w:rsidRPr="003327BC" w:rsidRDefault="00D16C4E" w:rsidP="00D16C4E">
      <w:pPr>
        <w:rPr>
          <w:rFonts w:ascii="Arial" w:hAnsi="Arial" w:cs="Arial"/>
          <w:sz w:val="16"/>
        </w:rPr>
      </w:pPr>
      <w:r w:rsidRPr="003327BC">
        <w:rPr>
          <w:rFonts w:ascii="Arial" w:hAnsi="Arial" w:cs="Arial"/>
          <w:sz w:val="16"/>
        </w:rPr>
        <w:t xml:space="preserve">Gen. Abdel Fattah </w:t>
      </w:r>
      <w:r w:rsidRPr="003327BC">
        <w:rPr>
          <w:rFonts w:ascii="Arial" w:hAnsi="Arial" w:cs="Arial"/>
          <w:highlight w:val="green"/>
          <w:u w:val="single"/>
        </w:rPr>
        <w:t>Sisi's</w:t>
      </w:r>
      <w:r w:rsidRPr="003327BC">
        <w:rPr>
          <w:rFonts w:ascii="Arial" w:hAnsi="Arial" w:cs="Arial"/>
          <w:u w:val="single"/>
        </w:rPr>
        <w:t xml:space="preserve"> Egypt </w:t>
      </w:r>
      <w:r w:rsidRPr="003327BC">
        <w:rPr>
          <w:rFonts w:ascii="Arial" w:hAnsi="Arial" w:cs="Arial"/>
          <w:highlight w:val="green"/>
          <w:u w:val="single"/>
        </w:rPr>
        <w:t>holds at least 40,000 political prisoners</w:t>
      </w:r>
      <w:r w:rsidRPr="003327BC">
        <w:rPr>
          <w:rFonts w:ascii="Arial" w:hAnsi="Arial" w:cs="Arial"/>
          <w:u w:val="single"/>
        </w:rPr>
        <w:t xml:space="preserve">, </w:t>
      </w:r>
      <w:r w:rsidRPr="003327BC">
        <w:rPr>
          <w:rFonts w:ascii="Arial" w:hAnsi="Arial" w:cs="Arial"/>
          <w:sz w:val="16"/>
        </w:rPr>
        <w:t xml:space="preserve">secular democrats as well as Islamic extremists. </w:t>
      </w:r>
      <w:r w:rsidRPr="003327BC">
        <w:rPr>
          <w:rFonts w:ascii="Arial" w:hAnsi="Arial" w:cs="Arial"/>
          <w:u w:val="single"/>
        </w:rPr>
        <w:t xml:space="preserve">His </w:t>
      </w:r>
      <w:r w:rsidRPr="003327BC">
        <w:rPr>
          <w:rFonts w:ascii="Arial" w:hAnsi="Arial" w:cs="Arial"/>
          <w:highlight w:val="green"/>
          <w:u w:val="single"/>
        </w:rPr>
        <w:t>security forces have killed thousands</w:t>
      </w:r>
      <w:r w:rsidRPr="003327BC">
        <w:rPr>
          <w:rFonts w:ascii="Arial" w:hAnsi="Arial" w:cs="Arial"/>
          <w:sz w:val="16"/>
        </w:rPr>
        <w:t xml:space="preserve"> — at least 817 at a single demonstration, according to Human Rights Watch. For three years</w:t>
      </w:r>
      <w:r w:rsidRPr="003327BC">
        <w:rPr>
          <w:rFonts w:ascii="Arial" w:hAnsi="Arial" w:cs="Arial"/>
          <w:u w:val="single"/>
        </w:rPr>
        <w:t xml:space="preserve">, the Obama administration kept Sisi at arm's length, </w:t>
      </w:r>
      <w:r w:rsidRPr="003327BC">
        <w:rPr>
          <w:rFonts w:ascii="Arial" w:hAnsi="Arial" w:cs="Arial"/>
          <w:sz w:val="16"/>
        </w:rPr>
        <w:t xml:space="preserve">working with his government on counterterrorism while expressing disapproval of its </w:t>
      </w:r>
      <w:proofErr w:type="gramStart"/>
      <w:r w:rsidRPr="003327BC">
        <w:rPr>
          <w:rFonts w:ascii="Arial" w:hAnsi="Arial" w:cs="Arial"/>
          <w:sz w:val="16"/>
        </w:rPr>
        <w:t>repression.</w:t>
      </w:r>
      <w:r w:rsidRPr="003327BC">
        <w:rPr>
          <w:rFonts w:ascii="Arial" w:hAnsi="Arial" w:cs="Arial"/>
          <w:sz w:val="12"/>
        </w:rPr>
        <w:t>¶</w:t>
      </w:r>
      <w:proofErr w:type="gramEnd"/>
      <w:r w:rsidRPr="003327BC">
        <w:rPr>
          <w:rFonts w:ascii="Arial" w:hAnsi="Arial" w:cs="Arial"/>
          <w:sz w:val="16"/>
        </w:rPr>
        <w:t xml:space="preserve"> </w:t>
      </w:r>
      <w:r w:rsidRPr="003327BC">
        <w:rPr>
          <w:rFonts w:ascii="Arial" w:hAnsi="Arial" w:cs="Arial"/>
          <w:u w:val="single"/>
        </w:rPr>
        <w:t>No longer.</w:t>
      </w:r>
      <w:r w:rsidRPr="003327BC">
        <w:rPr>
          <w:rFonts w:ascii="Arial" w:hAnsi="Arial" w:cs="Arial"/>
          <w:sz w:val="16"/>
        </w:rPr>
        <w:t xml:space="preserve"> This week, President </w:t>
      </w:r>
      <w:r w:rsidRPr="003327BC">
        <w:rPr>
          <w:rFonts w:ascii="Arial" w:hAnsi="Arial" w:cs="Arial"/>
          <w:highlight w:val="green"/>
          <w:u w:val="single"/>
        </w:rPr>
        <w:t>Trump welcomed Sisi</w:t>
      </w:r>
      <w:r w:rsidRPr="003327BC">
        <w:rPr>
          <w:rFonts w:ascii="Arial" w:hAnsi="Arial" w:cs="Arial"/>
          <w:u w:val="single"/>
        </w:rPr>
        <w:t xml:space="preserve"> </w:t>
      </w:r>
      <w:r w:rsidRPr="003327BC">
        <w:rPr>
          <w:rFonts w:ascii="Arial" w:hAnsi="Arial" w:cs="Arial"/>
          <w:highlight w:val="green"/>
          <w:u w:val="single"/>
        </w:rPr>
        <w:t>to the White House</w:t>
      </w:r>
      <w:r w:rsidRPr="003327BC">
        <w:rPr>
          <w:rFonts w:ascii="Arial" w:hAnsi="Arial" w:cs="Arial"/>
          <w:u w:val="single"/>
        </w:rPr>
        <w:t xml:space="preserve"> and hailed him </w:t>
      </w:r>
      <w:r w:rsidRPr="003327BC">
        <w:rPr>
          <w:rFonts w:ascii="Arial" w:hAnsi="Arial" w:cs="Arial"/>
          <w:highlight w:val="green"/>
          <w:u w:val="single"/>
        </w:rPr>
        <w:t xml:space="preserve">as a </w:t>
      </w:r>
      <w:proofErr w:type="gramStart"/>
      <w:r w:rsidRPr="003327BC">
        <w:rPr>
          <w:rFonts w:ascii="Arial" w:hAnsi="Arial" w:cs="Arial"/>
          <w:highlight w:val="green"/>
          <w:u w:val="single"/>
        </w:rPr>
        <w:t>hero</w:t>
      </w:r>
      <w:r w:rsidRPr="003327BC">
        <w:rPr>
          <w:rFonts w:ascii="Arial" w:hAnsi="Arial" w:cs="Arial"/>
          <w:sz w:val="16"/>
          <w:highlight w:val="green"/>
        </w:rPr>
        <w:t>.</w:t>
      </w:r>
      <w:r w:rsidRPr="003327BC">
        <w:rPr>
          <w:rFonts w:ascii="Arial" w:hAnsi="Arial" w:cs="Arial"/>
          <w:sz w:val="12"/>
        </w:rPr>
        <w:t>¶</w:t>
      </w:r>
      <w:proofErr w:type="gramEnd"/>
      <w:r w:rsidRPr="003327BC">
        <w:rPr>
          <w:rFonts w:ascii="Arial" w:hAnsi="Arial" w:cs="Arial"/>
          <w:sz w:val="16"/>
        </w:rPr>
        <w:t xml:space="preserve"> "We are very much behind President Sisi," Trump said. "He's done a fantastic job in a very difficult situation."</w:t>
      </w:r>
      <w:r w:rsidRPr="003327BC">
        <w:rPr>
          <w:rFonts w:ascii="Arial" w:hAnsi="Arial" w:cs="Arial"/>
          <w:sz w:val="12"/>
        </w:rPr>
        <w:t>¶</w:t>
      </w:r>
      <w:r w:rsidRPr="003327BC">
        <w:rPr>
          <w:rFonts w:ascii="Arial" w:hAnsi="Arial" w:cs="Arial"/>
          <w:sz w:val="16"/>
        </w:rPr>
        <w:t xml:space="preserve"> In public, </w:t>
      </w:r>
      <w:r w:rsidRPr="003327BC">
        <w:rPr>
          <w:rFonts w:ascii="Arial" w:hAnsi="Arial" w:cs="Arial"/>
          <w:highlight w:val="green"/>
          <w:u w:val="single"/>
        </w:rPr>
        <w:t>no U.S. official said a word about human rights</w:t>
      </w:r>
      <w:r w:rsidRPr="003327BC">
        <w:rPr>
          <w:rFonts w:ascii="Arial" w:hAnsi="Arial" w:cs="Arial"/>
          <w:u w:val="single"/>
        </w:rPr>
        <w:t>.</w:t>
      </w:r>
      <w:r w:rsidRPr="003327BC">
        <w:rPr>
          <w:rFonts w:ascii="Arial" w:hAnsi="Arial" w:cs="Arial"/>
          <w:sz w:val="16"/>
        </w:rPr>
        <w:t xml:space="preserve"> Trump's spokesman refused to say whether the issue came up in </w:t>
      </w:r>
      <w:proofErr w:type="gramStart"/>
      <w:r w:rsidRPr="003327BC">
        <w:rPr>
          <w:rFonts w:ascii="Arial" w:hAnsi="Arial" w:cs="Arial"/>
          <w:sz w:val="16"/>
        </w:rPr>
        <w:t>private.</w:t>
      </w:r>
      <w:r w:rsidRPr="003327BC">
        <w:rPr>
          <w:rFonts w:ascii="Arial" w:hAnsi="Arial" w:cs="Arial"/>
          <w:sz w:val="12"/>
        </w:rPr>
        <w:t>¶</w:t>
      </w:r>
      <w:proofErr w:type="gramEnd"/>
      <w:r w:rsidRPr="003327BC">
        <w:rPr>
          <w:rFonts w:ascii="Arial" w:hAnsi="Arial" w:cs="Arial"/>
          <w:sz w:val="16"/>
        </w:rPr>
        <w:t xml:space="preserve"> </w:t>
      </w:r>
      <w:r w:rsidRPr="003327BC">
        <w:rPr>
          <w:rFonts w:ascii="Arial" w:hAnsi="Arial" w:cs="Arial"/>
          <w:u w:val="single"/>
        </w:rPr>
        <w:t>Sisi isn't the only strongman who's getting a free pass from</w:t>
      </w:r>
      <w:r w:rsidRPr="003327BC">
        <w:rPr>
          <w:rFonts w:ascii="Arial" w:hAnsi="Arial" w:cs="Arial"/>
          <w:sz w:val="16"/>
        </w:rPr>
        <w:t xml:space="preserve"> the </w:t>
      </w:r>
      <w:r w:rsidRPr="003327BC">
        <w:rPr>
          <w:rFonts w:ascii="Arial" w:hAnsi="Arial" w:cs="Arial"/>
          <w:u w:val="single"/>
        </w:rPr>
        <w:t>Trump</w:t>
      </w:r>
      <w:r w:rsidRPr="003327BC">
        <w:rPr>
          <w:rFonts w:ascii="Arial" w:hAnsi="Arial" w:cs="Arial"/>
          <w:sz w:val="16"/>
        </w:rPr>
        <w:t xml:space="preserve"> administration. China's President </w:t>
      </w:r>
      <w:r w:rsidRPr="003327BC">
        <w:rPr>
          <w:rFonts w:ascii="Arial" w:hAnsi="Arial" w:cs="Arial"/>
          <w:highlight w:val="green"/>
          <w:u w:val="single"/>
        </w:rPr>
        <w:t>Xi</w:t>
      </w:r>
      <w:r w:rsidRPr="003327BC">
        <w:rPr>
          <w:rFonts w:ascii="Arial" w:hAnsi="Arial" w:cs="Arial"/>
          <w:sz w:val="16"/>
        </w:rPr>
        <w:t xml:space="preserve"> Jinping </w:t>
      </w:r>
      <w:r w:rsidRPr="003327BC">
        <w:rPr>
          <w:rFonts w:ascii="Arial" w:hAnsi="Arial" w:cs="Arial"/>
          <w:highlight w:val="green"/>
          <w:u w:val="single"/>
        </w:rPr>
        <w:t>will be visiting Trump's</w:t>
      </w:r>
      <w:r w:rsidRPr="003327BC">
        <w:rPr>
          <w:rFonts w:ascii="Arial" w:hAnsi="Arial" w:cs="Arial"/>
          <w:sz w:val="16"/>
        </w:rPr>
        <w:t xml:space="preserve"> Florida </w:t>
      </w:r>
      <w:r w:rsidRPr="003327BC">
        <w:rPr>
          <w:rFonts w:ascii="Arial" w:hAnsi="Arial" w:cs="Arial"/>
          <w:u w:val="single"/>
        </w:rPr>
        <w:t xml:space="preserve">vacation </w:t>
      </w:r>
      <w:r w:rsidRPr="003327BC">
        <w:rPr>
          <w:rFonts w:ascii="Arial" w:hAnsi="Arial" w:cs="Arial"/>
          <w:highlight w:val="green"/>
          <w:u w:val="single"/>
        </w:rPr>
        <w:t>home</w:t>
      </w:r>
      <w:r w:rsidRPr="003327BC">
        <w:rPr>
          <w:rFonts w:ascii="Arial" w:hAnsi="Arial" w:cs="Arial"/>
          <w:u w:val="single"/>
        </w:rPr>
        <w:t xml:space="preserve"> at Mar-a-Lago on Thursday</w:t>
      </w:r>
      <w:r w:rsidRPr="003327BC">
        <w:rPr>
          <w:rFonts w:ascii="Arial" w:hAnsi="Arial" w:cs="Arial"/>
          <w:sz w:val="16"/>
        </w:rPr>
        <w:t xml:space="preserve">, and he's not likely to hear much about human rights either. And last week, </w:t>
      </w:r>
      <w:r w:rsidRPr="003327BC">
        <w:rPr>
          <w:rFonts w:ascii="Arial" w:hAnsi="Arial" w:cs="Arial"/>
          <w:u w:val="single"/>
        </w:rPr>
        <w:t>the</w:t>
      </w:r>
      <w:r w:rsidRPr="003327BC">
        <w:rPr>
          <w:rFonts w:ascii="Arial" w:hAnsi="Arial" w:cs="Arial"/>
          <w:sz w:val="16"/>
        </w:rPr>
        <w:t xml:space="preserve"> </w:t>
      </w:r>
      <w:r w:rsidRPr="003327BC">
        <w:rPr>
          <w:rFonts w:ascii="Arial" w:hAnsi="Arial" w:cs="Arial"/>
          <w:highlight w:val="green"/>
          <w:u w:val="single"/>
        </w:rPr>
        <w:t>Trump</w:t>
      </w:r>
      <w:r w:rsidRPr="003327BC">
        <w:rPr>
          <w:rFonts w:ascii="Arial" w:hAnsi="Arial" w:cs="Arial"/>
          <w:u w:val="single"/>
        </w:rPr>
        <w:t xml:space="preserve"> administration </w:t>
      </w:r>
      <w:r w:rsidRPr="003327BC">
        <w:rPr>
          <w:rFonts w:ascii="Arial" w:hAnsi="Arial" w:cs="Arial"/>
          <w:highlight w:val="green"/>
          <w:u w:val="single"/>
        </w:rPr>
        <w:t>told Congress it intends to lift the human rights conditions that</w:t>
      </w:r>
      <w:r w:rsidRPr="003327BC">
        <w:rPr>
          <w:rFonts w:ascii="Arial" w:hAnsi="Arial" w:cs="Arial"/>
          <w:u w:val="single"/>
        </w:rPr>
        <w:t xml:space="preserve"> had </w:t>
      </w:r>
      <w:r w:rsidRPr="003327BC">
        <w:rPr>
          <w:rFonts w:ascii="Arial" w:hAnsi="Arial" w:cs="Arial"/>
          <w:highlight w:val="green"/>
          <w:u w:val="single"/>
        </w:rPr>
        <w:t>blocked the sale of F-16 fighter jets to Bahrain</w:t>
      </w:r>
      <w:r w:rsidRPr="003327BC">
        <w:rPr>
          <w:rFonts w:ascii="Arial" w:hAnsi="Arial" w:cs="Arial"/>
          <w:sz w:val="16"/>
        </w:rPr>
        <w:t>.</w:t>
      </w:r>
      <w:r w:rsidRPr="003327BC">
        <w:rPr>
          <w:rFonts w:ascii="Arial" w:hAnsi="Arial" w:cs="Arial"/>
          <w:sz w:val="12"/>
        </w:rPr>
        <w:t>¶</w:t>
      </w:r>
      <w:r w:rsidRPr="003327BC">
        <w:rPr>
          <w:rFonts w:ascii="Arial" w:hAnsi="Arial" w:cs="Arial"/>
          <w:sz w:val="16"/>
        </w:rPr>
        <w:t xml:space="preserve"> Most famously, Russia's Vladimir </w:t>
      </w:r>
      <w:r w:rsidRPr="003327BC">
        <w:rPr>
          <w:rFonts w:ascii="Arial" w:hAnsi="Arial" w:cs="Arial"/>
          <w:highlight w:val="green"/>
          <w:u w:val="single"/>
        </w:rPr>
        <w:t>Putin has long been an object of Trump's praise</w:t>
      </w:r>
      <w:r w:rsidRPr="003327BC">
        <w:rPr>
          <w:rFonts w:ascii="Arial" w:hAnsi="Arial" w:cs="Arial"/>
          <w:u w:val="single"/>
        </w:rPr>
        <w:t xml:space="preserve"> for his strength</w:t>
      </w:r>
      <w:r w:rsidRPr="003327BC">
        <w:rPr>
          <w:rFonts w:ascii="Arial" w:hAnsi="Arial" w:cs="Arial"/>
          <w:sz w:val="16"/>
        </w:rPr>
        <w:t>, even as his regime assassinates opponents and jails protesters.</w:t>
      </w:r>
      <w:r w:rsidRPr="003327BC">
        <w:rPr>
          <w:rFonts w:ascii="Arial" w:hAnsi="Arial" w:cs="Arial"/>
          <w:sz w:val="12"/>
        </w:rPr>
        <w:t>¶</w:t>
      </w:r>
      <w:r w:rsidRPr="003327BC">
        <w:rPr>
          <w:rFonts w:ascii="Arial" w:hAnsi="Arial" w:cs="Arial"/>
          <w:sz w:val="16"/>
        </w:rPr>
        <w:t xml:space="preserve"> </w:t>
      </w:r>
      <w:r w:rsidRPr="003327BC">
        <w:rPr>
          <w:rFonts w:ascii="Arial" w:hAnsi="Arial" w:cs="Arial"/>
          <w:highlight w:val="green"/>
          <w:u w:val="single"/>
        </w:rPr>
        <w:t>Trump made it clear</w:t>
      </w:r>
      <w:r w:rsidRPr="003327BC">
        <w:rPr>
          <w:rFonts w:ascii="Arial" w:hAnsi="Arial" w:cs="Arial"/>
          <w:sz w:val="16"/>
        </w:rPr>
        <w:t xml:space="preserve"> in his presidential campaign that </w:t>
      </w:r>
      <w:r w:rsidRPr="003327BC">
        <w:rPr>
          <w:rFonts w:ascii="Arial" w:hAnsi="Arial" w:cs="Arial"/>
          <w:highlight w:val="green"/>
          <w:u w:val="single"/>
        </w:rPr>
        <w:t>he was interested in military strength</w:t>
      </w:r>
      <w:r w:rsidRPr="003327BC">
        <w:rPr>
          <w:rFonts w:ascii="Arial" w:hAnsi="Arial" w:cs="Arial"/>
          <w:sz w:val="16"/>
        </w:rPr>
        <w:t xml:space="preserve"> and trade deals </w:t>
      </w:r>
      <w:r w:rsidRPr="003327BC">
        <w:rPr>
          <w:rFonts w:ascii="Arial" w:hAnsi="Arial" w:cs="Arial"/>
          <w:b/>
          <w:highlight w:val="green"/>
          <w:u w:val="single"/>
        </w:rPr>
        <w:t>more than promoting democracy.</w:t>
      </w:r>
      <w:r w:rsidRPr="003327BC">
        <w:rPr>
          <w:rFonts w:ascii="Arial" w:hAnsi="Arial" w:cs="Arial"/>
          <w:sz w:val="12"/>
        </w:rPr>
        <w:t>¶</w:t>
      </w:r>
      <w:r w:rsidRPr="003327BC">
        <w:rPr>
          <w:rFonts w:ascii="Arial" w:hAnsi="Arial" w:cs="Arial"/>
          <w:sz w:val="16"/>
        </w:rPr>
        <w:t xml:space="preserve"> But it's still striking: </w:t>
      </w:r>
      <w:r w:rsidRPr="003327BC">
        <w:rPr>
          <w:rFonts w:ascii="Arial" w:hAnsi="Arial" w:cs="Arial"/>
          <w:highlight w:val="green"/>
          <w:u w:val="single"/>
        </w:rPr>
        <w:t xml:space="preserve">The president is </w:t>
      </w:r>
      <w:r w:rsidRPr="003327BC">
        <w:rPr>
          <w:rFonts w:ascii="Arial" w:hAnsi="Arial" w:cs="Arial"/>
          <w:b/>
          <w:highlight w:val="green"/>
          <w:u w:val="single"/>
        </w:rPr>
        <w:t>systematically dismantling a 40-year-old bipartisan tradition</w:t>
      </w:r>
      <w:r w:rsidRPr="003327BC">
        <w:rPr>
          <w:rFonts w:ascii="Arial" w:hAnsi="Arial" w:cs="Arial"/>
          <w:highlight w:val="green"/>
          <w:u w:val="single"/>
        </w:rPr>
        <w:t xml:space="preserve"> of U.S. foreign policy.</w:t>
      </w:r>
      <w:r w:rsidRPr="003327BC">
        <w:rPr>
          <w:rFonts w:ascii="Arial" w:hAnsi="Arial" w:cs="Arial"/>
          <w:sz w:val="12"/>
        </w:rPr>
        <w:t>¶</w:t>
      </w:r>
      <w:r w:rsidRPr="003327BC">
        <w:rPr>
          <w:rFonts w:ascii="Arial" w:hAnsi="Arial" w:cs="Arial"/>
          <w:sz w:val="16"/>
        </w:rPr>
        <w:t xml:space="preserve"> Presidents have used rhetoric about freedom and democracy for more than a century, but Jimmy Carter elevated human rights to a top priority in 1977. Ronald Reagan made the issue bipartisan in the 1980s as he campaigned to undermine the Soviet empire. Even after the end of the Cold War, all of their successors maintained the tradition with varying degrees of enthusiasm — until </w:t>
      </w:r>
      <w:proofErr w:type="gramStart"/>
      <w:r w:rsidRPr="003327BC">
        <w:rPr>
          <w:rFonts w:ascii="Arial" w:hAnsi="Arial" w:cs="Arial"/>
          <w:sz w:val="16"/>
        </w:rPr>
        <w:t>Trump.</w:t>
      </w:r>
      <w:r w:rsidRPr="003327BC">
        <w:rPr>
          <w:rFonts w:ascii="Arial" w:hAnsi="Arial" w:cs="Arial"/>
          <w:sz w:val="12"/>
        </w:rPr>
        <w:t>¶</w:t>
      </w:r>
      <w:proofErr w:type="gramEnd"/>
      <w:r w:rsidRPr="003327BC">
        <w:rPr>
          <w:rFonts w:ascii="Arial" w:hAnsi="Arial" w:cs="Arial"/>
          <w:sz w:val="16"/>
        </w:rPr>
        <w:t xml:space="preserve"> Not only did the new president define his foreign policy as "America First," </w:t>
      </w:r>
      <w:r w:rsidRPr="003327BC">
        <w:rPr>
          <w:rStyle w:val="StyleUnderline"/>
          <w:rFonts w:ascii="Arial" w:hAnsi="Arial" w:cs="Arial"/>
          <w:highlight w:val="green"/>
        </w:rPr>
        <w:t>he</w:t>
      </w:r>
      <w:r w:rsidRPr="003327BC">
        <w:rPr>
          <w:rFonts w:ascii="Arial" w:hAnsi="Arial" w:cs="Arial"/>
          <w:sz w:val="16"/>
        </w:rPr>
        <w:t xml:space="preserve"> once breezily </w:t>
      </w:r>
      <w:r w:rsidRPr="003327BC">
        <w:rPr>
          <w:rStyle w:val="StyleUnderline"/>
          <w:rFonts w:ascii="Arial" w:hAnsi="Arial" w:cs="Arial"/>
          <w:highlight w:val="green"/>
        </w:rPr>
        <w:t>suggested</w:t>
      </w:r>
      <w:r w:rsidRPr="003327BC">
        <w:rPr>
          <w:rStyle w:val="StyleUnderline"/>
          <w:rFonts w:ascii="Arial" w:hAnsi="Arial" w:cs="Arial"/>
        </w:rPr>
        <w:t xml:space="preserve"> that </w:t>
      </w:r>
      <w:r w:rsidRPr="003327BC">
        <w:rPr>
          <w:rStyle w:val="StyleUnderline"/>
          <w:rFonts w:ascii="Arial" w:hAnsi="Arial" w:cs="Arial"/>
          <w:highlight w:val="green"/>
        </w:rPr>
        <w:t>he didn't see</w:t>
      </w:r>
      <w:r w:rsidRPr="003327BC">
        <w:rPr>
          <w:rStyle w:val="StyleUnderline"/>
          <w:rFonts w:ascii="Arial" w:hAnsi="Arial" w:cs="Arial"/>
        </w:rPr>
        <w:t xml:space="preserve"> much </w:t>
      </w:r>
      <w:r w:rsidRPr="003327BC">
        <w:rPr>
          <w:rStyle w:val="StyleUnderline"/>
          <w:rFonts w:ascii="Arial" w:hAnsi="Arial" w:cs="Arial"/>
          <w:highlight w:val="green"/>
        </w:rPr>
        <w:t>difference</w:t>
      </w:r>
      <w:r w:rsidRPr="003327BC">
        <w:rPr>
          <w:rStyle w:val="StyleUnderline"/>
          <w:rFonts w:ascii="Arial" w:hAnsi="Arial" w:cs="Arial"/>
        </w:rPr>
        <w:t xml:space="preserve"> </w:t>
      </w:r>
      <w:r w:rsidRPr="003327BC">
        <w:rPr>
          <w:rStyle w:val="StyleUnderline"/>
          <w:rFonts w:ascii="Arial" w:hAnsi="Arial" w:cs="Arial"/>
          <w:highlight w:val="green"/>
        </w:rPr>
        <w:t>between</w:t>
      </w:r>
      <w:r w:rsidRPr="003327BC">
        <w:rPr>
          <w:rStyle w:val="StyleUnderline"/>
          <w:rFonts w:ascii="Arial" w:hAnsi="Arial" w:cs="Arial"/>
        </w:rPr>
        <w:t xml:space="preserve"> American </w:t>
      </w:r>
      <w:r w:rsidRPr="003327BC">
        <w:rPr>
          <w:rStyle w:val="StyleUnderline"/>
          <w:rFonts w:ascii="Arial" w:hAnsi="Arial" w:cs="Arial"/>
          <w:highlight w:val="green"/>
        </w:rPr>
        <w:t>democracy and Putin's authoritarianism</w:t>
      </w:r>
      <w:r w:rsidRPr="003327BC">
        <w:rPr>
          <w:rFonts w:ascii="Arial" w:hAnsi="Arial" w:cs="Arial"/>
          <w:sz w:val="16"/>
          <w:highlight w:val="green"/>
        </w:rPr>
        <w:t>.</w:t>
      </w:r>
      <w:r w:rsidRPr="003327BC">
        <w:rPr>
          <w:rFonts w:ascii="Arial" w:hAnsi="Arial" w:cs="Arial"/>
          <w:sz w:val="12"/>
        </w:rPr>
        <w:t>¶</w:t>
      </w:r>
      <w:r w:rsidRPr="003327BC">
        <w:rPr>
          <w:rFonts w:ascii="Arial" w:hAnsi="Arial" w:cs="Arial"/>
          <w:sz w:val="16"/>
        </w:rPr>
        <w:t xml:space="preserve"> "We have a lot of killers," he shrugged in a famous interview on Fox News. "You think our country is so innocent?"</w:t>
      </w:r>
      <w:r w:rsidRPr="003327BC">
        <w:rPr>
          <w:rFonts w:ascii="Arial" w:hAnsi="Arial" w:cs="Arial"/>
          <w:sz w:val="12"/>
        </w:rPr>
        <w:t>¶</w:t>
      </w:r>
      <w:r w:rsidRPr="003327BC">
        <w:rPr>
          <w:rFonts w:ascii="Arial" w:hAnsi="Arial" w:cs="Arial"/>
          <w:sz w:val="16"/>
        </w:rPr>
        <w:t xml:space="preserve"> </w:t>
      </w:r>
      <w:r w:rsidRPr="003327BC">
        <w:rPr>
          <w:rStyle w:val="StyleUnderline"/>
          <w:rFonts w:ascii="Arial" w:hAnsi="Arial" w:cs="Arial"/>
          <w:highlight w:val="green"/>
        </w:rPr>
        <w:t>It's one thing to retreat from</w:t>
      </w:r>
      <w:r w:rsidRPr="003327BC">
        <w:rPr>
          <w:rStyle w:val="StyleUnderline"/>
          <w:rFonts w:ascii="Arial" w:hAnsi="Arial" w:cs="Arial"/>
        </w:rPr>
        <w:t xml:space="preserve"> putting </w:t>
      </w:r>
      <w:r w:rsidRPr="003327BC">
        <w:rPr>
          <w:rStyle w:val="StyleUnderline"/>
          <w:rFonts w:ascii="Arial" w:hAnsi="Arial" w:cs="Arial"/>
          <w:highlight w:val="green"/>
        </w:rPr>
        <w:t>human rights first</w:t>
      </w:r>
      <w:r w:rsidRPr="003327BC">
        <w:rPr>
          <w:rFonts w:ascii="Arial" w:hAnsi="Arial" w:cs="Arial"/>
          <w:sz w:val="16"/>
          <w:highlight w:val="green"/>
        </w:rPr>
        <w:t xml:space="preserve">. </w:t>
      </w:r>
      <w:r w:rsidRPr="003327BC">
        <w:rPr>
          <w:rStyle w:val="StyleUnderline"/>
          <w:rFonts w:ascii="Arial" w:hAnsi="Arial" w:cs="Arial"/>
          <w:highlight w:val="green"/>
        </w:rPr>
        <w:t xml:space="preserve">It's another to </w:t>
      </w:r>
      <w:r w:rsidRPr="003327BC">
        <w:rPr>
          <w:rStyle w:val="StyleUnderline"/>
          <w:rFonts w:ascii="Arial" w:hAnsi="Arial" w:cs="Arial"/>
          <w:b/>
          <w:highlight w:val="green"/>
        </w:rPr>
        <w:t>abandon the field entirely</w:t>
      </w:r>
      <w:r w:rsidRPr="003327BC">
        <w:rPr>
          <w:rFonts w:ascii="Arial" w:hAnsi="Arial" w:cs="Arial"/>
          <w:sz w:val="16"/>
        </w:rPr>
        <w:t>. It's not only morally offensive; it's bad policy, for practical reasons.</w:t>
      </w:r>
    </w:p>
    <w:p w14:paraId="49A5585B" w14:textId="77777777" w:rsidR="00D16C4E" w:rsidRPr="003327BC" w:rsidRDefault="00D16C4E" w:rsidP="00D16C4E">
      <w:pPr>
        <w:pStyle w:val="Heading4"/>
        <w:rPr>
          <w:rFonts w:ascii="Arial" w:hAnsi="Arial" w:cs="Arial"/>
        </w:rPr>
      </w:pPr>
      <w:r w:rsidRPr="003327BC">
        <w:rPr>
          <w:rFonts w:ascii="Arial" w:hAnsi="Arial" w:cs="Arial"/>
        </w:rPr>
        <w:t>Trump won’t put any effort to democratic human rights promotion</w:t>
      </w:r>
    </w:p>
    <w:p w14:paraId="673B841B" w14:textId="77777777" w:rsidR="00D16C4E" w:rsidRPr="003327BC" w:rsidRDefault="00D16C4E" w:rsidP="00D16C4E">
      <w:pPr>
        <w:rPr>
          <w:rFonts w:ascii="Arial" w:hAnsi="Arial" w:cs="Arial"/>
        </w:rPr>
      </w:pPr>
      <w:r w:rsidRPr="003327BC">
        <w:rPr>
          <w:rStyle w:val="Style13ptBold"/>
          <w:rFonts w:ascii="Arial" w:hAnsi="Arial" w:cs="Arial"/>
        </w:rPr>
        <w:t>Posner 17</w:t>
      </w:r>
      <w:r w:rsidRPr="003327BC">
        <w:rPr>
          <w:rFonts w:ascii="Arial" w:hAnsi="Arial" w:cs="Arial"/>
        </w:rPr>
        <w:t>—lawyer, the Founding Executive Director and later the President of Human Rights First, the former Assistant Secretary of State for Democracy, Human Rights, and Labor, current Co-Director for the Center of Business and Human Rights at NYU Stern School of Business, Board member of the International Service for Human Rights.[1](Michael Posner, “Trump Abandons the Human-Rights Agenda,” 5/26/27, New Yorker, https://www.newyorker.com/news/news-desk/trump-abandons-the-human-rights-agenda)//JLE</w:t>
      </w:r>
    </w:p>
    <w:p w14:paraId="7147F2F8" w14:textId="77777777" w:rsidR="00D16C4E" w:rsidRPr="003327BC" w:rsidRDefault="00D16C4E" w:rsidP="00D16C4E">
      <w:pPr>
        <w:rPr>
          <w:rFonts w:ascii="Arial" w:hAnsi="Arial" w:cs="Arial"/>
          <w:sz w:val="16"/>
        </w:rPr>
      </w:pPr>
      <w:r w:rsidRPr="003327BC">
        <w:rPr>
          <w:rFonts w:ascii="Arial" w:hAnsi="Arial" w:cs="Arial"/>
          <w:sz w:val="16"/>
        </w:rPr>
        <w:t xml:space="preserve">In his first four months in office, </w:t>
      </w:r>
      <w:r w:rsidRPr="003327BC">
        <w:rPr>
          <w:rFonts w:ascii="Arial" w:hAnsi="Arial" w:cs="Arial"/>
          <w:u w:val="single"/>
        </w:rPr>
        <w:t xml:space="preserve">President Donald </w:t>
      </w:r>
      <w:r w:rsidRPr="003327BC">
        <w:rPr>
          <w:rFonts w:ascii="Arial" w:hAnsi="Arial" w:cs="Arial"/>
          <w:highlight w:val="green"/>
          <w:u w:val="single"/>
        </w:rPr>
        <w:t xml:space="preserve">Trump has </w:t>
      </w:r>
      <w:r w:rsidRPr="003327BC">
        <w:rPr>
          <w:rStyle w:val="Emphasis"/>
          <w:highlight w:val="green"/>
        </w:rPr>
        <w:t>shaken America’s democratic foundations</w:t>
      </w:r>
      <w:r w:rsidRPr="003327BC">
        <w:rPr>
          <w:rFonts w:ascii="Arial" w:hAnsi="Arial" w:cs="Arial"/>
          <w:u w:val="single"/>
        </w:rPr>
        <w:t xml:space="preserve"> at home </w:t>
      </w:r>
      <w:r w:rsidRPr="003327BC">
        <w:rPr>
          <w:rStyle w:val="Emphasis"/>
          <w:highlight w:val="green"/>
        </w:rPr>
        <w:t>and abandoned</w:t>
      </w:r>
      <w:r w:rsidRPr="003327BC">
        <w:rPr>
          <w:rFonts w:ascii="Arial" w:hAnsi="Arial" w:cs="Arial"/>
          <w:highlight w:val="green"/>
          <w:u w:val="single"/>
        </w:rPr>
        <w:t xml:space="preserve"> </w:t>
      </w:r>
      <w:r w:rsidRPr="003327BC">
        <w:rPr>
          <w:rFonts w:ascii="Arial" w:hAnsi="Arial" w:cs="Arial"/>
          <w:u w:val="single"/>
        </w:rPr>
        <w:t xml:space="preserve">a powerful bipartisan </w:t>
      </w:r>
      <w:r w:rsidRPr="003327BC">
        <w:rPr>
          <w:rFonts w:ascii="Arial" w:hAnsi="Arial" w:cs="Arial"/>
          <w:highlight w:val="green"/>
          <w:u w:val="single"/>
        </w:rPr>
        <w:t xml:space="preserve">commitment to </w:t>
      </w:r>
      <w:r w:rsidRPr="003327BC">
        <w:rPr>
          <w:rStyle w:val="Emphasis"/>
          <w:highlight w:val="green"/>
        </w:rPr>
        <w:t>human rights</w:t>
      </w:r>
      <w:r w:rsidRPr="003327BC">
        <w:rPr>
          <w:rFonts w:ascii="Arial" w:hAnsi="Arial" w:cs="Arial"/>
          <w:sz w:val="16"/>
        </w:rPr>
        <w:t xml:space="preserve">. Seemingly forgotten is the legacy of Ronald Reagan, who, in his first Inaugural Address, pledged that America would “be the exemplar of freedom and a beacon of hope” for oppressed populations around the </w:t>
      </w:r>
      <w:proofErr w:type="gramStart"/>
      <w:r w:rsidRPr="003327BC">
        <w:rPr>
          <w:rFonts w:ascii="Arial" w:hAnsi="Arial" w:cs="Arial"/>
          <w:sz w:val="16"/>
        </w:rPr>
        <w:t>world.</w:t>
      </w:r>
      <w:r w:rsidRPr="003327BC">
        <w:rPr>
          <w:rFonts w:ascii="Arial" w:hAnsi="Arial" w:cs="Arial"/>
          <w:sz w:val="12"/>
        </w:rPr>
        <w:t>¶</w:t>
      </w:r>
      <w:proofErr w:type="gramEnd"/>
      <w:r w:rsidRPr="003327BC">
        <w:rPr>
          <w:rFonts w:ascii="Arial" w:hAnsi="Arial" w:cs="Arial"/>
          <w:sz w:val="16"/>
        </w:rPr>
        <w:t xml:space="preserve"> </w:t>
      </w:r>
      <w:r w:rsidRPr="003327BC">
        <w:rPr>
          <w:rStyle w:val="StyleUnderline"/>
          <w:rFonts w:ascii="Arial" w:hAnsi="Arial" w:cs="Arial"/>
        </w:rPr>
        <w:t>Trump seems indifferent to</w:t>
      </w:r>
      <w:r w:rsidRPr="003327BC">
        <w:rPr>
          <w:rFonts w:ascii="Arial" w:hAnsi="Arial" w:cs="Arial"/>
          <w:sz w:val="16"/>
        </w:rPr>
        <w:t xml:space="preserve">, and at times disdainful of, </w:t>
      </w:r>
      <w:r w:rsidRPr="003327BC">
        <w:rPr>
          <w:rStyle w:val="StyleUnderline"/>
          <w:rFonts w:ascii="Arial" w:hAnsi="Arial" w:cs="Arial"/>
        </w:rPr>
        <w:t>this</w:t>
      </w:r>
      <w:r w:rsidRPr="003327BC">
        <w:rPr>
          <w:rFonts w:ascii="Arial" w:hAnsi="Arial" w:cs="Arial"/>
          <w:sz w:val="16"/>
        </w:rPr>
        <w:t xml:space="preserve"> deeply rooted global </w:t>
      </w:r>
      <w:r w:rsidRPr="003327BC">
        <w:rPr>
          <w:rStyle w:val="StyleUnderline"/>
          <w:rFonts w:ascii="Arial" w:hAnsi="Arial" w:cs="Arial"/>
        </w:rPr>
        <w:t>commitment</w:t>
      </w:r>
      <w:r w:rsidRPr="003327BC">
        <w:rPr>
          <w:rFonts w:ascii="Arial" w:hAnsi="Arial" w:cs="Arial"/>
          <w:sz w:val="16"/>
        </w:rPr>
        <w:t xml:space="preserve">. </w:t>
      </w:r>
      <w:r w:rsidRPr="003327BC">
        <w:rPr>
          <w:rStyle w:val="StyleUnderline"/>
          <w:rFonts w:ascii="Arial" w:hAnsi="Arial" w:cs="Arial"/>
        </w:rPr>
        <w:t>He begs off mentioning human rights publicly</w:t>
      </w:r>
      <w:r w:rsidRPr="003327BC">
        <w:rPr>
          <w:rFonts w:ascii="Arial" w:hAnsi="Arial" w:cs="Arial"/>
          <w:sz w:val="16"/>
        </w:rPr>
        <w:t xml:space="preserve">, as he did on Sunday, in Riyadh, </w:t>
      </w:r>
      <w:r w:rsidRPr="003327BC">
        <w:rPr>
          <w:rStyle w:val="StyleUnderline"/>
          <w:rFonts w:ascii="Arial" w:hAnsi="Arial" w:cs="Arial"/>
        </w:rPr>
        <w:t>where he spoke to Arab and Muslim leaders from around the world. “We are not here to lecture,”</w:t>
      </w:r>
      <w:r w:rsidRPr="003327BC">
        <w:rPr>
          <w:rFonts w:ascii="Arial" w:hAnsi="Arial" w:cs="Arial"/>
          <w:sz w:val="16"/>
        </w:rPr>
        <w:t xml:space="preserve"> he said. “We are not here to tell other people how to live, what to do, who to be, or how to worship. Instead, </w:t>
      </w:r>
      <w:r w:rsidRPr="003327BC">
        <w:rPr>
          <w:rStyle w:val="StyleUnderline"/>
          <w:rFonts w:ascii="Arial" w:hAnsi="Arial" w:cs="Arial"/>
        </w:rPr>
        <w:t>we are here to offer partnership</w:t>
      </w:r>
      <w:r w:rsidRPr="003327BC">
        <w:rPr>
          <w:rFonts w:ascii="Arial" w:hAnsi="Arial" w:cs="Arial"/>
          <w:sz w:val="16"/>
        </w:rPr>
        <w:t>—based on shared interests and values—to pursue a better future for us all.”</w:t>
      </w:r>
      <w:r w:rsidRPr="003327BC">
        <w:rPr>
          <w:rFonts w:ascii="Arial" w:hAnsi="Arial" w:cs="Arial"/>
          <w:sz w:val="12"/>
        </w:rPr>
        <w:t>¶</w:t>
      </w:r>
      <w:r w:rsidRPr="003327BC">
        <w:rPr>
          <w:rFonts w:ascii="Arial" w:hAnsi="Arial" w:cs="Arial"/>
          <w:sz w:val="16"/>
        </w:rPr>
        <w:t xml:space="preserve"> But Trump has developed a habit of embracing those whose values are antithetical to our own. </w:t>
      </w:r>
      <w:r w:rsidRPr="003327BC">
        <w:rPr>
          <w:rStyle w:val="StyleUnderline"/>
          <w:rFonts w:ascii="Arial" w:hAnsi="Arial" w:cs="Arial"/>
          <w:highlight w:val="green"/>
        </w:rPr>
        <w:t>He repeatedly expresses admiration for</w:t>
      </w:r>
      <w:r w:rsidRPr="003327BC">
        <w:rPr>
          <w:rFonts w:ascii="Arial" w:hAnsi="Arial" w:cs="Arial"/>
          <w:sz w:val="16"/>
          <w:highlight w:val="green"/>
        </w:rPr>
        <w:t xml:space="preserve"> </w:t>
      </w:r>
      <w:r w:rsidRPr="003327BC">
        <w:rPr>
          <w:rFonts w:ascii="Arial" w:hAnsi="Arial" w:cs="Arial"/>
          <w:sz w:val="16"/>
        </w:rPr>
        <w:t xml:space="preserve">the Russian President, Vladimir </w:t>
      </w:r>
      <w:r w:rsidRPr="003327BC">
        <w:rPr>
          <w:rStyle w:val="StyleUnderline"/>
          <w:rFonts w:ascii="Arial" w:hAnsi="Arial" w:cs="Arial"/>
          <w:highlight w:val="green"/>
        </w:rPr>
        <w:t>Putin</w:t>
      </w:r>
      <w:r w:rsidRPr="003327BC">
        <w:rPr>
          <w:rFonts w:ascii="Arial" w:hAnsi="Arial" w:cs="Arial"/>
          <w:sz w:val="16"/>
        </w:rPr>
        <w:t>. “I do respect him,” Trump told Bill O’Reilly, in February. “</w:t>
      </w:r>
      <w:r w:rsidRPr="003327BC">
        <w:rPr>
          <w:rStyle w:val="StyleUnderline"/>
          <w:rFonts w:ascii="Arial" w:hAnsi="Arial" w:cs="Arial"/>
        </w:rPr>
        <w:t>But he’s a killer,” O’Reilly said. “There are a lot of killers,</w:t>
      </w:r>
      <w:r w:rsidRPr="003327BC">
        <w:rPr>
          <w:rFonts w:ascii="Arial" w:hAnsi="Arial" w:cs="Arial"/>
          <w:sz w:val="16"/>
        </w:rPr>
        <w:t>” Trump replied. “We’ve got a lot of killers. What, do you think our country’s so innocent?”</w:t>
      </w:r>
      <w:r w:rsidRPr="003327BC">
        <w:rPr>
          <w:rFonts w:ascii="Arial" w:hAnsi="Arial" w:cs="Arial"/>
          <w:sz w:val="12"/>
        </w:rPr>
        <w:t>¶</w:t>
      </w:r>
      <w:r w:rsidRPr="003327BC">
        <w:rPr>
          <w:rFonts w:ascii="Arial" w:hAnsi="Arial" w:cs="Arial"/>
          <w:sz w:val="16"/>
        </w:rPr>
        <w:t xml:space="preserve"> In early April, </w:t>
      </w:r>
      <w:r w:rsidRPr="003327BC">
        <w:rPr>
          <w:rStyle w:val="StyleUnderline"/>
          <w:rFonts w:ascii="Arial" w:hAnsi="Arial" w:cs="Arial"/>
          <w:highlight w:val="green"/>
        </w:rPr>
        <w:t>Trump welcomed</w:t>
      </w:r>
      <w:r w:rsidRPr="003327BC">
        <w:rPr>
          <w:rFonts w:ascii="Arial" w:hAnsi="Arial" w:cs="Arial"/>
          <w:sz w:val="16"/>
        </w:rPr>
        <w:t xml:space="preserve"> to the White House the Egyptian President, Abdel Fattah </w:t>
      </w:r>
      <w:r w:rsidRPr="003327BC">
        <w:rPr>
          <w:rStyle w:val="StyleUnderline"/>
          <w:rFonts w:ascii="Arial" w:hAnsi="Arial" w:cs="Arial"/>
          <w:highlight w:val="green"/>
        </w:rPr>
        <w:t>El-Sisi</w:t>
      </w:r>
      <w:r w:rsidRPr="003327BC">
        <w:rPr>
          <w:rStyle w:val="StyleUnderline"/>
          <w:rFonts w:ascii="Arial" w:hAnsi="Arial" w:cs="Arial"/>
        </w:rPr>
        <w:t xml:space="preserve">, a leader </w:t>
      </w:r>
      <w:r w:rsidRPr="003327BC">
        <w:rPr>
          <w:rStyle w:val="StyleUnderline"/>
          <w:rFonts w:ascii="Arial" w:hAnsi="Arial" w:cs="Arial"/>
          <w:highlight w:val="green"/>
        </w:rPr>
        <w:t>who has locked up tens of thousands of his political opponents</w:t>
      </w:r>
      <w:r w:rsidRPr="003327BC">
        <w:rPr>
          <w:rStyle w:val="StyleUnderline"/>
          <w:rFonts w:ascii="Arial" w:hAnsi="Arial" w:cs="Arial"/>
        </w:rPr>
        <w:t xml:space="preserve">, decimated the human-rights community, </w:t>
      </w:r>
      <w:r w:rsidRPr="003327BC">
        <w:rPr>
          <w:rStyle w:val="StyleUnderline"/>
          <w:rFonts w:ascii="Arial" w:hAnsi="Arial" w:cs="Arial"/>
          <w:highlight w:val="green"/>
        </w:rPr>
        <w:t>and severely undermined Egypt’s democratic institutions</w:t>
      </w:r>
      <w:r w:rsidRPr="003327BC">
        <w:rPr>
          <w:rStyle w:val="StyleUnderline"/>
          <w:rFonts w:ascii="Arial" w:hAnsi="Arial" w:cs="Arial"/>
        </w:rPr>
        <w:t xml:space="preserve">. </w:t>
      </w:r>
      <w:r w:rsidRPr="003327BC">
        <w:rPr>
          <w:rFonts w:ascii="Arial" w:hAnsi="Arial" w:cs="Arial"/>
          <w:sz w:val="16"/>
        </w:rPr>
        <w:t xml:space="preserve">In their Oval Office meeting, </w:t>
      </w:r>
      <w:r w:rsidRPr="003327BC">
        <w:rPr>
          <w:rStyle w:val="StyleUnderline"/>
          <w:rFonts w:ascii="Arial" w:hAnsi="Arial" w:cs="Arial"/>
          <w:highlight w:val="green"/>
        </w:rPr>
        <w:t>Trump enthusiastically embraced Sisi</w:t>
      </w:r>
      <w:r w:rsidRPr="003327BC">
        <w:rPr>
          <w:rStyle w:val="StyleUnderline"/>
          <w:rFonts w:ascii="Arial" w:hAnsi="Arial" w:cs="Arial"/>
        </w:rPr>
        <w:t>, calling him “somebody that’s been very close to me from the first time I met him.”</w:t>
      </w:r>
      <w:r w:rsidRPr="003327BC">
        <w:rPr>
          <w:rStyle w:val="StyleUnderline"/>
          <w:rFonts w:ascii="Arial" w:hAnsi="Arial" w:cs="Arial"/>
          <w:sz w:val="12"/>
        </w:rPr>
        <w:t xml:space="preserve">¶ </w:t>
      </w:r>
      <w:r w:rsidRPr="003327BC">
        <w:rPr>
          <w:rFonts w:ascii="Arial" w:hAnsi="Arial" w:cs="Arial"/>
          <w:sz w:val="16"/>
        </w:rPr>
        <w:t xml:space="preserve">In late April, </w:t>
      </w:r>
      <w:r w:rsidRPr="003327BC">
        <w:rPr>
          <w:rStyle w:val="StyleUnderline"/>
          <w:rFonts w:ascii="Arial" w:hAnsi="Arial" w:cs="Arial"/>
          <w:highlight w:val="green"/>
        </w:rPr>
        <w:t>Trump reached out to</w:t>
      </w:r>
      <w:r w:rsidRPr="003327BC">
        <w:rPr>
          <w:rStyle w:val="StyleUnderline"/>
          <w:rFonts w:ascii="Arial" w:hAnsi="Arial" w:cs="Arial"/>
        </w:rPr>
        <w:t xml:space="preserve"> Rodrigo </w:t>
      </w:r>
      <w:r w:rsidRPr="003327BC">
        <w:rPr>
          <w:rStyle w:val="StyleUnderline"/>
          <w:rFonts w:ascii="Arial" w:hAnsi="Arial" w:cs="Arial"/>
          <w:highlight w:val="green"/>
        </w:rPr>
        <w:t>Duterte</w:t>
      </w:r>
      <w:r w:rsidRPr="003327BC">
        <w:rPr>
          <w:rStyle w:val="StyleUnderline"/>
          <w:rFonts w:ascii="Arial" w:hAnsi="Arial" w:cs="Arial"/>
        </w:rPr>
        <w:t>,</w:t>
      </w:r>
      <w:r w:rsidRPr="003327BC">
        <w:rPr>
          <w:rFonts w:ascii="Arial" w:hAnsi="Arial" w:cs="Arial"/>
          <w:sz w:val="16"/>
        </w:rPr>
        <w:t xml:space="preserve"> the mercurial leader of the Philippines, </w:t>
      </w:r>
      <w:r w:rsidRPr="003327BC">
        <w:rPr>
          <w:rStyle w:val="StyleUnderline"/>
          <w:rFonts w:ascii="Arial" w:hAnsi="Arial" w:cs="Arial"/>
          <w:highlight w:val="green"/>
        </w:rPr>
        <w:t>who</w:t>
      </w:r>
      <w:r w:rsidRPr="003327BC">
        <w:rPr>
          <w:rStyle w:val="StyleUnderline"/>
          <w:rFonts w:ascii="Arial" w:hAnsi="Arial" w:cs="Arial"/>
        </w:rPr>
        <w:t xml:space="preserve"> has </w:t>
      </w:r>
      <w:r w:rsidRPr="003327BC">
        <w:rPr>
          <w:rStyle w:val="StyleUnderline"/>
          <w:rFonts w:ascii="Arial" w:hAnsi="Arial" w:cs="Arial"/>
          <w:highlight w:val="green"/>
        </w:rPr>
        <w:t>invoked Hitler’s</w:t>
      </w:r>
      <w:r w:rsidRPr="003327BC">
        <w:rPr>
          <w:rStyle w:val="StyleUnderline"/>
          <w:rFonts w:ascii="Arial" w:hAnsi="Arial" w:cs="Arial"/>
        </w:rPr>
        <w:t xml:space="preserve"> mass </w:t>
      </w:r>
      <w:r w:rsidRPr="003327BC">
        <w:rPr>
          <w:rStyle w:val="StyleUnderline"/>
          <w:rFonts w:ascii="Arial" w:hAnsi="Arial" w:cs="Arial"/>
          <w:highlight w:val="green"/>
        </w:rPr>
        <w:t>extermination of Jews as a model for how</w:t>
      </w:r>
      <w:r w:rsidRPr="003327BC">
        <w:rPr>
          <w:rStyle w:val="StyleUnderline"/>
          <w:rFonts w:ascii="Arial" w:hAnsi="Arial" w:cs="Arial"/>
        </w:rPr>
        <w:t xml:space="preserve"> he would like </w:t>
      </w:r>
      <w:r w:rsidRPr="003327BC">
        <w:rPr>
          <w:rStyle w:val="StyleUnderline"/>
          <w:rFonts w:ascii="Arial" w:hAnsi="Arial" w:cs="Arial"/>
          <w:highlight w:val="green"/>
        </w:rPr>
        <w:t>to dispose of drug dealers</w:t>
      </w:r>
      <w:r w:rsidRPr="003327BC">
        <w:rPr>
          <w:rStyle w:val="StyleUnderline"/>
          <w:rFonts w:ascii="Arial" w:hAnsi="Arial" w:cs="Arial"/>
        </w:rPr>
        <w:t xml:space="preserve"> and addicts</w:t>
      </w:r>
      <w:r w:rsidRPr="003327BC">
        <w:rPr>
          <w:rFonts w:ascii="Arial" w:hAnsi="Arial" w:cs="Arial"/>
          <w:sz w:val="16"/>
        </w:rPr>
        <w:t xml:space="preserve">. In what White House aides called a “very friendly conversation,” </w:t>
      </w:r>
      <w:r w:rsidRPr="003327BC">
        <w:rPr>
          <w:rStyle w:val="StyleUnderline"/>
          <w:rFonts w:ascii="Arial" w:hAnsi="Arial" w:cs="Arial"/>
        </w:rPr>
        <w:t xml:space="preserve">Trump congratulated Duterte for doing </w:t>
      </w:r>
      <w:proofErr w:type="gramStart"/>
      <w:r w:rsidRPr="003327BC">
        <w:rPr>
          <w:rStyle w:val="StyleUnderline"/>
          <w:rFonts w:ascii="Arial" w:hAnsi="Arial" w:cs="Arial"/>
        </w:rPr>
        <w:t>“ an</w:t>
      </w:r>
      <w:proofErr w:type="gramEnd"/>
      <w:r w:rsidRPr="003327BC">
        <w:rPr>
          <w:rStyle w:val="StyleUnderline"/>
          <w:rFonts w:ascii="Arial" w:hAnsi="Arial" w:cs="Arial"/>
        </w:rPr>
        <w:t xml:space="preserve"> unbelievable job on the drug problem</w:t>
      </w:r>
      <w:r w:rsidRPr="003327BC">
        <w:rPr>
          <w:rFonts w:ascii="Arial" w:hAnsi="Arial" w:cs="Arial"/>
          <w:sz w:val="16"/>
        </w:rPr>
        <w:t>,” and invited him to visit.</w:t>
      </w:r>
      <w:r w:rsidRPr="003327BC">
        <w:rPr>
          <w:rFonts w:ascii="Arial" w:hAnsi="Arial" w:cs="Arial"/>
          <w:sz w:val="12"/>
        </w:rPr>
        <w:t>¶</w:t>
      </w:r>
      <w:r w:rsidRPr="003327BC">
        <w:rPr>
          <w:rFonts w:ascii="Arial" w:hAnsi="Arial" w:cs="Arial"/>
          <w:sz w:val="16"/>
        </w:rPr>
        <w:t xml:space="preserve"> And, last month, </w:t>
      </w:r>
      <w:r w:rsidRPr="003327BC">
        <w:rPr>
          <w:rStyle w:val="StyleUnderline"/>
          <w:rFonts w:ascii="Arial" w:hAnsi="Arial" w:cs="Arial"/>
          <w:highlight w:val="green"/>
        </w:rPr>
        <w:t>Trump called</w:t>
      </w:r>
      <w:r w:rsidRPr="003327BC">
        <w:rPr>
          <w:rFonts w:ascii="Arial" w:hAnsi="Arial" w:cs="Arial"/>
          <w:sz w:val="16"/>
        </w:rPr>
        <w:t xml:space="preserve"> President Recep </w:t>
      </w:r>
      <w:r w:rsidRPr="003327BC">
        <w:rPr>
          <w:rFonts w:ascii="Arial" w:hAnsi="Arial" w:cs="Arial"/>
          <w:sz w:val="16"/>
          <w:highlight w:val="green"/>
        </w:rPr>
        <w:t>Tayyip</w:t>
      </w:r>
      <w:r w:rsidRPr="003327BC">
        <w:rPr>
          <w:rFonts w:ascii="Arial" w:hAnsi="Arial" w:cs="Arial"/>
          <w:sz w:val="16"/>
        </w:rPr>
        <w:t xml:space="preserve"> </w:t>
      </w:r>
      <w:r w:rsidRPr="003327BC">
        <w:rPr>
          <w:rStyle w:val="StyleUnderline"/>
          <w:rFonts w:ascii="Arial" w:hAnsi="Arial" w:cs="Arial"/>
        </w:rPr>
        <w:t>Erdoğan</w:t>
      </w:r>
      <w:r w:rsidRPr="003327BC">
        <w:rPr>
          <w:rFonts w:ascii="Arial" w:hAnsi="Arial" w:cs="Arial"/>
          <w:sz w:val="16"/>
        </w:rPr>
        <w:t xml:space="preserve">, of Turkey, </w:t>
      </w:r>
      <w:r w:rsidRPr="003327BC">
        <w:rPr>
          <w:rStyle w:val="StyleUnderline"/>
          <w:rFonts w:ascii="Arial" w:hAnsi="Arial" w:cs="Arial"/>
          <w:highlight w:val="green"/>
        </w:rPr>
        <w:t>to congratulate him</w:t>
      </w:r>
      <w:r w:rsidRPr="003327BC">
        <w:rPr>
          <w:rStyle w:val="StyleUnderline"/>
          <w:rFonts w:ascii="Arial" w:hAnsi="Arial" w:cs="Arial"/>
        </w:rPr>
        <w:t xml:space="preserve"> for winning a much-disputed referendum that will solidify his autocratic rule</w:t>
      </w:r>
      <w:r w:rsidRPr="003327BC">
        <w:rPr>
          <w:rFonts w:ascii="Arial" w:hAnsi="Arial" w:cs="Arial"/>
          <w:sz w:val="16"/>
        </w:rPr>
        <w:t xml:space="preserve"> and further erode the country’s democratic institutions. Since a failed coup attempt last July, </w:t>
      </w:r>
      <w:r w:rsidRPr="003327BC">
        <w:rPr>
          <w:rStyle w:val="StyleUnderline"/>
          <w:rFonts w:ascii="Arial" w:hAnsi="Arial" w:cs="Arial"/>
          <w:highlight w:val="green"/>
        </w:rPr>
        <w:t>Erdoğan has sacked academics</w:t>
      </w:r>
      <w:r w:rsidRPr="003327BC">
        <w:rPr>
          <w:rStyle w:val="StyleUnderline"/>
          <w:rFonts w:ascii="Arial" w:hAnsi="Arial" w:cs="Arial"/>
        </w:rPr>
        <w:t xml:space="preserve"> and </w:t>
      </w:r>
      <w:r w:rsidRPr="003327BC">
        <w:rPr>
          <w:rStyle w:val="StyleUnderline"/>
          <w:rFonts w:ascii="Arial" w:hAnsi="Arial" w:cs="Arial"/>
          <w:highlight w:val="green"/>
        </w:rPr>
        <w:t>thousands of judges and other public officials</w:t>
      </w:r>
      <w:r w:rsidRPr="003327BC">
        <w:rPr>
          <w:rFonts w:ascii="Arial" w:hAnsi="Arial" w:cs="Arial"/>
          <w:sz w:val="16"/>
        </w:rPr>
        <w:t xml:space="preserve">. Earlier this month, Trump welcomed Erdoğan to the White House—a visit that was marred by an attack on peaceful demonstrators outside the Turkish Embassy by his security </w:t>
      </w:r>
      <w:proofErr w:type="gramStart"/>
      <w:r w:rsidRPr="003327BC">
        <w:rPr>
          <w:rFonts w:ascii="Arial" w:hAnsi="Arial" w:cs="Arial"/>
          <w:sz w:val="16"/>
        </w:rPr>
        <w:t>agents.</w:t>
      </w:r>
      <w:r w:rsidRPr="003327BC">
        <w:rPr>
          <w:rFonts w:ascii="Arial" w:hAnsi="Arial" w:cs="Arial"/>
          <w:sz w:val="12"/>
        </w:rPr>
        <w:t>¶</w:t>
      </w:r>
      <w:proofErr w:type="gramEnd"/>
      <w:r w:rsidRPr="003327BC">
        <w:rPr>
          <w:rFonts w:ascii="Arial" w:hAnsi="Arial" w:cs="Arial"/>
          <w:sz w:val="16"/>
        </w:rPr>
        <w:t xml:space="preserve"> In keeping with this pattern, </w:t>
      </w:r>
      <w:r w:rsidRPr="003327BC">
        <w:rPr>
          <w:rStyle w:val="StyleUnderline"/>
          <w:rFonts w:ascii="Arial" w:hAnsi="Arial" w:cs="Arial"/>
        </w:rPr>
        <w:t>Trump delivered his first major foreign-policy address to government leaders from the Arab and Muslim world</w:t>
      </w:r>
      <w:r w:rsidRPr="003327BC">
        <w:rPr>
          <w:rFonts w:ascii="Arial" w:hAnsi="Arial" w:cs="Arial"/>
          <w:sz w:val="16"/>
        </w:rPr>
        <w:t xml:space="preserve">, calling for a “principled realism, rooted in common values, shared interests, and common sense.” It makes sense for the President to talk about shared interests in regional security, in fighting terrorism, and in challenging Iran’s misadventures in Syria and Iraq and its support for Hezbollah. But shared values? According to Freedom House, Saudi Arabia is the eleventh least-free nation on earth: a place where free speech, assembly, and association are a distant dream; religious tolerance is nonexistent; and gender discrimination is </w:t>
      </w:r>
      <w:proofErr w:type="gramStart"/>
      <w:r w:rsidRPr="003327BC">
        <w:rPr>
          <w:rFonts w:ascii="Arial" w:hAnsi="Arial" w:cs="Arial"/>
          <w:sz w:val="16"/>
        </w:rPr>
        <w:t>pervasive.</w:t>
      </w:r>
      <w:r w:rsidRPr="003327BC">
        <w:rPr>
          <w:rFonts w:ascii="Arial" w:hAnsi="Arial" w:cs="Arial"/>
          <w:sz w:val="12"/>
        </w:rPr>
        <w:t>¶</w:t>
      </w:r>
      <w:proofErr w:type="gramEnd"/>
      <w:r w:rsidRPr="003327BC">
        <w:rPr>
          <w:rFonts w:ascii="Arial" w:hAnsi="Arial" w:cs="Arial"/>
          <w:sz w:val="16"/>
        </w:rPr>
        <w:t xml:space="preserve"> Much of Trump’s speech was a call to isolate and weaken isis and other violent extremist groups by denying them financial support. “We must strip them of their access to funds,” he urged, failing to acknowledge, even implicitly, that the Saudis have doled out tens of billions of dollars in recent years to support the spread of Wahhabism, a puritanical strain of Islam, underwriting thousands of religious schools and mosques throughout the Arab and greater Islamic world. A number of these institutions have served as recruiting havens for violent </w:t>
      </w:r>
      <w:proofErr w:type="gramStart"/>
      <w:r w:rsidRPr="003327BC">
        <w:rPr>
          <w:rFonts w:ascii="Arial" w:hAnsi="Arial" w:cs="Arial"/>
          <w:sz w:val="16"/>
        </w:rPr>
        <w:t>extremists.</w:t>
      </w:r>
      <w:r w:rsidRPr="003327BC">
        <w:rPr>
          <w:rFonts w:ascii="Arial" w:hAnsi="Arial" w:cs="Arial"/>
          <w:sz w:val="12"/>
        </w:rPr>
        <w:t>¶</w:t>
      </w:r>
      <w:proofErr w:type="gramEnd"/>
      <w:r w:rsidRPr="003327BC">
        <w:rPr>
          <w:rFonts w:ascii="Arial" w:hAnsi="Arial" w:cs="Arial"/>
          <w:sz w:val="16"/>
        </w:rPr>
        <w:t xml:space="preserve"> Perhaps most distressing is the President’s seeming lack of understanding of the root causes of the violent extremism that has plagued the Middle East and South Asia for decades, much less a willingness to confront them. As Ban Ki-moon, the United Nations Secretary-General at the time, wrote last year, “Violent extremism tends to thrive in an environment characterized by poor governance, democracy deficits, corruption and a culture of impunity for unlawful behavior engaged in by the State or its agents.” Elliott Abrams, a senior official in the George W. Bush Administration, addressed this point in reaction to Trump’s speech in Saudi Arabia, saying that “the President’s approach would work if terrorists were coming from outer space and our task was solely to organize against them militarily. That’s no doubt part of the task—but that’s not all of it, because they are coming from within the societies whose leaders he was addressing. He offered no explanation of what was producing this phenomenon.”</w:t>
      </w:r>
      <w:r w:rsidRPr="003327BC">
        <w:rPr>
          <w:rFonts w:ascii="Arial" w:hAnsi="Arial" w:cs="Arial"/>
          <w:sz w:val="12"/>
        </w:rPr>
        <w:t>¶</w:t>
      </w:r>
      <w:r w:rsidRPr="003327BC">
        <w:rPr>
          <w:rFonts w:ascii="Arial" w:hAnsi="Arial" w:cs="Arial"/>
          <w:sz w:val="16"/>
        </w:rPr>
        <w:t xml:space="preserve"> </w:t>
      </w:r>
      <w:r w:rsidRPr="003327BC">
        <w:rPr>
          <w:rStyle w:val="StyleUnderline"/>
          <w:rFonts w:ascii="Arial" w:hAnsi="Arial" w:cs="Arial"/>
          <w:highlight w:val="green"/>
        </w:rPr>
        <w:t>Trump assumes that</w:t>
      </w:r>
      <w:r w:rsidRPr="003327BC">
        <w:rPr>
          <w:rFonts w:ascii="Arial" w:hAnsi="Arial" w:cs="Arial"/>
          <w:sz w:val="16"/>
        </w:rPr>
        <w:t xml:space="preserve"> foreign policy boils down to national-security and economic interests and that everything else, </w:t>
      </w:r>
      <w:r w:rsidRPr="003327BC">
        <w:rPr>
          <w:rStyle w:val="StyleUnderline"/>
          <w:rFonts w:ascii="Arial" w:hAnsi="Arial" w:cs="Arial"/>
        </w:rPr>
        <w:t xml:space="preserve">especially </w:t>
      </w:r>
      <w:r w:rsidRPr="003327BC">
        <w:rPr>
          <w:rStyle w:val="Emphasis"/>
          <w:highlight w:val="green"/>
        </w:rPr>
        <w:t>attention to human rights</w:t>
      </w:r>
      <w:r w:rsidRPr="003327BC">
        <w:rPr>
          <w:rStyle w:val="Emphasis"/>
        </w:rPr>
        <w:t xml:space="preserve"> </w:t>
      </w:r>
      <w:r w:rsidRPr="003327BC">
        <w:rPr>
          <w:rStyle w:val="Emphasis"/>
          <w:highlight w:val="green"/>
        </w:rPr>
        <w:t>and democracy, is a distraction</w:t>
      </w:r>
      <w:r w:rsidRPr="003327BC">
        <w:rPr>
          <w:rStyle w:val="Emphasis"/>
        </w:rPr>
        <w:t>.</w:t>
      </w:r>
      <w:r w:rsidRPr="003327BC">
        <w:rPr>
          <w:rFonts w:ascii="Arial" w:hAnsi="Arial" w:cs="Arial"/>
          <w:sz w:val="16"/>
        </w:rPr>
        <w:t xml:space="preserve"> Earlier this month, Secretary of State Rex Tillerson told State Department employees that pursuing such issues “really creates obstacles” in achieving what is best for America. That two-dimensional world view was on clear display in Riyadh, as Trump declined, even by inference, to challenge the Muslim leaders on their own bleak human-rights records, or to point out the link between their failures and the pervasive violent extremism in the region. Trump is right to recognize that America’s strategic and economic interests are vital, and oftentimes primary, and that the government often does need to engage with autocratic states to protect them, yet, in ignoring human rights, his Administration misses a valuable opportunity to advance these very interests.</w:t>
      </w:r>
    </w:p>
    <w:p w14:paraId="70411B43" w14:textId="77777777" w:rsidR="00D16C4E" w:rsidRPr="003327BC" w:rsidRDefault="00560800" w:rsidP="00D16C4E">
      <w:pPr>
        <w:pStyle w:val="Heading3"/>
        <w:rPr>
          <w:rFonts w:ascii="Arial" w:hAnsi="Arial" w:cs="Arial"/>
        </w:rPr>
      </w:pPr>
      <w:r w:rsidRPr="003327BC">
        <w:rPr>
          <w:rFonts w:ascii="Arial" w:hAnsi="Arial" w:cs="Arial"/>
        </w:rPr>
        <w:t>2NC</w:t>
      </w:r>
      <w:r w:rsidR="00D16C4E" w:rsidRPr="003327BC">
        <w:rPr>
          <w:rFonts w:ascii="Arial" w:hAnsi="Arial" w:cs="Arial"/>
        </w:rPr>
        <w:t xml:space="preserve"> International Institutions / Alliances</w:t>
      </w:r>
    </w:p>
    <w:p w14:paraId="0CBFCD42" w14:textId="77777777" w:rsidR="00D16C4E" w:rsidRPr="003327BC" w:rsidRDefault="00D16C4E" w:rsidP="00D16C4E">
      <w:pPr>
        <w:pStyle w:val="Heading4"/>
        <w:rPr>
          <w:rFonts w:ascii="Arial" w:hAnsi="Arial" w:cs="Arial"/>
        </w:rPr>
      </w:pPr>
      <w:r w:rsidRPr="003327BC">
        <w:rPr>
          <w:rFonts w:ascii="Arial" w:hAnsi="Arial" w:cs="Arial"/>
        </w:rPr>
        <w:t>The international communit</w:t>
      </w:r>
      <w:r w:rsidR="00560800" w:rsidRPr="003327BC">
        <w:rPr>
          <w:rFonts w:ascii="Arial" w:hAnsi="Arial" w:cs="Arial"/>
        </w:rPr>
        <w:t>y has turned away from America—T</w:t>
      </w:r>
      <w:r w:rsidRPr="003327BC">
        <w:rPr>
          <w:rFonts w:ascii="Arial" w:hAnsi="Arial" w:cs="Arial"/>
        </w:rPr>
        <w:t>rump makes any leadership on human rights impossible</w:t>
      </w:r>
    </w:p>
    <w:p w14:paraId="35321074" w14:textId="77777777" w:rsidR="00D16C4E" w:rsidRPr="003327BC" w:rsidRDefault="00D16C4E" w:rsidP="00D16C4E">
      <w:pPr>
        <w:rPr>
          <w:rFonts w:ascii="Arial" w:hAnsi="Arial" w:cs="Arial"/>
        </w:rPr>
      </w:pPr>
      <w:r w:rsidRPr="003327BC">
        <w:rPr>
          <w:rStyle w:val="Style13ptBold"/>
          <w:rFonts w:ascii="Arial" w:hAnsi="Arial" w:cs="Arial"/>
        </w:rPr>
        <w:t>Cohen 17</w:t>
      </w:r>
      <w:r w:rsidRPr="003327BC">
        <w:rPr>
          <w:rFonts w:ascii="Arial" w:hAnsi="Arial" w:cs="Arial"/>
        </w:rPr>
        <w:t xml:space="preserve">— contributing editor at The Atlantic and the director of the Strategic Studies Program at the Johns Hopkins University School of Advanced International Studies. From 2007 to 2009, he was the Counselor of the Department of State (Eliot, “How Trump Is Ending the American Era,” 10/17, The Atlantic, </w:t>
      </w:r>
      <w:hyperlink r:id="rId27" w:history="1">
        <w:r w:rsidRPr="003327BC">
          <w:rPr>
            <w:rStyle w:val="Hyperlink"/>
            <w:rFonts w:ascii="Arial" w:hAnsi="Arial" w:cs="Arial"/>
          </w:rPr>
          <w:t>https://www.theatlantic.com/magazine/archive/2017/10/is-trump-ending-the-american-era/537888/)//JLE</w:t>
        </w:r>
      </w:hyperlink>
    </w:p>
    <w:p w14:paraId="5CAE03D0" w14:textId="77777777" w:rsidR="00D16C4E" w:rsidRPr="003327BC" w:rsidRDefault="00D16C4E" w:rsidP="00D16C4E">
      <w:pPr>
        <w:rPr>
          <w:rFonts w:ascii="Arial" w:hAnsi="Arial" w:cs="Arial"/>
          <w:sz w:val="14"/>
        </w:rPr>
      </w:pPr>
      <w:r w:rsidRPr="003327BC">
        <w:rPr>
          <w:rFonts w:ascii="Arial" w:hAnsi="Arial" w:cs="Arial"/>
          <w:sz w:val="14"/>
        </w:rPr>
        <w:t xml:space="preserve">Donald </w:t>
      </w:r>
      <w:r w:rsidRPr="003327BC">
        <w:rPr>
          <w:rStyle w:val="StyleUnderline"/>
          <w:rFonts w:ascii="Arial" w:hAnsi="Arial" w:cs="Arial"/>
        </w:rPr>
        <w:t>trump was right. He inherited a mess</w:t>
      </w:r>
      <w:r w:rsidRPr="003327BC">
        <w:rPr>
          <w:rFonts w:ascii="Arial" w:hAnsi="Arial" w:cs="Arial"/>
          <w:sz w:val="14"/>
        </w:rPr>
        <w:t xml:space="preserve">. In January 2017, </w:t>
      </w:r>
      <w:r w:rsidRPr="003327BC">
        <w:rPr>
          <w:rStyle w:val="StyleUnderline"/>
          <w:rFonts w:ascii="Arial" w:hAnsi="Arial" w:cs="Arial"/>
        </w:rPr>
        <w:t>American foreign policy was,</w:t>
      </w:r>
      <w:r w:rsidRPr="003327BC">
        <w:rPr>
          <w:rFonts w:ascii="Arial" w:hAnsi="Arial" w:cs="Arial"/>
          <w:sz w:val="14"/>
        </w:rPr>
        <w:t xml:space="preserve"> if not </w:t>
      </w:r>
      <w:r w:rsidRPr="003327BC">
        <w:rPr>
          <w:rStyle w:val="StyleUnderline"/>
          <w:rFonts w:ascii="Arial" w:hAnsi="Arial" w:cs="Arial"/>
        </w:rPr>
        <w:t>in crisis</w:t>
      </w:r>
      <w:r w:rsidRPr="003327BC">
        <w:rPr>
          <w:rFonts w:ascii="Arial" w:hAnsi="Arial" w:cs="Arial"/>
          <w:sz w:val="14"/>
        </w:rPr>
        <w:t xml:space="preserve">, in big trouble. Strong forces were putting stress on the old global political order: </w:t>
      </w:r>
      <w:r w:rsidRPr="003327BC">
        <w:rPr>
          <w:rStyle w:val="StyleUnderline"/>
          <w:rFonts w:ascii="Arial" w:hAnsi="Arial" w:cs="Arial"/>
        </w:rPr>
        <w:t>the rise of China to a power with more than half the productive capacity of the United States</w:t>
      </w:r>
      <w:r w:rsidRPr="003327BC">
        <w:rPr>
          <w:rFonts w:ascii="Arial" w:hAnsi="Arial" w:cs="Arial"/>
          <w:sz w:val="14"/>
        </w:rPr>
        <w:t xml:space="preserve"> (</w:t>
      </w:r>
      <w:r w:rsidRPr="003327BC">
        <w:rPr>
          <w:rStyle w:val="StyleUnderline"/>
          <w:rFonts w:ascii="Arial" w:hAnsi="Arial" w:cs="Arial"/>
        </w:rPr>
        <w:t>and defense spending to match</w:t>
      </w:r>
      <w:r w:rsidRPr="003327BC">
        <w:rPr>
          <w:rFonts w:ascii="Arial" w:hAnsi="Arial" w:cs="Arial"/>
          <w:sz w:val="14"/>
        </w:rPr>
        <w:t xml:space="preserve">); the partial recovery of </w:t>
      </w:r>
      <w:r w:rsidRPr="003327BC">
        <w:rPr>
          <w:rStyle w:val="StyleUnderline"/>
          <w:rFonts w:ascii="Arial" w:hAnsi="Arial" w:cs="Arial"/>
        </w:rPr>
        <w:t>a resentful Russia</w:t>
      </w:r>
      <w:r w:rsidRPr="003327BC">
        <w:rPr>
          <w:rFonts w:ascii="Arial" w:hAnsi="Arial" w:cs="Arial"/>
          <w:sz w:val="14"/>
        </w:rPr>
        <w:t xml:space="preserve"> under a skilled and thuggish autocrat; </w:t>
      </w:r>
      <w:r w:rsidRPr="003327BC">
        <w:rPr>
          <w:rStyle w:val="StyleUnderline"/>
          <w:rFonts w:ascii="Arial" w:hAnsi="Arial" w:cs="Arial"/>
        </w:rPr>
        <w:t>the discrediting of Western elites by the financial crash of 2008,</w:t>
      </w:r>
      <w:r w:rsidRPr="003327BC">
        <w:rPr>
          <w:rFonts w:ascii="Arial" w:hAnsi="Arial" w:cs="Arial"/>
          <w:sz w:val="14"/>
        </w:rPr>
        <w:t xml:space="preserve"> followed by roiling populist waves, of which Trump himself was part; a turbulent Middle East; economic dislocations worldwide.</w:t>
      </w:r>
      <w:r w:rsidRPr="003327BC">
        <w:rPr>
          <w:rFonts w:ascii="Arial" w:hAnsi="Arial" w:cs="Arial"/>
          <w:sz w:val="12"/>
        </w:rPr>
        <w:t>¶</w:t>
      </w:r>
      <w:r w:rsidRPr="003327BC">
        <w:rPr>
          <w:rFonts w:ascii="Arial" w:hAnsi="Arial" w:cs="Arial"/>
          <w:sz w:val="14"/>
        </w:rPr>
        <w:t xml:space="preserve"> </w:t>
      </w:r>
      <w:r w:rsidRPr="003327BC">
        <w:rPr>
          <w:rStyle w:val="Emphasis"/>
          <w:highlight w:val="green"/>
        </w:rPr>
        <w:t>An American leadership</w:t>
      </w:r>
      <w:r w:rsidRPr="003327BC">
        <w:rPr>
          <w:rStyle w:val="Emphasis"/>
        </w:rPr>
        <w:t xml:space="preserve"> </w:t>
      </w:r>
      <w:r w:rsidRPr="003327BC">
        <w:rPr>
          <w:rStyle w:val="Emphasis"/>
          <w:b w:val="0"/>
        </w:rPr>
        <w:t>that had</w:t>
      </w:r>
      <w:r w:rsidRPr="003327BC">
        <w:rPr>
          <w:rStyle w:val="Emphasis"/>
        </w:rPr>
        <w:t xml:space="preserve"> </w:t>
      </w:r>
      <w:r w:rsidRPr="003327BC">
        <w:rPr>
          <w:rStyle w:val="StyleUnderline"/>
          <w:rFonts w:ascii="Arial" w:hAnsi="Arial" w:cs="Arial"/>
        </w:rPr>
        <w:t>partly</w:t>
      </w:r>
      <w:r w:rsidRPr="003327BC">
        <w:rPr>
          <w:rStyle w:val="Emphasis"/>
        </w:rPr>
        <w:t xml:space="preserve"> </w:t>
      </w:r>
      <w:r w:rsidRPr="003327BC">
        <w:rPr>
          <w:rStyle w:val="Emphasis"/>
          <w:highlight w:val="green"/>
        </w:rPr>
        <w:t>discredited</w:t>
      </w:r>
      <w:r w:rsidRPr="003327BC">
        <w:rPr>
          <w:rStyle w:val="Emphasis"/>
        </w:rPr>
        <w:t xml:space="preserve"> </w:t>
      </w:r>
      <w:r w:rsidRPr="003327BC">
        <w:rPr>
          <w:rStyle w:val="Emphasis"/>
          <w:b w:val="0"/>
        </w:rPr>
        <w:t xml:space="preserve">itself </w:t>
      </w:r>
      <w:r w:rsidRPr="003327BC">
        <w:rPr>
          <w:rStyle w:val="Emphasis"/>
          <w:b w:val="0"/>
          <w:highlight w:val="green"/>
        </w:rPr>
        <w:t>over the</w:t>
      </w:r>
      <w:r w:rsidRPr="003327BC">
        <w:rPr>
          <w:rStyle w:val="Emphasis"/>
          <w:highlight w:val="green"/>
        </w:rPr>
        <w:t xml:space="preserve"> past generation compounded </w:t>
      </w:r>
      <w:r w:rsidRPr="003327BC">
        <w:rPr>
          <w:rStyle w:val="Emphasis"/>
        </w:rPr>
        <w:t xml:space="preserve">these </w:t>
      </w:r>
      <w:r w:rsidRPr="003327BC">
        <w:rPr>
          <w:rStyle w:val="Emphasis"/>
          <w:highlight w:val="green"/>
        </w:rPr>
        <w:t>problems</w:t>
      </w:r>
      <w:r w:rsidRPr="003327BC">
        <w:rPr>
          <w:rFonts w:ascii="Arial" w:hAnsi="Arial" w:cs="Arial"/>
          <w:sz w:val="14"/>
        </w:rPr>
        <w:t xml:space="preserve">. The </w:t>
      </w:r>
      <w:r w:rsidRPr="003327BC">
        <w:rPr>
          <w:rStyle w:val="StyleUnderline"/>
          <w:rFonts w:ascii="Arial" w:hAnsi="Arial" w:cs="Arial"/>
          <w:highlight w:val="green"/>
        </w:rPr>
        <w:t>Bush</w:t>
      </w:r>
      <w:r w:rsidRPr="003327BC">
        <w:rPr>
          <w:rFonts w:ascii="Arial" w:hAnsi="Arial" w:cs="Arial"/>
          <w:sz w:val="14"/>
        </w:rPr>
        <w:t xml:space="preserve"> administration’s </w:t>
      </w:r>
      <w:r w:rsidRPr="003327BC">
        <w:rPr>
          <w:rStyle w:val="StyleUnderline"/>
          <w:rFonts w:ascii="Arial" w:hAnsi="Arial" w:cs="Arial"/>
          <w:highlight w:val="green"/>
        </w:rPr>
        <w:t>war against jihadist Islam had been undermined by</w:t>
      </w:r>
      <w:r w:rsidRPr="003327BC">
        <w:rPr>
          <w:rFonts w:ascii="Arial" w:hAnsi="Arial" w:cs="Arial"/>
          <w:sz w:val="14"/>
        </w:rPr>
        <w:t xml:space="preserve"> reports of mistreatment and </w:t>
      </w:r>
      <w:r w:rsidRPr="003327BC">
        <w:rPr>
          <w:rStyle w:val="StyleUnderline"/>
          <w:rFonts w:ascii="Arial" w:hAnsi="Arial" w:cs="Arial"/>
          <w:highlight w:val="green"/>
        </w:rPr>
        <w:t>torture</w:t>
      </w:r>
      <w:r w:rsidRPr="003327BC">
        <w:rPr>
          <w:rFonts w:ascii="Arial" w:hAnsi="Arial" w:cs="Arial"/>
          <w:sz w:val="14"/>
        </w:rPr>
        <w:t xml:space="preserve">; </w:t>
      </w:r>
      <w:r w:rsidRPr="003327BC">
        <w:rPr>
          <w:rStyle w:val="StyleUnderline"/>
          <w:rFonts w:ascii="Arial" w:hAnsi="Arial" w:cs="Arial"/>
        </w:rPr>
        <w:t xml:space="preserve">its Afghan campaign had been inconclusive; </w:t>
      </w:r>
      <w:r w:rsidRPr="003327BC">
        <w:rPr>
          <w:rStyle w:val="StyleUnderline"/>
          <w:rFonts w:ascii="Arial" w:hAnsi="Arial" w:cs="Arial"/>
          <w:highlight w:val="green"/>
        </w:rPr>
        <w:t>its invasion of Iraq had been</w:t>
      </w:r>
      <w:r w:rsidRPr="003327BC">
        <w:rPr>
          <w:rStyle w:val="StyleUnderline"/>
          <w:rFonts w:ascii="Arial" w:hAnsi="Arial" w:cs="Arial"/>
        </w:rPr>
        <w:t xml:space="preserve"> deeply </w:t>
      </w:r>
      <w:r w:rsidRPr="003327BC">
        <w:rPr>
          <w:rStyle w:val="StyleUnderline"/>
          <w:rFonts w:ascii="Arial" w:hAnsi="Arial" w:cs="Arial"/>
          <w:highlight w:val="green"/>
        </w:rPr>
        <w:t>compromised</w:t>
      </w:r>
      <w:r w:rsidRPr="003327BC">
        <w:rPr>
          <w:rFonts w:ascii="Arial" w:hAnsi="Arial" w:cs="Arial"/>
          <w:sz w:val="14"/>
        </w:rPr>
        <w:t xml:space="preserve"> by what turned out to be a false premise and three years of initial </w:t>
      </w:r>
      <w:proofErr w:type="gramStart"/>
      <w:r w:rsidRPr="003327BC">
        <w:rPr>
          <w:rFonts w:ascii="Arial" w:hAnsi="Arial" w:cs="Arial"/>
          <w:sz w:val="14"/>
        </w:rPr>
        <w:t>mismanagement.</w:t>
      </w:r>
      <w:r w:rsidRPr="003327BC">
        <w:rPr>
          <w:rFonts w:ascii="Arial" w:hAnsi="Arial" w:cs="Arial"/>
          <w:sz w:val="12"/>
        </w:rPr>
        <w:t>¶</w:t>
      </w:r>
      <w:proofErr w:type="gramEnd"/>
      <w:r w:rsidRPr="003327BC">
        <w:rPr>
          <w:rFonts w:ascii="Arial" w:hAnsi="Arial" w:cs="Arial"/>
          <w:sz w:val="14"/>
        </w:rPr>
        <w:t xml:space="preserve"> </w:t>
      </w:r>
      <w:r w:rsidRPr="003327BC">
        <w:rPr>
          <w:rStyle w:val="StyleUnderline"/>
          <w:rFonts w:ascii="Arial" w:hAnsi="Arial" w:cs="Arial"/>
          <w:highlight w:val="green"/>
        </w:rPr>
        <w:t>The Obama administration’s policy of retrenchment</w:t>
      </w:r>
      <w:r w:rsidRPr="003327BC">
        <w:rPr>
          <w:rFonts w:ascii="Arial" w:hAnsi="Arial" w:cs="Arial"/>
          <w:sz w:val="14"/>
        </w:rPr>
        <w:t xml:space="preserve"> (described by a White House official as “leading from behind”) </w:t>
      </w:r>
      <w:r w:rsidRPr="003327BC">
        <w:rPr>
          <w:rStyle w:val="StyleUnderline"/>
          <w:rFonts w:ascii="Arial" w:hAnsi="Arial" w:cs="Arial"/>
          <w:highlight w:val="green"/>
        </w:rPr>
        <w:t>made matters worse</w:t>
      </w:r>
      <w:r w:rsidRPr="003327BC">
        <w:rPr>
          <w:rFonts w:ascii="Arial" w:hAnsi="Arial" w:cs="Arial"/>
          <w:sz w:val="14"/>
        </w:rPr>
        <w:t xml:space="preserve">. The United States was generally passive as a war that caused some half a million deaths raged in Syria. The </w:t>
      </w:r>
      <w:r w:rsidRPr="003327BC">
        <w:rPr>
          <w:rStyle w:val="StyleUnderline"/>
          <w:rFonts w:ascii="Arial" w:hAnsi="Arial" w:cs="Arial"/>
        </w:rPr>
        <w:t>ripples of the</w:t>
      </w:r>
      <w:r w:rsidRPr="003327BC">
        <w:rPr>
          <w:rFonts w:ascii="Arial" w:hAnsi="Arial" w:cs="Arial"/>
          <w:sz w:val="14"/>
        </w:rPr>
        <w:t xml:space="preserve"> </w:t>
      </w:r>
      <w:r w:rsidRPr="003327BC">
        <w:rPr>
          <w:rStyle w:val="StyleUnderline"/>
          <w:rFonts w:ascii="Arial" w:hAnsi="Arial" w:cs="Arial"/>
        </w:rPr>
        <w:t>conflict reached</w:t>
      </w:r>
      <w:r w:rsidRPr="003327BC">
        <w:rPr>
          <w:rFonts w:ascii="Arial" w:hAnsi="Arial" w:cs="Arial"/>
          <w:sz w:val="14"/>
        </w:rPr>
        <w:t xml:space="preserve"> far </w:t>
      </w:r>
      <w:r w:rsidRPr="003327BC">
        <w:rPr>
          <w:rStyle w:val="StyleUnderline"/>
          <w:rFonts w:ascii="Arial" w:hAnsi="Arial" w:cs="Arial"/>
        </w:rPr>
        <w:t>into Europe</w:t>
      </w:r>
      <w:r w:rsidRPr="003327BC">
        <w:rPr>
          <w:rFonts w:ascii="Arial" w:hAnsi="Arial" w:cs="Arial"/>
          <w:sz w:val="14"/>
        </w:rPr>
        <w:t>, as some 5 million Syrians fled the country</w:t>
      </w:r>
      <w:r w:rsidRPr="003327BC">
        <w:rPr>
          <w:rStyle w:val="StyleUnderline"/>
          <w:rFonts w:ascii="Arial" w:hAnsi="Arial" w:cs="Arial"/>
        </w:rPr>
        <w:t>. A red line about the use of chemical weapons turned pale pink and vanished,</w:t>
      </w:r>
      <w:r w:rsidRPr="003327BC">
        <w:rPr>
          <w:rFonts w:ascii="Arial" w:hAnsi="Arial" w:cs="Arial"/>
          <w:sz w:val="14"/>
        </w:rPr>
        <w:t xml:space="preserve"> as Iran and Russia expanded their presence and influence in Syria ever more brazenly. </w:t>
      </w:r>
      <w:r w:rsidRPr="003327BC">
        <w:rPr>
          <w:rStyle w:val="StyleUnderline"/>
          <w:rFonts w:ascii="Arial" w:hAnsi="Arial" w:cs="Arial"/>
        </w:rPr>
        <w:t>A debilitating freeze in defense spending</w:t>
      </w:r>
      <w:r w:rsidRPr="003327BC">
        <w:rPr>
          <w:rFonts w:ascii="Arial" w:hAnsi="Arial" w:cs="Arial"/>
          <w:sz w:val="14"/>
        </w:rPr>
        <w:t xml:space="preserve">, meanwhile, </w:t>
      </w:r>
      <w:r w:rsidRPr="003327BC">
        <w:rPr>
          <w:rStyle w:val="StyleUnderline"/>
          <w:rFonts w:ascii="Arial" w:hAnsi="Arial" w:cs="Arial"/>
        </w:rPr>
        <w:t>left two-thirds of U.S. Army maneuver brigades unready to fight</w:t>
      </w:r>
      <w:r w:rsidRPr="003327BC">
        <w:rPr>
          <w:rFonts w:ascii="Arial" w:hAnsi="Arial" w:cs="Arial"/>
          <w:sz w:val="14"/>
        </w:rPr>
        <w:t xml:space="preserve"> and Air Force pilots unready to fly in </w:t>
      </w:r>
      <w:proofErr w:type="gramStart"/>
      <w:r w:rsidRPr="003327BC">
        <w:rPr>
          <w:rFonts w:ascii="Arial" w:hAnsi="Arial" w:cs="Arial"/>
          <w:sz w:val="14"/>
        </w:rPr>
        <w:t>combat.</w:t>
      </w:r>
      <w:r w:rsidRPr="003327BC">
        <w:rPr>
          <w:rFonts w:ascii="Arial" w:hAnsi="Arial" w:cs="Arial"/>
          <w:sz w:val="12"/>
        </w:rPr>
        <w:t>¶</w:t>
      </w:r>
      <w:proofErr w:type="gramEnd"/>
      <w:r w:rsidRPr="003327BC">
        <w:rPr>
          <w:rFonts w:ascii="Arial" w:hAnsi="Arial" w:cs="Arial"/>
          <w:sz w:val="14"/>
        </w:rPr>
        <w:t xml:space="preserve"> These circumstances would have caused severe headaches for a competent and sophisticated successor. Instead, </w:t>
      </w:r>
      <w:r w:rsidRPr="003327BC">
        <w:rPr>
          <w:rStyle w:val="StyleUnderline"/>
          <w:rFonts w:ascii="Arial" w:hAnsi="Arial" w:cs="Arial"/>
        </w:rPr>
        <w:t>the United States got a president who had unnervingly promised a wall on the southern border</w:t>
      </w:r>
      <w:r w:rsidRPr="003327BC">
        <w:rPr>
          <w:rFonts w:ascii="Arial" w:hAnsi="Arial" w:cs="Arial"/>
          <w:sz w:val="14"/>
        </w:rPr>
        <w:t xml:space="preserve"> (paid for by Mexico), the dismantlement of long-standing trade deals with both competitors and partners, a closer relationship with Vladimir Putin, and a ban on Muslims coming into the United States.</w:t>
      </w:r>
      <w:r w:rsidRPr="003327BC">
        <w:rPr>
          <w:rFonts w:ascii="Arial" w:hAnsi="Arial" w:cs="Arial"/>
          <w:sz w:val="12"/>
        </w:rPr>
        <w:t>¶</w:t>
      </w:r>
      <w:r w:rsidRPr="003327BC">
        <w:rPr>
          <w:rFonts w:ascii="Arial" w:hAnsi="Arial" w:cs="Arial"/>
          <w:sz w:val="14"/>
        </w:rPr>
        <w:t xml:space="preserve"> Some of these and Trump’s other wild pronouncements were quietly walked back or put on hold after his inauguration; one defense of Trump is that his deeds are less alarming than his words. But diplomacy is about words, and many of Trump’s words are profoundly </w:t>
      </w:r>
      <w:proofErr w:type="gramStart"/>
      <w:r w:rsidRPr="003327BC">
        <w:rPr>
          <w:rFonts w:ascii="Arial" w:hAnsi="Arial" w:cs="Arial"/>
          <w:sz w:val="14"/>
        </w:rPr>
        <w:t>toxic.</w:t>
      </w:r>
      <w:r w:rsidRPr="003327BC">
        <w:rPr>
          <w:rFonts w:ascii="Arial" w:hAnsi="Arial" w:cs="Arial"/>
          <w:sz w:val="12"/>
        </w:rPr>
        <w:t>¶</w:t>
      </w:r>
      <w:proofErr w:type="gramEnd"/>
      <w:r w:rsidRPr="003327BC">
        <w:rPr>
          <w:rFonts w:ascii="Arial" w:hAnsi="Arial" w:cs="Arial"/>
          <w:sz w:val="14"/>
        </w:rPr>
        <w:t xml:space="preserve"> </w:t>
      </w:r>
      <w:r w:rsidRPr="003327BC">
        <w:rPr>
          <w:rStyle w:val="StyleUnderline"/>
          <w:rFonts w:ascii="Arial" w:hAnsi="Arial" w:cs="Arial"/>
          <w:highlight w:val="green"/>
        </w:rPr>
        <w:t>Trump seems incapable of restraining himself</w:t>
      </w:r>
      <w:r w:rsidRPr="003327BC">
        <w:rPr>
          <w:rStyle w:val="StyleUnderline"/>
          <w:rFonts w:ascii="Arial" w:hAnsi="Arial" w:cs="Arial"/>
        </w:rPr>
        <w:t xml:space="preserve"> </w:t>
      </w:r>
      <w:r w:rsidRPr="003327BC">
        <w:rPr>
          <w:rStyle w:val="StyleUnderline"/>
          <w:rFonts w:ascii="Arial" w:hAnsi="Arial" w:cs="Arial"/>
          <w:highlight w:val="green"/>
        </w:rPr>
        <w:t>from insulting foreign leaders</w:t>
      </w:r>
      <w:r w:rsidRPr="003327BC">
        <w:rPr>
          <w:rFonts w:ascii="Arial" w:hAnsi="Arial" w:cs="Arial"/>
          <w:sz w:val="14"/>
        </w:rPr>
        <w:t xml:space="preserve">. His slogan “America First” harks back to the isolationists of 1940, and foreign leaders know it. He can read speeches written for him by others, as he did in Warsaw on July 6, but he cannot himself articulate a worldview that goes beyond a teenager’s bluster. He lays out his resentments, insecurities, and obsessions on Twitter for all to see, opening up a gold mine to foreign governments seeking to understand and manipulate the American </w:t>
      </w:r>
      <w:proofErr w:type="gramStart"/>
      <w:r w:rsidRPr="003327BC">
        <w:rPr>
          <w:rFonts w:ascii="Arial" w:hAnsi="Arial" w:cs="Arial"/>
          <w:sz w:val="14"/>
        </w:rPr>
        <w:t>president.</w:t>
      </w:r>
      <w:r w:rsidRPr="003327BC">
        <w:rPr>
          <w:rFonts w:ascii="Arial" w:hAnsi="Arial" w:cs="Arial"/>
          <w:sz w:val="12"/>
        </w:rPr>
        <w:t>¶</w:t>
      </w:r>
      <w:proofErr w:type="gramEnd"/>
      <w:r w:rsidRPr="003327BC">
        <w:rPr>
          <w:rFonts w:ascii="Arial" w:hAnsi="Arial" w:cs="Arial"/>
          <w:sz w:val="14"/>
        </w:rPr>
        <w:t xml:space="preserve"> Foreign governments have adapted. They flatter Trump outrageously. Their emissaries stay at his hotels and offer the Trump Organization abundant concessions (39 trademarks approved by China alone since Trump took office, including one for an escort service). They take him to military parades; they talk tough-guy-to-tough-guy; they show him the kind of deference that only someone without a center can crave. And so he flip-flops: Paris was no longer “so, so out of control, so dangerous” once he’d had dinner in the Eiffel Tower; Xi Jinping, during an April visit to Mar-a-Lago, went from being the leader of a parasitic country intent on ripping off American workers to being “a gentleman” who “wants to do the right thing.” (By July, Trump was back to bashing China, for doing “NOTHING” to help us.)</w:t>
      </w:r>
      <w:r w:rsidRPr="003327BC">
        <w:rPr>
          <w:rFonts w:ascii="Arial" w:hAnsi="Arial" w:cs="Arial"/>
          <w:sz w:val="12"/>
        </w:rPr>
        <w:t>¶</w:t>
      </w:r>
      <w:r w:rsidRPr="003327BC">
        <w:rPr>
          <w:rFonts w:ascii="Arial" w:hAnsi="Arial" w:cs="Arial"/>
          <w:sz w:val="14"/>
        </w:rPr>
        <w:t xml:space="preserve"> In short, </w:t>
      </w:r>
      <w:r w:rsidRPr="003327BC">
        <w:rPr>
          <w:rFonts w:ascii="Arial" w:hAnsi="Arial" w:cs="Arial"/>
          <w:highlight w:val="green"/>
          <w:u w:val="single"/>
        </w:rPr>
        <w:t>foreign leaders</w:t>
      </w:r>
      <w:r w:rsidRPr="003327BC">
        <w:rPr>
          <w:rFonts w:ascii="Arial" w:hAnsi="Arial" w:cs="Arial"/>
          <w:u w:val="single"/>
        </w:rPr>
        <w:t xml:space="preserve"> may consider Trump alarming</w:t>
      </w:r>
      <w:r w:rsidRPr="003327BC">
        <w:rPr>
          <w:rFonts w:ascii="Arial" w:hAnsi="Arial" w:cs="Arial"/>
          <w:sz w:val="14"/>
        </w:rPr>
        <w:t xml:space="preserve">, but they do not consider him serious. </w:t>
      </w:r>
      <w:r w:rsidRPr="003327BC">
        <w:rPr>
          <w:rFonts w:ascii="Arial" w:hAnsi="Arial" w:cs="Arial"/>
          <w:u w:val="single"/>
        </w:rPr>
        <w:t xml:space="preserve">They </w:t>
      </w:r>
      <w:r w:rsidRPr="003327BC">
        <w:rPr>
          <w:rFonts w:ascii="Arial" w:hAnsi="Arial" w:cs="Arial"/>
          <w:highlight w:val="green"/>
          <w:u w:val="single"/>
        </w:rPr>
        <w:t xml:space="preserve">may think they can use him, but </w:t>
      </w:r>
      <w:r w:rsidRPr="003327BC">
        <w:rPr>
          <w:rFonts w:ascii="Arial" w:hAnsi="Arial" w:cs="Arial"/>
          <w:b/>
          <w:highlight w:val="green"/>
          <w:u w:val="single"/>
        </w:rPr>
        <w:t>they know they cannot rely on him</w:t>
      </w:r>
      <w:r w:rsidRPr="003327BC">
        <w:rPr>
          <w:rFonts w:ascii="Arial" w:hAnsi="Arial" w:cs="Arial"/>
          <w:sz w:val="14"/>
          <w:highlight w:val="green"/>
        </w:rPr>
        <w:t xml:space="preserve">. </w:t>
      </w:r>
      <w:r w:rsidRPr="003327BC">
        <w:rPr>
          <w:rFonts w:ascii="Arial" w:hAnsi="Arial" w:cs="Arial"/>
          <w:u w:val="single"/>
        </w:rPr>
        <w:t>They look at his plans to slash the State Department</w:t>
      </w:r>
      <w:r w:rsidRPr="003327BC">
        <w:rPr>
          <w:rFonts w:ascii="Arial" w:hAnsi="Arial" w:cs="Arial"/>
          <w:sz w:val="14"/>
        </w:rPr>
        <w:t>’s ranks and its budget—the latter by about 30 percent—</w:t>
      </w:r>
      <w:r w:rsidRPr="003327BC">
        <w:rPr>
          <w:rFonts w:ascii="Arial" w:hAnsi="Arial" w:cs="Arial"/>
          <w:u w:val="single"/>
        </w:rPr>
        <w:t>and draw conclusions about his interest in traditional diplomacy</w:t>
      </w:r>
      <w:r w:rsidRPr="003327BC">
        <w:rPr>
          <w:rFonts w:ascii="Arial" w:hAnsi="Arial" w:cs="Arial"/>
          <w:sz w:val="14"/>
        </w:rPr>
        <w:t xml:space="preserve">. And so, already, </w:t>
      </w:r>
      <w:r w:rsidRPr="003327BC">
        <w:rPr>
          <w:rFonts w:ascii="Arial" w:hAnsi="Arial" w:cs="Arial"/>
          <w:b/>
          <w:highlight w:val="green"/>
          <w:u w:val="single"/>
        </w:rPr>
        <w:t>they have begun to reshape alliances</w:t>
      </w:r>
      <w:r w:rsidRPr="003327BC">
        <w:rPr>
          <w:rFonts w:ascii="Arial" w:hAnsi="Arial" w:cs="Arial"/>
          <w:sz w:val="14"/>
        </w:rPr>
        <w:t xml:space="preserve"> </w:t>
      </w:r>
      <w:r w:rsidRPr="003327BC">
        <w:rPr>
          <w:rFonts w:ascii="Arial" w:hAnsi="Arial" w:cs="Arial"/>
          <w:u w:val="single"/>
        </w:rPr>
        <w:t>and</w:t>
      </w:r>
      <w:r w:rsidRPr="003327BC">
        <w:rPr>
          <w:rFonts w:ascii="Arial" w:hAnsi="Arial" w:cs="Arial"/>
          <w:sz w:val="14"/>
        </w:rPr>
        <w:t xml:space="preserve"> reconfigure the </w:t>
      </w:r>
      <w:r w:rsidRPr="003327BC">
        <w:rPr>
          <w:rFonts w:ascii="Arial" w:hAnsi="Arial" w:cs="Arial"/>
          <w:u w:val="single"/>
        </w:rPr>
        <w:t>networks that make up the global economy</w:t>
      </w:r>
      <w:r w:rsidRPr="003327BC">
        <w:rPr>
          <w:rFonts w:ascii="Arial" w:hAnsi="Arial" w:cs="Arial"/>
          <w:sz w:val="14"/>
        </w:rPr>
        <w:t xml:space="preserve">, bypassing the United States and diminishing its standing. In January, at the World Economic Forum, in Davos, Switzerland, </w:t>
      </w:r>
      <w:r w:rsidRPr="003327BC">
        <w:rPr>
          <w:rFonts w:ascii="Arial" w:hAnsi="Arial" w:cs="Arial"/>
          <w:highlight w:val="green"/>
          <w:u w:val="single"/>
        </w:rPr>
        <w:t>Xi made a case for Chinese</w:t>
      </w:r>
      <w:r w:rsidRPr="003327BC">
        <w:rPr>
          <w:rFonts w:ascii="Arial" w:hAnsi="Arial" w:cs="Arial"/>
          <w:u w:val="single"/>
        </w:rPr>
        <w:t xml:space="preserve"> global </w:t>
      </w:r>
      <w:r w:rsidRPr="003327BC">
        <w:rPr>
          <w:rFonts w:ascii="Arial" w:hAnsi="Arial" w:cs="Arial"/>
          <w:highlight w:val="green"/>
          <w:u w:val="single"/>
        </w:rPr>
        <w:t>leadership</w:t>
      </w:r>
      <w:r w:rsidRPr="003327BC">
        <w:rPr>
          <w:rFonts w:ascii="Arial" w:hAnsi="Arial" w:cs="Arial"/>
          <w:u w:val="single"/>
        </w:rPr>
        <w:t xml:space="preserve"> that was startlingly well received</w:t>
      </w:r>
      <w:r w:rsidRPr="003327BC">
        <w:rPr>
          <w:rFonts w:ascii="Arial" w:hAnsi="Arial" w:cs="Arial"/>
          <w:sz w:val="14"/>
        </w:rPr>
        <w:t xml:space="preserve"> by the rich and powerful officials, businesspeople, and experts in attendance. In March, </w:t>
      </w:r>
      <w:r w:rsidRPr="003327BC">
        <w:rPr>
          <w:rFonts w:ascii="Arial" w:hAnsi="Arial" w:cs="Arial"/>
          <w:highlight w:val="green"/>
          <w:u w:val="single"/>
        </w:rPr>
        <w:t>Canada</w:t>
      </w:r>
      <w:r w:rsidRPr="003327BC">
        <w:rPr>
          <w:rFonts w:ascii="Arial" w:hAnsi="Arial" w:cs="Arial"/>
          <w:u w:val="single"/>
        </w:rPr>
        <w:t xml:space="preserve"> formally </w:t>
      </w:r>
      <w:r w:rsidRPr="003327BC">
        <w:rPr>
          <w:rFonts w:ascii="Arial" w:hAnsi="Arial" w:cs="Arial"/>
          <w:highlight w:val="green"/>
          <w:u w:val="single"/>
        </w:rPr>
        <w:t xml:space="preserve">joined a Chinese-led </w:t>
      </w:r>
      <w:r w:rsidRPr="003327BC">
        <w:rPr>
          <w:rFonts w:ascii="Arial" w:hAnsi="Arial" w:cs="Arial"/>
          <w:u w:val="single"/>
        </w:rPr>
        <w:t xml:space="preserve">regional </w:t>
      </w:r>
      <w:r w:rsidRPr="003327BC">
        <w:rPr>
          <w:rFonts w:ascii="Arial" w:hAnsi="Arial" w:cs="Arial"/>
          <w:highlight w:val="green"/>
          <w:u w:val="single"/>
        </w:rPr>
        <w:t>development</w:t>
      </w:r>
      <w:r w:rsidRPr="003327BC">
        <w:rPr>
          <w:rFonts w:ascii="Arial" w:hAnsi="Arial" w:cs="Arial"/>
          <w:u w:val="single"/>
        </w:rPr>
        <w:t xml:space="preserve"> </w:t>
      </w:r>
      <w:r w:rsidRPr="003327BC">
        <w:rPr>
          <w:rFonts w:ascii="Arial" w:hAnsi="Arial" w:cs="Arial"/>
          <w:highlight w:val="green"/>
          <w:u w:val="single"/>
        </w:rPr>
        <w:t>bank</w:t>
      </w:r>
      <w:r w:rsidRPr="003327BC">
        <w:rPr>
          <w:rFonts w:ascii="Arial" w:hAnsi="Arial" w:cs="Arial"/>
          <w:sz w:val="14"/>
        </w:rPr>
        <w:t xml:space="preserve"> that the Obama administration had opposed as an instrument of broadened Chinese influence; </w:t>
      </w:r>
      <w:r w:rsidRPr="003327BC">
        <w:rPr>
          <w:rFonts w:ascii="Arial" w:hAnsi="Arial" w:cs="Arial"/>
          <w:highlight w:val="green"/>
          <w:u w:val="single"/>
        </w:rPr>
        <w:t>Australia</w:t>
      </w:r>
      <w:r w:rsidRPr="003327BC">
        <w:rPr>
          <w:rFonts w:ascii="Arial" w:hAnsi="Arial" w:cs="Arial"/>
          <w:sz w:val="14"/>
          <w:highlight w:val="green"/>
        </w:rPr>
        <w:t xml:space="preserve">, </w:t>
      </w:r>
      <w:r w:rsidRPr="003327BC">
        <w:rPr>
          <w:rFonts w:ascii="Arial" w:hAnsi="Arial" w:cs="Arial"/>
          <w:highlight w:val="green"/>
          <w:u w:val="single"/>
        </w:rPr>
        <w:t>the U</w:t>
      </w:r>
      <w:r w:rsidRPr="003327BC">
        <w:rPr>
          <w:rFonts w:ascii="Arial" w:hAnsi="Arial" w:cs="Arial"/>
          <w:u w:val="single"/>
        </w:rPr>
        <w:t xml:space="preserve">nited </w:t>
      </w:r>
      <w:r w:rsidRPr="003327BC">
        <w:rPr>
          <w:rFonts w:ascii="Arial" w:hAnsi="Arial" w:cs="Arial"/>
          <w:highlight w:val="green"/>
          <w:u w:val="single"/>
        </w:rPr>
        <w:t>K</w:t>
      </w:r>
      <w:r w:rsidRPr="003327BC">
        <w:rPr>
          <w:rFonts w:ascii="Arial" w:hAnsi="Arial" w:cs="Arial"/>
          <w:u w:val="single"/>
        </w:rPr>
        <w:t xml:space="preserve">ingdom, </w:t>
      </w:r>
      <w:r w:rsidRPr="003327BC">
        <w:rPr>
          <w:rFonts w:ascii="Arial" w:hAnsi="Arial" w:cs="Arial"/>
          <w:highlight w:val="green"/>
          <w:u w:val="single"/>
        </w:rPr>
        <w:t>Germany, and France were</w:t>
      </w:r>
      <w:r w:rsidRPr="003327BC">
        <w:rPr>
          <w:rFonts w:ascii="Arial" w:hAnsi="Arial" w:cs="Arial"/>
          <w:u w:val="single"/>
        </w:rPr>
        <w:t xml:space="preserve"> </w:t>
      </w:r>
      <w:r w:rsidRPr="003327BC">
        <w:rPr>
          <w:rFonts w:ascii="Arial" w:hAnsi="Arial" w:cs="Arial"/>
          <w:highlight w:val="green"/>
          <w:u w:val="single"/>
        </w:rPr>
        <w:t>among the founding members</w:t>
      </w:r>
      <w:r w:rsidRPr="003327BC">
        <w:rPr>
          <w:rFonts w:ascii="Arial" w:hAnsi="Arial" w:cs="Arial"/>
          <w:sz w:val="14"/>
        </w:rPr>
        <w:t xml:space="preserve">. In July, </w:t>
      </w:r>
      <w:r w:rsidRPr="003327BC">
        <w:rPr>
          <w:rFonts w:ascii="Arial" w:hAnsi="Arial" w:cs="Arial"/>
          <w:highlight w:val="green"/>
          <w:u w:val="single"/>
        </w:rPr>
        <w:t>Japan and Europe agreed on a free-trade</w:t>
      </w:r>
      <w:r w:rsidRPr="003327BC">
        <w:rPr>
          <w:rFonts w:ascii="Arial" w:hAnsi="Arial" w:cs="Arial"/>
          <w:u w:val="single"/>
        </w:rPr>
        <w:t xml:space="preserve"> deal</w:t>
      </w:r>
      <w:r w:rsidRPr="003327BC">
        <w:rPr>
          <w:rFonts w:ascii="Arial" w:hAnsi="Arial" w:cs="Arial"/>
          <w:sz w:val="14"/>
        </w:rPr>
        <w:t xml:space="preserve"> as an alternative to the Trans-Pacific Partnership, which Trump had unceremoniously </w:t>
      </w:r>
      <w:proofErr w:type="gramStart"/>
      <w:r w:rsidRPr="003327BC">
        <w:rPr>
          <w:rFonts w:ascii="Arial" w:hAnsi="Arial" w:cs="Arial"/>
          <w:sz w:val="14"/>
        </w:rPr>
        <w:t>discarded.</w:t>
      </w:r>
      <w:r w:rsidRPr="003327BC">
        <w:rPr>
          <w:rFonts w:ascii="Arial" w:hAnsi="Arial" w:cs="Arial"/>
          <w:sz w:val="12"/>
        </w:rPr>
        <w:t>¶</w:t>
      </w:r>
      <w:proofErr w:type="gramEnd"/>
      <w:r w:rsidRPr="003327BC">
        <w:rPr>
          <w:rFonts w:ascii="Arial" w:hAnsi="Arial" w:cs="Arial"/>
          <w:sz w:val="14"/>
        </w:rPr>
        <w:t xml:space="preserve"> </w:t>
      </w:r>
      <w:r w:rsidRPr="003327BC">
        <w:rPr>
          <w:rStyle w:val="StyleUnderline"/>
          <w:rFonts w:ascii="Arial" w:hAnsi="Arial" w:cs="Arial"/>
          <w:highlight w:val="green"/>
        </w:rPr>
        <w:t>In almost every region of the world</w:t>
      </w:r>
      <w:r w:rsidRPr="003327BC">
        <w:rPr>
          <w:rFonts w:ascii="Arial" w:hAnsi="Arial" w:cs="Arial"/>
          <w:sz w:val="14"/>
          <w:highlight w:val="green"/>
        </w:rPr>
        <w:t xml:space="preserve">, </w:t>
      </w:r>
      <w:r w:rsidRPr="003327BC">
        <w:rPr>
          <w:rStyle w:val="StyleUnderline"/>
          <w:rFonts w:ascii="Arial" w:hAnsi="Arial" w:cs="Arial"/>
          <w:highlight w:val="green"/>
        </w:rPr>
        <w:t>the administration has already left a</w:t>
      </w:r>
      <w:r w:rsidRPr="003327BC">
        <w:rPr>
          <w:rFonts w:ascii="Arial" w:hAnsi="Arial" w:cs="Arial"/>
          <w:sz w:val="14"/>
        </w:rPr>
        <w:t xml:space="preserve"> mark, by </w:t>
      </w:r>
      <w:r w:rsidRPr="003327BC">
        <w:rPr>
          <w:rStyle w:val="StyleUnderline"/>
          <w:rFonts w:ascii="Arial" w:hAnsi="Arial" w:cs="Arial"/>
          <w:highlight w:val="green"/>
        </w:rPr>
        <w:t>blunder</w:t>
      </w:r>
      <w:r w:rsidRPr="003327BC">
        <w:rPr>
          <w:rFonts w:ascii="Arial" w:hAnsi="Arial" w:cs="Arial"/>
          <w:sz w:val="14"/>
        </w:rPr>
        <w:t xml:space="preserve">, inattention, miscomprehension, or willfulness. </w:t>
      </w:r>
      <w:r w:rsidRPr="003327BC">
        <w:rPr>
          <w:rFonts w:ascii="Arial" w:hAnsi="Arial" w:cs="Arial"/>
          <w:u w:val="single"/>
        </w:rPr>
        <w:t>Trump’s</w:t>
      </w:r>
      <w:r w:rsidRPr="003327BC">
        <w:rPr>
          <w:rFonts w:ascii="Arial" w:hAnsi="Arial" w:cs="Arial"/>
          <w:sz w:val="14"/>
        </w:rPr>
        <w:t xml:space="preserve"> first official </w:t>
      </w:r>
      <w:r w:rsidRPr="003327BC">
        <w:rPr>
          <w:rFonts w:ascii="Arial" w:hAnsi="Arial" w:cs="Arial"/>
          <w:u w:val="single"/>
        </w:rPr>
        <w:t>visit</w:t>
      </w:r>
      <w:r w:rsidRPr="003327BC">
        <w:rPr>
          <w:rFonts w:ascii="Arial" w:hAnsi="Arial" w:cs="Arial"/>
          <w:sz w:val="14"/>
        </w:rPr>
        <w:t xml:space="preserve"> abroad began </w:t>
      </w:r>
      <w:r w:rsidRPr="003327BC">
        <w:rPr>
          <w:rFonts w:ascii="Arial" w:hAnsi="Arial" w:cs="Arial"/>
          <w:u w:val="single"/>
        </w:rPr>
        <w:t>in Saudi Arabia</w:t>
      </w:r>
      <w:r w:rsidRPr="003327BC">
        <w:rPr>
          <w:rFonts w:ascii="Arial" w:hAnsi="Arial" w:cs="Arial"/>
          <w:sz w:val="14"/>
        </w:rPr>
        <w:t xml:space="preserve">—a bizarre choice, when compared with established democratic allies—where he and his senior advisers offered unreserved praise for a kingdom that has close relations with the United States but has also been the heartland of Islamist fanaticism since well before 9/11. </w:t>
      </w:r>
      <w:r w:rsidRPr="003327BC">
        <w:rPr>
          <w:rFonts w:ascii="Arial" w:hAnsi="Arial" w:cs="Arial"/>
          <w:u w:val="single"/>
        </w:rPr>
        <w:t>The president full-throatedly took its side in a dispute with Qatar,</w:t>
      </w:r>
      <w:r w:rsidRPr="003327BC">
        <w:rPr>
          <w:rFonts w:ascii="Arial" w:hAnsi="Arial" w:cs="Arial"/>
          <w:sz w:val="14"/>
        </w:rPr>
        <w:t xml:space="preserve"> apparently </w:t>
      </w:r>
      <w:r w:rsidRPr="003327BC">
        <w:rPr>
          <w:rFonts w:ascii="Arial" w:hAnsi="Arial" w:cs="Arial"/>
          <w:u w:val="single"/>
        </w:rPr>
        <w:t>ignorant of the vast American air base in the latter country</w:t>
      </w:r>
      <w:r w:rsidRPr="003327BC">
        <w:rPr>
          <w:rFonts w:ascii="Arial" w:hAnsi="Arial" w:cs="Arial"/>
          <w:sz w:val="14"/>
        </w:rPr>
        <w:t xml:space="preserve">. He </w:t>
      </w:r>
      <w:r w:rsidRPr="003327BC">
        <w:rPr>
          <w:rFonts w:ascii="Arial" w:hAnsi="Arial" w:cs="Arial"/>
          <w:u w:val="single"/>
        </w:rPr>
        <w:t>has seemed unaware that he is feeding an inchoate but violent conflict between the Gulf kingdoms and a countervailing coalition of Iran, Russia, Syria, Hezbollah, and even Turkey</w:t>
      </w:r>
      <w:r w:rsidRPr="003327BC">
        <w:rPr>
          <w:rFonts w:ascii="Arial" w:hAnsi="Arial" w:cs="Arial"/>
          <w:sz w:val="14"/>
        </w:rPr>
        <w:t>—which now plans to deploy as many as 3,000 troops to Qatar, at its first base in the Arab world since the collapse of the Ottoman empire at the end of World War I.</w:t>
      </w:r>
      <w:r w:rsidRPr="003327BC">
        <w:rPr>
          <w:rFonts w:ascii="Arial" w:hAnsi="Arial" w:cs="Arial"/>
          <w:sz w:val="12"/>
        </w:rPr>
        <w:t>¶</w:t>
      </w:r>
      <w:r w:rsidRPr="003327BC">
        <w:rPr>
          <w:rFonts w:ascii="Arial" w:hAnsi="Arial" w:cs="Arial"/>
          <w:sz w:val="14"/>
        </w:rPr>
        <w:t xml:space="preserve"> The administration obsesses about defeating the Islamic State in Iraq and Syria, and yet intends to sharply reduce the kinds of advice and support that are needed to rebuild the areas devastated by war in those same countries—support that might help prevent a future recurrence of Islamist fanaticism. The president, entranced by the chimera of an Israeli–Palestinian peace, has put his inexperienced and overburdened son-in-law, Jared Kushner, in charge of a process headed nowhere. Either ignorant or contemptuous of the deep-seated maladies that have long afflicted the Arab world, Trump embraces authoritarians like Egypt’s President Abdel Fattah al-Sisi (“Love your shoes”) and seems to dismiss the larger problems of governance posed by the crises within Middle Eastern societies as internal issues irrelevant to the United States. A freedom agenda, in either its original Bush or subsequent Obama form, is </w:t>
      </w:r>
      <w:proofErr w:type="gramStart"/>
      <w:r w:rsidRPr="003327BC">
        <w:rPr>
          <w:rFonts w:ascii="Arial" w:hAnsi="Arial" w:cs="Arial"/>
          <w:sz w:val="14"/>
        </w:rPr>
        <w:t>dead.</w:t>
      </w:r>
      <w:r w:rsidRPr="003327BC">
        <w:rPr>
          <w:rFonts w:ascii="Arial" w:hAnsi="Arial" w:cs="Arial"/>
          <w:sz w:val="12"/>
        </w:rPr>
        <w:t>¶</w:t>
      </w:r>
      <w:proofErr w:type="gramEnd"/>
      <w:r w:rsidRPr="003327BC">
        <w:rPr>
          <w:rFonts w:ascii="Arial" w:hAnsi="Arial" w:cs="Arial"/>
          <w:sz w:val="14"/>
        </w:rPr>
        <w:t xml:space="preserve"> In Europe, </w:t>
      </w:r>
      <w:r w:rsidRPr="003327BC">
        <w:rPr>
          <w:rStyle w:val="StyleUnderline"/>
          <w:rFonts w:ascii="Arial" w:hAnsi="Arial" w:cs="Arial"/>
          <w:highlight w:val="green"/>
        </w:rPr>
        <w:t>the administration has picked a fight with</w:t>
      </w:r>
      <w:r w:rsidRPr="003327BC">
        <w:rPr>
          <w:rFonts w:ascii="Arial" w:hAnsi="Arial" w:cs="Arial"/>
          <w:sz w:val="14"/>
        </w:rPr>
        <w:t xml:space="preserve"> the Continent’s most important democratic state, </w:t>
      </w:r>
      <w:r w:rsidRPr="003327BC">
        <w:rPr>
          <w:rStyle w:val="StyleUnderline"/>
          <w:rFonts w:ascii="Arial" w:hAnsi="Arial" w:cs="Arial"/>
          <w:highlight w:val="green"/>
        </w:rPr>
        <w:t>Germany</w:t>
      </w:r>
      <w:r w:rsidRPr="003327BC">
        <w:rPr>
          <w:rFonts w:ascii="Arial" w:hAnsi="Arial" w:cs="Arial"/>
          <w:sz w:val="14"/>
        </w:rPr>
        <w:t xml:space="preserve"> (“Bad, very bad”). </w:t>
      </w:r>
      <w:r w:rsidRPr="003327BC">
        <w:rPr>
          <w:rStyle w:val="StyleUnderline"/>
          <w:rFonts w:ascii="Arial" w:hAnsi="Arial" w:cs="Arial"/>
          <w:highlight w:val="green"/>
        </w:rPr>
        <w:t>Trump is</w:t>
      </w:r>
      <w:r w:rsidRPr="003327BC">
        <w:rPr>
          <w:rStyle w:val="StyleUnderline"/>
          <w:rFonts w:ascii="Arial" w:hAnsi="Arial" w:cs="Arial"/>
        </w:rPr>
        <w:t xml:space="preserve"> sufficiently </w:t>
      </w:r>
      <w:r w:rsidRPr="003327BC">
        <w:rPr>
          <w:rStyle w:val="StyleUnderline"/>
          <w:rFonts w:ascii="Arial" w:hAnsi="Arial" w:cs="Arial"/>
          <w:highlight w:val="green"/>
        </w:rPr>
        <w:t>despised in Great Britain</w:t>
      </w:r>
      <w:r w:rsidRPr="003327BC">
        <w:rPr>
          <w:rFonts w:ascii="Arial" w:hAnsi="Arial" w:cs="Arial"/>
          <w:sz w:val="14"/>
        </w:rPr>
        <w:t xml:space="preserve">, America’s most enduring ally, that he will reportedly defer a trip there until his press improves (it will not). Paralyzed by scandal and internal division, the administration has no coherent Russia policy: no plan for getting Moscow back out of the Middle East; no counter to Russian political subversion in Europe or the United States; no response to reports of new Russian meddling in Afghanistan. Rather than pushing back when the Russians announced in July that 755 U.S. government employees would be expelled, Trump expressed his thanks for saving taxpayers 755 </w:t>
      </w:r>
      <w:proofErr w:type="gramStart"/>
      <w:r w:rsidRPr="003327BC">
        <w:rPr>
          <w:rFonts w:ascii="Arial" w:hAnsi="Arial" w:cs="Arial"/>
          <w:sz w:val="14"/>
        </w:rPr>
        <w:t>salaries.</w:t>
      </w:r>
      <w:r w:rsidRPr="003327BC">
        <w:rPr>
          <w:rFonts w:ascii="Arial" w:hAnsi="Arial" w:cs="Arial"/>
          <w:sz w:val="12"/>
        </w:rPr>
        <w:t>¶</w:t>
      </w:r>
      <w:proofErr w:type="gramEnd"/>
      <w:r w:rsidRPr="003327BC">
        <w:rPr>
          <w:rFonts w:ascii="Arial" w:hAnsi="Arial" w:cs="Arial"/>
          <w:sz w:val="14"/>
        </w:rPr>
        <w:t xml:space="preserve"> America’s new circumstances in Asia were not much better as this story went to press, in mid-August—and with the world on edge, they could quickly get much worse. Though North Korea is on the verge of developing a nuclear-tipped intercontinental ballistic missile, Trump neglected to rally American allies to confront the problem during his two major trips abroad. His aides proclaimed that they had discovered the solution, Chinese intervention—apparently unaware of the repeated failure of that gambit in the Clinton, Bush, and Obama administrations. Trump did, however, take a break from a golfing holiday to threaten North Korea with “fire and fury” </w:t>
      </w:r>
      <w:proofErr w:type="gramStart"/>
      <w:r w:rsidRPr="003327BC">
        <w:rPr>
          <w:rFonts w:ascii="Arial" w:hAnsi="Arial" w:cs="Arial"/>
          <w:sz w:val="14"/>
        </w:rPr>
        <w:t>in the event that</w:t>
      </w:r>
      <w:proofErr w:type="gramEnd"/>
      <w:r w:rsidRPr="003327BC">
        <w:rPr>
          <w:rFonts w:ascii="Arial" w:hAnsi="Arial" w:cs="Arial"/>
          <w:sz w:val="14"/>
        </w:rPr>
        <w:t xml:space="preserve"> Kim Jong Un failed to pipe down. To accommodate a president fixated on economic deals, an anxious Japan has pledged investments that would result in American jobs. A prickly Australia, whose prime minister Trump snarled at during their first courtesy phone call, has edged further from its traditional alliance with America—an alliance that has been the cornerstone of its security since World War II. (In a gesture that may seem trivial but signifies much, in July Australia’s foreign minister, Julie Bishop, slapped at Trump for his ogling of the French president’s wife, suggesting that his admiring looks had gone unreciprocated</w:t>
      </w:r>
      <w:proofErr w:type="gramStart"/>
      <w:r w:rsidRPr="003327BC">
        <w:rPr>
          <w:rFonts w:ascii="Arial" w:hAnsi="Arial" w:cs="Arial"/>
          <w:sz w:val="14"/>
        </w:rPr>
        <w:t>.)</w:t>
      </w:r>
      <w:r w:rsidRPr="003327BC">
        <w:rPr>
          <w:rFonts w:ascii="Arial" w:hAnsi="Arial" w:cs="Arial"/>
          <w:sz w:val="12"/>
        </w:rPr>
        <w:t>¶</w:t>
      </w:r>
      <w:proofErr w:type="gramEnd"/>
      <w:r w:rsidRPr="003327BC">
        <w:rPr>
          <w:rFonts w:ascii="Arial" w:hAnsi="Arial" w:cs="Arial"/>
          <w:sz w:val="14"/>
        </w:rPr>
        <w:t xml:space="preserve"> On issues that are truly global in scope, </w:t>
      </w:r>
      <w:r w:rsidRPr="003327BC">
        <w:rPr>
          <w:rFonts w:ascii="Arial" w:hAnsi="Arial" w:cs="Arial"/>
          <w:b/>
          <w:highlight w:val="green"/>
          <w:u w:val="single"/>
        </w:rPr>
        <w:t>Trump has abdicated leadership and the moral high ground</w:t>
      </w:r>
      <w:r w:rsidRPr="003327BC">
        <w:rPr>
          <w:rFonts w:ascii="Arial" w:hAnsi="Arial" w:cs="Arial"/>
          <w:sz w:val="14"/>
          <w:highlight w:val="green"/>
        </w:rPr>
        <w:t>.</w:t>
      </w:r>
      <w:r w:rsidRPr="003327BC">
        <w:rPr>
          <w:rFonts w:ascii="Arial" w:hAnsi="Arial" w:cs="Arial"/>
          <w:sz w:val="14"/>
        </w:rPr>
        <w:t xml:space="preserve"> </w:t>
      </w:r>
      <w:r w:rsidRPr="003327BC">
        <w:rPr>
          <w:rFonts w:ascii="Arial" w:hAnsi="Arial" w:cs="Arial"/>
          <w:u w:val="single"/>
        </w:rPr>
        <w:t>The United States has managed to isolate itself on</w:t>
      </w:r>
      <w:r w:rsidRPr="003327BC">
        <w:rPr>
          <w:rFonts w:ascii="Arial" w:hAnsi="Arial" w:cs="Arial"/>
          <w:sz w:val="14"/>
        </w:rPr>
        <w:t xml:space="preserve"> the topic of </w:t>
      </w:r>
      <w:r w:rsidRPr="003327BC">
        <w:rPr>
          <w:rFonts w:ascii="Arial" w:hAnsi="Arial" w:cs="Arial"/>
          <w:u w:val="single"/>
        </w:rPr>
        <w:t xml:space="preserve">climate </w:t>
      </w:r>
      <w:r w:rsidRPr="003327BC">
        <w:rPr>
          <w:rFonts w:ascii="Arial" w:hAnsi="Arial" w:cs="Arial"/>
          <w:sz w:val="14"/>
        </w:rPr>
        <w:t xml:space="preserve">change, by the tone of its pronouncements no less than by </w:t>
      </w:r>
      <w:r w:rsidRPr="003327BC">
        <w:rPr>
          <w:rFonts w:ascii="Arial" w:hAnsi="Arial" w:cs="Arial"/>
          <w:u w:val="single"/>
        </w:rPr>
        <w:t>its precipitous exit from the Paris Agreement</w:t>
      </w:r>
      <w:r w:rsidRPr="003327BC">
        <w:rPr>
          <w:rFonts w:ascii="Arial" w:hAnsi="Arial" w:cs="Arial"/>
          <w:sz w:val="14"/>
          <w:highlight w:val="green"/>
        </w:rPr>
        <w:t xml:space="preserve">. </w:t>
      </w:r>
      <w:r w:rsidRPr="003327BC">
        <w:rPr>
          <w:rStyle w:val="StyleUnderline"/>
          <w:rFonts w:ascii="Arial" w:hAnsi="Arial" w:cs="Arial"/>
          <w:highlight w:val="green"/>
        </w:rPr>
        <w:t>As for human rights</w:t>
      </w:r>
      <w:r w:rsidRPr="003327BC">
        <w:rPr>
          <w:rFonts w:ascii="Arial" w:hAnsi="Arial" w:cs="Arial"/>
          <w:sz w:val="14"/>
          <w:highlight w:val="green"/>
        </w:rPr>
        <w:t xml:space="preserve">, </w:t>
      </w:r>
      <w:r w:rsidRPr="003327BC">
        <w:rPr>
          <w:rFonts w:ascii="Arial" w:hAnsi="Arial" w:cs="Arial"/>
          <w:highlight w:val="green"/>
          <w:u w:val="single"/>
        </w:rPr>
        <w:t>the president</w:t>
      </w:r>
      <w:r w:rsidRPr="003327BC">
        <w:rPr>
          <w:rFonts w:ascii="Arial" w:hAnsi="Arial" w:cs="Arial"/>
          <w:u w:val="single"/>
        </w:rPr>
        <w:t xml:space="preserve"> </w:t>
      </w:r>
      <w:r w:rsidRPr="003327BC">
        <w:rPr>
          <w:rFonts w:ascii="Arial" w:hAnsi="Arial" w:cs="Arial"/>
          <w:highlight w:val="green"/>
          <w:u w:val="single"/>
        </w:rPr>
        <w:t>has</w:t>
      </w:r>
      <w:r w:rsidRPr="003327BC">
        <w:rPr>
          <w:rFonts w:ascii="Arial" w:hAnsi="Arial" w:cs="Arial"/>
          <w:u w:val="single"/>
        </w:rPr>
        <w:t xml:space="preserve"> </w:t>
      </w:r>
      <w:r w:rsidRPr="003327BC">
        <w:rPr>
          <w:rFonts w:ascii="Arial" w:hAnsi="Arial" w:cs="Arial"/>
          <w:highlight w:val="green"/>
          <w:u w:val="single"/>
        </w:rPr>
        <w:t>taken only cursory notice of</w:t>
      </w:r>
      <w:r w:rsidRPr="003327BC">
        <w:rPr>
          <w:rFonts w:ascii="Arial" w:hAnsi="Arial" w:cs="Arial"/>
          <w:u w:val="single"/>
        </w:rPr>
        <w:t xml:space="preserve"> the two </w:t>
      </w:r>
      <w:r w:rsidRPr="003327BC">
        <w:rPr>
          <w:rFonts w:ascii="Arial" w:hAnsi="Arial" w:cs="Arial"/>
          <w:highlight w:val="green"/>
          <w:u w:val="single"/>
        </w:rPr>
        <w:t>arrests of the</w:t>
      </w:r>
      <w:r w:rsidRPr="003327BC">
        <w:rPr>
          <w:rFonts w:ascii="Arial" w:hAnsi="Arial" w:cs="Arial"/>
          <w:u w:val="single"/>
        </w:rPr>
        <w:t xml:space="preserve"> </w:t>
      </w:r>
      <w:r w:rsidRPr="003327BC">
        <w:rPr>
          <w:rFonts w:ascii="Arial" w:hAnsi="Arial" w:cs="Arial"/>
          <w:highlight w:val="green"/>
          <w:u w:val="single"/>
        </w:rPr>
        <w:t>Russian dissident</w:t>
      </w:r>
      <w:r w:rsidRPr="003327BC">
        <w:rPr>
          <w:rFonts w:ascii="Arial" w:hAnsi="Arial" w:cs="Arial"/>
          <w:u w:val="single"/>
        </w:rPr>
        <w:t xml:space="preserve"> Alexei Navalny </w:t>
      </w:r>
      <w:r w:rsidRPr="003327BC">
        <w:rPr>
          <w:rFonts w:ascii="Arial" w:hAnsi="Arial" w:cs="Arial"/>
          <w:highlight w:val="green"/>
          <w:u w:val="single"/>
        </w:rPr>
        <w:t>or</w:t>
      </w:r>
      <w:r w:rsidRPr="003327BC">
        <w:rPr>
          <w:rFonts w:ascii="Arial" w:hAnsi="Arial" w:cs="Arial"/>
          <w:u w:val="single"/>
        </w:rPr>
        <w:t xml:space="preserve"> the </w:t>
      </w:r>
      <w:r w:rsidRPr="003327BC">
        <w:rPr>
          <w:rFonts w:ascii="Arial" w:hAnsi="Arial" w:cs="Arial"/>
          <w:highlight w:val="green"/>
          <w:u w:val="single"/>
        </w:rPr>
        <w:t>death of the Chinese Nobel Prize winner and prisoner of</w:t>
      </w:r>
      <w:r w:rsidRPr="003327BC">
        <w:rPr>
          <w:rFonts w:ascii="Arial" w:hAnsi="Arial" w:cs="Arial"/>
          <w:u w:val="single"/>
        </w:rPr>
        <w:t xml:space="preserve"> </w:t>
      </w:r>
      <w:r w:rsidRPr="003327BC">
        <w:rPr>
          <w:rFonts w:ascii="Arial" w:hAnsi="Arial" w:cs="Arial"/>
          <w:highlight w:val="green"/>
          <w:u w:val="single"/>
        </w:rPr>
        <w:t>conscience</w:t>
      </w:r>
      <w:r w:rsidRPr="003327BC">
        <w:rPr>
          <w:rFonts w:ascii="Arial" w:hAnsi="Arial" w:cs="Arial"/>
          <w:u w:val="single"/>
        </w:rPr>
        <w:t xml:space="preserve"> Liu Xiaob</w:t>
      </w:r>
      <w:r w:rsidRPr="003327BC">
        <w:rPr>
          <w:rFonts w:ascii="Arial" w:hAnsi="Arial" w:cs="Arial"/>
          <w:sz w:val="14"/>
        </w:rPr>
        <w:t xml:space="preserve">o. </w:t>
      </w:r>
      <w:r w:rsidRPr="003327BC">
        <w:rPr>
          <w:rFonts w:ascii="Arial" w:hAnsi="Arial" w:cs="Arial"/>
          <w:highlight w:val="green"/>
          <w:u w:val="single"/>
        </w:rPr>
        <w:t xml:space="preserve">Trump did not object after </w:t>
      </w:r>
      <w:r w:rsidRPr="003327BC">
        <w:rPr>
          <w:rFonts w:ascii="Arial" w:hAnsi="Arial" w:cs="Arial"/>
          <w:u w:val="single"/>
        </w:rPr>
        <w:t xml:space="preserve">Turkish President </w:t>
      </w:r>
      <w:r w:rsidRPr="003327BC">
        <w:rPr>
          <w:rFonts w:ascii="Arial" w:hAnsi="Arial" w:cs="Arial"/>
          <w:sz w:val="14"/>
        </w:rPr>
        <w:t xml:space="preserve">Recep Tayyip </w:t>
      </w:r>
      <w:r w:rsidRPr="003327BC">
        <w:rPr>
          <w:rStyle w:val="StyleUnderline"/>
          <w:rFonts w:ascii="Arial" w:hAnsi="Arial" w:cs="Arial"/>
          <w:highlight w:val="green"/>
        </w:rPr>
        <w:t>Erdoğan’s</w:t>
      </w:r>
      <w:r w:rsidRPr="003327BC">
        <w:rPr>
          <w:rFonts w:ascii="Arial" w:hAnsi="Arial" w:cs="Arial"/>
          <w:sz w:val="14"/>
          <w:highlight w:val="green"/>
        </w:rPr>
        <w:t xml:space="preserve"> </w:t>
      </w:r>
      <w:r w:rsidRPr="003327BC">
        <w:rPr>
          <w:rFonts w:ascii="Arial" w:hAnsi="Arial" w:cs="Arial"/>
          <w:highlight w:val="green"/>
          <w:u w:val="single"/>
        </w:rPr>
        <w:t>security detail beat American protesters on American soil</w:t>
      </w:r>
      <w:r w:rsidRPr="003327BC">
        <w:rPr>
          <w:rFonts w:ascii="Arial" w:hAnsi="Arial" w:cs="Arial"/>
          <w:sz w:val="14"/>
        </w:rPr>
        <w:t xml:space="preserve">, in Washington, D.C. In April, </w:t>
      </w:r>
      <w:r w:rsidRPr="003327BC">
        <w:rPr>
          <w:rFonts w:ascii="Arial" w:hAnsi="Arial" w:cs="Arial"/>
          <w:highlight w:val="green"/>
          <w:u w:val="single"/>
        </w:rPr>
        <w:t>he</w:t>
      </w:r>
      <w:r w:rsidRPr="003327BC">
        <w:rPr>
          <w:rFonts w:ascii="Arial" w:hAnsi="Arial" w:cs="Arial"/>
          <w:u w:val="single"/>
        </w:rPr>
        <w:t xml:space="preserve"> reportedly </w:t>
      </w:r>
      <w:r w:rsidRPr="003327BC">
        <w:rPr>
          <w:rFonts w:ascii="Arial" w:hAnsi="Arial" w:cs="Arial"/>
          <w:highlight w:val="green"/>
          <w:u w:val="single"/>
        </w:rPr>
        <w:t>told</w:t>
      </w:r>
      <w:r w:rsidRPr="003327BC">
        <w:rPr>
          <w:rFonts w:ascii="Arial" w:hAnsi="Arial" w:cs="Arial"/>
          <w:sz w:val="14"/>
        </w:rPr>
        <w:t xml:space="preserve"> Filipino President Rodrigo </w:t>
      </w:r>
      <w:r w:rsidRPr="003327BC">
        <w:rPr>
          <w:rFonts w:ascii="Arial" w:hAnsi="Arial" w:cs="Arial"/>
          <w:highlight w:val="green"/>
          <w:u w:val="single"/>
        </w:rPr>
        <w:t>Duterte</w:t>
      </w:r>
      <w:r w:rsidRPr="003327BC">
        <w:rPr>
          <w:rFonts w:ascii="Arial" w:hAnsi="Arial" w:cs="Arial"/>
          <w:sz w:val="14"/>
        </w:rPr>
        <w:t xml:space="preserve">, who has used death squads to deal with offenders of local narcotics laws, </w:t>
      </w:r>
      <w:r w:rsidRPr="003327BC">
        <w:rPr>
          <w:rFonts w:ascii="Arial" w:hAnsi="Arial" w:cs="Arial"/>
          <w:u w:val="single"/>
        </w:rPr>
        <w:t xml:space="preserve">that </w:t>
      </w:r>
      <w:r w:rsidRPr="003327BC">
        <w:rPr>
          <w:rFonts w:ascii="Arial" w:hAnsi="Arial" w:cs="Arial"/>
          <w:highlight w:val="green"/>
          <w:u w:val="single"/>
        </w:rPr>
        <w:t>he was doing an “unbelievable job on</w:t>
      </w:r>
      <w:r w:rsidRPr="003327BC">
        <w:rPr>
          <w:rFonts w:ascii="Arial" w:hAnsi="Arial" w:cs="Arial"/>
          <w:u w:val="single"/>
        </w:rPr>
        <w:t xml:space="preserve"> </w:t>
      </w:r>
      <w:r w:rsidRPr="003327BC">
        <w:rPr>
          <w:rFonts w:ascii="Arial" w:hAnsi="Arial" w:cs="Arial"/>
          <w:highlight w:val="green"/>
          <w:u w:val="single"/>
        </w:rPr>
        <w:t>the drug problem</w:t>
      </w:r>
      <w:r w:rsidRPr="003327BC">
        <w:rPr>
          <w:rFonts w:ascii="Arial" w:hAnsi="Arial" w:cs="Arial"/>
          <w:sz w:val="14"/>
        </w:rPr>
        <w:t xml:space="preserve">.” Trump’s secretary of state, </w:t>
      </w:r>
      <w:r w:rsidRPr="003327BC">
        <w:rPr>
          <w:rFonts w:ascii="Arial" w:hAnsi="Arial" w:cs="Arial"/>
          <w:u w:val="single"/>
        </w:rPr>
        <w:t xml:space="preserve">Rex </w:t>
      </w:r>
      <w:r w:rsidRPr="003327BC">
        <w:rPr>
          <w:rFonts w:ascii="Arial" w:hAnsi="Arial" w:cs="Arial"/>
          <w:highlight w:val="green"/>
          <w:u w:val="single"/>
        </w:rPr>
        <w:t>Tillerson</w:t>
      </w:r>
      <w:r w:rsidRPr="003327BC">
        <w:rPr>
          <w:rFonts w:ascii="Arial" w:hAnsi="Arial" w:cs="Arial"/>
          <w:sz w:val="14"/>
          <w:highlight w:val="green"/>
        </w:rPr>
        <w:t xml:space="preserve">, </w:t>
      </w:r>
      <w:r w:rsidRPr="003327BC">
        <w:rPr>
          <w:rFonts w:ascii="Arial" w:hAnsi="Arial" w:cs="Arial"/>
          <w:highlight w:val="green"/>
          <w:u w:val="single"/>
        </w:rPr>
        <w:t>made it clear</w:t>
      </w:r>
      <w:r w:rsidRPr="003327BC">
        <w:rPr>
          <w:rFonts w:ascii="Arial" w:hAnsi="Arial" w:cs="Arial"/>
          <w:sz w:val="14"/>
          <w:highlight w:val="green"/>
        </w:rPr>
        <w:t xml:space="preserve"> </w:t>
      </w:r>
      <w:r w:rsidRPr="003327BC">
        <w:rPr>
          <w:rFonts w:ascii="Arial" w:hAnsi="Arial" w:cs="Arial"/>
          <w:sz w:val="14"/>
        </w:rPr>
        <w:t xml:space="preserve">in his first substantive speech to State Department employees </w:t>
      </w:r>
      <w:r w:rsidRPr="003327BC">
        <w:rPr>
          <w:rStyle w:val="StyleUnderline"/>
          <w:rFonts w:ascii="Arial" w:hAnsi="Arial" w:cs="Arial"/>
          <w:highlight w:val="green"/>
        </w:rPr>
        <w:t xml:space="preserve">that </w:t>
      </w:r>
      <w:r w:rsidRPr="003327BC">
        <w:rPr>
          <w:rStyle w:val="Emphasis"/>
          <w:highlight w:val="green"/>
        </w:rPr>
        <w:t>American values</w:t>
      </w:r>
      <w:r w:rsidRPr="003327BC">
        <w:rPr>
          <w:rStyle w:val="StyleUnderline"/>
          <w:rFonts w:ascii="Arial" w:hAnsi="Arial" w:cs="Arial"/>
          <w:highlight w:val="green"/>
        </w:rPr>
        <w:t xml:space="preserve"> are</w:t>
      </w:r>
      <w:r w:rsidRPr="003327BC">
        <w:rPr>
          <w:rStyle w:val="StyleUnderline"/>
          <w:rFonts w:ascii="Arial" w:hAnsi="Arial" w:cs="Arial"/>
        </w:rPr>
        <w:t xml:space="preserve"> now </w:t>
      </w:r>
      <w:r w:rsidRPr="003327BC">
        <w:rPr>
          <w:rStyle w:val="StyleUnderline"/>
          <w:rFonts w:ascii="Arial" w:hAnsi="Arial" w:cs="Arial"/>
          <w:highlight w:val="green"/>
        </w:rPr>
        <w:t>of</w:t>
      </w:r>
      <w:r w:rsidRPr="003327BC">
        <w:rPr>
          <w:rFonts w:ascii="Arial" w:hAnsi="Arial" w:cs="Arial"/>
          <w:highlight w:val="green"/>
          <w:u w:val="single"/>
        </w:rPr>
        <w:t xml:space="preserve"> </w:t>
      </w:r>
      <w:r w:rsidRPr="003327BC">
        <w:rPr>
          <w:rFonts w:ascii="Arial" w:hAnsi="Arial" w:cs="Arial"/>
          <w:u w:val="single"/>
        </w:rPr>
        <w:t xml:space="preserve">at best </w:t>
      </w:r>
      <w:r w:rsidRPr="003327BC">
        <w:rPr>
          <w:rStyle w:val="Emphasis"/>
          <w:highlight w:val="green"/>
        </w:rPr>
        <w:t>secondary importance to “American interests</w:t>
      </w:r>
      <w:r w:rsidRPr="003327BC">
        <w:rPr>
          <w:rFonts w:ascii="Arial" w:hAnsi="Arial" w:cs="Arial"/>
          <w:u w:val="single"/>
        </w:rPr>
        <w:t>,”</w:t>
      </w:r>
      <w:r w:rsidRPr="003327BC">
        <w:rPr>
          <w:rFonts w:ascii="Arial" w:hAnsi="Arial" w:cs="Arial"/>
          <w:sz w:val="14"/>
        </w:rPr>
        <w:t xml:space="preserve"> presumably economic, in the conduct of foreign </w:t>
      </w:r>
      <w:proofErr w:type="gramStart"/>
      <w:r w:rsidRPr="003327BC">
        <w:rPr>
          <w:rFonts w:ascii="Arial" w:hAnsi="Arial" w:cs="Arial"/>
          <w:sz w:val="14"/>
        </w:rPr>
        <w:t>policy.</w:t>
      </w:r>
      <w:r w:rsidRPr="003327BC">
        <w:rPr>
          <w:rFonts w:ascii="Arial" w:hAnsi="Arial" w:cs="Arial"/>
          <w:sz w:val="12"/>
        </w:rPr>
        <w:t>¶</w:t>
      </w:r>
      <w:proofErr w:type="gramEnd"/>
      <w:r w:rsidRPr="003327BC">
        <w:rPr>
          <w:rFonts w:ascii="Arial" w:hAnsi="Arial" w:cs="Arial"/>
          <w:sz w:val="14"/>
        </w:rPr>
        <w:t xml:space="preserve"> The Compounding Risk of Crisis</w:t>
      </w:r>
      <w:r w:rsidRPr="003327BC">
        <w:rPr>
          <w:rFonts w:ascii="Arial" w:hAnsi="Arial" w:cs="Arial"/>
          <w:sz w:val="12"/>
        </w:rPr>
        <w:t>¶</w:t>
      </w:r>
      <w:r w:rsidRPr="003327BC">
        <w:rPr>
          <w:rFonts w:ascii="Arial" w:hAnsi="Arial" w:cs="Arial"/>
          <w:sz w:val="14"/>
        </w:rPr>
        <w:t xml:space="preserve"> </w:t>
      </w:r>
      <w:r w:rsidRPr="003327BC">
        <w:rPr>
          <w:rStyle w:val="Emphasis"/>
          <w:highlight w:val="green"/>
        </w:rPr>
        <w:t>MATTERS WILL NOT IMPROVE</w:t>
      </w:r>
      <w:r w:rsidRPr="003327BC">
        <w:rPr>
          <w:rFonts w:ascii="Arial" w:hAnsi="Arial" w:cs="Arial"/>
          <w:sz w:val="14"/>
        </w:rPr>
        <w:t xml:space="preserve">. </w:t>
      </w:r>
      <w:r w:rsidRPr="003327BC">
        <w:rPr>
          <w:rStyle w:val="Emphasis"/>
          <w:highlight w:val="green"/>
        </w:rPr>
        <w:t>Trump will not learn</w:t>
      </w:r>
      <w:r w:rsidRPr="003327BC">
        <w:rPr>
          <w:rStyle w:val="StyleUnderline"/>
          <w:rFonts w:ascii="Arial" w:hAnsi="Arial" w:cs="Arial"/>
          <w:highlight w:val="green"/>
        </w:rPr>
        <w:t>, will</w:t>
      </w:r>
      <w:r w:rsidRPr="003327BC">
        <w:rPr>
          <w:rStyle w:val="StyleUnderline"/>
          <w:rFonts w:ascii="Arial" w:hAnsi="Arial" w:cs="Arial"/>
        </w:rPr>
        <w:t xml:space="preserve"> </w:t>
      </w:r>
      <w:r w:rsidRPr="003327BC">
        <w:rPr>
          <w:rStyle w:val="StyleUnderline"/>
          <w:rFonts w:ascii="Arial" w:hAnsi="Arial" w:cs="Arial"/>
          <w:highlight w:val="green"/>
        </w:rPr>
        <w:t>not moderate, will not settle into normal patterns of behavior</w:t>
      </w:r>
      <w:r w:rsidRPr="003327BC">
        <w:rPr>
          <w:rFonts w:ascii="Arial" w:hAnsi="Arial" w:cs="Arial"/>
          <w:sz w:val="14"/>
        </w:rPr>
        <w:t xml:space="preserve">. And </w:t>
      </w:r>
      <w:r w:rsidRPr="003327BC">
        <w:rPr>
          <w:rFonts w:ascii="Arial" w:hAnsi="Arial" w:cs="Arial"/>
          <w:u w:val="single"/>
        </w:rPr>
        <w:t>for all the rot that is visible in America’s standing and ability to influence global affairs</w:t>
      </w:r>
      <w:r w:rsidRPr="003327BC">
        <w:rPr>
          <w:rFonts w:ascii="Arial" w:hAnsi="Arial" w:cs="Arial"/>
          <w:sz w:val="14"/>
        </w:rPr>
        <w:t xml:space="preserve">, </w:t>
      </w:r>
      <w:r w:rsidRPr="003327BC">
        <w:rPr>
          <w:rFonts w:ascii="Arial" w:hAnsi="Arial" w:cs="Arial"/>
          <w:u w:val="single"/>
        </w:rPr>
        <w:t>more is spreading beneath</w:t>
      </w:r>
      <w:r w:rsidRPr="003327BC">
        <w:rPr>
          <w:rFonts w:ascii="Arial" w:hAnsi="Arial" w:cs="Arial"/>
          <w:sz w:val="14"/>
        </w:rPr>
        <w:t xml:space="preserve"> the surface. Even when Trump’s foreign policy looks shakily mediocre rather than downright crazy [wild], it is afflicting the U.S. with a condition not unlike untreated high blood pressure. </w:t>
      </w:r>
      <w:r w:rsidRPr="003327BC">
        <w:rPr>
          <w:rFonts w:ascii="Arial" w:hAnsi="Arial" w:cs="Arial"/>
          <w:u w:val="single"/>
        </w:rPr>
        <w:t>Enormous foreign-policy failures are like heart attacks: unexpected and dangerous discontinuities following years of neglect and hidden malady</w:t>
      </w:r>
      <w:r w:rsidRPr="003327BC">
        <w:rPr>
          <w:rFonts w:ascii="Arial" w:hAnsi="Arial" w:cs="Arial"/>
          <w:sz w:val="14"/>
        </w:rPr>
        <w:t xml:space="preserve">. The vertigo and throbbing pulse one feels today augur something much worse </w:t>
      </w:r>
      <w:proofErr w:type="gramStart"/>
      <w:r w:rsidRPr="003327BC">
        <w:rPr>
          <w:rFonts w:ascii="Arial" w:hAnsi="Arial" w:cs="Arial"/>
          <w:sz w:val="14"/>
        </w:rPr>
        <w:t>tomorrow.</w:t>
      </w:r>
      <w:r w:rsidRPr="003327BC">
        <w:rPr>
          <w:rFonts w:ascii="Arial" w:hAnsi="Arial" w:cs="Arial"/>
          <w:sz w:val="12"/>
        </w:rPr>
        <w:t>¶</w:t>
      </w:r>
      <w:proofErr w:type="gramEnd"/>
      <w:r w:rsidRPr="003327BC">
        <w:rPr>
          <w:rFonts w:ascii="Arial" w:hAnsi="Arial" w:cs="Arial"/>
          <w:sz w:val="14"/>
        </w:rPr>
        <w:t xml:space="preserve"> To a degree rarely appreciated outside Washington</w:t>
      </w:r>
      <w:r w:rsidRPr="003327BC">
        <w:rPr>
          <w:rFonts w:ascii="Arial" w:hAnsi="Arial" w:cs="Arial"/>
          <w:sz w:val="14"/>
          <w:highlight w:val="green"/>
        </w:rPr>
        <w:t xml:space="preserve">, </w:t>
      </w:r>
      <w:r w:rsidRPr="003327BC">
        <w:rPr>
          <w:rStyle w:val="StyleUnderline"/>
          <w:rFonts w:ascii="Arial" w:hAnsi="Arial" w:cs="Arial"/>
          <w:highlight w:val="green"/>
        </w:rPr>
        <w:t xml:space="preserve">it is </w:t>
      </w:r>
      <w:r w:rsidRPr="003327BC">
        <w:rPr>
          <w:rStyle w:val="StyleUnderline"/>
          <w:rFonts w:ascii="Arial" w:hAnsi="Arial" w:cs="Arial"/>
        </w:rPr>
        <w:t xml:space="preserve">virtually </w:t>
      </w:r>
      <w:r w:rsidRPr="003327BC">
        <w:rPr>
          <w:rStyle w:val="Emphasis"/>
          <w:highlight w:val="green"/>
        </w:rPr>
        <w:t>impossible</w:t>
      </w:r>
      <w:r w:rsidRPr="003327BC">
        <w:rPr>
          <w:rStyle w:val="StyleUnderline"/>
          <w:rFonts w:ascii="Arial" w:hAnsi="Arial" w:cs="Arial"/>
          <w:highlight w:val="green"/>
        </w:rPr>
        <w:t xml:space="preserve"> </w:t>
      </w:r>
      <w:r w:rsidRPr="003327BC">
        <w:rPr>
          <w:rStyle w:val="Emphasis"/>
          <w:highlight w:val="green"/>
        </w:rPr>
        <w:t>to conduct an effective foreign policy</w:t>
      </w:r>
      <w:r w:rsidRPr="003327BC">
        <w:rPr>
          <w:rStyle w:val="StyleUnderline"/>
          <w:rFonts w:ascii="Arial" w:hAnsi="Arial" w:cs="Arial"/>
          <w:highlight w:val="green"/>
        </w:rPr>
        <w:t xml:space="preserve"> </w:t>
      </w:r>
      <w:r w:rsidRPr="003327BC">
        <w:rPr>
          <w:rStyle w:val="Emphasis"/>
          <w:highlight w:val="green"/>
        </w:rPr>
        <w:t>without political appointees</w:t>
      </w:r>
      <w:r w:rsidRPr="003327BC">
        <w:rPr>
          <w:rStyle w:val="StyleUnderline"/>
          <w:rFonts w:ascii="Arial" w:hAnsi="Arial" w:cs="Arial"/>
        </w:rPr>
        <w:t xml:space="preserve"> at the assistant-secretary rank who share a president’s conceptions and will implement his agenda</w:t>
      </w:r>
      <w:r w:rsidRPr="003327BC">
        <w:rPr>
          <w:rFonts w:ascii="Arial" w:hAnsi="Arial" w:cs="Arial"/>
          <w:sz w:val="14"/>
        </w:rPr>
        <w:t>. As of mid-August</w:t>
      </w:r>
      <w:r w:rsidRPr="003327BC">
        <w:rPr>
          <w:rStyle w:val="StyleUnderline"/>
          <w:rFonts w:ascii="Arial" w:hAnsi="Arial" w:cs="Arial"/>
        </w:rPr>
        <w:t xml:space="preserve">, the administration had </w:t>
      </w:r>
      <w:r w:rsidRPr="003327BC">
        <w:rPr>
          <w:rStyle w:val="Emphasis"/>
        </w:rPr>
        <w:t>yet to even nominate a new undersecretary of state</w:t>
      </w:r>
      <w:r w:rsidRPr="003327BC">
        <w:rPr>
          <w:rFonts w:ascii="Arial" w:hAnsi="Arial" w:cs="Arial"/>
          <w:sz w:val="14"/>
        </w:rPr>
        <w:t xml:space="preserve"> for political affairs; </w:t>
      </w:r>
      <w:r w:rsidRPr="003327BC">
        <w:rPr>
          <w:rStyle w:val="StyleUnderline"/>
          <w:rFonts w:ascii="Arial" w:hAnsi="Arial" w:cs="Arial"/>
        </w:rPr>
        <w:t>assistant secretaries for Near Eastern, East Asian and Pacific, or Western Hemisphere Affairs</w:t>
      </w:r>
      <w:r w:rsidRPr="003327BC">
        <w:rPr>
          <w:rFonts w:ascii="Arial" w:hAnsi="Arial" w:cs="Arial"/>
          <w:sz w:val="14"/>
        </w:rPr>
        <w:t xml:space="preserve">; or </w:t>
      </w:r>
      <w:r w:rsidRPr="003327BC">
        <w:rPr>
          <w:rStyle w:val="StyleUnderline"/>
          <w:rFonts w:ascii="Arial" w:hAnsi="Arial" w:cs="Arial"/>
        </w:rPr>
        <w:t>ambassadors to Germany, India, or Saudi Arabia</w:t>
      </w:r>
      <w:r w:rsidRPr="003327BC">
        <w:rPr>
          <w:rFonts w:ascii="Arial" w:hAnsi="Arial" w:cs="Arial"/>
          <w:sz w:val="14"/>
        </w:rPr>
        <w:t xml:space="preserve">. At lower levels, </w:t>
      </w:r>
      <w:r w:rsidRPr="003327BC">
        <w:rPr>
          <w:rStyle w:val="Emphasis"/>
        </w:rPr>
        <w:t>the State Department is being actively thinned out</w:t>
      </w:r>
      <w:r w:rsidRPr="003327BC">
        <w:rPr>
          <w:rStyle w:val="StyleUnderline"/>
          <w:rFonts w:ascii="Arial" w:hAnsi="Arial" w:cs="Arial"/>
        </w:rPr>
        <w:t>—2,300 jobs are slated for elimination</w:t>
      </w:r>
      <w:r w:rsidRPr="003327BC">
        <w:rPr>
          <w:rFonts w:ascii="Arial" w:hAnsi="Arial" w:cs="Arial"/>
          <w:sz w:val="14"/>
        </w:rPr>
        <w:t xml:space="preserve">—and is losing experience by the week as disaffected professionals quietly </w:t>
      </w:r>
      <w:proofErr w:type="gramStart"/>
      <w:r w:rsidRPr="003327BC">
        <w:rPr>
          <w:rFonts w:ascii="Arial" w:hAnsi="Arial" w:cs="Arial"/>
          <w:sz w:val="14"/>
        </w:rPr>
        <w:t>leave.</w:t>
      </w:r>
      <w:r w:rsidRPr="003327BC">
        <w:rPr>
          <w:rFonts w:ascii="Arial" w:hAnsi="Arial" w:cs="Arial"/>
          <w:sz w:val="12"/>
        </w:rPr>
        <w:t>¶</w:t>
      </w:r>
      <w:proofErr w:type="gramEnd"/>
      <w:r w:rsidRPr="003327BC">
        <w:rPr>
          <w:rFonts w:ascii="Arial" w:hAnsi="Arial" w:cs="Arial"/>
          <w:sz w:val="14"/>
        </w:rPr>
        <w:t xml:space="preserve"> </w:t>
      </w:r>
      <w:r w:rsidRPr="003327BC">
        <w:rPr>
          <w:rFonts w:ascii="Arial" w:hAnsi="Arial" w:cs="Arial"/>
          <w:u w:val="single"/>
        </w:rPr>
        <w:t>High-level diplomatic contact with allies</w:t>
      </w:r>
      <w:r w:rsidRPr="003327BC">
        <w:rPr>
          <w:rFonts w:ascii="Arial" w:hAnsi="Arial" w:cs="Arial"/>
          <w:sz w:val="14"/>
        </w:rPr>
        <w:t xml:space="preserve"> and adversaries alike </w:t>
      </w:r>
      <w:r w:rsidRPr="003327BC">
        <w:rPr>
          <w:rFonts w:ascii="Arial" w:hAnsi="Arial" w:cs="Arial"/>
          <w:u w:val="single"/>
        </w:rPr>
        <w:t>has withered</w:t>
      </w:r>
      <w:r w:rsidRPr="003327BC">
        <w:rPr>
          <w:rFonts w:ascii="Arial" w:hAnsi="Arial" w:cs="Arial"/>
          <w:sz w:val="14"/>
        </w:rPr>
        <w:t xml:space="preserve">. Meanwhile, </w:t>
      </w:r>
      <w:r w:rsidRPr="003327BC">
        <w:rPr>
          <w:rFonts w:ascii="Arial" w:hAnsi="Arial" w:cs="Arial"/>
          <w:u w:val="single"/>
        </w:rPr>
        <w:t>for fear of contradicting him, Trump’s underlings avoid saying too much publicly.</w:t>
      </w:r>
      <w:r w:rsidRPr="003327BC">
        <w:rPr>
          <w:rFonts w:ascii="Arial" w:hAnsi="Arial" w:cs="Arial"/>
          <w:sz w:val="14"/>
        </w:rPr>
        <w:t xml:space="preserve"> As a result, the administration’s foreign policy will continue to be as opaque externally as it is confused </w:t>
      </w:r>
      <w:proofErr w:type="gramStart"/>
      <w:r w:rsidRPr="003327BC">
        <w:rPr>
          <w:rFonts w:ascii="Arial" w:hAnsi="Arial" w:cs="Arial"/>
          <w:sz w:val="14"/>
        </w:rPr>
        <w:t>internally.</w:t>
      </w:r>
      <w:r w:rsidRPr="003327BC">
        <w:rPr>
          <w:rFonts w:ascii="Arial" w:hAnsi="Arial" w:cs="Arial"/>
          <w:sz w:val="12"/>
        </w:rPr>
        <w:t>¶</w:t>
      </w:r>
      <w:proofErr w:type="gramEnd"/>
      <w:r w:rsidRPr="003327BC">
        <w:rPr>
          <w:rFonts w:ascii="Arial" w:hAnsi="Arial" w:cs="Arial"/>
          <w:sz w:val="14"/>
        </w:rPr>
        <w:t xml:space="preserve"> </w:t>
      </w:r>
      <w:r w:rsidRPr="003327BC">
        <w:rPr>
          <w:rFonts w:ascii="Arial" w:hAnsi="Arial" w:cs="Arial"/>
          <w:u w:val="single"/>
        </w:rPr>
        <w:t>One consequence will be a corresponding confusion on the part of foreign powers about the administration’s goals, commitments, and red lines</w:t>
      </w:r>
      <w:r w:rsidRPr="003327BC">
        <w:rPr>
          <w:rFonts w:ascii="Arial" w:hAnsi="Arial" w:cs="Arial"/>
          <w:sz w:val="14"/>
        </w:rPr>
        <w:t xml:space="preserve">—and the likely misinterpretation of stray signals. Even well-run administrations can fail to communicate their intentions clearly, with dire consequences. On July 25, 1990, the American ambassador to Iraq, April Glaspie, met with Saddam Hussein. Glaspie assured Saddam of President George H. W. Bush’s friendship and, although the administration was concerned about a possible Iraqi attack on Kuwait, blandly remarked that “we have no opinion on the Arab–Arab conflicts, like your border disagreement with Kuwait.” A week later, Saddam’s troops invaded Kuwait, and he was surprised when Bush did not take it well. Again, this happened in a competent administration. One shudders to think what the Trump equivalent might be with regard to, say, Chinese aggression in the South China </w:t>
      </w:r>
      <w:proofErr w:type="gramStart"/>
      <w:r w:rsidRPr="003327BC">
        <w:rPr>
          <w:rFonts w:ascii="Arial" w:hAnsi="Arial" w:cs="Arial"/>
          <w:sz w:val="14"/>
        </w:rPr>
        <w:t>Sea.</w:t>
      </w:r>
      <w:r w:rsidRPr="003327BC">
        <w:rPr>
          <w:rFonts w:ascii="Arial" w:hAnsi="Arial" w:cs="Arial"/>
          <w:sz w:val="12"/>
        </w:rPr>
        <w:t>¶</w:t>
      </w:r>
      <w:proofErr w:type="gramEnd"/>
      <w:r w:rsidRPr="003327BC">
        <w:rPr>
          <w:rFonts w:ascii="Arial" w:hAnsi="Arial" w:cs="Arial"/>
          <w:sz w:val="14"/>
        </w:rPr>
        <w:t xml:space="preserve"> The first Bush administration recovered from the disaster of the Iraqi invasion of Kuwait because it was an effective and cohesive team of highly experienced professionals—Brent Scowcroft, James Baker, Dick Cheney—led by a prudent and disciplined president. They built a coalition, reassured and mobilized allies, placated neutrals, and planned and executed a war. They disagreed with one another in open and productive ways. They shrewdly used the career civil servants and able political appointees who served them energetically and well. Even so, the war’s ragged end and unexpected consequences are with us </w:t>
      </w:r>
      <w:proofErr w:type="gramStart"/>
      <w:r w:rsidRPr="003327BC">
        <w:rPr>
          <w:rFonts w:ascii="Arial" w:hAnsi="Arial" w:cs="Arial"/>
          <w:sz w:val="14"/>
        </w:rPr>
        <w:t>still.</w:t>
      </w:r>
      <w:r w:rsidRPr="003327BC">
        <w:rPr>
          <w:rFonts w:ascii="Arial" w:hAnsi="Arial" w:cs="Arial"/>
          <w:sz w:val="12"/>
        </w:rPr>
        <w:t>¶</w:t>
      </w:r>
      <w:proofErr w:type="gramEnd"/>
      <w:r w:rsidRPr="003327BC">
        <w:rPr>
          <w:rFonts w:ascii="Arial" w:hAnsi="Arial" w:cs="Arial"/>
          <w:sz w:val="14"/>
        </w:rPr>
        <w:t xml:space="preserve"> Saddam’s invasion of Kuwait, North Korea’s invasion of the South in 1950, the Soviet invasion of Hungary, the Cuban missile crisis, the 1967 and 1973 Middle East wars, the collapse of communism, 9/11, the 2011 Arab Spring—all were surprises. So too were lesser episodes like the 2007 discovery of a North Korean nuclear reactor in Syria. Surprises are unavoidably what international politics is all about; what matters is how well an administration copes with them. Trump was lucky to avoid an external crisis in his first seven months. That luck will run </w:t>
      </w:r>
      <w:proofErr w:type="gramStart"/>
      <w:r w:rsidRPr="003327BC">
        <w:rPr>
          <w:rFonts w:ascii="Arial" w:hAnsi="Arial" w:cs="Arial"/>
          <w:sz w:val="14"/>
        </w:rPr>
        <w:t>out.</w:t>
      </w:r>
      <w:r w:rsidRPr="003327BC">
        <w:rPr>
          <w:rFonts w:ascii="Arial" w:hAnsi="Arial" w:cs="Arial"/>
          <w:sz w:val="12"/>
        </w:rPr>
        <w:t>¶</w:t>
      </w:r>
      <w:proofErr w:type="gramEnd"/>
      <w:r w:rsidRPr="003327BC">
        <w:rPr>
          <w:rFonts w:ascii="Arial" w:hAnsi="Arial" w:cs="Arial"/>
          <w:sz w:val="14"/>
        </w:rPr>
        <w:t xml:space="preserve"> Add to this fractured foundation the erratic behavior of the president himself, who will be less and less likely to accede to (or even hear) contrary advice as he passes more time in the Oval Office. Septuagenarian tycoons do not change fundamental qualities of their personalities: They are who they are. Nor is someone who has spent a career in charge of a small, family-run corporation without shareholders likely to pay much attention to external views. These arguments have been well ventilated. But what many people have not weighed adequately is the effect of the White House itself, the trappings and the aura, on those who inhabit it. After an initial period of awe, presidents become more confident that they know what they’re doing. Particularly for someone whose ego knows few bounds, it can be a dangerously intoxicating </w:t>
      </w:r>
      <w:proofErr w:type="gramStart"/>
      <w:r w:rsidRPr="003327BC">
        <w:rPr>
          <w:rFonts w:ascii="Arial" w:hAnsi="Arial" w:cs="Arial"/>
          <w:sz w:val="14"/>
        </w:rPr>
        <w:t>place.</w:t>
      </w:r>
      <w:r w:rsidRPr="003327BC">
        <w:rPr>
          <w:rFonts w:ascii="Arial" w:hAnsi="Arial" w:cs="Arial"/>
          <w:sz w:val="12"/>
        </w:rPr>
        <w:t>¶</w:t>
      </w:r>
      <w:proofErr w:type="gramEnd"/>
      <w:r w:rsidRPr="003327BC">
        <w:rPr>
          <w:rFonts w:ascii="Arial" w:hAnsi="Arial" w:cs="Arial"/>
          <w:sz w:val="14"/>
        </w:rPr>
        <w:t xml:space="preserve"> The longer someone is in high office and becomes accustomed to supreme power, the less opposition and disagreement he will encounter and the less disagreement he is likely to heed. This may explain Obama’s Syria failure throughout his second term. This process is already well advanced within Trump’s White House, as evidenced by the bizarre and deeply worrying spectacle orchestrated by the president on June 12, in which all members of his Cabinet, with the honorable exception of Defense Secretary James Mattis, offered up competitively obsequious compliments to the boss while on national television. As old advisers and officials fall by the wayside—exhausted, disgraced, or both—the new ones will be more likely to accommodate a man they have known chiefly as “Mr. President” and whose favor has required self-</w:t>
      </w:r>
      <w:proofErr w:type="gramStart"/>
      <w:r w:rsidRPr="003327BC">
        <w:rPr>
          <w:rFonts w:ascii="Arial" w:hAnsi="Arial" w:cs="Arial"/>
          <w:sz w:val="14"/>
        </w:rPr>
        <w:t>abasement.</w:t>
      </w:r>
      <w:r w:rsidRPr="003327BC">
        <w:rPr>
          <w:rFonts w:ascii="Arial" w:hAnsi="Arial" w:cs="Arial"/>
          <w:sz w:val="12"/>
        </w:rPr>
        <w:t>¶</w:t>
      </w:r>
      <w:proofErr w:type="gramEnd"/>
      <w:r w:rsidRPr="003327BC">
        <w:rPr>
          <w:rFonts w:ascii="Arial" w:hAnsi="Arial" w:cs="Arial"/>
          <w:sz w:val="14"/>
        </w:rPr>
        <w:t xml:space="preserve"> Consider this contrast: In July 2005, I published in The Washington Post a searing critique of the Bush administration’s conduct of the Iraq War. The besieged defense secretary, Donald Rumsfeld, did not fire me from the Defense Policy Board, a senior advisory committee to the Department of Defense, on which I served. Within months I was advising the National Security Council staff, and eventually Secretary Condoleezza Rice asked me to serve in one of the most senior positions in the Department of State without a murmur of disapproval from the White House. This reflected less my value to the administration than the large-spiritedness of President George W. Bush and those who worked for him, and their awareness that expressing criticism or dissent was an act of patriotism, not personal </w:t>
      </w:r>
      <w:proofErr w:type="gramStart"/>
      <w:r w:rsidRPr="003327BC">
        <w:rPr>
          <w:rFonts w:ascii="Arial" w:hAnsi="Arial" w:cs="Arial"/>
          <w:sz w:val="14"/>
        </w:rPr>
        <w:t>betrayal.</w:t>
      </w:r>
      <w:r w:rsidRPr="003327BC">
        <w:rPr>
          <w:rFonts w:ascii="Arial" w:hAnsi="Arial" w:cs="Arial"/>
          <w:sz w:val="12"/>
        </w:rPr>
        <w:t>¶</w:t>
      </w:r>
      <w:proofErr w:type="gramEnd"/>
      <w:r w:rsidRPr="003327BC">
        <w:rPr>
          <w:rFonts w:ascii="Arial" w:hAnsi="Arial" w:cs="Arial"/>
          <w:sz w:val="14"/>
        </w:rPr>
        <w:t xml:space="preserve"> Trump lacks that spirit, and his advisers—one way or another—will find themselves sapped of it as well. </w:t>
      </w:r>
      <w:r w:rsidRPr="003327BC">
        <w:rPr>
          <w:rStyle w:val="StyleUnderline"/>
          <w:rFonts w:ascii="Arial" w:hAnsi="Arial" w:cs="Arial"/>
        </w:rPr>
        <w:t>Mattis and Tillerson ha</w:t>
      </w:r>
      <w:r w:rsidRPr="003327BC">
        <w:rPr>
          <w:rFonts w:ascii="Arial" w:hAnsi="Arial" w:cs="Arial"/>
          <w:sz w:val="14"/>
        </w:rPr>
        <w:t xml:space="preserve">ve, by all accounts, </w:t>
      </w:r>
      <w:r w:rsidRPr="003327BC">
        <w:rPr>
          <w:rStyle w:val="StyleUnderline"/>
          <w:rFonts w:ascii="Arial" w:hAnsi="Arial" w:cs="Arial"/>
        </w:rPr>
        <w:t>raged at a White House obsessed with loyalty</w:t>
      </w:r>
      <w:r w:rsidRPr="003327BC">
        <w:rPr>
          <w:rFonts w:ascii="Arial" w:hAnsi="Arial" w:cs="Arial"/>
          <w:sz w:val="14"/>
        </w:rPr>
        <w:t xml:space="preserve">, </w:t>
      </w:r>
      <w:r w:rsidRPr="003327BC">
        <w:rPr>
          <w:rStyle w:val="StyleUnderline"/>
          <w:rFonts w:ascii="Arial" w:hAnsi="Arial" w:cs="Arial"/>
        </w:rPr>
        <w:t>which fired a junior staffer for unflattering retweets</w:t>
      </w:r>
      <w:r w:rsidRPr="003327BC">
        <w:rPr>
          <w:rFonts w:ascii="Arial" w:hAnsi="Arial" w:cs="Arial"/>
          <w:sz w:val="14"/>
        </w:rPr>
        <w:t xml:space="preserve"> more than a year old and had trouble attracting first-tier or independent-minded experts to begin with. At some point these </w:t>
      </w:r>
      <w:r w:rsidRPr="003327BC">
        <w:rPr>
          <w:rStyle w:val="StyleUnderline"/>
          <w:rFonts w:ascii="Arial" w:hAnsi="Arial" w:cs="Arial"/>
        </w:rPr>
        <w:t xml:space="preserve">advisers will either give up in frustration or simply be replaced by more-pliable </w:t>
      </w:r>
      <w:proofErr w:type="gramStart"/>
      <w:r w:rsidRPr="003327BC">
        <w:rPr>
          <w:rStyle w:val="StyleUnderline"/>
          <w:rFonts w:ascii="Arial" w:hAnsi="Arial" w:cs="Arial"/>
        </w:rPr>
        <w:t>individuals</w:t>
      </w:r>
      <w:r w:rsidRPr="003327BC">
        <w:rPr>
          <w:rFonts w:ascii="Arial" w:hAnsi="Arial" w:cs="Arial"/>
          <w:sz w:val="14"/>
        </w:rPr>
        <w:t>.</w:t>
      </w:r>
      <w:r w:rsidRPr="003327BC">
        <w:rPr>
          <w:rFonts w:ascii="Arial" w:hAnsi="Arial" w:cs="Arial"/>
          <w:sz w:val="12"/>
        </w:rPr>
        <w:t>¶</w:t>
      </w:r>
      <w:proofErr w:type="gramEnd"/>
      <w:r w:rsidRPr="003327BC">
        <w:rPr>
          <w:rFonts w:ascii="Arial" w:hAnsi="Arial" w:cs="Arial"/>
          <w:sz w:val="14"/>
        </w:rPr>
        <w:t xml:space="preserve"> Trump unrestrained is of course a frightening prospect. His instincts are not reliable—if they were, he and his campaign would have kept their distance from Russian operatives. A man who has presided over failed casinos, a collapsed airline, and a sham university is not someone who knows when to step back from the brink. His domestic political circumstances, already bad, seem likely to deteriorate further, which will only make him more angry, and perhaps more apt to take risks. In a fit of temper or in the grip of spectacular misjudgment—possibly influenced by what he’s just seen on TV—he could stumble into or launch an uncontrollable </w:t>
      </w:r>
      <w:proofErr w:type="gramStart"/>
      <w:r w:rsidRPr="003327BC">
        <w:rPr>
          <w:rFonts w:ascii="Arial" w:hAnsi="Arial" w:cs="Arial"/>
          <w:sz w:val="14"/>
        </w:rPr>
        <w:t>war.</w:t>
      </w:r>
      <w:r w:rsidRPr="003327BC">
        <w:rPr>
          <w:rFonts w:ascii="Arial" w:hAnsi="Arial" w:cs="Arial"/>
          <w:sz w:val="12"/>
        </w:rPr>
        <w:t>¶</w:t>
      </w:r>
      <w:proofErr w:type="gramEnd"/>
      <w:r w:rsidRPr="003327BC">
        <w:rPr>
          <w:rFonts w:ascii="Arial" w:hAnsi="Arial" w:cs="Arial"/>
          <w:sz w:val="14"/>
        </w:rPr>
        <w:t xml:space="preserve"> In one of the worst scenarios, Trump, as a result of his alternating overtures to and belligerence toward China, might bring about a conflict with Xi Jinping, who is consolidating his own power in a way not seen since the days of Mao Zedong. Military conflict between rising and preeminent global powers is hardly anomalous, after all, and the Chinese are no longer in the mood to accept American hegemony. In 1990, when George H. W. Bush confronted Saddam, an isolated dictator, a paralyzed Russia and weak China were powerless to interfere. He had at his disposal the American military at the peak of its post–Cold War strength, and a ready set of allies. The United States has grown used to wars with limited risk against minor and isolated rivals. A conflict with China would be something altogether </w:t>
      </w:r>
      <w:proofErr w:type="gramStart"/>
      <w:r w:rsidRPr="003327BC">
        <w:rPr>
          <w:rFonts w:ascii="Arial" w:hAnsi="Arial" w:cs="Arial"/>
          <w:sz w:val="14"/>
        </w:rPr>
        <w:t>different.</w:t>
      </w:r>
      <w:r w:rsidRPr="003327BC">
        <w:rPr>
          <w:rFonts w:ascii="Arial" w:hAnsi="Arial" w:cs="Arial"/>
          <w:sz w:val="12"/>
        </w:rPr>
        <w:t>¶</w:t>
      </w:r>
      <w:proofErr w:type="gramEnd"/>
      <w:r w:rsidRPr="003327BC">
        <w:rPr>
          <w:rFonts w:ascii="Arial" w:hAnsi="Arial" w:cs="Arial"/>
          <w:sz w:val="14"/>
        </w:rPr>
        <w:t xml:space="preserve"> </w:t>
      </w:r>
      <w:r w:rsidRPr="003327BC">
        <w:rPr>
          <w:rStyle w:val="StyleUnderline"/>
          <w:rFonts w:ascii="Arial" w:hAnsi="Arial" w:cs="Arial"/>
          <w:highlight w:val="green"/>
        </w:rPr>
        <w:t>Trump i</w:t>
      </w:r>
      <w:r w:rsidRPr="003327BC">
        <w:rPr>
          <w:rStyle w:val="StyleUnderline"/>
          <w:rFonts w:ascii="Arial" w:hAnsi="Arial" w:cs="Arial"/>
        </w:rPr>
        <w:t>s, and is likely to be to the end</w:t>
      </w:r>
      <w:r w:rsidRPr="003327BC">
        <w:rPr>
          <w:rStyle w:val="StyleUnderline"/>
          <w:rFonts w:ascii="Arial" w:hAnsi="Arial" w:cs="Arial"/>
          <w:highlight w:val="green"/>
        </w:rPr>
        <w:t>, volatile, truculent, and impulsive</w:t>
      </w:r>
      <w:r w:rsidRPr="003327BC">
        <w:rPr>
          <w:rFonts w:ascii="Arial" w:hAnsi="Arial" w:cs="Arial"/>
          <w:sz w:val="14"/>
        </w:rPr>
        <w:t xml:space="preserve">. </w:t>
      </w:r>
      <w:r w:rsidRPr="003327BC">
        <w:rPr>
          <w:rStyle w:val="StyleUnderline"/>
          <w:rFonts w:ascii="Arial" w:hAnsi="Arial" w:cs="Arial"/>
          <w:highlight w:val="green"/>
        </w:rPr>
        <w:t>When he does face a crisis</w:t>
      </w:r>
      <w:r w:rsidRPr="003327BC">
        <w:rPr>
          <w:rFonts w:ascii="Arial" w:hAnsi="Arial" w:cs="Arial"/>
          <w:sz w:val="14"/>
        </w:rPr>
        <w:t xml:space="preserve">, whether or not it is of his own making, </w:t>
      </w:r>
      <w:r w:rsidRPr="003327BC">
        <w:rPr>
          <w:rStyle w:val="Emphasis"/>
          <w:highlight w:val="green"/>
        </w:rPr>
        <w:t>he will discover just how weak his hand is</w:t>
      </w:r>
      <w:r w:rsidRPr="003327BC">
        <w:rPr>
          <w:rFonts w:ascii="Arial" w:hAnsi="Arial" w:cs="Arial"/>
          <w:sz w:val="14"/>
        </w:rPr>
        <w:t xml:space="preserve">, because no one—friends or enemies, the American public or foreign leaders—will take anything that he promises or threatens at face value. At that point we may find another Donald Trump emerging: the Trump who paid $25 million to the victims of Trump University, who rages at The New York Times and then truckles to its reporters. Like most bullies, he can be stared down. But </w:t>
      </w:r>
      <w:r w:rsidRPr="003327BC">
        <w:rPr>
          <w:rStyle w:val="Emphasis"/>
          <w:highlight w:val="green"/>
        </w:rPr>
        <w:t>when he folds, American foreign policy will fold with</w:t>
      </w:r>
      <w:r w:rsidRPr="003327BC">
        <w:rPr>
          <w:rStyle w:val="Emphasis"/>
        </w:rPr>
        <w:t xml:space="preserve"> him</w:t>
      </w:r>
      <w:r w:rsidRPr="003327BC">
        <w:rPr>
          <w:rFonts w:ascii="Arial" w:hAnsi="Arial" w:cs="Arial"/>
          <w:sz w:val="14"/>
        </w:rPr>
        <w:t>.</w:t>
      </w:r>
    </w:p>
    <w:p w14:paraId="1AD51BF4" w14:textId="77777777" w:rsidR="00D16C4E" w:rsidRPr="003327BC" w:rsidRDefault="00560800" w:rsidP="00D16C4E">
      <w:pPr>
        <w:pStyle w:val="Heading3"/>
        <w:rPr>
          <w:rFonts w:ascii="Arial" w:hAnsi="Arial" w:cs="Arial"/>
        </w:rPr>
      </w:pPr>
      <w:r w:rsidRPr="003327BC">
        <w:rPr>
          <w:rFonts w:ascii="Arial" w:hAnsi="Arial" w:cs="Arial"/>
        </w:rPr>
        <w:t>2NC T/</w:t>
      </w:r>
      <w:r w:rsidR="00D16C4E" w:rsidRPr="003327BC">
        <w:rPr>
          <w:rFonts w:ascii="Arial" w:hAnsi="Arial" w:cs="Arial"/>
        </w:rPr>
        <w:t>Soft Power</w:t>
      </w:r>
    </w:p>
    <w:p w14:paraId="7C9E2DDD" w14:textId="77777777" w:rsidR="00D16C4E" w:rsidRPr="003327BC" w:rsidRDefault="00560800" w:rsidP="00D16C4E">
      <w:pPr>
        <w:pStyle w:val="Heading4"/>
        <w:rPr>
          <w:rFonts w:ascii="Arial" w:hAnsi="Arial" w:cs="Arial"/>
        </w:rPr>
      </w:pPr>
      <w:r w:rsidRPr="003327BC">
        <w:rPr>
          <w:rFonts w:ascii="Arial" w:hAnsi="Arial" w:cs="Arial"/>
        </w:rPr>
        <w:t>Successful T</w:t>
      </w:r>
      <w:r w:rsidR="00D16C4E" w:rsidRPr="003327BC">
        <w:rPr>
          <w:rFonts w:ascii="Arial" w:hAnsi="Arial" w:cs="Arial"/>
        </w:rPr>
        <w:t>rump soft power is a path to global populism and instability</w:t>
      </w:r>
    </w:p>
    <w:p w14:paraId="5B526966" w14:textId="77777777" w:rsidR="00D16C4E" w:rsidRPr="003327BC" w:rsidRDefault="00D16C4E" w:rsidP="00D16C4E">
      <w:pPr>
        <w:rPr>
          <w:rFonts w:ascii="Arial" w:hAnsi="Arial" w:cs="Arial"/>
        </w:rPr>
      </w:pPr>
      <w:r w:rsidRPr="003327BC">
        <w:rPr>
          <w:rStyle w:val="Style13ptBold"/>
          <w:rFonts w:ascii="Arial" w:hAnsi="Arial" w:cs="Arial"/>
        </w:rPr>
        <w:t>Heer 17</w:t>
      </w:r>
      <w:r w:rsidRPr="003327BC">
        <w:rPr>
          <w:rFonts w:ascii="Arial" w:hAnsi="Arial" w:cs="Arial"/>
        </w:rPr>
        <w:t>—staff writer at the The New Republic (Jeet, “Trump’s White Nationalist Foreign Policy,” 11/14/17, The New Republic, https://newrepublic.com/article/145814/trumps-white-nationalist-foreign-policy)//JLE</w:t>
      </w:r>
    </w:p>
    <w:p w14:paraId="03A26079" w14:textId="77777777" w:rsidR="00D16C4E" w:rsidRPr="003327BC" w:rsidRDefault="00D16C4E" w:rsidP="00D16C4E">
      <w:pPr>
        <w:rPr>
          <w:rFonts w:ascii="Arial" w:hAnsi="Arial" w:cs="Arial"/>
          <w:u w:val="single"/>
        </w:rPr>
      </w:pPr>
      <w:r w:rsidRPr="003327BC">
        <w:rPr>
          <w:rFonts w:ascii="Arial" w:hAnsi="Arial" w:cs="Arial"/>
          <w:sz w:val="16"/>
        </w:rPr>
        <w:t>President Donald Trump’s extensive five-nation Asia tour concluded abruptly on Tuesday when he skipped a meeting with regional leaders in the Philippines and headed back to the United States. “It’s been an incredible 12 days. I’ve enjoyed it immensely,” Trump said while leaving the East Asia Summit in Manila. Sounding more like an insecure social climber than the leader of the world’s lone superpower, he added, “I’ve made a lot of friends at the highest level</w:t>
      </w:r>
      <w:proofErr w:type="gramStart"/>
      <w:r w:rsidRPr="003327BC">
        <w:rPr>
          <w:rFonts w:ascii="Arial" w:hAnsi="Arial" w:cs="Arial"/>
          <w:sz w:val="16"/>
        </w:rPr>
        <w:t>.”</w:t>
      </w:r>
      <w:r w:rsidRPr="003327BC">
        <w:rPr>
          <w:rFonts w:ascii="Arial" w:hAnsi="Arial" w:cs="Arial"/>
          <w:sz w:val="12"/>
        </w:rPr>
        <w:t>¶</w:t>
      </w:r>
      <w:proofErr w:type="gramEnd"/>
      <w:r w:rsidRPr="003327BC">
        <w:rPr>
          <w:rFonts w:ascii="Arial" w:hAnsi="Arial" w:cs="Arial"/>
          <w:sz w:val="16"/>
        </w:rPr>
        <w:t xml:space="preserve"> </w:t>
      </w:r>
      <w:r w:rsidRPr="003327BC">
        <w:rPr>
          <w:rStyle w:val="StyleUnderline"/>
          <w:rFonts w:ascii="Arial" w:hAnsi="Arial" w:cs="Arial"/>
        </w:rPr>
        <w:t>Making friends, not making deals, was the major theme of Trump’s trip</w:t>
      </w:r>
      <w:r w:rsidRPr="003327BC">
        <w:rPr>
          <w:rFonts w:ascii="Arial" w:hAnsi="Arial" w:cs="Arial"/>
          <w:sz w:val="16"/>
        </w:rPr>
        <w:t>. “My feeling toward you is incredibly warm,” Trump told Chinese President Xi Jinping. “We have great chemistry. I think we’ll do tremendous things, China and the U.S.” He was equally enthusiastic about Japanese Prime Minister Shinzo Abe, saying they had an “extraordinary relationship,” and adding, “We like each other, and our countries like each other, and I don’t think we’ve ever been closer to Japan than we are right now.” Trump also boasted of his “great relationship” with Philippines President Rodrigo Duterte, and laughed when the autocrat denounced reporters as “spies.”</w:t>
      </w:r>
      <w:r w:rsidRPr="003327BC">
        <w:rPr>
          <w:rFonts w:ascii="Arial" w:hAnsi="Arial" w:cs="Arial"/>
          <w:sz w:val="12"/>
        </w:rPr>
        <w:t>¶</w:t>
      </w:r>
      <w:r w:rsidRPr="003327BC">
        <w:rPr>
          <w:rFonts w:ascii="Arial" w:hAnsi="Arial" w:cs="Arial"/>
          <w:sz w:val="16"/>
        </w:rPr>
        <w:t xml:space="preserve"> </w:t>
      </w:r>
      <w:r w:rsidRPr="003327BC">
        <w:rPr>
          <w:rStyle w:val="StyleUnderline"/>
          <w:rFonts w:ascii="Arial" w:hAnsi="Arial" w:cs="Arial"/>
          <w:highlight w:val="green"/>
        </w:rPr>
        <w:t>Trump</w:t>
      </w:r>
      <w:r w:rsidRPr="003327BC">
        <w:rPr>
          <w:rStyle w:val="StyleUnderline"/>
          <w:rFonts w:ascii="Arial" w:hAnsi="Arial" w:cs="Arial"/>
        </w:rPr>
        <w:t xml:space="preserve"> believes strongly in bilateral diplomacy and in his own mastery of the “art of the deal,</w:t>
      </w:r>
      <w:r w:rsidRPr="003327BC">
        <w:rPr>
          <w:rFonts w:ascii="Arial" w:hAnsi="Arial" w:cs="Arial"/>
          <w:sz w:val="16"/>
        </w:rPr>
        <w:t xml:space="preserve">” </w:t>
      </w:r>
      <w:r w:rsidRPr="003327BC">
        <w:rPr>
          <w:rStyle w:val="Emphasis"/>
        </w:rPr>
        <w:t xml:space="preserve">and he </w:t>
      </w:r>
      <w:r w:rsidRPr="003327BC">
        <w:rPr>
          <w:rStyle w:val="Emphasis"/>
          <w:highlight w:val="green"/>
        </w:rPr>
        <w:t>scorns alliance systems</w:t>
      </w:r>
      <w:r w:rsidRPr="003327BC">
        <w:rPr>
          <w:rFonts w:ascii="Arial" w:hAnsi="Arial" w:cs="Arial"/>
          <w:sz w:val="16"/>
        </w:rPr>
        <w:t xml:space="preserve"> (like NATO and the United Nations) </w:t>
      </w:r>
      <w:r w:rsidRPr="003327BC">
        <w:rPr>
          <w:rStyle w:val="Emphasis"/>
          <w:highlight w:val="green"/>
        </w:rPr>
        <w:t>and the lumbering bureaucracy of the State Department</w:t>
      </w:r>
      <w:r w:rsidRPr="003327BC">
        <w:rPr>
          <w:rFonts w:ascii="Arial" w:hAnsi="Arial" w:cs="Arial"/>
          <w:sz w:val="16"/>
        </w:rPr>
        <w:t xml:space="preserve">. </w:t>
      </w:r>
      <w:r w:rsidRPr="003327BC">
        <w:rPr>
          <w:rStyle w:val="StyleUnderline"/>
          <w:rFonts w:ascii="Arial" w:hAnsi="Arial" w:cs="Arial"/>
        </w:rPr>
        <w:t>So it’s only natural that his major foreign policy tactic is cultivating personal ties with foreign leader</w:t>
      </w:r>
      <w:r w:rsidRPr="003327BC">
        <w:rPr>
          <w:rFonts w:ascii="Arial" w:hAnsi="Arial" w:cs="Arial"/>
          <w:sz w:val="16"/>
        </w:rPr>
        <w:t xml:space="preserve">s, with all the awkward handshakes that requires. </w:t>
      </w:r>
      <w:r w:rsidRPr="003327BC">
        <w:rPr>
          <w:rStyle w:val="StyleUnderline"/>
          <w:rFonts w:ascii="Arial" w:hAnsi="Arial" w:cs="Arial"/>
        </w:rPr>
        <w:t>He even sees hostile powers in personal terms,</w:t>
      </w:r>
      <w:r w:rsidRPr="003327BC">
        <w:rPr>
          <w:rFonts w:ascii="Arial" w:hAnsi="Arial" w:cs="Arial"/>
          <w:sz w:val="16"/>
        </w:rPr>
        <w:t xml:space="preserve"> as seen in his aggrieved tweets about North Korean dictator Kim Jong-</w:t>
      </w:r>
      <w:proofErr w:type="gramStart"/>
      <w:r w:rsidRPr="003327BC">
        <w:rPr>
          <w:rFonts w:ascii="Arial" w:hAnsi="Arial" w:cs="Arial"/>
          <w:sz w:val="16"/>
        </w:rPr>
        <w:t>un:</w:t>
      </w:r>
      <w:r w:rsidRPr="003327BC">
        <w:rPr>
          <w:rFonts w:ascii="Arial" w:hAnsi="Arial" w:cs="Arial"/>
          <w:sz w:val="12"/>
        </w:rPr>
        <w:t>¶</w:t>
      </w:r>
      <w:proofErr w:type="gramEnd"/>
      <w:r w:rsidRPr="003327BC">
        <w:rPr>
          <w:rFonts w:ascii="Arial" w:hAnsi="Arial" w:cs="Arial"/>
          <w:sz w:val="16"/>
        </w:rPr>
        <w:t xml:space="preserve"> [a picture of the following trump tweet from Nov 11 2017 is inserted]</w:t>
      </w:r>
      <w:r w:rsidRPr="003327BC">
        <w:rPr>
          <w:rFonts w:ascii="Arial" w:hAnsi="Arial" w:cs="Arial"/>
          <w:sz w:val="12"/>
        </w:rPr>
        <w:t>¶</w:t>
      </w:r>
      <w:r w:rsidRPr="003327BC">
        <w:rPr>
          <w:rFonts w:ascii="Arial" w:hAnsi="Arial" w:cs="Arial"/>
          <w:sz w:val="16"/>
        </w:rPr>
        <w:t xml:space="preserve"> Why would Kim Jong-un insult me by calling me "old," when I would NEVER call him "short and fat?" Oh well, I try so hard to be his friend - and maybe someday that will </w:t>
      </w:r>
      <w:proofErr w:type="gramStart"/>
      <w:r w:rsidRPr="003327BC">
        <w:rPr>
          <w:rFonts w:ascii="Arial" w:hAnsi="Arial" w:cs="Arial"/>
          <w:sz w:val="16"/>
        </w:rPr>
        <w:t>happen!</w:t>
      </w:r>
      <w:r w:rsidRPr="003327BC">
        <w:rPr>
          <w:rFonts w:ascii="Arial" w:hAnsi="Arial" w:cs="Arial"/>
          <w:sz w:val="12"/>
        </w:rPr>
        <w:t>¶</w:t>
      </w:r>
      <w:proofErr w:type="gramEnd"/>
      <w:r w:rsidRPr="003327BC">
        <w:rPr>
          <w:rFonts w:ascii="Arial" w:hAnsi="Arial" w:cs="Arial"/>
          <w:sz w:val="16"/>
        </w:rPr>
        <w:t xml:space="preserve"> “</w:t>
      </w:r>
      <w:r w:rsidRPr="003327BC">
        <w:rPr>
          <w:rStyle w:val="StyleUnderline"/>
          <w:rFonts w:ascii="Arial" w:hAnsi="Arial" w:cs="Arial"/>
        </w:rPr>
        <w:t>Trump thinks of himself as the only person who matters on foreign policy</w:t>
      </w:r>
      <w:r w:rsidRPr="003327BC">
        <w:rPr>
          <w:rFonts w:ascii="Arial" w:hAnsi="Arial" w:cs="Arial"/>
          <w:sz w:val="16"/>
        </w:rPr>
        <w:t>, he equates good personal relationships with foreign leaders as good foreign policy,” Washington Post columnist Daniel Drezner wrote on Monday. “This is one reason Trump goes out of his way to be nice to Russia’s Vladimir Putin. It’s also why other countries are smart enough to give him the red-carpet treatment</w:t>
      </w:r>
      <w:proofErr w:type="gramStart"/>
      <w:r w:rsidRPr="003327BC">
        <w:rPr>
          <w:rFonts w:ascii="Arial" w:hAnsi="Arial" w:cs="Arial"/>
          <w:sz w:val="16"/>
        </w:rPr>
        <w:t>.”</w:t>
      </w:r>
      <w:r w:rsidRPr="003327BC">
        <w:rPr>
          <w:rFonts w:ascii="Arial" w:hAnsi="Arial" w:cs="Arial"/>
          <w:sz w:val="12"/>
        </w:rPr>
        <w:t>¶</w:t>
      </w:r>
      <w:proofErr w:type="gramEnd"/>
      <w:r w:rsidRPr="003327BC">
        <w:rPr>
          <w:rFonts w:ascii="Arial" w:hAnsi="Arial" w:cs="Arial"/>
          <w:sz w:val="16"/>
        </w:rPr>
        <w:t xml:space="preserve"> Whether all this glad-handing will result in real accomplishments remains to be seen; Trump reportedly will hold an event later this week to discuss the Asia trip’s results. </w:t>
      </w:r>
      <w:r w:rsidRPr="003327BC">
        <w:rPr>
          <w:rStyle w:val="StyleUnderline"/>
          <w:rFonts w:ascii="Arial" w:hAnsi="Arial" w:cs="Arial"/>
        </w:rPr>
        <w:t>But the trip’s central failure is already apparent</w:t>
      </w:r>
      <w:r w:rsidRPr="003327BC">
        <w:rPr>
          <w:rFonts w:ascii="Arial" w:hAnsi="Arial" w:cs="Arial"/>
          <w:sz w:val="16"/>
        </w:rPr>
        <w:t xml:space="preserve">: </w:t>
      </w:r>
      <w:r w:rsidRPr="003327BC">
        <w:rPr>
          <w:rStyle w:val="Emphasis"/>
        </w:rPr>
        <w:t>Trump’s utter neglect of soft power</w:t>
      </w:r>
      <w:r w:rsidRPr="003327BC">
        <w:rPr>
          <w:rFonts w:ascii="Arial" w:hAnsi="Arial" w:cs="Arial"/>
          <w:sz w:val="16"/>
        </w:rPr>
        <w:t xml:space="preserve">. As passionate as he was about making friends and negotiating deals in Asia, </w:t>
      </w:r>
      <w:r w:rsidRPr="003327BC">
        <w:rPr>
          <w:rStyle w:val="StyleUnderline"/>
          <w:rFonts w:ascii="Arial" w:hAnsi="Arial" w:cs="Arial"/>
        </w:rPr>
        <w:t>he was completely uninterested in the more public diplomacy</w:t>
      </w:r>
      <w:r w:rsidRPr="003327BC">
        <w:rPr>
          <w:rFonts w:ascii="Arial" w:hAnsi="Arial" w:cs="Arial"/>
          <w:sz w:val="16"/>
        </w:rPr>
        <w:t xml:space="preserve"> </w:t>
      </w:r>
      <w:r w:rsidRPr="003327BC">
        <w:rPr>
          <w:rStyle w:val="StyleUnderline"/>
          <w:rFonts w:ascii="Arial" w:hAnsi="Arial" w:cs="Arial"/>
        </w:rPr>
        <w:t>of engaging with its citizens</w:t>
      </w:r>
      <w:r w:rsidRPr="003327BC">
        <w:rPr>
          <w:rFonts w:ascii="Arial" w:hAnsi="Arial" w:cs="Arial"/>
          <w:sz w:val="16"/>
        </w:rPr>
        <w:t xml:space="preserve">. </w:t>
      </w:r>
      <w:r w:rsidRPr="003327BC">
        <w:rPr>
          <w:rStyle w:val="StyleUnderline"/>
          <w:rFonts w:ascii="Arial" w:hAnsi="Arial" w:cs="Arial"/>
        </w:rPr>
        <w:t>That’s starkly distinct from his last trip abroad</w:t>
      </w:r>
      <w:r w:rsidRPr="003327BC">
        <w:rPr>
          <w:rFonts w:ascii="Arial" w:hAnsi="Arial" w:cs="Arial"/>
          <w:sz w:val="16"/>
        </w:rPr>
        <w:t xml:space="preserve">, to Europe, </w:t>
      </w:r>
      <w:r w:rsidRPr="003327BC">
        <w:rPr>
          <w:rStyle w:val="StyleUnderline"/>
          <w:rFonts w:ascii="Arial" w:hAnsi="Arial" w:cs="Arial"/>
        </w:rPr>
        <w:t xml:space="preserve">where </w:t>
      </w:r>
      <w:r w:rsidRPr="003327BC">
        <w:rPr>
          <w:rStyle w:val="Emphasis"/>
          <w:highlight w:val="green"/>
        </w:rPr>
        <w:t>he used soft power to</w:t>
      </w:r>
      <w:r w:rsidRPr="003327BC">
        <w:rPr>
          <w:rStyle w:val="StyleUnderline"/>
          <w:rFonts w:ascii="Arial" w:hAnsi="Arial" w:cs="Arial"/>
          <w:highlight w:val="green"/>
        </w:rPr>
        <w:t xml:space="preserve"> </w:t>
      </w:r>
      <w:r w:rsidRPr="003327BC">
        <w:rPr>
          <w:rStyle w:val="Emphasis"/>
          <w:highlight w:val="green"/>
        </w:rPr>
        <w:t>energize the populist masses</w:t>
      </w:r>
      <w:r w:rsidRPr="003327BC">
        <w:rPr>
          <w:rStyle w:val="StyleUnderline"/>
          <w:rFonts w:ascii="Arial" w:hAnsi="Arial" w:cs="Arial"/>
          <w:highlight w:val="green"/>
        </w:rPr>
        <w:t xml:space="preserve"> in Poland</w:t>
      </w:r>
      <w:r w:rsidRPr="003327BC">
        <w:rPr>
          <w:rFonts w:ascii="Arial" w:hAnsi="Arial" w:cs="Arial"/>
          <w:sz w:val="16"/>
        </w:rPr>
        <w:t xml:space="preserve">—and effectively so, based on Saturday’s enormous demonstration in Warsaw, </w:t>
      </w:r>
      <w:r w:rsidRPr="003327BC">
        <w:rPr>
          <w:rStyle w:val="StyleUnderline"/>
          <w:rFonts w:ascii="Arial" w:hAnsi="Arial" w:cs="Arial"/>
        </w:rPr>
        <w:t>where banners called for “</w:t>
      </w:r>
      <w:r w:rsidRPr="003327BC">
        <w:rPr>
          <w:rStyle w:val="Emphasis"/>
        </w:rPr>
        <w:t>White Europe” and “Clean Blood</w:t>
      </w:r>
      <w:r w:rsidRPr="003327BC">
        <w:rPr>
          <w:rStyle w:val="StyleUnderline"/>
          <w:rFonts w:ascii="Arial" w:hAnsi="Arial" w:cs="Arial"/>
        </w:rPr>
        <w:t>.”</w:t>
      </w:r>
      <w:r w:rsidRPr="003327BC">
        <w:rPr>
          <w:rStyle w:val="StyleUnderline"/>
          <w:rFonts w:ascii="Arial" w:hAnsi="Arial" w:cs="Arial"/>
          <w:sz w:val="12"/>
        </w:rPr>
        <w:t>¶</w:t>
      </w:r>
      <w:r w:rsidRPr="003327BC">
        <w:rPr>
          <w:rFonts w:ascii="Arial" w:hAnsi="Arial" w:cs="Arial"/>
          <w:sz w:val="16"/>
        </w:rPr>
        <w:t xml:space="preserve"> In the contrast between these two trips</w:t>
      </w:r>
      <w:r w:rsidRPr="003327BC">
        <w:rPr>
          <w:rFonts w:ascii="Arial" w:hAnsi="Arial" w:cs="Arial"/>
          <w:sz w:val="16"/>
          <w:highlight w:val="green"/>
        </w:rPr>
        <w:t xml:space="preserve">, </w:t>
      </w:r>
      <w:r w:rsidRPr="003327BC">
        <w:rPr>
          <w:rStyle w:val="StyleUnderline"/>
          <w:rFonts w:ascii="Arial" w:hAnsi="Arial" w:cs="Arial"/>
          <w:highlight w:val="green"/>
        </w:rPr>
        <w:t>we see the</w:t>
      </w:r>
      <w:r w:rsidRPr="003327BC">
        <w:rPr>
          <w:rStyle w:val="StyleUnderline"/>
          <w:rFonts w:ascii="Arial" w:hAnsi="Arial" w:cs="Arial"/>
        </w:rPr>
        <w:t xml:space="preserve"> emerging </w:t>
      </w:r>
      <w:r w:rsidRPr="003327BC">
        <w:rPr>
          <w:rStyle w:val="StyleUnderline"/>
          <w:rFonts w:ascii="Arial" w:hAnsi="Arial" w:cs="Arial"/>
          <w:highlight w:val="green"/>
        </w:rPr>
        <w:t>outlines of a Trump foreign policy</w:t>
      </w:r>
      <w:r w:rsidRPr="003327BC">
        <w:rPr>
          <w:rStyle w:val="StyleUnderline"/>
          <w:rFonts w:ascii="Arial" w:hAnsi="Arial" w:cs="Arial"/>
        </w:rPr>
        <w:t xml:space="preserve"> ideology</w:t>
      </w:r>
      <w:r w:rsidRPr="003327BC">
        <w:rPr>
          <w:rFonts w:ascii="Arial" w:hAnsi="Arial" w:cs="Arial"/>
          <w:sz w:val="16"/>
        </w:rPr>
        <w:t xml:space="preserve"> to match his domestic one: </w:t>
      </w:r>
      <w:r w:rsidRPr="003327BC">
        <w:rPr>
          <w:rStyle w:val="Emphasis"/>
          <w:highlight w:val="green"/>
        </w:rPr>
        <w:t>white nationalism</w:t>
      </w:r>
      <w:r w:rsidRPr="003327BC">
        <w:rPr>
          <w:rStyle w:val="Emphasis"/>
        </w:rPr>
        <w:t>.</w:t>
      </w:r>
      <w:r w:rsidRPr="003327BC">
        <w:rPr>
          <w:rStyle w:val="Emphasis"/>
          <w:b w:val="0"/>
          <w:sz w:val="12"/>
        </w:rPr>
        <w:t>¶</w:t>
      </w:r>
      <w:r w:rsidRPr="003327BC">
        <w:rPr>
          <w:rFonts w:ascii="Arial" w:hAnsi="Arial" w:cs="Arial"/>
          <w:sz w:val="16"/>
        </w:rPr>
        <w:t xml:space="preserve"> </w:t>
      </w:r>
      <w:r w:rsidRPr="003327BC">
        <w:rPr>
          <w:rStyle w:val="StyleUnderline"/>
          <w:rFonts w:ascii="Arial" w:hAnsi="Arial" w:cs="Arial"/>
        </w:rPr>
        <w:t>The United States has long excelled in the use of soft power</w:t>
      </w:r>
      <w:r w:rsidRPr="003327BC">
        <w:rPr>
          <w:rFonts w:ascii="Arial" w:hAnsi="Arial" w:cs="Arial"/>
          <w:sz w:val="16"/>
        </w:rPr>
        <w:t xml:space="preserve">. Going back at least a century to Woodrow Wilson’s speeches in France advocating for the League of Nations, American presidents have addressed not just other statesmen but the people of the world, often to promote human rights and democracy. This is the tradition of John F. Kennedy promising to end world hunger, Ronald Reagan calling for Mikhail Gorbachev to tear down the Berlin Wall, and Barack Obama’s affirmation in Cairo that democracy is a universal creed. </w:t>
      </w:r>
      <w:r w:rsidRPr="003327BC">
        <w:rPr>
          <w:rFonts w:ascii="Arial" w:hAnsi="Arial" w:cs="Arial"/>
          <w:sz w:val="12"/>
        </w:rPr>
        <w:t>¶</w:t>
      </w:r>
      <w:r w:rsidRPr="003327BC">
        <w:rPr>
          <w:rFonts w:ascii="Arial" w:hAnsi="Arial" w:cs="Arial"/>
          <w:sz w:val="16"/>
        </w:rPr>
        <w:t xml:space="preserve"> </w:t>
      </w:r>
      <w:r w:rsidRPr="003327BC">
        <w:rPr>
          <w:rStyle w:val="Emphasis"/>
          <w:highlight w:val="green"/>
        </w:rPr>
        <w:t>Trump has no apparent human rights and democracy promotion agenda</w:t>
      </w:r>
      <w:r w:rsidRPr="003327BC">
        <w:rPr>
          <w:rFonts w:ascii="Arial" w:hAnsi="Arial" w:cs="Arial"/>
          <w:sz w:val="16"/>
        </w:rPr>
        <w:t>. His only substantive remarks on human rights were aimed at North Korea. As the Post reported on Monday: “</w:t>
      </w:r>
      <w:r w:rsidRPr="003327BC">
        <w:rPr>
          <w:rStyle w:val="StyleUnderline"/>
          <w:rFonts w:ascii="Arial" w:hAnsi="Arial" w:cs="Arial"/>
          <w:highlight w:val="green"/>
        </w:rPr>
        <w:t>Trump had yet to utter a word about</w:t>
      </w:r>
      <w:r w:rsidRPr="003327BC">
        <w:rPr>
          <w:rStyle w:val="StyleUnderline"/>
          <w:rFonts w:ascii="Arial" w:hAnsi="Arial" w:cs="Arial"/>
        </w:rPr>
        <w:t xml:space="preserve"> </w:t>
      </w:r>
      <w:r w:rsidRPr="003327BC">
        <w:rPr>
          <w:rStyle w:val="StyleUnderline"/>
          <w:rFonts w:ascii="Arial" w:hAnsi="Arial" w:cs="Arial"/>
          <w:highlight w:val="green"/>
        </w:rPr>
        <w:t>the military campaign against</w:t>
      </w:r>
      <w:r w:rsidRPr="003327BC">
        <w:rPr>
          <w:rStyle w:val="StyleUnderline"/>
          <w:rFonts w:ascii="Arial" w:hAnsi="Arial" w:cs="Arial"/>
        </w:rPr>
        <w:t xml:space="preserve"> </w:t>
      </w:r>
      <w:r w:rsidRPr="003327BC">
        <w:rPr>
          <w:rStyle w:val="StyleUnderline"/>
          <w:rFonts w:ascii="Arial" w:hAnsi="Arial" w:cs="Arial"/>
          <w:highlight w:val="green"/>
        </w:rPr>
        <w:t>the</w:t>
      </w:r>
      <w:r w:rsidRPr="003327BC">
        <w:rPr>
          <w:rStyle w:val="StyleUnderline"/>
          <w:rFonts w:ascii="Arial" w:hAnsi="Arial" w:cs="Arial"/>
        </w:rPr>
        <w:t xml:space="preserve"> Rohingya Muslim </w:t>
      </w:r>
      <w:r w:rsidRPr="003327BC">
        <w:rPr>
          <w:rStyle w:val="StyleUnderline"/>
          <w:rFonts w:ascii="Arial" w:hAnsi="Arial" w:cs="Arial"/>
          <w:highlight w:val="green"/>
        </w:rPr>
        <w:t>ethnic minority in Burma</w:t>
      </w:r>
      <w:r w:rsidRPr="003327BC">
        <w:rPr>
          <w:rFonts w:ascii="Arial" w:hAnsi="Arial" w:cs="Arial"/>
          <w:sz w:val="16"/>
          <w:highlight w:val="green"/>
        </w:rPr>
        <w:t>,</w:t>
      </w:r>
      <w:r w:rsidRPr="003327BC">
        <w:rPr>
          <w:rFonts w:ascii="Arial" w:hAnsi="Arial" w:cs="Arial"/>
          <w:sz w:val="16"/>
        </w:rPr>
        <w:t xml:space="preserve"> </w:t>
      </w:r>
      <w:r w:rsidRPr="003327BC">
        <w:rPr>
          <w:rStyle w:val="StyleUnderline"/>
          <w:rFonts w:ascii="Arial" w:hAnsi="Arial" w:cs="Arial"/>
          <w:highlight w:val="green"/>
        </w:rPr>
        <w:t>which the United Nations’</w:t>
      </w:r>
      <w:r w:rsidRPr="003327BC">
        <w:rPr>
          <w:rFonts w:ascii="Arial" w:hAnsi="Arial" w:cs="Arial"/>
          <w:sz w:val="16"/>
        </w:rPr>
        <w:t xml:space="preserve"> top human rights official has </w:t>
      </w:r>
      <w:r w:rsidRPr="003327BC">
        <w:rPr>
          <w:rStyle w:val="StyleUnderline"/>
          <w:rFonts w:ascii="Arial" w:hAnsi="Arial" w:cs="Arial"/>
          <w:highlight w:val="green"/>
        </w:rPr>
        <w:t>called</w:t>
      </w:r>
      <w:r w:rsidRPr="003327BC">
        <w:rPr>
          <w:rStyle w:val="StyleUnderline"/>
          <w:rFonts w:ascii="Arial" w:hAnsi="Arial" w:cs="Arial"/>
        </w:rPr>
        <w:t xml:space="preserve"> ‘a textbook example of </w:t>
      </w:r>
      <w:r w:rsidRPr="003327BC">
        <w:rPr>
          <w:rStyle w:val="StyleUnderline"/>
          <w:rFonts w:ascii="Arial" w:hAnsi="Arial" w:cs="Arial"/>
          <w:highlight w:val="green"/>
        </w:rPr>
        <w:t>ethnic cleansing</w:t>
      </w:r>
      <w:r w:rsidRPr="003327BC">
        <w:rPr>
          <w:rFonts w:ascii="Arial" w:hAnsi="Arial" w:cs="Arial"/>
          <w:sz w:val="16"/>
        </w:rPr>
        <w:t xml:space="preserve">.’ Earlier, </w:t>
      </w:r>
      <w:r w:rsidRPr="003327BC">
        <w:rPr>
          <w:rStyle w:val="StyleUnderline"/>
          <w:rFonts w:ascii="Arial" w:hAnsi="Arial" w:cs="Arial"/>
        </w:rPr>
        <w:t xml:space="preserve">in Vietnam, </w:t>
      </w:r>
      <w:r w:rsidRPr="003327BC">
        <w:rPr>
          <w:rStyle w:val="StyleUnderline"/>
          <w:rFonts w:ascii="Arial" w:hAnsi="Arial" w:cs="Arial"/>
          <w:highlight w:val="green"/>
        </w:rPr>
        <w:t>Trump embraced</w:t>
      </w:r>
      <w:r w:rsidRPr="003327BC">
        <w:rPr>
          <w:rStyle w:val="StyleUnderline"/>
          <w:rFonts w:ascii="Arial" w:hAnsi="Arial" w:cs="Arial"/>
        </w:rPr>
        <w:t xml:space="preserve"> the </w:t>
      </w:r>
      <w:r w:rsidRPr="003327BC">
        <w:rPr>
          <w:rStyle w:val="StyleUnderline"/>
          <w:rFonts w:ascii="Arial" w:hAnsi="Arial" w:cs="Arial"/>
          <w:highlight w:val="green"/>
        </w:rPr>
        <w:t>communist nation’s leaders during a</w:t>
      </w:r>
      <w:r w:rsidRPr="003327BC">
        <w:rPr>
          <w:rStyle w:val="StyleUnderline"/>
          <w:rFonts w:ascii="Arial" w:hAnsi="Arial" w:cs="Arial"/>
        </w:rPr>
        <w:t xml:space="preserve"> state </w:t>
      </w:r>
      <w:r w:rsidRPr="003327BC">
        <w:rPr>
          <w:rStyle w:val="StyleUnderline"/>
          <w:rFonts w:ascii="Arial" w:hAnsi="Arial" w:cs="Arial"/>
          <w:highlight w:val="green"/>
        </w:rPr>
        <w:t>visit to Hanoi</w:t>
      </w:r>
      <w:r w:rsidRPr="003327BC">
        <w:rPr>
          <w:rFonts w:ascii="Arial" w:hAnsi="Arial" w:cs="Arial"/>
          <w:sz w:val="16"/>
        </w:rPr>
        <w:t xml:space="preserve"> without publicly raising an ongoing crackdown on political speech and independent journalists</w:t>
      </w:r>
      <w:r w:rsidRPr="003327BC">
        <w:rPr>
          <w:rStyle w:val="StyleUnderline"/>
          <w:rFonts w:ascii="Arial" w:hAnsi="Arial" w:cs="Arial"/>
        </w:rPr>
        <w:t xml:space="preserve">. In Beijing, </w:t>
      </w:r>
      <w:r w:rsidRPr="003327BC">
        <w:rPr>
          <w:rStyle w:val="StyleUnderline"/>
          <w:rFonts w:ascii="Arial" w:hAnsi="Arial" w:cs="Arial"/>
          <w:highlight w:val="green"/>
        </w:rPr>
        <w:t>he praised</w:t>
      </w:r>
      <w:r w:rsidRPr="003327BC">
        <w:rPr>
          <w:rFonts w:ascii="Arial" w:hAnsi="Arial" w:cs="Arial"/>
          <w:sz w:val="16"/>
        </w:rPr>
        <w:t xml:space="preserve"> Chinese leader </w:t>
      </w:r>
      <w:r w:rsidRPr="003327BC">
        <w:rPr>
          <w:rStyle w:val="StyleUnderline"/>
          <w:rFonts w:ascii="Arial" w:hAnsi="Arial" w:cs="Arial"/>
          <w:highlight w:val="green"/>
        </w:rPr>
        <w:t>Xi</w:t>
      </w:r>
      <w:r w:rsidRPr="003327BC">
        <w:rPr>
          <w:rFonts w:ascii="Arial" w:hAnsi="Arial" w:cs="Arial"/>
          <w:sz w:val="16"/>
        </w:rPr>
        <w:t xml:space="preserve"> Jinping, </w:t>
      </w:r>
      <w:r w:rsidRPr="003327BC">
        <w:rPr>
          <w:rStyle w:val="StyleUnderline"/>
          <w:rFonts w:ascii="Arial" w:hAnsi="Arial" w:cs="Arial"/>
        </w:rPr>
        <w:t>who oversees an authoritarian system that sharply limits press freedoms,</w:t>
      </w:r>
      <w:r w:rsidRPr="003327BC">
        <w:rPr>
          <w:rFonts w:ascii="Arial" w:hAnsi="Arial" w:cs="Arial"/>
          <w:sz w:val="16"/>
        </w:rPr>
        <w:t xml:space="preserve"> as ‘a very special man.’ </w:t>
      </w:r>
      <w:r w:rsidRPr="003327BC">
        <w:rPr>
          <w:rStyle w:val="StyleUnderline"/>
          <w:rFonts w:ascii="Arial" w:hAnsi="Arial" w:cs="Arial"/>
        </w:rPr>
        <w:t>And here in Manila</w:t>
      </w:r>
      <w:r w:rsidRPr="003327BC">
        <w:rPr>
          <w:rFonts w:ascii="Arial" w:hAnsi="Arial" w:cs="Arial"/>
          <w:sz w:val="16"/>
        </w:rPr>
        <w:t xml:space="preserve">, </w:t>
      </w:r>
      <w:r w:rsidRPr="003327BC">
        <w:rPr>
          <w:rStyle w:val="StyleUnderline"/>
          <w:rFonts w:ascii="Arial" w:hAnsi="Arial" w:cs="Arial"/>
          <w:highlight w:val="green"/>
        </w:rPr>
        <w:t>human rights issues were barely discussed</w:t>
      </w:r>
      <w:r w:rsidRPr="003327BC">
        <w:rPr>
          <w:rStyle w:val="StyleUnderline"/>
          <w:rFonts w:ascii="Arial" w:hAnsi="Arial" w:cs="Arial"/>
        </w:rPr>
        <w:t>—</w:t>
      </w:r>
      <w:r w:rsidRPr="003327BC">
        <w:rPr>
          <w:rFonts w:ascii="Arial" w:hAnsi="Arial" w:cs="Arial"/>
          <w:sz w:val="16"/>
        </w:rPr>
        <w:t xml:space="preserve">if at all—in Trump’s first meeting </w:t>
      </w:r>
      <w:r w:rsidRPr="003327BC">
        <w:rPr>
          <w:rStyle w:val="StyleUnderline"/>
          <w:rFonts w:ascii="Arial" w:hAnsi="Arial" w:cs="Arial"/>
          <w:highlight w:val="green"/>
        </w:rPr>
        <w:t>with</w:t>
      </w:r>
      <w:r w:rsidRPr="003327BC">
        <w:rPr>
          <w:rFonts w:ascii="Arial" w:hAnsi="Arial" w:cs="Arial"/>
          <w:sz w:val="16"/>
        </w:rPr>
        <w:t xml:space="preserve"> Philippine President Rodrigo </w:t>
      </w:r>
      <w:r w:rsidRPr="003327BC">
        <w:rPr>
          <w:rStyle w:val="StyleUnderline"/>
          <w:rFonts w:ascii="Arial" w:hAnsi="Arial" w:cs="Arial"/>
          <w:highlight w:val="green"/>
        </w:rPr>
        <w:t>Duterte</w:t>
      </w:r>
      <w:r w:rsidRPr="003327BC">
        <w:rPr>
          <w:rStyle w:val="StyleUnderline"/>
          <w:rFonts w:ascii="Arial" w:hAnsi="Arial" w:cs="Arial"/>
        </w:rPr>
        <w:t>, who has garnered worldwide condemnation for waging a bloody, extrajudicial drug war that has killed thousands....”</w:t>
      </w:r>
      <w:r w:rsidRPr="003327BC">
        <w:rPr>
          <w:rStyle w:val="StyleUnderline"/>
          <w:rFonts w:ascii="Arial" w:hAnsi="Arial" w:cs="Arial"/>
          <w:sz w:val="12"/>
        </w:rPr>
        <w:t>¶</w:t>
      </w:r>
      <w:r w:rsidRPr="003327BC">
        <w:rPr>
          <w:rFonts w:ascii="Arial" w:hAnsi="Arial" w:cs="Arial"/>
          <w:sz w:val="16"/>
        </w:rPr>
        <w:t xml:space="preserve"> And Trump barely engaged with ordinary citizens in Asia. In a Twitter storm on Saturday, Post reporter David Nakamura drew a contrast between Trump’s trip and Obama’s visit to Asia in </w:t>
      </w:r>
      <w:proofErr w:type="gramStart"/>
      <w:r w:rsidRPr="003327BC">
        <w:rPr>
          <w:rFonts w:ascii="Arial" w:hAnsi="Arial" w:cs="Arial"/>
          <w:sz w:val="16"/>
        </w:rPr>
        <w:t>2016:</w:t>
      </w:r>
      <w:r w:rsidRPr="003327BC">
        <w:rPr>
          <w:rFonts w:ascii="Arial" w:hAnsi="Arial" w:cs="Arial"/>
          <w:sz w:val="12"/>
        </w:rPr>
        <w:t>¶</w:t>
      </w:r>
      <w:proofErr w:type="gramEnd"/>
      <w:r w:rsidRPr="003327BC">
        <w:rPr>
          <w:rFonts w:ascii="Arial" w:hAnsi="Arial" w:cs="Arial"/>
          <w:sz w:val="16"/>
        </w:rPr>
        <w:t xml:space="preserve"> “What stands as contrast for me in covering Obama and Trump here in Asia is that Obama sold his personal charisma as part of American “soft power.” Soft power is a foreign policy theory of trying to persuade other nations to move closer to the U.S. through means other than traditional “hard power”—military might or trade. It wasn’t just impulsively shaking hands. Obama did town hall meetings with young people (including one in Vietnam where a woman freestyled a rap for him) and he did speeches at universities. </w:t>
      </w:r>
      <w:r w:rsidRPr="003327BC">
        <w:rPr>
          <w:rStyle w:val="StyleUnderline"/>
          <w:rFonts w:ascii="Arial" w:hAnsi="Arial" w:cs="Arial"/>
        </w:rPr>
        <w:t>Trump has done essentially none of these types of things</w:t>
      </w:r>
      <w:r w:rsidRPr="003327BC">
        <w:rPr>
          <w:rFonts w:ascii="Arial" w:hAnsi="Arial" w:cs="Arial"/>
          <w:sz w:val="16"/>
        </w:rPr>
        <w:t>. The only cultural events he’s done have not involved ordinary people—golf with Abe, touring Pearl Harbor, private tour of Forbidden City with Xi.”</w:t>
      </w:r>
      <w:r w:rsidRPr="003327BC">
        <w:rPr>
          <w:rFonts w:ascii="Arial" w:hAnsi="Arial" w:cs="Arial"/>
          <w:sz w:val="12"/>
        </w:rPr>
        <w:t>¶</w:t>
      </w:r>
      <w:r w:rsidRPr="003327BC">
        <w:rPr>
          <w:rFonts w:ascii="Arial" w:hAnsi="Arial" w:cs="Arial"/>
          <w:sz w:val="16"/>
        </w:rPr>
        <w:t xml:space="preserve"> But </w:t>
      </w:r>
      <w:r w:rsidRPr="003327BC">
        <w:rPr>
          <w:rStyle w:val="StyleUnderline"/>
          <w:rFonts w:ascii="Arial" w:hAnsi="Arial" w:cs="Arial"/>
        </w:rPr>
        <w:t xml:space="preserve">Trump showed earlier this year that </w:t>
      </w:r>
      <w:r w:rsidRPr="003327BC">
        <w:rPr>
          <w:rStyle w:val="Emphasis"/>
          <w:highlight w:val="green"/>
        </w:rPr>
        <w:t>he’s capable of exercising soft power</w:t>
      </w:r>
      <w:r w:rsidRPr="003327BC">
        <w:rPr>
          <w:rStyle w:val="StyleUnderline"/>
          <w:rFonts w:ascii="Arial" w:hAnsi="Arial" w:cs="Arial"/>
          <w:highlight w:val="green"/>
        </w:rPr>
        <w:t xml:space="preserve"> when he wants</w:t>
      </w:r>
      <w:r w:rsidRPr="003327BC">
        <w:rPr>
          <w:rFonts w:ascii="Arial" w:hAnsi="Arial" w:cs="Arial"/>
          <w:sz w:val="16"/>
        </w:rPr>
        <w:t xml:space="preserve"> to. On July 6, 2017, </w:t>
      </w:r>
      <w:r w:rsidRPr="003327BC">
        <w:rPr>
          <w:rStyle w:val="StyleUnderline"/>
          <w:rFonts w:ascii="Arial" w:hAnsi="Arial" w:cs="Arial"/>
          <w:highlight w:val="green"/>
        </w:rPr>
        <w:t>he gave a major address in Warsaw</w:t>
      </w:r>
      <w:r w:rsidRPr="003327BC">
        <w:rPr>
          <w:rStyle w:val="StyleUnderline"/>
          <w:rFonts w:ascii="Arial" w:hAnsi="Arial" w:cs="Arial"/>
        </w:rPr>
        <w:t xml:space="preserve"> where he proclaimed that he would fight “for family, for freedom, for country, and for God</w:t>
      </w:r>
      <w:r w:rsidRPr="003327BC">
        <w:rPr>
          <w:rFonts w:ascii="Arial" w:hAnsi="Arial" w:cs="Arial"/>
          <w:sz w:val="16"/>
        </w:rPr>
        <w:t xml:space="preserve">.” Sarah Wildman at Vox noted that </w:t>
      </w:r>
      <w:r w:rsidRPr="003327BC">
        <w:rPr>
          <w:rStyle w:val="StyleUnderline"/>
          <w:rFonts w:ascii="Arial" w:hAnsi="Arial" w:cs="Arial"/>
        </w:rPr>
        <w:t>the speech</w:t>
      </w:r>
      <w:r w:rsidRPr="003327BC">
        <w:rPr>
          <w:rFonts w:ascii="Arial" w:hAnsi="Arial" w:cs="Arial"/>
          <w:sz w:val="16"/>
        </w:rPr>
        <w:t xml:space="preserve"> “often </w:t>
      </w:r>
      <w:r w:rsidRPr="003327BC">
        <w:rPr>
          <w:rStyle w:val="StyleUnderline"/>
          <w:rFonts w:ascii="Arial" w:hAnsi="Arial" w:cs="Arial"/>
        </w:rPr>
        <w:t>resorted to rhetorical conceits typically used by the European and American alt-right. It sounded</w:t>
      </w:r>
      <w:r w:rsidRPr="003327BC">
        <w:rPr>
          <w:rFonts w:ascii="Arial" w:hAnsi="Arial" w:cs="Arial"/>
          <w:sz w:val="16"/>
        </w:rPr>
        <w:t xml:space="preserve">, at times, not just like the populists of the present but the populists of the past.” Trump quoted a line, “We want God,” from a venerable Polish song, and was applauded when he </w:t>
      </w:r>
      <w:proofErr w:type="gramStart"/>
      <w:r w:rsidRPr="003327BC">
        <w:rPr>
          <w:rFonts w:ascii="Arial" w:hAnsi="Arial" w:cs="Arial"/>
          <w:sz w:val="16"/>
        </w:rPr>
        <w:t>proclaimed:</w:t>
      </w:r>
      <w:r w:rsidRPr="003327BC">
        <w:rPr>
          <w:rFonts w:ascii="Arial" w:hAnsi="Arial" w:cs="Arial"/>
          <w:sz w:val="12"/>
        </w:rPr>
        <w:t>¶</w:t>
      </w:r>
      <w:proofErr w:type="gramEnd"/>
      <w:r w:rsidRPr="003327BC">
        <w:rPr>
          <w:rFonts w:ascii="Arial" w:hAnsi="Arial" w:cs="Arial"/>
          <w:sz w:val="16"/>
        </w:rPr>
        <w:t xml:space="preserve"> “In those words, the Polish people recalled the promise of a better future. They found new courage to face down their oppressors, and they found the words to declare that Poland would be Poland once </w:t>
      </w:r>
      <w:proofErr w:type="gramStart"/>
      <w:r w:rsidRPr="003327BC">
        <w:rPr>
          <w:rFonts w:ascii="Arial" w:hAnsi="Arial" w:cs="Arial"/>
          <w:sz w:val="16"/>
        </w:rPr>
        <w:t>again.</w:t>
      </w:r>
      <w:r w:rsidRPr="003327BC">
        <w:rPr>
          <w:rFonts w:ascii="Arial" w:hAnsi="Arial" w:cs="Arial"/>
          <w:sz w:val="12"/>
        </w:rPr>
        <w:t>¶</w:t>
      </w:r>
      <w:proofErr w:type="gramEnd"/>
      <w:r w:rsidRPr="003327BC">
        <w:rPr>
          <w:rFonts w:ascii="Arial" w:hAnsi="Arial" w:cs="Arial"/>
          <w:sz w:val="16"/>
        </w:rPr>
        <w:t xml:space="preserve"> As I stand here today before this incredible crowd, this faithful nation, we can still hear those voices that echo through history. Their message is as true today as ever. The people of Poland, the people of America, and the people of Europe still cry out “We want God.</w:t>
      </w:r>
      <w:proofErr w:type="gramStart"/>
      <w:r w:rsidRPr="003327BC">
        <w:rPr>
          <w:rFonts w:ascii="Arial" w:hAnsi="Arial" w:cs="Arial"/>
          <w:sz w:val="16"/>
        </w:rPr>
        <w:t>””</w:t>
      </w:r>
      <w:r w:rsidRPr="003327BC">
        <w:rPr>
          <w:rFonts w:ascii="Arial" w:hAnsi="Arial" w:cs="Arial"/>
          <w:sz w:val="12"/>
        </w:rPr>
        <w:t>¶</w:t>
      </w:r>
      <w:proofErr w:type="gramEnd"/>
      <w:r w:rsidRPr="003327BC">
        <w:rPr>
          <w:rFonts w:ascii="Arial" w:hAnsi="Arial" w:cs="Arial"/>
          <w:sz w:val="16"/>
        </w:rPr>
        <w:t xml:space="preserve"> </w:t>
      </w:r>
      <w:r w:rsidRPr="003327BC">
        <w:rPr>
          <w:rFonts w:ascii="Arial" w:hAnsi="Arial" w:cs="Arial"/>
          <w:u w:val="single"/>
        </w:rPr>
        <w:t>The God-loving</w:t>
      </w:r>
      <w:r w:rsidRPr="003327BC">
        <w:rPr>
          <w:rFonts w:ascii="Arial" w:hAnsi="Arial" w:cs="Arial"/>
          <w:sz w:val="16"/>
        </w:rPr>
        <w:t xml:space="preserve"> </w:t>
      </w:r>
      <w:r w:rsidRPr="003327BC">
        <w:rPr>
          <w:rFonts w:ascii="Arial" w:hAnsi="Arial" w:cs="Arial"/>
          <w:u w:val="single"/>
        </w:rPr>
        <w:t>people</w:t>
      </w:r>
      <w:r w:rsidRPr="003327BC">
        <w:rPr>
          <w:rFonts w:ascii="Arial" w:hAnsi="Arial" w:cs="Arial"/>
          <w:sz w:val="16"/>
        </w:rPr>
        <w:t xml:space="preserve"> </w:t>
      </w:r>
      <w:r w:rsidRPr="003327BC">
        <w:rPr>
          <w:rFonts w:ascii="Arial" w:hAnsi="Arial" w:cs="Arial"/>
          <w:u w:val="single"/>
        </w:rPr>
        <w:t>Trump was rallying in this speech all live in predominantly white regions</w:t>
      </w:r>
      <w:r w:rsidRPr="003327BC">
        <w:rPr>
          <w:rFonts w:ascii="Arial" w:hAnsi="Arial" w:cs="Arial"/>
          <w:sz w:val="16"/>
        </w:rPr>
        <w:t xml:space="preserve"> (Poland, Europe, and America). </w:t>
      </w:r>
      <w:r w:rsidRPr="003327BC">
        <w:rPr>
          <w:rFonts w:ascii="Arial" w:hAnsi="Arial" w:cs="Arial"/>
          <w:highlight w:val="green"/>
          <w:u w:val="single"/>
        </w:rPr>
        <w:t>The</w:t>
      </w:r>
      <w:r w:rsidRPr="003327BC">
        <w:rPr>
          <w:rFonts w:ascii="Arial" w:hAnsi="Arial" w:cs="Arial"/>
          <w:u w:val="single"/>
        </w:rPr>
        <w:t xml:space="preserve"> unspoken </w:t>
      </w:r>
      <w:r w:rsidRPr="003327BC">
        <w:rPr>
          <w:rFonts w:ascii="Arial" w:hAnsi="Arial" w:cs="Arial"/>
          <w:highlight w:val="green"/>
          <w:u w:val="single"/>
        </w:rPr>
        <w:t xml:space="preserve">suggestion was that </w:t>
      </w:r>
      <w:r w:rsidRPr="003327BC">
        <w:rPr>
          <w:rFonts w:ascii="Arial" w:hAnsi="Arial" w:cs="Arial"/>
          <w:b/>
          <w:highlight w:val="green"/>
          <w:u w:val="single"/>
        </w:rPr>
        <w:t xml:space="preserve">the non-white world shared no such desire for the </w:t>
      </w:r>
      <w:proofErr w:type="gramStart"/>
      <w:r w:rsidRPr="003327BC">
        <w:rPr>
          <w:rFonts w:ascii="Arial" w:hAnsi="Arial" w:cs="Arial"/>
          <w:b/>
          <w:highlight w:val="green"/>
          <w:u w:val="single"/>
        </w:rPr>
        <w:t>divine</w:t>
      </w:r>
      <w:r w:rsidRPr="003327BC">
        <w:rPr>
          <w:rFonts w:ascii="Arial" w:hAnsi="Arial" w:cs="Arial"/>
          <w:sz w:val="16"/>
        </w:rPr>
        <w:t>.</w:t>
      </w:r>
      <w:r w:rsidRPr="003327BC">
        <w:rPr>
          <w:rFonts w:ascii="Arial" w:hAnsi="Arial" w:cs="Arial"/>
          <w:sz w:val="12"/>
        </w:rPr>
        <w:t>¶</w:t>
      </w:r>
      <w:proofErr w:type="gramEnd"/>
      <w:r w:rsidRPr="003327BC">
        <w:rPr>
          <w:rFonts w:ascii="Arial" w:hAnsi="Arial" w:cs="Arial"/>
          <w:sz w:val="16"/>
        </w:rPr>
        <w:t xml:space="preserve"> The Independence Day events in Poland on Saturday suggest that </w:t>
      </w:r>
      <w:r w:rsidRPr="003327BC">
        <w:rPr>
          <w:rFonts w:ascii="Arial" w:hAnsi="Arial" w:cs="Arial"/>
          <w:b/>
          <w:highlight w:val="green"/>
          <w:u w:val="single"/>
        </w:rPr>
        <w:t>Trump’s speech made a lasting impression</w:t>
      </w:r>
      <w:r w:rsidRPr="003327BC">
        <w:rPr>
          <w:rFonts w:ascii="Arial" w:hAnsi="Arial" w:cs="Arial"/>
          <w:sz w:val="16"/>
          <w:highlight w:val="green"/>
        </w:rPr>
        <w:t xml:space="preserve">. </w:t>
      </w:r>
      <w:r w:rsidRPr="003327BC">
        <w:rPr>
          <w:rFonts w:ascii="Arial" w:hAnsi="Arial" w:cs="Arial"/>
          <w:highlight w:val="green"/>
          <w:u w:val="single"/>
        </w:rPr>
        <w:t>More than 60,000 people marched</w:t>
      </w:r>
      <w:r w:rsidRPr="003327BC">
        <w:rPr>
          <w:rFonts w:ascii="Arial" w:hAnsi="Arial" w:cs="Arial"/>
          <w:u w:val="single"/>
        </w:rPr>
        <w:t xml:space="preserve"> in a rally </w:t>
      </w:r>
      <w:r w:rsidRPr="003327BC">
        <w:rPr>
          <w:rFonts w:ascii="Arial" w:hAnsi="Arial" w:cs="Arial"/>
          <w:highlight w:val="green"/>
          <w:u w:val="single"/>
        </w:rPr>
        <w:t>led by three nationalist groups and marked by anti-Semitic, Islamophobic, and homophobic rhetoric</w:t>
      </w:r>
      <w:r w:rsidRPr="003327BC">
        <w:rPr>
          <w:rFonts w:ascii="Arial" w:hAnsi="Arial" w:cs="Arial"/>
          <w:sz w:val="16"/>
        </w:rPr>
        <w:t xml:space="preserve">. Amid slogans like “White Europe of brotherly nations” and “Europe will be white,” there was also the chant “We want God.” Post columnist Anne Applebaum, who specializes in East European affairs and is fluent in Polish, </w:t>
      </w:r>
      <w:proofErr w:type="gramStart"/>
      <w:r w:rsidRPr="003327BC">
        <w:rPr>
          <w:rFonts w:ascii="Arial" w:hAnsi="Arial" w:cs="Arial"/>
          <w:sz w:val="16"/>
        </w:rPr>
        <w:t>observed:</w:t>
      </w:r>
      <w:r w:rsidRPr="003327BC">
        <w:rPr>
          <w:rFonts w:ascii="Arial" w:hAnsi="Arial" w:cs="Arial"/>
          <w:sz w:val="12"/>
        </w:rPr>
        <w:t>¶</w:t>
      </w:r>
      <w:proofErr w:type="gramEnd"/>
      <w:r w:rsidRPr="003327BC">
        <w:rPr>
          <w:rFonts w:ascii="Arial" w:hAnsi="Arial" w:cs="Arial"/>
          <w:sz w:val="16"/>
        </w:rPr>
        <w:t xml:space="preserve"> [Applebaum tweet inserted]</w:t>
      </w:r>
      <w:r w:rsidRPr="003327BC">
        <w:rPr>
          <w:rFonts w:ascii="Arial" w:hAnsi="Arial" w:cs="Arial"/>
          <w:sz w:val="12"/>
        </w:rPr>
        <w:t>¶</w:t>
      </w:r>
      <w:r w:rsidRPr="003327BC">
        <w:rPr>
          <w:rFonts w:ascii="Arial" w:hAnsi="Arial" w:cs="Arial"/>
          <w:sz w:val="16"/>
        </w:rPr>
        <w:t xml:space="preserve"> “These marches have taken place in the past. This year's was larger and its slogans more aggressive. Main reason is government support - but yes, Trump helped too.”</w:t>
      </w:r>
      <w:r w:rsidRPr="003327BC">
        <w:rPr>
          <w:rFonts w:ascii="Arial" w:hAnsi="Arial" w:cs="Arial"/>
          <w:sz w:val="12"/>
        </w:rPr>
        <w:t>¶</w:t>
      </w:r>
      <w:r w:rsidRPr="003327BC">
        <w:rPr>
          <w:rFonts w:ascii="Arial" w:hAnsi="Arial" w:cs="Arial"/>
          <w:sz w:val="16"/>
        </w:rPr>
        <w:t xml:space="preserve"> </w:t>
      </w:r>
      <w:r w:rsidRPr="003327BC">
        <w:rPr>
          <w:rFonts w:ascii="Arial" w:hAnsi="Arial" w:cs="Arial"/>
          <w:u w:val="single"/>
        </w:rPr>
        <w:t>The Warsaw demonstration</w:t>
      </w:r>
      <w:r w:rsidRPr="003327BC">
        <w:rPr>
          <w:rFonts w:ascii="Arial" w:hAnsi="Arial" w:cs="Arial"/>
          <w:sz w:val="16"/>
        </w:rPr>
        <w:t xml:space="preserve"> </w:t>
      </w:r>
      <w:r w:rsidRPr="003327BC">
        <w:rPr>
          <w:rFonts w:ascii="Arial" w:hAnsi="Arial" w:cs="Arial"/>
          <w:u w:val="single"/>
        </w:rPr>
        <w:t>clarified why Trump ignored the hopes and fears of the people of Asia</w:t>
      </w:r>
      <w:r w:rsidRPr="003327BC">
        <w:rPr>
          <w:rFonts w:ascii="Arial" w:hAnsi="Arial" w:cs="Arial"/>
          <w:sz w:val="16"/>
        </w:rPr>
        <w:t xml:space="preserve">: </w:t>
      </w:r>
      <w:r w:rsidRPr="003327BC">
        <w:rPr>
          <w:rFonts w:ascii="Arial" w:hAnsi="Arial" w:cs="Arial"/>
          <w:b/>
          <w:highlight w:val="green"/>
          <w:u w:val="single"/>
        </w:rPr>
        <w:t>His soft-power message is one of white nationalism</w:t>
      </w:r>
      <w:r w:rsidRPr="003327BC">
        <w:rPr>
          <w:rFonts w:ascii="Arial" w:hAnsi="Arial" w:cs="Arial"/>
          <w:sz w:val="16"/>
        </w:rPr>
        <w:t xml:space="preserve">, which, of course, will find no purchase in the non-white world. </w:t>
      </w:r>
      <w:r w:rsidRPr="003327BC">
        <w:rPr>
          <w:rFonts w:ascii="Arial" w:hAnsi="Arial" w:cs="Arial"/>
          <w:u w:val="single"/>
        </w:rPr>
        <w:t>But Trump’s echoing of alt-right themes is likely to find a receptive audience in other European countries like Britain, Austria, Germany, France, and Denmark, all of which have seen a rise in nativist political movements in recent years.</w:t>
      </w:r>
      <w:r w:rsidRPr="003327BC">
        <w:rPr>
          <w:rFonts w:ascii="Arial" w:hAnsi="Arial" w:cs="Arial"/>
          <w:sz w:val="12"/>
        </w:rPr>
        <w:t>¶</w:t>
      </w:r>
      <w:r w:rsidRPr="003327BC">
        <w:rPr>
          <w:rFonts w:ascii="Arial" w:hAnsi="Arial" w:cs="Arial"/>
          <w:sz w:val="16"/>
        </w:rPr>
        <w:t xml:space="preserve"> Trump has a dual foreign policy: </w:t>
      </w:r>
      <w:r w:rsidRPr="003327BC">
        <w:rPr>
          <w:rFonts w:ascii="Arial" w:hAnsi="Arial" w:cs="Arial"/>
          <w:highlight w:val="green"/>
          <w:u w:val="single"/>
        </w:rPr>
        <w:t xml:space="preserve">He seeks solidarity with white-nationalist forces in Europe, thereby </w:t>
      </w:r>
      <w:r w:rsidRPr="003327BC">
        <w:rPr>
          <w:rFonts w:ascii="Arial" w:hAnsi="Arial" w:cs="Arial"/>
          <w:b/>
          <w:highlight w:val="green"/>
          <w:u w:val="single"/>
        </w:rPr>
        <w:t>undermining democratic leaders</w:t>
      </w:r>
      <w:r w:rsidRPr="003327BC">
        <w:rPr>
          <w:rFonts w:ascii="Arial" w:hAnsi="Arial" w:cs="Arial"/>
          <w:u w:val="single"/>
        </w:rPr>
        <w:t xml:space="preserve"> </w:t>
      </w:r>
      <w:r w:rsidRPr="003327BC">
        <w:rPr>
          <w:rFonts w:ascii="Arial" w:hAnsi="Arial" w:cs="Arial"/>
          <w:highlight w:val="green"/>
          <w:u w:val="single"/>
        </w:rPr>
        <w:t>who have been</w:t>
      </w:r>
      <w:r w:rsidRPr="003327BC">
        <w:rPr>
          <w:rFonts w:ascii="Arial" w:hAnsi="Arial" w:cs="Arial"/>
          <w:u w:val="single"/>
        </w:rPr>
        <w:t xml:space="preserve"> America’s longest </w:t>
      </w:r>
      <w:r w:rsidRPr="003327BC">
        <w:rPr>
          <w:rFonts w:ascii="Arial" w:hAnsi="Arial" w:cs="Arial"/>
          <w:highlight w:val="green"/>
          <w:u w:val="single"/>
        </w:rPr>
        <w:t>allies</w:t>
      </w:r>
      <w:r w:rsidRPr="003327BC">
        <w:rPr>
          <w:rFonts w:ascii="Arial" w:hAnsi="Arial" w:cs="Arial"/>
          <w:u w:val="single"/>
        </w:rPr>
        <w:t>, and he cozies up with the ruling elite of the rest of the world, even murderous dictators</w:t>
      </w:r>
      <w:r w:rsidRPr="003327BC">
        <w:rPr>
          <w:rFonts w:ascii="Arial" w:hAnsi="Arial" w:cs="Arial"/>
          <w:sz w:val="16"/>
        </w:rPr>
        <w:t xml:space="preserve">. Taken to its logical conclusion, </w:t>
      </w:r>
      <w:r w:rsidRPr="003327BC">
        <w:rPr>
          <w:rFonts w:ascii="Arial" w:hAnsi="Arial" w:cs="Arial"/>
          <w:u w:val="single"/>
        </w:rPr>
        <w:t>this vision of the world is a troubling one</w:t>
      </w:r>
      <w:r w:rsidRPr="003327BC">
        <w:rPr>
          <w:rFonts w:ascii="Arial" w:hAnsi="Arial" w:cs="Arial"/>
          <w:sz w:val="16"/>
        </w:rPr>
        <w:t xml:space="preserve">. </w:t>
      </w:r>
      <w:r w:rsidRPr="003327BC">
        <w:rPr>
          <w:rFonts w:ascii="Arial" w:hAnsi="Arial" w:cs="Arial"/>
          <w:b/>
          <w:u w:val="single"/>
        </w:rPr>
        <w:t>If successful</w:t>
      </w:r>
      <w:r w:rsidRPr="003327BC">
        <w:rPr>
          <w:rFonts w:ascii="Arial" w:hAnsi="Arial" w:cs="Arial"/>
          <w:sz w:val="16"/>
        </w:rPr>
        <w:t xml:space="preserve">, </w:t>
      </w:r>
      <w:r w:rsidRPr="003327BC">
        <w:rPr>
          <w:rFonts w:ascii="Arial" w:hAnsi="Arial" w:cs="Arial"/>
          <w:highlight w:val="green"/>
          <w:u w:val="single"/>
        </w:rPr>
        <w:t>Trump’s foreign policy would create a</w:t>
      </w:r>
      <w:r w:rsidRPr="003327BC">
        <w:rPr>
          <w:rFonts w:ascii="Arial" w:hAnsi="Arial" w:cs="Arial"/>
          <w:u w:val="single"/>
        </w:rPr>
        <w:t xml:space="preserve"> </w:t>
      </w:r>
      <w:r w:rsidRPr="003327BC">
        <w:rPr>
          <w:rFonts w:ascii="Arial" w:hAnsi="Arial" w:cs="Arial"/>
          <w:highlight w:val="green"/>
          <w:u w:val="single"/>
        </w:rPr>
        <w:t xml:space="preserve">Europe dominated by </w:t>
      </w:r>
      <w:r w:rsidRPr="003327BC">
        <w:rPr>
          <w:rStyle w:val="Emphasis"/>
          <w:highlight w:val="green"/>
        </w:rPr>
        <w:t>right-wing populists intent on controlling borders</w:t>
      </w:r>
      <w:r w:rsidRPr="003327BC">
        <w:rPr>
          <w:rFonts w:ascii="Arial" w:hAnsi="Arial" w:cs="Arial"/>
          <w:sz w:val="16"/>
        </w:rPr>
        <w:t xml:space="preserve">, while </w:t>
      </w:r>
      <w:r w:rsidRPr="003327BC">
        <w:rPr>
          <w:rFonts w:ascii="Arial" w:hAnsi="Arial" w:cs="Arial"/>
          <w:u w:val="single"/>
        </w:rPr>
        <w:t xml:space="preserve">the people of Asia would be ruled by </w:t>
      </w:r>
      <w:r w:rsidRPr="003327BC">
        <w:rPr>
          <w:rStyle w:val="Emphasis"/>
        </w:rPr>
        <w:t>despots</w:t>
      </w:r>
      <w:r w:rsidRPr="003327BC">
        <w:rPr>
          <w:rFonts w:ascii="Arial" w:hAnsi="Arial" w:cs="Arial"/>
          <w:sz w:val="16"/>
        </w:rPr>
        <w:t xml:space="preserve"> untroubled by calls for democratization and eager to cut bilateral trade deals. It </w:t>
      </w:r>
      <w:r w:rsidRPr="003327BC">
        <w:rPr>
          <w:rFonts w:ascii="Arial" w:hAnsi="Arial" w:cs="Arial"/>
          <w:u w:val="single"/>
        </w:rPr>
        <w:t xml:space="preserve">would be a New World Order held </w:t>
      </w:r>
      <w:r w:rsidRPr="003327BC">
        <w:rPr>
          <w:rStyle w:val="Emphasis"/>
        </w:rPr>
        <w:t>together by illiberalism</w:t>
      </w:r>
      <w:r w:rsidRPr="003327BC">
        <w:rPr>
          <w:rFonts w:ascii="Arial" w:hAnsi="Arial" w:cs="Arial"/>
          <w:u w:val="single"/>
        </w:rPr>
        <w:t>.</w:t>
      </w:r>
    </w:p>
    <w:p w14:paraId="075BC373" w14:textId="77777777" w:rsidR="00D16C4E" w:rsidRPr="003327BC" w:rsidRDefault="00D16C4E" w:rsidP="00D16C4E">
      <w:pPr>
        <w:rPr>
          <w:rFonts w:ascii="Arial" w:hAnsi="Arial" w:cs="Arial"/>
        </w:rPr>
      </w:pPr>
    </w:p>
    <w:p w14:paraId="6665BCCF" w14:textId="77777777" w:rsidR="00D16C4E" w:rsidRPr="003327BC" w:rsidRDefault="00D16C4E" w:rsidP="00D16C4E">
      <w:pPr>
        <w:pStyle w:val="Heading4"/>
        <w:rPr>
          <w:rFonts w:ascii="Arial" w:hAnsi="Arial" w:cs="Arial"/>
        </w:rPr>
      </w:pPr>
      <w:r w:rsidRPr="003327BC">
        <w:rPr>
          <w:rFonts w:ascii="Arial" w:hAnsi="Arial" w:cs="Arial"/>
        </w:rPr>
        <w:t>Soft power is bad—encourages xenophobia, populist authoritarianism, and withdrawal of multilateral institutions—their offense doesn’t assume Trump</w:t>
      </w:r>
    </w:p>
    <w:p w14:paraId="68094D94" w14:textId="77777777" w:rsidR="00D16C4E" w:rsidRPr="003327BC" w:rsidRDefault="00D16C4E" w:rsidP="00D16C4E">
      <w:pPr>
        <w:rPr>
          <w:rFonts w:ascii="Arial" w:hAnsi="Arial" w:cs="Arial"/>
        </w:rPr>
      </w:pPr>
      <w:r w:rsidRPr="003327BC">
        <w:rPr>
          <w:rStyle w:val="Style13ptBold"/>
          <w:rFonts w:ascii="Arial" w:hAnsi="Arial" w:cs="Arial"/>
        </w:rPr>
        <w:t>Rosendorf 17</w:t>
      </w:r>
      <w:r w:rsidRPr="003327BC">
        <w:rPr>
          <w:rFonts w:ascii="Arial" w:hAnsi="Arial" w:cs="Arial"/>
        </w:rPr>
        <w:t>—Associate Professor of International Relations, New Mexico State University (Neal, “ÜBERMAN AMERICA: THE SINISTER SOFT POWER OF TRUMP’S FOREIGN POLICY,” 2/27/17, USC Center on Foreign Diplomacy, https://uscpublicdiplomacy.org/blog/%C3%BCberman-america-sinister-soft-power-trump%E2%80%99s-foreign-policy)//JLE</w:t>
      </w:r>
    </w:p>
    <w:p w14:paraId="47F214AF" w14:textId="77777777" w:rsidR="00D16C4E" w:rsidRPr="003327BC" w:rsidRDefault="00D16C4E" w:rsidP="00D16C4E">
      <w:pPr>
        <w:rPr>
          <w:rFonts w:ascii="Arial" w:hAnsi="Arial" w:cs="Arial"/>
          <w:sz w:val="16"/>
        </w:rPr>
      </w:pPr>
      <w:r w:rsidRPr="003327BC">
        <w:rPr>
          <w:rStyle w:val="Emphasis"/>
          <w:highlight w:val="green"/>
        </w:rPr>
        <w:t>Bad guys can possess soft power</w:t>
      </w:r>
      <w:r w:rsidRPr="003327BC">
        <w:rPr>
          <w:rFonts w:ascii="Arial" w:hAnsi="Arial" w:cs="Arial"/>
          <w:sz w:val="16"/>
        </w:rPr>
        <w:t xml:space="preserve">. I know—I wrote a book about it. But over most of the past century the U.S., as the soft power hyperpuissance, has largely set the standards of what constitutes effective national image projection. </w:t>
      </w:r>
      <w:r w:rsidRPr="003327BC">
        <w:rPr>
          <w:rFonts w:ascii="Arial" w:hAnsi="Arial" w:cs="Arial"/>
          <w:sz w:val="12"/>
        </w:rPr>
        <w:t>¶</w:t>
      </w:r>
      <w:r w:rsidRPr="003327BC">
        <w:rPr>
          <w:rFonts w:ascii="Arial" w:hAnsi="Arial" w:cs="Arial"/>
          <w:sz w:val="16"/>
        </w:rPr>
        <w:t xml:space="preserve"> The United States has drawn its soft power, the “ability to shape the preferences of others,” as put by Joseph S. Nye, who devised the term, from the international attractiveness of American ideas and ideals, culture, governance structures, social organization, economic prowess, and general image of optimism, robustness and success.</w:t>
      </w:r>
      <w:r w:rsidRPr="003327BC">
        <w:rPr>
          <w:rFonts w:ascii="Arial" w:hAnsi="Arial" w:cs="Arial"/>
          <w:sz w:val="12"/>
        </w:rPr>
        <w:t>¶</w:t>
      </w:r>
      <w:r w:rsidRPr="003327BC">
        <w:rPr>
          <w:rFonts w:ascii="Arial" w:hAnsi="Arial" w:cs="Arial"/>
          <w:sz w:val="16"/>
        </w:rPr>
        <w:t xml:space="preserve"> Indeed, the U.S. has over time set a global image-building benchmark so compelling that even the Nazis, Fascist Italy, the Soviets, Spain’s Franco regime, and more recently the Qaddafi and Bashar Assad dictatorships tried at times to depict themselves as "normal" by U.S. standards. Within just the past 18 months, so has the People’s Republic of China, and even Iran has put out the welcome mat for American tourists, a tried-and-true method of image-challenged states seeking to dramatically improve foreign publics’ perceptions.</w:t>
      </w:r>
      <w:r w:rsidRPr="003327BC">
        <w:rPr>
          <w:rFonts w:ascii="Arial" w:hAnsi="Arial" w:cs="Arial"/>
          <w:sz w:val="12"/>
        </w:rPr>
        <w:t>¶</w:t>
      </w:r>
      <w:r w:rsidRPr="003327BC">
        <w:rPr>
          <w:rFonts w:ascii="Arial" w:hAnsi="Arial" w:cs="Arial"/>
          <w:sz w:val="16"/>
        </w:rPr>
        <w:t xml:space="preserve"> Hence </w:t>
      </w:r>
      <w:r w:rsidRPr="003327BC">
        <w:rPr>
          <w:rStyle w:val="StyleUnderline"/>
          <w:rFonts w:ascii="Arial" w:hAnsi="Arial" w:cs="Arial"/>
          <w:highlight w:val="green"/>
        </w:rPr>
        <w:t>soft power</w:t>
      </w:r>
      <w:r w:rsidRPr="003327BC">
        <w:rPr>
          <w:rStyle w:val="StyleUnderline"/>
          <w:rFonts w:ascii="Arial" w:hAnsi="Arial" w:cs="Arial"/>
        </w:rPr>
        <w:t xml:space="preserve">, undergirded by American values, </w:t>
      </w:r>
      <w:r w:rsidRPr="003327BC">
        <w:rPr>
          <w:rStyle w:val="StyleUnderline"/>
          <w:rFonts w:ascii="Arial" w:hAnsi="Arial" w:cs="Arial"/>
          <w:highlight w:val="green"/>
        </w:rPr>
        <w:t>has correctly been seen as a</w:t>
      </w:r>
      <w:r w:rsidRPr="003327BC">
        <w:rPr>
          <w:rStyle w:val="StyleUnderline"/>
          <w:rFonts w:ascii="Arial" w:hAnsi="Arial" w:cs="Arial"/>
        </w:rPr>
        <w:t xml:space="preserve"> preponderantly </w:t>
      </w:r>
      <w:r w:rsidRPr="003327BC">
        <w:rPr>
          <w:rStyle w:val="StyleUnderline"/>
          <w:rFonts w:ascii="Arial" w:hAnsi="Arial" w:cs="Arial"/>
          <w:highlight w:val="green"/>
        </w:rPr>
        <w:t>positive force</w:t>
      </w:r>
      <w:r w:rsidRPr="003327BC">
        <w:rPr>
          <w:rFonts w:ascii="Arial" w:hAnsi="Arial" w:cs="Arial"/>
          <w:sz w:val="16"/>
        </w:rPr>
        <w:t xml:space="preserve"> in international relations, in which transparent, free-market, representative democracies that are open to the world have a baked-in advantage over repressive autocratic regimes.</w:t>
      </w:r>
      <w:r w:rsidRPr="003327BC">
        <w:rPr>
          <w:rFonts w:ascii="Arial" w:hAnsi="Arial" w:cs="Arial"/>
          <w:sz w:val="12"/>
        </w:rPr>
        <w:t>¶</w:t>
      </w:r>
      <w:r w:rsidRPr="003327BC">
        <w:rPr>
          <w:rFonts w:ascii="Arial" w:hAnsi="Arial" w:cs="Arial"/>
          <w:sz w:val="16"/>
        </w:rPr>
        <w:t xml:space="preserve"> </w:t>
      </w:r>
      <w:r w:rsidRPr="003327BC">
        <w:rPr>
          <w:rStyle w:val="Emphasis"/>
          <w:highlight w:val="green"/>
        </w:rPr>
        <w:t>But what happens if the U.S. becomes</w:t>
      </w:r>
      <w:r w:rsidRPr="003327BC">
        <w:rPr>
          <w:rStyle w:val="Emphasis"/>
        </w:rPr>
        <w:t xml:space="preserve"> </w:t>
      </w:r>
      <w:r w:rsidRPr="003327BC">
        <w:rPr>
          <w:rStyle w:val="Emphasis"/>
          <w:highlight w:val="green"/>
        </w:rPr>
        <w:t>one of the</w:t>
      </w:r>
      <w:r w:rsidRPr="003327BC">
        <w:rPr>
          <w:rStyle w:val="Emphasis"/>
        </w:rPr>
        <w:t xml:space="preserve"> world's leading </w:t>
      </w:r>
      <w:r w:rsidRPr="003327BC">
        <w:rPr>
          <w:rStyle w:val="Emphasis"/>
          <w:highlight w:val="green"/>
        </w:rPr>
        <w:t>bad guys</w:t>
      </w:r>
      <w:r w:rsidRPr="003327BC">
        <w:rPr>
          <w:rStyle w:val="StyleUnderline"/>
          <w:rFonts w:ascii="Arial" w:hAnsi="Arial" w:cs="Arial"/>
        </w:rPr>
        <w:t>? Can the U.S. still maintain soft power if it is extolling hard-edged nationalism and xenophobia,</w:t>
      </w:r>
      <w:r w:rsidRPr="003327BC">
        <w:rPr>
          <w:rFonts w:ascii="Arial" w:hAnsi="Arial" w:cs="Arial"/>
          <w:sz w:val="16"/>
        </w:rPr>
        <w:t xml:space="preserve"> </w:t>
      </w:r>
      <w:r w:rsidRPr="003327BC">
        <w:rPr>
          <w:rStyle w:val="StyleUnderline"/>
          <w:rFonts w:ascii="Arial" w:hAnsi="Arial" w:cs="Arial"/>
        </w:rPr>
        <w:t>disdaining</w:t>
      </w:r>
      <w:r w:rsidRPr="003327BC">
        <w:rPr>
          <w:rFonts w:ascii="Arial" w:hAnsi="Arial" w:cs="Arial"/>
          <w:sz w:val="16"/>
        </w:rPr>
        <w:t xml:space="preserve"> longstanding </w:t>
      </w:r>
      <w:r w:rsidRPr="003327BC">
        <w:rPr>
          <w:rStyle w:val="StyleUnderline"/>
          <w:rFonts w:ascii="Arial" w:hAnsi="Arial" w:cs="Arial"/>
        </w:rPr>
        <w:t>alliances</w:t>
      </w:r>
      <w:r w:rsidRPr="003327BC">
        <w:rPr>
          <w:rFonts w:ascii="Arial" w:hAnsi="Arial" w:cs="Arial"/>
          <w:sz w:val="16"/>
        </w:rPr>
        <w:t xml:space="preserve"> </w:t>
      </w:r>
      <w:r w:rsidRPr="003327BC">
        <w:rPr>
          <w:rStyle w:val="StyleUnderline"/>
          <w:rFonts w:ascii="Arial" w:hAnsi="Arial" w:cs="Arial"/>
        </w:rPr>
        <w:t>and fomenting the breakup of the entire post-World War II system</w:t>
      </w:r>
      <w:r w:rsidRPr="003327BC">
        <w:rPr>
          <w:rFonts w:ascii="Arial" w:hAnsi="Arial" w:cs="Arial"/>
          <w:sz w:val="16"/>
        </w:rPr>
        <w:t xml:space="preserve"> that America put in place seven decades ago? What would it look like? Who would it attract? And where will it take the world?</w:t>
      </w:r>
      <w:r w:rsidRPr="003327BC">
        <w:rPr>
          <w:rFonts w:ascii="Arial" w:hAnsi="Arial" w:cs="Arial"/>
          <w:sz w:val="12"/>
        </w:rPr>
        <w:t>¶</w:t>
      </w:r>
      <w:r w:rsidRPr="003327BC">
        <w:rPr>
          <w:rFonts w:ascii="Arial" w:hAnsi="Arial" w:cs="Arial"/>
          <w:sz w:val="16"/>
        </w:rPr>
        <w:t xml:space="preserve"> In fact, although </w:t>
      </w:r>
      <w:r w:rsidRPr="003327BC">
        <w:rPr>
          <w:rFonts w:ascii="Arial" w:hAnsi="Arial" w:cs="Arial"/>
          <w:u w:val="single"/>
        </w:rPr>
        <w:t xml:space="preserve">a number of prominent </w:t>
      </w:r>
      <w:r w:rsidRPr="003327BC">
        <w:rPr>
          <w:rFonts w:ascii="Arial" w:hAnsi="Arial" w:cs="Arial"/>
          <w:highlight w:val="green"/>
          <w:u w:val="single"/>
        </w:rPr>
        <w:t>figures have warned against</w:t>
      </w:r>
      <w:r w:rsidRPr="003327BC">
        <w:rPr>
          <w:rFonts w:ascii="Arial" w:hAnsi="Arial" w:cs="Arial"/>
          <w:u w:val="single"/>
        </w:rPr>
        <w:t xml:space="preserve"> the American abdication of liberal world order</w:t>
      </w:r>
      <w:r w:rsidRPr="003327BC">
        <w:rPr>
          <w:rFonts w:ascii="Arial" w:hAnsi="Arial" w:cs="Arial"/>
          <w:sz w:val="16"/>
        </w:rPr>
        <w:t xml:space="preserve"> leadership </w:t>
      </w:r>
      <w:r w:rsidRPr="003327BC">
        <w:rPr>
          <w:rFonts w:ascii="Arial" w:hAnsi="Arial" w:cs="Arial"/>
          <w:u w:val="single"/>
        </w:rPr>
        <w:t xml:space="preserve">and </w:t>
      </w:r>
      <w:r w:rsidRPr="003327BC">
        <w:rPr>
          <w:rFonts w:ascii="Arial" w:hAnsi="Arial" w:cs="Arial"/>
          <w:highlight w:val="green"/>
          <w:u w:val="single"/>
        </w:rPr>
        <w:t>the</w:t>
      </w:r>
      <w:r w:rsidRPr="003327BC">
        <w:rPr>
          <w:rFonts w:ascii="Arial" w:hAnsi="Arial" w:cs="Arial"/>
          <w:u w:val="single"/>
        </w:rPr>
        <w:t xml:space="preserve"> related erosion</w:t>
      </w:r>
      <w:r w:rsidRPr="003327BC">
        <w:rPr>
          <w:rFonts w:ascii="Arial" w:hAnsi="Arial" w:cs="Arial"/>
          <w:sz w:val="16"/>
        </w:rPr>
        <w:t xml:space="preserve">, or even the </w:t>
      </w:r>
      <w:r w:rsidRPr="003327BC">
        <w:rPr>
          <w:rStyle w:val="StyleUnderline"/>
          <w:rFonts w:ascii="Arial" w:hAnsi="Arial" w:cs="Arial"/>
          <w:highlight w:val="green"/>
        </w:rPr>
        <w:t>end, of</w:t>
      </w:r>
      <w:r w:rsidRPr="003327BC">
        <w:rPr>
          <w:rStyle w:val="StyleUnderline"/>
          <w:rFonts w:ascii="Arial" w:hAnsi="Arial" w:cs="Arial"/>
        </w:rPr>
        <w:t xml:space="preserve"> A</w:t>
      </w:r>
      <w:r w:rsidRPr="003327BC">
        <w:rPr>
          <w:rFonts w:ascii="Arial" w:hAnsi="Arial" w:cs="Arial"/>
          <w:u w:val="single"/>
        </w:rPr>
        <w:t xml:space="preserve">merican </w:t>
      </w:r>
      <w:r w:rsidRPr="003327BC">
        <w:rPr>
          <w:rFonts w:ascii="Arial" w:hAnsi="Arial" w:cs="Arial"/>
          <w:highlight w:val="green"/>
          <w:u w:val="single"/>
        </w:rPr>
        <w:t>soft power</w:t>
      </w:r>
      <w:r w:rsidRPr="003327BC">
        <w:rPr>
          <w:rFonts w:ascii="Arial" w:hAnsi="Arial" w:cs="Arial"/>
          <w:sz w:val="16"/>
        </w:rPr>
        <w:t>, I would argue that in hewing to the Trump foreign policy line the US will in fact continue to maintain a considerable “ability to shape the preferences of others”.</w:t>
      </w:r>
      <w:r w:rsidRPr="003327BC">
        <w:rPr>
          <w:rFonts w:ascii="Arial" w:hAnsi="Arial" w:cs="Arial"/>
          <w:sz w:val="12"/>
        </w:rPr>
        <w:t>¶</w:t>
      </w:r>
      <w:r w:rsidRPr="003327BC">
        <w:rPr>
          <w:rFonts w:ascii="Arial" w:hAnsi="Arial" w:cs="Arial"/>
          <w:sz w:val="16"/>
        </w:rPr>
        <w:t xml:space="preserve"> </w:t>
      </w:r>
      <w:r w:rsidRPr="003327BC">
        <w:rPr>
          <w:rStyle w:val="Emphasis"/>
          <w:highlight w:val="green"/>
        </w:rPr>
        <w:t>But it won’t be</w:t>
      </w:r>
      <w:r w:rsidRPr="003327BC">
        <w:rPr>
          <w:rStyle w:val="StyleUnderline"/>
          <w:rFonts w:ascii="Arial" w:hAnsi="Arial" w:cs="Arial"/>
        </w:rPr>
        <w:t xml:space="preserve"> via </w:t>
      </w:r>
      <w:r w:rsidRPr="003327BC">
        <w:rPr>
          <w:rStyle w:val="StyleUnderline"/>
          <w:rFonts w:ascii="Arial" w:hAnsi="Arial" w:cs="Arial"/>
          <w:highlight w:val="green"/>
        </w:rPr>
        <w:t>the</w:t>
      </w:r>
      <w:r w:rsidRPr="003327BC">
        <w:rPr>
          <w:rStyle w:val="StyleUnderline"/>
          <w:rFonts w:ascii="Arial" w:hAnsi="Arial" w:cs="Arial"/>
        </w:rPr>
        <w:t xml:space="preserve"> sort of attraction, persuasion, </w:t>
      </w:r>
      <w:r w:rsidRPr="003327BC">
        <w:rPr>
          <w:rStyle w:val="Emphasis"/>
          <w:highlight w:val="green"/>
        </w:rPr>
        <w:t>ideas</w:t>
      </w:r>
      <w:r w:rsidRPr="003327BC">
        <w:rPr>
          <w:rStyle w:val="StyleUnderline"/>
          <w:rFonts w:ascii="Arial" w:hAnsi="Arial" w:cs="Arial"/>
        </w:rPr>
        <w:t xml:space="preserve"> and ideals </w:t>
      </w:r>
      <w:r w:rsidRPr="003327BC">
        <w:rPr>
          <w:rStyle w:val="Emphasis"/>
          <w:highlight w:val="green"/>
        </w:rPr>
        <w:t>that</w:t>
      </w:r>
      <w:r w:rsidRPr="003327BC">
        <w:rPr>
          <w:rStyle w:val="StyleUnderline"/>
          <w:rFonts w:ascii="Arial" w:hAnsi="Arial" w:cs="Arial"/>
          <w:highlight w:val="green"/>
        </w:rPr>
        <w:t xml:space="preserve"> </w:t>
      </w:r>
      <w:r w:rsidRPr="003327BC">
        <w:rPr>
          <w:rStyle w:val="Emphasis"/>
          <w:highlight w:val="green"/>
        </w:rPr>
        <w:t>analysts</w:t>
      </w:r>
      <w:r w:rsidRPr="003327BC">
        <w:rPr>
          <w:rStyle w:val="StyleUnderline"/>
          <w:rFonts w:ascii="Arial" w:hAnsi="Arial" w:cs="Arial"/>
        </w:rPr>
        <w:t xml:space="preserve"> and policy formulators </w:t>
      </w:r>
      <w:r w:rsidRPr="003327BC">
        <w:rPr>
          <w:rStyle w:val="Emphasis"/>
          <w:highlight w:val="green"/>
        </w:rPr>
        <w:t>weaned on postwar</w:t>
      </w:r>
      <w:r w:rsidRPr="003327BC">
        <w:rPr>
          <w:rStyle w:val="StyleUnderline"/>
          <w:rFonts w:ascii="Arial" w:hAnsi="Arial" w:cs="Arial"/>
        </w:rPr>
        <w:t xml:space="preserve"> bipartisan consensus </w:t>
      </w:r>
      <w:r w:rsidRPr="003327BC">
        <w:rPr>
          <w:rStyle w:val="Emphasis"/>
          <w:highlight w:val="green"/>
        </w:rPr>
        <w:t>U.S. internationalism</w:t>
      </w:r>
      <w:r w:rsidRPr="003327BC">
        <w:rPr>
          <w:rFonts w:ascii="Arial" w:hAnsi="Arial" w:cs="Arial"/>
          <w:sz w:val="16"/>
        </w:rPr>
        <w:t xml:space="preserve"> (this writer included) </w:t>
      </w:r>
      <w:r w:rsidRPr="003327BC">
        <w:rPr>
          <w:rStyle w:val="Emphasis"/>
          <w:highlight w:val="green"/>
        </w:rPr>
        <w:t>will be remotely comfortable</w:t>
      </w:r>
      <w:r w:rsidRPr="003327BC">
        <w:rPr>
          <w:rFonts w:ascii="Arial" w:hAnsi="Arial" w:cs="Arial"/>
          <w:sz w:val="16"/>
        </w:rPr>
        <w:t xml:space="preserve"> with, </w:t>
      </w:r>
      <w:r w:rsidRPr="003327BC">
        <w:rPr>
          <w:rStyle w:val="StyleUnderline"/>
          <w:rFonts w:ascii="Arial" w:hAnsi="Arial" w:cs="Arial"/>
          <w:highlight w:val="green"/>
        </w:rPr>
        <w:t>nor will</w:t>
      </w:r>
      <w:r w:rsidRPr="003327BC">
        <w:rPr>
          <w:rStyle w:val="StyleUnderline"/>
          <w:rFonts w:ascii="Arial" w:hAnsi="Arial" w:cs="Arial"/>
        </w:rPr>
        <w:t xml:space="preserve"> </w:t>
      </w:r>
      <w:r w:rsidRPr="003327BC">
        <w:rPr>
          <w:rFonts w:ascii="Arial" w:hAnsi="Arial" w:cs="Arial"/>
          <w:sz w:val="16"/>
        </w:rPr>
        <w:t>they (</w:t>
      </w:r>
      <w:r w:rsidRPr="003327BC">
        <w:rPr>
          <w:rStyle w:val="StyleUnderline"/>
          <w:rFonts w:ascii="Arial" w:hAnsi="Arial" w:cs="Arial"/>
          <w:highlight w:val="green"/>
        </w:rPr>
        <w:t>we</w:t>
      </w:r>
      <w:r w:rsidRPr="003327BC">
        <w:rPr>
          <w:rFonts w:ascii="Arial" w:hAnsi="Arial" w:cs="Arial"/>
          <w:sz w:val="16"/>
          <w:highlight w:val="green"/>
        </w:rPr>
        <w:t xml:space="preserve">) </w:t>
      </w:r>
      <w:r w:rsidRPr="003327BC">
        <w:rPr>
          <w:rStyle w:val="StyleUnderline"/>
          <w:rFonts w:ascii="Arial" w:hAnsi="Arial" w:cs="Arial"/>
          <w:highlight w:val="green"/>
        </w:rPr>
        <w:t>celebrate the</w:t>
      </w:r>
      <w:r w:rsidRPr="003327BC">
        <w:rPr>
          <w:rFonts w:ascii="Arial" w:hAnsi="Arial" w:cs="Arial"/>
          <w:sz w:val="16"/>
        </w:rPr>
        <w:t xml:space="preserve"> sort of </w:t>
      </w:r>
      <w:r w:rsidRPr="003327BC">
        <w:rPr>
          <w:rStyle w:val="StyleUnderline"/>
          <w:rFonts w:ascii="Arial" w:hAnsi="Arial" w:cs="Arial"/>
          <w:highlight w:val="green"/>
        </w:rPr>
        <w:t>leaders</w:t>
      </w:r>
      <w:r w:rsidRPr="003327BC">
        <w:rPr>
          <w:rFonts w:ascii="Arial" w:hAnsi="Arial" w:cs="Arial"/>
          <w:sz w:val="16"/>
        </w:rPr>
        <w:t xml:space="preserve">, activists and publics </w:t>
      </w:r>
      <w:r w:rsidRPr="003327BC">
        <w:rPr>
          <w:rStyle w:val="StyleUnderline"/>
          <w:rFonts w:ascii="Arial" w:hAnsi="Arial" w:cs="Arial"/>
          <w:highlight w:val="green"/>
        </w:rPr>
        <w:t>who respond</w:t>
      </w:r>
      <w:r w:rsidRPr="003327BC">
        <w:rPr>
          <w:rStyle w:val="StyleUnderline"/>
          <w:rFonts w:ascii="Arial" w:hAnsi="Arial" w:cs="Arial"/>
        </w:rPr>
        <w:t xml:space="preserve"> positively </w:t>
      </w:r>
      <w:r w:rsidRPr="003327BC">
        <w:rPr>
          <w:rStyle w:val="StyleUnderline"/>
          <w:rFonts w:ascii="Arial" w:hAnsi="Arial" w:cs="Arial"/>
          <w:highlight w:val="green"/>
        </w:rPr>
        <w:t>to this version of American soft power</w:t>
      </w:r>
      <w:r w:rsidRPr="003327BC">
        <w:rPr>
          <w:rFonts w:ascii="Arial" w:hAnsi="Arial" w:cs="Arial"/>
          <w:sz w:val="16"/>
        </w:rPr>
        <w:t>. They (</w:t>
      </w:r>
      <w:r w:rsidRPr="003327BC">
        <w:rPr>
          <w:rStyle w:val="StyleUnderline"/>
          <w:rFonts w:ascii="Arial" w:hAnsi="Arial" w:cs="Arial"/>
        </w:rPr>
        <w:t>we</w:t>
      </w:r>
      <w:r w:rsidRPr="003327BC">
        <w:rPr>
          <w:rFonts w:ascii="Arial" w:hAnsi="Arial" w:cs="Arial"/>
          <w:sz w:val="16"/>
        </w:rPr>
        <w:t xml:space="preserve">) </w:t>
      </w:r>
      <w:r w:rsidRPr="003327BC">
        <w:rPr>
          <w:rStyle w:val="StyleUnderline"/>
          <w:rFonts w:ascii="Arial" w:hAnsi="Arial" w:cs="Arial"/>
        </w:rPr>
        <w:t>won’t like the results</w:t>
      </w:r>
      <w:r w:rsidRPr="003327BC">
        <w:rPr>
          <w:rFonts w:ascii="Arial" w:hAnsi="Arial" w:cs="Arial"/>
          <w:sz w:val="16"/>
        </w:rPr>
        <w:t>, to put it exceedingly mildly.</w:t>
      </w:r>
      <w:r w:rsidRPr="003327BC">
        <w:rPr>
          <w:rFonts w:ascii="Arial" w:hAnsi="Arial" w:cs="Arial"/>
          <w:sz w:val="12"/>
        </w:rPr>
        <w:t>¶</w:t>
      </w:r>
      <w:r w:rsidRPr="003327BC">
        <w:rPr>
          <w:rFonts w:ascii="Arial" w:hAnsi="Arial" w:cs="Arial"/>
          <w:sz w:val="16"/>
        </w:rPr>
        <w:t xml:space="preserve"> </w:t>
      </w:r>
      <w:r w:rsidRPr="003327BC">
        <w:rPr>
          <w:rStyle w:val="StyleUnderline"/>
          <w:rFonts w:ascii="Arial" w:hAnsi="Arial" w:cs="Arial"/>
        </w:rPr>
        <w:t xml:space="preserve">With the Trump administration violently casting off </w:t>
      </w:r>
      <w:r w:rsidRPr="003327BC">
        <w:rPr>
          <w:rFonts w:ascii="Arial" w:hAnsi="Arial" w:cs="Arial"/>
          <w:sz w:val="16"/>
        </w:rPr>
        <w:t xml:space="preserve">U.S. fealty to such watchwords of </w:t>
      </w:r>
      <w:r w:rsidRPr="003327BC">
        <w:rPr>
          <w:rStyle w:val="StyleUnderline"/>
          <w:rFonts w:ascii="Arial" w:hAnsi="Arial" w:cs="Arial"/>
        </w:rPr>
        <w:t>the</w:t>
      </w:r>
      <w:r w:rsidRPr="003327BC">
        <w:rPr>
          <w:rFonts w:ascii="Arial" w:hAnsi="Arial" w:cs="Arial"/>
          <w:sz w:val="16"/>
        </w:rPr>
        <w:t xml:space="preserve"> exceptionalist </w:t>
      </w:r>
      <w:r w:rsidRPr="003327BC">
        <w:rPr>
          <w:rStyle w:val="StyleUnderline"/>
          <w:rFonts w:ascii="Arial" w:hAnsi="Arial" w:cs="Arial"/>
        </w:rPr>
        <w:t>American faith</w:t>
      </w:r>
      <w:r w:rsidRPr="003327BC">
        <w:rPr>
          <w:rFonts w:ascii="Arial" w:hAnsi="Arial" w:cs="Arial"/>
          <w:sz w:val="16"/>
        </w:rPr>
        <w:t xml:space="preserve"> as “Life, Liberty, and the pursuit of Happiness,” “the last best hope of earth,” “Give me your tired, your poor, Your huddled masses yearning to breathe free,” or “a tall, proud city built on rocks stronger than oceans, windswept, God-blessed, and teeming with people of all kinds living in harmony and peace,” </w:t>
      </w:r>
      <w:r w:rsidRPr="003327BC">
        <w:rPr>
          <w:rStyle w:val="StyleUnderline"/>
          <w:rFonts w:ascii="Arial" w:hAnsi="Arial" w:cs="Arial"/>
        </w:rPr>
        <w:t>it can be hard to imagine that the U.S. could still hold soft power</w:t>
      </w:r>
      <w:r w:rsidRPr="003327BC">
        <w:rPr>
          <w:rFonts w:ascii="Arial" w:hAnsi="Arial" w:cs="Arial"/>
          <w:sz w:val="16"/>
        </w:rPr>
        <w:t xml:space="preserve">, </w:t>
      </w:r>
      <w:r w:rsidRPr="003327BC">
        <w:rPr>
          <w:rStyle w:val="StyleUnderline"/>
          <w:rFonts w:ascii="Arial" w:hAnsi="Arial" w:cs="Arial"/>
        </w:rPr>
        <w:t xml:space="preserve">albeit of a </w:t>
      </w:r>
      <w:r w:rsidRPr="003327BC">
        <w:rPr>
          <w:rStyle w:val="Emphasis"/>
        </w:rPr>
        <w:t>dramatically different cast, attractive to a disturbingly different audience.</w:t>
      </w:r>
      <w:r w:rsidRPr="003327BC">
        <w:rPr>
          <w:rStyle w:val="Emphasis"/>
          <w:b w:val="0"/>
          <w:sz w:val="12"/>
        </w:rPr>
        <w:t>¶</w:t>
      </w:r>
      <w:r w:rsidRPr="003327BC">
        <w:rPr>
          <w:rFonts w:ascii="Arial" w:hAnsi="Arial" w:cs="Arial"/>
          <w:sz w:val="16"/>
        </w:rPr>
        <w:t xml:space="preserve"> As an aid to the (nightmare) imagination-challenged, an apt metaphor for what lies ahead for U.S. soft power, should the Trump Administration succeed in its radical recasting of American values and policies at home and abroad, can be found in the Classics—of comedy, that is: Saturday Night Live, and a hilarious, terrifying sketch featuring “Überman.”</w:t>
      </w:r>
      <w:r w:rsidRPr="003327BC">
        <w:rPr>
          <w:rFonts w:ascii="Arial" w:hAnsi="Arial" w:cs="Arial"/>
          <w:sz w:val="12"/>
        </w:rPr>
        <w:t>¶</w:t>
      </w:r>
      <w:r w:rsidRPr="003327BC">
        <w:rPr>
          <w:rFonts w:ascii="Arial" w:hAnsi="Arial" w:cs="Arial"/>
          <w:sz w:val="16"/>
        </w:rPr>
        <w:t xml:space="preserve"> No, this has nothing to do with a car ride service. Überman was the brainchild of Al Franken, an SNL writer-performer before his election to the U.S. Senate. In 1979 Franken posed the counterfactual question, “What If….Superman Grew Up in Germany instead of America?”</w:t>
      </w:r>
      <w:r w:rsidRPr="003327BC">
        <w:rPr>
          <w:rFonts w:ascii="Arial" w:hAnsi="Arial" w:cs="Arial"/>
          <w:sz w:val="12"/>
        </w:rPr>
        <w:t>¶</w:t>
      </w:r>
      <w:r w:rsidRPr="003327BC">
        <w:rPr>
          <w:rFonts w:ascii="Arial" w:hAnsi="Arial" w:cs="Arial"/>
          <w:sz w:val="16"/>
        </w:rPr>
        <w:t xml:space="preserve"> In Franken’s re-imagination of Superman’s origin story, young Kal-El’s rocket lands during the interwar years in Prussia rather than Kansas, where he is raised by ardent Nazis who, as his adoptive father reminds him, “taught you how the Fatherland was stabbed in the back at Versailles, how Jews are parasites, how Germany will one day bring order to the world!”</w:t>
      </w:r>
      <w:r w:rsidRPr="003327BC">
        <w:rPr>
          <w:rFonts w:ascii="Arial" w:hAnsi="Arial" w:cs="Arial"/>
          <w:sz w:val="12"/>
        </w:rPr>
        <w:t>¶</w:t>
      </w:r>
      <w:r w:rsidRPr="003327BC">
        <w:rPr>
          <w:rFonts w:ascii="Arial" w:hAnsi="Arial" w:cs="Arial"/>
          <w:sz w:val="16"/>
        </w:rPr>
        <w:t xml:space="preserve"> Thus inspired, Klaus Kent, “a mild-mannered clerk for the Ministry of Propaganda,” becomes Überman, proudly declaring to Adolf Hitler his fight for “Untruth, Injustice and the Nazi Way,” saving Der Führer from a hidden bomb he discovers with his X-ray vision, and denouncing Jimmy Olsteyn as a Jew—whose secret he also uncovers with his X-ray vision (get it?). After depositing the hapless Jimmy at Auschwitz Überman wins the Battle of Stalingrad in five minutes, singlehandedly rounds up two million Jews, and “Kills Every Person in England—U.S. Next”, as the headline blares in Der Daily </w:t>
      </w:r>
      <w:proofErr w:type="gramStart"/>
      <w:r w:rsidRPr="003327BC">
        <w:rPr>
          <w:rFonts w:ascii="Arial" w:hAnsi="Arial" w:cs="Arial"/>
          <w:sz w:val="16"/>
        </w:rPr>
        <w:t>Planet.</w:t>
      </w:r>
      <w:r w:rsidRPr="003327BC">
        <w:rPr>
          <w:rFonts w:ascii="Arial" w:hAnsi="Arial" w:cs="Arial"/>
          <w:sz w:val="12"/>
        </w:rPr>
        <w:t>¶</w:t>
      </w:r>
      <w:proofErr w:type="gramEnd"/>
      <w:r w:rsidRPr="003327BC">
        <w:rPr>
          <w:rFonts w:ascii="Arial" w:hAnsi="Arial" w:cs="Arial"/>
          <w:sz w:val="16"/>
        </w:rPr>
        <w:t xml:space="preserve"> Donald Trump’s unabashed “America First” foreign policy is the metaphorical equivalent of Überman’s gruesome reversal of Superman’s biography and principles. Al Franken’s sketch encapsulates the unfolding Up-Is-Down, Black-Is-White, Good-Is-Evil and Evil-Is-Good disjunction and the global havoc the U.S. is in the process of wreaking. It isn’t necessary to rehearse at length the list of the Trump administration’s head-snapping, system-shattering statements and policy shifts that is by now painfully well-known to readers even as it grows daily like The Blob (Steve McQueen’s, not Ben Rhodes’).</w:t>
      </w:r>
      <w:r w:rsidRPr="003327BC">
        <w:rPr>
          <w:rFonts w:ascii="Arial" w:hAnsi="Arial" w:cs="Arial"/>
          <w:sz w:val="12"/>
        </w:rPr>
        <w:t>¶</w:t>
      </w:r>
      <w:r w:rsidRPr="003327BC">
        <w:rPr>
          <w:rFonts w:ascii="Arial" w:hAnsi="Arial" w:cs="Arial"/>
          <w:sz w:val="16"/>
        </w:rPr>
        <w:t xml:space="preserve"> </w:t>
      </w:r>
      <w:r w:rsidRPr="003327BC">
        <w:rPr>
          <w:rFonts w:ascii="Arial" w:hAnsi="Arial" w:cs="Arial"/>
          <w:u w:val="single"/>
        </w:rPr>
        <w:t>The last time influential Americans</w:t>
      </w:r>
      <w:r w:rsidRPr="003327BC">
        <w:rPr>
          <w:rFonts w:ascii="Arial" w:hAnsi="Arial" w:cs="Arial"/>
          <w:sz w:val="16"/>
        </w:rPr>
        <w:t xml:space="preserve"> </w:t>
      </w:r>
      <w:r w:rsidRPr="003327BC">
        <w:rPr>
          <w:rFonts w:ascii="Arial" w:hAnsi="Arial" w:cs="Arial"/>
          <w:u w:val="single"/>
        </w:rPr>
        <w:t>and</w:t>
      </w:r>
      <w:r w:rsidRPr="003327BC">
        <w:rPr>
          <w:rFonts w:ascii="Arial" w:hAnsi="Arial" w:cs="Arial"/>
          <w:sz w:val="16"/>
        </w:rPr>
        <w:t xml:space="preserve"> their </w:t>
      </w:r>
      <w:r w:rsidRPr="003327BC">
        <w:rPr>
          <w:rFonts w:ascii="Arial" w:hAnsi="Arial" w:cs="Arial"/>
          <w:u w:val="single"/>
        </w:rPr>
        <w:t>supporters</w:t>
      </w:r>
      <w:r w:rsidRPr="003327BC">
        <w:rPr>
          <w:rFonts w:ascii="Arial" w:hAnsi="Arial" w:cs="Arial"/>
          <w:sz w:val="16"/>
        </w:rPr>
        <w:t xml:space="preserve"> among the public </w:t>
      </w:r>
      <w:r w:rsidRPr="003327BC">
        <w:rPr>
          <w:rFonts w:ascii="Arial" w:hAnsi="Arial" w:cs="Arial"/>
          <w:u w:val="single"/>
        </w:rPr>
        <w:t>unapologetically embraced unpalatable policies and values like immigration restriction, racism and anti-Semitism</w:t>
      </w:r>
      <w:r w:rsidRPr="003327BC">
        <w:rPr>
          <w:rFonts w:ascii="Arial" w:hAnsi="Arial" w:cs="Arial"/>
          <w:sz w:val="16"/>
        </w:rPr>
        <w:t xml:space="preserve">, </w:t>
      </w:r>
      <w:r w:rsidRPr="003327BC">
        <w:rPr>
          <w:rFonts w:ascii="Arial" w:hAnsi="Arial" w:cs="Arial"/>
          <w:u w:val="single"/>
        </w:rPr>
        <w:t>the results included Adolf Hitler sending a fan letter to the anti-immigrant “scientific” eugenicist Madison Grant</w:t>
      </w:r>
      <w:r w:rsidRPr="003327BC">
        <w:rPr>
          <w:rFonts w:ascii="Arial" w:hAnsi="Arial" w:cs="Arial"/>
          <w:sz w:val="16"/>
        </w:rPr>
        <w:t xml:space="preserve">, a </w:t>
      </w:r>
      <w:r w:rsidRPr="003327BC">
        <w:rPr>
          <w:rFonts w:ascii="Arial" w:hAnsi="Arial" w:cs="Arial"/>
          <w:u w:val="single"/>
        </w:rPr>
        <w:t>Nazi medal for Henry Ford</w:t>
      </w:r>
      <w:r w:rsidRPr="003327BC">
        <w:rPr>
          <w:rFonts w:ascii="Arial" w:hAnsi="Arial" w:cs="Arial"/>
          <w:sz w:val="16"/>
        </w:rPr>
        <w:t xml:space="preserve"> in honor of his vicious published attacks on Jews, </w:t>
      </w:r>
      <w:r w:rsidRPr="003327BC">
        <w:rPr>
          <w:rFonts w:ascii="Arial" w:hAnsi="Arial" w:cs="Arial"/>
          <w:u w:val="single"/>
        </w:rPr>
        <w:t xml:space="preserve">and the modeling of the Nuremberg Laws on Jim Crow segregation codes </w:t>
      </w:r>
      <w:r w:rsidRPr="003327BC">
        <w:rPr>
          <w:rFonts w:ascii="Arial" w:hAnsi="Arial" w:cs="Arial"/>
          <w:sz w:val="16"/>
        </w:rPr>
        <w:t>—indeed, there was more than a touch of Überman to the United States even at the dawn of the Age of Superman.</w:t>
      </w:r>
      <w:r w:rsidRPr="003327BC">
        <w:rPr>
          <w:rFonts w:ascii="Arial" w:hAnsi="Arial" w:cs="Arial"/>
          <w:sz w:val="12"/>
        </w:rPr>
        <w:t>¶</w:t>
      </w:r>
      <w:r w:rsidRPr="003327BC">
        <w:rPr>
          <w:rFonts w:ascii="Arial" w:hAnsi="Arial" w:cs="Arial"/>
          <w:sz w:val="16"/>
        </w:rPr>
        <w:t xml:space="preserve"> But at least at America’s helm during most of the decade prior to U.S. entry into World War II was Franklin D. Roosevelt, his wife Eleanor and a host of New Dealers, who endorsed, if disappointingly imperfectly at times, equality and inclusiveness for African-Americans, Jews and recent immigrants —rather than far-right incubus counterfactual presidents like Buzz Windrip in Sinclair Lewis’s It Can’t Happen Here and Charles Lindbergh in Philip Roth’s The Plot Against America.</w:t>
      </w:r>
      <w:r w:rsidRPr="003327BC">
        <w:rPr>
          <w:rFonts w:ascii="Arial" w:hAnsi="Arial" w:cs="Arial"/>
          <w:sz w:val="12"/>
        </w:rPr>
        <w:t>¶</w:t>
      </w:r>
      <w:r w:rsidRPr="003327BC">
        <w:rPr>
          <w:rFonts w:ascii="Arial" w:hAnsi="Arial" w:cs="Arial"/>
          <w:sz w:val="16"/>
        </w:rPr>
        <w:t xml:space="preserve"> However, </w:t>
      </w:r>
      <w:r w:rsidRPr="003327BC">
        <w:rPr>
          <w:rFonts w:ascii="Arial" w:hAnsi="Arial" w:cs="Arial"/>
          <w:u w:val="single"/>
        </w:rPr>
        <w:t>with Donald Trump in the White House there is no presidential moral counterpoise</w:t>
      </w:r>
      <w:r w:rsidRPr="003327BC">
        <w:rPr>
          <w:rFonts w:ascii="Arial" w:hAnsi="Arial" w:cs="Arial"/>
          <w:sz w:val="16"/>
        </w:rPr>
        <w:t xml:space="preserve">, </w:t>
      </w:r>
      <w:r w:rsidRPr="003327BC">
        <w:rPr>
          <w:rFonts w:ascii="Arial" w:hAnsi="Arial" w:cs="Arial"/>
          <w:u w:val="single"/>
        </w:rPr>
        <w:t>but</w:t>
      </w:r>
      <w:r w:rsidRPr="003327BC">
        <w:rPr>
          <w:rFonts w:ascii="Arial" w:hAnsi="Arial" w:cs="Arial"/>
          <w:sz w:val="16"/>
        </w:rPr>
        <w:t xml:space="preserve"> rather </w:t>
      </w:r>
      <w:r w:rsidRPr="003327BC">
        <w:rPr>
          <w:rFonts w:ascii="Arial" w:hAnsi="Arial" w:cs="Arial"/>
          <w:u w:val="single"/>
        </w:rPr>
        <w:t>a celebration of some of the most disturbing pathologies embedded deep in American politics and society</w:t>
      </w:r>
      <w:r w:rsidRPr="003327BC">
        <w:rPr>
          <w:rFonts w:ascii="Arial" w:hAnsi="Arial" w:cs="Arial"/>
          <w:sz w:val="16"/>
        </w:rPr>
        <w:t>, raging back in the open after many decades of disreputability.</w:t>
      </w:r>
      <w:r w:rsidRPr="003327BC">
        <w:rPr>
          <w:rFonts w:ascii="Arial" w:hAnsi="Arial" w:cs="Arial"/>
          <w:sz w:val="12"/>
        </w:rPr>
        <w:t>¶</w:t>
      </w:r>
      <w:r w:rsidRPr="003327BC">
        <w:rPr>
          <w:rFonts w:ascii="Arial" w:hAnsi="Arial" w:cs="Arial"/>
          <w:sz w:val="16"/>
        </w:rPr>
        <w:t xml:space="preserve"> And as Überman doesn’t cease to be, well, super, because of his malevolent predilections, </w:t>
      </w:r>
      <w:r w:rsidRPr="003327BC">
        <w:rPr>
          <w:rStyle w:val="Emphasis"/>
          <w:highlight w:val="green"/>
        </w:rPr>
        <w:t>Trumpian</w:t>
      </w:r>
      <w:r w:rsidRPr="003327BC">
        <w:rPr>
          <w:rFonts w:ascii="Arial" w:hAnsi="Arial" w:cs="Arial"/>
          <w:sz w:val="16"/>
        </w:rPr>
        <w:t xml:space="preserve"> America will not not cease to possess </w:t>
      </w:r>
      <w:r w:rsidRPr="003327BC">
        <w:rPr>
          <w:rFonts w:ascii="Arial" w:hAnsi="Arial" w:cs="Arial"/>
          <w:b/>
          <w:highlight w:val="green"/>
          <w:u w:val="single"/>
        </w:rPr>
        <w:t>soft power</w:t>
      </w:r>
      <w:r w:rsidRPr="003327BC">
        <w:rPr>
          <w:rFonts w:ascii="Arial" w:hAnsi="Arial" w:cs="Arial"/>
          <w:b/>
          <w:u w:val="single"/>
        </w:rPr>
        <w:t>.</w:t>
      </w:r>
      <w:r w:rsidRPr="003327BC">
        <w:rPr>
          <w:rFonts w:ascii="Arial" w:hAnsi="Arial" w:cs="Arial"/>
          <w:u w:val="single"/>
        </w:rPr>
        <w:t xml:space="preserve"> </w:t>
      </w:r>
      <w:r w:rsidRPr="003327BC">
        <w:rPr>
          <w:rFonts w:ascii="Arial" w:hAnsi="Arial" w:cs="Arial"/>
          <w:sz w:val="16"/>
        </w:rPr>
        <w:t xml:space="preserve">But it </w:t>
      </w:r>
      <w:r w:rsidRPr="003327BC">
        <w:rPr>
          <w:rFonts w:ascii="Arial" w:hAnsi="Arial" w:cs="Arial"/>
          <w:b/>
          <w:highlight w:val="green"/>
          <w:u w:val="single"/>
        </w:rPr>
        <w:t>will be of a dark, sinister cast</w:t>
      </w:r>
      <w:r w:rsidRPr="003327BC">
        <w:rPr>
          <w:rFonts w:ascii="Arial" w:hAnsi="Arial" w:cs="Arial"/>
          <w:u w:val="single"/>
        </w:rPr>
        <w:t>:</w:t>
      </w:r>
      <w:r w:rsidRPr="003327BC">
        <w:rPr>
          <w:rFonts w:ascii="Arial" w:hAnsi="Arial" w:cs="Arial"/>
          <w:sz w:val="12"/>
        </w:rPr>
        <w:t>¶</w:t>
      </w:r>
      <w:r w:rsidRPr="003327BC">
        <w:rPr>
          <w:rFonts w:ascii="Arial" w:hAnsi="Arial" w:cs="Arial"/>
          <w:sz w:val="16"/>
        </w:rPr>
        <w:t xml:space="preserve"> </w:t>
      </w:r>
      <w:r w:rsidRPr="003327BC">
        <w:rPr>
          <w:rFonts w:ascii="Arial" w:hAnsi="Arial" w:cs="Arial"/>
          <w:u w:val="single"/>
        </w:rPr>
        <w:t xml:space="preserve">Lionizing, </w:t>
      </w:r>
      <w:r w:rsidRPr="003327BC">
        <w:rPr>
          <w:rFonts w:ascii="Arial" w:hAnsi="Arial" w:cs="Arial"/>
          <w:b/>
          <w:highlight w:val="green"/>
          <w:u w:val="single"/>
        </w:rPr>
        <w:t>legitimating</w:t>
      </w:r>
      <w:r w:rsidRPr="003327BC">
        <w:rPr>
          <w:rFonts w:ascii="Arial" w:hAnsi="Arial" w:cs="Arial"/>
          <w:highlight w:val="green"/>
          <w:u w:val="single"/>
        </w:rPr>
        <w:t xml:space="preserve"> </w:t>
      </w:r>
      <w:r w:rsidRPr="003327BC">
        <w:rPr>
          <w:rFonts w:ascii="Arial" w:hAnsi="Arial" w:cs="Arial"/>
          <w:b/>
          <w:highlight w:val="green"/>
          <w:u w:val="single"/>
        </w:rPr>
        <w:t>and inspiring populist nationalist leaders</w:t>
      </w:r>
      <w:r w:rsidRPr="003327BC">
        <w:rPr>
          <w:rFonts w:ascii="Arial" w:hAnsi="Arial" w:cs="Arial"/>
          <w:sz w:val="16"/>
        </w:rPr>
        <w:t xml:space="preserve"> (Austrian far-right party head Harald Vilimsky preened after Trump’s inauguration, “He is a winner, we are winners: Frauke Petry, Marine Le Pen, Geert Wilders, all of us here are winners”);</w:t>
      </w:r>
      <w:r w:rsidRPr="003327BC">
        <w:rPr>
          <w:rFonts w:ascii="Arial" w:hAnsi="Arial" w:cs="Arial"/>
          <w:sz w:val="12"/>
        </w:rPr>
        <w:t>¶</w:t>
      </w:r>
      <w:r w:rsidRPr="003327BC">
        <w:rPr>
          <w:rFonts w:ascii="Arial" w:hAnsi="Arial" w:cs="Arial"/>
          <w:sz w:val="16"/>
        </w:rPr>
        <w:t xml:space="preserve"> </w:t>
      </w:r>
      <w:r w:rsidRPr="003327BC">
        <w:rPr>
          <w:rFonts w:ascii="Arial" w:hAnsi="Arial" w:cs="Arial"/>
          <w:highlight w:val="green"/>
          <w:u w:val="single"/>
        </w:rPr>
        <w:t xml:space="preserve">Providing </w:t>
      </w:r>
      <w:r w:rsidRPr="003327BC">
        <w:rPr>
          <w:rFonts w:ascii="Arial" w:hAnsi="Arial" w:cs="Arial"/>
          <w:b/>
          <w:highlight w:val="green"/>
          <w:u w:val="single"/>
        </w:rPr>
        <w:t>moral cover for</w:t>
      </w:r>
      <w:r w:rsidRPr="003327BC">
        <w:rPr>
          <w:rFonts w:ascii="Arial" w:hAnsi="Arial" w:cs="Arial"/>
          <w:u w:val="single"/>
        </w:rPr>
        <w:t xml:space="preserve"> foreign publics’ </w:t>
      </w:r>
      <w:r w:rsidRPr="003327BC">
        <w:rPr>
          <w:rFonts w:ascii="Arial" w:hAnsi="Arial" w:cs="Arial"/>
          <w:b/>
          <w:highlight w:val="green"/>
          <w:u w:val="single"/>
        </w:rPr>
        <w:t>xenophobia</w:t>
      </w:r>
      <w:r w:rsidRPr="003327BC">
        <w:rPr>
          <w:rFonts w:ascii="Arial" w:hAnsi="Arial" w:cs="Arial"/>
          <w:sz w:val="16"/>
        </w:rPr>
        <w:t>;</w:t>
      </w:r>
      <w:r w:rsidRPr="003327BC">
        <w:rPr>
          <w:rFonts w:ascii="Arial" w:hAnsi="Arial" w:cs="Arial"/>
          <w:sz w:val="12"/>
        </w:rPr>
        <w:t>¶</w:t>
      </w:r>
      <w:r w:rsidRPr="003327BC">
        <w:rPr>
          <w:rFonts w:ascii="Arial" w:hAnsi="Arial" w:cs="Arial"/>
          <w:sz w:val="16"/>
        </w:rPr>
        <w:t xml:space="preserve"> Setting an example for would-be strongmen of delegitimizing the press (“the enemy of the American people”) and demonstrating the efficacy and impunity of pedaling the most brazen disinformation;</w:t>
      </w:r>
      <w:r w:rsidRPr="003327BC">
        <w:rPr>
          <w:rFonts w:ascii="Arial" w:hAnsi="Arial" w:cs="Arial"/>
          <w:sz w:val="12"/>
        </w:rPr>
        <w:t>¶</w:t>
      </w:r>
      <w:r w:rsidRPr="003327BC">
        <w:rPr>
          <w:rFonts w:ascii="Arial" w:hAnsi="Arial" w:cs="Arial"/>
          <w:sz w:val="16"/>
        </w:rPr>
        <w:t xml:space="preserve"> Confirming longstanding extreme left- and right-wing accusations that the U.S. has no special redeeming qualities, even vis-à-vis the autocratic, sanguinary Putin regime (“We’ve got a lot of killers—you think our country is so innocent?”);</w:t>
      </w:r>
      <w:r w:rsidRPr="003327BC">
        <w:rPr>
          <w:rFonts w:ascii="Arial" w:hAnsi="Arial" w:cs="Arial"/>
          <w:sz w:val="12"/>
        </w:rPr>
        <w:t>¶</w:t>
      </w:r>
      <w:r w:rsidRPr="003327BC">
        <w:rPr>
          <w:rFonts w:ascii="Arial" w:hAnsi="Arial" w:cs="Arial"/>
          <w:sz w:val="16"/>
        </w:rPr>
        <w:t xml:space="preserve"> </w:t>
      </w:r>
      <w:r w:rsidRPr="003327BC">
        <w:rPr>
          <w:rFonts w:ascii="Arial" w:hAnsi="Arial" w:cs="Arial"/>
          <w:highlight w:val="green"/>
          <w:u w:val="single"/>
        </w:rPr>
        <w:t>Encouraging</w:t>
      </w:r>
      <w:r w:rsidRPr="003327BC">
        <w:rPr>
          <w:rFonts w:ascii="Arial" w:hAnsi="Arial" w:cs="Arial"/>
          <w:u w:val="single"/>
        </w:rPr>
        <w:t xml:space="preserve"> and steering the weakening or even </w:t>
      </w:r>
      <w:r w:rsidRPr="003327BC">
        <w:rPr>
          <w:rFonts w:ascii="Arial" w:hAnsi="Arial" w:cs="Arial"/>
          <w:highlight w:val="green"/>
          <w:u w:val="single"/>
        </w:rPr>
        <w:t xml:space="preserve">the break-up of the </w:t>
      </w:r>
      <w:r w:rsidRPr="003327BC">
        <w:rPr>
          <w:rFonts w:ascii="Arial" w:hAnsi="Arial" w:cs="Arial"/>
          <w:b/>
          <w:highlight w:val="green"/>
          <w:u w:val="single"/>
        </w:rPr>
        <w:t>Eu</w:t>
      </w:r>
      <w:r w:rsidRPr="003327BC">
        <w:rPr>
          <w:rFonts w:ascii="Arial" w:hAnsi="Arial" w:cs="Arial"/>
          <w:b/>
          <w:u w:val="single"/>
        </w:rPr>
        <w:t>ropean Union</w:t>
      </w:r>
      <w:r w:rsidRPr="003327BC">
        <w:rPr>
          <w:rFonts w:ascii="Arial" w:hAnsi="Arial" w:cs="Arial"/>
          <w:u w:val="single"/>
        </w:rPr>
        <w:t xml:space="preserve">, </w:t>
      </w:r>
      <w:r w:rsidRPr="003327BC">
        <w:rPr>
          <w:rFonts w:ascii="Arial" w:hAnsi="Arial" w:cs="Arial"/>
          <w:b/>
          <w:highlight w:val="green"/>
          <w:u w:val="single"/>
        </w:rPr>
        <w:t>NATO and the WTO</w:t>
      </w:r>
      <w:r w:rsidRPr="003327BC">
        <w:rPr>
          <w:rFonts w:ascii="Arial" w:hAnsi="Arial" w:cs="Arial"/>
          <w:highlight w:val="green"/>
          <w:u w:val="single"/>
        </w:rPr>
        <w:t>;</w:t>
      </w:r>
      <w:r w:rsidRPr="003327BC">
        <w:rPr>
          <w:rFonts w:ascii="Arial" w:hAnsi="Arial" w:cs="Arial"/>
          <w:sz w:val="12"/>
          <w:highlight w:val="green"/>
        </w:rPr>
        <w:t>¶</w:t>
      </w:r>
      <w:r w:rsidRPr="003327BC">
        <w:rPr>
          <w:rFonts w:ascii="Arial" w:hAnsi="Arial" w:cs="Arial"/>
          <w:sz w:val="12"/>
          <w:highlight w:val="green"/>
          <w:u w:val="single"/>
        </w:rPr>
        <w:t xml:space="preserve"> </w:t>
      </w:r>
      <w:r w:rsidRPr="003327BC">
        <w:rPr>
          <w:rFonts w:ascii="Arial" w:hAnsi="Arial" w:cs="Arial"/>
          <w:highlight w:val="green"/>
          <w:u w:val="single"/>
        </w:rPr>
        <w:t>Legitimating</w:t>
      </w:r>
      <w:r w:rsidRPr="003327BC">
        <w:rPr>
          <w:rFonts w:ascii="Arial" w:hAnsi="Arial" w:cs="Arial"/>
          <w:sz w:val="16"/>
        </w:rPr>
        <w:t xml:space="preserve"> Vladimir </w:t>
      </w:r>
      <w:r w:rsidRPr="003327BC">
        <w:rPr>
          <w:rFonts w:ascii="Arial" w:hAnsi="Arial" w:cs="Arial"/>
          <w:highlight w:val="green"/>
          <w:u w:val="single"/>
        </w:rPr>
        <w:t>Putin’s Russia</w:t>
      </w:r>
      <w:r w:rsidRPr="003327BC">
        <w:rPr>
          <w:rFonts w:ascii="Arial" w:hAnsi="Arial" w:cs="Arial"/>
          <w:u w:val="single"/>
        </w:rPr>
        <w:t xml:space="preserve"> as a defender of Western values</w:t>
      </w:r>
      <w:r w:rsidRPr="003327BC">
        <w:rPr>
          <w:rFonts w:ascii="Arial" w:hAnsi="Arial" w:cs="Arial"/>
          <w:sz w:val="16"/>
        </w:rPr>
        <w:t>;</w:t>
      </w:r>
      <w:r w:rsidRPr="003327BC">
        <w:rPr>
          <w:rFonts w:ascii="Arial" w:hAnsi="Arial" w:cs="Arial"/>
          <w:sz w:val="12"/>
        </w:rPr>
        <w:t>¶</w:t>
      </w:r>
      <w:r w:rsidRPr="003327BC">
        <w:rPr>
          <w:rFonts w:ascii="Arial" w:hAnsi="Arial" w:cs="Arial"/>
          <w:sz w:val="16"/>
        </w:rPr>
        <w:t xml:space="preserve"> And </w:t>
      </w:r>
      <w:r w:rsidRPr="003327BC">
        <w:rPr>
          <w:rFonts w:ascii="Arial" w:hAnsi="Arial" w:cs="Arial"/>
          <w:highlight w:val="green"/>
          <w:u w:val="single"/>
        </w:rPr>
        <w:t>stoking</w:t>
      </w:r>
      <w:r w:rsidRPr="003327BC">
        <w:rPr>
          <w:rFonts w:ascii="Arial" w:hAnsi="Arial" w:cs="Arial"/>
          <w:u w:val="single"/>
        </w:rPr>
        <w:t xml:space="preserve"> a racial-ethnic-religious Western civilizational </w:t>
      </w:r>
      <w:r w:rsidRPr="003327BC">
        <w:rPr>
          <w:rFonts w:ascii="Arial" w:hAnsi="Arial" w:cs="Arial"/>
          <w:b/>
          <w:highlight w:val="green"/>
          <w:u w:val="single"/>
        </w:rPr>
        <w:t>antipathy toward Islam</w:t>
      </w:r>
      <w:r w:rsidRPr="003327BC">
        <w:rPr>
          <w:rFonts w:ascii="Arial" w:hAnsi="Arial" w:cs="Arial"/>
          <w:u w:val="single"/>
        </w:rPr>
        <w:t xml:space="preserve"> </w:t>
      </w:r>
      <w:r w:rsidRPr="003327BC">
        <w:rPr>
          <w:rFonts w:ascii="Arial" w:hAnsi="Arial" w:cs="Arial"/>
          <w:sz w:val="16"/>
        </w:rPr>
        <w:t>in toto and the broader non-Western world.</w:t>
      </w:r>
      <w:r w:rsidRPr="003327BC">
        <w:rPr>
          <w:rFonts w:ascii="Arial" w:hAnsi="Arial" w:cs="Arial"/>
          <w:sz w:val="12"/>
        </w:rPr>
        <w:t>¶</w:t>
      </w:r>
      <w:r w:rsidRPr="003327BC">
        <w:rPr>
          <w:rFonts w:ascii="Arial" w:hAnsi="Arial" w:cs="Arial"/>
          <w:sz w:val="16"/>
        </w:rPr>
        <w:t xml:space="preserve"> </w:t>
      </w:r>
      <w:r w:rsidRPr="003327BC">
        <w:rPr>
          <w:rFonts w:ascii="Arial" w:hAnsi="Arial" w:cs="Arial"/>
          <w:sz w:val="12"/>
        </w:rPr>
        <w:t>¶</w:t>
      </w:r>
      <w:r w:rsidRPr="003327BC">
        <w:rPr>
          <w:rFonts w:ascii="Arial" w:hAnsi="Arial" w:cs="Arial"/>
          <w:sz w:val="16"/>
        </w:rPr>
        <w:t xml:space="preserve"> If you think all of this is dispiriting to read, imagine what it was like to write it—Sad! (Utterly heartbreaking, actually.) But is all in fact lost? Is American soft power destined to henceforth be a malign, destabilizing force in the </w:t>
      </w:r>
      <w:proofErr w:type="gramStart"/>
      <w:r w:rsidRPr="003327BC">
        <w:rPr>
          <w:rFonts w:ascii="Arial" w:hAnsi="Arial" w:cs="Arial"/>
          <w:sz w:val="16"/>
        </w:rPr>
        <w:t>world?</w:t>
      </w:r>
      <w:r w:rsidRPr="003327BC">
        <w:rPr>
          <w:rFonts w:ascii="Arial" w:hAnsi="Arial" w:cs="Arial"/>
          <w:sz w:val="12"/>
        </w:rPr>
        <w:t>¶</w:t>
      </w:r>
      <w:proofErr w:type="gramEnd"/>
      <w:r w:rsidRPr="003327BC">
        <w:rPr>
          <w:rFonts w:ascii="Arial" w:hAnsi="Arial" w:cs="Arial"/>
          <w:sz w:val="16"/>
        </w:rPr>
        <w:t xml:space="preserve"> Perhaps not. If Donald Trump rapidly falls out of favor with the bulk of the American electorate—and remember, he’s already rather more than halfway home in this regard—he could be rendered a political loser in short order and tossed out of the White House, taking foreign policy Trumpism down with him. The 2018 and especially 2020 elections will be pivotal in this regard.</w:t>
      </w:r>
      <w:r w:rsidRPr="003327BC">
        <w:rPr>
          <w:rFonts w:ascii="Arial" w:hAnsi="Arial" w:cs="Arial"/>
          <w:sz w:val="12"/>
        </w:rPr>
        <w:t>¶</w:t>
      </w:r>
      <w:r w:rsidRPr="003327BC">
        <w:rPr>
          <w:rFonts w:ascii="Arial" w:hAnsi="Arial" w:cs="Arial"/>
          <w:sz w:val="16"/>
        </w:rPr>
        <w:t xml:space="preserve"> It would be essential for the speediest possible resuscitation of U.S. soft power that Trump as a one-termer (or less) be succeeded by a president, whether Republican or Democratic, dedicated to a firm re-commitment to the traditional American values, ideas and ideals that Trump &amp; Co. have so blithely cast aside.</w:t>
      </w:r>
      <w:r w:rsidRPr="003327BC">
        <w:rPr>
          <w:rFonts w:ascii="Arial" w:hAnsi="Arial" w:cs="Arial"/>
          <w:sz w:val="12"/>
        </w:rPr>
        <w:t>¶</w:t>
      </w:r>
      <w:r w:rsidRPr="003327BC">
        <w:rPr>
          <w:rFonts w:ascii="Arial" w:hAnsi="Arial" w:cs="Arial"/>
          <w:sz w:val="16"/>
        </w:rPr>
        <w:t xml:space="preserve"> In this scenario, the U.S. would still be dealing with long-term fallout from its misadventure in international illiberalism. As Warren Buffett famously noted, “It takes 20 years to build a reputation and five minutes to ruin it. If you think about that, you'll do things differently.”</w:t>
      </w:r>
      <w:r w:rsidRPr="003327BC">
        <w:rPr>
          <w:rFonts w:ascii="Arial" w:hAnsi="Arial" w:cs="Arial"/>
          <w:sz w:val="12"/>
        </w:rPr>
        <w:t>¶</w:t>
      </w:r>
      <w:r w:rsidRPr="003327BC">
        <w:rPr>
          <w:rFonts w:ascii="Arial" w:hAnsi="Arial" w:cs="Arial"/>
          <w:sz w:val="16"/>
        </w:rPr>
        <w:t xml:space="preserve"> Still, while it would indeed probably take a couple of decades to well and truly live down the damage done even in four years (or less) by the Trump administration, it would not be the most difficult national reputation-rebuilding effort ever undertaken—think of what West Germany faced in the years following World War II.</w:t>
      </w:r>
      <w:r w:rsidRPr="003327BC">
        <w:rPr>
          <w:rFonts w:ascii="Arial" w:hAnsi="Arial" w:cs="Arial"/>
          <w:sz w:val="12"/>
        </w:rPr>
        <w:t>¶</w:t>
      </w:r>
      <w:r w:rsidRPr="003327BC">
        <w:rPr>
          <w:rFonts w:ascii="Arial" w:hAnsi="Arial" w:cs="Arial"/>
          <w:sz w:val="16"/>
        </w:rPr>
        <w:t xml:space="preserve"> However, if Donald Trump is re-elected in 2020 and is thus given a mandate by the American public to continue the radical recasting of U.S. foreign policy—and with it the overturning of the extant international order—then the fundamental shift in the nature and effects of American soft power is likely to be, in practical terms, permanent for a half-century or more. This will be especially so if this shift is accompanied by an incremental domestic turn toward authoritarianism and the concomitant erosion of the political opposition's ability to reclaim power.</w:t>
      </w:r>
      <w:r w:rsidRPr="003327BC">
        <w:rPr>
          <w:rFonts w:ascii="Arial" w:hAnsi="Arial" w:cs="Arial"/>
          <w:sz w:val="12"/>
        </w:rPr>
        <w:t>¶</w:t>
      </w:r>
      <w:r w:rsidRPr="003327BC">
        <w:rPr>
          <w:rFonts w:ascii="Arial" w:hAnsi="Arial" w:cs="Arial"/>
          <w:sz w:val="16"/>
        </w:rPr>
        <w:t xml:space="preserve"> There's another factor to reckon with as well: </w:t>
      </w:r>
      <w:r w:rsidRPr="003327BC">
        <w:rPr>
          <w:rStyle w:val="StyleUnderline"/>
          <w:rFonts w:ascii="Arial" w:hAnsi="Arial" w:cs="Arial"/>
          <w:highlight w:val="green"/>
        </w:rPr>
        <w:t>the longer</w:t>
      </w:r>
      <w:r w:rsidRPr="003327BC">
        <w:rPr>
          <w:rStyle w:val="StyleUnderline"/>
          <w:rFonts w:ascii="Arial" w:hAnsi="Arial" w:cs="Arial"/>
        </w:rPr>
        <w:t xml:space="preserve"> Donald </w:t>
      </w:r>
      <w:r w:rsidRPr="003327BC">
        <w:rPr>
          <w:rStyle w:val="StyleUnderline"/>
          <w:rFonts w:ascii="Arial" w:hAnsi="Arial" w:cs="Arial"/>
          <w:highlight w:val="green"/>
        </w:rPr>
        <w:t>Trump holds on to</w:t>
      </w:r>
      <w:r w:rsidRPr="003327BC">
        <w:rPr>
          <w:rStyle w:val="StyleUnderline"/>
          <w:rFonts w:ascii="Arial" w:hAnsi="Arial" w:cs="Arial"/>
        </w:rPr>
        <w:t xml:space="preserve"> power</w:t>
      </w:r>
      <w:r w:rsidRPr="003327BC">
        <w:rPr>
          <w:rFonts w:ascii="Arial" w:hAnsi="Arial" w:cs="Arial"/>
          <w:sz w:val="16"/>
        </w:rPr>
        <w:t xml:space="preserve">, </w:t>
      </w:r>
      <w:r w:rsidRPr="003327BC">
        <w:rPr>
          <w:rStyle w:val="StyleUnderline"/>
          <w:rFonts w:ascii="Arial" w:hAnsi="Arial" w:cs="Arial"/>
        </w:rPr>
        <w:t xml:space="preserve">and hence the longer </w:t>
      </w:r>
      <w:r w:rsidRPr="003327BC">
        <w:rPr>
          <w:rStyle w:val="StyleUnderline"/>
          <w:rFonts w:ascii="Arial" w:hAnsi="Arial" w:cs="Arial"/>
          <w:highlight w:val="green"/>
        </w:rPr>
        <w:t xml:space="preserve">the </w:t>
      </w:r>
      <w:r w:rsidRPr="003327BC">
        <w:rPr>
          <w:rStyle w:val="Emphasis"/>
          <w:highlight w:val="green"/>
        </w:rPr>
        <w:t>sinister soft power</w:t>
      </w:r>
      <w:r w:rsidRPr="003327BC">
        <w:rPr>
          <w:rFonts w:ascii="Arial" w:hAnsi="Arial" w:cs="Arial"/>
          <w:sz w:val="16"/>
          <w:highlight w:val="green"/>
        </w:rPr>
        <w:t xml:space="preserve"> </w:t>
      </w:r>
      <w:r w:rsidRPr="003327BC">
        <w:rPr>
          <w:rStyle w:val="StyleUnderline"/>
          <w:rFonts w:ascii="Arial" w:hAnsi="Arial" w:cs="Arial"/>
          <w:highlight w:val="green"/>
        </w:rPr>
        <w:t>Trumpism manifests</w:t>
      </w:r>
      <w:r w:rsidRPr="003327BC">
        <w:rPr>
          <w:rFonts w:ascii="Arial" w:hAnsi="Arial" w:cs="Arial"/>
          <w:sz w:val="16"/>
        </w:rPr>
        <w:t xml:space="preserve"> is projected around the world, </w:t>
      </w:r>
      <w:r w:rsidRPr="003327BC">
        <w:rPr>
          <w:rStyle w:val="StyleUnderline"/>
          <w:rFonts w:ascii="Arial" w:hAnsi="Arial" w:cs="Arial"/>
          <w:highlight w:val="green"/>
        </w:rPr>
        <w:t>the greater the encouragement to</w:t>
      </w:r>
      <w:r w:rsidRPr="003327BC">
        <w:rPr>
          <w:rFonts w:ascii="Arial" w:hAnsi="Arial" w:cs="Arial"/>
          <w:sz w:val="16"/>
        </w:rPr>
        <w:t xml:space="preserve">, and impact on, the unsavory </w:t>
      </w:r>
      <w:r w:rsidRPr="003327BC">
        <w:rPr>
          <w:rStyle w:val="StyleUnderline"/>
          <w:rFonts w:ascii="Arial" w:hAnsi="Arial" w:cs="Arial"/>
          <w:highlight w:val="green"/>
        </w:rPr>
        <w:t>populist nationalist movements and authoritarian regimes</w:t>
      </w:r>
      <w:r w:rsidRPr="003327BC">
        <w:rPr>
          <w:rFonts w:ascii="Arial" w:hAnsi="Arial" w:cs="Arial"/>
          <w:sz w:val="16"/>
        </w:rPr>
        <w:t xml:space="preserve"> to which America is now perversely offering inspiration. </w:t>
      </w:r>
    </w:p>
    <w:p w14:paraId="2D106953" w14:textId="77777777" w:rsidR="00D16C4E" w:rsidRPr="003327BC" w:rsidRDefault="00D16C4E" w:rsidP="00D16C4E">
      <w:pPr>
        <w:rPr>
          <w:rFonts w:ascii="Arial" w:hAnsi="Arial" w:cs="Arial"/>
          <w:sz w:val="16"/>
        </w:rPr>
      </w:pPr>
    </w:p>
    <w:p w14:paraId="69A55045" w14:textId="77777777" w:rsidR="00D16C4E" w:rsidRPr="003327BC" w:rsidRDefault="00D16C4E" w:rsidP="00D16C4E">
      <w:pPr>
        <w:rPr>
          <w:rFonts w:ascii="Arial" w:hAnsi="Arial" w:cs="Arial"/>
          <w:sz w:val="16"/>
        </w:rPr>
      </w:pPr>
    </w:p>
    <w:p w14:paraId="06054CF9" w14:textId="77777777" w:rsidR="00D16C4E" w:rsidRPr="003327BC" w:rsidRDefault="00D16C4E" w:rsidP="00D16C4E">
      <w:pPr>
        <w:rPr>
          <w:rFonts w:ascii="Arial" w:hAnsi="Arial" w:cs="Arial"/>
          <w:sz w:val="16"/>
        </w:rPr>
      </w:pPr>
    </w:p>
    <w:p w14:paraId="1466A122" w14:textId="77777777" w:rsidR="00D16C4E" w:rsidRPr="003327BC" w:rsidRDefault="00D16C4E" w:rsidP="00D16C4E">
      <w:pPr>
        <w:pStyle w:val="Heading1"/>
        <w:rPr>
          <w:rFonts w:ascii="Arial" w:hAnsi="Arial" w:cs="Arial"/>
        </w:rPr>
      </w:pPr>
      <w:r w:rsidRPr="003327BC">
        <w:rPr>
          <w:rFonts w:ascii="Arial" w:hAnsi="Arial" w:cs="Arial"/>
        </w:rPr>
        <w:t>**Affirmative**</w:t>
      </w:r>
    </w:p>
    <w:p w14:paraId="4040636D" w14:textId="77777777" w:rsidR="00D16C4E" w:rsidRPr="003327BC" w:rsidRDefault="00D16C4E" w:rsidP="00D16C4E">
      <w:pPr>
        <w:pStyle w:val="Heading2"/>
        <w:rPr>
          <w:rFonts w:ascii="Arial" w:hAnsi="Arial" w:cs="Arial"/>
        </w:rPr>
      </w:pPr>
      <w:r w:rsidRPr="003327BC">
        <w:rPr>
          <w:rFonts w:ascii="Arial" w:hAnsi="Arial" w:cs="Arial"/>
        </w:rPr>
        <w:t>Solvency Deficits</w:t>
      </w:r>
    </w:p>
    <w:p w14:paraId="013330C8" w14:textId="4EB41BF3" w:rsidR="00D16C4E" w:rsidRPr="003327BC" w:rsidRDefault="000D19FD" w:rsidP="00D16C4E">
      <w:pPr>
        <w:pStyle w:val="Heading3"/>
        <w:rPr>
          <w:rFonts w:ascii="Arial" w:hAnsi="Arial" w:cs="Arial"/>
        </w:rPr>
      </w:pPr>
      <w:r>
        <w:rPr>
          <w:rFonts w:ascii="Arial" w:hAnsi="Arial" w:cs="Arial"/>
        </w:rPr>
        <w:t>2AC</w:t>
      </w:r>
      <w:r w:rsidR="00D16C4E" w:rsidRPr="003327BC">
        <w:rPr>
          <w:rFonts w:ascii="Arial" w:hAnsi="Arial" w:cs="Arial"/>
        </w:rPr>
        <w:t xml:space="preserve"> General </w:t>
      </w:r>
    </w:p>
    <w:p w14:paraId="23E31684" w14:textId="77777777" w:rsidR="00D16C4E" w:rsidRPr="003327BC" w:rsidRDefault="00D16C4E" w:rsidP="00D16C4E">
      <w:pPr>
        <w:pStyle w:val="Heading4"/>
        <w:rPr>
          <w:rFonts w:ascii="Arial" w:hAnsi="Arial" w:cs="Arial"/>
        </w:rPr>
      </w:pPr>
      <w:r w:rsidRPr="003327BC">
        <w:rPr>
          <w:rFonts w:ascii="Arial" w:hAnsi="Arial" w:cs="Arial"/>
        </w:rPr>
        <w:t xml:space="preserve">Trudeau is </w:t>
      </w:r>
      <w:r w:rsidRPr="003327BC">
        <w:rPr>
          <w:rFonts w:ascii="Arial" w:hAnsi="Arial" w:cs="Arial"/>
          <w:u w:val="single"/>
        </w:rPr>
        <w:t>all rhetoric</w:t>
      </w:r>
      <w:r w:rsidRPr="003327BC">
        <w:rPr>
          <w:rFonts w:ascii="Arial" w:hAnsi="Arial" w:cs="Arial"/>
        </w:rPr>
        <w:t xml:space="preserve"> – his presidency is just nationalistic self-praise that </w:t>
      </w:r>
      <w:r w:rsidRPr="003327BC">
        <w:rPr>
          <w:rFonts w:ascii="Arial" w:hAnsi="Arial" w:cs="Arial"/>
          <w:u w:val="single"/>
        </w:rPr>
        <w:t>doesn’t</w:t>
      </w:r>
      <w:r w:rsidRPr="003327BC">
        <w:rPr>
          <w:rFonts w:ascii="Arial" w:hAnsi="Arial" w:cs="Arial"/>
        </w:rPr>
        <w:t xml:space="preserve"> transpire into any meaningful policies – Canada is turning away immigrants now</w:t>
      </w:r>
    </w:p>
    <w:p w14:paraId="59E37FB9" w14:textId="77777777" w:rsidR="00D16C4E" w:rsidRPr="003327BC" w:rsidRDefault="00D16C4E" w:rsidP="00D16C4E">
      <w:pPr>
        <w:rPr>
          <w:rFonts w:ascii="Arial" w:hAnsi="Arial" w:cs="Arial"/>
        </w:rPr>
      </w:pPr>
      <w:r w:rsidRPr="003327BC">
        <w:rPr>
          <w:rStyle w:val="Style13ptBold"/>
          <w:rFonts w:ascii="Arial" w:hAnsi="Arial" w:cs="Arial"/>
        </w:rPr>
        <w:t xml:space="preserve">Dawson, 2/6 </w:t>
      </w:r>
      <w:r w:rsidRPr="003327BC">
        <w:rPr>
          <w:rFonts w:ascii="Arial" w:hAnsi="Arial" w:cs="Arial"/>
        </w:rPr>
        <w:t>– Grant Dawson, Assistant Professor of Social Science and International Politics, University of Nottingham.</w:t>
      </w:r>
    </w:p>
    <w:p w14:paraId="07A7C346" w14:textId="77777777" w:rsidR="00D16C4E" w:rsidRPr="003327BC" w:rsidRDefault="00D16C4E" w:rsidP="00D16C4E">
      <w:pPr>
        <w:rPr>
          <w:rFonts w:ascii="Arial" w:hAnsi="Arial" w:cs="Arial"/>
        </w:rPr>
      </w:pPr>
      <w:r w:rsidRPr="003327BC">
        <w:rPr>
          <w:rFonts w:ascii="Arial" w:hAnsi="Arial" w:cs="Arial"/>
        </w:rPr>
        <w:t>(“Why Justin Trudeau is not the leader many believe he is,” National Post, February 6, 2018, https://nationalpost.com/news/politics/why-justin-trudeau-is-not-the-leader-many-believe-he-is, SRA)</w:t>
      </w:r>
    </w:p>
    <w:p w14:paraId="49FB152B" w14:textId="77777777" w:rsidR="00D16C4E" w:rsidRPr="003327BC" w:rsidRDefault="00D16C4E" w:rsidP="00D16C4E">
      <w:pPr>
        <w:rPr>
          <w:rStyle w:val="StyleUnderline"/>
          <w:rFonts w:ascii="Arial" w:hAnsi="Arial" w:cs="Arial"/>
        </w:rPr>
      </w:pPr>
      <w:r w:rsidRPr="003327BC">
        <w:rPr>
          <w:rFonts w:ascii="Arial" w:hAnsi="Arial" w:cs="Arial"/>
          <w:sz w:val="16"/>
        </w:rPr>
        <w:t xml:space="preserve">Stephen </w:t>
      </w:r>
      <w:r w:rsidRPr="003327BC">
        <w:rPr>
          <w:rStyle w:val="StyleUnderline"/>
          <w:rFonts w:ascii="Arial" w:hAnsi="Arial" w:cs="Arial"/>
        </w:rPr>
        <w:t>Harper, Canada’s former p</w:t>
      </w:r>
      <w:r w:rsidRPr="003327BC">
        <w:rPr>
          <w:rFonts w:ascii="Arial" w:hAnsi="Arial" w:cs="Arial"/>
          <w:sz w:val="16"/>
        </w:rPr>
        <w:t xml:space="preserve">rime </w:t>
      </w:r>
      <w:r w:rsidRPr="003327BC">
        <w:rPr>
          <w:rStyle w:val="StyleUnderline"/>
          <w:rFonts w:ascii="Arial" w:hAnsi="Arial" w:cs="Arial"/>
        </w:rPr>
        <w:t>m</w:t>
      </w:r>
      <w:r w:rsidRPr="003327BC">
        <w:rPr>
          <w:rFonts w:ascii="Arial" w:hAnsi="Arial" w:cs="Arial"/>
          <w:sz w:val="16"/>
        </w:rPr>
        <w:t xml:space="preserve">inister, </w:t>
      </w:r>
      <w:r w:rsidRPr="003327BC">
        <w:rPr>
          <w:rStyle w:val="StyleUnderline"/>
          <w:rFonts w:ascii="Arial" w:hAnsi="Arial" w:cs="Arial"/>
        </w:rPr>
        <w:t xml:space="preserve">might well have been less colourful and pleasing to eye and ear than the current Canadian leader. </w:t>
      </w:r>
      <w:r w:rsidRPr="003327BC">
        <w:rPr>
          <w:rFonts w:ascii="Arial" w:hAnsi="Arial" w:cs="Arial"/>
          <w:sz w:val="16"/>
        </w:rPr>
        <w:t xml:space="preserve">But </w:t>
      </w:r>
      <w:r w:rsidRPr="003327BC">
        <w:rPr>
          <w:rStyle w:val="StyleUnderline"/>
          <w:rFonts w:ascii="Arial" w:hAnsi="Arial" w:cs="Arial"/>
        </w:rPr>
        <w:t>Harper focused on what</w:t>
      </w:r>
      <w:r w:rsidRPr="003327BC">
        <w:rPr>
          <w:rFonts w:ascii="Arial" w:hAnsi="Arial" w:cs="Arial"/>
          <w:sz w:val="16"/>
        </w:rPr>
        <w:t xml:space="preserve"> he believed </w:t>
      </w:r>
      <w:r w:rsidRPr="003327BC">
        <w:rPr>
          <w:rStyle w:val="StyleUnderline"/>
          <w:rFonts w:ascii="Arial" w:hAnsi="Arial" w:cs="Arial"/>
        </w:rPr>
        <w:t>Canada needed to get ahead in the world, not on his image and on making Canadians feel good about themselves. This contrasts markedly with</w:t>
      </w:r>
      <w:r w:rsidRPr="003327BC">
        <w:rPr>
          <w:rFonts w:ascii="Arial" w:hAnsi="Arial" w:cs="Arial"/>
          <w:sz w:val="16"/>
        </w:rPr>
        <w:t xml:space="preserve"> the approach under Prime Minister Justin </w:t>
      </w:r>
      <w:r w:rsidRPr="003327BC">
        <w:rPr>
          <w:rStyle w:val="StyleUnderline"/>
          <w:rFonts w:ascii="Arial" w:hAnsi="Arial" w:cs="Arial"/>
        </w:rPr>
        <w:t>Trudeau</w:t>
      </w:r>
      <w:r w:rsidRPr="003327BC">
        <w:rPr>
          <w:rFonts w:ascii="Arial" w:hAnsi="Arial" w:cs="Arial"/>
          <w:sz w:val="16"/>
        </w:rPr>
        <w:t xml:space="preserve">. </w:t>
      </w:r>
      <w:r w:rsidRPr="003327BC">
        <w:rPr>
          <w:rStyle w:val="Emphasis"/>
        </w:rPr>
        <w:t>How much longer will Canada have to pay the price so Trudeau can remind us</w:t>
      </w:r>
      <w:r w:rsidRPr="003327BC">
        <w:rPr>
          <w:rFonts w:ascii="Arial" w:hAnsi="Arial" w:cs="Arial"/>
          <w:sz w:val="16"/>
        </w:rPr>
        <w:t xml:space="preserve"> that </w:t>
      </w:r>
      <w:r w:rsidRPr="003327BC">
        <w:rPr>
          <w:rStyle w:val="Emphasis"/>
        </w:rPr>
        <w:t xml:space="preserve">he is a human rights activist? </w:t>
      </w:r>
      <w:r w:rsidRPr="003327BC">
        <w:rPr>
          <w:rStyle w:val="StyleUnderline"/>
          <w:rFonts w:ascii="Arial" w:hAnsi="Arial" w:cs="Arial"/>
        </w:rPr>
        <w:t>Take, for example, the inquiry into violence against Indigenous women and girls, and</w:t>
      </w:r>
      <w:r w:rsidRPr="003327BC">
        <w:rPr>
          <w:rFonts w:ascii="Arial" w:hAnsi="Arial" w:cs="Arial"/>
          <w:sz w:val="16"/>
        </w:rPr>
        <w:t xml:space="preserve"> the flow of </w:t>
      </w:r>
      <w:r w:rsidRPr="003327BC">
        <w:rPr>
          <w:rStyle w:val="StyleUnderline"/>
          <w:rFonts w:ascii="Arial" w:hAnsi="Arial" w:cs="Arial"/>
        </w:rPr>
        <w:t>refugees and asylum seekers</w:t>
      </w:r>
      <w:r w:rsidRPr="003327BC">
        <w:rPr>
          <w:rFonts w:ascii="Arial" w:hAnsi="Arial" w:cs="Arial"/>
          <w:sz w:val="16"/>
        </w:rPr>
        <w:t xml:space="preserve"> coming to Canada. </w:t>
      </w:r>
      <w:r w:rsidRPr="003327BC">
        <w:rPr>
          <w:rStyle w:val="StyleUnderline"/>
          <w:rFonts w:ascii="Arial" w:hAnsi="Arial" w:cs="Arial"/>
        </w:rPr>
        <w:t>One of the most sensitive issues during Canada’s 2015 federal election was the</w:t>
      </w:r>
      <w:r w:rsidRPr="003327BC">
        <w:rPr>
          <w:rFonts w:ascii="Arial" w:hAnsi="Arial" w:cs="Arial"/>
          <w:sz w:val="16"/>
        </w:rPr>
        <w:t xml:space="preserve"> debate about creating an </w:t>
      </w:r>
      <w:r w:rsidRPr="003327BC">
        <w:rPr>
          <w:rStyle w:val="StyleUnderline"/>
          <w:rFonts w:ascii="Arial" w:hAnsi="Arial" w:cs="Arial"/>
        </w:rPr>
        <w:t>inquiry into missing and murdered Indigenous women</w:t>
      </w:r>
      <w:r w:rsidRPr="003327BC">
        <w:rPr>
          <w:rFonts w:ascii="Arial" w:hAnsi="Arial" w:cs="Arial"/>
          <w:sz w:val="16"/>
        </w:rPr>
        <w:t xml:space="preserve"> and girls. Harper resisted creating one, despite years of urging by Indigenous communities, the United Nations and human rights groups. </w:t>
      </w:r>
      <w:r w:rsidRPr="003327BC">
        <w:rPr>
          <w:rStyle w:val="StyleUnderline"/>
          <w:rFonts w:ascii="Arial" w:hAnsi="Arial" w:cs="Arial"/>
        </w:rPr>
        <w:t xml:space="preserve">Trudeau committed to launching a national inquiry during the political campaign. </w:t>
      </w:r>
      <w:r w:rsidRPr="003327BC">
        <w:rPr>
          <w:rFonts w:ascii="Arial" w:hAnsi="Arial" w:cs="Arial"/>
          <w:sz w:val="16"/>
        </w:rPr>
        <w:t xml:space="preserve">Canadians finally believed this issue would be addressed, and </w:t>
      </w:r>
      <w:r w:rsidRPr="003327BC">
        <w:rPr>
          <w:rStyle w:val="StyleUnderline"/>
          <w:rFonts w:ascii="Arial" w:hAnsi="Arial" w:cs="Arial"/>
        </w:rPr>
        <w:t>there was new hope for reconciliation. Trudeau promised a “total renewal”</w:t>
      </w:r>
      <w:r w:rsidRPr="003327BC">
        <w:rPr>
          <w:rFonts w:ascii="Arial" w:hAnsi="Arial" w:cs="Arial"/>
          <w:sz w:val="16"/>
        </w:rPr>
        <w:t xml:space="preserve"> of Canada’s relationship with Indigenous communities. Carolyn Bennett was named Minister of Indigenous and Northern Affairs, and assigned to the National Inquiry into Missing and Murdered Indigenous Women and Girls. </w:t>
      </w:r>
      <w:r w:rsidRPr="003327BC">
        <w:rPr>
          <w:rStyle w:val="StyleUnderline"/>
          <w:rFonts w:ascii="Arial" w:hAnsi="Arial" w:cs="Arial"/>
        </w:rPr>
        <w:t>But</w:t>
      </w:r>
      <w:r w:rsidRPr="003327BC">
        <w:rPr>
          <w:rFonts w:ascii="Arial" w:hAnsi="Arial" w:cs="Arial"/>
          <w:sz w:val="16"/>
        </w:rPr>
        <w:t xml:space="preserve"> Bennett, </w:t>
      </w:r>
      <w:r w:rsidRPr="003327BC">
        <w:rPr>
          <w:rStyle w:val="StyleUnderline"/>
          <w:rFonts w:ascii="Arial" w:hAnsi="Arial" w:cs="Arial"/>
        </w:rPr>
        <w:t>the so-called minister of reconciliation, has proven unable to make much progress on the inquiry.</w:t>
      </w:r>
      <w:r w:rsidRPr="003327BC">
        <w:rPr>
          <w:rFonts w:ascii="Arial" w:hAnsi="Arial" w:cs="Arial"/>
          <w:sz w:val="16"/>
        </w:rPr>
        <w:t xml:space="preserve"> </w:t>
      </w:r>
      <w:r w:rsidRPr="003327BC">
        <w:rPr>
          <w:rStyle w:val="Emphasis"/>
        </w:rPr>
        <w:t>It languishes to this day, money wasted, mired in recrimination and hostility</w:t>
      </w:r>
      <w:r w:rsidRPr="003327BC">
        <w:rPr>
          <w:rFonts w:ascii="Arial" w:hAnsi="Arial" w:cs="Arial"/>
          <w:sz w:val="16"/>
        </w:rPr>
        <w:t xml:space="preserve">. Expectations dashed, some from Indigenous communities say they have been failed once again. In a recent cabinet shuffle, Trudeau split Bennett’s ministerial portfolio, a reflection of her performance in a hard job, but she remains lead minister for the inquiry. </w:t>
      </w:r>
      <w:r w:rsidRPr="003327BC">
        <w:rPr>
          <w:rStyle w:val="StyleUnderline"/>
          <w:rFonts w:ascii="Arial" w:hAnsi="Arial" w:cs="Arial"/>
        </w:rPr>
        <w:t>Expectations remain low.</w:t>
      </w:r>
      <w:r w:rsidRPr="003327BC">
        <w:rPr>
          <w:rFonts w:ascii="Arial" w:hAnsi="Arial" w:cs="Arial"/>
          <w:sz w:val="16"/>
        </w:rPr>
        <w:t xml:space="preserve"> Harper lost the 2015 election for several reasons — he’d spent a long time in power, there was a charismatic new opposition leader on the scene, and he seemed to lack patience any longer to provide the morally superior rhetoric that Canadians love. This </w:t>
      </w:r>
      <w:r w:rsidRPr="003327BC">
        <w:rPr>
          <w:rStyle w:val="Emphasis"/>
        </w:rPr>
        <w:t>nationalistic self-praise</w:t>
      </w:r>
      <w:r w:rsidRPr="003327BC">
        <w:rPr>
          <w:rStyle w:val="StyleUnderline"/>
          <w:rFonts w:ascii="Arial" w:hAnsi="Arial" w:cs="Arial"/>
        </w:rPr>
        <w:t>, proclaiming Canadians’ virtue over and above all other countries, is what Canadian scholar</w:t>
      </w:r>
      <w:r w:rsidRPr="003327BC">
        <w:rPr>
          <w:rFonts w:ascii="Arial" w:hAnsi="Arial" w:cs="Arial"/>
          <w:sz w:val="16"/>
        </w:rPr>
        <w:t xml:space="preserve"> Kim Richard </w:t>
      </w:r>
      <w:r w:rsidRPr="003327BC">
        <w:rPr>
          <w:rStyle w:val="StyleUnderline"/>
          <w:rFonts w:ascii="Arial" w:hAnsi="Arial" w:cs="Arial"/>
        </w:rPr>
        <w:t>Nossal aptly termed “ear candy.”</w:t>
      </w:r>
      <w:r w:rsidRPr="003327BC">
        <w:rPr>
          <w:rFonts w:ascii="Arial" w:hAnsi="Arial" w:cs="Arial"/>
          <w:sz w:val="16"/>
        </w:rPr>
        <w:t xml:space="preserve"> </w:t>
      </w:r>
      <w:r w:rsidRPr="003327BC">
        <w:rPr>
          <w:rStyle w:val="StyleUnderline"/>
          <w:rFonts w:ascii="Arial" w:hAnsi="Arial" w:cs="Arial"/>
        </w:rPr>
        <w:t xml:space="preserve">Not Trudeau. Polished and poised, he always says the “right” thing. If Trudeau’s Canada is famous for anything </w:t>
      </w:r>
      <w:r w:rsidRPr="003327BC">
        <w:rPr>
          <w:rFonts w:ascii="Arial" w:hAnsi="Arial" w:cs="Arial"/>
          <w:sz w:val="16"/>
        </w:rPr>
        <w:t xml:space="preserve">in the world, </w:t>
      </w:r>
      <w:r w:rsidRPr="003327BC">
        <w:rPr>
          <w:rStyle w:val="StyleUnderline"/>
          <w:rFonts w:ascii="Arial" w:hAnsi="Arial" w:cs="Arial"/>
        </w:rPr>
        <w:t>it is for setting a good example to other countries. Trudeau implemented his</w:t>
      </w:r>
      <w:r w:rsidRPr="003327BC">
        <w:rPr>
          <w:rFonts w:ascii="Arial" w:hAnsi="Arial" w:cs="Arial"/>
          <w:sz w:val="16"/>
        </w:rPr>
        <w:t xml:space="preserve"> election </w:t>
      </w:r>
      <w:r w:rsidRPr="003327BC">
        <w:rPr>
          <w:rStyle w:val="StyleUnderline"/>
          <w:rFonts w:ascii="Arial" w:hAnsi="Arial" w:cs="Arial"/>
        </w:rPr>
        <w:t>campaign promise to allow 25,000 Syrian refugees</w:t>
      </w:r>
      <w:r w:rsidRPr="003327BC">
        <w:rPr>
          <w:rFonts w:ascii="Arial" w:hAnsi="Arial" w:cs="Arial"/>
          <w:sz w:val="16"/>
        </w:rPr>
        <w:t xml:space="preserve"> expedited </w:t>
      </w:r>
      <w:r w:rsidRPr="003327BC">
        <w:rPr>
          <w:rStyle w:val="StyleUnderline"/>
          <w:rFonts w:ascii="Arial" w:hAnsi="Arial" w:cs="Arial"/>
        </w:rPr>
        <w:t>entry</w:t>
      </w:r>
      <w:r w:rsidRPr="003327BC">
        <w:rPr>
          <w:rFonts w:ascii="Arial" w:hAnsi="Arial" w:cs="Arial"/>
          <w:sz w:val="16"/>
        </w:rPr>
        <w:t xml:space="preserve"> to Canada. And when U.S. President Donald Trump moved in January 2017 to ban travellers from targeted Muslim-majority countries, </w:t>
      </w:r>
      <w:r w:rsidRPr="003327BC">
        <w:rPr>
          <w:rStyle w:val="Emphasis"/>
        </w:rPr>
        <w:t xml:space="preserve">Trudeau sent a tweet depicting Canada as a tolerant haven, and emphasized its welcoming, open borders. </w:t>
      </w:r>
      <w:r w:rsidRPr="003327BC">
        <w:rPr>
          <w:rFonts w:ascii="Arial" w:hAnsi="Arial" w:cs="Arial"/>
          <w:sz w:val="16"/>
        </w:rPr>
        <w:t xml:space="preserve">Trudeau’s approach to the Syria crisis and to immigration generally is in stark contrast to the Harper government’s. </w:t>
      </w:r>
      <w:r w:rsidRPr="003327BC">
        <w:rPr>
          <w:rStyle w:val="StyleUnderline"/>
          <w:rFonts w:ascii="Arial" w:hAnsi="Arial" w:cs="Arial"/>
        </w:rPr>
        <w:t>His viral tweet last year was spun into a</w:t>
      </w:r>
      <w:r w:rsidRPr="003327BC">
        <w:rPr>
          <w:rFonts w:ascii="Arial" w:hAnsi="Arial" w:cs="Arial"/>
          <w:sz w:val="16"/>
        </w:rPr>
        <w:t xml:space="preserve"> </w:t>
      </w:r>
      <w:r w:rsidRPr="003327BC">
        <w:rPr>
          <w:rStyle w:val="StyleUnderline"/>
          <w:rFonts w:ascii="Arial" w:hAnsi="Arial" w:cs="Arial"/>
        </w:rPr>
        <w:t>widespread media assertion that Canada would accept everyone</w:t>
      </w:r>
      <w:r w:rsidRPr="003327BC">
        <w:rPr>
          <w:rFonts w:ascii="Arial" w:hAnsi="Arial" w:cs="Arial"/>
          <w:sz w:val="16"/>
        </w:rPr>
        <w:t xml:space="preserve"> who came. </w:t>
      </w:r>
      <w:r w:rsidRPr="003327BC">
        <w:rPr>
          <w:rStyle w:val="StyleUnderline"/>
          <w:rFonts w:ascii="Arial" w:hAnsi="Arial" w:cs="Arial"/>
        </w:rPr>
        <w:t>Perhaps this was exactly what he wanted: To showcase</w:t>
      </w:r>
      <w:r w:rsidRPr="003327BC">
        <w:rPr>
          <w:rFonts w:ascii="Arial" w:hAnsi="Arial" w:cs="Arial"/>
          <w:sz w:val="16"/>
        </w:rPr>
        <w:t xml:space="preserve"> his human rights credentials and </w:t>
      </w:r>
      <w:r w:rsidRPr="003327BC">
        <w:rPr>
          <w:rStyle w:val="StyleUnderline"/>
          <w:rFonts w:ascii="Arial" w:hAnsi="Arial" w:cs="Arial"/>
        </w:rPr>
        <w:t>Canada’s friendliness and compassionate attitude compared to Trump’s. However, Trudeau’s tweet created a huge problem. When thousands of Haitian asylum-seekers, afraid Trump might end their t</w:t>
      </w:r>
      <w:r w:rsidRPr="003327BC">
        <w:rPr>
          <w:rFonts w:ascii="Arial" w:hAnsi="Arial" w:cs="Arial"/>
          <w:sz w:val="16"/>
        </w:rPr>
        <w:t xml:space="preserve">emporary </w:t>
      </w:r>
      <w:r w:rsidRPr="003327BC">
        <w:rPr>
          <w:rStyle w:val="StyleUnderline"/>
          <w:rFonts w:ascii="Arial" w:hAnsi="Arial" w:cs="Arial"/>
        </w:rPr>
        <w:t>p</w:t>
      </w:r>
      <w:r w:rsidRPr="003327BC">
        <w:rPr>
          <w:rFonts w:ascii="Arial" w:hAnsi="Arial" w:cs="Arial"/>
          <w:sz w:val="16"/>
        </w:rPr>
        <w:t xml:space="preserve">rotected </w:t>
      </w:r>
      <w:r w:rsidRPr="003327BC">
        <w:rPr>
          <w:rStyle w:val="StyleUnderline"/>
          <w:rFonts w:ascii="Arial" w:hAnsi="Arial" w:cs="Arial"/>
        </w:rPr>
        <w:t>s</w:t>
      </w:r>
      <w:r w:rsidRPr="003327BC">
        <w:rPr>
          <w:rFonts w:ascii="Arial" w:hAnsi="Arial" w:cs="Arial"/>
          <w:sz w:val="16"/>
        </w:rPr>
        <w:t xml:space="preserve">tatus that allows them to remain in the U.S., </w:t>
      </w:r>
      <w:r w:rsidRPr="003327BC">
        <w:rPr>
          <w:rStyle w:val="StyleUnderline"/>
          <w:rFonts w:ascii="Arial" w:hAnsi="Arial" w:cs="Arial"/>
        </w:rPr>
        <w:t xml:space="preserve">illegally crossed the border into Quebec, </w:t>
      </w:r>
      <w:r w:rsidRPr="003327BC">
        <w:rPr>
          <w:rStyle w:val="Emphasis"/>
        </w:rPr>
        <w:t>the Trudeau government started singing a different tune</w:t>
      </w:r>
      <w:r w:rsidRPr="003327BC">
        <w:rPr>
          <w:rStyle w:val="StyleUnderline"/>
          <w:rFonts w:ascii="Arial" w:hAnsi="Arial" w:cs="Arial"/>
        </w:rPr>
        <w:t>.</w:t>
      </w:r>
      <w:r w:rsidRPr="003327BC">
        <w:rPr>
          <w:rFonts w:ascii="Arial" w:hAnsi="Arial" w:cs="Arial"/>
          <w:sz w:val="16"/>
        </w:rPr>
        <w:t xml:space="preserve"> In July and August 2017, 250 people a day crossed the border, many of them Haitians. </w:t>
      </w:r>
      <w:r w:rsidRPr="003327BC">
        <w:rPr>
          <w:rStyle w:val="Emphasis"/>
        </w:rPr>
        <w:t>Ministers rushed to explain there was no open invitation</w:t>
      </w:r>
      <w:r w:rsidRPr="003327BC">
        <w:rPr>
          <w:rFonts w:ascii="Arial" w:hAnsi="Arial" w:cs="Arial"/>
          <w:sz w:val="16"/>
        </w:rPr>
        <w:t xml:space="preserve">: There are rules that must be adhered to, and </w:t>
      </w:r>
      <w:r w:rsidRPr="003327BC">
        <w:rPr>
          <w:rStyle w:val="StyleUnderline"/>
          <w:rFonts w:ascii="Arial" w:hAnsi="Arial" w:cs="Arial"/>
        </w:rPr>
        <w:t>claiming asylum is not a free ticket into Canada</w:t>
      </w:r>
      <w:r w:rsidRPr="003327BC">
        <w:rPr>
          <w:rFonts w:ascii="Arial" w:hAnsi="Arial" w:cs="Arial"/>
          <w:sz w:val="16"/>
        </w:rPr>
        <w:t xml:space="preserve">. Tent camps for the initial refugee processing have been set up along the Canada-U.S. border. And more people may come. </w:t>
      </w:r>
      <w:r w:rsidRPr="003327BC">
        <w:rPr>
          <w:rStyle w:val="StyleUnderline"/>
          <w:rFonts w:ascii="Arial" w:hAnsi="Arial" w:cs="Arial"/>
        </w:rPr>
        <w:t>Canadian officials are gearing up for an influx of migrants heading north in the coming months. Cancellation of protected status for the 50,000 Haitians in the U.S. has been confirmed</w:t>
      </w:r>
      <w:r w:rsidRPr="003327BC">
        <w:rPr>
          <w:rFonts w:ascii="Arial" w:hAnsi="Arial" w:cs="Arial"/>
          <w:sz w:val="16"/>
        </w:rPr>
        <w:t xml:space="preserve"> by the Trump administration, </w:t>
      </w:r>
      <w:r w:rsidRPr="003327BC">
        <w:rPr>
          <w:rStyle w:val="StyleUnderline"/>
          <w:rFonts w:ascii="Arial" w:hAnsi="Arial" w:cs="Arial"/>
        </w:rPr>
        <w:t>effective July 2019.</w:t>
      </w:r>
      <w:r w:rsidRPr="003327BC">
        <w:rPr>
          <w:rFonts w:ascii="Arial" w:hAnsi="Arial" w:cs="Arial"/>
          <w:sz w:val="16"/>
        </w:rPr>
        <w:t xml:space="preserve"> It’s also announced that </w:t>
      </w:r>
      <w:r w:rsidRPr="003327BC">
        <w:rPr>
          <w:rStyle w:val="StyleUnderline"/>
          <w:rFonts w:ascii="Arial" w:hAnsi="Arial" w:cs="Arial"/>
        </w:rPr>
        <w:t>protected status for</w:t>
      </w:r>
      <w:r w:rsidRPr="003327BC">
        <w:rPr>
          <w:rFonts w:ascii="Arial" w:hAnsi="Arial" w:cs="Arial"/>
          <w:sz w:val="16"/>
        </w:rPr>
        <w:t xml:space="preserve"> the </w:t>
      </w:r>
      <w:r w:rsidRPr="003327BC">
        <w:rPr>
          <w:rStyle w:val="StyleUnderline"/>
          <w:rFonts w:ascii="Arial" w:hAnsi="Arial" w:cs="Arial"/>
        </w:rPr>
        <w:t xml:space="preserve">nearly 200,000 Salvadorians living in the U.S. won’t be renewed either. </w:t>
      </w:r>
      <w:r w:rsidRPr="003327BC">
        <w:rPr>
          <w:rStyle w:val="Emphasis"/>
        </w:rPr>
        <w:t xml:space="preserve">There’s little doubt those migrants are eyeing Canada. </w:t>
      </w:r>
      <w:r w:rsidRPr="003327BC">
        <w:rPr>
          <w:rFonts w:ascii="Arial" w:hAnsi="Arial" w:cs="Arial"/>
          <w:sz w:val="16"/>
        </w:rPr>
        <w:t xml:space="preserve">But </w:t>
      </w:r>
      <w:r w:rsidRPr="003327BC">
        <w:rPr>
          <w:rStyle w:val="StyleUnderline"/>
          <w:rFonts w:ascii="Arial" w:hAnsi="Arial" w:cs="Arial"/>
        </w:rPr>
        <w:t>Canada is not prepared to accept everyone</w:t>
      </w:r>
      <w:r w:rsidRPr="003327BC">
        <w:rPr>
          <w:rFonts w:ascii="Arial" w:hAnsi="Arial" w:cs="Arial"/>
          <w:sz w:val="16"/>
        </w:rPr>
        <w:t xml:space="preserve">, despite Trudeau’s tweet. </w:t>
      </w:r>
      <w:r w:rsidRPr="003327BC">
        <w:rPr>
          <w:rStyle w:val="StyleUnderline"/>
          <w:rFonts w:ascii="Arial" w:hAnsi="Arial" w:cs="Arial"/>
        </w:rPr>
        <w:t xml:space="preserve">It ushered in the 25,000 Syrians shortly after his election, but after that it was back to business as usual, regardless that the scale of need was in the millions. </w:t>
      </w:r>
      <w:r w:rsidRPr="003327BC">
        <w:rPr>
          <w:rFonts w:ascii="Arial" w:hAnsi="Arial" w:cs="Arial"/>
          <w:sz w:val="16"/>
        </w:rPr>
        <w:t>Far away from the world’s war zones, Canada has always been able to roll out the welcome mat when it wanted. That’s why closer to home</w:t>
      </w:r>
      <w:r w:rsidRPr="003327BC">
        <w:rPr>
          <w:rStyle w:val="StyleUnderline"/>
          <w:rFonts w:ascii="Arial" w:hAnsi="Arial" w:cs="Arial"/>
        </w:rPr>
        <w:t xml:space="preserve">, the asylum issue with the U.S. is causing serious concerns for the Trudeau government — </w:t>
      </w:r>
      <w:r w:rsidRPr="003327BC">
        <w:rPr>
          <w:rStyle w:val="Emphasis"/>
        </w:rPr>
        <w:t>it exposes the difference between the nationalist self-congratulation</w:t>
      </w:r>
      <w:r w:rsidRPr="003327BC">
        <w:rPr>
          <w:rFonts w:ascii="Arial" w:hAnsi="Arial" w:cs="Arial"/>
          <w:sz w:val="16"/>
        </w:rPr>
        <w:t xml:space="preserve"> that the prime minister trades in,</w:t>
      </w:r>
      <w:r w:rsidRPr="003327BC">
        <w:rPr>
          <w:rStyle w:val="StyleUnderline"/>
          <w:rFonts w:ascii="Arial" w:hAnsi="Arial" w:cs="Arial"/>
        </w:rPr>
        <w:t xml:space="preserve"> </w:t>
      </w:r>
      <w:r w:rsidRPr="003327BC">
        <w:rPr>
          <w:rStyle w:val="Emphasis"/>
        </w:rPr>
        <w:t xml:space="preserve">and what Canadians are willing to accept in practice. </w:t>
      </w:r>
      <w:r w:rsidRPr="003327BC">
        <w:rPr>
          <w:rStyle w:val="StyleUnderline"/>
          <w:rFonts w:ascii="Arial" w:hAnsi="Arial" w:cs="Arial"/>
        </w:rPr>
        <w:t>Many countries aren’t so lucky</w:t>
      </w:r>
      <w:r w:rsidRPr="003327BC">
        <w:rPr>
          <w:rFonts w:ascii="Arial" w:hAnsi="Arial" w:cs="Arial"/>
          <w:sz w:val="16"/>
        </w:rPr>
        <w:t xml:space="preserve">. Consider, by comparison, the refugee situation for Germany as it existed in 2015. Some days, more than 10,000 Syrian refugees arrived in Germany. Almost 20,000 arrived in one weekend, 10,000 in Munich alone. Canada has not had to cope with such numbers. What’s more, </w:t>
      </w:r>
      <w:r w:rsidRPr="003327BC">
        <w:rPr>
          <w:rStyle w:val="StyleUnderline"/>
          <w:rFonts w:ascii="Arial" w:hAnsi="Arial" w:cs="Arial"/>
        </w:rPr>
        <w:t>Canada is tough on those lucky enough to arrive here. Since 2000, at least 16 people have died in Canada’s system of immigration detention centres. And yet Trudeau continues to burnish his personal political image</w:t>
      </w:r>
      <w:r w:rsidRPr="003327BC">
        <w:rPr>
          <w:rFonts w:ascii="Arial" w:hAnsi="Arial" w:cs="Arial"/>
          <w:sz w:val="16"/>
        </w:rPr>
        <w:t xml:space="preserve"> and to poke Canada’s greatest ally in the eye — most recently in Davos. France’s Emmanuel Macron and China’s Xi Jinping have mounted apparently successful charm offensives to advance key priorities with Trump. Not Canada’s leader. </w:t>
      </w:r>
      <w:r w:rsidRPr="003327BC">
        <w:rPr>
          <w:rStyle w:val="StyleUnderline"/>
          <w:rFonts w:ascii="Arial" w:hAnsi="Arial" w:cs="Arial"/>
        </w:rPr>
        <w:t xml:space="preserve">Trudeau did not bother to meet Trump at </w:t>
      </w:r>
      <w:r w:rsidRPr="003327BC">
        <w:rPr>
          <w:rFonts w:ascii="Arial" w:hAnsi="Arial" w:cs="Arial"/>
          <w:sz w:val="16"/>
        </w:rPr>
        <w:t xml:space="preserve">the recent </w:t>
      </w:r>
      <w:r w:rsidRPr="003327BC">
        <w:rPr>
          <w:rStyle w:val="StyleUnderline"/>
          <w:rFonts w:ascii="Arial" w:hAnsi="Arial" w:cs="Arial"/>
        </w:rPr>
        <w:t>Davos</w:t>
      </w:r>
      <w:r w:rsidRPr="003327BC">
        <w:rPr>
          <w:rFonts w:ascii="Arial" w:hAnsi="Arial" w:cs="Arial"/>
          <w:sz w:val="16"/>
        </w:rPr>
        <w:t xml:space="preserve"> World Economic Forum </w:t>
      </w:r>
      <w:r w:rsidRPr="003327BC">
        <w:rPr>
          <w:rStyle w:val="StyleUnderline"/>
          <w:rFonts w:ascii="Arial" w:hAnsi="Arial" w:cs="Arial"/>
        </w:rPr>
        <w:t xml:space="preserve">so that, he said, other leaders could have a chance. </w:t>
      </w:r>
      <w:r w:rsidRPr="003327BC">
        <w:rPr>
          <w:rFonts w:ascii="Arial" w:hAnsi="Arial" w:cs="Arial"/>
          <w:sz w:val="16"/>
        </w:rPr>
        <w:t xml:space="preserve">Some have pointed to Trudeau’s apparent charm offensive with Ivanka Trump as clever and strategic. In addition to working with the president’s daughter on issues facing women in the workplace, he attended the Canadian Broadway play, </w:t>
      </w:r>
      <w:r w:rsidRPr="003327BC">
        <w:rPr>
          <w:rStyle w:val="StyleUnderline"/>
          <w:rFonts w:ascii="Arial" w:hAnsi="Arial" w:cs="Arial"/>
        </w:rPr>
        <w:t>Come From Away</w:t>
      </w:r>
      <w:r w:rsidRPr="003327BC">
        <w:rPr>
          <w:rFonts w:ascii="Arial" w:hAnsi="Arial" w:cs="Arial"/>
          <w:sz w:val="16"/>
        </w:rPr>
        <w:t xml:space="preserve">, with her in March 2017. But the play itself </w:t>
      </w:r>
      <w:r w:rsidRPr="003327BC">
        <w:rPr>
          <w:rStyle w:val="StyleUnderline"/>
          <w:rFonts w:ascii="Arial" w:hAnsi="Arial" w:cs="Arial"/>
        </w:rPr>
        <w:t>was about Canadian inclusiveness and support for foreigners in need, not-so-subtly underscoring Trudeau’s criticism of Trump</w:t>
      </w:r>
      <w:r w:rsidRPr="003327BC">
        <w:rPr>
          <w:rFonts w:ascii="Arial" w:hAnsi="Arial" w:cs="Arial"/>
          <w:sz w:val="16"/>
        </w:rPr>
        <w:t xml:space="preserve">’s public policy. Is this a winning strategy? </w:t>
      </w:r>
      <w:r w:rsidRPr="003327BC">
        <w:rPr>
          <w:rStyle w:val="Emphasis"/>
        </w:rPr>
        <w:t>For Trudeau, everything seems to be about glorifying Canada, and himself by extension</w:t>
      </w:r>
      <w:r w:rsidRPr="003327BC">
        <w:rPr>
          <w:rFonts w:ascii="Arial" w:hAnsi="Arial" w:cs="Arial"/>
          <w:sz w:val="16"/>
        </w:rPr>
        <w:t>. That’s not always in the best interests of Canada, but it is what Canada gets in abundance from its current prime minister. Harper, despite his private reservations about former president Barack Obama, never publicly threw shade at his fellow leader. H</w:t>
      </w:r>
      <w:r w:rsidRPr="003327BC">
        <w:rPr>
          <w:rStyle w:val="StyleUnderline"/>
          <w:rFonts w:ascii="Arial" w:hAnsi="Arial" w:cs="Arial"/>
        </w:rPr>
        <w:t>arper was less popular than Trudeau, but Canadians could count on him for</w:t>
      </w:r>
      <w:r w:rsidRPr="003327BC">
        <w:rPr>
          <w:rFonts w:ascii="Arial" w:hAnsi="Arial" w:cs="Arial"/>
          <w:sz w:val="16"/>
        </w:rPr>
        <w:t xml:space="preserve"> one thing — </w:t>
      </w:r>
      <w:r w:rsidRPr="003327BC">
        <w:rPr>
          <w:rStyle w:val="StyleUnderline"/>
          <w:rFonts w:ascii="Arial" w:hAnsi="Arial" w:cs="Arial"/>
        </w:rPr>
        <w:t>not making his personal image</w:t>
      </w:r>
      <w:r w:rsidRPr="003327BC">
        <w:rPr>
          <w:rFonts w:ascii="Arial" w:hAnsi="Arial" w:cs="Arial"/>
          <w:sz w:val="16"/>
        </w:rPr>
        <w:t xml:space="preserve"> on the global stage </w:t>
      </w:r>
      <w:r w:rsidRPr="003327BC">
        <w:rPr>
          <w:rStyle w:val="StyleUnderline"/>
          <w:rFonts w:ascii="Arial" w:hAnsi="Arial" w:cs="Arial"/>
        </w:rPr>
        <w:t>a top priority. What Trudeau says obviously appeals</w:t>
      </w:r>
      <w:r w:rsidRPr="003327BC">
        <w:rPr>
          <w:rFonts w:ascii="Arial" w:hAnsi="Arial" w:cs="Arial"/>
          <w:sz w:val="16"/>
        </w:rPr>
        <w:t xml:space="preserve"> to Canadians. </w:t>
      </w:r>
      <w:r w:rsidRPr="003327BC">
        <w:rPr>
          <w:rStyle w:val="Emphasis"/>
        </w:rPr>
        <w:t xml:space="preserve">But do his actions back up his words? On Indigenous issues, on immigration, on welcoming refugees, the answer is no. </w:t>
      </w:r>
      <w:r w:rsidRPr="003327BC">
        <w:rPr>
          <w:rFonts w:ascii="Arial" w:hAnsi="Arial" w:cs="Arial"/>
          <w:sz w:val="16"/>
        </w:rPr>
        <w:t xml:space="preserve">Whether Canadians agreed or disagreed with Harper, his actions matched his words. Trudeau almost has it all. He’s got that famous name. He’s got the central casting looks. He’s got the top job in Canada. </w:t>
      </w:r>
      <w:r w:rsidRPr="003327BC">
        <w:rPr>
          <w:rStyle w:val="StyleUnderline"/>
          <w:rFonts w:ascii="Arial" w:hAnsi="Arial" w:cs="Arial"/>
        </w:rPr>
        <w:t>The one thing he needs is for Canada and the world to regard him as human rights activist, because</w:t>
      </w:r>
      <w:r w:rsidRPr="003327BC">
        <w:rPr>
          <w:rFonts w:ascii="Arial" w:hAnsi="Arial" w:cs="Arial"/>
          <w:sz w:val="16"/>
        </w:rPr>
        <w:t xml:space="preserve"> even when it disadvantages the national interest, </w:t>
      </w:r>
      <w:r w:rsidRPr="003327BC">
        <w:rPr>
          <w:rStyle w:val="StyleUnderline"/>
          <w:rFonts w:ascii="Arial" w:hAnsi="Arial" w:cs="Arial"/>
        </w:rPr>
        <w:t>that’s seemingly less important than his own personal interests — a far cry from Canada’s previous prime minister.</w:t>
      </w:r>
    </w:p>
    <w:p w14:paraId="4067EA10" w14:textId="346177D4" w:rsidR="00D16C4E" w:rsidRPr="003327BC" w:rsidRDefault="000D19FD" w:rsidP="00D16C4E">
      <w:pPr>
        <w:pStyle w:val="Heading3"/>
        <w:rPr>
          <w:rFonts w:ascii="Arial" w:hAnsi="Arial" w:cs="Arial"/>
        </w:rPr>
      </w:pPr>
      <w:r>
        <w:rPr>
          <w:rFonts w:ascii="Arial" w:hAnsi="Arial" w:cs="Arial"/>
        </w:rPr>
        <w:t>2AC</w:t>
      </w:r>
      <w:r w:rsidR="00D16C4E" w:rsidRPr="003327BC">
        <w:rPr>
          <w:rFonts w:ascii="Arial" w:hAnsi="Arial" w:cs="Arial"/>
        </w:rPr>
        <w:t xml:space="preserve"> Domestic Violence</w:t>
      </w:r>
    </w:p>
    <w:p w14:paraId="6D8B40AD" w14:textId="77777777" w:rsidR="00D16C4E" w:rsidRPr="003327BC" w:rsidRDefault="00D16C4E" w:rsidP="00D16C4E">
      <w:pPr>
        <w:pStyle w:val="Heading4"/>
        <w:rPr>
          <w:rFonts w:ascii="Arial" w:hAnsi="Arial" w:cs="Arial"/>
        </w:rPr>
      </w:pPr>
      <w:r w:rsidRPr="003327BC">
        <w:rPr>
          <w:rFonts w:ascii="Arial" w:hAnsi="Arial" w:cs="Arial"/>
        </w:rPr>
        <w:t xml:space="preserve">Canada is largely inaccessible – legal, cultural, and linguistic barriers </w:t>
      </w:r>
      <w:r w:rsidRPr="003327BC">
        <w:rPr>
          <w:rFonts w:ascii="Arial" w:hAnsi="Arial" w:cs="Arial"/>
          <w:u w:val="single"/>
        </w:rPr>
        <w:t>dissuade</w:t>
      </w:r>
      <w:r w:rsidRPr="003327BC">
        <w:rPr>
          <w:rFonts w:ascii="Arial" w:hAnsi="Arial" w:cs="Arial"/>
        </w:rPr>
        <w:t xml:space="preserve"> refugees from seeking help</w:t>
      </w:r>
    </w:p>
    <w:p w14:paraId="123D1706" w14:textId="77777777" w:rsidR="00D16C4E" w:rsidRPr="003327BC" w:rsidRDefault="00D16C4E" w:rsidP="00D16C4E">
      <w:pPr>
        <w:rPr>
          <w:rFonts w:ascii="Arial" w:hAnsi="Arial" w:cs="Arial"/>
        </w:rPr>
      </w:pPr>
      <w:r w:rsidRPr="003327BC">
        <w:rPr>
          <w:rStyle w:val="Style13ptBold"/>
          <w:rFonts w:ascii="Arial" w:hAnsi="Arial" w:cs="Arial"/>
        </w:rPr>
        <w:t xml:space="preserve">Green and Derkson, 5/6 </w:t>
      </w:r>
      <w:r w:rsidRPr="003327BC">
        <w:rPr>
          <w:rFonts w:ascii="Arial" w:hAnsi="Arial" w:cs="Arial"/>
        </w:rPr>
        <w:t>– Sarah Francesca Green is currently a Professor of social and cultural anthropology at the University of Helsinki. She is a specialist on borders, spatial relations, gender and sexuality, and information and communications technologies. Jelmer Derkson is a political correspondent for CBC, and attends Mount Royal University.</w:t>
      </w:r>
    </w:p>
    <w:p w14:paraId="4CA9037E" w14:textId="77777777" w:rsidR="00D16C4E" w:rsidRPr="003327BC" w:rsidRDefault="00D16C4E" w:rsidP="00D16C4E">
      <w:pPr>
        <w:rPr>
          <w:rFonts w:ascii="Arial" w:hAnsi="Arial" w:cs="Arial"/>
        </w:rPr>
      </w:pPr>
      <w:r w:rsidRPr="003327BC">
        <w:rPr>
          <w:rFonts w:ascii="Arial" w:hAnsi="Arial" w:cs="Arial"/>
        </w:rPr>
        <w:t>(“Immigrants and refugees often face additional barriers escaping domestic violence,” CBC Canada, May 6, 2018, https://www.cbc.ca/news/canada/calgary/immigrants-refugees-domestic-violence-1.4648738, SRA)</w:t>
      </w:r>
    </w:p>
    <w:p w14:paraId="0AF7C91A" w14:textId="77777777" w:rsidR="00D16C4E" w:rsidRPr="003327BC" w:rsidRDefault="00D16C4E" w:rsidP="00D16C4E">
      <w:pPr>
        <w:rPr>
          <w:rFonts w:ascii="Arial" w:hAnsi="Arial" w:cs="Arial"/>
          <w:sz w:val="16"/>
        </w:rPr>
      </w:pPr>
      <w:r w:rsidRPr="003327BC">
        <w:rPr>
          <w:rStyle w:val="StyleUnderline"/>
          <w:rFonts w:ascii="Arial" w:hAnsi="Arial" w:cs="Arial"/>
        </w:rPr>
        <w:t xml:space="preserve">Leaving an abusive relationship can be a big challenge. For immigrants and refugees, there are often additional obstacles, including </w:t>
      </w:r>
      <w:r w:rsidRPr="003327BC">
        <w:rPr>
          <w:rStyle w:val="Emphasis"/>
        </w:rPr>
        <w:t xml:space="preserve">cultural stigma, language and immigration status. </w:t>
      </w:r>
      <w:r w:rsidRPr="003327BC">
        <w:rPr>
          <w:rStyle w:val="StyleUnderline"/>
          <w:rFonts w:ascii="Arial" w:hAnsi="Arial" w:cs="Arial"/>
        </w:rPr>
        <w:t>"Domestic violence knows no bounds culturally.</w:t>
      </w:r>
      <w:r w:rsidRPr="003327BC">
        <w:rPr>
          <w:rFonts w:ascii="Arial" w:hAnsi="Arial" w:cs="Arial"/>
          <w:sz w:val="16"/>
        </w:rPr>
        <w:t xml:space="preserve"> In essence, </w:t>
      </w:r>
      <w:r w:rsidRPr="003327BC">
        <w:rPr>
          <w:rStyle w:val="StyleUnderline"/>
          <w:rFonts w:ascii="Arial" w:hAnsi="Arial" w:cs="Arial"/>
        </w:rPr>
        <w:t>it's about power and control over another human being</w:t>
      </w:r>
      <w:r w:rsidRPr="003327BC">
        <w:rPr>
          <w:rFonts w:ascii="Arial" w:hAnsi="Arial" w:cs="Arial"/>
          <w:sz w:val="16"/>
        </w:rPr>
        <w:t xml:space="preserve">," says Jan Reimer, the executive director at Alberta Council of Women's Shelters </w:t>
      </w:r>
      <w:r w:rsidRPr="003327BC">
        <w:rPr>
          <w:rStyle w:val="StyleUnderline"/>
          <w:rFonts w:ascii="Arial" w:hAnsi="Arial" w:cs="Arial"/>
        </w:rPr>
        <w:t>Alberta has among the highest rates</w:t>
      </w:r>
      <w:r w:rsidRPr="003327BC">
        <w:rPr>
          <w:rFonts w:ascii="Arial" w:hAnsi="Arial" w:cs="Arial"/>
          <w:sz w:val="16"/>
        </w:rPr>
        <w:t xml:space="preserve"> of domestic violence in the country. </w:t>
      </w:r>
      <w:r w:rsidRPr="003327BC">
        <w:rPr>
          <w:rStyle w:val="StyleUnderline"/>
          <w:rFonts w:ascii="Arial" w:hAnsi="Arial" w:cs="Arial"/>
        </w:rPr>
        <w:t xml:space="preserve">According to a 2017 report, the Calgary Police Service logged 3,709 domestic violence incidents in 2016, up by 12.8 per cent </w:t>
      </w:r>
      <w:r w:rsidRPr="003327BC">
        <w:rPr>
          <w:rFonts w:ascii="Arial" w:hAnsi="Arial" w:cs="Arial"/>
          <w:sz w:val="16"/>
        </w:rPr>
        <w:t xml:space="preserve">from the previous year. Nowhere to go Gursharon Toor knows first-hand what it feels like to be trapped in a relationship. She was abused for four years during her marriage here in Calgary. "It was not so much physical abuse, </w:t>
      </w:r>
      <w:r w:rsidRPr="003327BC">
        <w:rPr>
          <w:rStyle w:val="StyleUnderline"/>
          <w:rFonts w:ascii="Arial" w:hAnsi="Arial" w:cs="Arial"/>
        </w:rPr>
        <w:t>it was so much about power, manipulation, mental abuse and emotional control," said Toor.</w:t>
      </w:r>
      <w:r w:rsidRPr="003327BC">
        <w:rPr>
          <w:rFonts w:ascii="Arial" w:hAnsi="Arial" w:cs="Arial"/>
          <w:sz w:val="16"/>
        </w:rPr>
        <w:t xml:space="preserve"> Toor was married in 1992 and soon recognized her relationship was detrimental to both her and her children. Despite this, she stayed for more than four years. Throughout her marriage, Toor never stopped standing up her herself and for her two young daughters. She says her husband found this unacceptable. </w:t>
      </w:r>
      <w:r w:rsidRPr="003327BC">
        <w:rPr>
          <w:rStyle w:val="StyleUnderline"/>
          <w:rFonts w:ascii="Arial" w:hAnsi="Arial" w:cs="Arial"/>
        </w:rPr>
        <w:t>"There was a lot panic and insecurity,"</w:t>
      </w:r>
      <w:r w:rsidRPr="003327BC">
        <w:rPr>
          <w:rFonts w:ascii="Arial" w:hAnsi="Arial" w:cs="Arial"/>
          <w:sz w:val="16"/>
        </w:rPr>
        <w:t xml:space="preserve"> Toor said. "He [had to deal] with a confident woman who would not let him dominate, and that was a threat for him. </w:t>
      </w:r>
      <w:r w:rsidRPr="003327BC">
        <w:rPr>
          <w:rStyle w:val="StyleUnderline"/>
          <w:rFonts w:ascii="Arial" w:hAnsi="Arial" w:cs="Arial"/>
        </w:rPr>
        <w:t xml:space="preserve">It was a huge thing for him to lose </w:t>
      </w:r>
      <w:r w:rsidRPr="003327BC">
        <w:rPr>
          <w:rFonts w:ascii="Arial" w:hAnsi="Arial" w:cs="Arial"/>
          <w:sz w:val="16"/>
        </w:rPr>
        <w:t xml:space="preserve">that </w:t>
      </w:r>
      <w:r w:rsidRPr="003327BC">
        <w:rPr>
          <w:rStyle w:val="StyleUnderline"/>
          <w:rFonts w:ascii="Arial" w:hAnsi="Arial" w:cs="Arial"/>
        </w:rPr>
        <w:t>power and control</w:t>
      </w:r>
      <w:r w:rsidRPr="003327BC">
        <w:rPr>
          <w:rFonts w:ascii="Arial" w:hAnsi="Arial" w:cs="Arial"/>
          <w:sz w:val="16"/>
        </w:rPr>
        <w:t xml:space="preserve">." </w:t>
      </w:r>
      <w:r w:rsidRPr="003327BC">
        <w:rPr>
          <w:rStyle w:val="StyleUnderline"/>
          <w:rFonts w:ascii="Arial" w:hAnsi="Arial" w:cs="Arial"/>
        </w:rPr>
        <w:t>At first, Toor stayed with her ex-husband in order to keep her family together</w:t>
      </w:r>
      <w:r w:rsidRPr="003327BC">
        <w:rPr>
          <w:rFonts w:ascii="Arial" w:hAnsi="Arial" w:cs="Arial"/>
          <w:sz w:val="16"/>
        </w:rPr>
        <w:t xml:space="preserve">. However, </w:t>
      </w:r>
      <w:r w:rsidRPr="003327BC">
        <w:rPr>
          <w:rStyle w:val="StyleUnderline"/>
          <w:rFonts w:ascii="Arial" w:hAnsi="Arial" w:cs="Arial"/>
        </w:rPr>
        <w:t>everything changed</w:t>
      </w:r>
      <w:r w:rsidRPr="003327BC">
        <w:rPr>
          <w:rFonts w:ascii="Arial" w:hAnsi="Arial" w:cs="Arial"/>
          <w:sz w:val="16"/>
        </w:rPr>
        <w:t xml:space="preserve"> in January 1997 </w:t>
      </w:r>
      <w:r w:rsidRPr="003327BC">
        <w:rPr>
          <w:rStyle w:val="StyleUnderline"/>
          <w:rFonts w:ascii="Arial" w:hAnsi="Arial" w:cs="Arial"/>
        </w:rPr>
        <w:t>when</w:t>
      </w:r>
      <w:r w:rsidRPr="003327BC">
        <w:rPr>
          <w:rFonts w:ascii="Arial" w:hAnsi="Arial" w:cs="Arial"/>
          <w:sz w:val="16"/>
        </w:rPr>
        <w:t xml:space="preserve"> she says </w:t>
      </w:r>
      <w:r w:rsidRPr="003327BC">
        <w:rPr>
          <w:rStyle w:val="StyleUnderline"/>
          <w:rFonts w:ascii="Arial" w:hAnsi="Arial" w:cs="Arial"/>
        </w:rPr>
        <w:t>he physically assaulted her</w:t>
      </w:r>
      <w:r w:rsidRPr="003327BC">
        <w:rPr>
          <w:rFonts w:ascii="Arial" w:hAnsi="Arial" w:cs="Arial"/>
          <w:sz w:val="16"/>
        </w:rPr>
        <w:t xml:space="preserve"> for the first time. "We were in the car with my kids and both of them were screaming while he hit me," she said. "He took me back home ... I walked out, went to a gas station and called my uncle. He picked me up, I called the police, I got my girls, I got my stuff and I was out." </w:t>
      </w:r>
      <w:r w:rsidRPr="003327BC">
        <w:rPr>
          <w:rStyle w:val="StyleUnderline"/>
          <w:rFonts w:ascii="Arial" w:hAnsi="Arial" w:cs="Arial"/>
        </w:rPr>
        <w:t>Toor was left with nothing. She had no money, no education and English was her second language.</w:t>
      </w:r>
      <w:r w:rsidRPr="003327BC">
        <w:rPr>
          <w:rFonts w:ascii="Arial" w:hAnsi="Arial" w:cs="Arial"/>
          <w:sz w:val="16"/>
        </w:rPr>
        <w:t xml:space="preserve"> The only support Toor had was her family. Everyone else she knew turned their back on her, so she turned to Canadian service agencies. "Everybody was so supportive, from shelter support to outreach workers. Professionals went out of their way to help me," she said. Challenges to getting out Though </w:t>
      </w:r>
      <w:r w:rsidRPr="003327BC">
        <w:rPr>
          <w:rStyle w:val="StyleUnderline"/>
          <w:rFonts w:ascii="Arial" w:hAnsi="Arial" w:cs="Arial"/>
        </w:rPr>
        <w:t>Toor's</w:t>
      </w:r>
      <w:r w:rsidRPr="003327BC">
        <w:rPr>
          <w:rFonts w:ascii="Arial" w:hAnsi="Arial" w:cs="Arial"/>
          <w:sz w:val="16"/>
        </w:rPr>
        <w:t xml:space="preserve"> story had a positive outcome, her </w:t>
      </w:r>
      <w:r w:rsidRPr="003327BC">
        <w:rPr>
          <w:rStyle w:val="StyleUnderline"/>
          <w:rFonts w:ascii="Arial" w:hAnsi="Arial" w:cs="Arial"/>
        </w:rPr>
        <w:t>experience is an example of the additional challenges newcomers often face when trying to escape abuse.</w:t>
      </w:r>
      <w:r w:rsidRPr="003327BC">
        <w:rPr>
          <w:rFonts w:ascii="Arial" w:hAnsi="Arial" w:cs="Arial"/>
          <w:sz w:val="16"/>
        </w:rPr>
        <w:t xml:space="preserve"> Priya Kharat is a social work counsellor at the University of Calgary and says </w:t>
      </w:r>
      <w:r w:rsidRPr="003327BC">
        <w:rPr>
          <w:rStyle w:val="StyleUnderline"/>
          <w:rFonts w:ascii="Arial" w:hAnsi="Arial" w:cs="Arial"/>
        </w:rPr>
        <w:t>untangling and rebuilding lives often takes time.</w:t>
      </w:r>
      <w:r w:rsidRPr="003327BC">
        <w:rPr>
          <w:rFonts w:ascii="Arial" w:hAnsi="Arial" w:cs="Arial"/>
          <w:sz w:val="16"/>
        </w:rPr>
        <w:t xml:space="preserve"> </w:t>
      </w:r>
      <w:r w:rsidRPr="003327BC">
        <w:rPr>
          <w:rStyle w:val="StyleUnderline"/>
          <w:rFonts w:ascii="Arial" w:hAnsi="Arial" w:cs="Arial"/>
        </w:rPr>
        <w:t>"It's not a one step process of, 'Here are the resources, now why don't you deal with the violence in your life?'"</w:t>
      </w:r>
      <w:r w:rsidRPr="003327BC">
        <w:rPr>
          <w:rFonts w:ascii="Arial" w:hAnsi="Arial" w:cs="Arial"/>
          <w:sz w:val="16"/>
        </w:rPr>
        <w:t xml:space="preserve"> she said. "</w:t>
      </w:r>
      <w:r w:rsidRPr="003327BC">
        <w:rPr>
          <w:rStyle w:val="StyleUnderline"/>
          <w:rFonts w:ascii="Arial" w:hAnsi="Arial" w:cs="Arial"/>
        </w:rPr>
        <w:t xml:space="preserve">Age, dependency, financial resources, education, isolation and the threat to your family back home are fears as well." </w:t>
      </w:r>
      <w:r w:rsidRPr="003327BC">
        <w:rPr>
          <w:rFonts w:ascii="Arial" w:hAnsi="Arial" w:cs="Arial"/>
          <w:sz w:val="16"/>
        </w:rPr>
        <w:t xml:space="preserve">Still, </w:t>
      </w:r>
      <w:r w:rsidRPr="003327BC">
        <w:rPr>
          <w:rStyle w:val="Emphasis"/>
        </w:rPr>
        <w:t xml:space="preserve">for many immigrants, the largest obstacle they face is the language barrier. </w:t>
      </w:r>
      <w:r w:rsidRPr="003327BC">
        <w:rPr>
          <w:rFonts w:ascii="Arial" w:hAnsi="Arial" w:cs="Arial"/>
          <w:sz w:val="16"/>
        </w:rPr>
        <w:t xml:space="preserve">Anne </w:t>
      </w:r>
      <w:r w:rsidRPr="003327BC">
        <w:rPr>
          <w:rStyle w:val="StyleUnderline"/>
          <w:rFonts w:ascii="Arial" w:hAnsi="Arial" w:cs="Arial"/>
        </w:rPr>
        <w:t xml:space="preserve">Sureshkumar, a registered social worker at Calgary Counselling Services, says </w:t>
      </w:r>
      <w:r w:rsidRPr="003327BC">
        <w:rPr>
          <w:rStyle w:val="Emphasis"/>
        </w:rPr>
        <w:t xml:space="preserve">it can prevent immigrants from fleeing violence. </w:t>
      </w:r>
      <w:r w:rsidRPr="003327BC">
        <w:rPr>
          <w:rFonts w:ascii="Arial" w:hAnsi="Arial" w:cs="Arial"/>
          <w:sz w:val="16"/>
        </w:rPr>
        <w:t xml:space="preserve">"In a situation when domestic violence happens, </w:t>
      </w:r>
      <w:r w:rsidRPr="003327BC">
        <w:rPr>
          <w:rStyle w:val="Emphasis"/>
        </w:rPr>
        <w:t>there's very little chance that the victim has the confidence to seek help</w:t>
      </w:r>
      <w:r w:rsidRPr="003327BC">
        <w:rPr>
          <w:rFonts w:ascii="Arial" w:hAnsi="Arial" w:cs="Arial"/>
          <w:sz w:val="16"/>
        </w:rPr>
        <w:t>," she said. "</w:t>
      </w:r>
      <w:r w:rsidRPr="003327BC">
        <w:rPr>
          <w:rStyle w:val="StyleUnderline"/>
          <w:rFonts w:ascii="Arial" w:hAnsi="Arial" w:cs="Arial"/>
        </w:rPr>
        <w:t xml:space="preserve">And even if the victim does, there are high chances that the abuser can minimize it because they have the language skills." </w:t>
      </w:r>
      <w:r w:rsidRPr="003327BC">
        <w:rPr>
          <w:rFonts w:ascii="Arial" w:hAnsi="Arial" w:cs="Arial"/>
          <w:sz w:val="16"/>
        </w:rPr>
        <w:t xml:space="preserve">Misinformation </w:t>
      </w:r>
      <w:r w:rsidRPr="003327BC">
        <w:rPr>
          <w:rStyle w:val="StyleUnderline"/>
          <w:rFonts w:ascii="Arial" w:hAnsi="Arial" w:cs="Arial"/>
        </w:rPr>
        <w:t>Another problem newcomers face is the</w:t>
      </w:r>
      <w:r w:rsidRPr="003327BC">
        <w:rPr>
          <w:rFonts w:ascii="Arial" w:hAnsi="Arial" w:cs="Arial"/>
          <w:sz w:val="16"/>
        </w:rPr>
        <w:t xml:space="preserve"> mistaken </w:t>
      </w:r>
      <w:r w:rsidRPr="003327BC">
        <w:rPr>
          <w:rStyle w:val="StyleUnderline"/>
          <w:rFonts w:ascii="Arial" w:hAnsi="Arial" w:cs="Arial"/>
        </w:rPr>
        <w:t>belief they could lose their immigration status. "Often, if the victim has precarious status, they think that by reaching out</w:t>
      </w:r>
      <w:r w:rsidRPr="003327BC">
        <w:rPr>
          <w:rFonts w:ascii="Arial" w:hAnsi="Arial" w:cs="Arial"/>
          <w:sz w:val="16"/>
        </w:rPr>
        <w:t xml:space="preserve"> for help, </w:t>
      </w:r>
      <w:r w:rsidRPr="003327BC">
        <w:rPr>
          <w:rStyle w:val="StyleUnderline"/>
          <w:rFonts w:ascii="Arial" w:hAnsi="Arial" w:cs="Arial"/>
        </w:rPr>
        <w:t>they could</w:t>
      </w:r>
      <w:r w:rsidRPr="003327BC">
        <w:rPr>
          <w:rFonts w:ascii="Arial" w:hAnsi="Arial" w:cs="Arial"/>
          <w:sz w:val="16"/>
        </w:rPr>
        <w:t xml:space="preserve"> then </w:t>
      </w:r>
      <w:r w:rsidRPr="003327BC">
        <w:rPr>
          <w:rStyle w:val="StyleUnderline"/>
          <w:rFonts w:ascii="Arial" w:hAnsi="Arial" w:cs="Arial"/>
        </w:rPr>
        <w:t>be deported or their children could be taken from them</w:t>
      </w:r>
      <w:r w:rsidRPr="003327BC">
        <w:rPr>
          <w:rFonts w:ascii="Arial" w:hAnsi="Arial" w:cs="Arial"/>
          <w:sz w:val="16"/>
        </w:rPr>
        <w:t xml:space="preserve">," said Joanne Baker, the executive director of the BC Society of Transition Houses. On top of these factors, </w:t>
      </w:r>
      <w:r w:rsidRPr="003327BC">
        <w:rPr>
          <w:rStyle w:val="Emphasis"/>
        </w:rPr>
        <w:t>a lack of knowledge of Canadian law can be a challenge</w:t>
      </w:r>
      <w:r w:rsidRPr="003327BC">
        <w:rPr>
          <w:rFonts w:ascii="Arial" w:hAnsi="Arial" w:cs="Arial"/>
          <w:sz w:val="16"/>
        </w:rPr>
        <w:t xml:space="preserve"> for immigrants trying to seek help. Rupinder Hehar, program manager for Punjabi Community Health and Services, says </w:t>
      </w:r>
      <w:r w:rsidRPr="003327BC">
        <w:rPr>
          <w:rStyle w:val="StyleUnderline"/>
          <w:rFonts w:ascii="Arial" w:hAnsi="Arial" w:cs="Arial"/>
        </w:rPr>
        <w:t>many new Canadians don't know what will happen when they call the police. "There's a lot of misinformation about the Canadian system in general</w:t>
      </w:r>
      <w:r w:rsidRPr="003327BC">
        <w:rPr>
          <w:rFonts w:ascii="Arial" w:hAnsi="Arial" w:cs="Arial"/>
          <w:sz w:val="16"/>
        </w:rPr>
        <w:t xml:space="preserve">," Hehar said. Changing attitudes </w:t>
      </w:r>
      <w:proofErr w:type="gramStart"/>
      <w:r w:rsidRPr="003327BC">
        <w:rPr>
          <w:rFonts w:ascii="Arial" w:hAnsi="Arial" w:cs="Arial"/>
          <w:sz w:val="16"/>
        </w:rPr>
        <w:t>For</w:t>
      </w:r>
      <w:proofErr w:type="gramEnd"/>
      <w:r w:rsidRPr="003327BC">
        <w:rPr>
          <w:rFonts w:ascii="Arial" w:hAnsi="Arial" w:cs="Arial"/>
          <w:sz w:val="16"/>
        </w:rPr>
        <w:t xml:space="preserve"> all these reasons, </w:t>
      </w:r>
      <w:r w:rsidRPr="003327BC">
        <w:rPr>
          <w:rStyle w:val="StyleUnderline"/>
          <w:rFonts w:ascii="Arial" w:hAnsi="Arial" w:cs="Arial"/>
        </w:rPr>
        <w:t>Albertans of all kinds are often silent about domestic abuse</w:t>
      </w:r>
      <w:r w:rsidRPr="003327BC">
        <w:rPr>
          <w:rFonts w:ascii="Arial" w:hAnsi="Arial" w:cs="Arial"/>
          <w:sz w:val="16"/>
        </w:rPr>
        <w:t xml:space="preserve">, but Reimer believes things are changing. "We are seeing conversations that we might not have seen a decade ago. People are coming out and telling their story," she said. Vic Lantion, the program coordinator for the Ethno Cultural Council of Calgary says education and discussion are the best way forward. </w:t>
      </w:r>
      <w:r w:rsidRPr="003327BC">
        <w:rPr>
          <w:rStyle w:val="StyleUnderline"/>
          <w:rFonts w:ascii="Arial" w:hAnsi="Arial" w:cs="Arial"/>
        </w:rPr>
        <w:t>"Some ethnocultural communities don't even have a definition of what domestic violence is</w:t>
      </w:r>
      <w:r w:rsidRPr="003327BC">
        <w:rPr>
          <w:rFonts w:ascii="Arial" w:hAnsi="Arial" w:cs="Arial"/>
          <w:sz w:val="16"/>
        </w:rPr>
        <w:t xml:space="preserve">," he said. "So in other words, </w:t>
      </w:r>
      <w:r w:rsidRPr="003327BC">
        <w:rPr>
          <w:rStyle w:val="StyleUnderline"/>
          <w:rFonts w:ascii="Arial" w:hAnsi="Arial" w:cs="Arial"/>
        </w:rPr>
        <w:t>if you cannot name it, you cannot tame it</w:t>
      </w:r>
      <w:r w:rsidRPr="003327BC">
        <w:rPr>
          <w:rFonts w:ascii="Arial" w:hAnsi="Arial" w:cs="Arial"/>
          <w:sz w:val="16"/>
        </w:rPr>
        <w:t>."</w:t>
      </w:r>
    </w:p>
    <w:p w14:paraId="5EEA9321" w14:textId="77777777" w:rsidR="00D16C4E" w:rsidRPr="003327BC" w:rsidRDefault="00D16C4E" w:rsidP="00D16C4E">
      <w:pPr>
        <w:rPr>
          <w:rFonts w:ascii="Arial" w:hAnsi="Arial" w:cs="Arial"/>
        </w:rPr>
      </w:pPr>
    </w:p>
    <w:p w14:paraId="681B4B07" w14:textId="77777777" w:rsidR="00D16C4E" w:rsidRPr="003327BC" w:rsidRDefault="00D16C4E" w:rsidP="00D16C4E">
      <w:pPr>
        <w:pStyle w:val="Heading4"/>
        <w:rPr>
          <w:rFonts w:ascii="Arial" w:hAnsi="Arial" w:cs="Arial"/>
        </w:rPr>
      </w:pPr>
      <w:r w:rsidRPr="003327BC">
        <w:rPr>
          <w:rFonts w:ascii="Arial" w:hAnsi="Arial" w:cs="Arial"/>
        </w:rPr>
        <w:t xml:space="preserve">Immigrant women are </w:t>
      </w:r>
      <w:r w:rsidRPr="003327BC">
        <w:rPr>
          <w:rFonts w:ascii="Arial" w:hAnsi="Arial" w:cs="Arial"/>
          <w:u w:val="single"/>
        </w:rPr>
        <w:t>vulnerable</w:t>
      </w:r>
      <w:r w:rsidRPr="003327BC">
        <w:rPr>
          <w:rFonts w:ascii="Arial" w:hAnsi="Arial" w:cs="Arial"/>
        </w:rPr>
        <w:t xml:space="preserve"> to violence in Canada – economic conditions, language barriers, lack of knowledge about resources all mean that cases go unreported </w:t>
      </w:r>
    </w:p>
    <w:p w14:paraId="7A1A36E9" w14:textId="77777777" w:rsidR="00D16C4E" w:rsidRPr="003327BC" w:rsidRDefault="00D16C4E" w:rsidP="00D16C4E">
      <w:pPr>
        <w:rPr>
          <w:rFonts w:ascii="Arial" w:hAnsi="Arial" w:cs="Arial"/>
        </w:rPr>
      </w:pPr>
      <w:r w:rsidRPr="003327BC">
        <w:rPr>
          <w:rStyle w:val="Style13ptBold"/>
          <w:rFonts w:ascii="Arial" w:hAnsi="Arial" w:cs="Arial"/>
        </w:rPr>
        <w:t xml:space="preserve">Maharaj, 14 </w:t>
      </w:r>
      <w:r w:rsidRPr="003327BC">
        <w:rPr>
          <w:rFonts w:ascii="Arial" w:hAnsi="Arial" w:cs="Arial"/>
        </w:rPr>
        <w:t>– Shallima Maharaj is a general assignment reporter for Global News Toronto. She earned a Bachelor of Journalism from Ryerson University. After completing her post-secondary studies, Shallima interned with international news agency Reuters.</w:t>
      </w:r>
    </w:p>
    <w:p w14:paraId="5AB99403" w14:textId="77777777" w:rsidR="00D16C4E" w:rsidRPr="003327BC" w:rsidRDefault="00D16C4E" w:rsidP="00D16C4E">
      <w:pPr>
        <w:rPr>
          <w:rFonts w:ascii="Arial" w:hAnsi="Arial" w:cs="Arial"/>
        </w:rPr>
      </w:pPr>
      <w:r w:rsidRPr="003327BC">
        <w:rPr>
          <w:rFonts w:ascii="Arial" w:hAnsi="Arial" w:cs="Arial"/>
        </w:rPr>
        <w:t>(“Domestic violence among immigrant women a growing concern,” Global News, July 8, 2014, https://globalnews.ca/news/1437599/domestic-violence-among-immigrant-women-a-growing-concern/, SRA)</w:t>
      </w:r>
    </w:p>
    <w:p w14:paraId="1C700B3D" w14:textId="77777777" w:rsidR="00D16C4E" w:rsidRPr="003327BC" w:rsidRDefault="00D16C4E" w:rsidP="00D16C4E">
      <w:pPr>
        <w:rPr>
          <w:rFonts w:ascii="Arial" w:hAnsi="Arial" w:cs="Arial"/>
          <w:sz w:val="16"/>
        </w:rPr>
      </w:pPr>
      <w:r w:rsidRPr="003327BC">
        <w:rPr>
          <w:rFonts w:ascii="Arial" w:hAnsi="Arial" w:cs="Arial"/>
          <w:sz w:val="16"/>
        </w:rPr>
        <w:t xml:space="preserve">SASKATOON – </w:t>
      </w:r>
      <w:r w:rsidRPr="003327BC">
        <w:rPr>
          <w:rStyle w:val="StyleUnderline"/>
          <w:rFonts w:ascii="Arial" w:hAnsi="Arial" w:cs="Arial"/>
        </w:rPr>
        <w:t>Domestic violence remains a significant issue across Canada, yet many cases</w:t>
      </w:r>
      <w:r w:rsidRPr="003327BC">
        <w:rPr>
          <w:rFonts w:ascii="Arial" w:hAnsi="Arial" w:cs="Arial"/>
          <w:sz w:val="16"/>
        </w:rPr>
        <w:t xml:space="preserve"> continue to </w:t>
      </w:r>
      <w:r w:rsidRPr="003327BC">
        <w:rPr>
          <w:rStyle w:val="StyleUnderline"/>
          <w:rFonts w:ascii="Arial" w:hAnsi="Arial" w:cs="Arial"/>
        </w:rPr>
        <w:t xml:space="preserve">go unreported. </w:t>
      </w:r>
      <w:r w:rsidRPr="003327BC">
        <w:rPr>
          <w:rFonts w:ascii="Arial" w:hAnsi="Arial" w:cs="Arial"/>
          <w:sz w:val="16"/>
        </w:rPr>
        <w:t xml:space="preserve">According to the Canadian Women’s Foundation website, </w:t>
      </w:r>
      <w:r w:rsidRPr="003327BC">
        <w:rPr>
          <w:rStyle w:val="Emphasis"/>
        </w:rPr>
        <w:t>“immigrant women may be more vulnerable to domestic violence</w:t>
      </w:r>
      <w:r w:rsidRPr="003327BC">
        <w:rPr>
          <w:rStyle w:val="StyleUnderline"/>
          <w:rFonts w:ascii="Arial" w:hAnsi="Arial" w:cs="Arial"/>
        </w:rPr>
        <w:t xml:space="preserve"> due to economic dependence, language barriers and a lack of knowledge about community resources.” </w:t>
      </w:r>
      <w:r w:rsidRPr="003327BC">
        <w:rPr>
          <w:rFonts w:ascii="Arial" w:hAnsi="Arial" w:cs="Arial"/>
          <w:sz w:val="16"/>
        </w:rPr>
        <w:t xml:space="preserve">The foundation goes on to </w:t>
      </w:r>
      <w:proofErr w:type="gramStart"/>
      <w:r w:rsidRPr="003327BC">
        <w:rPr>
          <w:rFonts w:ascii="Arial" w:hAnsi="Arial" w:cs="Arial"/>
          <w:sz w:val="16"/>
        </w:rPr>
        <w:t>say</w:t>
      </w:r>
      <w:proofErr w:type="gramEnd"/>
      <w:r w:rsidRPr="003327BC">
        <w:rPr>
          <w:rFonts w:ascii="Arial" w:hAnsi="Arial" w:cs="Arial"/>
          <w:sz w:val="16"/>
        </w:rPr>
        <w:t xml:space="preserve"> “</w:t>
      </w:r>
      <w:r w:rsidRPr="003327BC">
        <w:rPr>
          <w:rStyle w:val="StyleUnderline"/>
          <w:rFonts w:ascii="Arial" w:hAnsi="Arial" w:cs="Arial"/>
        </w:rPr>
        <w:t>newcomers who arrive in Canada traumatized by war or oppressive governments are much less likely to report physical or sexual violence to</w:t>
      </w:r>
      <w:r w:rsidRPr="003327BC">
        <w:rPr>
          <w:rFonts w:ascii="Arial" w:hAnsi="Arial" w:cs="Arial"/>
          <w:sz w:val="16"/>
        </w:rPr>
        <w:t xml:space="preserve"> the </w:t>
      </w:r>
      <w:r w:rsidRPr="003327BC">
        <w:rPr>
          <w:rStyle w:val="StyleUnderline"/>
          <w:rFonts w:ascii="Arial" w:hAnsi="Arial" w:cs="Arial"/>
        </w:rPr>
        <w:t xml:space="preserve">authorities, for </w:t>
      </w:r>
      <w:r w:rsidRPr="003327BC">
        <w:rPr>
          <w:rStyle w:val="Emphasis"/>
        </w:rPr>
        <w:t>fear of further victimization or even deportation</w:t>
      </w:r>
      <w:r w:rsidRPr="003327BC">
        <w:rPr>
          <w:rFonts w:ascii="Arial" w:hAnsi="Arial" w:cs="Arial"/>
          <w:sz w:val="16"/>
        </w:rPr>
        <w:t xml:space="preserve">.” Being able to build bridges and break down barriers has been crucial to Constable Jing Xiao’s job with Saskatoon police. She works closely with immigrants, refugees and international students. </w:t>
      </w:r>
      <w:r w:rsidRPr="003327BC">
        <w:rPr>
          <w:rStyle w:val="StyleUnderline"/>
          <w:rFonts w:ascii="Arial" w:hAnsi="Arial" w:cs="Arial"/>
        </w:rPr>
        <w:t xml:space="preserve">Xiao has noticed a reluctance among new Canadians to report crime, especially domestic violence. </w:t>
      </w:r>
      <w:r w:rsidRPr="003327BC">
        <w:rPr>
          <w:rFonts w:ascii="Arial" w:hAnsi="Arial" w:cs="Arial"/>
          <w:sz w:val="16"/>
        </w:rPr>
        <w:t xml:space="preserve">“That could be because sometimes they have had bad experiences in their home countries and </w:t>
      </w:r>
      <w:r w:rsidRPr="003327BC">
        <w:rPr>
          <w:rStyle w:val="StyleUnderline"/>
          <w:rFonts w:ascii="Arial" w:hAnsi="Arial" w:cs="Arial"/>
        </w:rPr>
        <w:t>they think the police officers are corrupt and violent</w:t>
      </w:r>
      <w:r w:rsidRPr="003327BC">
        <w:rPr>
          <w:rFonts w:ascii="Arial" w:hAnsi="Arial" w:cs="Arial"/>
          <w:sz w:val="16"/>
        </w:rPr>
        <w:t xml:space="preserve">,” she tells Global News. “So they just assume it’s the same in Canada.” Xiao says </w:t>
      </w:r>
      <w:r w:rsidRPr="003327BC">
        <w:rPr>
          <w:rStyle w:val="StyleUnderline"/>
          <w:rFonts w:ascii="Arial" w:hAnsi="Arial" w:cs="Arial"/>
        </w:rPr>
        <w:t>often immigrant women do not realize domestic violence is a crime, much less that they are victims of it.</w:t>
      </w:r>
      <w:r w:rsidRPr="003327BC">
        <w:rPr>
          <w:rFonts w:ascii="Arial" w:hAnsi="Arial" w:cs="Arial"/>
          <w:sz w:val="16"/>
        </w:rPr>
        <w:t xml:space="preserve"> The Government of Canada website defines abuse as “behaviour used to intimidate, isolate, dominate or control another person. It may be a pattern or a single incident.” Abuse can take several forms, including physical, sexual, psychological, financial and neglect. The Saskatoon Police Service has an interpreter program with more than 60 interpreters who may be called upon to assist with investigations or situations where language is a barrier. </w:t>
      </w:r>
      <w:r w:rsidRPr="003327BC">
        <w:rPr>
          <w:rStyle w:val="StyleUnderline"/>
          <w:rFonts w:ascii="Arial" w:hAnsi="Arial" w:cs="Arial"/>
        </w:rPr>
        <w:t>“If the women come with children, culturally the women are kept at home</w:t>
      </w:r>
      <w:r w:rsidRPr="003327BC">
        <w:rPr>
          <w:rFonts w:ascii="Arial" w:hAnsi="Arial" w:cs="Arial"/>
          <w:sz w:val="16"/>
        </w:rPr>
        <w:t xml:space="preserve"> taking care of the children </w:t>
      </w:r>
      <w:r w:rsidRPr="003327BC">
        <w:rPr>
          <w:rStyle w:val="StyleUnderline"/>
          <w:rFonts w:ascii="Arial" w:hAnsi="Arial" w:cs="Arial"/>
        </w:rPr>
        <w:t>so these factors add more isolation,”</w:t>
      </w:r>
      <w:r w:rsidRPr="003327BC">
        <w:rPr>
          <w:rFonts w:ascii="Arial" w:hAnsi="Arial" w:cs="Arial"/>
          <w:sz w:val="16"/>
        </w:rPr>
        <w:t xml:space="preserve"> says Karin Portillo-Malpass, with the Saskatoon Open Door Society. According to the group, domestic violence among newcomer Canadian women in Saskatoon is up. Malpass says </w:t>
      </w:r>
      <w:r w:rsidRPr="003327BC">
        <w:rPr>
          <w:rStyle w:val="StyleUnderline"/>
          <w:rFonts w:ascii="Arial" w:hAnsi="Arial" w:cs="Arial"/>
        </w:rPr>
        <w:t xml:space="preserve">often men control the family finances. Then there is the fear of deportation. Regulations were put into effect in October 2012 regarding spouses or partners being sponsored to live in Canada. </w:t>
      </w:r>
      <w:r w:rsidRPr="003327BC">
        <w:rPr>
          <w:rFonts w:ascii="Arial" w:hAnsi="Arial" w:cs="Arial"/>
          <w:sz w:val="16"/>
        </w:rPr>
        <w:t xml:space="preserve">It affects those who have been in a relationship for two years or less and who have no children with their sponsor when they apply for permanent resident status. </w:t>
      </w:r>
      <w:r w:rsidRPr="003327BC">
        <w:rPr>
          <w:rStyle w:val="StyleUnderline"/>
          <w:rFonts w:ascii="Arial" w:hAnsi="Arial" w:cs="Arial"/>
        </w:rPr>
        <w:t>According to the Government of Canada</w:t>
      </w:r>
      <w:r w:rsidRPr="003327BC">
        <w:rPr>
          <w:rFonts w:ascii="Arial" w:hAnsi="Arial" w:cs="Arial"/>
          <w:sz w:val="16"/>
        </w:rPr>
        <w:t xml:space="preserve"> web page,</w:t>
      </w:r>
      <w:r w:rsidRPr="003327BC">
        <w:rPr>
          <w:rStyle w:val="StyleUnderline"/>
          <w:rFonts w:ascii="Arial" w:hAnsi="Arial" w:cs="Arial"/>
        </w:rPr>
        <w:t xml:space="preserve"> “If you have been granted conditional permanent residence, you must live together with your sponsor in a legitimate relationship for two years from the day you receive conditional permanent residence.”</w:t>
      </w:r>
    </w:p>
    <w:p w14:paraId="116BD5F7" w14:textId="77777777" w:rsidR="00D16C4E" w:rsidRPr="003327BC" w:rsidRDefault="00D16C4E" w:rsidP="00D16C4E">
      <w:pPr>
        <w:rPr>
          <w:rFonts w:ascii="Arial" w:hAnsi="Arial" w:cs="Arial"/>
        </w:rPr>
      </w:pPr>
    </w:p>
    <w:p w14:paraId="70FC1E0C" w14:textId="1A3EE1A6" w:rsidR="00D16C4E" w:rsidRPr="003327BC" w:rsidRDefault="000D19FD" w:rsidP="00D16C4E">
      <w:pPr>
        <w:pStyle w:val="Heading3"/>
        <w:rPr>
          <w:rFonts w:ascii="Arial" w:hAnsi="Arial" w:cs="Arial"/>
        </w:rPr>
      </w:pPr>
      <w:r>
        <w:rPr>
          <w:rFonts w:ascii="Arial" w:hAnsi="Arial" w:cs="Arial"/>
        </w:rPr>
        <w:t xml:space="preserve">2AC </w:t>
      </w:r>
      <w:r w:rsidR="00D16C4E" w:rsidRPr="003327BC">
        <w:rPr>
          <w:rFonts w:ascii="Arial" w:hAnsi="Arial" w:cs="Arial"/>
        </w:rPr>
        <w:t xml:space="preserve">AT CDFI </w:t>
      </w:r>
      <w:proofErr w:type="gramStart"/>
      <w:r w:rsidR="00D16C4E" w:rsidRPr="003327BC">
        <w:rPr>
          <w:rFonts w:ascii="Arial" w:hAnsi="Arial" w:cs="Arial"/>
        </w:rPr>
        <w:t>Climate !</w:t>
      </w:r>
      <w:proofErr w:type="gramEnd"/>
    </w:p>
    <w:p w14:paraId="1319B0D7" w14:textId="77777777" w:rsidR="00D16C4E" w:rsidRPr="003327BC" w:rsidRDefault="00D16C4E" w:rsidP="00D16C4E">
      <w:pPr>
        <w:pStyle w:val="Heading4"/>
        <w:rPr>
          <w:rFonts w:ascii="Arial" w:hAnsi="Arial" w:cs="Arial"/>
        </w:rPr>
      </w:pPr>
      <w:r w:rsidRPr="003327BC">
        <w:rPr>
          <w:rFonts w:ascii="Arial" w:hAnsi="Arial" w:cs="Arial"/>
        </w:rPr>
        <w:t>Canada doesn’t care about climate change – they profit from it!</w:t>
      </w:r>
    </w:p>
    <w:p w14:paraId="5BA1F2F5" w14:textId="77777777" w:rsidR="00D16C4E" w:rsidRPr="003327BC" w:rsidRDefault="00D16C4E" w:rsidP="00D16C4E">
      <w:pPr>
        <w:spacing w:after="0"/>
        <w:rPr>
          <w:rFonts w:ascii="Arial" w:hAnsi="Arial" w:cs="Arial"/>
        </w:rPr>
      </w:pPr>
      <w:r w:rsidRPr="003327BC">
        <w:rPr>
          <w:rStyle w:val="Style13ptBold"/>
          <w:rFonts w:ascii="Arial" w:hAnsi="Arial" w:cs="Arial"/>
        </w:rPr>
        <w:t xml:space="preserve">Brown, 17 </w:t>
      </w:r>
      <w:r w:rsidRPr="003327BC">
        <w:rPr>
          <w:rFonts w:ascii="Arial" w:hAnsi="Arial" w:cs="Arial"/>
        </w:rPr>
        <w:t>– Jesse Benjamin Brown is a Canadian journalist, media personality, and businessperson. Brown attended McGill University and freelanced for various outlets including Vice.</w:t>
      </w:r>
    </w:p>
    <w:p w14:paraId="6EF28C73" w14:textId="77777777" w:rsidR="00D16C4E" w:rsidRPr="003327BC" w:rsidRDefault="00D16C4E" w:rsidP="00D16C4E">
      <w:pPr>
        <w:spacing w:after="0"/>
        <w:rPr>
          <w:rFonts w:ascii="Arial" w:hAnsi="Arial" w:cs="Arial"/>
        </w:rPr>
      </w:pPr>
      <w:r w:rsidRPr="003327BC">
        <w:rPr>
          <w:rFonts w:ascii="Arial" w:hAnsi="Arial" w:cs="Arial"/>
        </w:rPr>
        <w:t>(“Why Canada secretly loves climate change,” Business Insider, May 6, 2017, http://www.businessinsider.com/why-canada-secretly-loves-climate-change-2017-5, SRA)</w:t>
      </w:r>
    </w:p>
    <w:p w14:paraId="6A0303BF" w14:textId="77777777" w:rsidR="00D16C4E" w:rsidRPr="003327BC" w:rsidRDefault="00D16C4E" w:rsidP="00D16C4E">
      <w:pPr>
        <w:spacing w:after="0"/>
        <w:rPr>
          <w:rStyle w:val="Emphasis"/>
        </w:rPr>
      </w:pPr>
      <w:r w:rsidRPr="003327BC">
        <w:rPr>
          <w:rFonts w:ascii="Arial" w:hAnsi="Arial" w:cs="Arial"/>
          <w:sz w:val="16"/>
        </w:rPr>
        <w:t xml:space="preserve">More nice days are coming. A study published this year in the journal Climate Change, led by </w:t>
      </w:r>
      <w:r w:rsidRPr="003327BC">
        <w:rPr>
          <w:rStyle w:val="StyleUnderline"/>
          <w:rFonts w:ascii="Arial" w:hAnsi="Arial" w:cs="Arial"/>
        </w:rPr>
        <w:t>Princeton</w:t>
      </w:r>
      <w:r w:rsidRPr="003327BC">
        <w:rPr>
          <w:rFonts w:ascii="Arial" w:hAnsi="Arial" w:cs="Arial"/>
          <w:sz w:val="16"/>
        </w:rPr>
        <w:t xml:space="preserve"> University </w:t>
      </w:r>
      <w:r w:rsidRPr="003327BC">
        <w:rPr>
          <w:rStyle w:val="StyleUnderline"/>
          <w:rFonts w:ascii="Arial" w:hAnsi="Arial" w:cs="Arial"/>
        </w:rPr>
        <w:t>researcher</w:t>
      </w:r>
      <w:r w:rsidRPr="003327BC">
        <w:rPr>
          <w:rFonts w:ascii="Arial" w:hAnsi="Arial" w:cs="Arial"/>
          <w:sz w:val="16"/>
        </w:rPr>
        <w:t xml:space="preserve"> Karin </w:t>
      </w:r>
      <w:r w:rsidRPr="003327BC">
        <w:rPr>
          <w:rStyle w:val="StyleUnderline"/>
          <w:rFonts w:ascii="Arial" w:hAnsi="Arial" w:cs="Arial"/>
        </w:rPr>
        <w:t xml:space="preserve">van der Wiel, predicts that as global temperatures are pushed to extremes, the planet will, on average, lose 4 days of mild weather per year by 2035. Not </w:t>
      </w:r>
      <w:r w:rsidRPr="003327BC">
        <w:rPr>
          <w:rStyle w:val="Emphasis"/>
        </w:rPr>
        <w:t>Canada</w:t>
      </w:r>
      <w:r w:rsidRPr="003327BC">
        <w:rPr>
          <w:rStyle w:val="StyleUnderline"/>
          <w:rFonts w:ascii="Arial" w:hAnsi="Arial" w:cs="Arial"/>
        </w:rPr>
        <w:t xml:space="preserve">. Instead, we </w:t>
      </w:r>
      <w:r w:rsidRPr="003327BC">
        <w:rPr>
          <w:rStyle w:val="Emphasis"/>
        </w:rPr>
        <w:t xml:space="preserve">will gain between 5 and 25 mild days per year in most parts of the country. </w:t>
      </w:r>
      <w:r w:rsidRPr="003327BC">
        <w:rPr>
          <w:rFonts w:ascii="Arial" w:hAnsi="Arial" w:cs="Arial"/>
          <w:sz w:val="16"/>
        </w:rPr>
        <w:t xml:space="preserve">That's the least of it. </w:t>
      </w:r>
      <w:r w:rsidRPr="003327BC">
        <w:rPr>
          <w:rFonts w:ascii="Arial" w:hAnsi="Arial" w:cs="Arial"/>
          <w:sz w:val="16"/>
          <w:szCs w:val="16"/>
        </w:rPr>
        <w:t>Pleasant weather is just the retail end of Canada's climate change perks. An</w:t>
      </w:r>
      <w:r w:rsidRPr="003327BC">
        <w:rPr>
          <w:rFonts w:ascii="Arial" w:hAnsi="Arial" w:cs="Arial"/>
          <w:sz w:val="16"/>
        </w:rPr>
        <w:t xml:space="preserve"> assessment from our federal government lists the many "opportunities" </w:t>
      </w:r>
      <w:r w:rsidRPr="003327BC">
        <w:rPr>
          <w:rStyle w:val="StyleUnderline"/>
          <w:rFonts w:ascii="Arial" w:hAnsi="Arial" w:cs="Arial"/>
        </w:rPr>
        <w:t xml:space="preserve">climate change will present to Canadian agriculture: </w:t>
      </w:r>
      <w:r w:rsidRPr="003327BC">
        <w:rPr>
          <w:rFonts w:ascii="Arial" w:hAnsi="Arial" w:cs="Arial"/>
          <w:sz w:val="16"/>
        </w:rPr>
        <w:t>"...</w:t>
      </w:r>
      <w:r w:rsidRPr="003327BC">
        <w:rPr>
          <w:rStyle w:val="StyleUnderline"/>
          <w:rFonts w:ascii="Arial" w:hAnsi="Arial" w:cs="Arial"/>
        </w:rPr>
        <w:t xml:space="preserve">an expansion of the growing season to go along with milder and shorter winters. This could increase productivity and </w:t>
      </w:r>
      <w:r w:rsidRPr="003327BC">
        <w:rPr>
          <w:rFonts w:ascii="Arial" w:hAnsi="Arial" w:cs="Arial"/>
          <w:sz w:val="16"/>
          <w:szCs w:val="16"/>
        </w:rPr>
        <w:t>allow the</w:t>
      </w:r>
      <w:r w:rsidRPr="003327BC">
        <w:rPr>
          <w:rFonts w:ascii="Arial" w:hAnsi="Arial" w:cs="Arial"/>
          <w:sz w:val="16"/>
        </w:rPr>
        <w:t xml:space="preserve"> use of new and potentially </w:t>
      </w:r>
      <w:r w:rsidRPr="003327BC">
        <w:rPr>
          <w:rStyle w:val="StyleUnderline"/>
          <w:rFonts w:ascii="Arial" w:hAnsi="Arial" w:cs="Arial"/>
        </w:rPr>
        <w:t>more profitable crops</w:t>
      </w:r>
      <w:proofErr w:type="gramStart"/>
      <w:r w:rsidRPr="003327BC">
        <w:rPr>
          <w:rFonts w:ascii="Arial" w:hAnsi="Arial" w:cs="Arial"/>
          <w:sz w:val="16"/>
        </w:rPr>
        <w:t>....</w:t>
      </w:r>
      <w:r w:rsidRPr="003327BC">
        <w:rPr>
          <w:rStyle w:val="StyleUnderline"/>
          <w:rFonts w:ascii="Arial" w:hAnsi="Arial" w:cs="Arial"/>
        </w:rPr>
        <w:t>These</w:t>
      </w:r>
      <w:proofErr w:type="gramEnd"/>
      <w:r w:rsidRPr="003327BC">
        <w:rPr>
          <w:rStyle w:val="StyleUnderline"/>
          <w:rFonts w:ascii="Arial" w:hAnsi="Arial" w:cs="Arial"/>
        </w:rPr>
        <w:t xml:space="preserve"> warmer temperatures would also benefit livestock production</w:t>
      </w:r>
      <w:r w:rsidRPr="003327BC">
        <w:rPr>
          <w:rFonts w:ascii="Arial" w:hAnsi="Arial" w:cs="Arial"/>
          <w:sz w:val="16"/>
        </w:rPr>
        <w:t xml:space="preserve"> in the form of lower feed requirements, increased survival rates of the young and lower energy costs. </w:t>
      </w:r>
      <w:r w:rsidRPr="003327BC">
        <w:rPr>
          <w:rStyle w:val="StyleUnderline"/>
          <w:rFonts w:ascii="Arial" w:hAnsi="Arial" w:cs="Arial"/>
        </w:rPr>
        <w:t>Climate change could improve soil quality.</w:t>
      </w:r>
      <w:r w:rsidRPr="003327BC">
        <w:rPr>
          <w:rFonts w:ascii="Arial" w:hAnsi="Arial" w:cs="Arial"/>
          <w:sz w:val="16"/>
        </w:rPr>
        <w:t xml:space="preserve">" </w:t>
      </w:r>
      <w:r w:rsidRPr="003327BC">
        <w:rPr>
          <w:rStyle w:val="StyleUnderline"/>
          <w:rFonts w:ascii="Arial" w:hAnsi="Arial" w:cs="Arial"/>
        </w:rPr>
        <w:t>However, the biggest boon to Canada as the world approaches permanent catastrophe is</w:t>
      </w:r>
      <w:r w:rsidRPr="003327BC">
        <w:rPr>
          <w:rFonts w:ascii="Arial" w:hAnsi="Arial" w:cs="Arial"/>
          <w:sz w:val="16"/>
        </w:rPr>
        <w:t xml:space="preserve"> our </w:t>
      </w:r>
      <w:r w:rsidRPr="003327BC">
        <w:rPr>
          <w:rStyle w:val="StyleUnderline"/>
          <w:rFonts w:ascii="Arial" w:hAnsi="Arial" w:cs="Arial"/>
        </w:rPr>
        <w:t>wealth in natural resources: specifically, fossil fuels and freshwater. According to UCLA geographer</w:t>
      </w:r>
      <w:r w:rsidRPr="003327BC">
        <w:rPr>
          <w:rFonts w:ascii="Arial" w:hAnsi="Arial" w:cs="Arial"/>
          <w:sz w:val="16"/>
        </w:rPr>
        <w:t xml:space="preserve"> Laurence C. </w:t>
      </w:r>
      <w:r w:rsidRPr="003327BC">
        <w:rPr>
          <w:rStyle w:val="StyleUnderline"/>
          <w:rFonts w:ascii="Arial" w:hAnsi="Arial" w:cs="Arial"/>
        </w:rPr>
        <w:t>Smith,</w:t>
      </w:r>
      <w:r w:rsidRPr="003327BC">
        <w:rPr>
          <w:rFonts w:ascii="Arial" w:hAnsi="Arial" w:cs="Arial"/>
          <w:sz w:val="16"/>
        </w:rPr>
        <w:t xml:space="preserve"> </w:t>
      </w:r>
      <w:r w:rsidRPr="003327BC">
        <w:rPr>
          <w:rStyle w:val="Emphasis"/>
        </w:rPr>
        <w:t xml:space="preserve">climate change could turn Canada into a "global superpower" by 2050. </w:t>
      </w:r>
      <w:r w:rsidRPr="003327BC">
        <w:rPr>
          <w:rStyle w:val="StyleUnderline"/>
          <w:rFonts w:ascii="Arial" w:hAnsi="Arial" w:cs="Arial"/>
        </w:rPr>
        <w:t>We have enormous reserves of bitumen buried in Alberta</w:t>
      </w:r>
      <w:r w:rsidRPr="003327BC">
        <w:rPr>
          <w:rFonts w:ascii="Arial" w:hAnsi="Arial" w:cs="Arial"/>
          <w:sz w:val="16"/>
        </w:rPr>
        <w:t xml:space="preserve">'s tar sands, which we extract and refine into oil through a process that itself produces immense carbon pollution. </w:t>
      </w:r>
      <w:r w:rsidRPr="003327BC">
        <w:rPr>
          <w:rStyle w:val="StyleUnderline"/>
          <w:rFonts w:ascii="Arial" w:hAnsi="Arial" w:cs="Arial"/>
        </w:rPr>
        <w:t xml:space="preserve">Beyond that, the melting of the Arctic has already opened up new shipping lanes and will </w:t>
      </w:r>
      <w:r w:rsidRPr="003327BC">
        <w:rPr>
          <w:rFonts w:ascii="Arial" w:hAnsi="Arial" w:cs="Arial"/>
          <w:sz w:val="16"/>
        </w:rPr>
        <w:t xml:space="preserve">eventually </w:t>
      </w:r>
      <w:r w:rsidRPr="003327BC">
        <w:rPr>
          <w:rStyle w:val="StyleUnderline"/>
          <w:rFonts w:ascii="Arial" w:hAnsi="Arial" w:cs="Arial"/>
        </w:rPr>
        <w:t>grant</w:t>
      </w:r>
      <w:r w:rsidRPr="003327BC">
        <w:rPr>
          <w:rFonts w:ascii="Arial" w:hAnsi="Arial" w:cs="Arial"/>
          <w:sz w:val="16"/>
        </w:rPr>
        <w:t xml:space="preserve"> us access to </w:t>
      </w:r>
      <w:r w:rsidRPr="003327BC">
        <w:rPr>
          <w:rStyle w:val="StyleUnderline"/>
          <w:rFonts w:ascii="Arial" w:hAnsi="Arial" w:cs="Arial"/>
        </w:rPr>
        <w:t>vast quantities of natural gas beneath the North Pole.</w:t>
      </w:r>
      <w:r w:rsidRPr="003327BC">
        <w:rPr>
          <w:rFonts w:ascii="Arial" w:hAnsi="Arial" w:cs="Arial"/>
          <w:sz w:val="16"/>
        </w:rPr>
        <w:t xml:space="preserve"> To top it all off, </w:t>
      </w:r>
      <w:r w:rsidRPr="003327BC">
        <w:rPr>
          <w:rStyle w:val="StyleUnderline"/>
          <w:rFonts w:ascii="Arial" w:hAnsi="Arial" w:cs="Arial"/>
        </w:rPr>
        <w:t xml:space="preserve">we are </w:t>
      </w:r>
      <w:r w:rsidRPr="003327BC">
        <w:rPr>
          <w:rStyle w:val="Emphasis"/>
        </w:rPr>
        <w:t>uniquely protected from danger.</w:t>
      </w:r>
      <w:r w:rsidRPr="003327BC">
        <w:rPr>
          <w:rStyle w:val="StyleUnderline"/>
          <w:rFonts w:ascii="Arial" w:hAnsi="Arial" w:cs="Arial"/>
        </w:rPr>
        <w:t xml:space="preserve"> As global warming creates climate refugees, food riots and civil war, the only border Canada shares is with our closest ally, the most hyper-militarized country in history. The actions of Canada, as opposed to the image of Canada, prove that </w:t>
      </w:r>
      <w:r w:rsidRPr="003327BC">
        <w:rPr>
          <w:rStyle w:val="Emphasis"/>
        </w:rPr>
        <w:t>we have chosen to fully exploit our position</w:t>
      </w:r>
      <w:r w:rsidRPr="003327BC">
        <w:rPr>
          <w:rStyle w:val="StyleUnderline"/>
          <w:rFonts w:ascii="Arial" w:hAnsi="Arial" w:cs="Arial"/>
        </w:rPr>
        <w:t>. In 2015, Canada had the third-worst environmental protection record in the world</w:t>
      </w:r>
      <w:r w:rsidRPr="003327BC">
        <w:rPr>
          <w:rFonts w:ascii="Arial" w:hAnsi="Arial" w:cs="Arial"/>
          <w:sz w:val="16"/>
        </w:rPr>
        <w:t xml:space="preserve">, according to the Centre for Global Development. </w:t>
      </w:r>
      <w:r w:rsidRPr="003327BC">
        <w:rPr>
          <w:rStyle w:val="Emphasis"/>
        </w:rPr>
        <w:t>Canada has the worst climate change record in the developed world</w:t>
      </w:r>
      <w:r w:rsidRPr="003327BC">
        <w:rPr>
          <w:rFonts w:ascii="Arial" w:hAnsi="Arial" w:cs="Arial"/>
          <w:sz w:val="16"/>
        </w:rPr>
        <w:t xml:space="preserve">, according to Climate Action Network </w:t>
      </w:r>
      <w:r w:rsidRPr="003327BC">
        <w:rPr>
          <w:rFonts w:ascii="Arial" w:hAnsi="Arial" w:cs="Arial"/>
          <w:sz w:val="16"/>
          <w:szCs w:val="16"/>
        </w:rPr>
        <w:t>Europe. None of this will likely improve with the introduction of the Keystone XL pipeline. Our</w:t>
      </w:r>
      <w:r w:rsidRPr="003327BC">
        <w:rPr>
          <w:rFonts w:ascii="Arial" w:hAnsi="Arial" w:cs="Arial"/>
          <w:sz w:val="16"/>
        </w:rPr>
        <w:t xml:space="preserve"> prime minister, Justin </w:t>
      </w:r>
      <w:r w:rsidRPr="003327BC">
        <w:rPr>
          <w:rStyle w:val="StyleUnderline"/>
          <w:rFonts w:ascii="Arial" w:hAnsi="Arial" w:cs="Arial"/>
        </w:rPr>
        <w:t>Trudeau, enjoyed favorable global press when his government pressed other countries to adopt ambitious limits</w:t>
      </w:r>
      <w:r w:rsidRPr="003327BC">
        <w:rPr>
          <w:rFonts w:ascii="Arial" w:hAnsi="Arial" w:cs="Arial"/>
          <w:sz w:val="16"/>
        </w:rPr>
        <w:t xml:space="preserve"> on global temperature increase </w:t>
      </w:r>
      <w:r w:rsidRPr="003327BC">
        <w:rPr>
          <w:rStyle w:val="StyleUnderline"/>
          <w:rFonts w:ascii="Arial" w:hAnsi="Arial" w:cs="Arial"/>
        </w:rPr>
        <w:t>at</w:t>
      </w:r>
      <w:r w:rsidRPr="003327BC">
        <w:rPr>
          <w:rFonts w:ascii="Arial" w:hAnsi="Arial" w:cs="Arial"/>
          <w:sz w:val="16"/>
        </w:rPr>
        <w:t xml:space="preserve"> the </w:t>
      </w:r>
      <w:r w:rsidRPr="003327BC">
        <w:rPr>
          <w:rStyle w:val="StyleUnderline"/>
          <w:rFonts w:ascii="Arial" w:hAnsi="Arial" w:cs="Arial"/>
        </w:rPr>
        <w:t>Paris</w:t>
      </w:r>
      <w:r w:rsidRPr="003327BC">
        <w:rPr>
          <w:rFonts w:ascii="Arial" w:hAnsi="Arial" w:cs="Arial"/>
          <w:sz w:val="16"/>
        </w:rPr>
        <w:t xml:space="preserve"> climate conference. But </w:t>
      </w:r>
      <w:r w:rsidRPr="003327BC">
        <w:rPr>
          <w:rStyle w:val="Emphasis"/>
        </w:rPr>
        <w:t>he simultaneously chose not to change Canada's own pollution targets</w:t>
      </w:r>
      <w:r w:rsidRPr="003327BC">
        <w:rPr>
          <w:rFonts w:ascii="Arial" w:hAnsi="Arial" w:cs="Arial"/>
          <w:sz w:val="16"/>
        </w:rPr>
        <w:t xml:space="preserve"> </w:t>
      </w:r>
      <w:r w:rsidRPr="003327BC">
        <w:rPr>
          <w:rStyle w:val="StyleUnderline"/>
          <w:rFonts w:ascii="Arial" w:hAnsi="Arial" w:cs="Arial"/>
        </w:rPr>
        <w:t>from the level set by</w:t>
      </w:r>
      <w:r w:rsidRPr="003327BC">
        <w:rPr>
          <w:rFonts w:ascii="Arial" w:hAnsi="Arial" w:cs="Arial"/>
          <w:sz w:val="16"/>
        </w:rPr>
        <w:t xml:space="preserve"> his predecessor, </w:t>
      </w:r>
      <w:r w:rsidRPr="003327BC">
        <w:rPr>
          <w:rStyle w:val="StyleUnderline"/>
          <w:rFonts w:ascii="Arial" w:hAnsi="Arial" w:cs="Arial"/>
        </w:rPr>
        <w:t xml:space="preserve">a Conservative who had an explicit agenda to aid the oil industry in any way. </w:t>
      </w:r>
      <w:r w:rsidRPr="003327BC">
        <w:rPr>
          <w:rFonts w:ascii="Arial" w:hAnsi="Arial" w:cs="Arial"/>
          <w:sz w:val="16"/>
        </w:rPr>
        <w:t xml:space="preserve">A few months after Paris, Trudeau offered the following reassurance in a speech to the oil and gas industry: </w:t>
      </w:r>
      <w:r w:rsidRPr="003327BC">
        <w:rPr>
          <w:rStyle w:val="StyleUnderline"/>
          <w:rFonts w:ascii="Arial" w:hAnsi="Arial" w:cs="Arial"/>
        </w:rPr>
        <w:t xml:space="preserve">"No country would find 173 billion barrels of oil in the ground and just leave them there." </w:t>
      </w:r>
      <w:r w:rsidRPr="003327BC">
        <w:rPr>
          <w:rFonts w:ascii="Arial" w:hAnsi="Arial" w:cs="Arial"/>
          <w:sz w:val="16"/>
        </w:rPr>
        <w:t xml:space="preserve">This begs the question: </w:t>
      </w:r>
      <w:r w:rsidRPr="003327BC">
        <w:rPr>
          <w:rStyle w:val="Emphasis"/>
        </w:rPr>
        <w:t>can you really be a"nice guy" if you profit from the world's misery?</w:t>
      </w:r>
    </w:p>
    <w:p w14:paraId="10B3ACDA" w14:textId="77777777" w:rsidR="00D16C4E" w:rsidRPr="003327BC" w:rsidRDefault="00D16C4E" w:rsidP="00D16C4E">
      <w:pPr>
        <w:rPr>
          <w:rFonts w:ascii="Arial" w:hAnsi="Arial" w:cs="Arial"/>
        </w:rPr>
      </w:pPr>
    </w:p>
    <w:p w14:paraId="57FAE157" w14:textId="77777777" w:rsidR="00D16C4E" w:rsidRPr="003327BC" w:rsidRDefault="00D16C4E" w:rsidP="00D16C4E">
      <w:pPr>
        <w:pStyle w:val="Heading2"/>
        <w:rPr>
          <w:rFonts w:ascii="Arial" w:hAnsi="Arial" w:cs="Arial"/>
        </w:rPr>
      </w:pPr>
      <w:r w:rsidRPr="003327BC">
        <w:rPr>
          <w:rFonts w:ascii="Arial" w:hAnsi="Arial" w:cs="Arial"/>
        </w:rPr>
        <w:t>AT Economy Net Benefit</w:t>
      </w:r>
    </w:p>
    <w:p w14:paraId="4EA39EA5" w14:textId="79636AC7" w:rsidR="00D16C4E" w:rsidRPr="003327BC" w:rsidRDefault="000D19FD" w:rsidP="00D16C4E">
      <w:pPr>
        <w:pStyle w:val="Heading3"/>
        <w:rPr>
          <w:rFonts w:ascii="Arial" w:hAnsi="Arial" w:cs="Arial"/>
        </w:rPr>
      </w:pPr>
      <w:r>
        <w:rPr>
          <w:rFonts w:ascii="Arial" w:hAnsi="Arial" w:cs="Arial"/>
        </w:rPr>
        <w:t xml:space="preserve">2AC </w:t>
      </w:r>
      <w:r w:rsidR="00D16C4E" w:rsidRPr="003327BC">
        <w:rPr>
          <w:rFonts w:ascii="Arial" w:hAnsi="Arial" w:cs="Arial"/>
        </w:rPr>
        <w:t>Economy High</w:t>
      </w:r>
    </w:p>
    <w:p w14:paraId="760A0A30" w14:textId="77777777" w:rsidR="00D16C4E" w:rsidRPr="003327BC" w:rsidRDefault="00D16C4E" w:rsidP="00D16C4E">
      <w:pPr>
        <w:pStyle w:val="Heading4"/>
        <w:rPr>
          <w:rFonts w:ascii="Arial" w:hAnsi="Arial" w:cs="Arial"/>
        </w:rPr>
      </w:pPr>
      <w:r w:rsidRPr="003327BC">
        <w:rPr>
          <w:rFonts w:ascii="Arial" w:hAnsi="Arial" w:cs="Arial"/>
        </w:rPr>
        <w:t>The Canadian economy is booming — GDP, interest rates, and a strong dollar</w:t>
      </w:r>
    </w:p>
    <w:p w14:paraId="7A35C301" w14:textId="77777777" w:rsidR="00D16C4E" w:rsidRPr="003327BC" w:rsidRDefault="00D16C4E" w:rsidP="00D16C4E">
      <w:pPr>
        <w:rPr>
          <w:rFonts w:ascii="Arial" w:hAnsi="Arial" w:cs="Arial"/>
        </w:rPr>
      </w:pPr>
      <w:r w:rsidRPr="003327BC">
        <w:rPr>
          <w:rStyle w:val="Style13ptBold"/>
          <w:rFonts w:ascii="Arial" w:hAnsi="Arial" w:cs="Arial"/>
        </w:rPr>
        <w:t>Ljunggren 18</w:t>
      </w:r>
      <w:r w:rsidRPr="003327BC">
        <w:rPr>
          <w:rFonts w:ascii="Arial" w:hAnsi="Arial" w:cs="Arial"/>
        </w:rPr>
        <w:t xml:space="preserve"> — (David Ljunggren, “Canadian economy shows surprising strength. What's that mean for rates?” June 29, 2018, https://business.financialpost.com/news/economy/update-1-canadian-economy-grew-in-april-despite-effects-of-bad-weather)//sy</w:t>
      </w:r>
    </w:p>
    <w:p w14:paraId="7B86E908" w14:textId="77777777" w:rsidR="00D16C4E" w:rsidRPr="003327BC" w:rsidRDefault="00D16C4E" w:rsidP="00D16C4E">
      <w:pPr>
        <w:rPr>
          <w:rFonts w:ascii="Arial" w:hAnsi="Arial" w:cs="Arial"/>
          <w:u w:val="single"/>
        </w:rPr>
      </w:pPr>
      <w:r w:rsidRPr="003327BC">
        <w:rPr>
          <w:rFonts w:ascii="Arial" w:hAnsi="Arial" w:cs="Arial"/>
          <w:sz w:val="16"/>
        </w:rPr>
        <w:t xml:space="preserve">OTTAWA — </w:t>
      </w:r>
      <w:r w:rsidRPr="003327BC">
        <w:rPr>
          <w:rStyle w:val="StyleUnderline"/>
          <w:rFonts w:ascii="Arial" w:hAnsi="Arial" w:cs="Arial"/>
        </w:rPr>
        <w:t>Canada’s economy shrugged off the effects of bad weather</w:t>
      </w:r>
      <w:r w:rsidRPr="003327BC">
        <w:rPr>
          <w:rFonts w:ascii="Arial" w:hAnsi="Arial" w:cs="Arial"/>
          <w:sz w:val="16"/>
        </w:rPr>
        <w:t xml:space="preserve"> to post unexpected growth in April, </w:t>
      </w:r>
      <w:r w:rsidRPr="003327BC">
        <w:rPr>
          <w:rStyle w:val="StyleUnderline"/>
          <w:rFonts w:ascii="Arial" w:hAnsi="Arial" w:cs="Arial"/>
        </w:rPr>
        <w:t>pushing up the Canadian dollar and boosting the prospects for an interest rate hike next</w:t>
      </w:r>
      <w:r w:rsidRPr="003327BC">
        <w:rPr>
          <w:rFonts w:ascii="Arial" w:hAnsi="Arial" w:cs="Arial"/>
          <w:sz w:val="16"/>
        </w:rPr>
        <w:t xml:space="preserve"> month. Statistics Canada said on Friday that </w:t>
      </w:r>
      <w:r w:rsidRPr="003327BC">
        <w:rPr>
          <w:rStyle w:val="StyleUnderline"/>
          <w:rFonts w:ascii="Arial" w:hAnsi="Arial" w:cs="Arial"/>
        </w:rPr>
        <w:t xml:space="preserve">GDP rose by 0.1 per cent from March, the seventh time in the last eight months that the economy has expanded. </w:t>
      </w:r>
      <w:r w:rsidRPr="003327BC">
        <w:rPr>
          <w:rFonts w:ascii="Arial" w:hAnsi="Arial" w:cs="Arial"/>
          <w:sz w:val="16"/>
        </w:rPr>
        <w:t>Analysts in a Reuters poll had predicted no change. The Bank of Canada has raised rates three times since July 2017. The chance of an interest rate hike at the July 11 announcement jumped to almost 80 per cent from 67 per cent, the overnight index swaps market indicated. Stephen Poloz, the central bank’s governor, on Wednesday said economic data would decide the next move. “</w:t>
      </w:r>
      <w:r w:rsidRPr="003327BC">
        <w:rPr>
          <w:rStyle w:val="StyleUnderline"/>
          <w:rFonts w:ascii="Arial" w:hAnsi="Arial" w:cs="Arial"/>
        </w:rPr>
        <w:t>This certainly doesn’t hurt the case for a hike</w:t>
      </w:r>
      <w:r w:rsidRPr="003327BC">
        <w:rPr>
          <w:rFonts w:ascii="Arial" w:hAnsi="Arial" w:cs="Arial"/>
          <w:sz w:val="16"/>
        </w:rPr>
        <w:t xml:space="preserve"> </w:t>
      </w:r>
      <w:r w:rsidRPr="003327BC">
        <w:rPr>
          <w:rStyle w:val="StyleUnderline"/>
          <w:rFonts w:ascii="Arial" w:hAnsi="Arial" w:cs="Arial"/>
        </w:rPr>
        <w:t xml:space="preserve">(in July) with </w:t>
      </w:r>
      <w:r w:rsidRPr="003327BC">
        <w:rPr>
          <w:rStyle w:val="Emphasis"/>
        </w:rPr>
        <w:t>growth beating expectations</w:t>
      </w:r>
      <w:r w:rsidRPr="003327BC">
        <w:rPr>
          <w:rStyle w:val="StyleUnderline"/>
          <w:rFonts w:ascii="Arial" w:hAnsi="Arial" w:cs="Arial"/>
        </w:rPr>
        <w:t xml:space="preserve"> </w:t>
      </w:r>
      <w:r w:rsidRPr="003327BC">
        <w:rPr>
          <w:rFonts w:ascii="Arial" w:hAnsi="Arial" w:cs="Arial"/>
          <w:sz w:val="16"/>
        </w:rPr>
        <w:t xml:space="preserve">and with Statistics Canada sounding fairly aggressive that </w:t>
      </w:r>
      <w:r w:rsidRPr="003327BC">
        <w:rPr>
          <w:rStyle w:val="StyleUnderline"/>
          <w:rFonts w:ascii="Arial" w:hAnsi="Arial" w:cs="Arial"/>
        </w:rPr>
        <w:t>it would have been stronger yet if it were not for adverse weather effects</w:t>
      </w:r>
      <w:r w:rsidRPr="003327BC">
        <w:rPr>
          <w:rFonts w:ascii="Arial" w:hAnsi="Arial" w:cs="Arial"/>
          <w:sz w:val="16"/>
        </w:rPr>
        <w:t xml:space="preserve">,” said Derek Holt, vice president of capital markets economics at Scotiabank. “I think the bank is going in July,” he said by phone. Colder-than-normal temperatures, including an ice storm across central and eastern Canada, helped cut retail trade by 1.3 per cent. Construction declined by 0.5 per cent. </w:t>
      </w:r>
      <w:r w:rsidRPr="003327BC">
        <w:rPr>
          <w:rStyle w:val="StyleUnderline"/>
          <w:rFonts w:ascii="Arial" w:hAnsi="Arial" w:cs="Arial"/>
        </w:rPr>
        <w:t>Manufacturing rose by 0.8 per cent</w:t>
      </w:r>
      <w:r w:rsidRPr="003327BC">
        <w:rPr>
          <w:rFonts w:ascii="Arial" w:hAnsi="Arial" w:cs="Arial"/>
          <w:sz w:val="16"/>
        </w:rPr>
        <w:t xml:space="preserve"> from March on higher output of machinery as well as food products and chemical products. </w:t>
      </w:r>
      <w:r w:rsidRPr="003327BC">
        <w:rPr>
          <w:rStyle w:val="StyleUnderline"/>
          <w:rFonts w:ascii="Arial" w:hAnsi="Arial" w:cs="Arial"/>
        </w:rPr>
        <w:t>The Canadian dollar strengthened to a 10-day high against its U.S. counterpart</w:t>
      </w:r>
      <w:r w:rsidRPr="003327BC">
        <w:rPr>
          <w:rFonts w:ascii="Arial" w:hAnsi="Arial" w:cs="Arial"/>
          <w:sz w:val="16"/>
        </w:rPr>
        <w:t xml:space="preserve">. Shortly after the data release, it was trading 0.4 per cent higher at C$1.3200 to the greenback, or 75.76 U.S. cents. Separately, Statscan said Canadian producer prices rose by 1.0 per cent in May from April, the fifth consecutive increase, on higher prices for energy and petroleum products. </w:t>
      </w:r>
      <w:r w:rsidRPr="003327BC">
        <w:rPr>
          <w:rStyle w:val="StyleUnderline"/>
          <w:rFonts w:ascii="Arial" w:hAnsi="Arial" w:cs="Arial"/>
        </w:rPr>
        <w:t>Of the 21 major commodity groups, prices were up in 17 and down in one</w:t>
      </w:r>
      <w:r w:rsidRPr="003327BC">
        <w:rPr>
          <w:rFonts w:ascii="Arial" w:hAnsi="Arial" w:cs="Arial"/>
          <w:sz w:val="16"/>
        </w:rPr>
        <w:t xml:space="preserve">, leaving three unchanged. </w:t>
      </w:r>
      <w:r w:rsidRPr="003327BC">
        <w:rPr>
          <w:rStyle w:val="StyleUnderline"/>
          <w:rFonts w:ascii="Arial" w:hAnsi="Arial" w:cs="Arial"/>
        </w:rPr>
        <w:t>The advance was the greatest since the 1.5 per cent jump seen in November 2017.</w:t>
      </w:r>
    </w:p>
    <w:p w14:paraId="01A6D8DD" w14:textId="77777777" w:rsidR="00D16C4E" w:rsidRPr="003327BC" w:rsidRDefault="00D16C4E" w:rsidP="00D16C4E">
      <w:pPr>
        <w:pStyle w:val="Heading4"/>
        <w:rPr>
          <w:rFonts w:ascii="Arial" w:hAnsi="Arial" w:cs="Arial"/>
        </w:rPr>
      </w:pPr>
      <w:r w:rsidRPr="003327BC">
        <w:rPr>
          <w:rFonts w:ascii="Arial" w:hAnsi="Arial" w:cs="Arial"/>
        </w:rPr>
        <w:t>Canadian economic growth is accelerating after a recent slump — manufacturing, real-estate, and GDP are all trending upward</w:t>
      </w:r>
    </w:p>
    <w:p w14:paraId="78DA3A9F" w14:textId="77777777" w:rsidR="00D16C4E" w:rsidRPr="003327BC" w:rsidRDefault="00D16C4E" w:rsidP="00D16C4E">
      <w:pPr>
        <w:rPr>
          <w:rFonts w:ascii="Arial" w:hAnsi="Arial" w:cs="Arial"/>
        </w:rPr>
      </w:pPr>
      <w:r w:rsidRPr="003327BC">
        <w:rPr>
          <w:rStyle w:val="Style13ptBold"/>
          <w:rFonts w:ascii="Arial" w:hAnsi="Arial" w:cs="Arial"/>
        </w:rPr>
        <w:t>Argitis 6/29</w:t>
      </w:r>
      <w:r w:rsidRPr="003327BC">
        <w:rPr>
          <w:rFonts w:ascii="Arial" w:hAnsi="Arial" w:cs="Arial"/>
        </w:rPr>
        <w:t xml:space="preserve"> — (Theophilos Argitis, “Canada's Economy Shows Surprise Strength With April GDP Gain,” June 29, 2018, https://www.bloomberg.com/news/articles/2018-06-29/canada-s-economy-shows-surprising-strength-with-april-gdp-gain)//sy</w:t>
      </w:r>
    </w:p>
    <w:p w14:paraId="6707E9A2" w14:textId="77777777" w:rsidR="00D16C4E" w:rsidRPr="003327BC" w:rsidRDefault="00D16C4E" w:rsidP="00D16C4E">
      <w:pPr>
        <w:rPr>
          <w:rFonts w:ascii="Arial" w:hAnsi="Arial" w:cs="Arial"/>
          <w:sz w:val="16"/>
        </w:rPr>
      </w:pPr>
      <w:r w:rsidRPr="003327BC">
        <w:rPr>
          <w:rStyle w:val="StyleUnderline"/>
          <w:rFonts w:ascii="Arial" w:hAnsi="Arial" w:cs="Arial"/>
        </w:rPr>
        <w:t>Canada’s economy showed unexpected strength in April with output edging higher</w:t>
      </w:r>
      <w:r w:rsidRPr="003327BC">
        <w:rPr>
          <w:rFonts w:ascii="Arial" w:hAnsi="Arial" w:cs="Arial"/>
          <w:sz w:val="16"/>
        </w:rPr>
        <w:t xml:space="preserve"> </w:t>
      </w:r>
      <w:r w:rsidRPr="003327BC">
        <w:rPr>
          <w:rStyle w:val="StyleUnderline"/>
          <w:rFonts w:ascii="Arial" w:hAnsi="Arial" w:cs="Arial"/>
        </w:rPr>
        <w:t>on a sharp pick up in manufacturing and a rebounding real estate sector</w:t>
      </w:r>
      <w:r w:rsidRPr="003327BC">
        <w:rPr>
          <w:rFonts w:ascii="Arial" w:hAnsi="Arial" w:cs="Arial"/>
          <w:sz w:val="16"/>
        </w:rPr>
        <w:t xml:space="preserve">. </w:t>
      </w:r>
      <w:r w:rsidRPr="003327BC">
        <w:rPr>
          <w:rStyle w:val="StyleUnderline"/>
          <w:rFonts w:ascii="Arial" w:hAnsi="Arial" w:cs="Arial"/>
        </w:rPr>
        <w:t>Gross domestic product expanded 0.1 percent</w:t>
      </w:r>
      <w:r w:rsidRPr="003327BC">
        <w:rPr>
          <w:rFonts w:ascii="Arial" w:hAnsi="Arial" w:cs="Arial"/>
          <w:sz w:val="16"/>
        </w:rPr>
        <w:t xml:space="preserve"> from the prior month, Statistics Canada reported Friday in Ottawa. Economists had been expecting a flat reading due to the impact of poor weather conditions in April and following a disappointing run of economic data for the month. </w:t>
      </w:r>
      <w:r w:rsidRPr="003327BC">
        <w:rPr>
          <w:rStyle w:val="Emphasis"/>
        </w:rPr>
        <w:t>The economy now is on track for growth to accelerate</w:t>
      </w:r>
      <w:r w:rsidRPr="003327BC">
        <w:rPr>
          <w:rFonts w:ascii="Arial" w:hAnsi="Arial" w:cs="Arial"/>
          <w:sz w:val="16"/>
        </w:rPr>
        <w:t xml:space="preserve"> -- at least in the second quarter --</w:t>
      </w:r>
      <w:r w:rsidRPr="003327BC">
        <w:rPr>
          <w:rStyle w:val="StyleUnderline"/>
          <w:rFonts w:ascii="Arial" w:hAnsi="Arial" w:cs="Arial"/>
        </w:rPr>
        <w:t xml:space="preserve"> to beyond 2 percent</w:t>
      </w:r>
      <w:r w:rsidRPr="003327BC">
        <w:rPr>
          <w:rFonts w:ascii="Arial" w:hAnsi="Arial" w:cs="Arial"/>
          <w:sz w:val="16"/>
        </w:rPr>
        <w:t xml:space="preserve">, </w:t>
      </w:r>
      <w:r w:rsidRPr="003327BC">
        <w:rPr>
          <w:rStyle w:val="StyleUnderline"/>
          <w:rFonts w:ascii="Arial" w:hAnsi="Arial" w:cs="Arial"/>
        </w:rPr>
        <w:t>which should reinforce expectations the Bank of Canada will proceed with interest-rate increases</w:t>
      </w:r>
      <w:r w:rsidRPr="003327BC">
        <w:rPr>
          <w:rFonts w:ascii="Arial" w:hAnsi="Arial" w:cs="Arial"/>
          <w:sz w:val="16"/>
        </w:rPr>
        <w:t xml:space="preserve"> in the second half of this year. The report marks a third consecutive month of gains -- including strong advances of 0.3 percent and 0.4 percent in March and February. [GRAPH OMITTED] “</w:t>
      </w:r>
      <w:r w:rsidRPr="003327BC">
        <w:rPr>
          <w:rStyle w:val="StyleUnderline"/>
          <w:rFonts w:ascii="Arial" w:hAnsi="Arial" w:cs="Arial"/>
        </w:rPr>
        <w:t>While</w:t>
      </w:r>
      <w:r w:rsidRPr="003327BC">
        <w:rPr>
          <w:rFonts w:ascii="Arial" w:hAnsi="Arial" w:cs="Arial"/>
          <w:sz w:val="16"/>
        </w:rPr>
        <w:t xml:space="preserve"> readily </w:t>
      </w:r>
      <w:r w:rsidRPr="003327BC">
        <w:rPr>
          <w:rStyle w:val="StyleUnderline"/>
          <w:rFonts w:ascii="Arial" w:hAnsi="Arial" w:cs="Arial"/>
        </w:rPr>
        <w:t>acknowledging that a 0.1% rise in</w:t>
      </w:r>
      <w:r w:rsidRPr="003327BC">
        <w:rPr>
          <w:rFonts w:ascii="Arial" w:hAnsi="Arial" w:cs="Arial"/>
          <w:sz w:val="16"/>
        </w:rPr>
        <w:t xml:space="preserve"> headline </w:t>
      </w:r>
      <w:r w:rsidRPr="003327BC">
        <w:rPr>
          <w:rStyle w:val="StyleUnderline"/>
          <w:rFonts w:ascii="Arial" w:hAnsi="Arial" w:cs="Arial"/>
        </w:rPr>
        <w:t>GDP is not going to send many hearts racing, this actually was a decent result in a challenging month for the economy</w:t>
      </w:r>
      <w:r w:rsidRPr="003327BC">
        <w:rPr>
          <w:rFonts w:ascii="Arial" w:hAnsi="Arial" w:cs="Arial"/>
          <w:sz w:val="16"/>
        </w:rPr>
        <w:t xml:space="preserve">,” Doug Porter, chief economist at Bank of Montreal, said in a note to investors. “Importantly, it suggests that growth was pretty much in line with the Bank of Canada’s underlying expectations through the spring. ” </w:t>
      </w:r>
      <w:r w:rsidRPr="003327BC">
        <w:rPr>
          <w:rStyle w:val="StyleUnderline"/>
          <w:rFonts w:ascii="Arial" w:hAnsi="Arial" w:cs="Arial"/>
        </w:rPr>
        <w:t>The Canadian dollar advanced after the report, gaining 0.5 percent</w:t>
      </w:r>
      <w:r w:rsidRPr="003327BC">
        <w:rPr>
          <w:rFonts w:ascii="Arial" w:hAnsi="Arial" w:cs="Arial"/>
          <w:sz w:val="16"/>
        </w:rPr>
        <w:t xml:space="preserve"> to C$1.3184 per U.S. dollar at 9:23 a.m in Toronto trading. Investors increased odds for a rate increase on July 11 to about 84 percent. Bad Run </w:t>
      </w:r>
      <w:r w:rsidRPr="003327BC">
        <w:rPr>
          <w:rStyle w:val="StyleUnderline"/>
          <w:rFonts w:ascii="Arial" w:hAnsi="Arial" w:cs="Arial"/>
        </w:rPr>
        <w:t xml:space="preserve">Canada’s economy is coming off a run of </w:t>
      </w:r>
      <w:r w:rsidRPr="003327BC">
        <w:rPr>
          <w:rFonts w:ascii="Arial" w:hAnsi="Arial" w:cs="Arial"/>
          <w:sz w:val="16"/>
        </w:rPr>
        <w:t xml:space="preserve">three consecutive quarters of </w:t>
      </w:r>
      <w:r w:rsidRPr="003327BC">
        <w:rPr>
          <w:rStyle w:val="StyleUnderline"/>
          <w:rFonts w:ascii="Arial" w:hAnsi="Arial" w:cs="Arial"/>
        </w:rPr>
        <w:t xml:space="preserve">disappointing growth readings of below 2 percent. Manufacturing was up 0.8 percent in April, which may be the biggest surprise given earlier factory sales data showed sharp declines </w:t>
      </w:r>
      <w:r w:rsidRPr="003327BC">
        <w:rPr>
          <w:rFonts w:ascii="Arial" w:hAnsi="Arial" w:cs="Arial"/>
          <w:sz w:val="16"/>
        </w:rPr>
        <w:t xml:space="preserve">during the month. Statistics Canada reconciled the discrepancy by saying </w:t>
      </w:r>
      <w:r w:rsidRPr="003327BC">
        <w:rPr>
          <w:rStyle w:val="StyleUnderline"/>
          <w:rFonts w:ascii="Arial" w:hAnsi="Arial" w:cs="Arial"/>
        </w:rPr>
        <w:t>much of the production ended up as inventory</w:t>
      </w:r>
      <w:r w:rsidRPr="003327BC">
        <w:rPr>
          <w:rFonts w:ascii="Arial" w:hAnsi="Arial" w:cs="Arial"/>
          <w:sz w:val="16"/>
        </w:rPr>
        <w:t xml:space="preserve">, which suggests </w:t>
      </w:r>
      <w:r w:rsidRPr="003327BC">
        <w:rPr>
          <w:rStyle w:val="StyleUnderline"/>
          <w:rFonts w:ascii="Arial" w:hAnsi="Arial" w:cs="Arial"/>
        </w:rPr>
        <w:t xml:space="preserve">a correction may be in store for the sector as those inventories get wound down. </w:t>
      </w:r>
      <w:r w:rsidRPr="003327BC">
        <w:rPr>
          <w:rFonts w:ascii="Arial" w:hAnsi="Arial" w:cs="Arial"/>
          <w:sz w:val="16"/>
        </w:rPr>
        <w:t xml:space="preserve">Both durable and non-durable manufacturing posted gains. </w:t>
      </w:r>
      <w:r w:rsidRPr="003327BC">
        <w:rPr>
          <w:rStyle w:val="StyleUnderline"/>
          <w:rFonts w:ascii="Arial" w:hAnsi="Arial" w:cs="Arial"/>
        </w:rPr>
        <w:t>The real estate sector</w:t>
      </w:r>
      <w:r w:rsidRPr="003327BC">
        <w:rPr>
          <w:rFonts w:ascii="Arial" w:hAnsi="Arial" w:cs="Arial"/>
          <w:sz w:val="16"/>
        </w:rPr>
        <w:t xml:space="preserve"> -- which has struggled amid a slumping housing market </w:t>
      </w:r>
      <w:r w:rsidRPr="003327BC">
        <w:rPr>
          <w:rStyle w:val="StyleUnderline"/>
          <w:rFonts w:ascii="Arial" w:hAnsi="Arial" w:cs="Arial"/>
        </w:rPr>
        <w:t>-- continues to show signs of stabilization</w:t>
      </w:r>
      <w:r w:rsidRPr="003327BC">
        <w:rPr>
          <w:rFonts w:ascii="Arial" w:hAnsi="Arial" w:cs="Arial"/>
          <w:sz w:val="16"/>
        </w:rPr>
        <w:t>. Real estate agent and broker activity was up 0.5 percent during the month, the biggest gain since tighter mortgage regulations were implemented at the start of the year. Unseasonably cold weather in April also had an impact on the numbers, in both directions. It helped activity at utilities, which saw a 1.6 percent gain during the month, but hurt retail activity, which was down 1.3 percent.</w:t>
      </w:r>
    </w:p>
    <w:p w14:paraId="359AEB9B" w14:textId="1E1C2A0B" w:rsidR="00D16C4E" w:rsidRPr="003327BC" w:rsidRDefault="000D19FD" w:rsidP="00D16C4E">
      <w:pPr>
        <w:pStyle w:val="Heading3"/>
        <w:rPr>
          <w:rFonts w:ascii="Arial" w:hAnsi="Arial" w:cs="Arial"/>
        </w:rPr>
      </w:pPr>
      <w:r>
        <w:rPr>
          <w:rFonts w:ascii="Arial" w:hAnsi="Arial" w:cs="Arial"/>
        </w:rPr>
        <w:t>2AC</w:t>
      </w:r>
      <w:r w:rsidR="00D16C4E" w:rsidRPr="003327BC">
        <w:rPr>
          <w:rFonts w:ascii="Arial" w:hAnsi="Arial" w:cs="Arial"/>
        </w:rPr>
        <w:t xml:space="preserve"> Too Long-Term </w:t>
      </w:r>
    </w:p>
    <w:p w14:paraId="134D6789" w14:textId="77777777" w:rsidR="00D16C4E" w:rsidRPr="003327BC" w:rsidRDefault="00D16C4E" w:rsidP="00D16C4E">
      <w:pPr>
        <w:pStyle w:val="Heading4"/>
        <w:rPr>
          <w:rFonts w:ascii="Arial" w:hAnsi="Arial" w:cs="Arial"/>
        </w:rPr>
      </w:pPr>
      <w:r w:rsidRPr="003327BC">
        <w:rPr>
          <w:rFonts w:ascii="Arial" w:hAnsi="Arial" w:cs="Arial"/>
        </w:rPr>
        <w:t>They don’t access their link – the economic gains from resettlement take too long – short term costs turn the net benefit</w:t>
      </w:r>
    </w:p>
    <w:p w14:paraId="1B89BE86" w14:textId="77777777" w:rsidR="00D16C4E" w:rsidRPr="003327BC" w:rsidRDefault="00D16C4E" w:rsidP="00D16C4E">
      <w:pPr>
        <w:spacing w:after="0"/>
        <w:rPr>
          <w:rFonts w:ascii="Arial" w:hAnsi="Arial" w:cs="Arial"/>
        </w:rPr>
      </w:pPr>
      <w:r w:rsidRPr="003327BC">
        <w:rPr>
          <w:rFonts w:ascii="Arial" w:hAnsi="Arial" w:cs="Arial"/>
          <w:b/>
        </w:rPr>
        <w:t>CBC News 17</w:t>
      </w:r>
      <w:r w:rsidRPr="003327BC">
        <w:rPr>
          <w:rFonts w:ascii="Arial" w:hAnsi="Arial" w:cs="Arial"/>
        </w:rPr>
        <w:t xml:space="preserve"> [CBC News; April 4, 2017] “Research finds refugees have same economic success as other Canadians, but it takes time” www.cbc.ca/news/canada/british-columbia/refugees-canada-economy-1.4055809//BPuch</w:t>
      </w:r>
    </w:p>
    <w:p w14:paraId="0E5EE6A9" w14:textId="77777777" w:rsidR="00D16C4E" w:rsidRPr="003327BC" w:rsidRDefault="00D16C4E" w:rsidP="00D16C4E">
      <w:pPr>
        <w:spacing w:after="0"/>
        <w:rPr>
          <w:rStyle w:val="Emphasis"/>
        </w:rPr>
      </w:pPr>
      <w:r w:rsidRPr="003327BC">
        <w:rPr>
          <w:rStyle w:val="StyleUnderline"/>
          <w:rFonts w:ascii="Arial" w:hAnsi="Arial" w:cs="Arial"/>
        </w:rPr>
        <w:t>A UBC researcher says three decades of census data shows refugees</w:t>
      </w:r>
      <w:r w:rsidRPr="003327BC">
        <w:rPr>
          <w:rFonts w:ascii="Arial" w:hAnsi="Arial" w:cs="Arial"/>
          <w:sz w:val="16"/>
        </w:rPr>
        <w:t xml:space="preserve">, on average, </w:t>
      </w:r>
      <w:r w:rsidRPr="003327BC">
        <w:rPr>
          <w:rStyle w:val="StyleUnderline"/>
          <w:rFonts w:ascii="Arial" w:hAnsi="Arial" w:cs="Arial"/>
        </w:rPr>
        <w:t>cost the country no more in the long term</w:t>
      </w:r>
      <w:r w:rsidRPr="003327BC">
        <w:rPr>
          <w:rFonts w:ascii="Arial" w:hAnsi="Arial" w:cs="Arial"/>
          <w:sz w:val="16"/>
        </w:rPr>
        <w:t xml:space="preserve"> </w:t>
      </w:r>
      <w:r w:rsidRPr="003327BC">
        <w:rPr>
          <w:rStyle w:val="StyleUnderline"/>
          <w:rFonts w:ascii="Arial" w:hAnsi="Arial" w:cs="Arial"/>
        </w:rPr>
        <w:t>than someone born here</w:t>
      </w:r>
      <w:r w:rsidRPr="003327BC">
        <w:rPr>
          <w:rFonts w:ascii="Arial" w:hAnsi="Arial" w:cs="Arial"/>
          <w:sz w:val="16"/>
        </w:rPr>
        <w:t xml:space="preserve">. Professor of Geography Dan Hiebert says </w:t>
      </w:r>
      <w:r w:rsidRPr="003327BC">
        <w:rPr>
          <w:rStyle w:val="StyleUnderline"/>
          <w:rFonts w:ascii="Arial" w:hAnsi="Arial" w:cs="Arial"/>
        </w:rPr>
        <w:t>the financial status of refugees</w:t>
      </w:r>
      <w:r w:rsidRPr="003327BC">
        <w:rPr>
          <w:rFonts w:ascii="Arial" w:hAnsi="Arial" w:cs="Arial"/>
          <w:sz w:val="16"/>
        </w:rPr>
        <w:t xml:space="preserve"> living in Canada's six biggest cities </w:t>
      </w:r>
      <w:r w:rsidRPr="003327BC">
        <w:rPr>
          <w:rStyle w:val="StyleUnderline"/>
          <w:rFonts w:ascii="Arial" w:hAnsi="Arial" w:cs="Arial"/>
        </w:rPr>
        <w:t xml:space="preserve">will eventually mirror the rest of the population, </w:t>
      </w:r>
      <w:r w:rsidRPr="003327BC">
        <w:rPr>
          <w:rStyle w:val="Emphasis"/>
        </w:rPr>
        <w:t xml:space="preserve">although </w:t>
      </w:r>
      <w:r w:rsidRPr="003327BC">
        <w:rPr>
          <w:rStyle w:val="Emphasis"/>
          <w:highlight w:val="green"/>
        </w:rPr>
        <w:t>it can take up to 20 years. "Really tough times at the beginning, high levels of poverty, high levels of social assistance, as much subsidized housing as they can find,"</w:t>
      </w:r>
      <w:r w:rsidRPr="003327BC">
        <w:rPr>
          <w:rFonts w:ascii="Arial" w:hAnsi="Arial" w:cs="Arial"/>
          <w:sz w:val="16"/>
        </w:rPr>
        <w:t xml:space="preserve"> Hiebert told On The Coast guest host Gloria Macarenko. "After those investments in the beginning years, you find a steady improvement in their economic fortunes over time, [and] refugees end up with the same income distribution at the household level as other Canadians and also with the same level of home ownership." Hiebert says the </w:t>
      </w:r>
      <w:r w:rsidRPr="003327BC">
        <w:rPr>
          <w:rStyle w:val="Emphasis"/>
          <w:highlight w:val="green"/>
        </w:rPr>
        <w:t>things that keep refugees poorer when they first come to Canada, like language barriers, can't be fixed quickly</w:t>
      </w:r>
      <w:r w:rsidRPr="003327BC">
        <w:rPr>
          <w:rFonts w:ascii="Arial" w:hAnsi="Arial" w:cs="Arial"/>
          <w:sz w:val="16"/>
        </w:rPr>
        <w:t xml:space="preserve">. </w:t>
      </w:r>
      <w:r w:rsidRPr="003327BC">
        <w:rPr>
          <w:rStyle w:val="StyleUnderline"/>
          <w:rFonts w:ascii="Arial" w:hAnsi="Arial" w:cs="Arial"/>
        </w:rPr>
        <w:t>Another hurdle they face, unlike many other immigrants, is the trauma of the refugee experience</w:t>
      </w:r>
      <w:r w:rsidRPr="003327BC">
        <w:rPr>
          <w:rFonts w:ascii="Arial" w:hAnsi="Arial" w:cs="Arial"/>
          <w:sz w:val="16"/>
        </w:rPr>
        <w:t>. "</w:t>
      </w:r>
      <w:r w:rsidRPr="003327BC">
        <w:rPr>
          <w:rStyle w:val="StyleUnderline"/>
          <w:rFonts w:ascii="Arial" w:hAnsi="Arial" w:cs="Arial"/>
        </w:rPr>
        <w:t>That can have lingering effects over the first number of years</w:t>
      </w:r>
      <w:r w:rsidRPr="003327BC">
        <w:rPr>
          <w:rFonts w:ascii="Arial" w:hAnsi="Arial" w:cs="Arial"/>
          <w:sz w:val="16"/>
        </w:rPr>
        <w:t>," he said. "</w:t>
      </w:r>
      <w:r w:rsidRPr="003327BC">
        <w:rPr>
          <w:rStyle w:val="StyleUnderline"/>
          <w:rFonts w:ascii="Arial" w:hAnsi="Arial" w:cs="Arial"/>
        </w:rPr>
        <w:t>People need help and resources to get past that</w:t>
      </w:r>
      <w:r w:rsidRPr="003327BC">
        <w:rPr>
          <w:rFonts w:ascii="Arial" w:hAnsi="Arial" w:cs="Arial"/>
          <w:sz w:val="16"/>
        </w:rPr>
        <w:t xml:space="preserve">." </w:t>
      </w:r>
      <w:r w:rsidRPr="003327BC">
        <w:rPr>
          <w:rStyle w:val="StyleUnderline"/>
          <w:rFonts w:ascii="Arial" w:hAnsi="Arial" w:cs="Arial"/>
        </w:rPr>
        <w:t xml:space="preserve">Another early barrier is the </w:t>
      </w:r>
      <w:r w:rsidRPr="003327BC">
        <w:rPr>
          <w:rStyle w:val="Emphasis"/>
        </w:rPr>
        <w:t xml:space="preserve">lack of an existing social network </w:t>
      </w:r>
      <w:r w:rsidRPr="003327BC">
        <w:rPr>
          <w:rStyle w:val="StyleUnderline"/>
          <w:rFonts w:ascii="Arial" w:hAnsi="Arial" w:cs="Arial"/>
        </w:rPr>
        <w:t xml:space="preserve">in Canada, which </w:t>
      </w:r>
      <w:r w:rsidRPr="003327BC">
        <w:rPr>
          <w:rStyle w:val="Emphasis"/>
        </w:rPr>
        <w:t>can hurt job prospects early on.</w:t>
      </w:r>
    </w:p>
    <w:p w14:paraId="69C39BE9" w14:textId="77777777" w:rsidR="00D16C4E" w:rsidRPr="003327BC" w:rsidRDefault="00D16C4E" w:rsidP="00D16C4E">
      <w:pPr>
        <w:rPr>
          <w:rStyle w:val="Emphasis"/>
        </w:rPr>
      </w:pPr>
    </w:p>
    <w:p w14:paraId="10413488" w14:textId="77777777" w:rsidR="00D16C4E" w:rsidRPr="003327BC" w:rsidRDefault="00D16C4E" w:rsidP="00D16C4E">
      <w:pPr>
        <w:pStyle w:val="Heading4"/>
        <w:rPr>
          <w:rFonts w:ascii="Arial" w:hAnsi="Arial" w:cs="Arial"/>
        </w:rPr>
      </w:pPr>
      <w:r w:rsidRPr="003327BC">
        <w:rPr>
          <w:rFonts w:ascii="Arial" w:hAnsi="Arial" w:cs="Arial"/>
        </w:rPr>
        <w:t xml:space="preserve">Syrian refugees struggle to find employment – Canada lacks the proper resources </w:t>
      </w:r>
    </w:p>
    <w:p w14:paraId="3088F4B0" w14:textId="77777777" w:rsidR="00D16C4E" w:rsidRPr="003327BC" w:rsidRDefault="00D16C4E" w:rsidP="00D16C4E">
      <w:pPr>
        <w:rPr>
          <w:rFonts w:ascii="Arial" w:hAnsi="Arial" w:cs="Arial"/>
        </w:rPr>
      </w:pPr>
      <w:r w:rsidRPr="003327BC">
        <w:rPr>
          <w:rFonts w:ascii="Arial" w:hAnsi="Arial" w:cs="Arial"/>
          <w:b/>
        </w:rPr>
        <w:t xml:space="preserve">McElroy 16 </w:t>
      </w:r>
      <w:r w:rsidRPr="003327BC">
        <w:rPr>
          <w:rFonts w:ascii="Arial" w:hAnsi="Arial" w:cs="Arial"/>
        </w:rPr>
        <w:t xml:space="preserve">[Justin McElroy, CBC News; December 9, 2016] “One year in, Syrian refugees in B.C. struggle to find employment,” www.cbc.ca/news/canada/british-columbia/syrian-refugees-employment-bc-1.3888695//BPuch </w:t>
      </w:r>
    </w:p>
    <w:p w14:paraId="111FCF05" w14:textId="77777777" w:rsidR="00D16C4E" w:rsidRPr="003327BC" w:rsidRDefault="00D16C4E" w:rsidP="00D16C4E">
      <w:pPr>
        <w:rPr>
          <w:rFonts w:ascii="Arial" w:hAnsi="Arial" w:cs="Arial"/>
          <w:sz w:val="16"/>
        </w:rPr>
      </w:pPr>
      <w:r w:rsidRPr="003327BC">
        <w:rPr>
          <w:rStyle w:val="Emphasis"/>
          <w:highlight w:val="green"/>
        </w:rPr>
        <w:t>A survey of</w:t>
      </w:r>
      <w:r w:rsidRPr="003327BC">
        <w:rPr>
          <w:rStyle w:val="StyleUnderline"/>
          <w:rFonts w:ascii="Arial" w:hAnsi="Arial" w:cs="Arial"/>
        </w:rPr>
        <w:t xml:space="preserve"> over 300 </w:t>
      </w:r>
      <w:r w:rsidRPr="003327BC">
        <w:rPr>
          <w:rStyle w:val="Emphasis"/>
          <w:highlight w:val="green"/>
        </w:rPr>
        <w:t>Syrian refugee families</w:t>
      </w:r>
      <w:r w:rsidRPr="003327BC">
        <w:rPr>
          <w:rStyle w:val="StyleUnderline"/>
          <w:rFonts w:ascii="Arial" w:hAnsi="Arial" w:cs="Arial"/>
        </w:rPr>
        <w:t xml:space="preserve"> now living in British Columbia</w:t>
      </w:r>
      <w:r w:rsidRPr="003327BC">
        <w:rPr>
          <w:rFonts w:ascii="Arial" w:hAnsi="Arial" w:cs="Arial"/>
          <w:sz w:val="16"/>
        </w:rPr>
        <w:t xml:space="preserve"> </w:t>
      </w:r>
      <w:r w:rsidRPr="003327BC">
        <w:rPr>
          <w:rStyle w:val="Emphasis"/>
          <w:highlight w:val="green"/>
        </w:rPr>
        <w:t>show a population</w:t>
      </w:r>
      <w:r w:rsidRPr="003327BC">
        <w:rPr>
          <w:rFonts w:ascii="Arial" w:hAnsi="Arial" w:cs="Arial"/>
          <w:sz w:val="16"/>
        </w:rPr>
        <w:t xml:space="preserve"> happy to be here, but </w:t>
      </w:r>
      <w:r w:rsidRPr="003327BC">
        <w:rPr>
          <w:rStyle w:val="Emphasis"/>
          <w:highlight w:val="green"/>
        </w:rPr>
        <w:t>still striving for self-sufficiency</w:t>
      </w:r>
      <w:r w:rsidRPr="003327BC">
        <w:rPr>
          <w:rFonts w:ascii="Arial" w:hAnsi="Arial" w:cs="Arial"/>
          <w:sz w:val="16"/>
        </w:rPr>
        <w:t xml:space="preserve">. "One Year In — A Road map to Integration and Citizenship" was published today by the Immigrant Services Society of B.C. (ISS), which has been assisting with the transition of more than 2,000 Syrian refugees who have come to the province through government sponsorship in the past year. "Syrian adults overall, including young adults, are earnestly learning English, beginning and/or actively looking for work while children are integrating well into the public school system," the report said. At the same time, the report </w:t>
      </w:r>
      <w:r w:rsidRPr="003327BC">
        <w:rPr>
          <w:rStyle w:val="StyleUnderline"/>
          <w:rFonts w:ascii="Arial" w:hAnsi="Arial" w:cs="Arial"/>
        </w:rPr>
        <w:t xml:space="preserve">revealed </w:t>
      </w:r>
      <w:r w:rsidRPr="003327BC">
        <w:rPr>
          <w:rStyle w:val="Emphasis"/>
          <w:highlight w:val="green"/>
        </w:rPr>
        <w:t>the majority are struggling to find employment, and many are experiencing ongoing health issues</w:t>
      </w:r>
      <w:r w:rsidRPr="003327BC">
        <w:rPr>
          <w:rFonts w:ascii="Arial" w:hAnsi="Arial" w:cs="Arial"/>
          <w:sz w:val="16"/>
        </w:rPr>
        <w:t xml:space="preserve">. Thankful for support </w:t>
      </w:r>
      <w:proofErr w:type="gramStart"/>
      <w:r w:rsidRPr="003327BC">
        <w:rPr>
          <w:rFonts w:ascii="Arial" w:hAnsi="Arial" w:cs="Arial"/>
          <w:sz w:val="16"/>
        </w:rPr>
        <w:t>The</w:t>
      </w:r>
      <w:proofErr w:type="gramEnd"/>
      <w:r w:rsidRPr="003327BC">
        <w:rPr>
          <w:rFonts w:ascii="Arial" w:hAnsi="Arial" w:cs="Arial"/>
          <w:sz w:val="16"/>
        </w:rPr>
        <w:t xml:space="preserve"> survey, which only included government-assisted refugees who had come to British Columbia, showed many refugees had taken significant steps to become self-sufficient since arriving in the province. Of the respondents, 67 per cent said they were attending a federally-funded adult English language class, and half of those who weren't had been on a wait list for an average of four months. In addition, 62 per cent said their housing situation was comfortable and 51 per cent said their children were doing "excellent" or "very good" in school. And in an open-ended question at the end of the survey, the majority of respondents said "thank you", when provided the opportunity to state anything. "85 per cent simply wanted to say thank you — to Canada, to British Columbians — for the amazing welcome that they have received," said Chris Friesen, director of settlement services with the ISS. Employment challenges However, </w:t>
      </w:r>
      <w:r w:rsidRPr="003327BC">
        <w:rPr>
          <w:rStyle w:val="StyleUnderline"/>
          <w:rFonts w:ascii="Arial" w:hAnsi="Arial" w:cs="Arial"/>
        </w:rPr>
        <w:t>only 17 per cent of respondents said they were employed</w:t>
      </w:r>
      <w:r w:rsidRPr="003327BC">
        <w:rPr>
          <w:rFonts w:ascii="Arial" w:hAnsi="Arial" w:cs="Arial"/>
          <w:sz w:val="16"/>
        </w:rPr>
        <w:t xml:space="preserve"> on either a full-time or part-time basis, and </w:t>
      </w:r>
      <w:r w:rsidRPr="003327BC">
        <w:rPr>
          <w:rStyle w:val="StyleUnderline"/>
          <w:rFonts w:ascii="Arial" w:hAnsi="Arial" w:cs="Arial"/>
        </w:rPr>
        <w:t xml:space="preserve">66 per cent said they </w:t>
      </w:r>
      <w:r w:rsidRPr="003327BC">
        <w:rPr>
          <w:rStyle w:val="Emphasis"/>
          <w:highlight w:val="green"/>
        </w:rPr>
        <w:t>regularly use</w:t>
      </w:r>
      <w:r w:rsidRPr="003327BC">
        <w:rPr>
          <w:rStyle w:val="StyleUnderline"/>
          <w:rFonts w:ascii="Arial" w:hAnsi="Arial" w:cs="Arial"/>
        </w:rPr>
        <w:t xml:space="preserve">d </w:t>
      </w:r>
      <w:r w:rsidRPr="003327BC">
        <w:rPr>
          <w:rStyle w:val="Emphasis"/>
          <w:highlight w:val="green"/>
        </w:rPr>
        <w:t>the food bank</w:t>
      </w:r>
      <w:r w:rsidRPr="003327BC">
        <w:rPr>
          <w:rFonts w:ascii="Arial" w:hAnsi="Arial" w:cs="Arial"/>
          <w:sz w:val="16"/>
        </w:rPr>
        <w:t xml:space="preserve">. </w:t>
      </w:r>
      <w:r w:rsidRPr="003327BC">
        <w:rPr>
          <w:rFonts w:ascii="Arial" w:hAnsi="Arial" w:cs="Arial"/>
          <w:sz w:val="16"/>
          <w:highlight w:val="green"/>
        </w:rPr>
        <w:t>"</w:t>
      </w:r>
      <w:r w:rsidRPr="003327BC">
        <w:rPr>
          <w:rStyle w:val="Emphasis"/>
          <w:highlight w:val="green"/>
        </w:rPr>
        <w:t>Income security</w:t>
      </w:r>
      <w:r w:rsidRPr="003327BC">
        <w:rPr>
          <w:rStyle w:val="Emphasis"/>
        </w:rPr>
        <w:t xml:space="preserve">, or lack thereof, </w:t>
      </w:r>
      <w:r w:rsidRPr="003327BC">
        <w:rPr>
          <w:rStyle w:val="Emphasis"/>
          <w:highlight w:val="green"/>
        </w:rPr>
        <w:t>is the primary concern of</w:t>
      </w:r>
      <w:r w:rsidRPr="003327BC">
        <w:rPr>
          <w:rStyle w:val="Emphasis"/>
        </w:rPr>
        <w:t xml:space="preserve"> many Syrian </w:t>
      </w:r>
      <w:r w:rsidRPr="003327BC">
        <w:rPr>
          <w:rStyle w:val="Emphasis"/>
          <w:highlight w:val="green"/>
        </w:rPr>
        <w:t>refugees</w:t>
      </w:r>
      <w:r w:rsidRPr="003327BC">
        <w:rPr>
          <w:rFonts w:ascii="Arial" w:hAnsi="Arial" w:cs="Arial"/>
          <w:sz w:val="16"/>
        </w:rPr>
        <w:t xml:space="preserve"> both at present and </w:t>
      </w:r>
      <w:r w:rsidRPr="003327BC">
        <w:rPr>
          <w:rStyle w:val="StyleUnderline"/>
          <w:rFonts w:ascii="Arial" w:hAnsi="Arial" w:cs="Arial"/>
        </w:rPr>
        <w:t>as they contemplate the transition to BC Income Assistance in month 13</w:t>
      </w:r>
      <w:r w:rsidRPr="003327BC">
        <w:rPr>
          <w:rFonts w:ascii="Arial" w:hAnsi="Arial" w:cs="Arial"/>
          <w:sz w:val="16"/>
        </w:rPr>
        <w:t xml:space="preserve">," the report says, referring to the fact that </w:t>
      </w:r>
      <w:r w:rsidRPr="003327BC">
        <w:rPr>
          <w:rStyle w:val="Emphasis"/>
        </w:rPr>
        <w:t>the monthly federal stipend ends for government-sponsored refugees after a year</w:t>
      </w:r>
      <w:r w:rsidRPr="003327BC">
        <w:rPr>
          <w:rFonts w:ascii="Arial" w:hAnsi="Arial" w:cs="Arial"/>
          <w:sz w:val="16"/>
        </w:rPr>
        <w:t>. "</w:t>
      </w:r>
      <w:r w:rsidRPr="003327BC">
        <w:rPr>
          <w:rStyle w:val="StyleUnderline"/>
          <w:rFonts w:ascii="Arial" w:hAnsi="Arial" w:cs="Arial"/>
        </w:rPr>
        <w:t>Participants... identified a need for specialized employment interventions to address the barriers refugee face</w:t>
      </w:r>
      <w:r w:rsidRPr="003327BC">
        <w:rPr>
          <w:rFonts w:ascii="Arial" w:hAnsi="Arial" w:cs="Arial"/>
          <w:sz w:val="16"/>
        </w:rPr>
        <w:t xml:space="preserve">d by refugee youth and young adults in entering the labour market. Suggestions included programs targeting job search and skills development, mentorship and one-on-one support, Canadian workplace cultural orientations, and placement opportunities." Another 30 per cent of respondents said their family members either felt depressed (16 per cent) or sad, (14 per cent) as well. </w:t>
      </w:r>
      <w:r w:rsidRPr="003327BC">
        <w:rPr>
          <w:rStyle w:val="StyleUnderline"/>
          <w:rFonts w:ascii="Arial" w:hAnsi="Arial" w:cs="Arial"/>
        </w:rPr>
        <w:t xml:space="preserve">Friesen said the </w:t>
      </w:r>
      <w:r w:rsidRPr="003327BC">
        <w:rPr>
          <w:rStyle w:val="Emphasis"/>
          <w:highlight w:val="green"/>
        </w:rPr>
        <w:t>lack of access to mental health</w:t>
      </w:r>
      <w:r w:rsidRPr="003327BC">
        <w:rPr>
          <w:rStyle w:val="StyleUnderline"/>
          <w:rFonts w:ascii="Arial" w:hAnsi="Arial" w:cs="Arial"/>
        </w:rPr>
        <w:t xml:space="preserve"> resources</w:t>
      </w:r>
      <w:r w:rsidRPr="003327BC">
        <w:rPr>
          <w:rStyle w:val="Emphasis"/>
        </w:rPr>
        <w:t xml:space="preserve"> </w:t>
      </w:r>
      <w:r w:rsidRPr="003327BC">
        <w:rPr>
          <w:rStyle w:val="Emphasis"/>
          <w:highlight w:val="green"/>
        </w:rPr>
        <w:t>is still a major problem</w:t>
      </w:r>
      <w:r w:rsidRPr="003327BC">
        <w:rPr>
          <w:rStyle w:val="Emphasis"/>
        </w:rPr>
        <w:t xml:space="preserve"> </w:t>
      </w:r>
      <w:r w:rsidRPr="003327BC">
        <w:rPr>
          <w:rStyle w:val="StyleUnderline"/>
          <w:rFonts w:ascii="Arial" w:hAnsi="Arial" w:cs="Arial"/>
        </w:rPr>
        <w:t>for Syrian refugees</w:t>
      </w:r>
      <w:r w:rsidRPr="003327BC">
        <w:rPr>
          <w:rFonts w:ascii="Arial" w:hAnsi="Arial" w:cs="Arial"/>
          <w:sz w:val="16"/>
        </w:rPr>
        <w:t>, particularly young people. He said about 15 per cent require additional mental health support. "</w:t>
      </w:r>
      <w:r w:rsidRPr="003327BC">
        <w:rPr>
          <w:rStyle w:val="StyleUnderline"/>
          <w:rFonts w:ascii="Arial" w:hAnsi="Arial" w:cs="Arial"/>
        </w:rPr>
        <w:t>This is a huge gap in our current system in Canada</w:t>
      </w:r>
      <w:r w:rsidRPr="003327BC">
        <w:rPr>
          <w:rFonts w:ascii="Arial" w:hAnsi="Arial" w:cs="Arial"/>
          <w:sz w:val="16"/>
        </w:rPr>
        <w:t>," Friesen said. "</w:t>
      </w:r>
      <w:r w:rsidRPr="003327BC">
        <w:rPr>
          <w:rStyle w:val="StyleUnderline"/>
          <w:rFonts w:ascii="Arial" w:hAnsi="Arial" w:cs="Arial"/>
        </w:rPr>
        <w:t>We don't have the ability, for example, to refer refugees to registered clinical counsellors</w:t>
      </w:r>
      <w:r w:rsidRPr="003327BC">
        <w:rPr>
          <w:rFonts w:ascii="Arial" w:hAnsi="Arial" w:cs="Arial"/>
          <w:sz w:val="16"/>
        </w:rPr>
        <w:t xml:space="preserve">." </w:t>
      </w:r>
    </w:p>
    <w:p w14:paraId="0C55A672" w14:textId="77777777" w:rsidR="00D16C4E" w:rsidRPr="003327BC" w:rsidRDefault="00D16C4E" w:rsidP="00D16C4E">
      <w:pPr>
        <w:pStyle w:val="Heading2"/>
        <w:rPr>
          <w:rFonts w:ascii="Arial" w:hAnsi="Arial" w:cs="Arial"/>
        </w:rPr>
      </w:pPr>
      <w:r w:rsidRPr="003327BC">
        <w:rPr>
          <w:rFonts w:ascii="Arial" w:hAnsi="Arial" w:cs="Arial"/>
        </w:rPr>
        <w:t>AT Soft Power Net Benefit</w:t>
      </w:r>
    </w:p>
    <w:p w14:paraId="4CDF1CA9" w14:textId="3985A5D0" w:rsidR="00D16C4E" w:rsidRPr="003327BC" w:rsidRDefault="000D19FD" w:rsidP="00D16C4E">
      <w:pPr>
        <w:pStyle w:val="Heading3"/>
        <w:rPr>
          <w:rFonts w:ascii="Arial" w:hAnsi="Arial" w:cs="Arial"/>
        </w:rPr>
      </w:pPr>
      <w:r>
        <w:rPr>
          <w:rFonts w:ascii="Arial" w:hAnsi="Arial" w:cs="Arial"/>
        </w:rPr>
        <w:t xml:space="preserve">2AC </w:t>
      </w:r>
      <w:r w:rsidR="00D16C4E" w:rsidRPr="003327BC">
        <w:rPr>
          <w:rFonts w:ascii="Arial" w:hAnsi="Arial" w:cs="Arial"/>
        </w:rPr>
        <w:t>Canadian Populism High Now</w:t>
      </w:r>
    </w:p>
    <w:p w14:paraId="265B508B" w14:textId="77777777" w:rsidR="00D16C4E" w:rsidRPr="003327BC" w:rsidRDefault="00D16C4E" w:rsidP="00D16C4E">
      <w:pPr>
        <w:pStyle w:val="Heading4"/>
        <w:rPr>
          <w:rFonts w:ascii="Arial" w:hAnsi="Arial" w:cs="Arial"/>
        </w:rPr>
      </w:pPr>
      <w:r w:rsidRPr="003327BC">
        <w:rPr>
          <w:rFonts w:ascii="Arial" w:hAnsi="Arial" w:cs="Arial"/>
        </w:rPr>
        <w:t xml:space="preserve">Research trumps rhetoric – the Canadian public is still very </w:t>
      </w:r>
      <w:r w:rsidRPr="003327BC">
        <w:rPr>
          <w:rFonts w:ascii="Arial" w:hAnsi="Arial" w:cs="Arial"/>
          <w:u w:val="single"/>
        </w:rPr>
        <w:t>susceptible</w:t>
      </w:r>
      <w:r w:rsidRPr="003327BC">
        <w:rPr>
          <w:rFonts w:ascii="Arial" w:hAnsi="Arial" w:cs="Arial"/>
        </w:rPr>
        <w:t xml:space="preserve"> to populist influences </w:t>
      </w:r>
      <w:r w:rsidRPr="003327BC">
        <w:rPr>
          <w:rFonts w:ascii="Arial" w:hAnsi="Arial" w:cs="Arial"/>
          <w:u w:val="single"/>
        </w:rPr>
        <w:t>despite</w:t>
      </w:r>
      <w:r w:rsidRPr="003327BC">
        <w:rPr>
          <w:rFonts w:ascii="Arial" w:hAnsi="Arial" w:cs="Arial"/>
        </w:rPr>
        <w:t xml:space="preserve"> benign immigration policies</w:t>
      </w:r>
    </w:p>
    <w:p w14:paraId="182DB379" w14:textId="77777777" w:rsidR="00D16C4E" w:rsidRPr="003327BC" w:rsidRDefault="00D16C4E" w:rsidP="00D16C4E">
      <w:pPr>
        <w:rPr>
          <w:rFonts w:ascii="Arial" w:hAnsi="Arial" w:cs="Arial"/>
        </w:rPr>
      </w:pPr>
      <w:r w:rsidRPr="003327BC">
        <w:rPr>
          <w:rStyle w:val="Style13ptBold"/>
          <w:rFonts w:ascii="Arial" w:hAnsi="Arial" w:cs="Arial"/>
        </w:rPr>
        <w:t xml:space="preserve">Wright, 4/17 </w:t>
      </w:r>
      <w:r w:rsidRPr="003327BC">
        <w:rPr>
          <w:rFonts w:ascii="Arial" w:hAnsi="Arial" w:cs="Arial"/>
        </w:rPr>
        <w:t xml:space="preserve">– Teresa Wright is </w:t>
      </w:r>
      <w:proofErr w:type="gramStart"/>
      <w:r w:rsidRPr="003327BC">
        <w:rPr>
          <w:rFonts w:ascii="Arial" w:hAnsi="Arial" w:cs="Arial"/>
        </w:rPr>
        <w:t>a</w:t>
      </w:r>
      <w:proofErr w:type="gramEnd"/>
      <w:r w:rsidRPr="003327BC">
        <w:rPr>
          <w:rFonts w:ascii="Arial" w:hAnsi="Arial" w:cs="Arial"/>
        </w:rPr>
        <w:t xml:space="preserve"> award-winning investigative journalist and correspondent for the Canadian Press.</w:t>
      </w:r>
    </w:p>
    <w:p w14:paraId="2C4AEDAB" w14:textId="77777777" w:rsidR="00D16C4E" w:rsidRPr="003327BC" w:rsidRDefault="00D16C4E" w:rsidP="00D16C4E">
      <w:pPr>
        <w:rPr>
          <w:rFonts w:ascii="Arial" w:hAnsi="Arial" w:cs="Arial"/>
        </w:rPr>
      </w:pPr>
      <w:r w:rsidRPr="003327BC">
        <w:rPr>
          <w:rFonts w:ascii="Arial" w:hAnsi="Arial" w:cs="Arial"/>
        </w:rPr>
        <w:t>(“Canada far from immune to populism despite Justin Trudeau’s progressive rhetoric: experts,” The Canadian Press, April 17, 2018, https://globalnews.ca/news/4151378/canada-populism-justin-trudeau-progressive-rhetoric/, SRA)</w:t>
      </w:r>
    </w:p>
    <w:p w14:paraId="518C8240" w14:textId="77777777" w:rsidR="00D16C4E" w:rsidRPr="003327BC" w:rsidRDefault="00D16C4E" w:rsidP="00D16C4E">
      <w:pPr>
        <w:rPr>
          <w:rStyle w:val="StyleUnderline"/>
          <w:rFonts w:ascii="Arial" w:hAnsi="Arial" w:cs="Arial"/>
        </w:rPr>
      </w:pPr>
      <w:r w:rsidRPr="003327BC">
        <w:rPr>
          <w:rStyle w:val="StyleUnderline"/>
          <w:rFonts w:ascii="Arial" w:hAnsi="Arial" w:cs="Arial"/>
        </w:rPr>
        <w:t>P</w:t>
      </w:r>
      <w:r w:rsidRPr="003327BC">
        <w:rPr>
          <w:rFonts w:ascii="Arial" w:hAnsi="Arial" w:cs="Arial"/>
          <w:sz w:val="16"/>
        </w:rPr>
        <w:t xml:space="preserve">rime </w:t>
      </w:r>
      <w:r w:rsidRPr="003327BC">
        <w:rPr>
          <w:rStyle w:val="StyleUnderline"/>
          <w:rFonts w:ascii="Arial" w:hAnsi="Arial" w:cs="Arial"/>
        </w:rPr>
        <w:t>M</w:t>
      </w:r>
      <w:r w:rsidRPr="003327BC">
        <w:rPr>
          <w:rFonts w:ascii="Arial" w:hAnsi="Arial" w:cs="Arial"/>
          <w:sz w:val="16"/>
        </w:rPr>
        <w:t xml:space="preserve">inister Justin </w:t>
      </w:r>
      <w:r w:rsidRPr="003327BC">
        <w:rPr>
          <w:rStyle w:val="StyleUnderline"/>
          <w:rFonts w:ascii="Arial" w:hAnsi="Arial" w:cs="Arial"/>
        </w:rPr>
        <w:t>Trudeau might see his country as a beacon of hope in a</w:t>
      </w:r>
      <w:r w:rsidRPr="003327BC">
        <w:rPr>
          <w:rFonts w:ascii="Arial" w:hAnsi="Arial" w:cs="Arial"/>
          <w:sz w:val="16"/>
        </w:rPr>
        <w:t xml:space="preserve"> roiling </w:t>
      </w:r>
      <w:r w:rsidRPr="003327BC">
        <w:rPr>
          <w:rStyle w:val="StyleUnderline"/>
          <w:rFonts w:ascii="Arial" w:hAnsi="Arial" w:cs="Arial"/>
        </w:rPr>
        <w:t xml:space="preserve">sea of polarization and angry nationalist sentiment, but </w:t>
      </w:r>
      <w:r w:rsidRPr="003327BC">
        <w:rPr>
          <w:rStyle w:val="Emphasis"/>
        </w:rPr>
        <w:t>Canada is far from immune</w:t>
      </w:r>
      <w:r w:rsidRPr="003327BC">
        <w:rPr>
          <w:rStyle w:val="StyleUnderline"/>
          <w:rFonts w:ascii="Arial" w:hAnsi="Arial" w:cs="Arial"/>
        </w:rPr>
        <w:t xml:space="preserve">, experts warn. </w:t>
      </w:r>
      <w:r w:rsidRPr="003327BC">
        <w:rPr>
          <w:rFonts w:ascii="Arial" w:hAnsi="Arial" w:cs="Arial"/>
          <w:sz w:val="16"/>
        </w:rPr>
        <w:t xml:space="preserve">Just as he did Tuesday at the French National Assembly, </w:t>
      </w:r>
      <w:r w:rsidRPr="003327BC">
        <w:rPr>
          <w:rStyle w:val="StyleUnderline"/>
          <w:rFonts w:ascii="Arial" w:hAnsi="Arial" w:cs="Arial"/>
        </w:rPr>
        <w:t>Trudeau likes to portray Canada as a place where progressive values flourish</w:t>
      </w:r>
      <w:r w:rsidRPr="003327BC">
        <w:rPr>
          <w:rFonts w:ascii="Arial" w:hAnsi="Arial" w:cs="Arial"/>
          <w:sz w:val="16"/>
        </w:rPr>
        <w:t xml:space="preserve"> – free trade, ethic diversity, immigration, environmental protection and gender equality. “At a time when the political movements exploit the real anxiety of their citizens, Canada has chosen to be against cynicism and embrace audacity and ambition,” he said. </w:t>
      </w:r>
      <w:r w:rsidRPr="003327BC">
        <w:rPr>
          <w:rStyle w:val="StyleUnderline"/>
          <w:rFonts w:ascii="Arial" w:hAnsi="Arial" w:cs="Arial"/>
        </w:rPr>
        <w:t>A sizable proportion of the Canadian public believes otherwise, research suggests. Ekos Research and The Canadian Press teamed up</w:t>
      </w:r>
      <w:r w:rsidRPr="003327BC">
        <w:rPr>
          <w:rFonts w:ascii="Arial" w:hAnsi="Arial" w:cs="Arial"/>
          <w:sz w:val="16"/>
        </w:rPr>
        <w:t xml:space="preserve"> earlier this year </w:t>
      </w:r>
      <w:r w:rsidRPr="003327BC">
        <w:rPr>
          <w:rStyle w:val="StyleUnderline"/>
          <w:rFonts w:ascii="Arial" w:hAnsi="Arial" w:cs="Arial"/>
        </w:rPr>
        <w:t>to gauge populist sentiment in Canada. Fewer than half</w:t>
      </w:r>
      <w:r w:rsidRPr="003327BC">
        <w:rPr>
          <w:rFonts w:ascii="Arial" w:hAnsi="Arial" w:cs="Arial"/>
          <w:sz w:val="16"/>
        </w:rPr>
        <w:t xml:space="preserve"> of respondents – 46 per cent – </w:t>
      </w:r>
      <w:r w:rsidRPr="003327BC">
        <w:rPr>
          <w:rStyle w:val="StyleUnderline"/>
          <w:rFonts w:ascii="Arial" w:hAnsi="Arial" w:cs="Arial"/>
        </w:rPr>
        <w:t>expressed</w:t>
      </w:r>
      <w:r w:rsidRPr="003327BC">
        <w:rPr>
          <w:rFonts w:ascii="Arial" w:hAnsi="Arial" w:cs="Arial"/>
          <w:sz w:val="16"/>
        </w:rPr>
        <w:t xml:space="preserve"> views that reflected </w:t>
      </w:r>
      <w:r w:rsidRPr="003327BC">
        <w:rPr>
          <w:rStyle w:val="StyleUnderline"/>
          <w:rFonts w:ascii="Arial" w:hAnsi="Arial" w:cs="Arial"/>
        </w:rPr>
        <w:t>an open-minded perspective of the world and each other, while 30 per cent landed in the “ordered” category,</w:t>
      </w:r>
      <w:r w:rsidRPr="003327BC">
        <w:rPr>
          <w:rFonts w:ascii="Arial" w:hAnsi="Arial" w:cs="Arial"/>
          <w:sz w:val="16"/>
        </w:rPr>
        <w:t xml:space="preserve"> which means </w:t>
      </w:r>
      <w:r w:rsidRPr="003327BC">
        <w:rPr>
          <w:rStyle w:val="StyleUnderline"/>
          <w:rFonts w:ascii="Arial" w:hAnsi="Arial" w:cs="Arial"/>
        </w:rPr>
        <w:t xml:space="preserve">feeling </w:t>
      </w:r>
      <w:r w:rsidRPr="003327BC">
        <w:rPr>
          <w:rStyle w:val="Emphasis"/>
        </w:rPr>
        <w:t>economically and culturally insecure</w:t>
      </w:r>
      <w:r w:rsidRPr="003327BC">
        <w:rPr>
          <w:rFonts w:ascii="Arial" w:hAnsi="Arial" w:cs="Arial"/>
          <w:sz w:val="16"/>
        </w:rPr>
        <w:t xml:space="preserve">. </w:t>
      </w:r>
      <w:r w:rsidRPr="003327BC">
        <w:rPr>
          <w:rStyle w:val="StyleUnderline"/>
          <w:rFonts w:ascii="Arial" w:hAnsi="Arial" w:cs="Arial"/>
        </w:rPr>
        <w:t>25 per cent expressed “mixed” views.</w:t>
      </w:r>
      <w:r w:rsidRPr="003327BC">
        <w:rPr>
          <w:rFonts w:ascii="Arial" w:hAnsi="Arial" w:cs="Arial"/>
          <w:sz w:val="16"/>
        </w:rPr>
        <w:t xml:space="preserve"> </w:t>
      </w:r>
      <w:r w:rsidRPr="003327BC">
        <w:rPr>
          <w:rStyle w:val="StyleUnderline"/>
          <w:rFonts w:ascii="Arial" w:hAnsi="Arial" w:cs="Arial"/>
        </w:rPr>
        <w:t>The survey, an aggregation of polls conducted with more than 12,000 Canadians</w:t>
      </w:r>
      <w:r w:rsidRPr="003327BC">
        <w:rPr>
          <w:rFonts w:ascii="Arial" w:hAnsi="Arial" w:cs="Arial"/>
          <w:sz w:val="16"/>
        </w:rPr>
        <w:t xml:space="preserve">, carried a margin of error of plus or minus 0.9 percentage points, 19 times out of 20. Its results </w:t>
      </w:r>
      <w:r w:rsidRPr="003327BC">
        <w:rPr>
          <w:rStyle w:val="StyleUnderline"/>
          <w:rFonts w:ascii="Arial" w:hAnsi="Arial" w:cs="Arial"/>
        </w:rPr>
        <w:t>suggested there is</w:t>
      </w:r>
      <w:r w:rsidRPr="003327BC">
        <w:rPr>
          <w:rFonts w:ascii="Arial" w:hAnsi="Arial" w:cs="Arial"/>
          <w:sz w:val="16"/>
        </w:rPr>
        <w:t xml:space="preserve"> indeed </w:t>
      </w:r>
      <w:r w:rsidRPr="003327BC">
        <w:rPr>
          <w:rStyle w:val="Emphasis"/>
        </w:rPr>
        <w:t xml:space="preserve">fertile ground in Canada for a populist movement to take hold. </w:t>
      </w:r>
      <w:r w:rsidRPr="003327BC">
        <w:rPr>
          <w:rStyle w:val="StyleUnderline"/>
          <w:rFonts w:ascii="Arial" w:hAnsi="Arial" w:cs="Arial"/>
        </w:rPr>
        <w:t>Canada has largely staved off</w:t>
      </w:r>
      <w:r w:rsidRPr="003327BC">
        <w:rPr>
          <w:rFonts w:ascii="Arial" w:hAnsi="Arial" w:cs="Arial"/>
          <w:sz w:val="16"/>
        </w:rPr>
        <w:t xml:space="preserve"> the negative politics of </w:t>
      </w:r>
      <w:r w:rsidRPr="003327BC">
        <w:rPr>
          <w:rStyle w:val="StyleUnderline"/>
          <w:rFonts w:ascii="Arial" w:hAnsi="Arial" w:cs="Arial"/>
        </w:rPr>
        <w:t>pessimism and xenophobi</w:t>
      </w:r>
      <w:r w:rsidRPr="003327BC">
        <w:rPr>
          <w:rFonts w:ascii="Arial" w:hAnsi="Arial" w:cs="Arial"/>
          <w:sz w:val="16"/>
        </w:rPr>
        <w:t xml:space="preserve">a that are major areas of concern in the U.S. and parts of Europe, said Ekos president Frank Graves. </w:t>
      </w:r>
      <w:r w:rsidRPr="003327BC">
        <w:rPr>
          <w:rStyle w:val="StyleUnderline"/>
          <w:rFonts w:ascii="Arial" w:hAnsi="Arial" w:cs="Arial"/>
        </w:rPr>
        <w:t xml:space="preserve">But that doesn’t mean populist sentiment isn’t brewing north of the border. </w:t>
      </w:r>
      <w:r w:rsidRPr="003327BC">
        <w:rPr>
          <w:rStyle w:val="Emphasis"/>
        </w:rPr>
        <w:t>“Those forces are very much at work,”</w:t>
      </w:r>
      <w:r w:rsidRPr="003327BC">
        <w:rPr>
          <w:rFonts w:ascii="Arial" w:hAnsi="Arial" w:cs="Arial"/>
          <w:sz w:val="16"/>
        </w:rPr>
        <w:t xml:space="preserve"> Graves said, </w:t>
      </w:r>
      <w:r w:rsidRPr="003327BC">
        <w:rPr>
          <w:rStyle w:val="StyleUnderline"/>
          <w:rFonts w:ascii="Arial" w:hAnsi="Arial" w:cs="Arial"/>
        </w:rPr>
        <w:t>noting the icy reaction to Trudeau’s remarks from</w:t>
      </w:r>
      <w:r w:rsidRPr="003327BC">
        <w:rPr>
          <w:rFonts w:ascii="Arial" w:hAnsi="Arial" w:cs="Arial"/>
          <w:sz w:val="16"/>
        </w:rPr>
        <w:t xml:space="preserve"> right-wing National Front leader Marine </w:t>
      </w:r>
      <w:r w:rsidRPr="003327BC">
        <w:rPr>
          <w:rStyle w:val="StyleUnderline"/>
          <w:rFonts w:ascii="Arial" w:hAnsi="Arial" w:cs="Arial"/>
        </w:rPr>
        <w:t xml:space="preserve">Le Pen. </w:t>
      </w:r>
      <w:r w:rsidRPr="003327BC">
        <w:rPr>
          <w:rFonts w:ascii="Arial" w:hAnsi="Arial" w:cs="Arial"/>
          <w:sz w:val="16"/>
        </w:rPr>
        <w:t xml:space="preserve">“Those forces are by no means extinguished in France and </w:t>
      </w:r>
      <w:r w:rsidRPr="003327BC">
        <w:rPr>
          <w:rStyle w:val="StyleUnderline"/>
          <w:rFonts w:ascii="Arial" w:hAnsi="Arial" w:cs="Arial"/>
        </w:rPr>
        <w:t>we see them definitely evident in Canada as well.” Graves cited Ontario Conservative Leader</w:t>
      </w:r>
      <w:r w:rsidRPr="003327BC">
        <w:rPr>
          <w:rFonts w:ascii="Arial" w:hAnsi="Arial" w:cs="Arial"/>
          <w:sz w:val="16"/>
        </w:rPr>
        <w:t xml:space="preserve"> Doug </w:t>
      </w:r>
      <w:r w:rsidRPr="003327BC">
        <w:rPr>
          <w:rStyle w:val="StyleUnderline"/>
          <w:rFonts w:ascii="Arial" w:hAnsi="Arial" w:cs="Arial"/>
        </w:rPr>
        <w:t>Ford</w:t>
      </w:r>
      <w:r w:rsidRPr="003327BC">
        <w:rPr>
          <w:rFonts w:ascii="Arial" w:hAnsi="Arial" w:cs="Arial"/>
          <w:sz w:val="16"/>
        </w:rPr>
        <w:t xml:space="preserve"> as an example of a political leader </w:t>
      </w:r>
      <w:r w:rsidRPr="003327BC">
        <w:rPr>
          <w:rStyle w:val="StyleUnderline"/>
          <w:rFonts w:ascii="Arial" w:hAnsi="Arial" w:cs="Arial"/>
        </w:rPr>
        <w:t>who speaks the language of the ordered, populist view, with campaign rhetoric that blames</w:t>
      </w:r>
      <w:r w:rsidRPr="003327BC">
        <w:rPr>
          <w:rFonts w:ascii="Arial" w:hAnsi="Arial" w:cs="Arial"/>
          <w:sz w:val="16"/>
        </w:rPr>
        <w:t xml:space="preserve"> his </w:t>
      </w:r>
      <w:r w:rsidRPr="003327BC">
        <w:rPr>
          <w:rStyle w:val="StyleUnderline"/>
          <w:rFonts w:ascii="Arial" w:hAnsi="Arial" w:cs="Arial"/>
        </w:rPr>
        <w:t>Liberal rivals for</w:t>
      </w:r>
      <w:r w:rsidRPr="003327BC">
        <w:rPr>
          <w:rFonts w:ascii="Arial" w:hAnsi="Arial" w:cs="Arial"/>
          <w:sz w:val="16"/>
        </w:rPr>
        <w:t xml:space="preserve"> the </w:t>
      </w:r>
      <w:r w:rsidRPr="003327BC">
        <w:rPr>
          <w:rStyle w:val="StyleUnderline"/>
          <w:rFonts w:ascii="Arial" w:hAnsi="Arial" w:cs="Arial"/>
        </w:rPr>
        <w:t>economic insecurity</w:t>
      </w:r>
      <w:r w:rsidRPr="003327BC">
        <w:rPr>
          <w:rFonts w:ascii="Arial" w:hAnsi="Arial" w:cs="Arial"/>
          <w:sz w:val="16"/>
        </w:rPr>
        <w:t xml:space="preserve"> plaguing those who are struggling. Graves also mentioned recent electoral victories in Hungary and Italy by polarizing populist parties that show populism is on the march. “</w:t>
      </w:r>
      <w:r w:rsidRPr="003327BC">
        <w:rPr>
          <w:rStyle w:val="StyleUnderline"/>
          <w:rFonts w:ascii="Arial" w:hAnsi="Arial" w:cs="Arial"/>
        </w:rPr>
        <w:t>Canada did seem to be picking a different path on things like xenophobia and trade and immigration</w:t>
      </w:r>
      <w:r w:rsidRPr="003327BC">
        <w:rPr>
          <w:rFonts w:ascii="Arial" w:hAnsi="Arial" w:cs="Arial"/>
          <w:sz w:val="16"/>
        </w:rPr>
        <w:t>,” he said of his findings. “</w:t>
      </w:r>
      <w:r w:rsidRPr="003327BC">
        <w:rPr>
          <w:rStyle w:val="StyleUnderline"/>
          <w:rFonts w:ascii="Arial" w:hAnsi="Arial" w:cs="Arial"/>
        </w:rPr>
        <w:t xml:space="preserve">However, there was still a very sizable, </w:t>
      </w:r>
      <w:r w:rsidRPr="003327BC">
        <w:rPr>
          <w:rStyle w:val="Emphasis"/>
        </w:rPr>
        <w:t>very engaged portion of the public that were not buying into this at all</w:t>
      </w:r>
      <w:r w:rsidRPr="003327BC">
        <w:rPr>
          <w:rFonts w:ascii="Arial" w:hAnsi="Arial" w:cs="Arial"/>
          <w:sz w:val="16"/>
        </w:rPr>
        <w:t xml:space="preserve">… this is by no means a settled issue yet.” University of Amsterdam researcher Mike Medeiros, who specializes in ethnopolitics, political behaviour and political psychology, pointed to </w:t>
      </w:r>
      <w:r w:rsidRPr="003327BC">
        <w:rPr>
          <w:rStyle w:val="Emphasis"/>
        </w:rPr>
        <w:t>immigration</w:t>
      </w:r>
      <w:r w:rsidRPr="003327BC">
        <w:rPr>
          <w:rFonts w:ascii="Arial" w:hAnsi="Arial" w:cs="Arial"/>
          <w:sz w:val="16"/>
        </w:rPr>
        <w:t xml:space="preserve"> as an issue that </w:t>
      </w:r>
      <w:r w:rsidRPr="003327BC">
        <w:rPr>
          <w:rStyle w:val="Emphasis"/>
        </w:rPr>
        <w:t xml:space="preserve">could become a flashpoint in Canada. </w:t>
      </w:r>
      <w:r w:rsidRPr="003327BC">
        <w:rPr>
          <w:rFonts w:ascii="Arial" w:hAnsi="Arial" w:cs="Arial"/>
          <w:sz w:val="16"/>
        </w:rPr>
        <w:t xml:space="preserve">Spurred in part by fear of a crackdown from U.S. President Donald Trump, illegal migrants have been streaming over the border into Ontario and Quebec in hopes of seeking asylum in Canada. </w:t>
      </w:r>
      <w:r w:rsidRPr="003327BC">
        <w:rPr>
          <w:rStyle w:val="StyleUnderline"/>
          <w:rFonts w:ascii="Arial" w:hAnsi="Arial" w:cs="Arial"/>
        </w:rPr>
        <w:t>All it would take is a charismatic leader to</w:t>
      </w:r>
      <w:r w:rsidRPr="003327BC">
        <w:rPr>
          <w:rFonts w:ascii="Arial" w:hAnsi="Arial" w:cs="Arial"/>
          <w:sz w:val="16"/>
        </w:rPr>
        <w:t xml:space="preserve"> come along and exploit such issues to </w:t>
      </w:r>
      <w:r w:rsidRPr="003327BC">
        <w:rPr>
          <w:rStyle w:val="StyleUnderline"/>
          <w:rFonts w:ascii="Arial" w:hAnsi="Arial" w:cs="Arial"/>
        </w:rPr>
        <w:t>bring nativist sentiment in Canada to a boil</w:t>
      </w:r>
      <w:r w:rsidRPr="003327BC">
        <w:rPr>
          <w:rFonts w:ascii="Arial" w:hAnsi="Arial" w:cs="Arial"/>
          <w:sz w:val="16"/>
        </w:rPr>
        <w:t xml:space="preserve">, he said. “If (Trudeau) is expressing simply that Canada is different, fine, that’s fair, because Canada is different – or at least it has been so far,” Medeiros said. “But </w:t>
      </w:r>
      <w:r w:rsidRPr="003327BC">
        <w:rPr>
          <w:rStyle w:val="StyleUnderline"/>
          <w:rFonts w:ascii="Arial" w:hAnsi="Arial" w:cs="Arial"/>
        </w:rPr>
        <w:t>if he is expressing that, ‘We do not have these concerns,’ that is not accurate.”</w:t>
      </w:r>
    </w:p>
    <w:p w14:paraId="166DB5E2" w14:textId="77777777" w:rsidR="00D16C4E" w:rsidRPr="003327BC" w:rsidRDefault="00D16C4E" w:rsidP="00D16C4E">
      <w:pPr>
        <w:pStyle w:val="Heading4"/>
        <w:rPr>
          <w:rFonts w:ascii="Arial" w:hAnsi="Arial" w:cs="Arial"/>
        </w:rPr>
      </w:pPr>
      <w:r w:rsidRPr="003327BC">
        <w:rPr>
          <w:rFonts w:ascii="Arial" w:hAnsi="Arial" w:cs="Arial"/>
        </w:rPr>
        <w:t xml:space="preserve">Canada is </w:t>
      </w:r>
      <w:r w:rsidRPr="003327BC">
        <w:rPr>
          <w:rFonts w:ascii="Arial" w:hAnsi="Arial" w:cs="Arial"/>
          <w:u w:val="single"/>
        </w:rPr>
        <w:t>not</w:t>
      </w:r>
      <w:r w:rsidRPr="003327BC">
        <w:rPr>
          <w:rFonts w:ascii="Arial" w:hAnsi="Arial" w:cs="Arial"/>
        </w:rPr>
        <w:t xml:space="preserve"> immune to populism – Doug Ford proves</w:t>
      </w:r>
    </w:p>
    <w:p w14:paraId="09E75068" w14:textId="77777777" w:rsidR="00D16C4E" w:rsidRPr="003327BC" w:rsidRDefault="00D16C4E" w:rsidP="00D16C4E">
      <w:pPr>
        <w:rPr>
          <w:rFonts w:ascii="Arial" w:hAnsi="Arial" w:cs="Arial"/>
        </w:rPr>
      </w:pPr>
      <w:r w:rsidRPr="003327BC">
        <w:rPr>
          <w:rStyle w:val="Style13ptBold"/>
          <w:rFonts w:ascii="Arial" w:hAnsi="Arial" w:cs="Arial"/>
        </w:rPr>
        <w:t xml:space="preserve">Mounk, 6/8 </w:t>
      </w:r>
      <w:r w:rsidRPr="003327BC">
        <w:rPr>
          <w:rFonts w:ascii="Arial" w:hAnsi="Arial" w:cs="Arial"/>
        </w:rPr>
        <w:t>– Yascha Mounk, a lecturer on government at Harvard and a senior fellow at New America, is the host of The Good Fight podcast and the author of The People vs. Democracy: Why Our Freedom Is in Danger and How to Save It.</w:t>
      </w:r>
    </w:p>
    <w:p w14:paraId="0A046D31" w14:textId="77777777" w:rsidR="00D16C4E" w:rsidRPr="003327BC" w:rsidRDefault="00D16C4E" w:rsidP="00D16C4E">
      <w:pPr>
        <w:rPr>
          <w:rFonts w:ascii="Arial" w:hAnsi="Arial" w:cs="Arial"/>
        </w:rPr>
      </w:pPr>
      <w:r w:rsidRPr="003327BC">
        <w:rPr>
          <w:rFonts w:ascii="Arial" w:hAnsi="Arial" w:cs="Arial"/>
        </w:rPr>
        <w:t>(“Even Canada Is Not Immune to the Rise of Populism,” Slate, June 8, 2018, https://slate.com/news-and-politics/2018/06/doug-fords-victory-in-ontario-shows-an-alarming-rise-of-populism-in-canada.html, SRA)</w:t>
      </w:r>
    </w:p>
    <w:p w14:paraId="66DDA83F" w14:textId="77777777" w:rsidR="00D16C4E" w:rsidRPr="003327BC" w:rsidRDefault="00D16C4E" w:rsidP="00D16C4E">
      <w:pPr>
        <w:rPr>
          <w:rStyle w:val="StyleUnderline"/>
          <w:rFonts w:ascii="Arial" w:hAnsi="Arial" w:cs="Arial"/>
        </w:rPr>
      </w:pPr>
      <w:r w:rsidRPr="003327BC">
        <w:rPr>
          <w:rFonts w:ascii="Arial" w:hAnsi="Arial" w:cs="Arial"/>
          <w:sz w:val="14"/>
        </w:rPr>
        <w:t xml:space="preserve">At virtually every public talk I give about the rise of populism and its threat to liberal democracy, I’m asked some version of the same question: </w:t>
      </w:r>
      <w:r w:rsidRPr="003327BC">
        <w:rPr>
          <w:rStyle w:val="StyleUnderline"/>
          <w:rFonts w:ascii="Arial" w:hAnsi="Arial" w:cs="Arial"/>
        </w:rPr>
        <w:t xml:space="preserve">“Aren’t there some parts of the world in which the populists haven’t had any success? What about Canada?” </w:t>
      </w:r>
      <w:r w:rsidRPr="003327BC">
        <w:rPr>
          <w:rFonts w:ascii="Arial" w:hAnsi="Arial" w:cs="Arial"/>
          <w:sz w:val="14"/>
        </w:rPr>
        <w:t xml:space="preserve">The one country in which I have never been asked that question is, you guessed it, Canada. After all, many Canadians vividly remember the embarrassing reign of Rob Ford, the mayor of Toronto who claimed to speak for the people, fulminated against his political opponents, and was, um, caught on video smoking crack with drug dealers. Canadians also realized that </w:t>
      </w:r>
      <w:r w:rsidRPr="003327BC">
        <w:rPr>
          <w:rStyle w:val="StyleUnderline"/>
          <w:rFonts w:ascii="Arial" w:hAnsi="Arial" w:cs="Arial"/>
        </w:rPr>
        <w:t>the Ford moment could come back at any time</w:t>
      </w:r>
      <w:r w:rsidRPr="003327BC">
        <w:rPr>
          <w:rFonts w:ascii="Arial" w:hAnsi="Arial" w:cs="Arial"/>
          <w:sz w:val="14"/>
        </w:rPr>
        <w:t xml:space="preserve">. After all, Rob’s brother and closest political ally, </w:t>
      </w:r>
      <w:r w:rsidRPr="003327BC">
        <w:rPr>
          <w:rStyle w:val="StyleUnderline"/>
          <w:rFonts w:ascii="Arial" w:hAnsi="Arial" w:cs="Arial"/>
        </w:rPr>
        <w:t>Doug</w:t>
      </w:r>
      <w:r w:rsidRPr="003327BC">
        <w:rPr>
          <w:rFonts w:ascii="Arial" w:hAnsi="Arial" w:cs="Arial"/>
          <w:sz w:val="14"/>
        </w:rPr>
        <w:t xml:space="preserve">, continued to be active in the country’s politics and </w:t>
      </w:r>
      <w:r w:rsidRPr="003327BC">
        <w:rPr>
          <w:rStyle w:val="StyleUnderline"/>
          <w:rFonts w:ascii="Arial" w:hAnsi="Arial" w:cs="Arial"/>
        </w:rPr>
        <w:t>was cut from the same populist cloth</w:t>
      </w:r>
      <w:r w:rsidRPr="003327BC">
        <w:rPr>
          <w:rFonts w:ascii="Arial" w:hAnsi="Arial" w:cs="Arial"/>
          <w:sz w:val="14"/>
        </w:rPr>
        <w:t xml:space="preserve">. The fear that one brother could take over from the other has now been realized: Earlier this year, Doug </w:t>
      </w:r>
      <w:r w:rsidRPr="003327BC">
        <w:rPr>
          <w:rStyle w:val="StyleUnderline"/>
          <w:rFonts w:ascii="Arial" w:hAnsi="Arial" w:cs="Arial"/>
        </w:rPr>
        <w:t>Ford won a crowded primary to become leader of the Progressive Conservative Party in Ontario, Canada’s most populous province.</w:t>
      </w:r>
      <w:r w:rsidRPr="003327BC">
        <w:rPr>
          <w:rFonts w:ascii="Arial" w:hAnsi="Arial" w:cs="Arial"/>
          <w:sz w:val="14"/>
        </w:rPr>
        <w:t xml:space="preserve"> And at Thursday’s election, he led the party to a stunning victory, winning nearly two-thirds of the seats in Ontario’s Legislative Assembly. </w:t>
      </w:r>
      <w:r w:rsidRPr="003327BC">
        <w:rPr>
          <w:rStyle w:val="Emphasis"/>
        </w:rPr>
        <w:t>The similarities between</w:t>
      </w:r>
      <w:r w:rsidRPr="003327BC">
        <w:rPr>
          <w:rFonts w:ascii="Arial" w:hAnsi="Arial" w:cs="Arial"/>
          <w:sz w:val="14"/>
        </w:rPr>
        <w:t xml:space="preserve"> Doug </w:t>
      </w:r>
      <w:r w:rsidRPr="003327BC">
        <w:rPr>
          <w:rStyle w:val="Emphasis"/>
        </w:rPr>
        <w:t>Ford and</w:t>
      </w:r>
      <w:r w:rsidRPr="003327BC">
        <w:rPr>
          <w:rFonts w:ascii="Arial" w:hAnsi="Arial" w:cs="Arial"/>
          <w:sz w:val="14"/>
        </w:rPr>
        <w:t xml:space="preserve"> Donald </w:t>
      </w:r>
      <w:r w:rsidRPr="003327BC">
        <w:rPr>
          <w:rStyle w:val="Emphasis"/>
        </w:rPr>
        <w:t>Trump are obvious</w:t>
      </w:r>
      <w:r w:rsidRPr="003327BC">
        <w:rPr>
          <w:rFonts w:ascii="Arial" w:hAnsi="Arial" w:cs="Arial"/>
          <w:sz w:val="14"/>
        </w:rPr>
        <w:t xml:space="preserve">: </w:t>
      </w:r>
      <w:r w:rsidRPr="003327BC">
        <w:rPr>
          <w:rStyle w:val="StyleUnderline"/>
          <w:rFonts w:ascii="Arial" w:hAnsi="Arial" w:cs="Arial"/>
        </w:rPr>
        <w:t>A rich entrepreneur</w:t>
      </w:r>
      <w:r w:rsidRPr="003327BC">
        <w:rPr>
          <w:rFonts w:ascii="Arial" w:hAnsi="Arial" w:cs="Arial"/>
          <w:sz w:val="14"/>
        </w:rPr>
        <w:t xml:space="preserve">, Ford has </w:t>
      </w:r>
      <w:r w:rsidRPr="003327BC">
        <w:rPr>
          <w:rStyle w:val="StyleUnderline"/>
          <w:rFonts w:ascii="Arial" w:hAnsi="Arial" w:cs="Arial"/>
        </w:rPr>
        <w:t>a long history of dubious business partners and revels in attacking political and cultural elites.</w:t>
      </w:r>
      <w:r w:rsidRPr="003327BC">
        <w:rPr>
          <w:rFonts w:ascii="Arial" w:hAnsi="Arial" w:cs="Arial"/>
          <w:sz w:val="14"/>
        </w:rPr>
        <w:t xml:space="preserve"> When he was his brother’s right-hand man on Toronto’s city council, </w:t>
      </w:r>
      <w:r w:rsidRPr="003327BC">
        <w:rPr>
          <w:rStyle w:val="StyleUnderline"/>
          <w:rFonts w:ascii="Arial" w:hAnsi="Arial" w:cs="Arial"/>
        </w:rPr>
        <w:t>he called critical journalists “jihadists,” told an advocate for autistic children to “go to hell,” explained why neither he nor his brother would attend Pride</w:t>
      </w:r>
      <w:r w:rsidRPr="003327BC">
        <w:rPr>
          <w:rFonts w:ascii="Arial" w:hAnsi="Arial" w:cs="Arial"/>
          <w:sz w:val="14"/>
        </w:rPr>
        <w:t xml:space="preserve"> events by saying he didn’t want to see “buck-naked” men, </w:t>
      </w:r>
      <w:r w:rsidRPr="003327BC">
        <w:rPr>
          <w:rStyle w:val="StyleUnderline"/>
          <w:rFonts w:ascii="Arial" w:hAnsi="Arial" w:cs="Arial"/>
        </w:rPr>
        <w:t>and complained that</w:t>
      </w:r>
      <w:r w:rsidRPr="003327BC">
        <w:rPr>
          <w:rFonts w:ascii="Arial" w:hAnsi="Arial" w:cs="Arial"/>
          <w:sz w:val="14"/>
        </w:rPr>
        <w:t xml:space="preserve"> in his constituency, </w:t>
      </w:r>
      <w:r w:rsidRPr="003327BC">
        <w:rPr>
          <w:rStyle w:val="StyleUnderline"/>
          <w:rFonts w:ascii="Arial" w:hAnsi="Arial" w:cs="Arial"/>
        </w:rPr>
        <w:t xml:space="preserve">there were more libraries than Tim Hortons </w:t>
      </w:r>
      <w:r w:rsidRPr="003327BC">
        <w:rPr>
          <w:rFonts w:ascii="Arial" w:hAnsi="Arial" w:cs="Arial"/>
          <w:sz w:val="14"/>
        </w:rPr>
        <w:t xml:space="preserve">(think a Canadian version of Dunkin Donuts). Ford’s run for premier has been no less populist. </w:t>
      </w:r>
      <w:r w:rsidRPr="003327BC">
        <w:rPr>
          <w:rStyle w:val="StyleUnderline"/>
          <w:rFonts w:ascii="Arial" w:hAnsi="Arial" w:cs="Arial"/>
        </w:rPr>
        <w:t>He has, of course, claimed that he alone stands for the people</w:t>
      </w:r>
      <w:r w:rsidRPr="003327BC">
        <w:rPr>
          <w:rFonts w:ascii="Arial" w:hAnsi="Arial" w:cs="Arial"/>
          <w:sz w:val="14"/>
        </w:rPr>
        <w:t xml:space="preserve">: “[T]his victory is for the people,” he said in typical fashion at his election night rally. </w:t>
      </w:r>
      <w:r w:rsidRPr="003327BC">
        <w:rPr>
          <w:rStyle w:val="StyleUnderline"/>
          <w:rFonts w:ascii="Arial" w:hAnsi="Arial" w:cs="Arial"/>
        </w:rPr>
        <w:t>He has also sought to delegitimize anybody who disagrees with him</w:t>
      </w:r>
      <w:r w:rsidRPr="003327BC">
        <w:rPr>
          <w:rFonts w:ascii="Arial" w:hAnsi="Arial" w:cs="Arial"/>
          <w:sz w:val="14"/>
        </w:rPr>
        <w:t xml:space="preserve">: Continually stressing the supposed corruption of Kathleen Wynne, then the incumbent Liberal Party premier, he promised to “follow the money” through an outside audit and implied that she may soon be going to jail. But it is </w:t>
      </w:r>
      <w:r w:rsidRPr="003327BC">
        <w:rPr>
          <w:rStyle w:val="StyleUnderline"/>
          <w:rFonts w:ascii="Arial" w:hAnsi="Arial" w:cs="Arial"/>
        </w:rPr>
        <w:t xml:space="preserve">the closing argument </w:t>
      </w:r>
      <w:r w:rsidRPr="003327BC">
        <w:rPr>
          <w:rFonts w:ascii="Arial" w:hAnsi="Arial" w:cs="Arial"/>
          <w:sz w:val="14"/>
        </w:rPr>
        <w:t xml:space="preserve">in one of the key debates that </w:t>
      </w:r>
      <w:r w:rsidRPr="003327BC">
        <w:rPr>
          <w:rStyle w:val="StyleUnderline"/>
          <w:rFonts w:ascii="Arial" w:hAnsi="Arial" w:cs="Arial"/>
        </w:rPr>
        <w:t>most clearly encapsulates his campaign’s distinctly Trumpian spirit:</w:t>
      </w:r>
      <w:r w:rsidRPr="003327BC">
        <w:rPr>
          <w:rFonts w:ascii="Arial" w:hAnsi="Arial" w:cs="Arial"/>
          <w:sz w:val="14"/>
        </w:rPr>
        <w:t xml:space="preserve"> After 15 years of mismanagement, scandals, and waste of your hard-earned tax dollars </w:t>
      </w:r>
      <w:r w:rsidRPr="003327BC">
        <w:rPr>
          <w:rStyle w:val="StyleUnderline"/>
          <w:rFonts w:ascii="Arial" w:hAnsi="Arial" w:cs="Arial"/>
        </w:rPr>
        <w:t>the liberal government is desperate to hold onto power to continue lining in the pockets of their friends and their liberal insiders</w:t>
      </w:r>
      <w:r w:rsidRPr="003327BC">
        <w:rPr>
          <w:rFonts w:ascii="Arial" w:hAnsi="Arial" w:cs="Arial"/>
          <w:sz w:val="14"/>
        </w:rPr>
        <w:t xml:space="preserve">. I want to make sure that we run a government that respects the taxpayers. </w:t>
      </w:r>
      <w:r w:rsidRPr="003327BC">
        <w:rPr>
          <w:rStyle w:val="Emphasis"/>
        </w:rPr>
        <w:t xml:space="preserve">You know me: I’m for the little guy. </w:t>
      </w:r>
      <w:r w:rsidRPr="003327BC">
        <w:rPr>
          <w:rStyle w:val="StyleUnderline"/>
          <w:rFonts w:ascii="Arial" w:hAnsi="Arial" w:cs="Arial"/>
        </w:rPr>
        <w:t>Ford’s upset victory is yet another sign that all those political scientists and commentators who confidently dismissed fears of a worldwide populist surge</w:t>
      </w:r>
      <w:r w:rsidRPr="003327BC">
        <w:rPr>
          <w:rFonts w:ascii="Arial" w:hAnsi="Arial" w:cs="Arial"/>
          <w:sz w:val="14"/>
        </w:rPr>
        <w:t xml:space="preserve"> as alarmist back in early 2017 </w:t>
      </w:r>
      <w:r w:rsidRPr="003327BC">
        <w:rPr>
          <w:rStyle w:val="StyleUnderline"/>
          <w:rFonts w:ascii="Arial" w:hAnsi="Arial" w:cs="Arial"/>
        </w:rPr>
        <w:t>have been proved depressingly wrong</w:t>
      </w:r>
      <w:r w:rsidRPr="003327BC">
        <w:rPr>
          <w:rFonts w:ascii="Arial" w:hAnsi="Arial" w:cs="Arial"/>
          <w:sz w:val="14"/>
        </w:rPr>
        <w:t xml:space="preserve">. But it offers four further lessons of particular relevance far beyond the land of milk and maple. 1. </w:t>
      </w:r>
      <w:r w:rsidRPr="003327BC">
        <w:rPr>
          <w:rStyle w:val="Emphasis"/>
        </w:rPr>
        <w:t xml:space="preserve">Populism is a chronic disease. </w:t>
      </w:r>
      <w:r w:rsidRPr="003327BC">
        <w:rPr>
          <w:rFonts w:ascii="Arial" w:hAnsi="Arial" w:cs="Arial"/>
          <w:sz w:val="14"/>
        </w:rPr>
        <w:t xml:space="preserve">It is tempting to think of populism as an acute illness: A charismatic candidate like Donald Trump comes along and seduces voters with outsize promises. Once they see that the gifts on which he campaigned don’t materialize, and become fed up with his chaos and mismanagement, they slowly grow resistant to his charms. Things finally go back to normal. As Jordan Kyle and I argued after the last Italian election, this simply isn’t what happens. On the contrary, </w:t>
      </w:r>
      <w:r w:rsidRPr="003327BC">
        <w:rPr>
          <w:rStyle w:val="StyleUnderline"/>
          <w:rFonts w:ascii="Arial" w:hAnsi="Arial" w:cs="Arial"/>
        </w:rPr>
        <w:t xml:space="preserve">populists are incredibly adept at surviving in office despite disappointments; at handing the reins of power </w:t>
      </w:r>
      <w:r w:rsidRPr="003327BC">
        <w:rPr>
          <w:rFonts w:ascii="Arial" w:hAnsi="Arial" w:cs="Arial"/>
          <w:sz w:val="14"/>
        </w:rPr>
        <w:t xml:space="preserve">over </w:t>
      </w:r>
      <w:r w:rsidRPr="003327BC">
        <w:rPr>
          <w:rStyle w:val="StyleUnderline"/>
          <w:rFonts w:ascii="Arial" w:hAnsi="Arial" w:cs="Arial"/>
        </w:rPr>
        <w:t>to</w:t>
      </w:r>
      <w:r w:rsidRPr="003327BC">
        <w:rPr>
          <w:rFonts w:ascii="Arial" w:hAnsi="Arial" w:cs="Arial"/>
          <w:sz w:val="14"/>
        </w:rPr>
        <w:t xml:space="preserve"> political</w:t>
      </w:r>
      <w:r w:rsidRPr="003327BC">
        <w:rPr>
          <w:rStyle w:val="StyleUnderline"/>
          <w:rFonts w:ascii="Arial" w:hAnsi="Arial" w:cs="Arial"/>
        </w:rPr>
        <w:t xml:space="preserve"> friends or blood relatives; and at infecting the political system with populist energy even if their own movement gradually fades. </w:t>
      </w:r>
      <w:r w:rsidRPr="003327BC">
        <w:rPr>
          <w:rFonts w:ascii="Arial" w:hAnsi="Arial" w:cs="Arial"/>
          <w:sz w:val="14"/>
        </w:rPr>
        <w:t xml:space="preserve">The election in Ontario is a perfect example of this broader trend: Rob Ford was disgraced as mayor of Toronto because he literally lit up a crack pipe on camera. He eventually died. But his brother has proved capable of taking his mantle and now rules over one-third of Canada’s population. </w:t>
      </w:r>
      <w:r w:rsidRPr="003327BC">
        <w:rPr>
          <w:rStyle w:val="Emphasis"/>
        </w:rPr>
        <w:t xml:space="preserve">Even when things go wrong, populism, does not implode: It just hibernates. </w:t>
      </w:r>
      <w:r w:rsidRPr="003327BC">
        <w:rPr>
          <w:rFonts w:ascii="Arial" w:hAnsi="Arial" w:cs="Arial"/>
          <w:sz w:val="14"/>
        </w:rPr>
        <w:t xml:space="preserve">This should remind Americans that they will have to keep up the fight against Donald Trump, and all he represents, well beyond 2020. Even if he fails to win re-election, Ivanka Trump or Tom Cotton—or an authoritarian populist of a different ideological stripe altogether—could well surge in 2024 or 2028. The fight against populism is a generational war, not a temporary battle. 2. </w:t>
      </w:r>
      <w:r w:rsidRPr="003327BC">
        <w:rPr>
          <w:rStyle w:val="Emphasis"/>
        </w:rPr>
        <w:t xml:space="preserve">Populists win when the opposition is divided. </w:t>
      </w:r>
      <w:r w:rsidRPr="003327BC">
        <w:rPr>
          <w:rFonts w:ascii="Arial" w:hAnsi="Arial" w:cs="Arial"/>
          <w:sz w:val="14"/>
        </w:rPr>
        <w:t>Populists claim that they alone speak for the whole people. As we know from Donald Trump’s election, though, they often win large political victories without actually getting a majority of the vote. This was once again the case in Ontario: Though Ford won nearly two-thirds of the seats in Parliament, he only won a little more than 40 percent of the vote. The rest of the vote was split between the left-wing New Democratic Party, at 34 percent, the center-left Liberal Party, at 19 percent, and the far-left Green Party, at 5 percent. In other words, the far-right will rule in Ontario even though, cumulatively, the parties of the left had a much greater share of the vote. Many Canadians are blaming Ford’s victory on the “first-past-the-post” system: Like in elections for the U.K. House of Commons, or the House and Senate in the United States, each district is represented by the candidate who wins the most votes. When a number of different candidates are competing for the left’s support, this allows a right-wing candidate to win with a bare plurality of the vote. In truth, though, nearly every electoral system is vulnerable to similar vote splits. Poland, for example, has a system of proportional representation in which parties are allocated seats in parliament in proportion to their support in the general population. But to avoid an extreme splintering of the party system, Poland, like most other countries with proportional representation, also establishes a minimum threshold that smaller parties have to clear to gain parliamentary representation. Because the left was hopelessly split, this allowed the radical Law and Justice Party to take an absolute majority of seats in the Sejm in 2015 even though the party got 38 percent of the votes—an even smaller proportion than Rob Ford got. While some institutional reform might help to alleviate these problems—Lee Drutman, a senior fellow at New America, for example, makes an interesting case for the benefits of “ranked-choice voting”—</w:t>
      </w:r>
      <w:r w:rsidRPr="003327BC">
        <w:rPr>
          <w:rStyle w:val="StyleUnderline"/>
          <w:rFonts w:ascii="Arial" w:hAnsi="Arial" w:cs="Arial"/>
        </w:rPr>
        <w:t>the only real answer is for opponents of populism to unite when they face perilous elections</w:t>
      </w:r>
      <w:r w:rsidRPr="003327BC">
        <w:rPr>
          <w:rFonts w:ascii="Arial" w:hAnsi="Arial" w:cs="Arial"/>
          <w:sz w:val="14"/>
        </w:rPr>
        <w:t xml:space="preserve">. This is why it is so reassuring that the Democrats have, so far, avoided the civil war between the far-left and the center-left that so many had predicted for this spring’s primary season. But it is also why Democrats should not be too sanguine about victory in 2020. Trump’s approval ratings hover at about 42 percent. That sounds like very good news for his opponents. But as Doug Ford has just reminded us, this level of support can, under the wrong circumstances, be more than enough for populists to win big—especially if third-party candidates swoop in to divide the opposition. 3. </w:t>
      </w:r>
      <w:r w:rsidRPr="003327BC">
        <w:rPr>
          <w:rStyle w:val="Emphasis"/>
        </w:rPr>
        <w:t xml:space="preserve">Right-wing populism is possible without racism or xenophobia. </w:t>
      </w:r>
      <w:r w:rsidRPr="003327BC">
        <w:rPr>
          <w:rFonts w:ascii="Arial" w:hAnsi="Arial" w:cs="Arial"/>
          <w:sz w:val="14"/>
        </w:rPr>
        <w:t xml:space="preserve">It is tempting to think of right-wing populism as synonymous with racism or xenophobia. After all, from Donald Trump in the United States to Matteo Salvini in Italy and Viktor Orbán in Hungary, most right-wing populists do spend a lot of their time fulminating against ethnic and religious minorities. But when you look at lists of the controversial statements made by either Rob or Doug Ford, racist dog whistles are, for the most part, conspicuous in their absence. In a sense, this should not come as a surprise: </w:t>
      </w:r>
      <w:r w:rsidRPr="003327BC">
        <w:rPr>
          <w:rStyle w:val="StyleUnderline"/>
          <w:rFonts w:ascii="Arial" w:hAnsi="Arial" w:cs="Arial"/>
        </w:rPr>
        <w:t>Toronto’s racial makeup is now majority minority.</w:t>
      </w:r>
      <w:r w:rsidRPr="003327BC">
        <w:rPr>
          <w:rFonts w:ascii="Arial" w:hAnsi="Arial" w:cs="Arial"/>
          <w:sz w:val="14"/>
        </w:rPr>
        <w:t xml:space="preserve"> And while Ontario as a whole remains much less diverse, it would have been difficult for Doug Ford to become premier of the province without making significant inroads among minority voters. In another sense, though, this goes completely against the prevailing narrative. Especially in the United States, the left continues to invest a lot of hope in the idea of the “inevitable demographic majority.” As I have argued before (and will do again), the moment when Americans who </w:t>
      </w:r>
      <w:proofErr w:type="gramStart"/>
      <w:r w:rsidRPr="003327BC">
        <w:rPr>
          <w:rFonts w:ascii="Arial" w:hAnsi="Arial" w:cs="Arial"/>
          <w:sz w:val="14"/>
        </w:rPr>
        <w:t>actually identify</w:t>
      </w:r>
      <w:proofErr w:type="gramEnd"/>
      <w:r w:rsidRPr="003327BC">
        <w:rPr>
          <w:rFonts w:ascii="Arial" w:hAnsi="Arial" w:cs="Arial"/>
          <w:sz w:val="14"/>
        </w:rPr>
        <w:t xml:space="preserve"> as being members of a minority group will be in the majority is much more distant than authors like Ruy Teixeira believe. Just as importantly, it is far from clear that minority voters could never vote for populist candidates: As Rob’s success in Toronto and Doug’s success in Ontario demonstrates, </w:t>
      </w:r>
      <w:r w:rsidRPr="003327BC">
        <w:rPr>
          <w:rStyle w:val="StyleUnderline"/>
          <w:rFonts w:ascii="Arial" w:hAnsi="Arial" w:cs="Arial"/>
        </w:rPr>
        <w:t xml:space="preserve">populists can do very well among minorities by singing from the same old hymn book while tearing out its most racist pages. </w:t>
      </w:r>
      <w:r w:rsidRPr="003327BC">
        <w:rPr>
          <w:rFonts w:ascii="Arial" w:hAnsi="Arial" w:cs="Arial"/>
          <w:sz w:val="14"/>
        </w:rPr>
        <w:t xml:space="preserve">4. </w:t>
      </w:r>
      <w:r w:rsidRPr="003327BC">
        <w:rPr>
          <w:rStyle w:val="StyleUnderline"/>
          <w:rFonts w:ascii="Arial" w:hAnsi="Arial" w:cs="Arial"/>
        </w:rPr>
        <w:t>Populists can rise very quickly.</w:t>
      </w:r>
      <w:r w:rsidRPr="003327BC">
        <w:rPr>
          <w:rFonts w:ascii="Arial" w:hAnsi="Arial" w:cs="Arial"/>
          <w:sz w:val="14"/>
        </w:rPr>
        <w:t xml:space="preserve"> There’s a reason why all those people at my talks used Canada as an example of a country in which populists had not won major victories. The country is ruled by Justin Trudeau, one of the few remaining progressive leaders in the world. Until a few days ago, Liberals led Ontario for 15 years. Despite a few signs of turbulence—like the temporary surge of the Wildrose Party in Alberta—the country’s politics were remarkably placid. What a difference a few months make. </w:t>
      </w:r>
      <w:r w:rsidRPr="003327BC">
        <w:rPr>
          <w:rStyle w:val="StyleUnderline"/>
          <w:rFonts w:ascii="Arial" w:hAnsi="Arial" w:cs="Arial"/>
        </w:rPr>
        <w:t>In Ontario, the Liberals have gone from dominating the political scene to being reduced to seven elected members in the provincial assembly</w:t>
      </w:r>
      <w:r w:rsidRPr="003327BC">
        <w:rPr>
          <w:rFonts w:ascii="Arial" w:hAnsi="Arial" w:cs="Arial"/>
          <w:sz w:val="14"/>
        </w:rPr>
        <w:t xml:space="preserve">. This is sure to give Trudeau nightmares: If he continues to be popular, he might well win re-election with a resounding victory in fall 2019. But if he stumbles, he could be felled by a resurgent right—and mutilated by his left competitors in the NDP. </w:t>
      </w:r>
      <w:r w:rsidRPr="003327BC">
        <w:rPr>
          <w:rStyle w:val="StyleUnderline"/>
          <w:rFonts w:ascii="Arial" w:hAnsi="Arial" w:cs="Arial"/>
        </w:rPr>
        <w:t>The same holds true for many other countries as well.</w:t>
      </w:r>
      <w:r w:rsidRPr="003327BC">
        <w:rPr>
          <w:rFonts w:ascii="Arial" w:hAnsi="Arial" w:cs="Arial"/>
          <w:sz w:val="14"/>
        </w:rPr>
        <w:t xml:space="preserve"> Populists are likely to do well when Sweden, another country that has long been hailed as an exception to the populist rise, votes this fall. The German political establishment still counts on the far-right Alternative for Germany (AfD) to fade at the next federal elections in 2021. But there is just as much of a chance that the AfD will grow stronger, making the country increasingly difficult to govern. Finally, France’s Emmanuel Macron pulled off an incredible upset in 2017. But with his popularity sagging, the populists could celebrate just as stunning an upset when he is up for re-election in 2022. When Trump won in the United States, political elites in many countries put his success down to specifically American pathologies. But less than two years on, it is clearer than ever that </w:t>
      </w:r>
      <w:r w:rsidRPr="003327BC">
        <w:rPr>
          <w:rStyle w:val="Emphasis"/>
        </w:rPr>
        <w:t xml:space="preserve">America is not so unique after all: From Sweden to Canada, there isn’t a country in the world in which populists might not succeed. </w:t>
      </w:r>
      <w:r w:rsidRPr="003327BC">
        <w:rPr>
          <w:rStyle w:val="StyleUnderline"/>
          <w:rFonts w:ascii="Arial" w:hAnsi="Arial" w:cs="Arial"/>
        </w:rPr>
        <w:t>Even</w:t>
      </w:r>
      <w:r w:rsidRPr="003327BC">
        <w:rPr>
          <w:rFonts w:ascii="Arial" w:hAnsi="Arial" w:cs="Arial"/>
          <w:sz w:val="14"/>
        </w:rPr>
        <w:t xml:space="preserve"> at a time </w:t>
      </w:r>
      <w:r w:rsidRPr="003327BC">
        <w:rPr>
          <w:rStyle w:val="StyleUnderline"/>
          <w:rFonts w:ascii="Arial" w:hAnsi="Arial" w:cs="Arial"/>
        </w:rPr>
        <w:t xml:space="preserve">when the cohesion of Western liberal democracies is more imperiled than at any time in recent memory, </w:t>
      </w:r>
      <w:r w:rsidRPr="003327BC">
        <w:rPr>
          <w:rStyle w:val="Emphasis"/>
        </w:rPr>
        <w:t>the dangers they face are astoundingly similar.</w:t>
      </w:r>
    </w:p>
    <w:p w14:paraId="608C629C" w14:textId="77777777" w:rsidR="00D16C4E" w:rsidRPr="003327BC" w:rsidRDefault="00D16C4E" w:rsidP="00D16C4E">
      <w:pPr>
        <w:pStyle w:val="Heading2"/>
        <w:rPr>
          <w:rFonts w:ascii="Arial" w:hAnsi="Arial" w:cs="Arial"/>
        </w:rPr>
      </w:pPr>
      <w:r w:rsidRPr="003327BC">
        <w:rPr>
          <w:rFonts w:ascii="Arial" w:hAnsi="Arial" w:cs="Arial"/>
        </w:rPr>
        <w:t>AT Trump Leadership Bad</w:t>
      </w:r>
    </w:p>
    <w:p w14:paraId="04AFDFD4" w14:textId="77777777" w:rsidR="00D16C4E" w:rsidRPr="003327BC" w:rsidRDefault="00D16C4E" w:rsidP="00D16C4E">
      <w:pPr>
        <w:pStyle w:val="Heading3"/>
        <w:rPr>
          <w:rFonts w:ascii="Arial" w:hAnsi="Arial" w:cs="Arial"/>
        </w:rPr>
      </w:pPr>
      <w:r w:rsidRPr="003327BC">
        <w:rPr>
          <w:rFonts w:ascii="Arial" w:hAnsi="Arial" w:cs="Arial"/>
        </w:rPr>
        <w:t>2AC N/UQ</w:t>
      </w:r>
    </w:p>
    <w:p w14:paraId="6A2A83BB" w14:textId="77777777" w:rsidR="00D16C4E" w:rsidRPr="003327BC" w:rsidRDefault="00D16C4E" w:rsidP="00D16C4E">
      <w:pPr>
        <w:pStyle w:val="Heading4"/>
        <w:rPr>
          <w:rFonts w:ascii="Arial" w:hAnsi="Arial" w:cs="Arial"/>
        </w:rPr>
      </w:pPr>
      <w:r w:rsidRPr="003327BC">
        <w:rPr>
          <w:rFonts w:ascii="Arial" w:hAnsi="Arial" w:cs="Arial"/>
        </w:rPr>
        <w:t>Internal link non-unique--Trump’s anti-humanitarian precedent is already set—proves there’s only a chance the plan is a desperately needed step in the right direction</w:t>
      </w:r>
    </w:p>
    <w:p w14:paraId="7C0C9437" w14:textId="77777777" w:rsidR="00D16C4E" w:rsidRPr="003327BC" w:rsidRDefault="00D16C4E" w:rsidP="00D16C4E">
      <w:pPr>
        <w:rPr>
          <w:rFonts w:ascii="Arial" w:hAnsi="Arial" w:cs="Arial"/>
        </w:rPr>
      </w:pPr>
      <w:r w:rsidRPr="003327BC">
        <w:rPr>
          <w:rStyle w:val="Style13ptBold"/>
          <w:rFonts w:ascii="Arial" w:hAnsi="Arial" w:cs="Arial"/>
        </w:rPr>
        <w:t>Crosby 18</w:t>
      </w:r>
      <w:r w:rsidRPr="003327BC">
        <w:rPr>
          <w:rFonts w:ascii="Arial" w:hAnsi="Arial" w:cs="Arial"/>
        </w:rPr>
        <w:t>—senior correspondent for RFE/RL, (Alan, “Amnesty International Says Trump Setting ‘Dangerous Precedent,” 2/22/18, Radio Free Europe, https://www.rferl.org/a/amnesty-international-trump-other-leaders-setting-dangerous-precedent-abandoning-human-rights/29055935.html)//JLE</w:t>
      </w:r>
    </w:p>
    <w:p w14:paraId="099F08C8" w14:textId="77777777" w:rsidR="00D16C4E" w:rsidRPr="003327BC" w:rsidRDefault="00D16C4E" w:rsidP="00D16C4E">
      <w:pPr>
        <w:rPr>
          <w:rFonts w:ascii="Arial" w:hAnsi="Arial" w:cs="Arial"/>
          <w:sz w:val="16"/>
        </w:rPr>
      </w:pPr>
      <w:r w:rsidRPr="003327BC">
        <w:rPr>
          <w:rFonts w:ascii="Arial" w:hAnsi="Arial" w:cs="Arial"/>
          <w:sz w:val="16"/>
        </w:rPr>
        <w:t xml:space="preserve">Amnesty International has taken aim at U.S. President Donald </w:t>
      </w:r>
      <w:r w:rsidRPr="003327BC">
        <w:rPr>
          <w:rStyle w:val="StyleUnderline"/>
          <w:rFonts w:ascii="Arial" w:hAnsi="Arial" w:cs="Arial"/>
          <w:highlight w:val="green"/>
        </w:rPr>
        <w:t>Trump</w:t>
      </w:r>
      <w:r w:rsidRPr="003327BC">
        <w:rPr>
          <w:rFonts w:ascii="Arial" w:hAnsi="Arial" w:cs="Arial"/>
          <w:sz w:val="16"/>
        </w:rPr>
        <w:t xml:space="preserve"> and other world leaders the global watchdog </w:t>
      </w:r>
      <w:r w:rsidRPr="003327BC">
        <w:rPr>
          <w:rStyle w:val="StyleUnderline"/>
          <w:rFonts w:ascii="Arial" w:hAnsi="Arial" w:cs="Arial"/>
        </w:rPr>
        <w:t xml:space="preserve">says </w:t>
      </w:r>
      <w:r w:rsidRPr="003327BC">
        <w:rPr>
          <w:rStyle w:val="StyleUnderline"/>
          <w:rFonts w:ascii="Arial" w:hAnsi="Arial" w:cs="Arial"/>
          <w:highlight w:val="green"/>
        </w:rPr>
        <w:t>are abandoning</w:t>
      </w:r>
      <w:r w:rsidRPr="003327BC">
        <w:rPr>
          <w:rStyle w:val="StyleUnderline"/>
          <w:rFonts w:ascii="Arial" w:hAnsi="Arial" w:cs="Arial"/>
        </w:rPr>
        <w:t xml:space="preserve"> </w:t>
      </w:r>
      <w:r w:rsidRPr="003327BC">
        <w:rPr>
          <w:rStyle w:val="StyleUnderline"/>
          <w:rFonts w:ascii="Arial" w:hAnsi="Arial" w:cs="Arial"/>
          <w:highlight w:val="green"/>
        </w:rPr>
        <w:t>human rights</w:t>
      </w:r>
      <w:r w:rsidRPr="003327BC">
        <w:rPr>
          <w:rFonts w:ascii="Arial" w:hAnsi="Arial" w:cs="Arial"/>
          <w:sz w:val="16"/>
        </w:rPr>
        <w:t xml:space="preserve">, accusing them of </w:t>
      </w:r>
      <w:r w:rsidRPr="003327BC">
        <w:rPr>
          <w:rStyle w:val="Emphasis"/>
          <w:highlight w:val="green"/>
        </w:rPr>
        <w:t>setting a "dangerous precedent</w:t>
      </w:r>
      <w:r w:rsidRPr="003327BC">
        <w:rPr>
          <w:rFonts w:ascii="Arial" w:hAnsi="Arial" w:cs="Arial"/>
          <w:sz w:val="16"/>
          <w:highlight w:val="green"/>
        </w:rPr>
        <w:t>"</w:t>
      </w:r>
      <w:r w:rsidRPr="003327BC">
        <w:rPr>
          <w:rFonts w:ascii="Arial" w:hAnsi="Arial" w:cs="Arial"/>
          <w:sz w:val="16"/>
        </w:rPr>
        <w:t xml:space="preserve"> for other governments to follow.</w:t>
      </w:r>
      <w:r w:rsidRPr="003327BC">
        <w:rPr>
          <w:rFonts w:ascii="Arial" w:hAnsi="Arial" w:cs="Arial"/>
          <w:sz w:val="12"/>
        </w:rPr>
        <w:t>¶</w:t>
      </w:r>
      <w:r w:rsidRPr="003327BC">
        <w:rPr>
          <w:rFonts w:ascii="Arial" w:hAnsi="Arial" w:cs="Arial"/>
          <w:sz w:val="16"/>
        </w:rPr>
        <w:t xml:space="preserve"> In an annual report released on February 22, Amnesty International Secretary-General Salil Shetty warns that in the current political climate "</w:t>
      </w:r>
      <w:r w:rsidRPr="003327BC">
        <w:rPr>
          <w:rFonts w:ascii="Arial" w:hAnsi="Arial" w:cs="Arial"/>
          <w:u w:val="single"/>
        </w:rPr>
        <w:t>it is abundantly clear that none of us can take our human rights for granted</w:t>
      </w:r>
      <w:r w:rsidRPr="003327BC">
        <w:rPr>
          <w:rFonts w:ascii="Arial" w:hAnsi="Arial" w:cs="Arial"/>
          <w:sz w:val="16"/>
        </w:rPr>
        <w:t>."</w:t>
      </w:r>
      <w:r w:rsidRPr="003327BC">
        <w:rPr>
          <w:rFonts w:ascii="Arial" w:hAnsi="Arial" w:cs="Arial"/>
          <w:sz w:val="12"/>
        </w:rPr>
        <w:t>¶</w:t>
      </w:r>
      <w:r w:rsidRPr="003327BC">
        <w:rPr>
          <w:rFonts w:ascii="Arial" w:hAnsi="Arial" w:cs="Arial"/>
          <w:sz w:val="16"/>
        </w:rPr>
        <w:t xml:space="preserve"> "The specters of hatred and fear now loom large in world affairs, </w:t>
      </w:r>
      <w:r w:rsidRPr="003327BC">
        <w:rPr>
          <w:rFonts w:ascii="Arial" w:hAnsi="Arial" w:cs="Arial"/>
          <w:u w:val="single"/>
        </w:rPr>
        <w:t>and we have few governments standing up for human rights in these disturbing times</w:t>
      </w:r>
      <w:r w:rsidRPr="003327BC">
        <w:rPr>
          <w:rFonts w:ascii="Arial" w:hAnsi="Arial" w:cs="Arial"/>
          <w:sz w:val="16"/>
        </w:rPr>
        <w:t>," Shetty says.</w:t>
      </w:r>
      <w:r w:rsidRPr="003327BC">
        <w:rPr>
          <w:rFonts w:ascii="Arial" w:hAnsi="Arial" w:cs="Arial"/>
          <w:sz w:val="12"/>
        </w:rPr>
        <w:t>¶</w:t>
      </w:r>
      <w:r w:rsidRPr="003327BC">
        <w:rPr>
          <w:rFonts w:ascii="Arial" w:hAnsi="Arial" w:cs="Arial"/>
          <w:sz w:val="16"/>
        </w:rPr>
        <w:t xml:space="preserve"> "Instead, leaders such as al-Sisi, Duterte, Maduro, Putin, Trump and Xi are callously undermining the rights of millions," he says, referring to Egyptian President Abdel Fattah al-Sisi, Philippine President Rodrigo Duterte, Venezuelan President Nicolas Maduro, Russian President Vladimir Putin, Trump, and Chinese President Xi Jinping.</w:t>
      </w:r>
      <w:r w:rsidRPr="003327BC">
        <w:rPr>
          <w:rFonts w:ascii="Arial" w:hAnsi="Arial" w:cs="Arial"/>
          <w:sz w:val="12"/>
        </w:rPr>
        <w:t>¶</w:t>
      </w:r>
      <w:r w:rsidRPr="003327BC">
        <w:rPr>
          <w:rFonts w:ascii="Arial" w:hAnsi="Arial" w:cs="Arial"/>
          <w:sz w:val="16"/>
        </w:rPr>
        <w:t xml:space="preserve"> "Last year our world was immersed in crises, with prominent leaders offering us a nightmarish vision of a society blinded by hatred and fear," Shetty continues. "This emboldened those who promote bigotry, but it inspired far more people to campaign for a more hopeful future."</w:t>
      </w:r>
      <w:r w:rsidRPr="003327BC">
        <w:rPr>
          <w:rFonts w:ascii="Arial" w:hAnsi="Arial" w:cs="Arial"/>
          <w:sz w:val="12"/>
        </w:rPr>
        <w:t>¶</w:t>
      </w:r>
      <w:r w:rsidRPr="003327BC">
        <w:rPr>
          <w:rFonts w:ascii="Arial" w:hAnsi="Arial" w:cs="Arial"/>
          <w:sz w:val="16"/>
        </w:rPr>
        <w:t xml:space="preserve"> The report, titled The State Of The World's Human Rights, singles out Trump's controversial travel ban to the United States that targets people from six predominantly Muslim countries.</w:t>
      </w:r>
      <w:r w:rsidRPr="003327BC">
        <w:rPr>
          <w:rFonts w:ascii="Arial" w:hAnsi="Arial" w:cs="Arial"/>
          <w:sz w:val="12"/>
        </w:rPr>
        <w:t>¶</w:t>
      </w:r>
      <w:r w:rsidRPr="003327BC">
        <w:rPr>
          <w:rFonts w:ascii="Arial" w:hAnsi="Arial" w:cs="Arial"/>
          <w:sz w:val="16"/>
        </w:rPr>
        <w:t xml:space="preserve"> </w:t>
      </w:r>
      <w:r w:rsidRPr="003327BC">
        <w:rPr>
          <w:rFonts w:ascii="Arial" w:hAnsi="Arial" w:cs="Arial"/>
          <w:highlight w:val="green"/>
          <w:u w:val="single"/>
        </w:rPr>
        <w:t>The travel ban</w:t>
      </w:r>
      <w:r w:rsidRPr="003327BC">
        <w:rPr>
          <w:rFonts w:ascii="Arial" w:hAnsi="Arial" w:cs="Arial"/>
          <w:sz w:val="16"/>
        </w:rPr>
        <w:t xml:space="preserve"> -- </w:t>
      </w:r>
      <w:r w:rsidRPr="003327BC">
        <w:rPr>
          <w:rStyle w:val="StyleUnderline"/>
          <w:rFonts w:ascii="Arial" w:hAnsi="Arial" w:cs="Arial"/>
          <w:highlight w:val="green"/>
        </w:rPr>
        <w:t>a</w:t>
      </w:r>
      <w:r w:rsidRPr="003327BC">
        <w:rPr>
          <w:rFonts w:ascii="Arial" w:hAnsi="Arial" w:cs="Arial"/>
          <w:sz w:val="16"/>
        </w:rPr>
        <w:t xml:space="preserve"> revised version of a plan Trump introduced early in his term -- severely restricts the ability of people from Iran, Chad, Libya, Somalia, Syria, and Yemen to enter the United States.</w:t>
      </w:r>
      <w:r w:rsidRPr="003327BC">
        <w:rPr>
          <w:rFonts w:ascii="Arial" w:hAnsi="Arial" w:cs="Arial"/>
          <w:sz w:val="12"/>
        </w:rPr>
        <w:t>¶</w:t>
      </w:r>
      <w:r w:rsidRPr="003327BC">
        <w:rPr>
          <w:rFonts w:ascii="Arial" w:hAnsi="Arial" w:cs="Arial"/>
          <w:sz w:val="16"/>
        </w:rPr>
        <w:t xml:space="preserve"> "</w:t>
      </w:r>
      <w:r w:rsidRPr="003327BC">
        <w:rPr>
          <w:rFonts w:ascii="Arial" w:hAnsi="Arial" w:cs="Arial"/>
          <w:u w:val="single"/>
        </w:rPr>
        <w:t xml:space="preserve">The </w:t>
      </w:r>
      <w:r w:rsidRPr="003327BC">
        <w:rPr>
          <w:rFonts w:ascii="Arial" w:hAnsi="Arial" w:cs="Arial"/>
          <w:highlight w:val="green"/>
          <w:u w:val="single"/>
        </w:rPr>
        <w:t>transparently hateful move</w:t>
      </w:r>
      <w:r w:rsidRPr="003327BC">
        <w:rPr>
          <w:rFonts w:ascii="Arial" w:hAnsi="Arial" w:cs="Arial"/>
          <w:u w:val="single"/>
        </w:rPr>
        <w:t xml:space="preserve"> by the U.S</w:t>
      </w:r>
      <w:r w:rsidRPr="003327BC">
        <w:rPr>
          <w:rFonts w:ascii="Arial" w:hAnsi="Arial" w:cs="Arial"/>
          <w:sz w:val="16"/>
        </w:rPr>
        <w:t>. government in January [2017</w:t>
      </w:r>
      <w:r w:rsidRPr="003327BC">
        <w:rPr>
          <w:rFonts w:ascii="Arial" w:hAnsi="Arial" w:cs="Arial"/>
          <w:sz w:val="16"/>
          <w:highlight w:val="green"/>
        </w:rPr>
        <w:t xml:space="preserve">] </w:t>
      </w:r>
      <w:r w:rsidRPr="003327BC">
        <w:rPr>
          <w:rFonts w:ascii="Arial" w:hAnsi="Arial" w:cs="Arial"/>
          <w:highlight w:val="green"/>
          <w:u w:val="single"/>
        </w:rPr>
        <w:t>to ban entry</w:t>
      </w:r>
      <w:r w:rsidRPr="003327BC">
        <w:rPr>
          <w:rFonts w:ascii="Arial" w:hAnsi="Arial" w:cs="Arial"/>
          <w:sz w:val="16"/>
        </w:rPr>
        <w:t xml:space="preserve"> to people </w:t>
      </w:r>
      <w:r w:rsidRPr="003327BC">
        <w:rPr>
          <w:rFonts w:ascii="Arial" w:hAnsi="Arial" w:cs="Arial"/>
          <w:highlight w:val="green"/>
          <w:u w:val="single"/>
        </w:rPr>
        <w:t>from</w:t>
      </w:r>
      <w:r w:rsidRPr="003327BC">
        <w:rPr>
          <w:rFonts w:ascii="Arial" w:hAnsi="Arial" w:cs="Arial"/>
          <w:sz w:val="16"/>
        </w:rPr>
        <w:t xml:space="preserve"> several </w:t>
      </w:r>
      <w:r w:rsidRPr="003327BC">
        <w:rPr>
          <w:rFonts w:ascii="Arial" w:hAnsi="Arial" w:cs="Arial"/>
          <w:highlight w:val="green"/>
          <w:u w:val="single"/>
        </w:rPr>
        <w:t>Muslim-majority</w:t>
      </w:r>
      <w:r w:rsidRPr="003327BC">
        <w:rPr>
          <w:rFonts w:ascii="Arial" w:hAnsi="Arial" w:cs="Arial"/>
          <w:u w:val="single"/>
        </w:rPr>
        <w:t xml:space="preserve"> </w:t>
      </w:r>
      <w:r w:rsidRPr="003327BC">
        <w:rPr>
          <w:rFonts w:ascii="Arial" w:hAnsi="Arial" w:cs="Arial"/>
          <w:highlight w:val="green"/>
          <w:u w:val="single"/>
        </w:rPr>
        <w:t>countries</w:t>
      </w:r>
      <w:r w:rsidRPr="003327BC">
        <w:rPr>
          <w:rFonts w:ascii="Arial" w:hAnsi="Arial" w:cs="Arial"/>
          <w:u w:val="single"/>
        </w:rPr>
        <w:t xml:space="preserve"> </w:t>
      </w:r>
      <w:r w:rsidRPr="003327BC">
        <w:rPr>
          <w:rStyle w:val="Emphasis"/>
          <w:highlight w:val="green"/>
        </w:rPr>
        <w:t>set the scene</w:t>
      </w:r>
      <w:r w:rsidRPr="003327BC">
        <w:rPr>
          <w:rFonts w:ascii="Arial" w:hAnsi="Arial" w:cs="Arial"/>
          <w:highlight w:val="green"/>
          <w:u w:val="single"/>
        </w:rPr>
        <w:t xml:space="preserve"> for a year in which leaders took the politics of hate</w:t>
      </w:r>
      <w:r w:rsidRPr="003327BC">
        <w:rPr>
          <w:rFonts w:ascii="Arial" w:hAnsi="Arial" w:cs="Arial"/>
          <w:sz w:val="16"/>
        </w:rPr>
        <w:t xml:space="preserve"> to its most dangerous conclusion," Shetty says.</w:t>
      </w:r>
      <w:r w:rsidRPr="003327BC">
        <w:rPr>
          <w:rFonts w:ascii="Arial" w:hAnsi="Arial" w:cs="Arial"/>
          <w:sz w:val="12"/>
        </w:rPr>
        <w:t>¶</w:t>
      </w:r>
      <w:r w:rsidRPr="003327BC">
        <w:rPr>
          <w:rFonts w:ascii="Arial" w:hAnsi="Arial" w:cs="Arial"/>
          <w:sz w:val="16"/>
        </w:rPr>
        <w:t xml:space="preserve"> Amnesty's report includes a survey of 159 countries and territories in an exercise to show how people have been suffering from conflict, displacement, discrimination, or repression.</w:t>
      </w:r>
      <w:r w:rsidRPr="003327BC">
        <w:rPr>
          <w:rFonts w:ascii="Arial" w:hAnsi="Arial" w:cs="Arial"/>
          <w:sz w:val="12"/>
        </w:rPr>
        <w:t>¶</w:t>
      </w:r>
      <w:r w:rsidRPr="003327BC">
        <w:rPr>
          <w:rFonts w:ascii="Arial" w:hAnsi="Arial" w:cs="Arial"/>
          <w:sz w:val="16"/>
        </w:rPr>
        <w:t xml:space="preserve"> Signs of regression cited in the report also include restrictions on the right to protest in France and attempts to roll back women’s rights from the United States to Russia and Poland.</w:t>
      </w:r>
      <w:r w:rsidRPr="003327BC">
        <w:rPr>
          <w:rFonts w:ascii="Arial" w:hAnsi="Arial" w:cs="Arial"/>
          <w:sz w:val="12"/>
        </w:rPr>
        <w:t>¶</w:t>
      </w:r>
      <w:r w:rsidRPr="003327BC">
        <w:rPr>
          <w:rFonts w:ascii="Arial" w:hAnsi="Arial" w:cs="Arial"/>
          <w:sz w:val="16"/>
        </w:rPr>
        <w:t xml:space="preserve"> </w:t>
      </w:r>
      <w:r w:rsidRPr="003327BC">
        <w:rPr>
          <w:rFonts w:ascii="Arial" w:hAnsi="Arial" w:cs="Arial"/>
          <w:u w:val="single"/>
        </w:rPr>
        <w:t>The annual report also says that the "</w:t>
      </w:r>
      <w:r w:rsidRPr="003327BC">
        <w:rPr>
          <w:rFonts w:ascii="Arial" w:hAnsi="Arial" w:cs="Arial"/>
          <w:highlight w:val="green"/>
          <w:u w:val="single"/>
        </w:rPr>
        <w:t xml:space="preserve">feeble response" to crimes against humanity </w:t>
      </w:r>
      <w:r w:rsidRPr="003327BC">
        <w:rPr>
          <w:rFonts w:ascii="Arial" w:hAnsi="Arial" w:cs="Arial"/>
          <w:u w:val="single"/>
        </w:rPr>
        <w:t xml:space="preserve">and war crimes </w:t>
      </w:r>
      <w:r w:rsidRPr="003327BC">
        <w:rPr>
          <w:rFonts w:ascii="Arial" w:hAnsi="Arial" w:cs="Arial"/>
          <w:highlight w:val="green"/>
          <w:u w:val="single"/>
        </w:rPr>
        <w:t>from</w:t>
      </w:r>
      <w:r w:rsidRPr="003327BC">
        <w:rPr>
          <w:rFonts w:ascii="Arial" w:hAnsi="Arial" w:cs="Arial"/>
          <w:u w:val="single"/>
        </w:rPr>
        <w:t xml:space="preserve"> </w:t>
      </w:r>
      <w:r w:rsidRPr="003327BC">
        <w:rPr>
          <w:rFonts w:ascii="Arial" w:hAnsi="Arial" w:cs="Arial"/>
          <w:highlight w:val="green"/>
          <w:u w:val="single"/>
        </w:rPr>
        <w:t>Burma</w:t>
      </w:r>
      <w:r w:rsidRPr="003327BC">
        <w:rPr>
          <w:rFonts w:ascii="Arial" w:hAnsi="Arial" w:cs="Arial"/>
          <w:u w:val="single"/>
        </w:rPr>
        <w:t xml:space="preserve"> to </w:t>
      </w:r>
      <w:r w:rsidRPr="003327BC">
        <w:rPr>
          <w:rFonts w:ascii="Arial" w:hAnsi="Arial" w:cs="Arial"/>
          <w:highlight w:val="green"/>
          <w:u w:val="single"/>
        </w:rPr>
        <w:t>Iraq</w:t>
      </w:r>
      <w:r w:rsidRPr="003327BC">
        <w:rPr>
          <w:rFonts w:ascii="Arial" w:hAnsi="Arial" w:cs="Arial"/>
          <w:u w:val="single"/>
        </w:rPr>
        <w:t xml:space="preserve">, </w:t>
      </w:r>
      <w:r w:rsidRPr="003327BC">
        <w:rPr>
          <w:rFonts w:ascii="Arial" w:hAnsi="Arial" w:cs="Arial"/>
          <w:highlight w:val="green"/>
          <w:u w:val="single"/>
        </w:rPr>
        <w:t>South Sudan,</w:t>
      </w:r>
      <w:r w:rsidRPr="003327BC">
        <w:rPr>
          <w:rFonts w:ascii="Arial" w:hAnsi="Arial" w:cs="Arial"/>
          <w:u w:val="single"/>
        </w:rPr>
        <w:t xml:space="preserve"> </w:t>
      </w:r>
      <w:r w:rsidRPr="003327BC">
        <w:rPr>
          <w:rFonts w:ascii="Arial" w:hAnsi="Arial" w:cs="Arial"/>
          <w:highlight w:val="green"/>
          <w:u w:val="single"/>
        </w:rPr>
        <w:t>Syria, and Yemen underscore the lack of leadership</w:t>
      </w:r>
      <w:r w:rsidRPr="003327BC">
        <w:rPr>
          <w:rFonts w:ascii="Arial" w:hAnsi="Arial" w:cs="Arial"/>
          <w:u w:val="single"/>
        </w:rPr>
        <w:t xml:space="preserve"> on human rights</w:t>
      </w:r>
      <w:r w:rsidRPr="003327BC">
        <w:rPr>
          <w:rFonts w:ascii="Arial" w:hAnsi="Arial" w:cs="Arial"/>
          <w:sz w:val="16"/>
        </w:rPr>
        <w:t>.</w:t>
      </w:r>
    </w:p>
    <w:p w14:paraId="35208B71" w14:textId="77777777" w:rsidR="00D16C4E" w:rsidRPr="003327BC" w:rsidRDefault="00D16C4E" w:rsidP="00D16C4E">
      <w:pPr>
        <w:pStyle w:val="Heading3"/>
        <w:rPr>
          <w:rFonts w:ascii="Arial" w:hAnsi="Arial" w:cs="Arial"/>
        </w:rPr>
      </w:pPr>
      <w:r w:rsidRPr="003327BC">
        <w:rPr>
          <w:rFonts w:ascii="Arial" w:hAnsi="Arial" w:cs="Arial"/>
        </w:rPr>
        <w:t>2AC Link Turn</w:t>
      </w:r>
    </w:p>
    <w:p w14:paraId="3C923D07" w14:textId="77777777" w:rsidR="00D16C4E" w:rsidRPr="003327BC" w:rsidRDefault="00D16C4E" w:rsidP="00D16C4E">
      <w:pPr>
        <w:pStyle w:val="Heading4"/>
        <w:rPr>
          <w:rFonts w:ascii="Arial" w:hAnsi="Arial" w:cs="Arial"/>
        </w:rPr>
      </w:pPr>
      <w:r w:rsidRPr="003327BC">
        <w:rPr>
          <w:rFonts w:ascii="Arial" w:hAnsi="Arial" w:cs="Arial"/>
        </w:rPr>
        <w:t>Link turn—doing good things is good—the more horrible the US is, the more it incentivizes other countries to be horrible—and none of their offense is unique</w:t>
      </w:r>
    </w:p>
    <w:p w14:paraId="513BFA40" w14:textId="77777777" w:rsidR="00D16C4E" w:rsidRPr="003327BC" w:rsidRDefault="00D16C4E" w:rsidP="00D16C4E">
      <w:pPr>
        <w:rPr>
          <w:rFonts w:ascii="Arial" w:hAnsi="Arial" w:cs="Arial"/>
        </w:rPr>
      </w:pPr>
      <w:r w:rsidRPr="003327BC">
        <w:rPr>
          <w:rStyle w:val="Heading4Char"/>
          <w:rFonts w:cs="Arial"/>
        </w:rPr>
        <w:t>Green 17</w:t>
      </w:r>
      <w:r w:rsidRPr="003327BC">
        <w:rPr>
          <w:rFonts w:ascii="Arial" w:hAnsi="Arial" w:cs="Arial"/>
        </w:rPr>
        <w:t>—director and senior fellow of the Human Rights Initiative at the Center for Strategic and International Studies (Shannon, “When the U.S. Gives Up on Human Rights, Everyone Suffers,” 4/4/17, Foreign Policy, https://foreignpolicy.com/2017/04/04/when-the-u-s-gives-up-on-human-rights-everyone-suffers/)//JLE</w:t>
      </w:r>
    </w:p>
    <w:p w14:paraId="04FC58BF" w14:textId="77777777" w:rsidR="00D16C4E" w:rsidRPr="003327BC" w:rsidRDefault="00D16C4E" w:rsidP="00D16C4E">
      <w:pPr>
        <w:rPr>
          <w:rStyle w:val="StyleUnderline"/>
          <w:rFonts w:ascii="Arial" w:hAnsi="Arial" w:cs="Arial"/>
        </w:rPr>
      </w:pPr>
      <w:r w:rsidRPr="003327BC">
        <w:rPr>
          <w:rFonts w:ascii="Arial" w:hAnsi="Arial" w:cs="Arial"/>
          <w:sz w:val="16"/>
        </w:rPr>
        <w:t xml:space="preserve">Last month, the White House unveiled its “hard power” budget blueprint, which proposed a $54-billion increase in defense and national security spending, along with massive cuts to foreign assistance and multilateral funding. President Donald Trump intended the budget to send a message to allies and adversaries alike that the United States will put American security and interests first. Absent from this document was any mention of the values and freedoms that have long been the foundation of U.S. foreign policy. This is a mistake. Despotic and kleptocratic governments all over the world will take this as proof that they have carte blanche to crack down on their citizens, while human rights defenders will conclude that they have been abandoned by the United States. More importantly, such sentiments threaten the global norms and alliances that have propelled American prosperity and security since the end of World War </w:t>
      </w:r>
      <w:proofErr w:type="gramStart"/>
      <w:r w:rsidRPr="003327BC">
        <w:rPr>
          <w:rFonts w:ascii="Arial" w:hAnsi="Arial" w:cs="Arial"/>
          <w:sz w:val="16"/>
        </w:rPr>
        <w:t>II.</w:t>
      </w:r>
      <w:r w:rsidRPr="003327BC">
        <w:rPr>
          <w:rFonts w:ascii="Arial" w:hAnsi="Arial" w:cs="Arial"/>
          <w:sz w:val="12"/>
        </w:rPr>
        <w:t>¶</w:t>
      </w:r>
      <w:proofErr w:type="gramEnd"/>
      <w:r w:rsidRPr="003327BC">
        <w:rPr>
          <w:rFonts w:ascii="Arial" w:hAnsi="Arial" w:cs="Arial"/>
          <w:sz w:val="16"/>
        </w:rPr>
        <w:t xml:space="preserve"> It is too early to tell how the promotion of human rights will feature in this administration’s foreign policy. On Monday, the White House notably called on Russia to release all of the peaceful protestors detained during large anti-corruption protests over the weekend. Press Secretary Sean Spicer went further, underscoring the right of people everywhere to accountable government and to “exercise their rights without fear of retribution.” This was the first mention by the Trump administration of human rights abuses in Russia or elsewhere, and was a positive first step. However, it came on the heels of many statements and indications that the administration will put human rights on the back </w:t>
      </w:r>
      <w:proofErr w:type="gramStart"/>
      <w:r w:rsidRPr="003327BC">
        <w:rPr>
          <w:rFonts w:ascii="Arial" w:hAnsi="Arial" w:cs="Arial"/>
          <w:sz w:val="16"/>
        </w:rPr>
        <w:t>burner.</w:t>
      </w:r>
      <w:r w:rsidRPr="003327BC">
        <w:rPr>
          <w:rFonts w:ascii="Arial" w:hAnsi="Arial" w:cs="Arial"/>
          <w:sz w:val="12"/>
        </w:rPr>
        <w:t>¶</w:t>
      </w:r>
      <w:proofErr w:type="gramEnd"/>
      <w:r w:rsidRPr="003327BC">
        <w:rPr>
          <w:rFonts w:ascii="Arial" w:hAnsi="Arial" w:cs="Arial"/>
          <w:sz w:val="16"/>
        </w:rPr>
        <w:t xml:space="preserve"> For example, the president called Abdel Fattah al-Sisi a “fantastic guy,” in spite of the Egyptian strongman’s attempts to muzzle the media, independent civil society organizations, and others who dare to speak out against his rule. Trump apparently endorsed Philippine President Rodrigo Duterte’s war on drugs that has been responsible for the unlawful killing of over 7,000 suspected drug dealers and users. Rumors abound that the administration is considering pulling out of the U.N. Human Rights Council, an international body that has been greatly strengthened by America’s engagement. And the White House seems to be in favor of moving forward with the sale of F-16 fighter jets to Bahrain, despite the government’s intensified clampdown on the political opposition and plan to try civilians in military </w:t>
      </w:r>
      <w:proofErr w:type="gramStart"/>
      <w:r w:rsidRPr="003327BC">
        <w:rPr>
          <w:rFonts w:ascii="Arial" w:hAnsi="Arial" w:cs="Arial"/>
          <w:sz w:val="16"/>
        </w:rPr>
        <w:t>courts.</w:t>
      </w:r>
      <w:r w:rsidRPr="003327BC">
        <w:rPr>
          <w:rFonts w:ascii="Arial" w:hAnsi="Arial" w:cs="Arial"/>
          <w:sz w:val="12"/>
        </w:rPr>
        <w:t>¶</w:t>
      </w:r>
      <w:proofErr w:type="gramEnd"/>
      <w:r w:rsidRPr="003327BC">
        <w:rPr>
          <w:rFonts w:ascii="Arial" w:hAnsi="Arial" w:cs="Arial"/>
          <w:sz w:val="16"/>
        </w:rPr>
        <w:t xml:space="preserve"> Of course, U.S. global leadership on democracy and human rights is not merely based on what it says or does overseas. </w:t>
      </w:r>
      <w:r w:rsidRPr="003327BC">
        <w:rPr>
          <w:rStyle w:val="StyleUnderline"/>
          <w:rFonts w:ascii="Arial" w:hAnsi="Arial" w:cs="Arial"/>
          <w:highlight w:val="green"/>
        </w:rPr>
        <w:t>What matters</w:t>
      </w:r>
      <w:r w:rsidRPr="003327BC">
        <w:rPr>
          <w:rStyle w:val="StyleUnderline"/>
          <w:rFonts w:ascii="Arial" w:hAnsi="Arial" w:cs="Arial"/>
        </w:rPr>
        <w:t xml:space="preserve"> more </w:t>
      </w:r>
      <w:r w:rsidRPr="003327BC">
        <w:rPr>
          <w:rStyle w:val="StyleUnderline"/>
          <w:rFonts w:ascii="Arial" w:hAnsi="Arial" w:cs="Arial"/>
          <w:highlight w:val="green"/>
        </w:rPr>
        <w:t>is the example that America sets</w:t>
      </w:r>
      <w:r w:rsidRPr="003327BC">
        <w:rPr>
          <w:rFonts w:ascii="Arial" w:hAnsi="Arial" w:cs="Arial"/>
          <w:sz w:val="16"/>
        </w:rPr>
        <w:t xml:space="preserve">. By that measure, the </w:t>
      </w:r>
      <w:r w:rsidRPr="003327BC">
        <w:rPr>
          <w:rStyle w:val="StyleUnderline"/>
          <w:rFonts w:ascii="Arial" w:hAnsi="Arial" w:cs="Arial"/>
          <w:highlight w:val="green"/>
        </w:rPr>
        <w:t>Trump</w:t>
      </w:r>
      <w:r w:rsidRPr="003327BC">
        <w:rPr>
          <w:rFonts w:ascii="Arial" w:hAnsi="Arial" w:cs="Arial"/>
          <w:sz w:val="16"/>
        </w:rPr>
        <w:t xml:space="preserve"> administration </w:t>
      </w:r>
      <w:r w:rsidRPr="003327BC">
        <w:rPr>
          <w:rStyle w:val="StyleUnderline"/>
          <w:rFonts w:ascii="Arial" w:hAnsi="Arial" w:cs="Arial"/>
          <w:highlight w:val="green"/>
        </w:rPr>
        <w:t xml:space="preserve">has </w:t>
      </w:r>
      <w:r w:rsidRPr="003327BC">
        <w:rPr>
          <w:rStyle w:val="Emphasis"/>
          <w:highlight w:val="green"/>
        </w:rPr>
        <w:t>already significantly eroded U.S. credibility</w:t>
      </w:r>
      <w:r w:rsidRPr="003327BC">
        <w:rPr>
          <w:rStyle w:val="StyleUnderline"/>
          <w:rFonts w:ascii="Arial" w:hAnsi="Arial" w:cs="Arial"/>
        </w:rPr>
        <w:t>.</w:t>
      </w:r>
      <w:r w:rsidRPr="003327BC">
        <w:rPr>
          <w:rFonts w:ascii="Arial" w:hAnsi="Arial" w:cs="Arial"/>
          <w:sz w:val="16"/>
        </w:rPr>
        <w:t xml:space="preserve"> </w:t>
      </w:r>
      <w:r w:rsidRPr="003327BC">
        <w:rPr>
          <w:rStyle w:val="StyleUnderline"/>
          <w:rFonts w:ascii="Arial" w:hAnsi="Arial" w:cs="Arial"/>
        </w:rPr>
        <w:t>Why would another country listen to the United States about protecting vulnerable populations</w:t>
      </w:r>
      <w:r w:rsidRPr="003327BC">
        <w:rPr>
          <w:rFonts w:ascii="Arial" w:hAnsi="Arial" w:cs="Arial"/>
          <w:sz w:val="16"/>
        </w:rPr>
        <w:t xml:space="preserve">, </w:t>
      </w:r>
      <w:r w:rsidRPr="003327BC">
        <w:rPr>
          <w:rStyle w:val="StyleUnderline"/>
          <w:rFonts w:ascii="Arial" w:hAnsi="Arial" w:cs="Arial"/>
        </w:rPr>
        <w:t>given perceptions that the immigration and refugee executive order was religiously motivated</w:t>
      </w:r>
      <w:r w:rsidRPr="003327BC">
        <w:rPr>
          <w:rFonts w:ascii="Arial" w:hAnsi="Arial" w:cs="Arial"/>
          <w:sz w:val="16"/>
        </w:rPr>
        <w:t xml:space="preserve">? What authority does America have standing up for besieged journalists when the president of the United States has tweeted that the news media is the “enemy of the American People?” How can U.S. diplomats press security partners to protect civilians during military operations while the White House is contemplating loosening drone strike restrictions that seek to prevent civilian casualties? </w:t>
      </w:r>
      <w:r w:rsidRPr="003327BC">
        <w:rPr>
          <w:rStyle w:val="Emphasis"/>
          <w:highlight w:val="green"/>
        </w:rPr>
        <w:t xml:space="preserve">Rights-abusing countries will have a much easier time brushing away U.S. criticisms of their behavior so long as these deficiencies persist at </w:t>
      </w:r>
      <w:proofErr w:type="gramStart"/>
      <w:r w:rsidRPr="003327BC">
        <w:rPr>
          <w:rStyle w:val="Emphasis"/>
          <w:highlight w:val="green"/>
        </w:rPr>
        <w:t>home.</w:t>
      </w:r>
      <w:r w:rsidRPr="003327BC">
        <w:rPr>
          <w:rStyle w:val="Emphasis"/>
          <w:b w:val="0"/>
          <w:sz w:val="12"/>
          <w:highlight w:val="green"/>
        </w:rPr>
        <w:t>¶</w:t>
      </w:r>
      <w:proofErr w:type="gramEnd"/>
      <w:r w:rsidRPr="003327BC">
        <w:rPr>
          <w:rFonts w:ascii="Arial" w:hAnsi="Arial" w:cs="Arial"/>
          <w:sz w:val="16"/>
        </w:rPr>
        <w:t xml:space="preserve"> </w:t>
      </w:r>
      <w:r w:rsidRPr="003327BC">
        <w:rPr>
          <w:rStyle w:val="StyleUnderline"/>
          <w:rFonts w:ascii="Arial" w:hAnsi="Arial" w:cs="Arial"/>
        </w:rPr>
        <w:t>Authoritarian governments</w:t>
      </w:r>
      <w:r w:rsidRPr="003327BC">
        <w:rPr>
          <w:rFonts w:ascii="Arial" w:hAnsi="Arial" w:cs="Arial"/>
          <w:sz w:val="16"/>
        </w:rPr>
        <w:t xml:space="preserve"> — </w:t>
      </w:r>
      <w:r w:rsidRPr="003327BC">
        <w:rPr>
          <w:rStyle w:val="StyleUnderline"/>
          <w:rFonts w:ascii="Arial" w:hAnsi="Arial" w:cs="Arial"/>
        </w:rPr>
        <w:t>weary of the United States prodding them on human rights</w:t>
      </w:r>
      <w:r w:rsidRPr="003327BC">
        <w:rPr>
          <w:rFonts w:ascii="Arial" w:hAnsi="Arial" w:cs="Arial"/>
          <w:sz w:val="16"/>
        </w:rPr>
        <w:t xml:space="preserve"> and critical of what they perceive as Western meddling in their sovereign affairs — </w:t>
      </w:r>
      <w:r w:rsidRPr="003327BC">
        <w:rPr>
          <w:rStyle w:val="StyleUnderline"/>
          <w:rFonts w:ascii="Arial" w:hAnsi="Arial" w:cs="Arial"/>
        </w:rPr>
        <w:t>are likely celebrating this turn of events</w:t>
      </w:r>
      <w:r w:rsidRPr="003327BC">
        <w:rPr>
          <w:rFonts w:ascii="Arial" w:hAnsi="Arial" w:cs="Arial"/>
          <w:sz w:val="16"/>
        </w:rPr>
        <w:t xml:space="preserve">. The president of Turkey, Recip Tayyip </w:t>
      </w:r>
      <w:r w:rsidRPr="003327BC">
        <w:rPr>
          <w:rStyle w:val="StyleUnderline"/>
          <w:rFonts w:ascii="Arial" w:hAnsi="Arial" w:cs="Arial"/>
        </w:rPr>
        <w:t>Erdogan, welcomed Trump’s election and heralded an era of greater cooperation</w:t>
      </w:r>
      <w:r w:rsidRPr="003327BC">
        <w:rPr>
          <w:rFonts w:ascii="Arial" w:hAnsi="Arial" w:cs="Arial"/>
          <w:sz w:val="16"/>
        </w:rPr>
        <w:t xml:space="preserve">. Increasingly rebuked by the Obama administration for his consolidation of power and crackdown on the military and judiciary, especially after a failed coup attempt in July 2016, Erdogan has much to gain by the United States looking the other way as Turkey creeps toward authoritarianism. </w:t>
      </w:r>
      <w:r w:rsidRPr="003327BC">
        <w:rPr>
          <w:rStyle w:val="StyleUnderline"/>
          <w:rFonts w:ascii="Arial" w:hAnsi="Arial" w:cs="Arial"/>
        </w:rPr>
        <w:t xml:space="preserve">Countries from Saudi Arabia to Cambodia appear less inhibited in going after political opponents, assuming that Trump’s election means that they will get a free pass on human rights </w:t>
      </w:r>
      <w:proofErr w:type="gramStart"/>
      <w:r w:rsidRPr="003327BC">
        <w:rPr>
          <w:rStyle w:val="StyleUnderline"/>
          <w:rFonts w:ascii="Arial" w:hAnsi="Arial" w:cs="Arial"/>
        </w:rPr>
        <w:t>violations.</w:t>
      </w:r>
      <w:r w:rsidRPr="003327BC">
        <w:rPr>
          <w:rStyle w:val="StyleUnderline"/>
          <w:rFonts w:ascii="Arial" w:hAnsi="Arial" w:cs="Arial"/>
          <w:sz w:val="12"/>
        </w:rPr>
        <w:t>¶</w:t>
      </w:r>
      <w:proofErr w:type="gramEnd"/>
      <w:r w:rsidRPr="003327BC">
        <w:rPr>
          <w:rFonts w:ascii="Arial" w:hAnsi="Arial" w:cs="Arial"/>
          <w:sz w:val="16"/>
        </w:rPr>
        <w:t xml:space="preserve"> </w:t>
      </w:r>
      <w:r w:rsidRPr="003327BC">
        <w:rPr>
          <w:rStyle w:val="StyleUnderline"/>
          <w:rFonts w:ascii="Arial" w:hAnsi="Arial" w:cs="Arial"/>
        </w:rPr>
        <w:t>By no means is authoritarian retrenchment a new phenomenon</w:t>
      </w:r>
      <w:r w:rsidRPr="003327BC">
        <w:rPr>
          <w:rFonts w:ascii="Arial" w:hAnsi="Arial" w:cs="Arial"/>
          <w:sz w:val="16"/>
        </w:rPr>
        <w:t xml:space="preserve">. </w:t>
      </w:r>
      <w:r w:rsidRPr="003327BC">
        <w:rPr>
          <w:rStyle w:val="Emphasis"/>
          <w:highlight w:val="green"/>
        </w:rPr>
        <w:t>For the past decade</w:t>
      </w:r>
      <w:r w:rsidRPr="003327BC">
        <w:rPr>
          <w:rStyle w:val="StyleUnderline"/>
          <w:rFonts w:ascii="Arial" w:hAnsi="Arial" w:cs="Arial"/>
          <w:highlight w:val="green"/>
        </w:rPr>
        <w:t>, governments have been dismantling democratic institutions and curtailing human rights</w:t>
      </w:r>
      <w:r w:rsidRPr="003327BC">
        <w:rPr>
          <w:rFonts w:ascii="Arial" w:hAnsi="Arial" w:cs="Arial"/>
          <w:sz w:val="16"/>
        </w:rPr>
        <w:t xml:space="preserve">. Freedom House has documented 11 straight years in which there have been more declines in political and civil liberties than gains. However, </w:t>
      </w:r>
      <w:r w:rsidRPr="003327BC">
        <w:rPr>
          <w:rStyle w:val="StyleUnderline"/>
          <w:rFonts w:ascii="Arial" w:hAnsi="Arial" w:cs="Arial"/>
        </w:rPr>
        <w:t>the United States often served as a check on the worst impulses of autocrats</w:t>
      </w:r>
      <w:r w:rsidRPr="003327BC">
        <w:rPr>
          <w:rFonts w:ascii="Arial" w:hAnsi="Arial" w:cs="Arial"/>
          <w:sz w:val="16"/>
        </w:rPr>
        <w:t xml:space="preserve">. </w:t>
      </w:r>
      <w:r w:rsidRPr="003327BC">
        <w:rPr>
          <w:rStyle w:val="StyleUnderline"/>
          <w:rFonts w:ascii="Arial" w:hAnsi="Arial" w:cs="Arial"/>
          <w:highlight w:val="green"/>
        </w:rPr>
        <w:t>Without a champion of human right</w:t>
      </w:r>
      <w:r w:rsidRPr="003327BC">
        <w:rPr>
          <w:rStyle w:val="StyleUnderline"/>
          <w:rFonts w:ascii="Arial" w:hAnsi="Arial" w:cs="Arial"/>
        </w:rPr>
        <w:t xml:space="preserve">s in the White House, </w:t>
      </w:r>
      <w:r w:rsidRPr="003327BC">
        <w:rPr>
          <w:rStyle w:val="Emphasis"/>
          <w:highlight w:val="green"/>
        </w:rPr>
        <w:t>such regimes will likely go unchallenged</w:t>
      </w:r>
      <w:r w:rsidRPr="003327BC">
        <w:rPr>
          <w:rFonts w:ascii="Arial" w:hAnsi="Arial" w:cs="Arial"/>
          <w:sz w:val="16"/>
        </w:rPr>
        <w:t xml:space="preserve"> as they commit egregious abuses and power </w:t>
      </w:r>
      <w:proofErr w:type="gramStart"/>
      <w:r w:rsidRPr="003327BC">
        <w:rPr>
          <w:rFonts w:ascii="Arial" w:hAnsi="Arial" w:cs="Arial"/>
          <w:sz w:val="16"/>
        </w:rPr>
        <w:t>grabs.</w:t>
      </w:r>
      <w:r w:rsidRPr="003327BC">
        <w:rPr>
          <w:rFonts w:ascii="Arial" w:hAnsi="Arial" w:cs="Arial"/>
          <w:sz w:val="12"/>
        </w:rPr>
        <w:t>¶</w:t>
      </w:r>
      <w:proofErr w:type="gramEnd"/>
      <w:r w:rsidRPr="003327BC">
        <w:rPr>
          <w:rFonts w:ascii="Arial" w:hAnsi="Arial" w:cs="Arial"/>
          <w:sz w:val="16"/>
        </w:rPr>
        <w:t xml:space="preserve"> This capitulation would have major security and economic consequences for the United States and its closest allies. In addition to the moral imperative, America has strong interests in supporting democracy and human rights </w:t>
      </w:r>
      <w:proofErr w:type="gramStart"/>
      <w:r w:rsidRPr="003327BC">
        <w:rPr>
          <w:rFonts w:ascii="Arial" w:hAnsi="Arial" w:cs="Arial"/>
          <w:sz w:val="16"/>
        </w:rPr>
        <w:t>abroad.</w:t>
      </w:r>
      <w:r w:rsidRPr="003327BC">
        <w:rPr>
          <w:rFonts w:ascii="Arial" w:hAnsi="Arial" w:cs="Arial"/>
          <w:sz w:val="12"/>
        </w:rPr>
        <w:t>¶</w:t>
      </w:r>
      <w:proofErr w:type="gramEnd"/>
      <w:r w:rsidRPr="003327BC">
        <w:rPr>
          <w:rFonts w:ascii="Arial" w:hAnsi="Arial" w:cs="Arial"/>
          <w:sz w:val="16"/>
        </w:rPr>
        <w:t xml:space="preserve"> First, democratic countries make the best, most stable partners. Democracies are more likely to form alliances and cooperate with other democracies and less likely to get embroiled in conflict. The U.S. military understands the value of having partners that respect human rights and the rule of law, and thus invests billions a year in enhancing the professionalism of security forces overseas. Recent research has deepened our understanding of the benefits for American security of having broad and deep ties to other countries. In a statistical analysis of Muslim-majority countries’ cooperation with the United States on counterterrorism, Peter S. Henne found states that received more foreign assistance were more collaborative than those that did not. Conversely, emboldened dictators tend to pursue foreign policy agendas that are erratic and destructive for the United States and its allies. North Korean ruler Kim Jong Un’s spate of nuclear tests and missile launches and Russian President Vladimir Putin’s annexation of Crimea and incursions into eastern Ukraine are emblematic of the kind of aggressive behavior the international community has come to expect from autocratic </w:t>
      </w:r>
      <w:proofErr w:type="gramStart"/>
      <w:r w:rsidRPr="003327BC">
        <w:rPr>
          <w:rFonts w:ascii="Arial" w:hAnsi="Arial" w:cs="Arial"/>
          <w:sz w:val="16"/>
        </w:rPr>
        <w:t>leaders.</w:t>
      </w:r>
      <w:r w:rsidRPr="003327BC">
        <w:rPr>
          <w:rFonts w:ascii="Arial" w:hAnsi="Arial" w:cs="Arial"/>
          <w:sz w:val="12"/>
        </w:rPr>
        <w:t>¶</w:t>
      </w:r>
      <w:proofErr w:type="gramEnd"/>
      <w:r w:rsidRPr="003327BC">
        <w:rPr>
          <w:rFonts w:ascii="Arial" w:hAnsi="Arial" w:cs="Arial"/>
          <w:sz w:val="16"/>
        </w:rPr>
        <w:t xml:space="preserve"> Second, contrary to the president’s assertions, the United States has benefitted immensely from the liberal world order that it helped create. From the ashes of World War II, America invested in interlocking political and economic institutions, alliances, and norms — based on universal human rights, shared values, and the rule of law — that would prevent large-scale conflict and displacement in the future and fuel Europe’s recovery from the war. The United States has been both the primary engine and beneficiary of this liberal international order. To be clear, inequality has been a terrible byproduct of this system — and too many have been left behind. But, far from being victimized by globalization, the United States has enjoyed nearly 70 years of unparalleled influence because of its investment in the promotion of democracy and human </w:t>
      </w:r>
      <w:proofErr w:type="gramStart"/>
      <w:r w:rsidRPr="003327BC">
        <w:rPr>
          <w:rFonts w:ascii="Arial" w:hAnsi="Arial" w:cs="Arial"/>
          <w:sz w:val="16"/>
        </w:rPr>
        <w:t>rights.</w:t>
      </w:r>
      <w:r w:rsidRPr="003327BC">
        <w:rPr>
          <w:rFonts w:ascii="Arial" w:hAnsi="Arial" w:cs="Arial"/>
          <w:sz w:val="12"/>
        </w:rPr>
        <w:t>¶</w:t>
      </w:r>
      <w:proofErr w:type="gramEnd"/>
      <w:r w:rsidRPr="003327BC">
        <w:rPr>
          <w:rFonts w:ascii="Arial" w:hAnsi="Arial" w:cs="Arial"/>
          <w:sz w:val="16"/>
        </w:rPr>
        <w:t xml:space="preserve"> Finally, U.S. support for democracy and human rights matters in people’s lives. It is true that the United States has been far from perfect in championing human rights, especially where America has short-term security interests. Yet there is no other country that can substitute for the United States when it comes to fighting for universal freedoms. American presidents, members of Congress, and cabinet secretaries have personally intervened to get political prisoners released from jail, prevent genocide, and bring war criminals to justice. The solidarity expressed by U.S. political and civil leaders has provided sustenance and hope to human rights defenders in the grimmest conditions. An Egyptian activist once pulled a speech given by President Barack Obama on the vital contributions of civil society out of his pocket and said to me, “When I heard these words, I knew I wasn’t alone.”</w:t>
      </w:r>
      <w:r w:rsidRPr="003327BC">
        <w:rPr>
          <w:rFonts w:ascii="Arial" w:hAnsi="Arial" w:cs="Arial"/>
          <w:sz w:val="12"/>
        </w:rPr>
        <w:t>¶</w:t>
      </w:r>
      <w:r w:rsidRPr="003327BC">
        <w:rPr>
          <w:rFonts w:ascii="Arial" w:hAnsi="Arial" w:cs="Arial"/>
          <w:sz w:val="16"/>
        </w:rPr>
        <w:t xml:space="preserve"> </w:t>
      </w:r>
      <w:r w:rsidRPr="003327BC">
        <w:rPr>
          <w:rStyle w:val="StyleUnderline"/>
          <w:rFonts w:ascii="Arial" w:hAnsi="Arial" w:cs="Arial"/>
        </w:rPr>
        <w:t xml:space="preserve">At a moment in which the forces of nationalism, authoritarianism, and hatred threaten to tear our societies apart again, </w:t>
      </w:r>
      <w:r w:rsidRPr="003327BC">
        <w:rPr>
          <w:rStyle w:val="StyleUnderline"/>
          <w:rFonts w:ascii="Arial" w:hAnsi="Arial" w:cs="Arial"/>
          <w:highlight w:val="green"/>
        </w:rPr>
        <w:t>the United States needs to make sure that those</w:t>
      </w:r>
      <w:r w:rsidRPr="003327BC">
        <w:rPr>
          <w:rStyle w:val="StyleUnderline"/>
          <w:rFonts w:ascii="Arial" w:hAnsi="Arial" w:cs="Arial"/>
        </w:rPr>
        <w:t xml:space="preserve"> </w:t>
      </w:r>
      <w:r w:rsidRPr="003327BC">
        <w:rPr>
          <w:rStyle w:val="StyleUnderline"/>
          <w:rFonts w:ascii="Arial" w:hAnsi="Arial" w:cs="Arial"/>
          <w:highlight w:val="green"/>
        </w:rPr>
        <w:t>bravely fighting against repression</w:t>
      </w:r>
      <w:r w:rsidRPr="003327BC">
        <w:rPr>
          <w:rStyle w:val="StyleUnderline"/>
          <w:rFonts w:ascii="Arial" w:hAnsi="Arial" w:cs="Arial"/>
        </w:rPr>
        <w:t xml:space="preserve"> and injustice all around the world </w:t>
      </w:r>
      <w:r w:rsidRPr="003327BC">
        <w:rPr>
          <w:rStyle w:val="StyleUnderline"/>
          <w:rFonts w:ascii="Arial" w:hAnsi="Arial" w:cs="Arial"/>
          <w:highlight w:val="green"/>
        </w:rPr>
        <w:t>know that they have not been forgotten</w:t>
      </w:r>
      <w:r w:rsidRPr="003327BC">
        <w:rPr>
          <w:rStyle w:val="StyleUnderline"/>
          <w:rFonts w:ascii="Arial" w:hAnsi="Arial" w:cs="Arial"/>
        </w:rPr>
        <w:t>.</w:t>
      </w:r>
    </w:p>
    <w:p w14:paraId="5FE555A7" w14:textId="77777777" w:rsidR="00D16C4E" w:rsidRPr="003327BC" w:rsidRDefault="00D16C4E" w:rsidP="00D16C4E">
      <w:pPr>
        <w:pStyle w:val="Heading4"/>
        <w:rPr>
          <w:rFonts w:ascii="Arial" w:hAnsi="Arial" w:cs="Arial"/>
        </w:rPr>
      </w:pPr>
      <w:r w:rsidRPr="003327BC">
        <w:rPr>
          <w:rFonts w:ascii="Arial" w:hAnsi="Arial" w:cs="Arial"/>
        </w:rPr>
        <w:t>The rest of the international community is just as bad—its try or die to stand up and prevent a crisis</w:t>
      </w:r>
    </w:p>
    <w:p w14:paraId="7C13BF55" w14:textId="77777777" w:rsidR="00D16C4E" w:rsidRPr="003327BC" w:rsidRDefault="00D16C4E" w:rsidP="00D16C4E">
      <w:pPr>
        <w:rPr>
          <w:rFonts w:ascii="Arial" w:hAnsi="Arial" w:cs="Arial"/>
        </w:rPr>
      </w:pPr>
      <w:r w:rsidRPr="003327BC">
        <w:rPr>
          <w:rStyle w:val="Style13ptBold"/>
          <w:rFonts w:ascii="Arial" w:hAnsi="Arial" w:cs="Arial"/>
        </w:rPr>
        <w:t>Roth 18</w:t>
      </w:r>
      <w:r w:rsidRPr="003327BC">
        <w:rPr>
          <w:rFonts w:ascii="Arial" w:hAnsi="Arial" w:cs="Arial"/>
        </w:rPr>
        <w:t xml:space="preserve">—executive director of Human Rights Watch (Kenneth, “How to Stand Up </w:t>
      </w:r>
      <w:proofErr w:type="gramStart"/>
      <w:r w:rsidRPr="003327BC">
        <w:rPr>
          <w:rFonts w:ascii="Arial" w:hAnsi="Arial" w:cs="Arial"/>
        </w:rPr>
        <w:t>For</w:t>
      </w:r>
      <w:proofErr w:type="gramEnd"/>
      <w:r w:rsidRPr="003327BC">
        <w:rPr>
          <w:rFonts w:ascii="Arial" w:hAnsi="Arial" w:cs="Arial"/>
        </w:rPr>
        <w:t xml:space="preserve"> Human Rights in the Age of Trump,” 1/18/18, Foreign Policy, https://webcache.googleusercontent.com/search?q=cache:KXAzRi-olAsJ:https://foreignpolicy.com/2018/01/18/how-to-stand-up-for-human-rights-in-the-age-of-trump/%20&amp;cd=14&amp;hl=en&amp;ct=clnk&amp;gl=us)//JLE</w:t>
      </w:r>
    </w:p>
    <w:p w14:paraId="1CA00DA7" w14:textId="77777777" w:rsidR="00D16C4E" w:rsidRPr="003327BC" w:rsidRDefault="00D16C4E" w:rsidP="00D16C4E">
      <w:pPr>
        <w:rPr>
          <w:rFonts w:ascii="Arial" w:hAnsi="Arial" w:cs="Arial"/>
          <w:sz w:val="16"/>
        </w:rPr>
      </w:pPr>
      <w:r w:rsidRPr="003327BC">
        <w:rPr>
          <w:rFonts w:ascii="Arial" w:hAnsi="Arial" w:cs="Arial"/>
          <w:sz w:val="16"/>
        </w:rPr>
        <w:t xml:space="preserve">One year ago, there seemed to be no stopping politicians around the globe who claimed to speak for “the people” but built followings by demonizing unpopular minorities, attacking human rights principles, and fueling distrust of democratic institutions. Today, a popular reaction in a broad range of countries, bolstered in some cases by political leaders with the courage to stand up for human rights, has left the fate of many of these populist agendas less certain. Where the pushback has been strong, populist advances have been limited. But where centrists have capitulated in the face of hatred and intolerance, the populists have </w:t>
      </w:r>
      <w:proofErr w:type="gramStart"/>
      <w:r w:rsidRPr="003327BC">
        <w:rPr>
          <w:rFonts w:ascii="Arial" w:hAnsi="Arial" w:cs="Arial"/>
          <w:sz w:val="16"/>
        </w:rPr>
        <w:t>flourished.</w:t>
      </w:r>
      <w:r w:rsidRPr="003327BC">
        <w:rPr>
          <w:rFonts w:ascii="Arial" w:hAnsi="Arial" w:cs="Arial"/>
          <w:sz w:val="12"/>
        </w:rPr>
        <w:t>¶</w:t>
      </w:r>
      <w:proofErr w:type="gramEnd"/>
      <w:r w:rsidRPr="003327BC">
        <w:rPr>
          <w:rFonts w:ascii="Arial" w:hAnsi="Arial" w:cs="Arial"/>
          <w:sz w:val="16"/>
        </w:rPr>
        <w:t xml:space="preserve"> As this struggle has played out, many Western powers have become more inwardly oriented, leaving an increasingly fragmented world. </w:t>
      </w:r>
      <w:r w:rsidRPr="003327BC">
        <w:rPr>
          <w:rFonts w:ascii="Arial" w:hAnsi="Arial" w:cs="Arial"/>
          <w:u w:val="single"/>
        </w:rPr>
        <w:t>With the United States led by a president who displays a disturbing fondness for rights-trampling strongmen</w:t>
      </w:r>
      <w:r w:rsidRPr="003327BC">
        <w:rPr>
          <w:rFonts w:ascii="Arial" w:hAnsi="Arial" w:cs="Arial"/>
          <w:sz w:val="16"/>
        </w:rPr>
        <w:t xml:space="preserve">, and </w:t>
      </w:r>
      <w:r w:rsidRPr="003327BC">
        <w:rPr>
          <w:rFonts w:ascii="Arial" w:hAnsi="Arial" w:cs="Arial"/>
          <w:u w:val="single"/>
        </w:rPr>
        <w:t>t</w:t>
      </w:r>
      <w:r w:rsidRPr="003327BC">
        <w:rPr>
          <w:rFonts w:ascii="Arial" w:hAnsi="Arial" w:cs="Arial"/>
          <w:highlight w:val="green"/>
          <w:u w:val="single"/>
        </w:rPr>
        <w:t>he U</w:t>
      </w:r>
      <w:r w:rsidRPr="003327BC">
        <w:rPr>
          <w:rFonts w:ascii="Arial" w:hAnsi="Arial" w:cs="Arial"/>
          <w:u w:val="single"/>
        </w:rPr>
        <w:t xml:space="preserve">nited </w:t>
      </w:r>
      <w:r w:rsidRPr="003327BC">
        <w:rPr>
          <w:rFonts w:ascii="Arial" w:hAnsi="Arial" w:cs="Arial"/>
          <w:highlight w:val="green"/>
          <w:u w:val="single"/>
        </w:rPr>
        <w:t>K</w:t>
      </w:r>
      <w:r w:rsidRPr="003327BC">
        <w:rPr>
          <w:rFonts w:ascii="Arial" w:hAnsi="Arial" w:cs="Arial"/>
          <w:u w:val="single"/>
        </w:rPr>
        <w:t xml:space="preserve">ingdom </w:t>
      </w:r>
      <w:r w:rsidRPr="003327BC">
        <w:rPr>
          <w:rFonts w:ascii="Arial" w:hAnsi="Arial" w:cs="Arial"/>
          <w:highlight w:val="green"/>
          <w:u w:val="single"/>
        </w:rPr>
        <w:t>preoccupied by Brexit</w:t>
      </w:r>
      <w:r w:rsidRPr="003327BC">
        <w:rPr>
          <w:rFonts w:ascii="Arial" w:hAnsi="Arial" w:cs="Arial"/>
          <w:u w:val="single"/>
        </w:rPr>
        <w:t xml:space="preserve">, two traditional if flawed defenders of human rights globally are often missing in action. </w:t>
      </w:r>
      <w:r w:rsidRPr="003327BC">
        <w:rPr>
          <w:rFonts w:ascii="Arial" w:hAnsi="Arial" w:cs="Arial"/>
          <w:sz w:val="16"/>
        </w:rPr>
        <w:t xml:space="preserve">Meanwhile, </w:t>
      </w:r>
      <w:r w:rsidRPr="003327BC">
        <w:rPr>
          <w:rFonts w:ascii="Arial" w:hAnsi="Arial" w:cs="Arial"/>
          <w:highlight w:val="green"/>
          <w:u w:val="single"/>
        </w:rPr>
        <w:t>Germany, France, and their Eu</w:t>
      </w:r>
      <w:r w:rsidRPr="003327BC">
        <w:rPr>
          <w:rFonts w:ascii="Arial" w:hAnsi="Arial" w:cs="Arial"/>
          <w:u w:val="single"/>
        </w:rPr>
        <w:t xml:space="preserve">ropean Union </w:t>
      </w:r>
      <w:r w:rsidRPr="003327BC">
        <w:rPr>
          <w:rFonts w:ascii="Arial" w:hAnsi="Arial" w:cs="Arial"/>
          <w:highlight w:val="green"/>
          <w:u w:val="single"/>
        </w:rPr>
        <w:t>partners</w:t>
      </w:r>
      <w:r w:rsidRPr="003327BC">
        <w:rPr>
          <w:rFonts w:ascii="Arial" w:hAnsi="Arial" w:cs="Arial"/>
          <w:u w:val="single"/>
        </w:rPr>
        <w:t xml:space="preserve"> </w:t>
      </w:r>
      <w:r w:rsidRPr="003327BC">
        <w:rPr>
          <w:rFonts w:ascii="Arial" w:hAnsi="Arial" w:cs="Arial"/>
          <w:highlight w:val="green"/>
          <w:u w:val="single"/>
        </w:rPr>
        <w:t>have been buffeted by racist and xenophobic political forces</w:t>
      </w:r>
      <w:r w:rsidRPr="003327BC">
        <w:rPr>
          <w:rFonts w:ascii="Arial" w:hAnsi="Arial" w:cs="Arial"/>
          <w:sz w:val="16"/>
        </w:rPr>
        <w:t xml:space="preserve"> at home and have not always been willing to pick up the slack. </w:t>
      </w:r>
      <w:r w:rsidRPr="003327BC">
        <w:rPr>
          <w:rFonts w:ascii="Arial" w:hAnsi="Arial" w:cs="Arial"/>
          <w:u w:val="single"/>
        </w:rPr>
        <w:t xml:space="preserve">And </w:t>
      </w:r>
      <w:r w:rsidRPr="003327BC">
        <w:rPr>
          <w:rFonts w:ascii="Arial" w:hAnsi="Arial" w:cs="Arial"/>
          <w:highlight w:val="green"/>
          <w:u w:val="single"/>
        </w:rPr>
        <w:t>democracies such as Australia, Brazil, Indonesia, Japan, and South Africa have been heard</w:t>
      </w:r>
      <w:r w:rsidRPr="003327BC">
        <w:rPr>
          <w:rFonts w:ascii="Arial" w:hAnsi="Arial" w:cs="Arial"/>
          <w:u w:val="single"/>
        </w:rPr>
        <w:t xml:space="preserve"> actively </w:t>
      </w:r>
      <w:r w:rsidRPr="003327BC">
        <w:rPr>
          <w:rFonts w:ascii="Arial" w:hAnsi="Arial" w:cs="Arial"/>
          <w:highlight w:val="green"/>
          <w:u w:val="single"/>
        </w:rPr>
        <w:t xml:space="preserve">defending human rights </w:t>
      </w:r>
      <w:r w:rsidRPr="003327BC">
        <w:rPr>
          <w:rFonts w:ascii="Arial" w:hAnsi="Arial" w:cs="Arial"/>
          <w:u w:val="single"/>
        </w:rPr>
        <w:t xml:space="preserve">only </w:t>
      </w:r>
      <w:proofErr w:type="gramStart"/>
      <w:r w:rsidRPr="003327BC">
        <w:rPr>
          <w:rFonts w:ascii="Arial" w:hAnsi="Arial" w:cs="Arial"/>
          <w:highlight w:val="green"/>
          <w:u w:val="single"/>
        </w:rPr>
        <w:t>rarely</w:t>
      </w:r>
      <w:r w:rsidRPr="003327BC">
        <w:rPr>
          <w:rFonts w:ascii="Arial" w:hAnsi="Arial" w:cs="Arial"/>
          <w:sz w:val="16"/>
        </w:rPr>
        <w:t>.</w:t>
      </w:r>
      <w:r w:rsidRPr="003327BC">
        <w:rPr>
          <w:rFonts w:ascii="Arial" w:hAnsi="Arial" w:cs="Arial"/>
          <w:sz w:val="12"/>
        </w:rPr>
        <w:t>¶</w:t>
      </w:r>
      <w:proofErr w:type="gramEnd"/>
      <w:r w:rsidRPr="003327BC">
        <w:rPr>
          <w:rFonts w:ascii="Arial" w:hAnsi="Arial" w:cs="Arial"/>
          <w:sz w:val="16"/>
        </w:rPr>
        <w:t xml:space="preserve"> </w:t>
      </w:r>
      <w:r w:rsidRPr="003327BC">
        <w:rPr>
          <w:rFonts w:ascii="Arial" w:hAnsi="Arial" w:cs="Arial"/>
          <w:highlight w:val="green"/>
          <w:u w:val="single"/>
        </w:rPr>
        <w:t>The retreat of</w:t>
      </w:r>
      <w:r w:rsidRPr="003327BC">
        <w:rPr>
          <w:rFonts w:ascii="Arial" w:hAnsi="Arial" w:cs="Arial"/>
          <w:u w:val="single"/>
        </w:rPr>
        <w:t xml:space="preserve"> many </w:t>
      </w:r>
      <w:r w:rsidRPr="003327BC">
        <w:rPr>
          <w:rFonts w:ascii="Arial" w:hAnsi="Arial" w:cs="Arial"/>
          <w:highlight w:val="green"/>
          <w:u w:val="single"/>
        </w:rPr>
        <w:t>governments</w:t>
      </w:r>
      <w:r w:rsidRPr="003327BC">
        <w:rPr>
          <w:rFonts w:ascii="Arial" w:hAnsi="Arial" w:cs="Arial"/>
          <w:u w:val="single"/>
        </w:rPr>
        <w:t xml:space="preserve"> that once championed human rights </w:t>
      </w:r>
      <w:r w:rsidRPr="003327BC">
        <w:rPr>
          <w:rFonts w:ascii="Arial" w:hAnsi="Arial" w:cs="Arial"/>
          <w:highlight w:val="green"/>
          <w:u w:val="single"/>
        </w:rPr>
        <w:t>has left an open field for murderous leaders</w:t>
      </w:r>
      <w:r w:rsidRPr="003327BC">
        <w:rPr>
          <w:rFonts w:ascii="Arial" w:hAnsi="Arial" w:cs="Arial"/>
          <w:u w:val="single"/>
        </w:rPr>
        <w:t xml:space="preserve"> and their enablers</w:t>
      </w:r>
      <w:r w:rsidRPr="003327BC">
        <w:rPr>
          <w:rFonts w:ascii="Arial" w:hAnsi="Arial" w:cs="Arial"/>
          <w:sz w:val="16"/>
        </w:rPr>
        <w:t xml:space="preserve">. </w:t>
      </w:r>
      <w:r w:rsidRPr="003327BC">
        <w:rPr>
          <w:rFonts w:ascii="Arial" w:hAnsi="Arial" w:cs="Arial"/>
          <w:highlight w:val="green"/>
          <w:u w:val="single"/>
        </w:rPr>
        <w:t>Mass atrocities have proliferated</w:t>
      </w:r>
      <w:r w:rsidRPr="003327BC">
        <w:rPr>
          <w:rFonts w:ascii="Arial" w:hAnsi="Arial" w:cs="Arial"/>
          <w:u w:val="single"/>
        </w:rPr>
        <w:t xml:space="preserve"> with near impunity </w:t>
      </w:r>
      <w:r w:rsidRPr="003327BC">
        <w:rPr>
          <w:rFonts w:ascii="Arial" w:hAnsi="Arial" w:cs="Arial"/>
          <w:highlight w:val="green"/>
          <w:u w:val="single"/>
        </w:rPr>
        <w:t>in</w:t>
      </w:r>
      <w:r w:rsidRPr="003327BC">
        <w:rPr>
          <w:rFonts w:ascii="Arial" w:hAnsi="Arial" w:cs="Arial"/>
          <w:u w:val="single"/>
        </w:rPr>
        <w:t xml:space="preserve"> countries including </w:t>
      </w:r>
      <w:r w:rsidRPr="003327BC">
        <w:rPr>
          <w:rFonts w:ascii="Arial" w:hAnsi="Arial" w:cs="Arial"/>
          <w:highlight w:val="green"/>
          <w:u w:val="single"/>
        </w:rPr>
        <w:t>Syria, Myanmar, and South Sudan.</w:t>
      </w:r>
      <w:r w:rsidRPr="003327BC">
        <w:rPr>
          <w:rFonts w:ascii="Arial" w:hAnsi="Arial" w:cs="Arial"/>
          <w:sz w:val="16"/>
        </w:rPr>
        <w:t xml:space="preserve"> Authoritarian leaders have profited from the vacuum as well. Russian President Vladimir </w:t>
      </w:r>
      <w:r w:rsidRPr="003327BC">
        <w:rPr>
          <w:rFonts w:ascii="Arial" w:hAnsi="Arial" w:cs="Arial"/>
          <w:highlight w:val="green"/>
          <w:u w:val="single"/>
        </w:rPr>
        <w:t>Putin and</w:t>
      </w:r>
      <w:r w:rsidRPr="003327BC">
        <w:rPr>
          <w:rFonts w:ascii="Arial" w:hAnsi="Arial" w:cs="Arial"/>
          <w:sz w:val="16"/>
        </w:rPr>
        <w:t xml:space="preserve"> Chinese President </w:t>
      </w:r>
      <w:r w:rsidRPr="003327BC">
        <w:rPr>
          <w:rFonts w:ascii="Arial" w:hAnsi="Arial" w:cs="Arial"/>
          <w:highlight w:val="green"/>
          <w:u w:val="single"/>
        </w:rPr>
        <w:t>Xi</w:t>
      </w:r>
      <w:r w:rsidRPr="003327BC">
        <w:rPr>
          <w:rFonts w:ascii="Arial" w:hAnsi="Arial" w:cs="Arial"/>
          <w:sz w:val="16"/>
        </w:rPr>
        <w:t xml:space="preserve"> Jinping </w:t>
      </w:r>
      <w:r w:rsidRPr="003327BC">
        <w:rPr>
          <w:rFonts w:ascii="Arial" w:hAnsi="Arial" w:cs="Arial"/>
          <w:highlight w:val="green"/>
          <w:u w:val="single"/>
        </w:rPr>
        <w:t>embarked on the most severe crackdowns</w:t>
      </w:r>
      <w:r w:rsidRPr="003327BC">
        <w:rPr>
          <w:rFonts w:ascii="Arial" w:hAnsi="Arial" w:cs="Arial"/>
          <w:u w:val="single"/>
        </w:rPr>
        <w:t xml:space="preserve"> on dissent </w:t>
      </w:r>
      <w:r w:rsidRPr="003327BC">
        <w:rPr>
          <w:rFonts w:ascii="Arial" w:hAnsi="Arial" w:cs="Arial"/>
          <w:highlight w:val="green"/>
          <w:u w:val="single"/>
        </w:rPr>
        <w:t>in a generation</w:t>
      </w:r>
      <w:r w:rsidRPr="003327BC">
        <w:rPr>
          <w:rFonts w:ascii="Arial" w:hAnsi="Arial" w:cs="Arial"/>
          <w:sz w:val="16"/>
        </w:rPr>
        <w:t xml:space="preserve"> with little Western pushback. And </w:t>
      </w:r>
      <w:r w:rsidRPr="003327BC">
        <w:rPr>
          <w:rFonts w:ascii="Arial" w:hAnsi="Arial" w:cs="Arial"/>
          <w:highlight w:val="green"/>
          <w:u w:val="single"/>
        </w:rPr>
        <w:t>Saudi Arabia’s new crown prince</w:t>
      </w:r>
      <w:r w:rsidRPr="003327BC">
        <w:rPr>
          <w:rFonts w:ascii="Arial" w:hAnsi="Arial" w:cs="Arial"/>
          <w:sz w:val="16"/>
        </w:rPr>
        <w:t xml:space="preserve">, playing on Western fears of Iranian influence, </w:t>
      </w:r>
      <w:r w:rsidRPr="003327BC">
        <w:rPr>
          <w:rFonts w:ascii="Arial" w:hAnsi="Arial" w:cs="Arial"/>
          <w:highlight w:val="green"/>
          <w:u w:val="single"/>
        </w:rPr>
        <w:t>led an Arab coalition that bombed civilians and</w:t>
      </w:r>
      <w:r w:rsidRPr="003327BC">
        <w:rPr>
          <w:rFonts w:ascii="Arial" w:hAnsi="Arial" w:cs="Arial"/>
          <w:u w:val="single"/>
        </w:rPr>
        <w:t xml:space="preserve"> </w:t>
      </w:r>
      <w:r w:rsidRPr="003327BC">
        <w:rPr>
          <w:rFonts w:ascii="Arial" w:hAnsi="Arial" w:cs="Arial"/>
          <w:highlight w:val="green"/>
          <w:u w:val="single"/>
        </w:rPr>
        <w:t>blockaded aid in Yemen</w:t>
      </w:r>
      <w:r w:rsidRPr="003327BC">
        <w:rPr>
          <w:rFonts w:ascii="Arial" w:hAnsi="Arial" w:cs="Arial"/>
          <w:sz w:val="16"/>
        </w:rPr>
        <w:t xml:space="preserve">, creating an enormous humanitarian </w:t>
      </w:r>
      <w:proofErr w:type="gramStart"/>
      <w:r w:rsidRPr="003327BC">
        <w:rPr>
          <w:rFonts w:ascii="Arial" w:hAnsi="Arial" w:cs="Arial"/>
          <w:sz w:val="16"/>
        </w:rPr>
        <w:t>disaster.</w:t>
      </w:r>
      <w:r w:rsidRPr="003327BC">
        <w:rPr>
          <w:rFonts w:ascii="Arial" w:hAnsi="Arial" w:cs="Arial"/>
          <w:sz w:val="12"/>
        </w:rPr>
        <w:t>¶</w:t>
      </w:r>
      <w:proofErr w:type="gramEnd"/>
      <w:r w:rsidRPr="003327BC">
        <w:rPr>
          <w:rFonts w:ascii="Arial" w:hAnsi="Arial" w:cs="Arial"/>
          <w:sz w:val="16"/>
        </w:rPr>
        <w:t xml:space="preserve"> </w:t>
      </w:r>
      <w:r w:rsidRPr="003327BC">
        <w:rPr>
          <w:rFonts w:ascii="Arial" w:hAnsi="Arial" w:cs="Arial"/>
          <w:u w:val="single"/>
        </w:rPr>
        <w:t>Real issues lie behind the surge of populism</w:t>
      </w:r>
      <w:r w:rsidRPr="003327BC">
        <w:rPr>
          <w:rFonts w:ascii="Arial" w:hAnsi="Arial" w:cs="Arial"/>
          <w:sz w:val="16"/>
        </w:rPr>
        <w:t xml:space="preserve"> in many parts of the world. Globalization, automation, and technological change have caused economic dislocation and inequality. Fear of cultural change has swept segments of the population in Western nations as the ease of transportation and communication fuels migration from war, repression, poverty, and climate change. Societal divisions have emerged between cosmopolitan elites who welcome and benefit from many of these changes and those who feel their lives have become more precarious. Demagogues have exploited the traumatic drumbeat of terrorist attacks to fuel nativism and Islamophobia. Addressing these issues is not simple, but populists tend to respond less by proposing genuine solutions than by scapegoating vulnerable minorities and disfavored segments of </w:t>
      </w:r>
      <w:proofErr w:type="gramStart"/>
      <w:r w:rsidRPr="003327BC">
        <w:rPr>
          <w:rFonts w:ascii="Arial" w:hAnsi="Arial" w:cs="Arial"/>
          <w:sz w:val="16"/>
        </w:rPr>
        <w:t>society.</w:t>
      </w:r>
      <w:r w:rsidRPr="003327BC">
        <w:rPr>
          <w:rFonts w:ascii="Arial" w:hAnsi="Arial" w:cs="Arial"/>
          <w:sz w:val="12"/>
        </w:rPr>
        <w:t>¶</w:t>
      </w:r>
      <w:proofErr w:type="gramEnd"/>
      <w:r w:rsidRPr="003327BC">
        <w:rPr>
          <w:rFonts w:ascii="Arial" w:hAnsi="Arial" w:cs="Arial"/>
          <w:sz w:val="16"/>
        </w:rPr>
        <w:t xml:space="preserve"> </w:t>
      </w:r>
      <w:r w:rsidRPr="003327BC">
        <w:rPr>
          <w:rFonts w:ascii="Arial" w:hAnsi="Arial" w:cs="Arial"/>
          <w:highlight w:val="green"/>
          <w:u w:val="single"/>
        </w:rPr>
        <w:t>The result has been a</w:t>
      </w:r>
      <w:r w:rsidRPr="003327BC">
        <w:rPr>
          <w:rFonts w:ascii="Arial" w:hAnsi="Arial" w:cs="Arial"/>
          <w:u w:val="single"/>
        </w:rPr>
        <w:t xml:space="preserve"> frontal </w:t>
      </w:r>
      <w:r w:rsidRPr="003327BC">
        <w:rPr>
          <w:rFonts w:ascii="Arial" w:hAnsi="Arial" w:cs="Arial"/>
          <w:highlight w:val="green"/>
          <w:u w:val="single"/>
        </w:rPr>
        <w:t>assault on the values of inclusivity, tolerance, and respect</w:t>
      </w:r>
      <w:r w:rsidRPr="003327BC">
        <w:rPr>
          <w:rFonts w:ascii="Arial" w:hAnsi="Arial" w:cs="Arial"/>
          <w:u w:val="single"/>
        </w:rPr>
        <w:t xml:space="preserve"> that lie at the heart of the human rights movement</w:t>
      </w:r>
      <w:r w:rsidRPr="003327BC">
        <w:rPr>
          <w:rFonts w:ascii="Arial" w:hAnsi="Arial" w:cs="Arial"/>
          <w:sz w:val="16"/>
        </w:rPr>
        <w:t xml:space="preserve">. Indeed, certain populists, such as </w:t>
      </w:r>
      <w:r w:rsidRPr="003327BC">
        <w:rPr>
          <w:rFonts w:ascii="Arial" w:hAnsi="Arial" w:cs="Arial"/>
          <w:u w:val="single"/>
        </w:rPr>
        <w:t>Trump with his repeated racist comments</w:t>
      </w:r>
      <w:r w:rsidRPr="003327BC">
        <w:rPr>
          <w:rFonts w:ascii="Arial" w:hAnsi="Arial" w:cs="Arial"/>
          <w:sz w:val="16"/>
        </w:rPr>
        <w:t xml:space="preserve">, </w:t>
      </w:r>
      <w:r w:rsidRPr="003327BC">
        <w:rPr>
          <w:rFonts w:ascii="Arial" w:hAnsi="Arial" w:cs="Arial"/>
          <w:u w:val="single"/>
        </w:rPr>
        <w:t>seem to relish breaking the taboos that embody these values</w:t>
      </w:r>
      <w:r w:rsidRPr="003327BC">
        <w:rPr>
          <w:rFonts w:ascii="Arial" w:hAnsi="Arial" w:cs="Arial"/>
          <w:sz w:val="16"/>
        </w:rPr>
        <w:t xml:space="preserve">. Invoking their self-serving interpretation of the majority’s desires, populists seek to replace democratic rule — elected government limited by rights and the rule of law — with unfettered </w:t>
      </w:r>
      <w:proofErr w:type="gramStart"/>
      <w:r w:rsidRPr="003327BC">
        <w:rPr>
          <w:rFonts w:ascii="Arial" w:hAnsi="Arial" w:cs="Arial"/>
          <w:sz w:val="16"/>
        </w:rPr>
        <w:t>majoritarianism.</w:t>
      </w:r>
      <w:r w:rsidRPr="003327BC">
        <w:rPr>
          <w:rFonts w:ascii="Arial" w:hAnsi="Arial" w:cs="Arial"/>
          <w:sz w:val="12"/>
        </w:rPr>
        <w:t>¶</w:t>
      </w:r>
      <w:proofErr w:type="gramEnd"/>
      <w:r w:rsidRPr="003327BC">
        <w:rPr>
          <w:rFonts w:ascii="Arial" w:hAnsi="Arial" w:cs="Arial"/>
          <w:sz w:val="16"/>
        </w:rPr>
        <w:t xml:space="preserve"> </w:t>
      </w:r>
      <w:r w:rsidRPr="003327BC">
        <w:rPr>
          <w:rStyle w:val="Emphasis"/>
          <w:highlight w:val="green"/>
        </w:rPr>
        <w:t>Responding to this</w:t>
      </w:r>
      <w:r w:rsidRPr="003327BC">
        <w:rPr>
          <w:rFonts w:ascii="Arial" w:hAnsi="Arial" w:cs="Arial"/>
          <w:sz w:val="16"/>
        </w:rPr>
        <w:t xml:space="preserve"> challenge </w:t>
      </w:r>
      <w:r w:rsidRPr="003327BC">
        <w:rPr>
          <w:rStyle w:val="Emphasis"/>
          <w:highlight w:val="green"/>
        </w:rPr>
        <w:t>will mean</w:t>
      </w:r>
      <w:r w:rsidRPr="003327BC">
        <w:rPr>
          <w:rFonts w:ascii="Arial" w:hAnsi="Arial" w:cs="Arial"/>
          <w:sz w:val="16"/>
        </w:rPr>
        <w:t xml:space="preserve"> </w:t>
      </w:r>
      <w:r w:rsidRPr="003327BC">
        <w:rPr>
          <w:rFonts w:ascii="Arial" w:hAnsi="Arial" w:cs="Arial"/>
          <w:u w:val="single"/>
        </w:rPr>
        <w:t>addressing the legitimate grievances that populists exploit</w:t>
      </w:r>
      <w:r w:rsidRPr="003327BC">
        <w:rPr>
          <w:rFonts w:ascii="Arial" w:hAnsi="Arial" w:cs="Arial"/>
          <w:sz w:val="16"/>
        </w:rPr>
        <w:t xml:space="preserve"> bu</w:t>
      </w:r>
      <w:r w:rsidRPr="003327BC">
        <w:rPr>
          <w:rFonts w:ascii="Arial" w:hAnsi="Arial" w:cs="Arial"/>
          <w:u w:val="single"/>
        </w:rPr>
        <w:t xml:space="preserve">t also </w:t>
      </w:r>
      <w:r w:rsidRPr="003327BC">
        <w:rPr>
          <w:rStyle w:val="Emphasis"/>
          <w:highlight w:val="green"/>
        </w:rPr>
        <w:t xml:space="preserve">reaffirming </w:t>
      </w:r>
      <w:r w:rsidRPr="003327BC">
        <w:rPr>
          <w:rStyle w:val="Emphasis"/>
        </w:rPr>
        <w:t xml:space="preserve">the </w:t>
      </w:r>
      <w:r w:rsidRPr="003327BC">
        <w:rPr>
          <w:rStyle w:val="Emphasis"/>
          <w:highlight w:val="green"/>
        </w:rPr>
        <w:t>human rights principles</w:t>
      </w:r>
      <w:r w:rsidRPr="003327BC">
        <w:rPr>
          <w:rFonts w:ascii="Arial" w:hAnsi="Arial" w:cs="Arial"/>
          <w:highlight w:val="green"/>
          <w:u w:val="single"/>
        </w:rPr>
        <w:t xml:space="preserve"> </w:t>
      </w:r>
      <w:r w:rsidRPr="003327BC">
        <w:rPr>
          <w:rFonts w:ascii="Arial" w:hAnsi="Arial" w:cs="Arial"/>
          <w:u w:val="single"/>
        </w:rPr>
        <w:t>that they reject.</w:t>
      </w:r>
      <w:r w:rsidRPr="003327BC">
        <w:rPr>
          <w:rFonts w:ascii="Arial" w:hAnsi="Arial" w:cs="Arial"/>
          <w:sz w:val="16"/>
        </w:rPr>
        <w:t xml:space="preserve"> It requires trumpeting the advantages of governments that are accountable to their people rather than to their officials’ empowerment and enrichment. It requires demonstrating that all of our rights are at risk if we allow governments to select which people deserve rights and which do not. It requires reminding ordinary people that they need human rights as much as dissidents and vulnerable groups do.</w:t>
      </w:r>
    </w:p>
    <w:p w14:paraId="43387731" w14:textId="77777777" w:rsidR="00D16C4E" w:rsidRPr="003327BC" w:rsidRDefault="00D16C4E" w:rsidP="00D16C4E">
      <w:pPr>
        <w:pStyle w:val="Heading3"/>
        <w:rPr>
          <w:rFonts w:ascii="Arial" w:hAnsi="Arial" w:cs="Arial"/>
        </w:rPr>
      </w:pPr>
      <w:r w:rsidRPr="003327BC">
        <w:rPr>
          <w:rFonts w:ascii="Arial" w:hAnsi="Arial" w:cs="Arial"/>
        </w:rPr>
        <w:t>2AC No Link</w:t>
      </w:r>
    </w:p>
    <w:p w14:paraId="68415D21" w14:textId="77777777" w:rsidR="00D16C4E" w:rsidRPr="003327BC" w:rsidRDefault="00D16C4E" w:rsidP="00D16C4E">
      <w:pPr>
        <w:pStyle w:val="Heading4"/>
        <w:rPr>
          <w:rFonts w:ascii="Arial" w:hAnsi="Arial" w:cs="Arial"/>
        </w:rPr>
      </w:pPr>
      <w:r w:rsidRPr="003327BC">
        <w:rPr>
          <w:rFonts w:ascii="Arial" w:hAnsi="Arial" w:cs="Arial"/>
        </w:rPr>
        <w:t xml:space="preserve">No link—Trump’s HR track record prove he won’t push for the plan and it alone doesn’t revive legitimacy—but congress is actively pushing for HR and would take credit </w:t>
      </w:r>
    </w:p>
    <w:p w14:paraId="2E9E9C06" w14:textId="77777777" w:rsidR="00D16C4E" w:rsidRPr="003327BC" w:rsidRDefault="00D16C4E" w:rsidP="00D16C4E">
      <w:pPr>
        <w:rPr>
          <w:rFonts w:ascii="Arial" w:hAnsi="Arial" w:cs="Arial"/>
        </w:rPr>
      </w:pPr>
      <w:r w:rsidRPr="003327BC">
        <w:rPr>
          <w:rStyle w:val="Style13ptBold"/>
          <w:rFonts w:ascii="Arial" w:hAnsi="Arial" w:cs="Arial"/>
        </w:rPr>
        <w:t>Massimino 17</w:t>
      </w:r>
      <w:r w:rsidRPr="003327BC">
        <w:rPr>
          <w:rFonts w:ascii="Arial" w:hAnsi="Arial" w:cs="Arial"/>
        </w:rPr>
        <w:t>—president and CEO of Human Rights First (Elisa, “To counter Trump's 'America First' vision, Congress needs to take a leadership role on human rights,” 12/10/17, The Hill, http://thehill.com/blogs/congress-blog/foreign-policy/364139-to-counter-trumps-america-first-vision-congress-needs-to)//JLE</w:t>
      </w:r>
    </w:p>
    <w:p w14:paraId="15D44E46" w14:textId="77777777" w:rsidR="00D16C4E" w:rsidRPr="003327BC" w:rsidRDefault="00D16C4E" w:rsidP="00D16C4E">
      <w:pPr>
        <w:rPr>
          <w:rFonts w:ascii="Arial" w:hAnsi="Arial" w:cs="Arial"/>
          <w:sz w:val="16"/>
        </w:rPr>
      </w:pPr>
      <w:r w:rsidRPr="003327BC">
        <w:rPr>
          <w:rFonts w:ascii="Arial" w:hAnsi="Arial" w:cs="Arial"/>
          <w:sz w:val="16"/>
        </w:rPr>
        <w:t>Respect for human dignity and human rights is “the foundation of freedom, justice, and peace in the world</w:t>
      </w:r>
      <w:proofErr w:type="gramStart"/>
      <w:r w:rsidRPr="003327BC">
        <w:rPr>
          <w:rFonts w:ascii="Arial" w:hAnsi="Arial" w:cs="Arial"/>
          <w:sz w:val="16"/>
        </w:rPr>
        <w:t>.”</w:t>
      </w:r>
      <w:r w:rsidRPr="003327BC">
        <w:rPr>
          <w:rFonts w:ascii="Arial" w:hAnsi="Arial" w:cs="Arial"/>
          <w:sz w:val="12"/>
        </w:rPr>
        <w:t>¶</w:t>
      </w:r>
      <w:proofErr w:type="gramEnd"/>
      <w:r w:rsidRPr="003327BC">
        <w:rPr>
          <w:rFonts w:ascii="Arial" w:hAnsi="Arial" w:cs="Arial"/>
          <w:sz w:val="16"/>
        </w:rPr>
        <w:t xml:space="preserve"> </w:t>
      </w:r>
      <w:r w:rsidRPr="003327BC">
        <w:rPr>
          <w:rFonts w:ascii="Arial" w:hAnsi="Arial" w:cs="Arial"/>
          <w:sz w:val="12"/>
        </w:rPr>
        <w:t>¶</w:t>
      </w:r>
      <w:r w:rsidRPr="003327BC">
        <w:rPr>
          <w:rFonts w:ascii="Arial" w:hAnsi="Arial" w:cs="Arial"/>
          <w:sz w:val="16"/>
        </w:rPr>
        <w:t xml:space="preserve"> Thus begins the Universal Declaration of Human Rights, which came into being seventy years ago today. Crafted under the leadership of Eleanor Roosevelt, this pivotal document reflects wisdom forged in the crucible of World War II and the Holocaust. It is, at its core, a security document—a profound assessment that failure to protect human rights leads to conflict and </w:t>
      </w:r>
      <w:proofErr w:type="gramStart"/>
      <w:r w:rsidRPr="003327BC">
        <w:rPr>
          <w:rFonts w:ascii="Arial" w:hAnsi="Arial" w:cs="Arial"/>
          <w:sz w:val="16"/>
        </w:rPr>
        <w:t>instability.</w:t>
      </w:r>
      <w:r w:rsidRPr="003327BC">
        <w:rPr>
          <w:rFonts w:ascii="Arial" w:hAnsi="Arial" w:cs="Arial"/>
          <w:sz w:val="12"/>
        </w:rPr>
        <w:t>¶</w:t>
      </w:r>
      <w:proofErr w:type="gramEnd"/>
      <w:r w:rsidRPr="003327BC">
        <w:rPr>
          <w:rFonts w:ascii="Arial" w:hAnsi="Arial" w:cs="Arial"/>
          <w:sz w:val="16"/>
        </w:rPr>
        <w:t xml:space="preserve"> </w:t>
      </w:r>
      <w:r w:rsidRPr="003327BC">
        <w:rPr>
          <w:rStyle w:val="StyleUnderline"/>
          <w:rFonts w:ascii="Arial" w:hAnsi="Arial" w:cs="Arial"/>
          <w:highlight w:val="green"/>
        </w:rPr>
        <w:t>American leadership on human rights</w:t>
      </w:r>
      <w:r w:rsidRPr="003327BC">
        <w:rPr>
          <w:rStyle w:val="StyleUnderline"/>
          <w:rFonts w:ascii="Arial" w:hAnsi="Arial" w:cs="Arial"/>
        </w:rPr>
        <w:t xml:space="preserve"> has been the province of no single party or faction</w:t>
      </w:r>
      <w:r w:rsidRPr="003327BC">
        <w:rPr>
          <w:rFonts w:ascii="Arial" w:hAnsi="Arial" w:cs="Arial"/>
          <w:sz w:val="16"/>
        </w:rPr>
        <w:t xml:space="preserve">. </w:t>
      </w:r>
      <w:r w:rsidRPr="003327BC">
        <w:rPr>
          <w:rStyle w:val="StyleUnderline"/>
          <w:rFonts w:ascii="Arial" w:hAnsi="Arial" w:cs="Arial"/>
        </w:rPr>
        <w:t xml:space="preserve">Indeed, it </w:t>
      </w:r>
      <w:r w:rsidRPr="003327BC">
        <w:rPr>
          <w:rStyle w:val="StyleUnderline"/>
          <w:rFonts w:ascii="Arial" w:hAnsi="Arial" w:cs="Arial"/>
          <w:highlight w:val="green"/>
        </w:rPr>
        <w:t>has endured because of a bipartisan commitment</w:t>
      </w:r>
      <w:r w:rsidRPr="003327BC">
        <w:rPr>
          <w:rFonts w:ascii="Arial" w:hAnsi="Arial" w:cs="Arial"/>
          <w:sz w:val="16"/>
        </w:rPr>
        <w:t xml:space="preserve"> deriving not only from humanitarianism but also from an understanding that the United States benefits from the its promotion of human </w:t>
      </w:r>
      <w:proofErr w:type="gramStart"/>
      <w:r w:rsidRPr="003327BC">
        <w:rPr>
          <w:rFonts w:ascii="Arial" w:hAnsi="Arial" w:cs="Arial"/>
          <w:sz w:val="16"/>
        </w:rPr>
        <w:t>rights.</w:t>
      </w:r>
      <w:r w:rsidRPr="003327BC">
        <w:rPr>
          <w:rFonts w:ascii="Arial" w:hAnsi="Arial" w:cs="Arial"/>
          <w:sz w:val="12"/>
        </w:rPr>
        <w:t>¶</w:t>
      </w:r>
      <w:proofErr w:type="gramEnd"/>
      <w:r w:rsidRPr="003327BC">
        <w:rPr>
          <w:rFonts w:ascii="Arial" w:hAnsi="Arial" w:cs="Arial"/>
          <w:sz w:val="16"/>
        </w:rPr>
        <w:t xml:space="preserve"> </w:t>
      </w:r>
      <w:r w:rsidRPr="003327BC">
        <w:rPr>
          <w:rFonts w:ascii="Arial" w:hAnsi="Arial" w:cs="Arial"/>
          <w:sz w:val="12"/>
        </w:rPr>
        <w:t>¶</w:t>
      </w:r>
      <w:r w:rsidRPr="003327BC">
        <w:rPr>
          <w:rFonts w:ascii="Arial" w:hAnsi="Arial" w:cs="Arial"/>
          <w:sz w:val="16"/>
        </w:rPr>
        <w:t xml:space="preserve"> Yet </w:t>
      </w:r>
      <w:r w:rsidRPr="003327BC">
        <w:rPr>
          <w:rStyle w:val="StyleUnderline"/>
          <w:rFonts w:ascii="Arial" w:hAnsi="Arial" w:cs="Arial"/>
          <w:highlight w:val="green"/>
        </w:rPr>
        <w:t>today, the United States is abdicating its historic leadership role</w:t>
      </w:r>
      <w:r w:rsidRPr="003327BC">
        <w:rPr>
          <w:rFonts w:ascii="Arial" w:hAnsi="Arial" w:cs="Arial"/>
          <w:sz w:val="16"/>
        </w:rPr>
        <w:t xml:space="preserve">, </w:t>
      </w:r>
      <w:r w:rsidRPr="003327BC">
        <w:rPr>
          <w:rStyle w:val="StyleUnderline"/>
          <w:rFonts w:ascii="Arial" w:hAnsi="Arial" w:cs="Arial"/>
          <w:highlight w:val="green"/>
        </w:rPr>
        <w:t>creating a vacuum</w:t>
      </w:r>
      <w:r w:rsidRPr="003327BC">
        <w:rPr>
          <w:rFonts w:ascii="Arial" w:hAnsi="Arial" w:cs="Arial"/>
          <w:sz w:val="16"/>
          <w:highlight w:val="green"/>
        </w:rPr>
        <w:t xml:space="preserve"> </w:t>
      </w:r>
      <w:r w:rsidRPr="003327BC">
        <w:rPr>
          <w:rStyle w:val="StyleUnderline"/>
          <w:rFonts w:ascii="Arial" w:hAnsi="Arial" w:cs="Arial"/>
          <w:highlight w:val="green"/>
        </w:rPr>
        <w:t>that despots and tyrants are rushing to fill</w:t>
      </w:r>
      <w:r w:rsidRPr="003327BC">
        <w:rPr>
          <w:rFonts w:ascii="Arial" w:hAnsi="Arial" w:cs="Arial"/>
          <w:sz w:val="16"/>
        </w:rPr>
        <w:t xml:space="preserve">. </w:t>
      </w:r>
      <w:r w:rsidRPr="003327BC">
        <w:rPr>
          <w:rStyle w:val="StyleUnderline"/>
          <w:rFonts w:ascii="Arial" w:hAnsi="Arial" w:cs="Arial"/>
        </w:rPr>
        <w:t>When President Trump cozies up to dictators</w:t>
      </w:r>
      <w:r w:rsidRPr="003327BC">
        <w:rPr>
          <w:rFonts w:ascii="Arial" w:hAnsi="Arial" w:cs="Arial"/>
          <w:sz w:val="16"/>
        </w:rPr>
        <w:t xml:space="preserve">, </w:t>
      </w:r>
      <w:r w:rsidRPr="003327BC">
        <w:rPr>
          <w:rStyle w:val="StyleUnderline"/>
          <w:rFonts w:ascii="Arial" w:hAnsi="Arial" w:cs="Arial"/>
        </w:rPr>
        <w:t>alienates our allies</w:t>
      </w:r>
      <w:r w:rsidRPr="003327BC">
        <w:rPr>
          <w:rFonts w:ascii="Arial" w:hAnsi="Arial" w:cs="Arial"/>
          <w:sz w:val="16"/>
        </w:rPr>
        <w:t xml:space="preserve">, </w:t>
      </w:r>
      <w:r w:rsidRPr="003327BC">
        <w:rPr>
          <w:rStyle w:val="StyleUnderline"/>
          <w:rFonts w:ascii="Arial" w:hAnsi="Arial" w:cs="Arial"/>
        </w:rPr>
        <w:t>and denies protection to vulnerable refugees</w:t>
      </w:r>
      <w:r w:rsidRPr="003327BC">
        <w:rPr>
          <w:rFonts w:ascii="Arial" w:hAnsi="Arial" w:cs="Arial"/>
          <w:sz w:val="16"/>
        </w:rPr>
        <w:t xml:space="preserve">, </w:t>
      </w:r>
      <w:r w:rsidRPr="003327BC">
        <w:rPr>
          <w:rStyle w:val="StyleUnderline"/>
          <w:rFonts w:ascii="Arial" w:hAnsi="Arial" w:cs="Arial"/>
        </w:rPr>
        <w:t>he is unraveling the international structures and norms</w:t>
      </w:r>
      <w:r w:rsidRPr="003327BC">
        <w:rPr>
          <w:rFonts w:ascii="Arial" w:hAnsi="Arial" w:cs="Arial"/>
          <w:sz w:val="16"/>
        </w:rPr>
        <w:t xml:space="preserve"> </w:t>
      </w:r>
      <w:r w:rsidRPr="003327BC">
        <w:rPr>
          <w:rStyle w:val="StyleUnderline"/>
          <w:rFonts w:ascii="Arial" w:hAnsi="Arial" w:cs="Arial"/>
        </w:rPr>
        <w:t>that have helped secure American interests</w:t>
      </w:r>
      <w:r w:rsidRPr="003327BC">
        <w:rPr>
          <w:rFonts w:ascii="Arial" w:hAnsi="Arial" w:cs="Arial"/>
          <w:sz w:val="16"/>
        </w:rPr>
        <w:t xml:space="preserve"> </w:t>
      </w:r>
      <w:r w:rsidRPr="003327BC">
        <w:rPr>
          <w:rStyle w:val="StyleUnderline"/>
          <w:rFonts w:ascii="Arial" w:hAnsi="Arial" w:cs="Arial"/>
        </w:rPr>
        <w:t>for decades</w:t>
      </w:r>
      <w:r w:rsidRPr="003327BC">
        <w:rPr>
          <w:rFonts w:ascii="Arial" w:hAnsi="Arial" w:cs="Arial"/>
          <w:sz w:val="16"/>
        </w:rPr>
        <w:t xml:space="preserve">. </w:t>
      </w:r>
      <w:r w:rsidRPr="003327BC">
        <w:rPr>
          <w:rFonts w:ascii="Arial" w:hAnsi="Arial" w:cs="Arial"/>
          <w:sz w:val="12"/>
        </w:rPr>
        <w:t>¶</w:t>
      </w:r>
      <w:r w:rsidRPr="003327BC">
        <w:rPr>
          <w:rFonts w:ascii="Arial" w:hAnsi="Arial" w:cs="Arial"/>
          <w:sz w:val="16"/>
        </w:rPr>
        <w:t xml:space="preserve"> </w:t>
      </w:r>
      <w:r w:rsidRPr="003327BC">
        <w:rPr>
          <w:rFonts w:ascii="Arial" w:hAnsi="Arial" w:cs="Arial"/>
          <w:sz w:val="12"/>
        </w:rPr>
        <w:t>¶</w:t>
      </w:r>
      <w:r w:rsidRPr="003327BC">
        <w:rPr>
          <w:rFonts w:ascii="Arial" w:hAnsi="Arial" w:cs="Arial"/>
          <w:sz w:val="16"/>
        </w:rPr>
        <w:t xml:space="preserve"> President </w:t>
      </w:r>
      <w:r w:rsidRPr="003327BC">
        <w:rPr>
          <w:rStyle w:val="StyleUnderline"/>
          <w:rFonts w:ascii="Arial" w:hAnsi="Arial" w:cs="Arial"/>
          <w:highlight w:val="green"/>
        </w:rPr>
        <w:t>Trump laid out his "American First" vision</w:t>
      </w:r>
      <w:r w:rsidRPr="003327BC">
        <w:rPr>
          <w:rFonts w:ascii="Arial" w:hAnsi="Arial" w:cs="Arial"/>
          <w:sz w:val="16"/>
        </w:rPr>
        <w:t xml:space="preserve"> in his address </w:t>
      </w:r>
      <w:r w:rsidRPr="003327BC">
        <w:rPr>
          <w:rStyle w:val="StyleUnderline"/>
          <w:rFonts w:ascii="Arial" w:hAnsi="Arial" w:cs="Arial"/>
        </w:rPr>
        <w:t>to the U.N. General Assembly</w:t>
      </w:r>
      <w:r w:rsidRPr="003327BC">
        <w:rPr>
          <w:rFonts w:ascii="Arial" w:hAnsi="Arial" w:cs="Arial"/>
          <w:sz w:val="16"/>
        </w:rPr>
        <w:t xml:space="preserve">. Prioritizing “sovereignty” above all else, he envisioned a world where countries dispense with collective action and pursue their own interests. He spoke not of universal human rights and the demands of human dignity but of “countries with different values” and “the rights of nations.” </w:t>
      </w:r>
      <w:r w:rsidRPr="003327BC">
        <w:rPr>
          <w:rStyle w:val="StyleUnderline"/>
          <w:rFonts w:ascii="Arial" w:hAnsi="Arial" w:cs="Arial"/>
        </w:rPr>
        <w:t>This vision has shaped his foreign policy decisions,</w:t>
      </w:r>
      <w:r w:rsidRPr="003327BC">
        <w:rPr>
          <w:rFonts w:ascii="Arial" w:hAnsi="Arial" w:cs="Arial"/>
          <w:sz w:val="16"/>
        </w:rPr>
        <w:t xml:space="preserve"> </w:t>
      </w:r>
      <w:r w:rsidRPr="003327BC">
        <w:rPr>
          <w:rStyle w:val="StyleUnderline"/>
          <w:rFonts w:ascii="Arial" w:hAnsi="Arial" w:cs="Arial"/>
        </w:rPr>
        <w:t>from pulling out of the Paris Agreement on global warming to</w:t>
      </w:r>
      <w:r w:rsidRPr="003327BC">
        <w:rPr>
          <w:rFonts w:ascii="Arial" w:hAnsi="Arial" w:cs="Arial"/>
          <w:sz w:val="16"/>
        </w:rPr>
        <w:t xml:space="preserve">, more recently, </w:t>
      </w:r>
      <w:r w:rsidRPr="003327BC">
        <w:rPr>
          <w:rStyle w:val="StyleUnderline"/>
          <w:rFonts w:ascii="Arial" w:hAnsi="Arial" w:cs="Arial"/>
        </w:rPr>
        <w:t xml:space="preserve">withdrawing from the U.N. Compact on </w:t>
      </w:r>
      <w:proofErr w:type="gramStart"/>
      <w:r w:rsidRPr="003327BC">
        <w:rPr>
          <w:rStyle w:val="StyleUnderline"/>
          <w:rFonts w:ascii="Arial" w:hAnsi="Arial" w:cs="Arial"/>
        </w:rPr>
        <w:t>Migration.</w:t>
      </w:r>
      <w:r w:rsidRPr="003327BC">
        <w:rPr>
          <w:rStyle w:val="StyleUnderline"/>
          <w:rFonts w:ascii="Arial" w:hAnsi="Arial" w:cs="Arial"/>
          <w:sz w:val="12"/>
        </w:rPr>
        <w:t>¶</w:t>
      </w:r>
      <w:proofErr w:type="gramEnd"/>
      <w:r w:rsidRPr="003327BC">
        <w:rPr>
          <w:rStyle w:val="StyleUnderline"/>
          <w:rFonts w:ascii="Arial" w:hAnsi="Arial" w:cs="Arial"/>
          <w:sz w:val="12"/>
        </w:rPr>
        <w:t xml:space="preserve"> </w:t>
      </w:r>
      <w:r w:rsidRPr="003327BC">
        <w:rPr>
          <w:rFonts w:ascii="Arial" w:hAnsi="Arial" w:cs="Arial"/>
          <w:sz w:val="12"/>
        </w:rPr>
        <w:t>¶</w:t>
      </w:r>
      <w:r w:rsidRPr="003327BC">
        <w:rPr>
          <w:rFonts w:ascii="Arial" w:hAnsi="Arial" w:cs="Arial"/>
          <w:sz w:val="16"/>
        </w:rPr>
        <w:t xml:space="preserve"> </w:t>
      </w:r>
      <w:r w:rsidRPr="003327BC">
        <w:rPr>
          <w:rStyle w:val="StyleUnderline"/>
          <w:rFonts w:ascii="Arial" w:hAnsi="Arial" w:cs="Arial"/>
        </w:rPr>
        <w:t>He’s</w:t>
      </w:r>
      <w:r w:rsidRPr="003327BC">
        <w:rPr>
          <w:rFonts w:ascii="Arial" w:hAnsi="Arial" w:cs="Arial"/>
          <w:sz w:val="16"/>
        </w:rPr>
        <w:t xml:space="preserve"> likewise </w:t>
      </w:r>
      <w:r w:rsidRPr="003327BC">
        <w:rPr>
          <w:rStyle w:val="StyleUnderline"/>
          <w:rFonts w:ascii="Arial" w:hAnsi="Arial" w:cs="Arial"/>
        </w:rPr>
        <w:t>edged away from</w:t>
      </w:r>
      <w:r w:rsidRPr="003327BC">
        <w:rPr>
          <w:rFonts w:ascii="Arial" w:hAnsi="Arial" w:cs="Arial"/>
          <w:sz w:val="16"/>
        </w:rPr>
        <w:t xml:space="preserve"> the country’s commitment to </w:t>
      </w:r>
      <w:r w:rsidRPr="003327BC">
        <w:rPr>
          <w:rStyle w:val="StyleUnderline"/>
          <w:rFonts w:ascii="Arial" w:hAnsi="Arial" w:cs="Arial"/>
        </w:rPr>
        <w:t>NATO</w:t>
      </w:r>
      <w:r w:rsidRPr="003327BC">
        <w:rPr>
          <w:rFonts w:ascii="Arial" w:hAnsi="Arial" w:cs="Arial"/>
          <w:sz w:val="16"/>
        </w:rPr>
        <w:t>. At the May summit in Brussels, leaders of America’s closest allies stood stone-faced as he seemed to condition his support for NATO on their paying their “fair share</w:t>
      </w:r>
      <w:proofErr w:type="gramStart"/>
      <w:r w:rsidRPr="003327BC">
        <w:rPr>
          <w:rFonts w:ascii="Arial" w:hAnsi="Arial" w:cs="Arial"/>
          <w:sz w:val="16"/>
        </w:rPr>
        <w:t>.”</w:t>
      </w:r>
      <w:r w:rsidRPr="003327BC">
        <w:rPr>
          <w:rFonts w:ascii="Arial" w:hAnsi="Arial" w:cs="Arial"/>
          <w:sz w:val="12"/>
        </w:rPr>
        <w:t>¶</w:t>
      </w:r>
      <w:proofErr w:type="gramEnd"/>
      <w:r w:rsidRPr="003327BC">
        <w:rPr>
          <w:rFonts w:ascii="Arial" w:hAnsi="Arial" w:cs="Arial"/>
          <w:sz w:val="16"/>
        </w:rPr>
        <w:t xml:space="preserve"> </w:t>
      </w:r>
      <w:r w:rsidRPr="003327BC">
        <w:rPr>
          <w:rFonts w:ascii="Arial" w:hAnsi="Arial" w:cs="Arial"/>
          <w:sz w:val="12"/>
        </w:rPr>
        <w:t>¶</w:t>
      </w:r>
      <w:r w:rsidRPr="003327BC">
        <w:rPr>
          <w:rFonts w:ascii="Arial" w:hAnsi="Arial" w:cs="Arial"/>
          <w:sz w:val="16"/>
        </w:rPr>
        <w:t xml:space="preserve"> President </w:t>
      </w:r>
      <w:r w:rsidRPr="003327BC">
        <w:rPr>
          <w:rStyle w:val="StyleUnderline"/>
          <w:rFonts w:ascii="Arial" w:hAnsi="Arial" w:cs="Arial"/>
        </w:rPr>
        <w:t>Trump’s alienation of American allies is matched by his respect for repressive rulers</w:t>
      </w:r>
      <w:r w:rsidRPr="003327BC">
        <w:rPr>
          <w:rFonts w:ascii="Arial" w:hAnsi="Arial" w:cs="Arial"/>
          <w:sz w:val="16"/>
        </w:rPr>
        <w:t>. While U.S. strategic alliance with authoritarian governments isn’t new, President Trump has taken it to a new level, expressing genuine admiration for some of the world’s worst despots: Rodrigo Duterte of the Philippines, who boasts about extrajudicial executions that have killed thousands, is a “good man…doing an unbelievable job on the drug problem;” President Abdel-Fattah el-Sissi of Egypt is “doing a fantastic job,” even as he wages a brutal crackdown on dissent.</w:t>
      </w:r>
      <w:r w:rsidRPr="003327BC">
        <w:rPr>
          <w:rFonts w:ascii="Arial" w:hAnsi="Arial" w:cs="Arial"/>
          <w:sz w:val="12"/>
        </w:rPr>
        <w:t>¶</w:t>
      </w:r>
      <w:r w:rsidRPr="003327BC">
        <w:rPr>
          <w:rFonts w:ascii="Arial" w:hAnsi="Arial" w:cs="Arial"/>
          <w:sz w:val="16"/>
        </w:rPr>
        <w:t xml:space="preserve"> </w:t>
      </w:r>
      <w:r w:rsidRPr="003327BC">
        <w:rPr>
          <w:rFonts w:ascii="Arial" w:hAnsi="Arial" w:cs="Arial"/>
          <w:sz w:val="12"/>
        </w:rPr>
        <w:t>¶</w:t>
      </w:r>
      <w:r w:rsidRPr="003327BC">
        <w:rPr>
          <w:rFonts w:ascii="Arial" w:hAnsi="Arial" w:cs="Arial"/>
          <w:sz w:val="16"/>
        </w:rPr>
        <w:t xml:space="preserve"> Trump’s fondness for despots is no mystery when you look at his own presidency. His hostility for Muslims and migrants is well-known, yet its odiousness has been somewhat overlooked. His cruel and discriminatory polices, like the Muslim ban, aren’t even the worst of it. In publicizing crimes allegedly committed by Latino immigrants and re-Tweeting anti-Muslim videos produced by a racist group, he’s promulgating just the sort of dehumanizing propaganda that has accompanied some of the darkest chapters in human history. Combine this with his calling white supremacists “very fine people,” and it’s no wonder that people around the world are wondering what our country stands for </w:t>
      </w:r>
      <w:proofErr w:type="gramStart"/>
      <w:r w:rsidRPr="003327BC">
        <w:rPr>
          <w:rFonts w:ascii="Arial" w:hAnsi="Arial" w:cs="Arial"/>
          <w:sz w:val="16"/>
        </w:rPr>
        <w:t>anymore.</w:t>
      </w:r>
      <w:r w:rsidRPr="003327BC">
        <w:rPr>
          <w:rFonts w:ascii="Arial" w:hAnsi="Arial" w:cs="Arial"/>
          <w:sz w:val="12"/>
        </w:rPr>
        <w:t>¶</w:t>
      </w:r>
      <w:proofErr w:type="gramEnd"/>
      <w:r w:rsidRPr="003327BC">
        <w:rPr>
          <w:rFonts w:ascii="Arial" w:hAnsi="Arial" w:cs="Arial"/>
          <w:sz w:val="16"/>
        </w:rPr>
        <w:t xml:space="preserve"> </w:t>
      </w:r>
      <w:r w:rsidRPr="003327BC">
        <w:rPr>
          <w:rFonts w:ascii="Arial" w:hAnsi="Arial" w:cs="Arial"/>
          <w:sz w:val="12"/>
        </w:rPr>
        <w:t>¶</w:t>
      </w:r>
      <w:r w:rsidRPr="003327BC">
        <w:rPr>
          <w:rFonts w:ascii="Arial" w:hAnsi="Arial" w:cs="Arial"/>
          <w:sz w:val="16"/>
        </w:rPr>
        <w:t xml:space="preserve"> </w:t>
      </w:r>
      <w:r w:rsidRPr="003327BC">
        <w:rPr>
          <w:rStyle w:val="StyleUnderline"/>
          <w:rFonts w:ascii="Arial" w:hAnsi="Arial" w:cs="Arial"/>
          <w:highlight w:val="green"/>
        </w:rPr>
        <w:t>The good news is that the bipartisan commitment to human rights persists</w:t>
      </w:r>
      <w:r w:rsidRPr="003327BC">
        <w:rPr>
          <w:rFonts w:ascii="Arial" w:hAnsi="Arial" w:cs="Arial"/>
          <w:sz w:val="16"/>
          <w:highlight w:val="green"/>
        </w:rPr>
        <w:t>.</w:t>
      </w:r>
      <w:r w:rsidRPr="003327BC">
        <w:rPr>
          <w:rFonts w:ascii="Arial" w:hAnsi="Arial" w:cs="Arial"/>
          <w:sz w:val="16"/>
        </w:rPr>
        <w:t xml:space="preserve"> In June </w:t>
      </w:r>
      <w:r w:rsidRPr="003327BC">
        <w:rPr>
          <w:rStyle w:val="Emphasis"/>
          <w:highlight w:val="green"/>
        </w:rPr>
        <w:t>a bipartisan group of senators</w:t>
      </w:r>
      <w:r w:rsidRPr="003327BC">
        <w:rPr>
          <w:rStyle w:val="StyleUnderline"/>
          <w:rFonts w:ascii="Arial" w:hAnsi="Arial" w:cs="Arial"/>
          <w:highlight w:val="green"/>
        </w:rPr>
        <w:t xml:space="preserve"> wrote to</w:t>
      </w:r>
      <w:r w:rsidRPr="003327BC">
        <w:rPr>
          <w:rStyle w:val="StyleUnderline"/>
          <w:rFonts w:ascii="Arial" w:hAnsi="Arial" w:cs="Arial"/>
        </w:rPr>
        <w:t xml:space="preserve"> President </w:t>
      </w:r>
      <w:r w:rsidRPr="003327BC">
        <w:rPr>
          <w:rStyle w:val="StyleUnderline"/>
          <w:rFonts w:ascii="Arial" w:hAnsi="Arial" w:cs="Arial"/>
          <w:highlight w:val="green"/>
        </w:rPr>
        <w:t xml:space="preserve">Trump </w:t>
      </w:r>
      <w:r w:rsidRPr="003327BC">
        <w:rPr>
          <w:rStyle w:val="Emphasis"/>
          <w:highlight w:val="green"/>
        </w:rPr>
        <w:t>urging him to</w:t>
      </w:r>
      <w:r w:rsidRPr="003327BC">
        <w:rPr>
          <w:rStyle w:val="Emphasis"/>
        </w:rPr>
        <w:t xml:space="preserve"> “put the </w:t>
      </w:r>
      <w:r w:rsidRPr="003327BC">
        <w:rPr>
          <w:rStyle w:val="Emphasis"/>
          <w:highlight w:val="green"/>
        </w:rPr>
        <w:t>promot</w:t>
      </w:r>
      <w:r w:rsidRPr="003327BC">
        <w:rPr>
          <w:rStyle w:val="Emphasis"/>
        </w:rPr>
        <w:t xml:space="preserve">ion of </w:t>
      </w:r>
      <w:r w:rsidRPr="003327BC">
        <w:rPr>
          <w:rStyle w:val="Emphasis"/>
          <w:highlight w:val="green"/>
        </w:rPr>
        <w:t>human rights</w:t>
      </w:r>
      <w:r w:rsidRPr="003327BC">
        <w:rPr>
          <w:rStyle w:val="Emphasis"/>
        </w:rPr>
        <w:t xml:space="preserve"> front-and-center</w:t>
      </w:r>
      <w:r w:rsidRPr="003327BC">
        <w:rPr>
          <w:rStyle w:val="StyleUnderline"/>
          <w:rFonts w:ascii="Arial" w:hAnsi="Arial" w:cs="Arial"/>
        </w:rPr>
        <w:t xml:space="preserve"> as a primary pillar of America’s approach abroad</w:t>
      </w:r>
      <w:r w:rsidRPr="003327BC">
        <w:rPr>
          <w:rFonts w:ascii="Arial" w:hAnsi="Arial" w:cs="Arial"/>
          <w:sz w:val="16"/>
        </w:rPr>
        <w:t xml:space="preserve">.” And </w:t>
      </w:r>
      <w:r w:rsidRPr="003327BC">
        <w:rPr>
          <w:rStyle w:val="Emphasis"/>
          <w:highlight w:val="green"/>
        </w:rPr>
        <w:t>Congress is starting to back up its words with action</w:t>
      </w:r>
      <w:r w:rsidRPr="003327BC">
        <w:rPr>
          <w:rFonts w:ascii="Arial" w:hAnsi="Arial" w:cs="Arial"/>
          <w:sz w:val="16"/>
        </w:rPr>
        <w:t xml:space="preserve">. </w:t>
      </w:r>
      <w:r w:rsidRPr="003327BC">
        <w:rPr>
          <w:rStyle w:val="StyleUnderline"/>
          <w:rFonts w:ascii="Arial" w:hAnsi="Arial" w:cs="Arial"/>
          <w:highlight w:val="green"/>
        </w:rPr>
        <w:t>It has forced</w:t>
      </w:r>
      <w:r w:rsidRPr="003327BC">
        <w:rPr>
          <w:rStyle w:val="StyleUnderline"/>
          <w:rFonts w:ascii="Arial" w:hAnsi="Arial" w:cs="Arial"/>
        </w:rPr>
        <w:t xml:space="preserve"> President </w:t>
      </w:r>
      <w:r w:rsidRPr="003327BC">
        <w:rPr>
          <w:rStyle w:val="StyleUnderline"/>
          <w:rFonts w:ascii="Arial" w:hAnsi="Arial" w:cs="Arial"/>
          <w:highlight w:val="green"/>
        </w:rPr>
        <w:t>Trump to scrap his plan to reinstate torture</w:t>
      </w:r>
      <w:r w:rsidRPr="003327BC">
        <w:rPr>
          <w:rFonts w:ascii="Arial" w:hAnsi="Arial" w:cs="Arial"/>
          <w:sz w:val="16"/>
        </w:rPr>
        <w:t xml:space="preserve">, </w:t>
      </w:r>
      <w:r w:rsidRPr="003327BC">
        <w:rPr>
          <w:rStyle w:val="StyleUnderline"/>
          <w:rFonts w:ascii="Arial" w:hAnsi="Arial" w:cs="Arial"/>
        </w:rPr>
        <w:t>slap</w:t>
      </w:r>
      <w:r w:rsidRPr="003327BC">
        <w:rPr>
          <w:rStyle w:val="StyleUnderline"/>
          <w:rFonts w:ascii="Arial" w:hAnsi="Arial" w:cs="Arial"/>
          <w:highlight w:val="green"/>
        </w:rPr>
        <w:t>ped down his budget that would have gutted the State Department</w:t>
      </w:r>
      <w:r w:rsidRPr="003327BC">
        <w:rPr>
          <w:rFonts w:ascii="Arial" w:hAnsi="Arial" w:cs="Arial"/>
          <w:sz w:val="16"/>
          <w:highlight w:val="green"/>
        </w:rPr>
        <w:t xml:space="preserve">, </w:t>
      </w:r>
      <w:r w:rsidRPr="003327BC">
        <w:rPr>
          <w:rStyle w:val="StyleUnderline"/>
          <w:rFonts w:ascii="Arial" w:hAnsi="Arial" w:cs="Arial"/>
          <w:highlight w:val="green"/>
        </w:rPr>
        <w:t xml:space="preserve">quashed some of the </w:t>
      </w:r>
      <w:r w:rsidRPr="003327BC">
        <w:rPr>
          <w:rStyle w:val="Emphasis"/>
          <w:highlight w:val="green"/>
        </w:rPr>
        <w:t>worst anti-immigrant bil</w:t>
      </w:r>
      <w:r w:rsidRPr="003327BC">
        <w:rPr>
          <w:rStyle w:val="Emphasis"/>
        </w:rPr>
        <w:t>ls</w:t>
      </w:r>
      <w:r w:rsidRPr="003327BC">
        <w:rPr>
          <w:rFonts w:ascii="Arial" w:hAnsi="Arial" w:cs="Arial"/>
          <w:sz w:val="16"/>
        </w:rPr>
        <w:t>—including Trump’s hobby-horse, Kate’s Law—</w:t>
      </w:r>
      <w:r w:rsidRPr="003327BC">
        <w:rPr>
          <w:rStyle w:val="StyleUnderline"/>
          <w:rFonts w:ascii="Arial" w:hAnsi="Arial" w:cs="Arial"/>
        </w:rPr>
        <w:t>adopted resolutions condemning antigay persecution in Chechnya</w:t>
      </w:r>
      <w:r w:rsidRPr="003327BC">
        <w:rPr>
          <w:rFonts w:ascii="Arial" w:hAnsi="Arial" w:cs="Arial"/>
          <w:sz w:val="16"/>
        </w:rPr>
        <w:t xml:space="preserve">, </w:t>
      </w:r>
      <w:r w:rsidRPr="003327BC">
        <w:rPr>
          <w:rStyle w:val="StyleUnderline"/>
          <w:rFonts w:ascii="Arial" w:hAnsi="Arial" w:cs="Arial"/>
        </w:rPr>
        <w:t>and passed reporting requirements on military rules of engagement as part of the annual defense bill.</w:t>
      </w:r>
      <w:r w:rsidRPr="003327BC">
        <w:rPr>
          <w:rStyle w:val="StyleUnderline"/>
          <w:rFonts w:ascii="Arial" w:hAnsi="Arial" w:cs="Arial"/>
          <w:sz w:val="12"/>
        </w:rPr>
        <w:t xml:space="preserve">¶ </w:t>
      </w:r>
      <w:r w:rsidRPr="003327BC">
        <w:rPr>
          <w:rFonts w:ascii="Arial" w:hAnsi="Arial" w:cs="Arial"/>
          <w:sz w:val="12"/>
        </w:rPr>
        <w:t>¶</w:t>
      </w:r>
      <w:r w:rsidRPr="003327BC">
        <w:rPr>
          <w:rFonts w:ascii="Arial" w:hAnsi="Arial" w:cs="Arial"/>
          <w:sz w:val="16"/>
        </w:rPr>
        <w:t xml:space="preserve"> Yet </w:t>
      </w:r>
      <w:r w:rsidRPr="003327BC">
        <w:rPr>
          <w:rStyle w:val="StyleUnderline"/>
          <w:rFonts w:ascii="Arial" w:hAnsi="Arial" w:cs="Arial"/>
          <w:highlight w:val="green"/>
        </w:rPr>
        <w:t>Congress</w:t>
      </w:r>
      <w:r w:rsidRPr="003327BC">
        <w:rPr>
          <w:rStyle w:val="StyleUnderline"/>
          <w:rFonts w:ascii="Arial" w:hAnsi="Arial" w:cs="Arial"/>
        </w:rPr>
        <w:t xml:space="preserve"> </w:t>
      </w:r>
      <w:r w:rsidRPr="003327BC">
        <w:rPr>
          <w:rStyle w:val="StyleUnderline"/>
          <w:rFonts w:ascii="Arial" w:hAnsi="Arial" w:cs="Arial"/>
          <w:highlight w:val="green"/>
        </w:rPr>
        <w:t xml:space="preserve">will need to flex its muscle </w:t>
      </w:r>
      <w:r w:rsidRPr="003327BC">
        <w:rPr>
          <w:rStyle w:val="StyleUnderline"/>
          <w:rFonts w:ascii="Arial" w:hAnsi="Arial" w:cs="Arial"/>
        </w:rPr>
        <w:t xml:space="preserve">more </w:t>
      </w:r>
      <w:r w:rsidRPr="003327BC">
        <w:rPr>
          <w:rStyle w:val="StyleUnderline"/>
          <w:rFonts w:ascii="Arial" w:hAnsi="Arial" w:cs="Arial"/>
          <w:highlight w:val="green"/>
        </w:rPr>
        <w:t xml:space="preserve">seriously if </w:t>
      </w:r>
      <w:r w:rsidRPr="003327BC">
        <w:rPr>
          <w:rStyle w:val="Emphasis"/>
          <w:highlight w:val="green"/>
        </w:rPr>
        <w:t>American cred</w:t>
      </w:r>
      <w:r w:rsidRPr="003327BC">
        <w:rPr>
          <w:rStyle w:val="Emphasis"/>
        </w:rPr>
        <w:t xml:space="preserve">ibility </w:t>
      </w:r>
      <w:r w:rsidRPr="003327BC">
        <w:rPr>
          <w:rStyle w:val="Emphasis"/>
          <w:highlight w:val="green"/>
        </w:rPr>
        <w:t>on human rights is to survive the Trump presidency</w:t>
      </w:r>
      <w:r w:rsidRPr="003327BC">
        <w:rPr>
          <w:rFonts w:ascii="Arial" w:hAnsi="Arial" w:cs="Arial"/>
          <w:sz w:val="16"/>
        </w:rPr>
        <w:t>. It should, for starters, reject any nominee who supports torture (beginning perhaps with Sen. Tom Cotton (R-Ark.), thought to be Trump’s next choice to head the CIA), refuse to sacrifice the protection of refugees in a deal to help the DREAMers, pass the Elie Wiesel Genocide and Atrocities Prevention Act of 2017, and insist that the administration finally nominate an Assistant Secretary for Human Rights.</w:t>
      </w:r>
      <w:r w:rsidRPr="003327BC">
        <w:rPr>
          <w:rFonts w:ascii="Arial" w:hAnsi="Arial" w:cs="Arial"/>
          <w:sz w:val="12"/>
        </w:rPr>
        <w:t>¶</w:t>
      </w:r>
      <w:r w:rsidRPr="003327BC">
        <w:rPr>
          <w:rFonts w:ascii="Arial" w:hAnsi="Arial" w:cs="Arial"/>
          <w:sz w:val="16"/>
        </w:rPr>
        <w:t xml:space="preserve"> </w:t>
      </w:r>
      <w:r w:rsidRPr="003327BC">
        <w:rPr>
          <w:rFonts w:ascii="Arial" w:hAnsi="Arial" w:cs="Arial"/>
          <w:sz w:val="12"/>
        </w:rPr>
        <w:t>¶</w:t>
      </w:r>
      <w:r w:rsidRPr="003327BC">
        <w:rPr>
          <w:rFonts w:ascii="Arial" w:hAnsi="Arial" w:cs="Arial"/>
          <w:sz w:val="16"/>
        </w:rPr>
        <w:t xml:space="preserve"> </w:t>
      </w:r>
      <w:r w:rsidRPr="003327BC">
        <w:rPr>
          <w:rStyle w:val="StyleUnderline"/>
          <w:rFonts w:ascii="Arial" w:hAnsi="Arial" w:cs="Arial"/>
        </w:rPr>
        <w:t>Beyond specific legislative action</w:t>
      </w:r>
      <w:r w:rsidRPr="003327BC">
        <w:rPr>
          <w:rFonts w:ascii="Arial" w:hAnsi="Arial" w:cs="Arial"/>
          <w:sz w:val="16"/>
        </w:rPr>
        <w:t xml:space="preserve">, </w:t>
      </w:r>
      <w:r w:rsidRPr="003327BC">
        <w:rPr>
          <w:rStyle w:val="StyleUnderline"/>
          <w:rFonts w:ascii="Arial" w:hAnsi="Arial" w:cs="Arial"/>
        </w:rPr>
        <w:t xml:space="preserve">members of </w:t>
      </w:r>
      <w:r w:rsidRPr="003327BC">
        <w:rPr>
          <w:rStyle w:val="StyleUnderline"/>
          <w:rFonts w:ascii="Arial" w:hAnsi="Arial" w:cs="Arial"/>
          <w:highlight w:val="green"/>
        </w:rPr>
        <w:t>Congress should project an alternative foreign policy vision to</w:t>
      </w:r>
      <w:r w:rsidRPr="003327BC">
        <w:rPr>
          <w:rStyle w:val="StyleUnderline"/>
          <w:rFonts w:ascii="Arial" w:hAnsi="Arial" w:cs="Arial"/>
        </w:rPr>
        <w:t xml:space="preserve"> the world to </w:t>
      </w:r>
      <w:r w:rsidRPr="003327BC">
        <w:rPr>
          <w:rStyle w:val="StyleUnderline"/>
          <w:rFonts w:ascii="Arial" w:hAnsi="Arial" w:cs="Arial"/>
          <w:highlight w:val="green"/>
        </w:rPr>
        <w:t xml:space="preserve">show that </w:t>
      </w:r>
      <w:r w:rsidRPr="003327BC">
        <w:rPr>
          <w:rStyle w:val="Emphasis"/>
          <w:highlight w:val="green"/>
        </w:rPr>
        <w:t>U.S. government leaders remain committed to internationalism</w:t>
      </w:r>
      <w:r w:rsidRPr="003327BC">
        <w:rPr>
          <w:rFonts w:ascii="Arial" w:hAnsi="Arial" w:cs="Arial"/>
          <w:sz w:val="16"/>
          <w:highlight w:val="green"/>
        </w:rPr>
        <w:t xml:space="preserve"> </w:t>
      </w:r>
      <w:r w:rsidRPr="003327BC">
        <w:rPr>
          <w:rStyle w:val="StyleUnderline"/>
          <w:rFonts w:ascii="Arial" w:hAnsi="Arial" w:cs="Arial"/>
          <w:highlight w:val="green"/>
        </w:rPr>
        <w:t>and</w:t>
      </w:r>
      <w:r w:rsidRPr="003327BC">
        <w:rPr>
          <w:rStyle w:val="StyleUnderline"/>
          <w:rFonts w:ascii="Arial" w:hAnsi="Arial" w:cs="Arial"/>
        </w:rPr>
        <w:t xml:space="preserve"> collective action to protect </w:t>
      </w:r>
      <w:r w:rsidRPr="003327BC">
        <w:rPr>
          <w:rStyle w:val="StyleUnderline"/>
          <w:rFonts w:ascii="Arial" w:hAnsi="Arial" w:cs="Arial"/>
          <w:highlight w:val="green"/>
        </w:rPr>
        <w:t>human rights</w:t>
      </w:r>
      <w:r w:rsidRPr="003327BC">
        <w:rPr>
          <w:rFonts w:ascii="Arial" w:hAnsi="Arial" w:cs="Arial"/>
          <w:sz w:val="16"/>
        </w:rPr>
        <w:t>. They should use speeches and hearings to reveal the dangers of a foreign policy that downgrades human rights, travel abroad to amplify the voice of activists who look to the United States for support, and speak out loudly and with one voice when the president seeks to vilify racial or religious minorities.</w:t>
      </w:r>
      <w:r w:rsidRPr="003327BC">
        <w:rPr>
          <w:rFonts w:ascii="Arial" w:hAnsi="Arial" w:cs="Arial"/>
          <w:sz w:val="12"/>
        </w:rPr>
        <w:t>¶</w:t>
      </w:r>
      <w:r w:rsidRPr="003327BC">
        <w:rPr>
          <w:rFonts w:ascii="Arial" w:hAnsi="Arial" w:cs="Arial"/>
          <w:sz w:val="16"/>
        </w:rPr>
        <w:t xml:space="preserve"> </w:t>
      </w:r>
      <w:r w:rsidRPr="003327BC">
        <w:rPr>
          <w:rFonts w:ascii="Arial" w:hAnsi="Arial" w:cs="Arial"/>
          <w:sz w:val="12"/>
        </w:rPr>
        <w:t>¶</w:t>
      </w:r>
      <w:r w:rsidRPr="003327BC">
        <w:rPr>
          <w:rFonts w:ascii="Arial" w:hAnsi="Arial" w:cs="Arial"/>
          <w:sz w:val="16"/>
        </w:rPr>
        <w:t xml:space="preserve"> The presidency has a lot of power to shape foreign policy, and it won’t be easy for members of Congress to mitigate the damage Trump does. But it’s essential that they try. </w:t>
      </w:r>
      <w:r w:rsidRPr="003327BC">
        <w:rPr>
          <w:rStyle w:val="Emphasis"/>
        </w:rPr>
        <w:t xml:space="preserve">The truth is, </w:t>
      </w:r>
      <w:r w:rsidRPr="003327BC">
        <w:rPr>
          <w:rStyle w:val="Emphasis"/>
          <w:highlight w:val="green"/>
        </w:rPr>
        <w:t>American leadership on human rights has never come solely from the presidency</w:t>
      </w:r>
      <w:r w:rsidRPr="003327BC">
        <w:rPr>
          <w:rStyle w:val="StyleUnderline"/>
          <w:rFonts w:ascii="Arial" w:hAnsi="Arial" w:cs="Arial"/>
          <w:highlight w:val="green"/>
        </w:rPr>
        <w:t xml:space="preserve">. It has also come from </w:t>
      </w:r>
      <w:r w:rsidRPr="003327BC">
        <w:rPr>
          <w:rStyle w:val="Emphasis"/>
          <w:highlight w:val="green"/>
        </w:rPr>
        <w:t>Congress</w:t>
      </w:r>
      <w:r w:rsidRPr="003327BC">
        <w:rPr>
          <w:rStyle w:val="StyleUnderline"/>
          <w:rFonts w:ascii="Arial" w:hAnsi="Arial" w:cs="Arial"/>
        </w:rPr>
        <w:t>, the courts, and American citizens</w:t>
      </w:r>
      <w:r w:rsidRPr="003327BC">
        <w:rPr>
          <w:rFonts w:ascii="Arial" w:hAnsi="Arial" w:cs="Arial"/>
          <w:sz w:val="16"/>
        </w:rPr>
        <w:t xml:space="preserve"> who believe that our country is safer—and stronger—when we live up to our ideals.</w:t>
      </w:r>
    </w:p>
    <w:p w14:paraId="0CCBA0D6" w14:textId="77777777" w:rsidR="00D16C4E" w:rsidRPr="003327BC" w:rsidRDefault="00D16C4E" w:rsidP="00D16C4E">
      <w:pPr>
        <w:pStyle w:val="Heading3"/>
        <w:rPr>
          <w:rFonts w:ascii="Arial" w:hAnsi="Arial" w:cs="Arial"/>
        </w:rPr>
      </w:pPr>
      <w:r w:rsidRPr="003327BC">
        <w:rPr>
          <w:rFonts w:ascii="Arial" w:hAnsi="Arial" w:cs="Arial"/>
        </w:rPr>
        <w:t>2AC No Link – Soft Power</w:t>
      </w:r>
    </w:p>
    <w:p w14:paraId="7AE5D734" w14:textId="77777777" w:rsidR="00D16C4E" w:rsidRPr="003327BC" w:rsidRDefault="00D16C4E" w:rsidP="00D16C4E">
      <w:pPr>
        <w:pStyle w:val="Heading4"/>
        <w:rPr>
          <w:rFonts w:ascii="Arial" w:hAnsi="Arial" w:cs="Arial"/>
        </w:rPr>
      </w:pPr>
      <w:r w:rsidRPr="003327BC">
        <w:rPr>
          <w:rFonts w:ascii="Arial" w:hAnsi="Arial" w:cs="Arial"/>
        </w:rPr>
        <w:t>No link—multiple alt causes to soft power that immigration doesn’t resolve</w:t>
      </w:r>
    </w:p>
    <w:p w14:paraId="5E7DDF33" w14:textId="77777777" w:rsidR="00D16C4E" w:rsidRPr="003327BC" w:rsidRDefault="00D16C4E" w:rsidP="00D16C4E">
      <w:pPr>
        <w:rPr>
          <w:rFonts w:ascii="Arial" w:hAnsi="Arial" w:cs="Arial"/>
        </w:rPr>
      </w:pPr>
      <w:r w:rsidRPr="003327BC">
        <w:rPr>
          <w:rStyle w:val="Style13ptBold"/>
          <w:rFonts w:ascii="Arial" w:hAnsi="Arial" w:cs="Arial"/>
        </w:rPr>
        <w:t>Brands 18</w:t>
      </w:r>
      <w:r w:rsidRPr="003327BC">
        <w:rPr>
          <w:rFonts w:ascii="Arial" w:hAnsi="Arial" w:cs="Arial"/>
        </w:rPr>
        <w:t>—Bloomberg Opinion columnist, Henry Kissinger Distinguished Professor at Johns Hopkins University's School of Advanced International Studies, senior fellow at the Center for Strategic and Budgetary Assessments (Hal, “Not Even Trump Can Obliterate America's Soft Power, But the damage may take years to undo.” 1/18/18, Bloomberg, https://www.bloomberg.com/view/articles/2018-01-18/not-even-trump-can-obliterate-america-s-soft-power)//JLE</w:t>
      </w:r>
    </w:p>
    <w:p w14:paraId="1DE8845E" w14:textId="77777777" w:rsidR="00D16C4E" w:rsidRPr="003327BC" w:rsidRDefault="00D16C4E" w:rsidP="00D16C4E">
      <w:pPr>
        <w:rPr>
          <w:rStyle w:val="Emphasis"/>
        </w:rPr>
      </w:pPr>
      <w:r w:rsidRPr="003327BC">
        <w:rPr>
          <w:rFonts w:ascii="Arial" w:hAnsi="Arial" w:cs="Arial"/>
          <w:sz w:val="14"/>
        </w:rPr>
        <w:t xml:space="preserve">The </w:t>
      </w:r>
      <w:r w:rsidRPr="003327BC">
        <w:rPr>
          <w:rStyle w:val="StyleUnderline"/>
          <w:rFonts w:ascii="Arial" w:hAnsi="Arial" w:cs="Arial"/>
        </w:rPr>
        <w:t>downsides of President Donald Trump’s first year</w:t>
      </w:r>
      <w:r w:rsidRPr="003327BC">
        <w:rPr>
          <w:rFonts w:ascii="Arial" w:hAnsi="Arial" w:cs="Arial"/>
          <w:sz w:val="14"/>
        </w:rPr>
        <w:t xml:space="preserve"> in office are legion, but among the most serious </w:t>
      </w:r>
      <w:r w:rsidRPr="003327BC">
        <w:rPr>
          <w:rStyle w:val="StyleUnderline"/>
          <w:rFonts w:ascii="Arial" w:hAnsi="Arial" w:cs="Arial"/>
        </w:rPr>
        <w:t>has undoubtedly been his effect on American soft power</w:t>
      </w:r>
      <w:r w:rsidRPr="003327BC">
        <w:rPr>
          <w:rFonts w:ascii="Arial" w:hAnsi="Arial" w:cs="Arial"/>
          <w:sz w:val="14"/>
        </w:rPr>
        <w:t xml:space="preserve">. </w:t>
      </w:r>
      <w:r w:rsidRPr="003327BC">
        <w:rPr>
          <w:rStyle w:val="StyleUnderline"/>
          <w:rFonts w:ascii="Arial" w:hAnsi="Arial" w:cs="Arial"/>
        </w:rPr>
        <w:t>Case in point</w:t>
      </w:r>
      <w:r w:rsidRPr="003327BC">
        <w:rPr>
          <w:rFonts w:ascii="Arial" w:hAnsi="Arial" w:cs="Arial"/>
          <w:sz w:val="14"/>
        </w:rPr>
        <w:t xml:space="preserve"> </w:t>
      </w:r>
      <w:r w:rsidRPr="003327BC">
        <w:rPr>
          <w:rStyle w:val="StyleUnderline"/>
          <w:rFonts w:ascii="Arial" w:hAnsi="Arial" w:cs="Arial"/>
        </w:rPr>
        <w:t>is</w:t>
      </w:r>
      <w:r w:rsidRPr="003327BC">
        <w:rPr>
          <w:rFonts w:ascii="Arial" w:hAnsi="Arial" w:cs="Arial"/>
          <w:sz w:val="14"/>
        </w:rPr>
        <w:t xml:space="preserve"> </w:t>
      </w:r>
      <w:r w:rsidRPr="003327BC">
        <w:rPr>
          <w:rStyle w:val="StyleUnderline"/>
          <w:rFonts w:ascii="Arial" w:hAnsi="Arial" w:cs="Arial"/>
        </w:rPr>
        <w:t>the global response to the president’s</w:t>
      </w:r>
      <w:r w:rsidRPr="003327BC">
        <w:rPr>
          <w:rFonts w:ascii="Arial" w:hAnsi="Arial" w:cs="Arial"/>
          <w:sz w:val="14"/>
        </w:rPr>
        <w:t xml:space="preserve"> alleged </w:t>
      </w:r>
      <w:r w:rsidRPr="003327BC">
        <w:rPr>
          <w:rStyle w:val="StyleUnderline"/>
          <w:rFonts w:ascii="Arial" w:hAnsi="Arial" w:cs="Arial"/>
        </w:rPr>
        <w:t>remarks that the U.S. should no longer accept</w:t>
      </w:r>
      <w:r w:rsidRPr="003327BC">
        <w:rPr>
          <w:rFonts w:ascii="Arial" w:hAnsi="Arial" w:cs="Arial"/>
          <w:sz w:val="14"/>
        </w:rPr>
        <w:t xml:space="preserve"> </w:t>
      </w:r>
      <w:r w:rsidRPr="003327BC">
        <w:rPr>
          <w:rStyle w:val="Emphasis"/>
        </w:rPr>
        <w:t>immigrants from “shithole countries</w:t>
      </w:r>
      <w:r w:rsidRPr="003327BC">
        <w:rPr>
          <w:rFonts w:ascii="Arial" w:hAnsi="Arial" w:cs="Arial"/>
          <w:sz w:val="14"/>
        </w:rPr>
        <w:t xml:space="preserve">” such as Haiti and various African nations — </w:t>
      </w:r>
      <w:r w:rsidRPr="003327BC">
        <w:rPr>
          <w:rStyle w:val="StyleUnderline"/>
          <w:rFonts w:ascii="Arial" w:hAnsi="Arial" w:cs="Arial"/>
        </w:rPr>
        <w:t>an episode that</w:t>
      </w:r>
      <w:r w:rsidRPr="003327BC">
        <w:rPr>
          <w:rFonts w:ascii="Arial" w:hAnsi="Arial" w:cs="Arial"/>
          <w:sz w:val="14"/>
        </w:rPr>
        <w:t xml:space="preserve"> </w:t>
      </w:r>
      <w:r w:rsidRPr="003327BC">
        <w:rPr>
          <w:rStyle w:val="StyleUnderline"/>
          <w:rFonts w:ascii="Arial" w:hAnsi="Arial" w:cs="Arial"/>
        </w:rPr>
        <w:t>has</w:t>
      </w:r>
      <w:r w:rsidRPr="003327BC">
        <w:rPr>
          <w:rFonts w:ascii="Arial" w:hAnsi="Arial" w:cs="Arial"/>
          <w:sz w:val="14"/>
        </w:rPr>
        <w:t xml:space="preserve"> once again </w:t>
      </w:r>
      <w:r w:rsidRPr="003327BC">
        <w:rPr>
          <w:rStyle w:val="StyleUnderline"/>
          <w:rFonts w:ascii="Arial" w:hAnsi="Arial" w:cs="Arial"/>
        </w:rPr>
        <w:t>shown how Trump excels at</w:t>
      </w:r>
      <w:r w:rsidRPr="003327BC">
        <w:rPr>
          <w:rFonts w:ascii="Arial" w:hAnsi="Arial" w:cs="Arial"/>
          <w:sz w:val="14"/>
        </w:rPr>
        <w:t xml:space="preserve"> using the bully pulpit </w:t>
      </w:r>
      <w:r w:rsidRPr="003327BC">
        <w:rPr>
          <w:rStyle w:val="StyleUnderline"/>
          <w:rFonts w:ascii="Arial" w:hAnsi="Arial" w:cs="Arial"/>
        </w:rPr>
        <w:t>to bring down international condemnation on his own country</w:t>
      </w:r>
      <w:r w:rsidRPr="003327BC">
        <w:rPr>
          <w:rFonts w:ascii="Arial" w:hAnsi="Arial" w:cs="Arial"/>
          <w:sz w:val="14"/>
        </w:rPr>
        <w:t>.</w:t>
      </w:r>
      <w:r w:rsidRPr="003327BC">
        <w:rPr>
          <w:rFonts w:ascii="Arial" w:hAnsi="Arial" w:cs="Arial"/>
          <w:sz w:val="12"/>
        </w:rPr>
        <w:t>¶</w:t>
      </w:r>
      <w:r w:rsidRPr="003327BC">
        <w:rPr>
          <w:rFonts w:ascii="Arial" w:hAnsi="Arial" w:cs="Arial"/>
          <w:sz w:val="14"/>
        </w:rPr>
        <w:t xml:space="preserve"> Yet, as I argue in my new book, “American Grand Strategy in the Age of Trump,” </w:t>
      </w:r>
      <w:r w:rsidRPr="003327BC">
        <w:rPr>
          <w:rStyle w:val="Emphasis"/>
          <w:highlight w:val="green"/>
        </w:rPr>
        <w:t>the president’s entire first year has represented a veritable assault on American soft power</w:t>
      </w:r>
      <w:r w:rsidRPr="003327BC">
        <w:rPr>
          <w:rFonts w:ascii="Arial" w:hAnsi="Arial" w:cs="Arial"/>
          <w:sz w:val="14"/>
        </w:rPr>
        <w:t xml:space="preserve"> — one that will likely cause damage outlasting Trump’s time in office.</w:t>
      </w:r>
      <w:r w:rsidRPr="003327BC">
        <w:rPr>
          <w:rFonts w:ascii="Arial" w:hAnsi="Arial" w:cs="Arial"/>
          <w:sz w:val="12"/>
        </w:rPr>
        <w:t>¶</w:t>
      </w:r>
      <w:r w:rsidRPr="003327BC">
        <w:rPr>
          <w:rFonts w:ascii="Arial" w:hAnsi="Arial" w:cs="Arial"/>
          <w:sz w:val="14"/>
        </w:rPr>
        <w:t xml:space="preserve"> When we talk about America’s soft power, we are talking about several related things: the global perception that America is a flawed but basically admirable society; the sense that U.S. foreign policy serves not just its self-interest but the broader common well-being; the use of non-coercive tools to achieve diplomatic goals. Over the decades, the U.S. has benefited enormously from all these forms of soft </w:t>
      </w:r>
      <w:proofErr w:type="gramStart"/>
      <w:r w:rsidRPr="003327BC">
        <w:rPr>
          <w:rFonts w:ascii="Arial" w:hAnsi="Arial" w:cs="Arial"/>
          <w:sz w:val="14"/>
        </w:rPr>
        <w:t>power.</w:t>
      </w:r>
      <w:r w:rsidRPr="003327BC">
        <w:rPr>
          <w:rFonts w:ascii="Arial" w:hAnsi="Arial" w:cs="Arial"/>
          <w:sz w:val="12"/>
        </w:rPr>
        <w:t>¶</w:t>
      </w:r>
      <w:proofErr w:type="gramEnd"/>
      <w:r w:rsidRPr="003327BC">
        <w:rPr>
          <w:rFonts w:ascii="Arial" w:hAnsi="Arial" w:cs="Arial"/>
          <w:sz w:val="14"/>
        </w:rPr>
        <w:t xml:space="preserve"> During the Cold War, for instance, humanitarian assistance to needy countries and economic initiatives such as the Marshall Plan produced international goodwill that proved a crucial tool in the competition with the Soviet Union. Similarly, America’s democratic ideals have long allowed it to appeal to populations around the world, and the attractiveness of U.S. culture and society have given Washington influence with the citizenry of allies and adversaries </w:t>
      </w:r>
      <w:proofErr w:type="gramStart"/>
      <w:r w:rsidRPr="003327BC">
        <w:rPr>
          <w:rFonts w:ascii="Arial" w:hAnsi="Arial" w:cs="Arial"/>
          <w:sz w:val="14"/>
        </w:rPr>
        <w:t>alike.</w:t>
      </w:r>
      <w:r w:rsidRPr="003327BC">
        <w:rPr>
          <w:rFonts w:ascii="Arial" w:hAnsi="Arial" w:cs="Arial"/>
          <w:sz w:val="12"/>
        </w:rPr>
        <w:t>¶</w:t>
      </w:r>
      <w:proofErr w:type="gramEnd"/>
      <w:r w:rsidRPr="003327BC">
        <w:rPr>
          <w:rFonts w:ascii="Arial" w:hAnsi="Arial" w:cs="Arial"/>
          <w:sz w:val="14"/>
        </w:rPr>
        <w:t xml:space="preserve"> </w:t>
      </w:r>
      <w:r w:rsidRPr="003327BC">
        <w:rPr>
          <w:rStyle w:val="StyleUnderline"/>
          <w:rFonts w:ascii="Arial" w:hAnsi="Arial" w:cs="Arial"/>
        </w:rPr>
        <w:t>Soft power can easily be overestimated</w:t>
      </w:r>
      <w:r w:rsidRPr="003327BC">
        <w:rPr>
          <w:rFonts w:ascii="Arial" w:hAnsi="Arial" w:cs="Arial"/>
          <w:sz w:val="14"/>
        </w:rPr>
        <w:t xml:space="preserve">, of course: The country of the Bill of Rights and “all men are created equal” is also the country with a tragic history of slavery and segregation. And the effect of U.S. soft power would be far less if Washington did not possess hard-power dominance. But </w:t>
      </w:r>
      <w:r w:rsidRPr="003327BC">
        <w:rPr>
          <w:rStyle w:val="Emphasis"/>
        </w:rPr>
        <w:t>on the whole,</w:t>
      </w:r>
      <w:r w:rsidRPr="003327BC">
        <w:rPr>
          <w:rFonts w:ascii="Arial" w:hAnsi="Arial" w:cs="Arial"/>
          <w:sz w:val="14"/>
        </w:rPr>
        <w:t xml:space="preserve"> </w:t>
      </w:r>
      <w:r w:rsidRPr="003327BC">
        <w:rPr>
          <w:rStyle w:val="StyleUnderline"/>
          <w:rFonts w:ascii="Arial" w:hAnsi="Arial" w:cs="Arial"/>
        </w:rPr>
        <w:t>soft power acts as a significant force-multiplier</w:t>
      </w:r>
      <w:r w:rsidRPr="003327BC">
        <w:rPr>
          <w:rFonts w:ascii="Arial" w:hAnsi="Arial" w:cs="Arial"/>
          <w:sz w:val="14"/>
        </w:rPr>
        <w:t xml:space="preserve">, </w:t>
      </w:r>
      <w:r w:rsidRPr="003327BC">
        <w:rPr>
          <w:rStyle w:val="StyleUnderline"/>
          <w:rFonts w:ascii="Arial" w:hAnsi="Arial" w:cs="Arial"/>
        </w:rPr>
        <w:t>facilitating cooperation with friends</w:t>
      </w:r>
      <w:r w:rsidRPr="003327BC">
        <w:rPr>
          <w:rFonts w:ascii="Arial" w:hAnsi="Arial" w:cs="Arial"/>
          <w:sz w:val="14"/>
        </w:rPr>
        <w:t xml:space="preserve">, </w:t>
      </w:r>
      <w:r w:rsidRPr="003327BC">
        <w:rPr>
          <w:rStyle w:val="StyleUnderline"/>
          <w:rFonts w:ascii="Arial" w:hAnsi="Arial" w:cs="Arial"/>
        </w:rPr>
        <w:t>providing ideological advantages</w:t>
      </w:r>
      <w:r w:rsidRPr="003327BC">
        <w:rPr>
          <w:rFonts w:ascii="Arial" w:hAnsi="Arial" w:cs="Arial"/>
          <w:sz w:val="14"/>
        </w:rPr>
        <w:t xml:space="preserve"> over enemies, and generally enhancing the impact of U.S. </w:t>
      </w:r>
      <w:proofErr w:type="gramStart"/>
      <w:r w:rsidRPr="003327BC">
        <w:rPr>
          <w:rFonts w:ascii="Arial" w:hAnsi="Arial" w:cs="Arial"/>
          <w:sz w:val="14"/>
        </w:rPr>
        <w:t>policy.</w:t>
      </w:r>
      <w:r w:rsidRPr="003327BC">
        <w:rPr>
          <w:rFonts w:ascii="Arial" w:hAnsi="Arial" w:cs="Arial"/>
          <w:sz w:val="12"/>
        </w:rPr>
        <w:t>¶</w:t>
      </w:r>
      <w:proofErr w:type="gramEnd"/>
      <w:r w:rsidRPr="003327BC">
        <w:rPr>
          <w:rFonts w:ascii="Arial" w:hAnsi="Arial" w:cs="Arial"/>
          <w:sz w:val="14"/>
        </w:rPr>
        <w:t xml:space="preserve"> </w:t>
      </w:r>
      <w:r w:rsidRPr="003327BC">
        <w:rPr>
          <w:rStyle w:val="StyleUnderline"/>
          <w:rFonts w:ascii="Arial" w:hAnsi="Arial" w:cs="Arial"/>
        </w:rPr>
        <w:t xml:space="preserve">Based on his record so far, however, </w:t>
      </w:r>
      <w:r w:rsidRPr="003327BC">
        <w:rPr>
          <w:rStyle w:val="Emphasis"/>
        </w:rPr>
        <w:t>Trump appears to have little understanding of the benefits soft power can provide</w:t>
      </w:r>
      <w:r w:rsidRPr="003327BC">
        <w:rPr>
          <w:rFonts w:ascii="Arial" w:hAnsi="Arial" w:cs="Arial"/>
          <w:sz w:val="14"/>
        </w:rPr>
        <w:t xml:space="preserve">. </w:t>
      </w:r>
      <w:r w:rsidRPr="003327BC">
        <w:rPr>
          <w:rStyle w:val="StyleUnderline"/>
          <w:rFonts w:ascii="Arial" w:hAnsi="Arial" w:cs="Arial"/>
        </w:rPr>
        <w:t>He</w:t>
      </w:r>
      <w:r w:rsidRPr="003327BC">
        <w:rPr>
          <w:rFonts w:ascii="Arial" w:hAnsi="Arial" w:cs="Arial"/>
          <w:sz w:val="14"/>
        </w:rPr>
        <w:t xml:space="preserve"> has </w:t>
      </w:r>
      <w:r w:rsidRPr="003327BC">
        <w:rPr>
          <w:rStyle w:val="StyleUnderline"/>
          <w:rFonts w:ascii="Arial" w:hAnsi="Arial" w:cs="Arial"/>
        </w:rPr>
        <w:t>repeatedly talked down the power of the American example</w:t>
      </w:r>
      <w:r w:rsidRPr="003327BC">
        <w:rPr>
          <w:rFonts w:ascii="Arial" w:hAnsi="Arial" w:cs="Arial"/>
          <w:sz w:val="14"/>
        </w:rPr>
        <w:t xml:space="preserve"> </w:t>
      </w:r>
      <w:r w:rsidRPr="003327BC">
        <w:rPr>
          <w:rStyle w:val="StyleUnderline"/>
          <w:rFonts w:ascii="Arial" w:hAnsi="Arial" w:cs="Arial"/>
        </w:rPr>
        <w:t>by arguing that his own country is morally no better than</w:t>
      </w:r>
      <w:r w:rsidRPr="003327BC">
        <w:rPr>
          <w:rFonts w:ascii="Arial" w:hAnsi="Arial" w:cs="Arial"/>
          <w:sz w:val="14"/>
        </w:rPr>
        <w:t xml:space="preserve">, say, Vladimir Putin’s </w:t>
      </w:r>
      <w:r w:rsidRPr="003327BC">
        <w:rPr>
          <w:rStyle w:val="StyleUnderline"/>
          <w:rFonts w:ascii="Arial" w:hAnsi="Arial" w:cs="Arial"/>
        </w:rPr>
        <w:t>Russia</w:t>
      </w:r>
      <w:r w:rsidRPr="003327BC">
        <w:rPr>
          <w:rFonts w:ascii="Arial" w:hAnsi="Arial" w:cs="Arial"/>
          <w:sz w:val="14"/>
        </w:rPr>
        <w:t xml:space="preserve">. And during his first year in office, </w:t>
      </w:r>
      <w:r w:rsidRPr="003327BC">
        <w:rPr>
          <w:rStyle w:val="StyleUnderline"/>
          <w:rFonts w:ascii="Arial" w:hAnsi="Arial" w:cs="Arial"/>
        </w:rPr>
        <w:t xml:space="preserve">Trump has undermined U.S. soft power in three particular </w:t>
      </w:r>
      <w:proofErr w:type="gramStart"/>
      <w:r w:rsidRPr="003327BC">
        <w:rPr>
          <w:rStyle w:val="StyleUnderline"/>
          <w:rFonts w:ascii="Arial" w:hAnsi="Arial" w:cs="Arial"/>
        </w:rPr>
        <w:t>ways.</w:t>
      </w:r>
      <w:r w:rsidRPr="003327BC">
        <w:rPr>
          <w:rFonts w:ascii="Arial" w:hAnsi="Arial" w:cs="Arial"/>
          <w:sz w:val="12"/>
        </w:rPr>
        <w:t>¶</w:t>
      </w:r>
      <w:proofErr w:type="gramEnd"/>
      <w:r w:rsidRPr="003327BC">
        <w:rPr>
          <w:rFonts w:ascii="Arial" w:hAnsi="Arial" w:cs="Arial"/>
          <w:sz w:val="12"/>
          <w:u w:val="single"/>
        </w:rPr>
        <w:t xml:space="preserve"> </w:t>
      </w:r>
      <w:r w:rsidRPr="003327BC">
        <w:rPr>
          <w:rFonts w:ascii="Arial" w:hAnsi="Arial" w:cs="Arial"/>
          <w:sz w:val="14"/>
        </w:rPr>
        <w:t xml:space="preserve">First, </w:t>
      </w:r>
      <w:r w:rsidRPr="003327BC">
        <w:rPr>
          <w:rStyle w:val="StyleUnderline"/>
          <w:rFonts w:ascii="Arial" w:hAnsi="Arial" w:cs="Arial"/>
        </w:rPr>
        <w:t xml:space="preserve">he has </w:t>
      </w:r>
      <w:r w:rsidRPr="003327BC">
        <w:rPr>
          <w:rStyle w:val="StyleUnderline"/>
          <w:rFonts w:ascii="Arial" w:hAnsi="Arial" w:cs="Arial"/>
          <w:highlight w:val="green"/>
        </w:rPr>
        <w:t>sought crippling budget cuts</w:t>
      </w:r>
      <w:r w:rsidRPr="003327BC">
        <w:rPr>
          <w:rFonts w:ascii="Arial" w:hAnsi="Arial" w:cs="Arial"/>
          <w:sz w:val="14"/>
          <w:highlight w:val="green"/>
        </w:rPr>
        <w:t xml:space="preserve"> </w:t>
      </w:r>
      <w:r w:rsidRPr="003327BC">
        <w:rPr>
          <w:rStyle w:val="StyleUnderline"/>
          <w:rFonts w:ascii="Arial" w:hAnsi="Arial" w:cs="Arial"/>
          <w:highlight w:val="green"/>
        </w:rPr>
        <w:t>for the institutions that the U.S. government uses to exercise</w:t>
      </w:r>
      <w:r w:rsidRPr="003327BC">
        <w:rPr>
          <w:rStyle w:val="StyleUnderline"/>
          <w:rFonts w:ascii="Arial" w:hAnsi="Arial" w:cs="Arial"/>
        </w:rPr>
        <w:t xml:space="preserve"> nonmilitary </w:t>
      </w:r>
      <w:r w:rsidRPr="003327BC">
        <w:rPr>
          <w:rStyle w:val="StyleUnderline"/>
          <w:rFonts w:ascii="Arial" w:hAnsi="Arial" w:cs="Arial"/>
          <w:highlight w:val="green"/>
        </w:rPr>
        <w:t>influence</w:t>
      </w:r>
      <w:r w:rsidRPr="003327BC">
        <w:rPr>
          <w:rStyle w:val="StyleUnderline"/>
          <w:rFonts w:ascii="Arial" w:hAnsi="Arial" w:cs="Arial"/>
        </w:rPr>
        <w:t xml:space="preserve"> overseas</w:t>
      </w:r>
      <w:r w:rsidRPr="003327BC">
        <w:rPr>
          <w:rFonts w:ascii="Arial" w:hAnsi="Arial" w:cs="Arial"/>
          <w:sz w:val="14"/>
        </w:rPr>
        <w:t>. Mick Mulvaney, the director of the Office of Management and Budget, described the president’s first budget submission as “not a soft-power budget.” Indeed, it included trims of nearly 30 percent for the State Department and the U.S. Agency for International Development, and therefore entailed drastic reductions in programs focusing on global public health, food security, women’s rights, and myriad other issues.</w:t>
      </w:r>
      <w:r w:rsidRPr="003327BC">
        <w:rPr>
          <w:rFonts w:ascii="Arial" w:hAnsi="Arial" w:cs="Arial"/>
          <w:sz w:val="12"/>
        </w:rPr>
        <w:t>¶</w:t>
      </w:r>
      <w:r w:rsidRPr="003327BC">
        <w:rPr>
          <w:rFonts w:ascii="Arial" w:hAnsi="Arial" w:cs="Arial"/>
          <w:sz w:val="14"/>
        </w:rPr>
        <w:t xml:space="preserve"> The leaders of the Republican-controlled Congress promptly deemed the budget “dead on arrival,” because it would have severely weakened U.S. diplomacy, development aid and humanitarian assistance — all of which the chairman of the Joint Chiefs of Staff, General Joseph Dunford, has deemed critical to achieving a lasting defeat of the Islamic State and other foreign policy objectives. But Trump’s disdain for the State Department has still had profound effects: The president of the American Foreign Service Association warned last fall that accomplished diplomats were leaving the department in droves, taking enormous institutional knowledge with </w:t>
      </w:r>
      <w:proofErr w:type="gramStart"/>
      <w:r w:rsidRPr="003327BC">
        <w:rPr>
          <w:rFonts w:ascii="Arial" w:hAnsi="Arial" w:cs="Arial"/>
          <w:sz w:val="14"/>
        </w:rPr>
        <w:t>them.</w:t>
      </w:r>
      <w:r w:rsidRPr="003327BC">
        <w:rPr>
          <w:rFonts w:ascii="Arial" w:hAnsi="Arial" w:cs="Arial"/>
          <w:sz w:val="12"/>
        </w:rPr>
        <w:t>¶</w:t>
      </w:r>
      <w:proofErr w:type="gramEnd"/>
      <w:r w:rsidRPr="003327BC">
        <w:rPr>
          <w:rFonts w:ascii="Arial" w:hAnsi="Arial" w:cs="Arial"/>
          <w:sz w:val="14"/>
        </w:rPr>
        <w:t xml:space="preserve"> Second, </w:t>
      </w:r>
      <w:r w:rsidRPr="003327BC">
        <w:rPr>
          <w:rStyle w:val="StyleUnderline"/>
          <w:rFonts w:ascii="Arial" w:hAnsi="Arial" w:cs="Arial"/>
          <w:highlight w:val="green"/>
        </w:rPr>
        <w:t>the president has attacked</w:t>
      </w:r>
      <w:r w:rsidRPr="003327BC">
        <w:rPr>
          <w:rFonts w:ascii="Arial" w:hAnsi="Arial" w:cs="Arial"/>
          <w:sz w:val="14"/>
        </w:rPr>
        <w:t xml:space="preserve"> — head-on — </w:t>
      </w:r>
      <w:r w:rsidRPr="003327BC">
        <w:rPr>
          <w:rStyle w:val="StyleUnderline"/>
          <w:rFonts w:ascii="Arial" w:hAnsi="Arial" w:cs="Arial"/>
          <w:highlight w:val="green"/>
        </w:rPr>
        <w:t>the idea that the U.S. should stand</w:t>
      </w:r>
      <w:r w:rsidRPr="003327BC">
        <w:rPr>
          <w:rStyle w:val="StyleUnderline"/>
          <w:rFonts w:ascii="Arial" w:hAnsi="Arial" w:cs="Arial"/>
        </w:rPr>
        <w:t xml:space="preserve"> </w:t>
      </w:r>
      <w:r w:rsidRPr="003327BC">
        <w:rPr>
          <w:rStyle w:val="StyleUnderline"/>
          <w:rFonts w:ascii="Arial" w:hAnsi="Arial" w:cs="Arial"/>
          <w:highlight w:val="green"/>
        </w:rPr>
        <w:t>for something more than its own self-interest</w:t>
      </w:r>
      <w:r w:rsidRPr="003327BC">
        <w:rPr>
          <w:rFonts w:ascii="Arial" w:hAnsi="Arial" w:cs="Arial"/>
          <w:sz w:val="14"/>
        </w:rPr>
        <w:t xml:space="preserve">. A year ago, Trump used his inaugural address to frame U.S. foreign policy as a giveaway to an ungrateful world, and to call for a more narrowly nationalistic approach to American </w:t>
      </w:r>
      <w:proofErr w:type="gramStart"/>
      <w:r w:rsidRPr="003327BC">
        <w:rPr>
          <w:rFonts w:ascii="Arial" w:hAnsi="Arial" w:cs="Arial"/>
          <w:sz w:val="14"/>
        </w:rPr>
        <w:t>statecraft.</w:t>
      </w:r>
      <w:r w:rsidRPr="003327BC">
        <w:rPr>
          <w:rFonts w:ascii="Arial" w:hAnsi="Arial" w:cs="Arial"/>
          <w:sz w:val="12"/>
        </w:rPr>
        <w:t>¶</w:t>
      </w:r>
      <w:proofErr w:type="gramEnd"/>
      <w:r w:rsidRPr="003327BC">
        <w:rPr>
          <w:rFonts w:ascii="Arial" w:hAnsi="Arial" w:cs="Arial"/>
          <w:sz w:val="14"/>
        </w:rPr>
        <w:t xml:space="preserve"> The National Security Strategy released last month emphasized intense competition — not to preserve a liberal world order that benefits all nations who play by its rules, but on behalf of America's own economic and geopolitical interests. </w:t>
      </w:r>
      <w:r w:rsidRPr="003327BC">
        <w:rPr>
          <w:rFonts w:ascii="Arial" w:hAnsi="Arial" w:cs="Arial"/>
          <w:sz w:val="12"/>
        </w:rPr>
        <w:t>¶</w:t>
      </w:r>
      <w:r w:rsidRPr="003327BC">
        <w:rPr>
          <w:rFonts w:ascii="Arial" w:hAnsi="Arial" w:cs="Arial"/>
          <w:sz w:val="14"/>
        </w:rPr>
        <w:t xml:space="preserve"> The president has also repeatedly derided America’s role as chief promoter of democracy and human rights, thereby undermining the ideological appeal of a nation that stands for universal values. In fact, he has undertaken policies — such as his persistent efforts to restrict immigration and exclude refugees from Muslim-majority nations — that are deemed cruel and discriminatory overseas. And, of course, he has described his foreign policy as “America First” — a label explicitly endorsing the idea that the U.S. must behave more selfishly in the world. </w:t>
      </w:r>
      <w:r w:rsidRPr="003327BC">
        <w:rPr>
          <w:rFonts w:ascii="Arial" w:hAnsi="Arial" w:cs="Arial"/>
          <w:sz w:val="12"/>
        </w:rPr>
        <w:t>¶</w:t>
      </w:r>
      <w:r w:rsidRPr="003327BC">
        <w:rPr>
          <w:rFonts w:ascii="Arial" w:hAnsi="Arial" w:cs="Arial"/>
          <w:sz w:val="14"/>
        </w:rPr>
        <w:t xml:space="preserve"> Third, </w:t>
      </w:r>
      <w:r w:rsidRPr="003327BC">
        <w:rPr>
          <w:rStyle w:val="StyleUnderline"/>
          <w:rFonts w:ascii="Arial" w:hAnsi="Arial" w:cs="Arial"/>
        </w:rPr>
        <w:t>Trump has weakened American soft power through his own behavior</w:t>
      </w:r>
      <w:r w:rsidRPr="003327BC">
        <w:rPr>
          <w:rFonts w:ascii="Arial" w:hAnsi="Arial" w:cs="Arial"/>
          <w:sz w:val="14"/>
        </w:rPr>
        <w:t xml:space="preserve">. </w:t>
      </w:r>
      <w:r w:rsidRPr="003327BC">
        <w:rPr>
          <w:rStyle w:val="StyleUnderline"/>
          <w:rFonts w:ascii="Arial" w:hAnsi="Arial" w:cs="Arial"/>
        </w:rPr>
        <w:t>He is hardly the only president to say loathsome things,</w:t>
      </w:r>
      <w:r w:rsidRPr="003327BC">
        <w:rPr>
          <w:rFonts w:ascii="Arial" w:hAnsi="Arial" w:cs="Arial"/>
          <w:sz w:val="14"/>
        </w:rPr>
        <w:t xml:space="preserve"> </w:t>
      </w:r>
      <w:r w:rsidRPr="003327BC">
        <w:rPr>
          <w:rStyle w:val="StyleUnderline"/>
          <w:rFonts w:ascii="Arial" w:hAnsi="Arial" w:cs="Arial"/>
        </w:rPr>
        <w:t>but he is unique in displaying his unattractive qualities so openly</w:t>
      </w:r>
      <w:r w:rsidRPr="003327BC">
        <w:rPr>
          <w:rFonts w:ascii="Arial" w:hAnsi="Arial" w:cs="Arial"/>
          <w:sz w:val="14"/>
        </w:rPr>
        <w:t xml:space="preserve">, </w:t>
      </w:r>
      <w:r w:rsidRPr="003327BC">
        <w:rPr>
          <w:rStyle w:val="StyleUnderline"/>
          <w:rFonts w:ascii="Arial" w:hAnsi="Arial" w:cs="Arial"/>
        </w:rPr>
        <w:t>so unembarrassedly, so repeatedly</w:t>
      </w:r>
      <w:r w:rsidRPr="003327BC">
        <w:rPr>
          <w:rFonts w:ascii="Arial" w:hAnsi="Arial" w:cs="Arial"/>
          <w:sz w:val="14"/>
        </w:rPr>
        <w:t xml:space="preserve">. </w:t>
      </w:r>
      <w:r w:rsidRPr="003327BC">
        <w:rPr>
          <w:rStyle w:val="StyleUnderline"/>
          <w:rFonts w:ascii="Arial" w:hAnsi="Arial" w:cs="Arial"/>
          <w:highlight w:val="green"/>
        </w:rPr>
        <w:t>The president’s use of racist and xenophobic appeals</w:t>
      </w:r>
      <w:r w:rsidRPr="003327BC">
        <w:rPr>
          <w:rFonts w:ascii="Arial" w:hAnsi="Arial" w:cs="Arial"/>
          <w:sz w:val="14"/>
        </w:rPr>
        <w:t xml:space="preserve">, his </w:t>
      </w:r>
      <w:r w:rsidRPr="003327BC">
        <w:rPr>
          <w:rStyle w:val="StyleUnderline"/>
          <w:rFonts w:ascii="Arial" w:hAnsi="Arial" w:cs="Arial"/>
          <w:highlight w:val="green"/>
        </w:rPr>
        <w:t>disdain for democratic norms</w:t>
      </w:r>
      <w:r w:rsidRPr="003327BC">
        <w:rPr>
          <w:rFonts w:ascii="Arial" w:hAnsi="Arial" w:cs="Arial"/>
          <w:sz w:val="14"/>
        </w:rPr>
        <w:t xml:space="preserve">, his generally crass style of rhetoric and action — all these characteristics have been dragging down global respect for America since the moment he took office. The outraged global reaction to the “shithole countries” incident was sadly familiar — it mimicked the criticism the president earned through his refusal to condemn white supremacists after the violence last summer in Charlottesville, Virginia, as well as several other </w:t>
      </w:r>
      <w:proofErr w:type="gramStart"/>
      <w:r w:rsidRPr="003327BC">
        <w:rPr>
          <w:rFonts w:ascii="Arial" w:hAnsi="Arial" w:cs="Arial"/>
          <w:sz w:val="14"/>
        </w:rPr>
        <w:t>episodes.</w:t>
      </w:r>
      <w:r w:rsidRPr="003327BC">
        <w:rPr>
          <w:rFonts w:ascii="Arial" w:hAnsi="Arial" w:cs="Arial"/>
          <w:sz w:val="12"/>
        </w:rPr>
        <w:t>¶</w:t>
      </w:r>
      <w:proofErr w:type="gramEnd"/>
      <w:r w:rsidRPr="003327BC">
        <w:rPr>
          <w:rFonts w:ascii="Arial" w:hAnsi="Arial" w:cs="Arial"/>
          <w:sz w:val="14"/>
        </w:rPr>
        <w:t xml:space="preserve"> There is no ambiguity about the effect this is having. As early as June 2017, America’s global favorability in the Pew poll of global attitudes and trends had dropped from 64 percent at the end of Barack Obama’s presidency to 49 percent under Trump. Large majorities of global respondents described the American president as “intolerant,” “arrogant” and “dangerous.” Even Xi Jinping and Vladimir Putin — ambitious dictators of revisionist countries — had higher personal favorability ratings than Trump. </w:t>
      </w:r>
      <w:r w:rsidRPr="003327BC">
        <w:rPr>
          <w:rStyle w:val="StyleUnderline"/>
          <w:rFonts w:ascii="Arial" w:hAnsi="Arial" w:cs="Arial"/>
        </w:rPr>
        <w:t>As Trump’s own defense secretary</w:t>
      </w:r>
      <w:r w:rsidRPr="003327BC">
        <w:rPr>
          <w:rFonts w:ascii="Arial" w:hAnsi="Arial" w:cs="Arial"/>
          <w:sz w:val="14"/>
        </w:rPr>
        <w:t xml:space="preserve">, </w:t>
      </w:r>
      <w:r w:rsidRPr="003327BC">
        <w:rPr>
          <w:rStyle w:val="StyleUnderline"/>
          <w:rFonts w:ascii="Arial" w:hAnsi="Arial" w:cs="Arial"/>
        </w:rPr>
        <w:t>James Mattis</w:t>
      </w:r>
      <w:r w:rsidRPr="003327BC">
        <w:rPr>
          <w:rFonts w:ascii="Arial" w:hAnsi="Arial" w:cs="Arial"/>
          <w:sz w:val="14"/>
        </w:rPr>
        <w:t xml:space="preserve">, has </w:t>
      </w:r>
      <w:r w:rsidRPr="003327BC">
        <w:rPr>
          <w:rStyle w:val="StyleUnderline"/>
          <w:rFonts w:ascii="Arial" w:hAnsi="Arial" w:cs="Arial"/>
        </w:rPr>
        <w:t>remarked, the U.S. needs to “get the power of inspiration back</w:t>
      </w:r>
      <w:proofErr w:type="gramStart"/>
      <w:r w:rsidRPr="003327BC">
        <w:rPr>
          <w:rFonts w:ascii="Arial" w:hAnsi="Arial" w:cs="Arial"/>
          <w:sz w:val="14"/>
        </w:rPr>
        <w:t>.”</w:t>
      </w:r>
      <w:r w:rsidRPr="003327BC">
        <w:rPr>
          <w:rFonts w:ascii="Arial" w:hAnsi="Arial" w:cs="Arial"/>
          <w:sz w:val="12"/>
        </w:rPr>
        <w:t>¶</w:t>
      </w:r>
      <w:proofErr w:type="gramEnd"/>
      <w:r w:rsidRPr="003327BC">
        <w:rPr>
          <w:rFonts w:ascii="Arial" w:hAnsi="Arial" w:cs="Arial"/>
          <w:sz w:val="14"/>
        </w:rPr>
        <w:t xml:space="preserve"> </w:t>
      </w:r>
      <w:r w:rsidRPr="003327BC">
        <w:rPr>
          <w:rStyle w:val="Emphasis"/>
        </w:rPr>
        <w:t>That’s not going to happen as long as Trump is president</w:t>
      </w:r>
      <w:r w:rsidRPr="003327BC">
        <w:rPr>
          <w:rFonts w:ascii="Arial" w:hAnsi="Arial" w:cs="Arial"/>
          <w:sz w:val="14"/>
        </w:rPr>
        <w:t xml:space="preserve">. </w:t>
      </w:r>
      <w:r w:rsidRPr="003327BC">
        <w:rPr>
          <w:rStyle w:val="StyleUnderline"/>
          <w:rFonts w:ascii="Arial" w:hAnsi="Arial" w:cs="Arial"/>
        </w:rPr>
        <w:t xml:space="preserve">The real question is how long it will take American soft power to recover once he </w:t>
      </w:r>
      <w:proofErr w:type="gramStart"/>
      <w:r w:rsidRPr="003327BC">
        <w:rPr>
          <w:rStyle w:val="StyleUnderline"/>
          <w:rFonts w:ascii="Arial" w:hAnsi="Arial" w:cs="Arial"/>
        </w:rPr>
        <w:t>departs.</w:t>
      </w:r>
      <w:r w:rsidRPr="003327BC">
        <w:rPr>
          <w:rFonts w:ascii="Arial" w:hAnsi="Arial" w:cs="Arial"/>
          <w:sz w:val="12"/>
        </w:rPr>
        <w:t>¶</w:t>
      </w:r>
      <w:proofErr w:type="gramEnd"/>
      <w:r w:rsidRPr="003327BC">
        <w:rPr>
          <w:rFonts w:ascii="Arial" w:hAnsi="Arial" w:cs="Arial"/>
          <w:sz w:val="12"/>
          <w:u w:val="single"/>
        </w:rPr>
        <w:t xml:space="preserve"> </w:t>
      </w:r>
      <w:r w:rsidRPr="003327BC">
        <w:rPr>
          <w:rStyle w:val="StyleUnderline"/>
          <w:rFonts w:ascii="Arial" w:hAnsi="Arial" w:cs="Arial"/>
        </w:rPr>
        <w:t xml:space="preserve">The good news is that U.S. soft power has traditionally been </w:t>
      </w:r>
      <w:r w:rsidRPr="003327BC">
        <w:rPr>
          <w:rStyle w:val="Emphasis"/>
        </w:rPr>
        <w:t>quite resilient</w:t>
      </w:r>
      <w:r w:rsidRPr="003327BC">
        <w:rPr>
          <w:rFonts w:ascii="Arial" w:hAnsi="Arial" w:cs="Arial"/>
          <w:sz w:val="14"/>
        </w:rPr>
        <w:t xml:space="preserve"> </w:t>
      </w:r>
      <w:r w:rsidRPr="003327BC">
        <w:rPr>
          <w:rStyle w:val="StyleUnderline"/>
          <w:rFonts w:ascii="Arial" w:hAnsi="Arial" w:cs="Arial"/>
        </w:rPr>
        <w:t>— it has survived globally unpopular presidents before</w:t>
      </w:r>
      <w:r w:rsidRPr="003327BC">
        <w:rPr>
          <w:rFonts w:ascii="Arial" w:hAnsi="Arial" w:cs="Arial"/>
          <w:sz w:val="14"/>
        </w:rPr>
        <w:t>. The reason for this, as the Harvard scholar Joseph Nye points out, is that over the long term U.S</w:t>
      </w:r>
      <w:r w:rsidRPr="003327BC">
        <w:rPr>
          <w:rStyle w:val="StyleUnderline"/>
          <w:rFonts w:ascii="Arial" w:hAnsi="Arial" w:cs="Arial"/>
        </w:rPr>
        <w:t>. soft power derives less from the image of any individual than from the broader attractiveness of America’s society</w:t>
      </w:r>
      <w:r w:rsidRPr="003327BC">
        <w:rPr>
          <w:rFonts w:ascii="Arial" w:hAnsi="Arial" w:cs="Arial"/>
          <w:sz w:val="14"/>
        </w:rPr>
        <w:t xml:space="preserve">, culture and political values. The bad news, however, is that </w:t>
      </w:r>
      <w:r w:rsidRPr="003327BC">
        <w:rPr>
          <w:rStyle w:val="Emphasis"/>
        </w:rPr>
        <w:t xml:space="preserve">Trump can nonetheless do damage that will not be so easy to </w:t>
      </w:r>
      <w:proofErr w:type="gramStart"/>
      <w:r w:rsidRPr="003327BC">
        <w:rPr>
          <w:rStyle w:val="Emphasis"/>
        </w:rPr>
        <w:t>repair</w:t>
      </w:r>
      <w:r w:rsidRPr="003327BC">
        <w:rPr>
          <w:rFonts w:ascii="Arial" w:hAnsi="Arial" w:cs="Arial"/>
          <w:sz w:val="14"/>
        </w:rPr>
        <w:t>.</w:t>
      </w:r>
      <w:r w:rsidRPr="003327BC">
        <w:rPr>
          <w:rFonts w:ascii="Arial" w:hAnsi="Arial" w:cs="Arial"/>
          <w:sz w:val="12"/>
        </w:rPr>
        <w:t>¶</w:t>
      </w:r>
      <w:proofErr w:type="gramEnd"/>
      <w:r w:rsidRPr="003327BC">
        <w:rPr>
          <w:rFonts w:ascii="Arial" w:hAnsi="Arial" w:cs="Arial"/>
          <w:sz w:val="14"/>
        </w:rPr>
        <w:t xml:space="preserve"> As Nicholas Burns and Ryan Crocker, two of America’s most distinguished diplomats, have noted, the brain drain affecting the State Department today will have a lasting effect on America’s ability to exert non-military power effectively, because the department is losing so many individuals with experience that takes years or even decades to develop. (The fact that applications for entry-level spots in the Foreign Service are also down will make replacing that expertise all the harder</w:t>
      </w:r>
      <w:proofErr w:type="gramStart"/>
      <w:r w:rsidRPr="003327BC">
        <w:rPr>
          <w:rFonts w:ascii="Arial" w:hAnsi="Arial" w:cs="Arial"/>
          <w:sz w:val="14"/>
        </w:rPr>
        <w:t>.)</w:t>
      </w:r>
      <w:r w:rsidRPr="003327BC">
        <w:rPr>
          <w:rFonts w:ascii="Arial" w:hAnsi="Arial" w:cs="Arial"/>
          <w:sz w:val="12"/>
        </w:rPr>
        <w:t>¶</w:t>
      </w:r>
      <w:proofErr w:type="gramEnd"/>
      <w:r w:rsidRPr="003327BC">
        <w:rPr>
          <w:rFonts w:ascii="Arial" w:hAnsi="Arial" w:cs="Arial"/>
          <w:sz w:val="14"/>
        </w:rPr>
        <w:t xml:space="preserve"> More problematic still, </w:t>
      </w:r>
      <w:r w:rsidRPr="003327BC">
        <w:rPr>
          <w:rStyle w:val="StyleUnderline"/>
          <w:rFonts w:ascii="Arial" w:hAnsi="Arial" w:cs="Arial"/>
        </w:rPr>
        <w:t xml:space="preserve">even if Trump does not succeed in making the U.S. a less tolerant, less democratic, less attractive society, he may </w:t>
      </w:r>
      <w:r w:rsidRPr="003327BC">
        <w:rPr>
          <w:rStyle w:val="Emphasis"/>
        </w:rPr>
        <w:t>affect global views of America even after he leaves office</w:t>
      </w:r>
      <w:r w:rsidRPr="003327BC">
        <w:rPr>
          <w:rStyle w:val="StyleUnderline"/>
          <w:rFonts w:ascii="Arial" w:hAnsi="Arial" w:cs="Arial"/>
        </w:rPr>
        <w:t>.</w:t>
      </w:r>
      <w:r w:rsidRPr="003327BC">
        <w:rPr>
          <w:rFonts w:ascii="Arial" w:hAnsi="Arial" w:cs="Arial"/>
          <w:sz w:val="12"/>
        </w:rPr>
        <w:t>¶</w:t>
      </w:r>
      <w:r w:rsidRPr="003327BC">
        <w:rPr>
          <w:rFonts w:ascii="Arial" w:hAnsi="Arial" w:cs="Arial"/>
          <w:sz w:val="12"/>
          <w:u w:val="single"/>
        </w:rPr>
        <w:t xml:space="preserve"> </w:t>
      </w:r>
      <w:r w:rsidRPr="003327BC">
        <w:rPr>
          <w:rStyle w:val="StyleUnderline"/>
          <w:rFonts w:ascii="Arial" w:hAnsi="Arial" w:cs="Arial"/>
        </w:rPr>
        <w:t>Once Trump is gone</w:t>
      </w:r>
      <w:r w:rsidRPr="003327BC">
        <w:rPr>
          <w:rFonts w:ascii="Arial" w:hAnsi="Arial" w:cs="Arial"/>
          <w:sz w:val="14"/>
        </w:rPr>
        <w:t xml:space="preserve">, </w:t>
      </w:r>
      <w:r w:rsidRPr="003327BC">
        <w:rPr>
          <w:rStyle w:val="StyleUnderline"/>
          <w:rFonts w:ascii="Arial" w:hAnsi="Arial" w:cs="Arial"/>
        </w:rPr>
        <w:t>most governments</w:t>
      </w:r>
      <w:r w:rsidRPr="003327BC">
        <w:rPr>
          <w:rFonts w:ascii="Arial" w:hAnsi="Arial" w:cs="Arial"/>
          <w:sz w:val="14"/>
        </w:rPr>
        <w:t xml:space="preserve"> and populations around the world will probably breathe a sigh of relief. But they </w:t>
      </w:r>
      <w:r w:rsidRPr="003327BC">
        <w:rPr>
          <w:rStyle w:val="StyleUnderline"/>
          <w:rFonts w:ascii="Arial" w:hAnsi="Arial" w:cs="Arial"/>
        </w:rPr>
        <w:t>won’t forget that Americans elected such an individual as its president</w:t>
      </w:r>
      <w:r w:rsidRPr="003327BC">
        <w:rPr>
          <w:rFonts w:ascii="Arial" w:hAnsi="Arial" w:cs="Arial"/>
          <w:sz w:val="14"/>
        </w:rPr>
        <w:t>, and they will surely wonder what that says about the judgment and the character of the nation that has long claimed to be the “last, best hope of mankind</w:t>
      </w:r>
      <w:proofErr w:type="gramStart"/>
      <w:r w:rsidRPr="003327BC">
        <w:rPr>
          <w:rFonts w:ascii="Arial" w:hAnsi="Arial" w:cs="Arial"/>
          <w:sz w:val="14"/>
        </w:rPr>
        <w:t>.”</w:t>
      </w:r>
      <w:r w:rsidRPr="003327BC">
        <w:rPr>
          <w:rFonts w:ascii="Arial" w:hAnsi="Arial" w:cs="Arial"/>
          <w:sz w:val="12"/>
        </w:rPr>
        <w:t>¶</w:t>
      </w:r>
      <w:proofErr w:type="gramEnd"/>
      <w:r w:rsidRPr="003327BC">
        <w:rPr>
          <w:rFonts w:ascii="Arial" w:hAnsi="Arial" w:cs="Arial"/>
          <w:sz w:val="14"/>
        </w:rPr>
        <w:t xml:space="preserve"> Most of the countries the U.S. has traditionally worked with will be eager for their relationships with the superpower to get back to normal. Yet </w:t>
      </w:r>
      <w:r w:rsidRPr="003327BC">
        <w:rPr>
          <w:rStyle w:val="StyleUnderline"/>
          <w:rFonts w:ascii="Arial" w:hAnsi="Arial" w:cs="Arial"/>
        </w:rPr>
        <w:t>they will have seen what the U.S. electoral system is capable of producing,</w:t>
      </w:r>
      <w:r w:rsidRPr="003327BC">
        <w:rPr>
          <w:rFonts w:ascii="Arial" w:hAnsi="Arial" w:cs="Arial"/>
          <w:sz w:val="14"/>
        </w:rPr>
        <w:t xml:space="preserve"> and </w:t>
      </w:r>
      <w:r w:rsidRPr="003327BC">
        <w:rPr>
          <w:rStyle w:val="StyleUnderline"/>
          <w:rFonts w:ascii="Arial" w:hAnsi="Arial" w:cs="Arial"/>
        </w:rPr>
        <w:t xml:space="preserve">so </w:t>
      </w:r>
      <w:r w:rsidRPr="003327BC">
        <w:rPr>
          <w:rStyle w:val="Emphasis"/>
        </w:rPr>
        <w:t>it will be a long time before the world ever looks at America quite the same way again.</w:t>
      </w:r>
    </w:p>
    <w:p w14:paraId="7C2ABFA5" w14:textId="77777777" w:rsidR="00D16C4E" w:rsidRPr="003327BC" w:rsidRDefault="00D16C4E" w:rsidP="00D16C4E">
      <w:pPr>
        <w:pStyle w:val="Heading4"/>
        <w:rPr>
          <w:rFonts w:ascii="Arial" w:hAnsi="Arial" w:cs="Arial"/>
        </w:rPr>
      </w:pPr>
      <w:r w:rsidRPr="003327BC">
        <w:rPr>
          <w:rFonts w:ascii="Arial" w:hAnsi="Arial" w:cs="Arial"/>
        </w:rPr>
        <w:t>Policy inconsistency and twitter rants are an alt cause—instigates confusion and lack of trust amongst the public</w:t>
      </w:r>
    </w:p>
    <w:p w14:paraId="0F07114F" w14:textId="77777777" w:rsidR="00D16C4E" w:rsidRPr="003327BC" w:rsidRDefault="00D16C4E" w:rsidP="00D16C4E">
      <w:pPr>
        <w:rPr>
          <w:rFonts w:ascii="Arial" w:hAnsi="Arial" w:cs="Arial"/>
        </w:rPr>
      </w:pPr>
      <w:r w:rsidRPr="003327BC">
        <w:rPr>
          <w:rStyle w:val="Style13ptBold"/>
          <w:rFonts w:ascii="Arial" w:hAnsi="Arial" w:cs="Arial"/>
        </w:rPr>
        <w:t>Nye 17</w:t>
      </w:r>
      <w:r w:rsidRPr="003327BC">
        <w:rPr>
          <w:rFonts w:ascii="Arial" w:hAnsi="Arial" w:cs="Arial"/>
        </w:rPr>
        <w:t xml:space="preserve">—Professor at and former dean of Harvard University's John F. Kennedy School of Government, invented soft power (Joseph, “Joseph Nye: Trump's tweets harm US soft power,” 1/16/1, Nye interviewed by Michael Knigge for DW, </w:t>
      </w:r>
      <w:hyperlink r:id="rId28" w:history="1">
        <w:r w:rsidRPr="003327BC">
          <w:rPr>
            <w:rStyle w:val="Hyperlink"/>
            <w:rFonts w:ascii="Arial" w:hAnsi="Arial" w:cs="Arial"/>
          </w:rPr>
          <w:t>https://www.dw.com/en/joseph-nye-trumps-tweets-harm-us-soft-power/a-37143074)//JLE</w:t>
        </w:r>
      </w:hyperlink>
      <w:r w:rsidRPr="003327BC">
        <w:rPr>
          <w:rFonts w:ascii="Arial" w:hAnsi="Arial" w:cs="Arial"/>
        </w:rPr>
        <w:t xml:space="preserve"> *interviewer questions in italics </w:t>
      </w:r>
    </w:p>
    <w:p w14:paraId="1D2FBAA0" w14:textId="77777777" w:rsidR="00D16C4E" w:rsidRPr="003327BC" w:rsidRDefault="00D16C4E" w:rsidP="00D16C4E">
      <w:pPr>
        <w:rPr>
          <w:rFonts w:ascii="Arial" w:hAnsi="Arial" w:cs="Arial"/>
          <w:sz w:val="14"/>
        </w:rPr>
      </w:pPr>
      <w:r w:rsidRPr="003327BC">
        <w:rPr>
          <w:rFonts w:ascii="Arial" w:hAnsi="Arial" w:cs="Arial"/>
          <w:sz w:val="14"/>
        </w:rPr>
        <w:t xml:space="preserve">Donald </w:t>
      </w:r>
      <w:r w:rsidRPr="003327BC">
        <w:rPr>
          <w:rStyle w:val="StyleUnderline"/>
          <w:rFonts w:ascii="Arial" w:hAnsi="Arial" w:cs="Arial"/>
          <w:highlight w:val="green"/>
        </w:rPr>
        <w:t>Trump's</w:t>
      </w:r>
      <w:r w:rsidRPr="003327BC">
        <w:rPr>
          <w:rStyle w:val="StyleUnderline"/>
          <w:rFonts w:ascii="Arial" w:hAnsi="Arial" w:cs="Arial"/>
        </w:rPr>
        <w:t xml:space="preserve"> </w:t>
      </w:r>
      <w:r w:rsidRPr="003327BC">
        <w:rPr>
          <w:rStyle w:val="StyleUnderline"/>
          <w:rFonts w:ascii="Arial" w:hAnsi="Arial" w:cs="Arial"/>
          <w:highlight w:val="green"/>
        </w:rPr>
        <w:t>provocative tweets create problems for</w:t>
      </w:r>
      <w:r w:rsidRPr="003327BC">
        <w:rPr>
          <w:rStyle w:val="StyleUnderline"/>
          <w:rFonts w:ascii="Arial" w:hAnsi="Arial" w:cs="Arial"/>
        </w:rPr>
        <w:t xml:space="preserve"> US diplomats and are </w:t>
      </w:r>
      <w:r w:rsidRPr="003327BC">
        <w:rPr>
          <w:rStyle w:val="Emphasis"/>
        </w:rPr>
        <w:t xml:space="preserve">harmful to American </w:t>
      </w:r>
      <w:r w:rsidRPr="003327BC">
        <w:rPr>
          <w:rStyle w:val="Emphasis"/>
          <w:highlight w:val="green"/>
        </w:rPr>
        <w:t>soft power</w:t>
      </w:r>
      <w:r w:rsidRPr="003327BC">
        <w:rPr>
          <w:rFonts w:ascii="Arial" w:hAnsi="Arial" w:cs="Arial"/>
          <w:sz w:val="14"/>
        </w:rPr>
        <w:t xml:space="preserve">, Harvard political scientist Joseph Nye tells DW. He also has some advice for US allies on how to deal with </w:t>
      </w:r>
      <w:proofErr w:type="gramStart"/>
      <w:r w:rsidRPr="003327BC">
        <w:rPr>
          <w:rFonts w:ascii="Arial" w:hAnsi="Arial" w:cs="Arial"/>
          <w:sz w:val="14"/>
        </w:rPr>
        <w:t>Trump.</w:t>
      </w:r>
      <w:r w:rsidRPr="003327BC">
        <w:rPr>
          <w:rFonts w:ascii="Arial" w:hAnsi="Arial" w:cs="Arial"/>
          <w:sz w:val="12"/>
        </w:rPr>
        <w:t>¶</w:t>
      </w:r>
      <w:proofErr w:type="gramEnd"/>
      <w:r w:rsidRPr="003327BC">
        <w:rPr>
          <w:rFonts w:ascii="Arial" w:hAnsi="Arial" w:cs="Arial"/>
          <w:sz w:val="14"/>
        </w:rPr>
        <w:t xml:space="preserve"> </w:t>
      </w:r>
      <w:r w:rsidRPr="003327BC">
        <w:rPr>
          <w:rFonts w:ascii="Arial" w:hAnsi="Arial" w:cs="Arial"/>
          <w:i/>
          <w:sz w:val="14"/>
        </w:rPr>
        <w:t xml:space="preserve">DW: In our last interview before the election this past summer you said that Donald </w:t>
      </w:r>
      <w:r w:rsidRPr="003327BC">
        <w:rPr>
          <w:rStyle w:val="StyleUnderline"/>
          <w:rFonts w:ascii="Arial" w:hAnsi="Arial" w:cs="Arial"/>
          <w:i/>
          <w:highlight w:val="green"/>
        </w:rPr>
        <w:t>Trump has no foreign policy, he has attitudes</w:t>
      </w:r>
      <w:r w:rsidRPr="003327BC">
        <w:rPr>
          <w:rFonts w:ascii="Arial" w:hAnsi="Arial" w:cs="Arial"/>
          <w:i/>
          <w:sz w:val="14"/>
        </w:rPr>
        <w:t xml:space="preserve">. Has what you have seen and heard since then from President-elect Trump changed that </w:t>
      </w:r>
      <w:proofErr w:type="gramStart"/>
      <w:r w:rsidRPr="003327BC">
        <w:rPr>
          <w:rFonts w:ascii="Arial" w:hAnsi="Arial" w:cs="Arial"/>
          <w:i/>
          <w:sz w:val="14"/>
        </w:rPr>
        <w:t>assessment?</w:t>
      </w:r>
      <w:r w:rsidRPr="003327BC">
        <w:rPr>
          <w:rFonts w:ascii="Arial" w:hAnsi="Arial" w:cs="Arial"/>
          <w:i/>
          <w:sz w:val="12"/>
        </w:rPr>
        <w:t>¶</w:t>
      </w:r>
      <w:proofErr w:type="gramEnd"/>
      <w:r w:rsidRPr="003327BC">
        <w:rPr>
          <w:rFonts w:ascii="Arial" w:hAnsi="Arial" w:cs="Arial"/>
          <w:i/>
          <w:sz w:val="14"/>
        </w:rPr>
        <w:t xml:space="preserve"> </w:t>
      </w:r>
      <w:r w:rsidRPr="003327BC">
        <w:rPr>
          <w:rFonts w:ascii="Arial" w:hAnsi="Arial" w:cs="Arial"/>
          <w:sz w:val="14"/>
        </w:rPr>
        <w:t xml:space="preserve">Joseph Nye: Only somewhat. He has now been asked questions and had to answer some. </w:t>
      </w:r>
      <w:r w:rsidRPr="003327BC">
        <w:rPr>
          <w:rStyle w:val="StyleUnderline"/>
          <w:rFonts w:ascii="Arial" w:hAnsi="Arial" w:cs="Arial"/>
        </w:rPr>
        <w:t>He also made some nominations</w:t>
      </w:r>
      <w:r w:rsidRPr="003327BC">
        <w:rPr>
          <w:rFonts w:ascii="Arial" w:hAnsi="Arial" w:cs="Arial"/>
          <w:sz w:val="14"/>
        </w:rPr>
        <w:t xml:space="preserve"> for appointments, which can give you some more specificity. </w:t>
      </w:r>
      <w:r w:rsidRPr="003327BC">
        <w:rPr>
          <w:rStyle w:val="StyleUnderline"/>
          <w:rFonts w:ascii="Arial" w:hAnsi="Arial" w:cs="Arial"/>
        </w:rPr>
        <w:t>But</w:t>
      </w:r>
      <w:r w:rsidRPr="003327BC">
        <w:rPr>
          <w:rFonts w:ascii="Arial" w:hAnsi="Arial" w:cs="Arial"/>
          <w:sz w:val="14"/>
        </w:rPr>
        <w:t xml:space="preserve">, by and large, </w:t>
      </w:r>
      <w:r w:rsidRPr="003327BC">
        <w:rPr>
          <w:rStyle w:val="StyleUnderline"/>
          <w:rFonts w:ascii="Arial" w:hAnsi="Arial" w:cs="Arial"/>
          <w:highlight w:val="green"/>
        </w:rPr>
        <w:t>many of his policies are still very vague</w:t>
      </w:r>
      <w:r w:rsidRPr="003327BC">
        <w:rPr>
          <w:rFonts w:ascii="Arial" w:hAnsi="Arial" w:cs="Arial"/>
          <w:sz w:val="14"/>
        </w:rPr>
        <w:t xml:space="preserve">. For example </w:t>
      </w:r>
      <w:r w:rsidRPr="003327BC">
        <w:rPr>
          <w:rStyle w:val="StyleUnderline"/>
          <w:rFonts w:ascii="Arial" w:hAnsi="Arial" w:cs="Arial"/>
        </w:rPr>
        <w:t>on climate change: In the election campaign he was a skeptic, but in an answer in a "New York Times" interview after the election he said maybe there is something in it</w:t>
      </w:r>
      <w:r w:rsidRPr="003327BC">
        <w:rPr>
          <w:rFonts w:ascii="Arial" w:hAnsi="Arial" w:cs="Arial"/>
          <w:sz w:val="14"/>
        </w:rPr>
        <w:t xml:space="preserve">, and yet he has appointed to the EPA [Environmental Protection Agency] a person who is a skeptic. So it is hard to know whether that attitude has changed into a </w:t>
      </w:r>
      <w:proofErr w:type="gramStart"/>
      <w:r w:rsidRPr="003327BC">
        <w:rPr>
          <w:rFonts w:ascii="Arial" w:hAnsi="Arial" w:cs="Arial"/>
          <w:sz w:val="14"/>
        </w:rPr>
        <w:t>policy.</w:t>
      </w:r>
      <w:r w:rsidRPr="003327BC">
        <w:rPr>
          <w:rFonts w:ascii="Arial" w:hAnsi="Arial" w:cs="Arial"/>
          <w:sz w:val="12"/>
        </w:rPr>
        <w:t>¶</w:t>
      </w:r>
      <w:proofErr w:type="gramEnd"/>
      <w:r w:rsidRPr="003327BC">
        <w:rPr>
          <w:rFonts w:ascii="Arial" w:hAnsi="Arial" w:cs="Arial"/>
          <w:sz w:val="14"/>
        </w:rPr>
        <w:t xml:space="preserve"> We have to wait and see how the appointment works out and how the EPA will interact for example with the State Department, where the nominee Rex Tillerson worked for an oil company as the CEO of ExxonMobil, but said there was something to the human role in climate change. So that is just an example of an area where we know Trump's attitude and there has been a little bit more specificity as a result of answers to questions and appointments and nominations. But we still don't know what the policy will be. And that is true of a lot of </w:t>
      </w:r>
      <w:proofErr w:type="gramStart"/>
      <w:r w:rsidRPr="003327BC">
        <w:rPr>
          <w:rFonts w:ascii="Arial" w:hAnsi="Arial" w:cs="Arial"/>
          <w:sz w:val="14"/>
        </w:rPr>
        <w:t>areas.</w:t>
      </w:r>
      <w:r w:rsidRPr="003327BC">
        <w:rPr>
          <w:rFonts w:ascii="Arial" w:hAnsi="Arial" w:cs="Arial"/>
          <w:sz w:val="12"/>
        </w:rPr>
        <w:t>¶</w:t>
      </w:r>
      <w:proofErr w:type="gramEnd"/>
      <w:r w:rsidRPr="003327BC">
        <w:rPr>
          <w:rFonts w:ascii="Arial" w:hAnsi="Arial" w:cs="Arial"/>
          <w:sz w:val="14"/>
        </w:rPr>
        <w:t xml:space="preserve"> </w:t>
      </w:r>
      <w:r w:rsidRPr="003327BC">
        <w:rPr>
          <w:rFonts w:ascii="Arial" w:hAnsi="Arial" w:cs="Arial"/>
          <w:i/>
          <w:sz w:val="14"/>
        </w:rPr>
        <w:t xml:space="preserve">If one would try to translate Donald Trump's </w:t>
      </w:r>
      <w:r w:rsidRPr="003327BC">
        <w:rPr>
          <w:rStyle w:val="StyleUnderline"/>
          <w:rFonts w:ascii="Arial" w:hAnsi="Arial" w:cs="Arial"/>
        </w:rPr>
        <w:t>remarks</w:t>
      </w:r>
      <w:r w:rsidRPr="003327BC">
        <w:rPr>
          <w:rFonts w:ascii="Arial" w:hAnsi="Arial" w:cs="Arial"/>
          <w:i/>
          <w:sz w:val="14"/>
        </w:rPr>
        <w:t xml:space="preserve"> and his cabinet selections into a very basic geopolitical outlook what emerges is that he essentially wants to be friends with Russia and be tougher on China. Do you agree with that assessment and if so is that necessarily </w:t>
      </w:r>
      <w:proofErr w:type="gramStart"/>
      <w:r w:rsidRPr="003327BC">
        <w:rPr>
          <w:rFonts w:ascii="Arial" w:hAnsi="Arial" w:cs="Arial"/>
          <w:i/>
          <w:sz w:val="14"/>
        </w:rPr>
        <w:t>wrong?</w:t>
      </w:r>
      <w:r w:rsidRPr="003327BC">
        <w:rPr>
          <w:rFonts w:ascii="Arial" w:hAnsi="Arial" w:cs="Arial"/>
          <w:i/>
          <w:sz w:val="12"/>
        </w:rPr>
        <w:t>¶</w:t>
      </w:r>
      <w:proofErr w:type="gramEnd"/>
      <w:r w:rsidRPr="003327BC">
        <w:rPr>
          <w:rFonts w:ascii="Arial" w:hAnsi="Arial" w:cs="Arial"/>
          <w:sz w:val="14"/>
        </w:rPr>
        <w:t xml:space="preserve"> He has indeed expressed attitudes along those lines of having better relations with Russia and being tougher on China. Again a lot will depend on what that means. If, for example, better relations with Russia means that he maintains the sanctions because of Russia's invasion of Ukraine but tries to work in a business-like manner with Russia on, let's say, the Middle East or proliferation issues, than that's healthy. If on the other hand he gives up the common Western position on Ukraine, I think that's </w:t>
      </w:r>
      <w:proofErr w:type="gramStart"/>
      <w:r w:rsidRPr="003327BC">
        <w:rPr>
          <w:rFonts w:ascii="Arial" w:hAnsi="Arial" w:cs="Arial"/>
          <w:sz w:val="14"/>
        </w:rPr>
        <w:t>unhealthy.</w:t>
      </w:r>
      <w:r w:rsidRPr="003327BC">
        <w:rPr>
          <w:rFonts w:ascii="Arial" w:hAnsi="Arial" w:cs="Arial"/>
          <w:sz w:val="12"/>
        </w:rPr>
        <w:t>¶</w:t>
      </w:r>
      <w:proofErr w:type="gramEnd"/>
      <w:r w:rsidRPr="003327BC">
        <w:rPr>
          <w:rFonts w:ascii="Arial" w:hAnsi="Arial" w:cs="Arial"/>
          <w:sz w:val="14"/>
        </w:rPr>
        <w:t xml:space="preserve"> Regarding China: If being tougher on China means that he will press on some trade issues or reciprocity in the way American companies are treated in China compared to how Chinese companies are treated in the US, that can be healthy. If on the other hand he tries to impose large tariffs on China - which he suggested during the campaign - that could lead to a trade war, which would have a tit-for-tat effect. Both sides would be worse </w:t>
      </w:r>
      <w:proofErr w:type="gramStart"/>
      <w:r w:rsidRPr="003327BC">
        <w:rPr>
          <w:rFonts w:ascii="Arial" w:hAnsi="Arial" w:cs="Arial"/>
          <w:sz w:val="14"/>
        </w:rPr>
        <w:t>off.</w:t>
      </w:r>
      <w:r w:rsidRPr="003327BC">
        <w:rPr>
          <w:rFonts w:ascii="Arial" w:hAnsi="Arial" w:cs="Arial"/>
          <w:sz w:val="12"/>
        </w:rPr>
        <w:t>¶</w:t>
      </w:r>
      <w:proofErr w:type="gramEnd"/>
      <w:r w:rsidRPr="003327BC">
        <w:rPr>
          <w:rFonts w:ascii="Arial" w:hAnsi="Arial" w:cs="Arial"/>
          <w:sz w:val="14"/>
        </w:rPr>
        <w:t xml:space="preserve"> </w:t>
      </w:r>
      <w:r w:rsidRPr="003327BC">
        <w:rPr>
          <w:rFonts w:ascii="Arial" w:hAnsi="Arial" w:cs="Arial"/>
          <w:i/>
          <w:sz w:val="14"/>
        </w:rPr>
        <w:t xml:space="preserve">You also said in our earlier interview that the political discourse in the US last year during the election could hurt the attractiveness of the country internationally. How would you describe the effect the election of Donald Trump, and what has happened since, has had so far on America's global image and </w:t>
      </w:r>
      <w:proofErr w:type="gramStart"/>
      <w:r w:rsidRPr="003327BC">
        <w:rPr>
          <w:rFonts w:ascii="Arial" w:hAnsi="Arial" w:cs="Arial"/>
          <w:i/>
          <w:sz w:val="14"/>
        </w:rPr>
        <w:t>credibility?</w:t>
      </w:r>
      <w:r w:rsidRPr="003327BC">
        <w:rPr>
          <w:rFonts w:ascii="Arial" w:hAnsi="Arial" w:cs="Arial"/>
          <w:i/>
          <w:sz w:val="12"/>
        </w:rPr>
        <w:t>¶</w:t>
      </w:r>
      <w:proofErr w:type="gramEnd"/>
      <w:r w:rsidRPr="003327BC">
        <w:rPr>
          <w:rFonts w:ascii="Arial" w:hAnsi="Arial" w:cs="Arial"/>
          <w:sz w:val="14"/>
        </w:rPr>
        <w:t xml:space="preserve"> I still believe that </w:t>
      </w:r>
      <w:r w:rsidRPr="003327BC">
        <w:rPr>
          <w:rStyle w:val="StyleUnderline"/>
          <w:rFonts w:ascii="Arial" w:hAnsi="Arial" w:cs="Arial"/>
          <w:highlight w:val="green"/>
        </w:rPr>
        <w:t xml:space="preserve">the US has lost soft power as a result of </w:t>
      </w:r>
      <w:r w:rsidRPr="003327BC">
        <w:rPr>
          <w:rStyle w:val="Emphasis"/>
          <w:highlight w:val="green"/>
        </w:rPr>
        <w:t>the campaign</w:t>
      </w:r>
      <w:r w:rsidRPr="003327BC">
        <w:rPr>
          <w:rStyle w:val="StyleUnderline"/>
          <w:rFonts w:ascii="Arial" w:hAnsi="Arial" w:cs="Arial"/>
        </w:rPr>
        <w:t xml:space="preserve"> </w:t>
      </w:r>
      <w:r w:rsidRPr="003327BC">
        <w:rPr>
          <w:rStyle w:val="StyleUnderline"/>
          <w:rFonts w:ascii="Arial" w:hAnsi="Arial" w:cs="Arial"/>
          <w:highlight w:val="green"/>
        </w:rPr>
        <w:t xml:space="preserve">and the </w:t>
      </w:r>
      <w:r w:rsidRPr="003327BC">
        <w:rPr>
          <w:rStyle w:val="Emphasis"/>
          <w:highlight w:val="green"/>
        </w:rPr>
        <w:t>quality of the discourse</w:t>
      </w:r>
      <w:r w:rsidRPr="003327BC">
        <w:rPr>
          <w:rStyle w:val="StyleUnderline"/>
          <w:rFonts w:ascii="Arial" w:hAnsi="Arial" w:cs="Arial"/>
          <w:highlight w:val="green"/>
        </w:rPr>
        <w:t xml:space="preserve"> in politics</w:t>
      </w:r>
      <w:r w:rsidRPr="003327BC">
        <w:rPr>
          <w:rFonts w:ascii="Arial" w:hAnsi="Arial" w:cs="Arial"/>
          <w:sz w:val="14"/>
          <w:highlight w:val="green"/>
        </w:rPr>
        <w:t>.</w:t>
      </w:r>
      <w:r w:rsidRPr="003327BC">
        <w:rPr>
          <w:rFonts w:ascii="Arial" w:hAnsi="Arial" w:cs="Arial"/>
          <w:sz w:val="14"/>
        </w:rPr>
        <w:t xml:space="preserve"> And I think that continues when you look at the way </w:t>
      </w:r>
      <w:r w:rsidRPr="003327BC">
        <w:rPr>
          <w:rStyle w:val="Emphasis"/>
          <w:highlight w:val="green"/>
        </w:rPr>
        <w:t>Trump has continued to use Twitter</w:t>
      </w:r>
      <w:r w:rsidRPr="003327BC">
        <w:rPr>
          <w:rFonts w:ascii="Arial" w:hAnsi="Arial" w:cs="Arial"/>
          <w:sz w:val="14"/>
          <w:highlight w:val="green"/>
        </w:rPr>
        <w:t xml:space="preserve"> </w:t>
      </w:r>
      <w:r w:rsidRPr="003327BC">
        <w:rPr>
          <w:rStyle w:val="StyleUnderline"/>
          <w:rFonts w:ascii="Arial" w:hAnsi="Arial" w:cs="Arial"/>
          <w:highlight w:val="green"/>
        </w:rPr>
        <w:t>for provocative statements</w:t>
      </w:r>
      <w:r w:rsidRPr="003327BC">
        <w:rPr>
          <w:rFonts w:ascii="Arial" w:hAnsi="Arial" w:cs="Arial"/>
          <w:sz w:val="14"/>
        </w:rPr>
        <w:t xml:space="preserve"> </w:t>
      </w:r>
      <w:r w:rsidRPr="003327BC">
        <w:rPr>
          <w:rStyle w:val="StyleUnderline"/>
          <w:rFonts w:ascii="Arial" w:hAnsi="Arial" w:cs="Arial"/>
        </w:rPr>
        <w:t>designed to manipulate the press.</w:t>
      </w:r>
      <w:r w:rsidRPr="003327BC">
        <w:rPr>
          <w:rFonts w:ascii="Arial" w:hAnsi="Arial" w:cs="Arial"/>
          <w:sz w:val="14"/>
        </w:rPr>
        <w:t xml:space="preserve"> Many of these don't create attraction or admiration for the US. On the other </w:t>
      </w:r>
      <w:proofErr w:type="gramStart"/>
      <w:r w:rsidRPr="003327BC">
        <w:rPr>
          <w:rFonts w:ascii="Arial" w:hAnsi="Arial" w:cs="Arial"/>
          <w:sz w:val="14"/>
        </w:rPr>
        <w:t>hand</w:t>
      </w:r>
      <w:proofErr w:type="gramEnd"/>
      <w:r w:rsidRPr="003327BC">
        <w:rPr>
          <w:rFonts w:ascii="Arial" w:hAnsi="Arial" w:cs="Arial"/>
          <w:sz w:val="14"/>
        </w:rPr>
        <w:t xml:space="preserve"> the fact remains that despite the political differences, which are quite considerable, </w:t>
      </w:r>
      <w:r w:rsidRPr="003327BC">
        <w:rPr>
          <w:rStyle w:val="StyleUnderline"/>
          <w:rFonts w:ascii="Arial" w:hAnsi="Arial" w:cs="Arial"/>
        </w:rPr>
        <w:t>the US is a stable society which has a transition of power by ballots not bullets</w:t>
      </w:r>
      <w:r w:rsidRPr="003327BC">
        <w:rPr>
          <w:rFonts w:ascii="Arial" w:hAnsi="Arial" w:cs="Arial"/>
          <w:sz w:val="14"/>
        </w:rPr>
        <w:t xml:space="preserve">. I think </w:t>
      </w:r>
      <w:r w:rsidRPr="003327BC">
        <w:rPr>
          <w:rStyle w:val="StyleUnderline"/>
          <w:rFonts w:ascii="Arial" w:hAnsi="Arial" w:cs="Arial"/>
        </w:rPr>
        <w:t>that has some effect of enhancing American attractiveness</w:t>
      </w:r>
      <w:r w:rsidRPr="003327BC">
        <w:rPr>
          <w:rFonts w:ascii="Arial" w:hAnsi="Arial" w:cs="Arial"/>
          <w:sz w:val="14"/>
        </w:rPr>
        <w:t xml:space="preserve">. But, </w:t>
      </w:r>
      <w:r w:rsidRPr="003327BC">
        <w:rPr>
          <w:rStyle w:val="StyleUnderline"/>
          <w:rFonts w:ascii="Arial" w:hAnsi="Arial" w:cs="Arial"/>
        </w:rPr>
        <w:t>by and large</w:t>
      </w:r>
      <w:r w:rsidRPr="003327BC">
        <w:rPr>
          <w:rFonts w:ascii="Arial" w:hAnsi="Arial" w:cs="Arial"/>
          <w:sz w:val="14"/>
        </w:rPr>
        <w:t xml:space="preserve">, I think </w:t>
      </w:r>
      <w:r w:rsidRPr="003327BC">
        <w:rPr>
          <w:rStyle w:val="StyleUnderline"/>
          <w:rFonts w:ascii="Arial" w:hAnsi="Arial" w:cs="Arial"/>
        </w:rPr>
        <w:t xml:space="preserve">the poor quality of the discourse has probably hurt American soft power. </w:t>
      </w:r>
      <w:r w:rsidRPr="003327BC">
        <w:rPr>
          <w:rStyle w:val="StyleUnderline"/>
          <w:rFonts w:ascii="Arial" w:hAnsi="Arial" w:cs="Arial"/>
          <w:sz w:val="12"/>
        </w:rPr>
        <w:t>¶</w:t>
      </w:r>
      <w:r w:rsidRPr="003327BC">
        <w:rPr>
          <w:rFonts w:ascii="Arial" w:hAnsi="Arial" w:cs="Arial"/>
          <w:sz w:val="14"/>
        </w:rPr>
        <w:t xml:space="preserve"> </w:t>
      </w:r>
      <w:r w:rsidRPr="003327BC">
        <w:rPr>
          <w:rFonts w:ascii="Arial" w:hAnsi="Arial" w:cs="Arial"/>
          <w:i/>
          <w:sz w:val="14"/>
        </w:rPr>
        <w:t xml:space="preserve">Since you mentioned Twitter, what then do you make of President-elect Trump's unprecedented Twitter </w:t>
      </w:r>
      <w:proofErr w:type="gramStart"/>
      <w:r w:rsidRPr="003327BC">
        <w:rPr>
          <w:rFonts w:ascii="Arial" w:hAnsi="Arial" w:cs="Arial"/>
          <w:i/>
          <w:sz w:val="14"/>
        </w:rPr>
        <w:t>diplomacy?</w:t>
      </w:r>
      <w:r w:rsidRPr="003327BC">
        <w:rPr>
          <w:rFonts w:ascii="Arial" w:hAnsi="Arial" w:cs="Arial"/>
          <w:i/>
          <w:sz w:val="12"/>
        </w:rPr>
        <w:t>¶</w:t>
      </w:r>
      <w:proofErr w:type="gramEnd"/>
      <w:r w:rsidRPr="003327BC">
        <w:rPr>
          <w:rFonts w:ascii="Arial" w:hAnsi="Arial" w:cs="Arial"/>
          <w:sz w:val="14"/>
        </w:rPr>
        <w:t xml:space="preserve"> It is clearly not what was considered presidential behavior in the past. It's true that presidents like Obama have used Twitter, but they really have been staff-led expositions of policy positions. Trump manages part of his Twitter account by himself, and it often leads to angry and provocative statements which are designed to appeal to the public over the heads of the press, and thereby manipulating the press. So it's a different use of social media, and particularly Twitter, than we have seen in the past, and it looks like it will continue into his </w:t>
      </w:r>
      <w:proofErr w:type="gramStart"/>
      <w:r w:rsidRPr="003327BC">
        <w:rPr>
          <w:rFonts w:ascii="Arial" w:hAnsi="Arial" w:cs="Arial"/>
          <w:sz w:val="14"/>
        </w:rPr>
        <w:t>presidency.</w:t>
      </w:r>
      <w:r w:rsidRPr="003327BC">
        <w:rPr>
          <w:rFonts w:ascii="Arial" w:hAnsi="Arial" w:cs="Arial"/>
          <w:sz w:val="12"/>
        </w:rPr>
        <w:t>¶</w:t>
      </w:r>
      <w:proofErr w:type="gramEnd"/>
      <w:r w:rsidRPr="003327BC">
        <w:rPr>
          <w:rFonts w:ascii="Arial" w:hAnsi="Arial" w:cs="Arial"/>
          <w:sz w:val="14"/>
        </w:rPr>
        <w:t xml:space="preserve"> </w:t>
      </w:r>
      <w:r w:rsidRPr="003327BC">
        <w:rPr>
          <w:rFonts w:ascii="Arial" w:hAnsi="Arial" w:cs="Arial"/>
          <w:i/>
          <w:sz w:val="14"/>
        </w:rPr>
        <w:t>Do you think this is, or should be, sustainable as he becomes President Trump?</w:t>
      </w:r>
      <w:r w:rsidRPr="003327BC">
        <w:rPr>
          <w:rFonts w:ascii="Arial" w:hAnsi="Arial" w:cs="Arial"/>
          <w:i/>
          <w:sz w:val="12"/>
        </w:rPr>
        <w:t>¶</w:t>
      </w:r>
      <w:r w:rsidRPr="003327BC">
        <w:rPr>
          <w:rFonts w:ascii="Arial" w:hAnsi="Arial" w:cs="Arial"/>
          <w:sz w:val="14"/>
        </w:rPr>
        <w:t xml:space="preserve"> I think President Trump was an unconventional candidate in the way he used Twitter and the media more generally. And I suspect he is continuing to be an unconventional president in the way he governs. If you look at the fact that his recent press conference was the first in six months, that is unusual. If you look at his constant use of Twitter in a personal capacity, that is unusual. And I think we should expect the unconventional nature of the campaign to continue into the </w:t>
      </w:r>
      <w:proofErr w:type="gramStart"/>
      <w:r w:rsidRPr="003327BC">
        <w:rPr>
          <w:rFonts w:ascii="Arial" w:hAnsi="Arial" w:cs="Arial"/>
          <w:sz w:val="14"/>
        </w:rPr>
        <w:t>presidency.</w:t>
      </w:r>
      <w:r w:rsidRPr="003327BC">
        <w:rPr>
          <w:rFonts w:ascii="Arial" w:hAnsi="Arial" w:cs="Arial"/>
          <w:sz w:val="12"/>
        </w:rPr>
        <w:t>¶</w:t>
      </w:r>
      <w:proofErr w:type="gramEnd"/>
      <w:r w:rsidRPr="003327BC">
        <w:rPr>
          <w:rFonts w:ascii="Arial" w:hAnsi="Arial" w:cs="Arial"/>
          <w:sz w:val="14"/>
        </w:rPr>
        <w:t xml:space="preserve"> </w:t>
      </w:r>
      <w:r w:rsidRPr="003327BC">
        <w:rPr>
          <w:rFonts w:ascii="Arial" w:hAnsi="Arial" w:cs="Arial"/>
          <w:i/>
          <w:sz w:val="14"/>
        </w:rPr>
        <w:t xml:space="preserve">Some people have expressed concerns that his tendency to tweet often and quick could perhaps lead to international conflicts or crises. What's your </w:t>
      </w:r>
      <w:proofErr w:type="gramStart"/>
      <w:r w:rsidRPr="003327BC">
        <w:rPr>
          <w:rFonts w:ascii="Arial" w:hAnsi="Arial" w:cs="Arial"/>
          <w:i/>
          <w:sz w:val="14"/>
        </w:rPr>
        <w:t>view?</w:t>
      </w:r>
      <w:r w:rsidRPr="003327BC">
        <w:rPr>
          <w:rFonts w:ascii="Arial" w:hAnsi="Arial" w:cs="Arial"/>
          <w:i/>
          <w:sz w:val="12"/>
        </w:rPr>
        <w:t>¶</w:t>
      </w:r>
      <w:proofErr w:type="gramEnd"/>
      <w:r w:rsidRPr="003327BC">
        <w:rPr>
          <w:rFonts w:ascii="Arial" w:hAnsi="Arial" w:cs="Arial"/>
          <w:sz w:val="14"/>
        </w:rPr>
        <w:t xml:space="preserve"> I think it will make some things more difficult to manage, because </w:t>
      </w:r>
      <w:r w:rsidRPr="003327BC">
        <w:rPr>
          <w:rStyle w:val="StyleUnderline"/>
          <w:rFonts w:ascii="Arial" w:hAnsi="Arial" w:cs="Arial"/>
        </w:rPr>
        <w:t>it is very hard to express nuclear policy in 140 characters</w:t>
      </w:r>
      <w:r w:rsidRPr="003327BC">
        <w:rPr>
          <w:rFonts w:ascii="Arial" w:hAnsi="Arial" w:cs="Arial"/>
          <w:sz w:val="14"/>
        </w:rPr>
        <w:t>. On the other hand, while it will create difficulties of interpretation for the State Department and for foreign ministries, I don't think it will necessarily lead to crises per se.</w:t>
      </w:r>
      <w:r w:rsidRPr="003327BC">
        <w:rPr>
          <w:rFonts w:ascii="Arial" w:hAnsi="Arial" w:cs="Arial"/>
          <w:sz w:val="12"/>
        </w:rPr>
        <w:t>¶</w:t>
      </w:r>
      <w:r w:rsidRPr="003327BC">
        <w:rPr>
          <w:rFonts w:ascii="Arial" w:hAnsi="Arial" w:cs="Arial"/>
          <w:sz w:val="14"/>
        </w:rPr>
        <w:t xml:space="preserve"> </w:t>
      </w:r>
      <w:r w:rsidRPr="003327BC">
        <w:rPr>
          <w:rFonts w:ascii="Arial" w:hAnsi="Arial" w:cs="Arial"/>
          <w:i/>
          <w:sz w:val="14"/>
        </w:rPr>
        <w:t xml:space="preserve">Finally, many traditional partners of the United States in Europe, like Germany, are deeply worried about the new Trump administration and somewhat puzzled about how to deal with it. What would your advice </w:t>
      </w:r>
      <w:proofErr w:type="gramStart"/>
      <w:r w:rsidRPr="003327BC">
        <w:rPr>
          <w:rFonts w:ascii="Arial" w:hAnsi="Arial" w:cs="Arial"/>
          <w:i/>
          <w:sz w:val="14"/>
        </w:rPr>
        <w:t>be?</w:t>
      </w:r>
      <w:r w:rsidRPr="003327BC">
        <w:rPr>
          <w:rFonts w:ascii="Arial" w:hAnsi="Arial" w:cs="Arial"/>
          <w:i/>
          <w:sz w:val="12"/>
        </w:rPr>
        <w:t>¶</w:t>
      </w:r>
      <w:proofErr w:type="gramEnd"/>
      <w:r w:rsidRPr="003327BC">
        <w:rPr>
          <w:rFonts w:ascii="Arial" w:hAnsi="Arial" w:cs="Arial"/>
          <w:sz w:val="14"/>
        </w:rPr>
        <w:t xml:space="preserve"> I think patience as we try to understand a new phenomenon. For NATO partners and for Japan I would notice the administration in waiting, the Trump nominees and appointees, have been trying to express to allies the fact that the rhetoric in the campaign about withdrawing from alliances is not likely; and also that the maintenance of the systems of international alliances that has been central to the international order since 1945 is likely to </w:t>
      </w:r>
      <w:proofErr w:type="gramStart"/>
      <w:r w:rsidRPr="003327BC">
        <w:rPr>
          <w:rFonts w:ascii="Arial" w:hAnsi="Arial" w:cs="Arial"/>
          <w:sz w:val="14"/>
        </w:rPr>
        <w:t>continue.</w:t>
      </w:r>
      <w:r w:rsidRPr="003327BC">
        <w:rPr>
          <w:rFonts w:ascii="Arial" w:hAnsi="Arial" w:cs="Arial"/>
          <w:sz w:val="12"/>
        </w:rPr>
        <w:t>¶</w:t>
      </w:r>
      <w:proofErr w:type="gramEnd"/>
      <w:r w:rsidRPr="003327BC">
        <w:rPr>
          <w:rFonts w:ascii="Arial" w:hAnsi="Arial" w:cs="Arial"/>
          <w:sz w:val="14"/>
        </w:rPr>
        <w:t xml:space="preserve"> </w:t>
      </w:r>
      <w:r w:rsidRPr="003327BC">
        <w:rPr>
          <w:rStyle w:val="StyleUnderline"/>
          <w:rFonts w:ascii="Arial" w:hAnsi="Arial" w:cs="Arial"/>
        </w:rPr>
        <w:t xml:space="preserve">But what will it really means in practice and detail? </w:t>
      </w:r>
      <w:r w:rsidRPr="003327BC">
        <w:rPr>
          <w:rStyle w:val="Emphasis"/>
        </w:rPr>
        <w:t>The answer is: We don't know</w:t>
      </w:r>
      <w:r w:rsidRPr="003327BC">
        <w:rPr>
          <w:rFonts w:ascii="Arial" w:hAnsi="Arial" w:cs="Arial"/>
          <w:sz w:val="14"/>
        </w:rPr>
        <w:t xml:space="preserve">. And at that point I </w:t>
      </w:r>
      <w:r w:rsidRPr="003327BC">
        <w:rPr>
          <w:rStyle w:val="StyleUnderline"/>
          <w:rFonts w:ascii="Arial" w:hAnsi="Arial" w:cs="Arial"/>
        </w:rPr>
        <w:t>think the key is not to overreact,</w:t>
      </w:r>
      <w:r w:rsidRPr="003327BC">
        <w:rPr>
          <w:rFonts w:ascii="Arial" w:hAnsi="Arial" w:cs="Arial"/>
          <w:sz w:val="14"/>
        </w:rPr>
        <w:t xml:space="preserve"> </w:t>
      </w:r>
      <w:r w:rsidRPr="003327BC">
        <w:rPr>
          <w:rStyle w:val="StyleUnderline"/>
          <w:rFonts w:ascii="Arial" w:hAnsi="Arial" w:cs="Arial"/>
        </w:rPr>
        <w:t>to use a certain amount of patience and to respond on particular interests</w:t>
      </w:r>
      <w:r w:rsidRPr="003327BC">
        <w:rPr>
          <w:rFonts w:ascii="Arial" w:hAnsi="Arial" w:cs="Arial"/>
          <w:sz w:val="14"/>
        </w:rPr>
        <w:t>, if it is clear what those interests are.</w:t>
      </w:r>
    </w:p>
    <w:p w14:paraId="4B174512" w14:textId="77777777" w:rsidR="00D16C4E" w:rsidRPr="003327BC" w:rsidRDefault="00D16C4E" w:rsidP="00D16C4E">
      <w:pPr>
        <w:pStyle w:val="Heading3"/>
        <w:rPr>
          <w:rFonts w:ascii="Arial" w:hAnsi="Arial" w:cs="Arial"/>
        </w:rPr>
      </w:pPr>
      <w:r w:rsidRPr="003327BC">
        <w:rPr>
          <w:rFonts w:ascii="Arial" w:hAnsi="Arial" w:cs="Arial"/>
        </w:rPr>
        <w:t>2AC Thumper</w:t>
      </w:r>
    </w:p>
    <w:p w14:paraId="56C19F2D" w14:textId="77777777" w:rsidR="00D16C4E" w:rsidRPr="003327BC" w:rsidRDefault="00D16C4E" w:rsidP="00D16C4E">
      <w:pPr>
        <w:pStyle w:val="Heading4"/>
        <w:rPr>
          <w:rFonts w:ascii="Arial" w:hAnsi="Arial" w:cs="Arial"/>
        </w:rPr>
      </w:pPr>
      <w:r w:rsidRPr="003327BC">
        <w:rPr>
          <w:rFonts w:ascii="Arial" w:hAnsi="Arial" w:cs="Arial"/>
        </w:rPr>
        <w:t xml:space="preserve">Trump is already posturing on human rights which thumps the link, but concrete policy action solves </w:t>
      </w:r>
      <w:r w:rsidRPr="003327BC">
        <w:rPr>
          <w:rFonts w:ascii="Arial" w:hAnsi="Arial" w:cs="Arial"/>
          <w:u w:val="single"/>
        </w:rPr>
        <w:t>legitimate</w:t>
      </w:r>
      <w:r w:rsidRPr="003327BC">
        <w:rPr>
          <w:rFonts w:ascii="Arial" w:hAnsi="Arial" w:cs="Arial"/>
        </w:rPr>
        <w:t xml:space="preserve"> and </w:t>
      </w:r>
      <w:r w:rsidRPr="003327BC">
        <w:rPr>
          <w:rFonts w:ascii="Arial" w:hAnsi="Arial" w:cs="Arial"/>
          <w:u w:val="single"/>
        </w:rPr>
        <w:t>positive</w:t>
      </w:r>
      <w:r w:rsidRPr="003327BC">
        <w:rPr>
          <w:rFonts w:ascii="Arial" w:hAnsi="Arial" w:cs="Arial"/>
        </w:rPr>
        <w:t xml:space="preserve"> human rights promotion</w:t>
      </w:r>
    </w:p>
    <w:p w14:paraId="5D0460CE" w14:textId="77777777" w:rsidR="00D16C4E" w:rsidRPr="003327BC" w:rsidRDefault="00D16C4E" w:rsidP="00D16C4E">
      <w:pPr>
        <w:rPr>
          <w:rFonts w:ascii="Arial" w:hAnsi="Arial" w:cs="Arial"/>
        </w:rPr>
      </w:pPr>
      <w:r w:rsidRPr="003327BC">
        <w:rPr>
          <w:rStyle w:val="Style13ptBold"/>
          <w:rFonts w:ascii="Arial" w:hAnsi="Arial" w:cs="Arial"/>
        </w:rPr>
        <w:t>Fontaine &amp; Bellinger 18</w:t>
      </w:r>
      <w:r w:rsidRPr="003327BC">
        <w:rPr>
          <w:rFonts w:ascii="Arial" w:hAnsi="Arial" w:cs="Arial"/>
        </w:rPr>
        <w:t>—John B. Bellinger: partner in the international and national security law practices at Arnold &amp; Porter Kaye Scholer, Adjunct Senior Fellow in International and National Security Law at the Council on Foreign Relations, served as The Legal Adviser for the Department of State from 2005–2009, Senior Associate Counsel to the President and Legal Adviser to the National Security Council at the White House from 2001–2005, Counsel for National Security Matters in the Criminal Division of the Department of Justice from 1997–2001, Richard Fontaine: president of the Center for a New American Security, previously served at the State Department, on the National Security Council staff, and as a chief foreign policy adviser to John McCain, (“To Strengthen Trump’s National Security Approach, Promote Human Rights,” 1/10/18, Lawfare, https://www.lawfareblog.com/strengthen-trumps-national-security-approach-promote-human-rights)//JLE</w:t>
      </w:r>
    </w:p>
    <w:p w14:paraId="0C02A86A" w14:textId="77777777" w:rsidR="00D16C4E" w:rsidRPr="003327BC" w:rsidRDefault="00D16C4E" w:rsidP="00D16C4E">
      <w:pPr>
        <w:rPr>
          <w:rFonts w:ascii="Arial" w:hAnsi="Arial" w:cs="Arial"/>
          <w:sz w:val="16"/>
        </w:rPr>
      </w:pPr>
      <w:r w:rsidRPr="003327BC">
        <w:rPr>
          <w:rFonts w:ascii="Arial" w:hAnsi="Arial" w:cs="Arial"/>
          <w:sz w:val="16"/>
        </w:rPr>
        <w:t xml:space="preserve">In a series of tweets on New Year’s Eve, President Donald J. </w:t>
      </w:r>
      <w:r w:rsidRPr="003327BC">
        <w:rPr>
          <w:rStyle w:val="StyleUnderline"/>
          <w:rFonts w:ascii="Arial" w:hAnsi="Arial" w:cs="Arial"/>
        </w:rPr>
        <w:t>Trump expressed strong support for Iranians protesting against their autocratic regime</w:t>
      </w:r>
      <w:r w:rsidRPr="003327BC">
        <w:rPr>
          <w:rFonts w:ascii="Arial" w:hAnsi="Arial" w:cs="Arial"/>
          <w:sz w:val="16"/>
        </w:rPr>
        <w:t xml:space="preserve">. </w:t>
      </w:r>
      <w:r w:rsidRPr="003327BC">
        <w:rPr>
          <w:rStyle w:val="StyleUnderline"/>
          <w:rFonts w:ascii="Arial" w:hAnsi="Arial" w:cs="Arial"/>
        </w:rPr>
        <w:t>He added that the United States would be “watching very closely for human rights violations</w:t>
      </w:r>
      <w:r w:rsidRPr="003327BC">
        <w:rPr>
          <w:rFonts w:ascii="Arial" w:hAnsi="Arial" w:cs="Arial"/>
          <w:sz w:val="16"/>
        </w:rPr>
        <w:t xml:space="preserve">!” The president’s pronouncements have been valuable in emphasizing the importance of human rights in Iran. </w:t>
      </w:r>
      <w:r w:rsidRPr="003327BC">
        <w:rPr>
          <w:rStyle w:val="StyleUnderline"/>
          <w:rFonts w:ascii="Arial" w:hAnsi="Arial" w:cs="Arial"/>
        </w:rPr>
        <w:t>They also mark something of a departure for an administration that has only episodically expressed concern for</w:t>
      </w:r>
      <w:r w:rsidRPr="003327BC">
        <w:rPr>
          <w:rFonts w:ascii="Arial" w:hAnsi="Arial" w:cs="Arial"/>
          <w:sz w:val="16"/>
        </w:rPr>
        <w:t xml:space="preserve"> the protection of fundamental </w:t>
      </w:r>
      <w:r w:rsidRPr="003327BC">
        <w:rPr>
          <w:rStyle w:val="StyleUnderline"/>
          <w:rFonts w:ascii="Arial" w:hAnsi="Arial" w:cs="Arial"/>
        </w:rPr>
        <w:t xml:space="preserve">freedoms abroad. </w:t>
      </w:r>
      <w:r w:rsidRPr="003327BC">
        <w:rPr>
          <w:rFonts w:ascii="Arial" w:hAnsi="Arial" w:cs="Arial"/>
          <w:sz w:val="16"/>
        </w:rPr>
        <w:t xml:space="preserve">Given the president’s recent focus on human rights, </w:t>
      </w:r>
      <w:r w:rsidRPr="003327BC">
        <w:rPr>
          <w:rStyle w:val="StyleUnderline"/>
          <w:rFonts w:ascii="Arial" w:hAnsi="Arial" w:cs="Arial"/>
        </w:rPr>
        <w:t>it’s disappointing that the administration’s National Security Strategy</w:t>
      </w:r>
      <w:r w:rsidRPr="003327BC">
        <w:rPr>
          <w:rFonts w:ascii="Arial" w:hAnsi="Arial" w:cs="Arial"/>
          <w:sz w:val="16"/>
        </w:rPr>
        <w:t xml:space="preserve">, which was released on December 18, </w:t>
      </w:r>
      <w:r w:rsidRPr="003327BC">
        <w:rPr>
          <w:rStyle w:val="StyleUnderline"/>
          <w:rFonts w:ascii="Arial" w:hAnsi="Arial" w:cs="Arial"/>
        </w:rPr>
        <w:t>gives human rights such short shrift</w:t>
      </w:r>
      <w:r w:rsidRPr="003327BC">
        <w:rPr>
          <w:rFonts w:ascii="Arial" w:hAnsi="Arial" w:cs="Arial"/>
          <w:sz w:val="16"/>
        </w:rPr>
        <w:t xml:space="preserve">. The NSS emphasizes many familiar Republican foreign policy themes, like the need to deal with China and Russia, confront North Korea and Iran, protect against terrorism and increase military strength—and for those supportive of U.S. global leadership, there is much to like. But </w:t>
      </w:r>
      <w:r w:rsidRPr="003327BC">
        <w:rPr>
          <w:rStyle w:val="StyleUnderline"/>
          <w:rFonts w:ascii="Arial" w:hAnsi="Arial" w:cs="Arial"/>
        </w:rPr>
        <w:t>the omission of any mention of promoting human rights as a national security priority is striking, and unfortunate.</w:t>
      </w:r>
      <w:r w:rsidRPr="003327BC">
        <w:rPr>
          <w:rFonts w:ascii="Arial" w:hAnsi="Arial" w:cs="Arial"/>
          <w:sz w:val="16"/>
        </w:rPr>
        <w:t xml:space="preserve"> The human rights effort has long been a priority in Republican as well as Democratic administrations. Done right, </w:t>
      </w:r>
      <w:r w:rsidRPr="003327BC">
        <w:rPr>
          <w:rStyle w:val="StyleUnderline"/>
          <w:rFonts w:ascii="Arial" w:hAnsi="Arial" w:cs="Arial"/>
        </w:rPr>
        <w:t>supporting human rights strengthens</w:t>
      </w:r>
      <w:r w:rsidRPr="003327BC">
        <w:rPr>
          <w:rFonts w:ascii="Arial" w:hAnsi="Arial" w:cs="Arial"/>
          <w:sz w:val="16"/>
        </w:rPr>
        <w:t xml:space="preserve">, rather than weakens, </w:t>
      </w:r>
      <w:r w:rsidRPr="003327BC">
        <w:rPr>
          <w:rStyle w:val="StyleUnderline"/>
          <w:rFonts w:ascii="Arial" w:hAnsi="Arial" w:cs="Arial"/>
        </w:rPr>
        <w:t>American national security</w:t>
      </w:r>
      <w:r w:rsidRPr="003327BC">
        <w:rPr>
          <w:rFonts w:ascii="Arial" w:hAnsi="Arial" w:cs="Arial"/>
          <w:sz w:val="16"/>
        </w:rPr>
        <w:t xml:space="preserve">. The National Security Strategy is not wholly silent on issues like freedom and democracy. Indeed, a small portion of the document commits the administration to support individual dignity, freedom, and the rule of law. Such good things, however, are cast as “American values,” rather than rights to which all people are entitled. The strategy does make several references to “individual rights” but the term “human rights” appears just once to warn that the United States will deny admission to “human rights abusers.” Yet acknowledging the existence of universal human rights, and America’s critical role in protecting and promoting them, is more important today than in many years. In its latest 2017 report, Freedom House observed the eleventh consecutive year of decline in global freedom. Sixty-seven countries suffered net declines in civil liberties and political rights, against just thirty-six that posted gains. And the human rights situation has deteriorated not only in the usual dictatorships but also among friends and allies like Turkey, Ethiopia, Hungary, Bahrain and Azerbaijan. Where the NSS does reference a U.S. role in expanding democracy and freedom, it is largely one of inspiration rather than active promotion. This is America as city on a hill, a shining beacon but little more. “We are not going to impose our values on others,” the document assures readers. “The American way of life cannot be imposed upon others, nor is it the inevitable culmination of progress.” It precisely because such freedoms are not inevitable that America must play an active role in protecting and advancing them. This requires their vigorous promotion—the </w:t>
      </w:r>
      <w:r w:rsidRPr="003327BC">
        <w:rPr>
          <w:rFonts w:ascii="Arial" w:hAnsi="Arial" w:cs="Arial"/>
          <w:u w:val="single"/>
        </w:rPr>
        <w:t>United States as actor as well as exemplar</w:t>
      </w:r>
      <w:r w:rsidRPr="003327BC">
        <w:rPr>
          <w:rFonts w:ascii="Arial" w:hAnsi="Arial" w:cs="Arial"/>
          <w:sz w:val="16"/>
        </w:rPr>
        <w:t xml:space="preserve">. Embracing the cause of basic rights and freedoms gives purpose and direction to America’s role in the world, beyond its narrowly-construed national interests. And it is consonant with precisely those American values that the National Security Strategy is at pains to highlight. </w:t>
      </w:r>
      <w:r w:rsidRPr="003327BC">
        <w:rPr>
          <w:rStyle w:val="StyleUnderline"/>
          <w:rFonts w:ascii="Arial" w:hAnsi="Arial" w:cs="Arial"/>
        </w:rPr>
        <w:t>Standing up for fundamental rights abroad does something more: It makes the world safer for Americans and makes us stronger</w:t>
      </w:r>
      <w:r w:rsidRPr="003327BC">
        <w:rPr>
          <w:rFonts w:ascii="Arial" w:hAnsi="Arial" w:cs="Arial"/>
          <w:sz w:val="16"/>
        </w:rPr>
        <w:t>. The NSS acknowledges this implicitly, noting, “</w:t>
      </w:r>
      <w:r w:rsidRPr="003327BC">
        <w:rPr>
          <w:rStyle w:val="StyleUnderline"/>
          <w:rFonts w:ascii="Arial" w:hAnsi="Arial" w:cs="Arial"/>
        </w:rPr>
        <w:t>Governments that respect the rights of their citizens remain the best vehicle for prosperity, human happiness, and peace.</w:t>
      </w:r>
      <w:r w:rsidRPr="003327BC">
        <w:rPr>
          <w:rFonts w:ascii="Arial" w:hAnsi="Arial" w:cs="Arial"/>
          <w:sz w:val="16"/>
        </w:rPr>
        <w:t xml:space="preserve">” Given Trump’s repeated emphasis on the importance of national strength and restoring international respect for the United States, his administration should recognize that </w:t>
      </w:r>
      <w:r w:rsidRPr="003327BC">
        <w:rPr>
          <w:rFonts w:ascii="Arial" w:hAnsi="Arial" w:cs="Arial"/>
          <w:u w:val="single"/>
        </w:rPr>
        <w:t>America is respected around the world not merely for its military might and strong economy but equally for its commitment to human rights</w:t>
      </w:r>
      <w:r w:rsidRPr="003327BC">
        <w:rPr>
          <w:rFonts w:ascii="Arial" w:hAnsi="Arial" w:cs="Arial"/>
          <w:sz w:val="16"/>
        </w:rPr>
        <w:t xml:space="preserve"> </w:t>
      </w:r>
      <w:r w:rsidRPr="003327BC">
        <w:rPr>
          <w:rFonts w:ascii="Arial" w:hAnsi="Arial" w:cs="Arial"/>
          <w:u w:val="single"/>
        </w:rPr>
        <w:t xml:space="preserve">and the rule of law. </w:t>
      </w:r>
      <w:r w:rsidRPr="003327BC">
        <w:rPr>
          <w:rFonts w:ascii="Arial" w:hAnsi="Arial" w:cs="Arial"/>
          <w:sz w:val="16"/>
        </w:rPr>
        <w:t xml:space="preserve">As the Trump administration begins to implement its new strategy, there are three reasons why it should embrace, rather than reject, a human rights agenda. </w:t>
      </w:r>
      <w:r w:rsidRPr="003327BC">
        <w:rPr>
          <w:rStyle w:val="StyleUnderline"/>
          <w:rFonts w:ascii="Arial" w:hAnsi="Arial" w:cs="Arial"/>
        </w:rPr>
        <w:t>First is to resist growing restrictions on freedom in the world</w:t>
      </w:r>
      <w:r w:rsidRPr="003327BC">
        <w:rPr>
          <w:rFonts w:ascii="Arial" w:hAnsi="Arial" w:cs="Arial"/>
          <w:sz w:val="16"/>
        </w:rPr>
        <w:t xml:space="preserve">. U.S. leadership is necessary to reverse this trend. </w:t>
      </w:r>
      <w:r w:rsidRPr="003327BC">
        <w:rPr>
          <w:rFonts w:ascii="Arial" w:hAnsi="Arial" w:cs="Arial"/>
          <w:u w:val="single"/>
        </w:rPr>
        <w:t>Human rights will never represent the America’s only foreign policy objective and often will not be the top agenda item</w:t>
      </w:r>
      <w:r w:rsidRPr="003327BC">
        <w:rPr>
          <w:rFonts w:ascii="Arial" w:hAnsi="Arial" w:cs="Arial"/>
          <w:sz w:val="16"/>
        </w:rPr>
        <w:t xml:space="preserve"> in key foreign relationships. </w:t>
      </w:r>
      <w:r w:rsidRPr="003327BC">
        <w:rPr>
          <w:rFonts w:ascii="Arial" w:hAnsi="Arial" w:cs="Arial"/>
          <w:u w:val="single"/>
        </w:rPr>
        <w:t>But efforts to promote human rights should be interwoven with all else we seek to achieve</w:t>
      </w:r>
      <w:r w:rsidRPr="003327BC">
        <w:rPr>
          <w:rFonts w:ascii="Arial" w:hAnsi="Arial" w:cs="Arial"/>
          <w:sz w:val="16"/>
        </w:rPr>
        <w:t xml:space="preserve">. The decline in freedom will very likely accelerate the longer America is out of the game. </w:t>
      </w:r>
      <w:r w:rsidRPr="003327BC">
        <w:rPr>
          <w:rStyle w:val="StyleUnderline"/>
          <w:rFonts w:ascii="Arial" w:hAnsi="Arial" w:cs="Arial"/>
        </w:rPr>
        <w:t>Second is the general disillusionment with human rights and democracy promotion</w:t>
      </w:r>
      <w:r w:rsidRPr="003327BC">
        <w:rPr>
          <w:rFonts w:ascii="Arial" w:hAnsi="Arial" w:cs="Arial"/>
          <w:sz w:val="16"/>
        </w:rPr>
        <w:t xml:space="preserve"> at home and abroad. </w:t>
      </w:r>
      <w:r w:rsidRPr="003327BC">
        <w:rPr>
          <w:rFonts w:ascii="Arial" w:hAnsi="Arial" w:cs="Arial"/>
          <w:u w:val="single"/>
        </w:rPr>
        <w:t>Disasters in Iraq and Libya, the Arab Spring’s failures, China’s combination of power and repression, and backsliding in places like Myanmar have all increased doubts about both liberalism’s staying power and America’s ability to aid it</w:t>
      </w:r>
      <w:r w:rsidRPr="003327BC">
        <w:rPr>
          <w:rFonts w:ascii="Arial" w:hAnsi="Arial" w:cs="Arial"/>
          <w:sz w:val="16"/>
        </w:rPr>
        <w:t xml:space="preserve">. There have been deep disappointments but great successes as well, and Washington should examine the drivers of that distinction and act on the lessons. </w:t>
      </w:r>
      <w:r w:rsidRPr="003327BC">
        <w:rPr>
          <w:rStyle w:val="StyleUnderline"/>
          <w:rFonts w:ascii="Arial" w:hAnsi="Arial" w:cs="Arial"/>
        </w:rPr>
        <w:t>The third reason is about us.</w:t>
      </w:r>
      <w:r w:rsidRPr="003327BC">
        <w:rPr>
          <w:rFonts w:ascii="Arial" w:hAnsi="Arial" w:cs="Arial"/>
          <w:sz w:val="16"/>
        </w:rPr>
        <w:t xml:space="preserve"> The NSS argues that “America First” means more than safeguarding our security and prosperity at the expense of any others. </w:t>
      </w:r>
      <w:r w:rsidRPr="003327BC">
        <w:rPr>
          <w:rStyle w:val="StyleUnderline"/>
          <w:rFonts w:ascii="Arial" w:hAnsi="Arial" w:cs="Arial"/>
        </w:rPr>
        <w:t>But the world</w:t>
      </w:r>
      <w:r w:rsidRPr="003327BC">
        <w:rPr>
          <w:rFonts w:ascii="Arial" w:hAnsi="Arial" w:cs="Arial"/>
          <w:sz w:val="16"/>
        </w:rPr>
        <w:t>—and many Americans</w:t>
      </w:r>
      <w:r w:rsidRPr="003327BC">
        <w:rPr>
          <w:rFonts w:ascii="Arial" w:hAnsi="Arial" w:cs="Arial"/>
          <w:u w:val="single"/>
        </w:rPr>
        <w:t>—genuinely wonder about the Trump administration’s lack of international altruism</w:t>
      </w:r>
      <w:r w:rsidRPr="003327BC">
        <w:rPr>
          <w:rFonts w:ascii="Arial" w:hAnsi="Arial" w:cs="Arial"/>
          <w:sz w:val="16"/>
        </w:rPr>
        <w:t xml:space="preserve">. A </w:t>
      </w:r>
      <w:r w:rsidRPr="003327BC">
        <w:rPr>
          <w:rFonts w:ascii="Arial" w:hAnsi="Arial" w:cs="Arial"/>
          <w:u w:val="single"/>
        </w:rPr>
        <w:t>fulsome embrace of human rights would demonstrate to all the country’s nobility</w:t>
      </w:r>
      <w:r w:rsidRPr="003327BC">
        <w:rPr>
          <w:rFonts w:ascii="Arial" w:hAnsi="Arial" w:cs="Arial"/>
          <w:sz w:val="16"/>
        </w:rPr>
        <w:t xml:space="preserve"> of purpose at a time </w:t>
      </w:r>
      <w:r w:rsidRPr="003327BC">
        <w:rPr>
          <w:rFonts w:ascii="Arial" w:hAnsi="Arial" w:cs="Arial"/>
          <w:u w:val="single"/>
        </w:rPr>
        <w:t xml:space="preserve">when confidence in the United States is shaky. </w:t>
      </w:r>
      <w:r w:rsidRPr="003327BC">
        <w:rPr>
          <w:rFonts w:ascii="Arial" w:hAnsi="Arial" w:cs="Arial"/>
          <w:sz w:val="16"/>
        </w:rPr>
        <w:t>All this would require a shift of presidential emphasis and philosophy. We must hope that the president’s support for freedom in Iran reflects a new recognition of the role that the United States—and the president himself—play in championing human rights around the world. If the president declines to play this role, Congress and civil society will need to increase their own efforts to ensure that the United States continues to promote international human rights. It’s critical that they do so. Few efforts could be better tailored to making America great again.</w:t>
      </w:r>
    </w:p>
    <w:p w14:paraId="5D039B5C" w14:textId="77777777" w:rsidR="00D16C4E" w:rsidRPr="003327BC" w:rsidRDefault="00D16C4E" w:rsidP="00D16C4E">
      <w:pPr>
        <w:rPr>
          <w:rFonts w:ascii="Arial" w:hAnsi="Arial" w:cs="Arial"/>
        </w:rPr>
      </w:pPr>
    </w:p>
    <w:p w14:paraId="6E6C02BE" w14:textId="77777777" w:rsidR="00D16C4E" w:rsidRPr="003327BC" w:rsidRDefault="00D16C4E" w:rsidP="00D16C4E">
      <w:pPr>
        <w:rPr>
          <w:rFonts w:ascii="Arial" w:hAnsi="Arial" w:cs="Arial"/>
        </w:rPr>
      </w:pPr>
    </w:p>
    <w:p w14:paraId="40B2298F" w14:textId="77777777" w:rsidR="00D16C4E" w:rsidRPr="003327BC" w:rsidRDefault="00D16C4E" w:rsidP="00D16C4E">
      <w:pPr>
        <w:rPr>
          <w:rFonts w:ascii="Arial" w:hAnsi="Arial" w:cs="Arial"/>
        </w:rPr>
      </w:pPr>
    </w:p>
    <w:p w14:paraId="0DF13A94" w14:textId="77777777" w:rsidR="00D16C4E" w:rsidRPr="003327BC" w:rsidRDefault="00D16C4E" w:rsidP="00D16C4E">
      <w:pPr>
        <w:rPr>
          <w:rFonts w:ascii="Arial" w:hAnsi="Arial" w:cs="Arial"/>
        </w:rPr>
      </w:pPr>
    </w:p>
    <w:p w14:paraId="7A60FB41" w14:textId="77777777" w:rsidR="00E42E4C" w:rsidRPr="003327BC" w:rsidRDefault="00E42E4C" w:rsidP="00F601E6">
      <w:pPr>
        <w:rPr>
          <w:rFonts w:ascii="Arial" w:hAnsi="Arial" w:cs="Arial"/>
        </w:rPr>
      </w:pPr>
    </w:p>
    <w:sectPr w:rsidR="00E42E4C" w:rsidRPr="00332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Regular">
    <w:altName w:val="Calibri"/>
    <w:charset w:val="00"/>
    <w:family w:val="auto"/>
    <w:pitch w:val="variable"/>
    <w:sig w:usb0="8000002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8A16B2"/>
    <w:multiLevelType w:val="hybridMultilevel"/>
    <w:tmpl w:val="0A54ABFC"/>
    <w:lvl w:ilvl="0" w:tplc="1FC63CF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B73EA8"/>
    <w:multiLevelType w:val="hybridMultilevel"/>
    <w:tmpl w:val="4B568E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047F5A"/>
    <w:multiLevelType w:val="hybridMultilevel"/>
    <w:tmpl w:val="CA64FFDE"/>
    <w:lvl w:ilvl="0" w:tplc="1FC63C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7303DA"/>
    <w:multiLevelType w:val="hybridMultilevel"/>
    <w:tmpl w:val="F36C1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166724"/>
    <w:multiLevelType w:val="hybridMultilevel"/>
    <w:tmpl w:val="5A701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020EEB"/>
    <w:multiLevelType w:val="hybridMultilevel"/>
    <w:tmpl w:val="EF9E1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F33015"/>
    <w:multiLevelType w:val="hybridMultilevel"/>
    <w:tmpl w:val="C8C4AA32"/>
    <w:lvl w:ilvl="0" w:tplc="1FC63CF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F57E86"/>
    <w:multiLevelType w:val="hybridMultilevel"/>
    <w:tmpl w:val="5C7C6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4E586C"/>
    <w:multiLevelType w:val="hybridMultilevel"/>
    <w:tmpl w:val="CB7CF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405DF7"/>
    <w:multiLevelType w:val="hybridMultilevel"/>
    <w:tmpl w:val="23F82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7"/>
  </w:num>
  <w:num w:numId="15">
    <w:abstractNumId w:val="12"/>
  </w:num>
  <w:num w:numId="16">
    <w:abstractNumId w:val="16"/>
  </w:num>
  <w:num w:numId="17">
    <w:abstractNumId w:val="18"/>
  </w:num>
  <w:num w:numId="18">
    <w:abstractNumId w:val="20"/>
  </w:num>
  <w:num w:numId="19">
    <w:abstractNumId w:val="15"/>
  </w:num>
  <w:num w:numId="20">
    <w:abstractNumId w:val="19"/>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oNotDisplayPageBoundaries/>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16C4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19FD"/>
    <w:rsid w:val="000D26A6"/>
    <w:rsid w:val="000D2B90"/>
    <w:rsid w:val="000D6ED8"/>
    <w:rsid w:val="000D717B"/>
    <w:rsid w:val="00100B28"/>
    <w:rsid w:val="00117316"/>
    <w:rsid w:val="001209B4"/>
    <w:rsid w:val="00163A3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D6E49"/>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471"/>
    <w:rsid w:val="003106B3"/>
    <w:rsid w:val="0031385D"/>
    <w:rsid w:val="003171AB"/>
    <w:rsid w:val="003223B2"/>
    <w:rsid w:val="00322A67"/>
    <w:rsid w:val="00330E13"/>
    <w:rsid w:val="003327BC"/>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6DE9"/>
    <w:rsid w:val="004B37B4"/>
    <w:rsid w:val="004B72B4"/>
    <w:rsid w:val="004C0314"/>
    <w:rsid w:val="004C0D3D"/>
    <w:rsid w:val="004C213E"/>
    <w:rsid w:val="004C376C"/>
    <w:rsid w:val="004C657F"/>
    <w:rsid w:val="004D17D8"/>
    <w:rsid w:val="004D52D8"/>
    <w:rsid w:val="004E355B"/>
    <w:rsid w:val="004E612C"/>
    <w:rsid w:val="005028E5"/>
    <w:rsid w:val="00503735"/>
    <w:rsid w:val="00516A88"/>
    <w:rsid w:val="00522065"/>
    <w:rsid w:val="005224F2"/>
    <w:rsid w:val="00533F1C"/>
    <w:rsid w:val="00536D8B"/>
    <w:rsid w:val="005379C3"/>
    <w:rsid w:val="005519C2"/>
    <w:rsid w:val="005523E0"/>
    <w:rsid w:val="0055320F"/>
    <w:rsid w:val="0055699B"/>
    <w:rsid w:val="0056020A"/>
    <w:rsid w:val="00560800"/>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3A7B"/>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65D8"/>
    <w:rsid w:val="007374A1"/>
    <w:rsid w:val="007448AF"/>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2A94"/>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6439"/>
    <w:rsid w:val="00A071C0"/>
    <w:rsid w:val="00A22570"/>
    <w:rsid w:val="00A22670"/>
    <w:rsid w:val="00A24B35"/>
    <w:rsid w:val="00A271BA"/>
    <w:rsid w:val="00A27F86"/>
    <w:rsid w:val="00A431C6"/>
    <w:rsid w:val="00A54315"/>
    <w:rsid w:val="00A60FBC"/>
    <w:rsid w:val="00A65C0B"/>
    <w:rsid w:val="00A776BA"/>
    <w:rsid w:val="00A81FD2"/>
    <w:rsid w:val="00A842A0"/>
    <w:rsid w:val="00A8441A"/>
    <w:rsid w:val="00A8674A"/>
    <w:rsid w:val="00A930A1"/>
    <w:rsid w:val="00A954E5"/>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16C4E"/>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1E6C"/>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4A84"/>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E68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890EE"/>
  <w14:defaultImageDpi w14:val="300"/>
  <w15:docId w15:val="{D0010E98-FF5E-4C40-B082-8BF8CA30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A3A7B"/>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6A3A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A3A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A3A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6A3A7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A3A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3A7B"/>
  </w:style>
  <w:style w:type="character" w:customStyle="1" w:styleId="Heading1Char">
    <w:name w:val="Heading 1 Char"/>
    <w:aliases w:val="Pocket Char"/>
    <w:basedOn w:val="DefaultParagraphFont"/>
    <w:link w:val="Heading1"/>
    <w:rsid w:val="006A3A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A3A7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A3A7B"/>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6A3A7B"/>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A3A7B"/>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6A3A7B"/>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6A3A7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A3A7B"/>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6A3A7B"/>
    <w:rPr>
      <w:color w:val="auto"/>
      <w:u w:val="none"/>
    </w:rPr>
  </w:style>
  <w:style w:type="paragraph" w:styleId="DocumentMap">
    <w:name w:val="Document Map"/>
    <w:basedOn w:val="Normal"/>
    <w:link w:val="DocumentMapChar"/>
    <w:uiPriority w:val="99"/>
    <w:semiHidden/>
    <w:unhideWhenUsed/>
    <w:rsid w:val="00D16C4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16C4E"/>
    <w:rPr>
      <w:rFonts w:ascii="Lucida Grande" w:hAnsi="Lucida Grande" w:cs="Lucida Grande"/>
    </w:rPr>
  </w:style>
  <w:style w:type="paragraph" w:customStyle="1" w:styleId="textbold">
    <w:name w:val="text bold"/>
    <w:basedOn w:val="Normal"/>
    <w:link w:val="Emphasis"/>
    <w:uiPriority w:val="7"/>
    <w:qFormat/>
    <w:rsid w:val="00D16C4E"/>
    <w:pPr>
      <w:ind w:left="720"/>
      <w:jc w:val="both"/>
    </w:pPr>
    <w:rPr>
      <w:rFonts w:eastAsiaTheme="minorEastAsia"/>
      <w:b/>
      <w:iCs/>
      <w:szCs w:val="24"/>
      <w:u w:val="single"/>
    </w:rPr>
  </w:style>
  <w:style w:type="character" w:customStyle="1" w:styleId="underline">
    <w:name w:val="underline"/>
    <w:qFormat/>
    <w:rsid w:val="00D16C4E"/>
    <w:rPr>
      <w:b/>
      <w:u w:val="single"/>
    </w:rPr>
  </w:style>
  <w:style w:type="paragraph" w:styleId="ListParagraph">
    <w:name w:val="List Paragraph"/>
    <w:basedOn w:val="Normal"/>
    <w:uiPriority w:val="99"/>
    <w:unhideWhenUsed/>
    <w:qFormat/>
    <w:rsid w:val="00D16C4E"/>
    <w:pPr>
      <w:ind w:left="720"/>
      <w:contextualSpacing/>
    </w:pPr>
  </w:style>
  <w:style w:type="character" w:customStyle="1" w:styleId="BalloonTextChar">
    <w:name w:val="Balloon Text Char"/>
    <w:basedOn w:val="DefaultParagraphFont"/>
    <w:link w:val="BalloonText"/>
    <w:uiPriority w:val="99"/>
    <w:semiHidden/>
    <w:rsid w:val="00D16C4E"/>
    <w:rPr>
      <w:rFonts w:ascii="Segoe UI" w:hAnsi="Segoe UI" w:cs="Segoe UI"/>
      <w:sz w:val="18"/>
      <w:szCs w:val="18"/>
    </w:rPr>
  </w:style>
  <w:style w:type="paragraph" w:styleId="BalloonText">
    <w:name w:val="Balloon Text"/>
    <w:basedOn w:val="Normal"/>
    <w:link w:val="BalloonTextChar"/>
    <w:uiPriority w:val="99"/>
    <w:semiHidden/>
    <w:unhideWhenUsed/>
    <w:rsid w:val="00D16C4E"/>
    <w:pPr>
      <w:spacing w:after="0" w:line="240" w:lineRule="auto"/>
    </w:pPr>
    <w:rPr>
      <w:rFonts w:ascii="Segoe UI" w:eastAsiaTheme="minorEastAsia" w:hAnsi="Segoe UI" w:cs="Segoe UI"/>
      <w:sz w:val="18"/>
      <w:szCs w:val="18"/>
    </w:rPr>
  </w:style>
  <w:style w:type="character" w:customStyle="1" w:styleId="BalloonTextChar1">
    <w:name w:val="Balloon Text Char1"/>
    <w:basedOn w:val="DefaultParagraphFont"/>
    <w:uiPriority w:val="99"/>
    <w:semiHidden/>
    <w:rsid w:val="00D16C4E"/>
    <w:rPr>
      <w:rFonts w:ascii="Lucida Grande" w:eastAsiaTheme="minorHAnsi"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heglobeandmail.com/opinion/article-canada-should-take-the-diplomatic-lead-on-the-global-refugee-crisis/" TargetMode="External"/><Relationship Id="rId18" Type="http://schemas.openxmlformats.org/officeDocument/2006/relationships/hyperlink" Target="https://www.policyschool.ca/wp-content/uploads/2018/04/Canadas-Refugee-Strategy-Vineberg.pdf" TargetMode="External"/><Relationship Id="rId26" Type="http://schemas.openxmlformats.org/officeDocument/2006/relationships/hyperlink" Target="https://www.nytimes.com/2018/02/12/opinion/trump-human-rights.html" TargetMode="External"/><Relationship Id="rId3" Type="http://schemas.openxmlformats.org/officeDocument/2006/relationships/customXml" Target="../customXml/item3.xml"/><Relationship Id="rId21" Type="http://schemas.openxmlformats.org/officeDocument/2006/relationships/hyperlink" Target="https://theconversation.com/how-canada-is-inspiring-scandinavian-countries-on-immigration-90911" TargetMode="External"/><Relationship Id="rId7" Type="http://schemas.openxmlformats.org/officeDocument/2006/relationships/settings" Target="settings.xml"/><Relationship Id="rId12" Type="http://schemas.openxmlformats.org/officeDocument/2006/relationships/hyperlink" Target="https://www.cbc.ca/news/politics/un-refugee-private-government-sponsor-1.3501400" TargetMode="External"/><Relationship Id="rId17" Type="http://schemas.openxmlformats.org/officeDocument/2006/relationships/hyperlink" Target="https://www.thediscourse.ca/data/canadians-see-welcoming-refugees-as-our-top-international-contribution-survey-finds" TargetMode="External"/><Relationship Id="rId25" Type="http://schemas.openxmlformats.org/officeDocument/2006/relationships/hyperlink" Target="https://www.theglobeandmail.com/news/politics/canada-to-admit-40000-more-immigrants-a-year-by-2020-under-liberals-new-three-year-plan/article36800775/" TargetMode="External"/><Relationship Id="rId2" Type="http://schemas.openxmlformats.org/officeDocument/2006/relationships/customXml" Target="../customXml/item2.xml"/><Relationship Id="rId16" Type="http://schemas.openxmlformats.org/officeDocument/2006/relationships/hyperlink" Target="http://www.jstor.org/stable/27976099?seq=1" TargetMode="External"/><Relationship Id="rId20" Type="http://schemas.openxmlformats.org/officeDocument/2006/relationships/hyperlink" Target="https://www.policyschool.ca/wp-content/uploads/2018/04/Canadas-Refugee-Strategy-Vineberg.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econversation.com/how-canada-is-inspiring-scandinavian-countries-on-immigration-90911" TargetMode="External"/><Relationship Id="rId24" Type="http://schemas.openxmlformats.org/officeDocument/2006/relationships/hyperlink" Target="https://www.thestar.com/news/immigration/2017/10/02/raising-immigration-levels-would-slow-aging-population-raise-gdp-study-finds.html" TargetMode="External"/><Relationship Id="rId5" Type="http://schemas.openxmlformats.org/officeDocument/2006/relationships/numbering" Target="numbering.xml"/><Relationship Id="rId15" Type="http://schemas.openxmlformats.org/officeDocument/2006/relationships/hyperlink" Target="http://www.isn.ethz.ch/Digital-Library/Publications/Detail/?lang=en&amp;id=48278" TargetMode="External"/><Relationship Id="rId23" Type="http://schemas.openxmlformats.org/officeDocument/2006/relationships/hyperlink" Target="https://theconversation.com/how-healthy-is-the-canadian-health-care-system-82674" TargetMode="External"/><Relationship Id="rId28" Type="http://schemas.openxmlformats.org/officeDocument/2006/relationships/hyperlink" Target="https://www.dw.com/en/joseph-nye-trumps-tweets-harm-us-soft-power/a-37143074)//JLE" TargetMode="External"/><Relationship Id="rId10" Type="http://schemas.openxmlformats.org/officeDocument/2006/relationships/hyperlink" Target="https://www.huffingtonpost.ca/2017/09/08/trudeau-stands-by-welcometocanada-tweet-amid-flood-of-asylum-seekers-but-touts-rule-of-law_a_23201839/" TargetMode="External"/><Relationship Id="rId19" Type="http://schemas.openxmlformats.org/officeDocument/2006/relationships/hyperlink" Target="https://www.policyschool.ca/wp-content/uploads/2018/04/Canadas-Refugee-Strategy-Vineberg.pdf" TargetMode="External"/><Relationship Id="rId4" Type="http://schemas.openxmlformats.org/officeDocument/2006/relationships/customXml" Target="../customXml/item4.xml"/><Relationship Id="rId9" Type="http://schemas.openxmlformats.org/officeDocument/2006/relationships/hyperlink" Target="https://www.thestar.com/news/immigration/2016/03/29/canada-an-inspiration-on-syrian-refugee-resettlement.html" TargetMode="External"/><Relationship Id="rId14" Type="http://schemas.openxmlformats.org/officeDocument/2006/relationships/hyperlink" Target="http://c2cjournal.ca/2011/02/can-the-middle-east-get-peace-order-and-good-government/" TargetMode="External"/><Relationship Id="rId22" Type="http://schemas.openxmlformats.org/officeDocument/2006/relationships/hyperlink" Target="https://www.cbc.ca/news/politics/un-refugee-private-government-sponsor-1.3501400" TargetMode="External"/><Relationship Id="rId27" Type="http://schemas.openxmlformats.org/officeDocument/2006/relationships/hyperlink" Target="https://www.theatlantic.com/magazine/archive/2017/10/is-trump-ending-the-american-era/537888/)//JLE"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anda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9EB0FA1C-7C87-495B-A338-5966541DD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77038</Words>
  <Characters>439117</Characters>
  <Application>Microsoft Office Word</Application>
  <DocSecurity>0</DocSecurity>
  <Lines>3659</Lines>
  <Paragraphs>1030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515125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Samar Ahmad</dc:creator>
  <cp:keywords>5.2</cp:keywords>
  <dc:description/>
  <cp:lastModifiedBy>Randall, Dana</cp:lastModifiedBy>
  <cp:revision>2</cp:revision>
  <dcterms:created xsi:type="dcterms:W3CDTF">2018-07-09T00:49:00Z</dcterms:created>
  <dcterms:modified xsi:type="dcterms:W3CDTF">2018-07-09T00:49:00Z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