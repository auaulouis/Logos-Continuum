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681AD2" w:rsidRDefault="00681AD2" w:rsidP="00F153B2">
      <w:pPr>
        <w:pStyle w:val="Heading1"/>
      </w:pPr>
      <w:bookmarkStart w:id="0" w:name="_GoBack"/>
      <w:bookmarkEnd w:id="0"/>
      <w:r w:rsidRPr="00681AD2">
        <w:t>Horse-trading DA</w:t>
      </w:r>
    </w:p>
    <w:p w:rsidR="00A80341" w:rsidRDefault="0047053C" w:rsidP="0047053C">
      <w:pPr>
        <w:pStyle w:val="Heading2"/>
      </w:pPr>
      <w:r w:rsidRPr="00681AD2">
        <w:lastRenderedPageBreak/>
        <w:t>Notes</w:t>
      </w:r>
    </w:p>
    <w:p w:rsidR="00681AD2" w:rsidRPr="00681AD2" w:rsidRDefault="00681AD2" w:rsidP="00681AD2"/>
    <w:p w:rsidR="0047053C" w:rsidRDefault="00681AD2" w:rsidP="0047053C">
      <w:r>
        <w:t xml:space="preserve">Hey </w:t>
      </w:r>
      <w:r w:rsidR="008D7D06">
        <w:t xml:space="preserve">(is for horses) everyone, it’s your </w:t>
      </w:r>
      <w:proofErr w:type="spellStart"/>
      <w:r w:rsidR="008D7D06">
        <w:t>mane</w:t>
      </w:r>
      <w:proofErr w:type="spellEnd"/>
      <w:r w:rsidR="008D7D06">
        <w:t xml:space="preserve"> man Brad. I know the </w:t>
      </w:r>
      <w:proofErr w:type="spellStart"/>
      <w:r w:rsidR="008D7D06">
        <w:t>neighsayers</w:t>
      </w:r>
      <w:proofErr w:type="spellEnd"/>
      <w:r w:rsidR="008D7D06">
        <w:t xml:space="preserve"> said this file wouldn’t be turned out, but </w:t>
      </w:r>
      <w:r w:rsidR="009C0795">
        <w:t xml:space="preserve">hold your horses, </w:t>
      </w:r>
      <w:r w:rsidR="008D7D06">
        <w:t>here it is.</w:t>
      </w:r>
    </w:p>
    <w:p w:rsidR="00681AD2" w:rsidRPr="00681AD2" w:rsidRDefault="00681AD2" w:rsidP="0047053C"/>
    <w:p w:rsidR="00877CFD" w:rsidRDefault="00877CFD" w:rsidP="0047053C">
      <w:r w:rsidRPr="00681AD2">
        <w:t xml:space="preserve">The thesis of this argument is that the plan (removing restrictions on legal immigration) would be packaged with an increase in funding for the border wall. A similar deal was floated earlier this year in relation to DACA but broke down because Trump demanded additional restrictions on legal immigration. The link evidence is pretty clear that this is the main sticking point. </w:t>
      </w:r>
      <w:r w:rsidR="00681AD2" w:rsidRPr="00681AD2">
        <w:t>Now, a lot of the link evidence will be talking about DACA and not the specific kind of immigration the aff discusses, but that is because increasing legal immigration isn’t anywhere on the radar. In fact, Democrats are expending a lot of effort just to keep immigration at current levels. If the plan was to INCREASE it, they would have to make a concession to Trump, and the only one he cares about is the wall.</w:t>
      </w:r>
      <w:r w:rsidR="008D7D06">
        <w:t xml:space="preserve"> </w:t>
      </w:r>
    </w:p>
    <w:p w:rsidR="008D7D06" w:rsidRDefault="008D7D06" w:rsidP="0047053C"/>
    <w:p w:rsidR="002B2124" w:rsidRDefault="008D7D06" w:rsidP="0047053C">
      <w:r>
        <w:t xml:space="preserve">The 1NC impact is biodiversity, because that seems to be external to most of the </w:t>
      </w:r>
      <w:proofErr w:type="spellStart"/>
      <w:r>
        <w:t>affs</w:t>
      </w:r>
      <w:proofErr w:type="spellEnd"/>
      <w:r>
        <w:t xml:space="preserve"> that have been turned out so far, but there are a few more </w:t>
      </w:r>
      <w:r w:rsidR="002B2124">
        <w:t>impacts you can choose from as well.</w:t>
      </w:r>
    </w:p>
    <w:p w:rsidR="002B2124" w:rsidRDefault="002B2124" w:rsidP="0047053C"/>
    <w:p w:rsidR="005934A0" w:rsidRDefault="005934A0" w:rsidP="0047053C">
      <w:r>
        <w:t>(Be) best,</w:t>
      </w:r>
    </w:p>
    <w:p w:rsidR="005934A0" w:rsidRPr="00681AD2" w:rsidRDefault="005934A0" w:rsidP="0047053C">
      <w:r>
        <w:t>Brad</w:t>
      </w:r>
    </w:p>
    <w:p w:rsidR="00877CFD" w:rsidRPr="00681AD2" w:rsidRDefault="00877CFD" w:rsidP="0047053C"/>
    <w:p w:rsidR="0047053C" w:rsidRPr="00681AD2" w:rsidRDefault="00740F48" w:rsidP="0047053C">
      <w:r w:rsidRPr="00681AD2">
        <w:t xml:space="preserve">Thank you to the following MMMR </w:t>
      </w:r>
      <w:proofErr w:type="spellStart"/>
      <w:r w:rsidRPr="00681AD2">
        <w:t>labbies</w:t>
      </w:r>
      <w:proofErr w:type="spellEnd"/>
      <w:r w:rsidRPr="00681AD2">
        <w:t xml:space="preserve"> for their work on this file:</w:t>
      </w:r>
    </w:p>
    <w:p w:rsidR="00740F48" w:rsidRPr="00681AD2" w:rsidRDefault="00740F48" w:rsidP="0047053C">
      <w:pPr>
        <w:rPr>
          <w:b/>
        </w:rPr>
      </w:pPr>
      <w:proofErr w:type="spellStart"/>
      <w:r w:rsidRPr="00681AD2">
        <w:rPr>
          <w:b/>
        </w:rPr>
        <w:t>Aasiyah</w:t>
      </w:r>
      <w:proofErr w:type="spellEnd"/>
    </w:p>
    <w:p w:rsidR="00740F48" w:rsidRPr="00681AD2" w:rsidRDefault="00740F48" w:rsidP="0047053C">
      <w:pPr>
        <w:rPr>
          <w:b/>
        </w:rPr>
      </w:pPr>
      <w:r w:rsidRPr="00681AD2">
        <w:rPr>
          <w:b/>
        </w:rPr>
        <w:t>Alex</w:t>
      </w:r>
    </w:p>
    <w:p w:rsidR="00740F48" w:rsidRPr="00681AD2" w:rsidRDefault="00740F48" w:rsidP="0047053C">
      <w:pPr>
        <w:rPr>
          <w:b/>
        </w:rPr>
      </w:pPr>
      <w:r w:rsidRPr="00681AD2">
        <w:rPr>
          <w:b/>
        </w:rPr>
        <w:t>Andrew</w:t>
      </w:r>
    </w:p>
    <w:p w:rsidR="00740F48" w:rsidRPr="00681AD2" w:rsidRDefault="00740F48" w:rsidP="0047053C">
      <w:pPr>
        <w:rPr>
          <w:b/>
        </w:rPr>
      </w:pPr>
      <w:r w:rsidRPr="00681AD2">
        <w:rPr>
          <w:b/>
        </w:rPr>
        <w:t>David</w:t>
      </w:r>
    </w:p>
    <w:p w:rsidR="00740F48" w:rsidRPr="00681AD2" w:rsidRDefault="00740F48" w:rsidP="0047053C">
      <w:pPr>
        <w:rPr>
          <w:b/>
        </w:rPr>
      </w:pPr>
      <w:r w:rsidRPr="00681AD2">
        <w:rPr>
          <w:b/>
        </w:rPr>
        <w:t>Ethan D</w:t>
      </w:r>
    </w:p>
    <w:p w:rsidR="00740F48" w:rsidRPr="00681AD2" w:rsidRDefault="00740F48" w:rsidP="0047053C">
      <w:pPr>
        <w:rPr>
          <w:b/>
        </w:rPr>
      </w:pPr>
      <w:r w:rsidRPr="00681AD2">
        <w:rPr>
          <w:b/>
        </w:rPr>
        <w:t>Reese</w:t>
      </w:r>
    </w:p>
    <w:p w:rsidR="00740F48" w:rsidRPr="00681AD2" w:rsidRDefault="00740F48" w:rsidP="0047053C"/>
    <w:p w:rsidR="00740F48" w:rsidRPr="00681AD2" w:rsidRDefault="00740F48" w:rsidP="0047053C">
      <w:r w:rsidRPr="00681AD2">
        <w:t>In memory of:</w:t>
      </w:r>
    </w:p>
    <w:p w:rsidR="00740F48" w:rsidRPr="00681AD2" w:rsidRDefault="008C2C89" w:rsidP="0047053C">
      <w:hyperlink r:id="rId7" w:history="1">
        <w:r w:rsidR="00740F48" w:rsidRPr="008C2C89">
          <w:rPr>
            <w:rStyle w:val="Hyperlink"/>
            <w:b/>
          </w:rPr>
          <w:t>Lil Sebastian</w:t>
        </w:r>
      </w:hyperlink>
      <w:r w:rsidR="00740F48" w:rsidRPr="00681AD2">
        <w:t>, traded in his legs for angels wings</w:t>
      </w:r>
    </w:p>
    <w:p w:rsidR="00740F48" w:rsidRPr="00681AD2" w:rsidRDefault="008C2C89" w:rsidP="0047053C">
      <w:hyperlink r:id="rId8" w:history="1">
        <w:proofErr w:type="spellStart"/>
        <w:r w:rsidR="00740F48" w:rsidRPr="008C2C89">
          <w:rPr>
            <w:rStyle w:val="Hyperlink"/>
            <w:b/>
          </w:rPr>
          <w:t>Artax</w:t>
        </w:r>
        <w:proofErr w:type="spellEnd"/>
      </w:hyperlink>
      <w:r w:rsidR="00740F48" w:rsidRPr="00681AD2">
        <w:t>, tragically died in the Swamp of Sadness</w:t>
      </w:r>
    </w:p>
    <w:p w:rsidR="00740F48" w:rsidRPr="00681AD2" w:rsidRDefault="008C2C89" w:rsidP="0047053C">
      <w:hyperlink r:id="rId9" w:history="1">
        <w:r w:rsidR="00740F48" w:rsidRPr="008C2C89">
          <w:rPr>
            <w:rStyle w:val="Hyperlink"/>
            <w:b/>
          </w:rPr>
          <w:t>Khartoum</w:t>
        </w:r>
      </w:hyperlink>
      <w:r w:rsidR="00740F48" w:rsidRPr="00681AD2">
        <w:t xml:space="preserve">, </w:t>
      </w:r>
      <w:hyperlink r:id="rId10" w:history="1">
        <w:r w:rsidR="00740F48" w:rsidRPr="008C2C89">
          <w:rPr>
            <w:rStyle w:val="Hyperlink"/>
          </w:rPr>
          <w:t>lost his head</w:t>
        </w:r>
      </w:hyperlink>
      <w:r w:rsidR="00740F48" w:rsidRPr="00681AD2">
        <w:t xml:space="preserve"> because </w:t>
      </w:r>
      <w:proofErr w:type="spellStart"/>
      <w:r w:rsidR="00877CFD" w:rsidRPr="00681AD2">
        <w:t>Woltz</w:t>
      </w:r>
      <w:proofErr w:type="spellEnd"/>
      <w:r w:rsidR="00877CFD" w:rsidRPr="00681AD2">
        <w:t xml:space="preserve"> refused to grant Vito Corleone’s request to put his godson Johnny </w:t>
      </w:r>
      <w:proofErr w:type="spellStart"/>
      <w:r w:rsidR="00877CFD" w:rsidRPr="00681AD2">
        <w:t>Fontane</w:t>
      </w:r>
      <w:proofErr w:type="spellEnd"/>
      <w:r w:rsidR="00877CFD" w:rsidRPr="00681AD2">
        <w:t xml:space="preserve"> in his new war film</w:t>
      </w:r>
    </w:p>
    <w:p w:rsidR="00740F48" w:rsidRDefault="00740F48" w:rsidP="0047053C"/>
    <w:p w:rsidR="002B2124" w:rsidRPr="00681AD2" w:rsidRDefault="002B2124" w:rsidP="0047053C"/>
    <w:p w:rsidR="0047053C" w:rsidRDefault="002B2124" w:rsidP="0047053C">
      <w:r w:rsidRPr="002B2124">
        <w:t>https://www.youtube.com/watch?v=X_DVS_303kQ</w:t>
      </w:r>
    </w:p>
    <w:p w:rsidR="002B2124" w:rsidRDefault="002B2124" w:rsidP="0047053C"/>
    <w:p w:rsidR="002B2124" w:rsidRDefault="009C0795" w:rsidP="004B605F">
      <w:pPr>
        <w:jc w:val="center"/>
      </w:pPr>
      <w:r>
        <w:rPr>
          <w:noProof/>
          <w:lang w:eastAsia="ja-JP"/>
        </w:rPr>
        <w:drawing>
          <wp:inline distT="0" distB="0" distL="0" distR="0">
            <wp:extent cx="2628900" cy="1470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P-probes-horse-trading-need-for-discipline-or-reform-640x358.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9402" cy="1470892"/>
                    </a:xfrm>
                    <a:prstGeom prst="rect">
                      <a:avLst/>
                    </a:prstGeom>
                  </pic:spPr>
                </pic:pic>
              </a:graphicData>
            </a:graphic>
          </wp:inline>
        </w:drawing>
      </w:r>
    </w:p>
    <w:p w:rsidR="009C0795" w:rsidRPr="00681AD2" w:rsidRDefault="009C0795" w:rsidP="0047053C"/>
    <w:p w:rsidR="00A80341" w:rsidRPr="00681AD2" w:rsidRDefault="0047053C" w:rsidP="00A80341">
      <w:pPr>
        <w:pStyle w:val="Heading2"/>
        <w:rPr>
          <w:lang w:eastAsia="ja-JP"/>
        </w:rPr>
      </w:pPr>
      <w:r w:rsidRPr="00681AD2">
        <w:rPr>
          <w:lang w:eastAsia="ja-JP"/>
        </w:rPr>
        <w:lastRenderedPageBreak/>
        <w:t>Neg</w:t>
      </w:r>
    </w:p>
    <w:p w:rsidR="00A80341" w:rsidRPr="00681AD2" w:rsidRDefault="00A80341" w:rsidP="00A80341"/>
    <w:p w:rsidR="00A80341" w:rsidRPr="00681AD2" w:rsidRDefault="00A80341" w:rsidP="00A80341">
      <w:pPr>
        <w:pStyle w:val="Heading3"/>
      </w:pPr>
      <w:r w:rsidRPr="00681AD2">
        <w:lastRenderedPageBreak/>
        <w:t>1NC</w:t>
      </w:r>
    </w:p>
    <w:p w:rsidR="00A80341" w:rsidRPr="00681AD2" w:rsidRDefault="00A80341" w:rsidP="00A80341"/>
    <w:p w:rsidR="00EE42C7" w:rsidRPr="00681AD2" w:rsidRDefault="00EE42C7" w:rsidP="00EE42C7">
      <w:pPr>
        <w:pStyle w:val="Heading4"/>
      </w:pPr>
      <w:r w:rsidRPr="00681AD2">
        <w:t>Legal immigration is THE sticking point for an immigration deal that includes wall funding</w:t>
      </w:r>
    </w:p>
    <w:p w:rsidR="00EE42C7" w:rsidRPr="00681AD2" w:rsidRDefault="00EE42C7" w:rsidP="00EE42C7">
      <w:proofErr w:type="spellStart"/>
      <w:r w:rsidRPr="00681AD2">
        <w:rPr>
          <w:rStyle w:val="Style13ptBold"/>
        </w:rPr>
        <w:t>Sarlin</w:t>
      </w:r>
      <w:proofErr w:type="spellEnd"/>
      <w:r w:rsidRPr="00681AD2">
        <w:rPr>
          <w:rStyle w:val="Style13ptBold"/>
        </w:rPr>
        <w:t>, ’18</w:t>
      </w:r>
      <w:r w:rsidRPr="00681AD2">
        <w:t xml:space="preserve"> </w:t>
      </w:r>
      <w:r w:rsidRPr="00681AD2">
        <w:rPr>
          <w:sz w:val="16"/>
        </w:rPr>
        <w:t>(</w:t>
      </w:r>
      <w:proofErr w:type="spellStart"/>
      <w:r w:rsidRPr="00681AD2">
        <w:rPr>
          <w:sz w:val="16"/>
        </w:rPr>
        <w:t>Benjy</w:t>
      </w:r>
      <w:proofErr w:type="spellEnd"/>
      <w:r w:rsidRPr="00681AD2">
        <w:rPr>
          <w:sz w:val="16"/>
        </w:rPr>
        <w:t xml:space="preserve">, “Trump drags GOP to war on legal immigration,” 1/26, https://www.nbcnews.com/politics/white-house/trump-drags-gop-war-legal-immigration-n841026, </w:t>
      </w:r>
      <w:proofErr w:type="spellStart"/>
      <w:r w:rsidRPr="00681AD2">
        <w:rPr>
          <w:sz w:val="16"/>
        </w:rPr>
        <w:t>bgm</w:t>
      </w:r>
      <w:proofErr w:type="spellEnd"/>
      <w:r w:rsidRPr="00681AD2">
        <w:rPr>
          <w:sz w:val="16"/>
        </w:rPr>
        <w:t>)</w:t>
      </w:r>
    </w:p>
    <w:p w:rsidR="00EE42C7" w:rsidRPr="00681AD2" w:rsidRDefault="00EE42C7" w:rsidP="00EE42C7"/>
    <w:p w:rsidR="00EE42C7" w:rsidRPr="00681AD2" w:rsidRDefault="00EE42C7" w:rsidP="00EE42C7">
      <w:pPr>
        <w:rPr>
          <w:sz w:val="16"/>
        </w:rPr>
      </w:pPr>
      <w:r w:rsidRPr="00681AD2">
        <w:rPr>
          <w:rStyle w:val="StyleUnderline"/>
        </w:rPr>
        <w:t>After years of high-profile debates over a border wall and a path to citizenship, the biggest obstacle to a bipartisan deal on DACA is quickly becoming legal immigration</w:t>
      </w:r>
      <w:r w:rsidRPr="00681AD2">
        <w:rPr>
          <w:sz w:val="16"/>
        </w:rPr>
        <w:t xml:space="preserve">, an issue on which President Donald Trump has presided over a monumental shift in the GOP's approach. </w:t>
      </w:r>
      <w:r w:rsidRPr="00681AD2">
        <w:rPr>
          <w:rStyle w:val="StyleUnderline"/>
        </w:rPr>
        <w:t>Both sides have given ground elsewhere. A new proposal by the White House on Thursday would cede significant ground by offering a path to citizenship for all "Dreamers,"</w:t>
      </w:r>
      <w:r w:rsidRPr="00681AD2">
        <w:rPr>
          <w:sz w:val="16"/>
        </w:rPr>
        <w:t xml:space="preserve"> which could include up to 1.8 million people brought to the United States illegally as children, not just those who have applied under DACA. </w:t>
      </w:r>
      <w:r w:rsidRPr="00681AD2">
        <w:rPr>
          <w:rStyle w:val="StyleUnderline"/>
        </w:rPr>
        <w:t xml:space="preserve">The proposal also seeks $25 billion for a wall on the southern border, which Democrats (at least briefly) had already suggested they would fund to a substantial degree. On legal immigration, though, the latest White House proposal puts them miles apart. It reflects a fundamental and growing ideological divide between Democrats and many Republicans who view immigration as a net good and Trump and his allies, who have depicted immigrants as an unwanted burden and threatening presence. </w:t>
      </w:r>
      <w:r w:rsidRPr="00681AD2">
        <w:rPr>
          <w:sz w:val="16"/>
        </w:rPr>
        <w:t xml:space="preserve">The White House is currently demanding that a deal on DACA recipients eliminate the diversity visa lottery — which issues 50,000 green cards a year in countries with few immigrants to the United States — along with family immigration categories for siblings and parents. While some of the visas eliminated in the White House plan would go to clearing current backlogs of green card applications, immigration advocates say the long term effects are likely similar to hardline proposals in the House and Senate that would reduce overall immigration by 40 to 50 percent. Sens. David Perdue, R-Ga., and Tom Cotton, R-Ark., who have a White House-backed bill of their own that would cut legal immigration by up to half, quickly endorsed the plan. In an interview with CNBC that aired Friday morning, Trump, predicting success on a broader deal, praised the two senators as “great people” who have “really shifted a lot.” “And I think they're willing to shift more, and so am I,” he said. “These are people that have very strong opinions on DACA and on immigration generally. And I happen to think they're largely right.” </w:t>
      </w:r>
      <w:r w:rsidRPr="00681AD2">
        <w:rPr>
          <w:rStyle w:val="StyleUnderline"/>
        </w:rPr>
        <w:t xml:space="preserve">Democratic leaders, including Dick Durbin of Illinois, the Senate minority whip, and Minority Leader Nancy Pelosi of California, however, quickly ruled it dead on arrival, with both citing its legal immigration provisions. </w:t>
      </w:r>
      <w:r w:rsidRPr="00681AD2">
        <w:rPr>
          <w:sz w:val="16"/>
        </w:rPr>
        <w:t xml:space="preserve">Cristina Jimenez, co-founder of the Dreamer advocacy group United We Dream, rejected the White House's proposal as a "nativist wish list" even as it moved the administration closer to activists' demands for a path to citizenship. </w:t>
      </w:r>
      <w:r w:rsidRPr="00681AD2">
        <w:rPr>
          <w:rStyle w:val="StyleUnderline"/>
        </w:rPr>
        <w:t>Republicans and Democrats working on an immigration deal have warned that taking up legal immigration and other issues was a likely deal breaker.</w:t>
      </w:r>
      <w:r w:rsidRPr="00681AD2">
        <w:rPr>
          <w:sz w:val="16"/>
        </w:rPr>
        <w:t xml:space="preserve"> The Trump proposal threatens to blow up those negotiations just as they begin. “This should be a more narrowly focused discussion,” Sen. Angus King, I-Maine told NBC News on Monday. “To me, the logic has always been DACA and border security.” Sen. Chuck </w:t>
      </w:r>
      <w:r w:rsidRPr="00681AD2">
        <w:rPr>
          <w:rStyle w:val="StyleUnderline"/>
        </w:rPr>
        <w:t>Schumer, D-N.Y., the Senate minority leader, said in a floor speech on Thursday morning that Republicans could not get a deal by demanding a "vast curtailment of legal immigration,"</w:t>
      </w:r>
      <w:r w:rsidRPr="00681AD2">
        <w:rPr>
          <w:sz w:val="16"/>
        </w:rPr>
        <w:t xml:space="preserve"> which he likened to Democrats demanding a path to citizenship for all 11 million undocumented immigrants in a DACA fix.</w:t>
      </w:r>
    </w:p>
    <w:p w:rsidR="00EE42C7" w:rsidRPr="00681AD2" w:rsidRDefault="00EE42C7" w:rsidP="00EE42C7"/>
    <w:p w:rsidR="00EE42C7" w:rsidRPr="00681AD2" w:rsidRDefault="00EE42C7" w:rsidP="00EE42C7"/>
    <w:p w:rsidR="00E22273" w:rsidRPr="00681AD2" w:rsidRDefault="00EE42C7" w:rsidP="00E22273">
      <w:pPr>
        <w:pStyle w:val="Heading4"/>
      </w:pPr>
      <w:r w:rsidRPr="00681AD2">
        <w:t>The border wall kills biodiversity</w:t>
      </w:r>
    </w:p>
    <w:p w:rsidR="00E22273" w:rsidRPr="00681AD2" w:rsidRDefault="00E22273" w:rsidP="00E22273">
      <w:pPr>
        <w:rPr>
          <w:rStyle w:val="Style13ptBold"/>
        </w:rPr>
      </w:pPr>
      <w:r w:rsidRPr="00681AD2">
        <w:rPr>
          <w:rStyle w:val="Style13ptBold"/>
        </w:rPr>
        <w:t xml:space="preserve">Peters </w:t>
      </w:r>
      <w:proofErr w:type="gramStart"/>
      <w:r w:rsidRPr="00681AD2">
        <w:rPr>
          <w:rStyle w:val="Style13ptBold"/>
        </w:rPr>
        <w:t>et</w:t>
      </w:r>
      <w:proofErr w:type="gramEnd"/>
      <w:r w:rsidRPr="00681AD2">
        <w:rPr>
          <w:rStyle w:val="Style13ptBold"/>
        </w:rPr>
        <w:t xml:space="preserve">. al. 18 </w:t>
      </w:r>
      <w:r w:rsidRPr="00681AD2">
        <w:t xml:space="preserve">Robert Peters alongside more than 17 scientists collaborated on the research of this paper. The organization they work for, defenders of wildlife, have done massive conservation work in the field, courts, and congress to preserve the environment. They have institutions set up all over the nation and have helped protect endangered species, saving habitats, and preventing climate change (2018, Robert Peters et. al., “Nature Divided, Scientists United: U.S.-Mexico Border Wall Threatens Biodiversity and </w:t>
      </w:r>
      <w:proofErr w:type="spellStart"/>
      <w:r w:rsidRPr="00681AD2">
        <w:t>Binational</w:t>
      </w:r>
      <w:proofErr w:type="spellEnd"/>
      <w:r w:rsidRPr="00681AD2">
        <w:t xml:space="preserve"> Conservation,” </w:t>
      </w:r>
      <w:hyperlink r:id="rId12" w:history="1">
        <w:r w:rsidRPr="00681AD2">
          <w:rPr>
            <w:rStyle w:val="Hyperlink"/>
          </w:rPr>
          <w:t>https://defenders.org/sites/default/files/peters_et_al_in_press_bioscience.pdf</w:t>
        </w:r>
      </w:hyperlink>
      <w:r w:rsidRPr="00681AD2">
        <w:t>)//ASY</w:t>
      </w:r>
    </w:p>
    <w:p w:rsidR="00E22273" w:rsidRPr="00681AD2" w:rsidRDefault="00E22273" w:rsidP="00E22273">
      <w:pPr>
        <w:rPr>
          <w:rStyle w:val="StyleUnderline"/>
        </w:rPr>
      </w:pPr>
      <w:r w:rsidRPr="00681AD2">
        <w:rPr>
          <w:rStyle w:val="StyleUnderline"/>
        </w:rPr>
        <w:t>Fences and walls erected along international boundaries in the name of national security have unintended but significant consequences for biodiversity</w:t>
      </w:r>
      <w:r w:rsidRPr="00681AD2">
        <w:rPr>
          <w:sz w:val="12"/>
        </w:rPr>
        <w:t xml:space="preserve"> (</w:t>
      </w:r>
      <w:proofErr w:type="spellStart"/>
      <w:r w:rsidRPr="00681AD2">
        <w:rPr>
          <w:sz w:val="12"/>
        </w:rPr>
        <w:t>Trouwborst</w:t>
      </w:r>
      <w:proofErr w:type="spellEnd"/>
      <w:r w:rsidRPr="00681AD2">
        <w:rPr>
          <w:sz w:val="12"/>
        </w:rPr>
        <w:t xml:space="preserve"> et al. 2016). In North America, along </w:t>
      </w:r>
      <w:r w:rsidRPr="00681AD2">
        <w:rPr>
          <w:rStyle w:val="StyleUnderline"/>
        </w:rPr>
        <w:t xml:space="preserve">the 3,200 kilometer U.S.-Mexico border, fence and wall construction over the past decade and efforts by the </w:t>
      </w:r>
      <w:r w:rsidRPr="00681AD2">
        <w:rPr>
          <w:rStyle w:val="StyleUnderline"/>
        </w:rPr>
        <w:lastRenderedPageBreak/>
        <w:t>Trump administration to complete a continuous border “wall” threaten some of the continent’s most biologically diverse regions</w:t>
      </w:r>
      <w:r w:rsidRPr="00681AD2">
        <w:rPr>
          <w:sz w:val="12"/>
        </w:rPr>
        <w:t xml:space="preserve">. Already-built sections of the wall are </w:t>
      </w:r>
      <w:r w:rsidRPr="00681AD2">
        <w:rPr>
          <w:rStyle w:val="StyleUnderline"/>
        </w:rPr>
        <w:t>reducing the area, quality, and connectivity of plant and animal habitats</w:t>
      </w:r>
      <w:r w:rsidRPr="00681AD2">
        <w:rPr>
          <w:sz w:val="12"/>
        </w:rPr>
        <w:t xml:space="preserve">, and are compromising more than a century of </w:t>
      </w:r>
      <w:proofErr w:type="spellStart"/>
      <w:r w:rsidRPr="00681AD2">
        <w:rPr>
          <w:sz w:val="12"/>
        </w:rPr>
        <w:t>binational</w:t>
      </w:r>
      <w:proofErr w:type="spellEnd"/>
      <w:r w:rsidRPr="00681AD2">
        <w:rPr>
          <w:sz w:val="12"/>
        </w:rPr>
        <w:t xml:space="preserve"> investment in conservation. Political and media attention, however, often understate or misrepresent the harm done to biodiversity. We call on fellow scientists to join us in expressing unified concern over the border wall's negative impacts on wildlife and habitat and </w:t>
      </w:r>
      <w:proofErr w:type="spellStart"/>
      <w:r w:rsidRPr="00681AD2">
        <w:rPr>
          <w:sz w:val="12"/>
        </w:rPr>
        <w:t>binational</w:t>
      </w:r>
      <w:proofErr w:type="spellEnd"/>
      <w:r w:rsidRPr="00681AD2">
        <w:rPr>
          <w:sz w:val="12"/>
        </w:rPr>
        <w:t xml:space="preserve"> collaboration in conservation and scientific research. </w:t>
      </w:r>
      <w:r w:rsidRPr="00681AD2">
        <w:rPr>
          <w:rStyle w:val="StyleUnderline"/>
        </w:rPr>
        <w:t>Below we describe three ways in which border infrastructure and security operations</w:t>
      </w:r>
      <w:r w:rsidRPr="00681AD2">
        <w:rPr>
          <w:sz w:val="12"/>
        </w:rPr>
        <w:t xml:space="preserve"> (hereafter ‘the border wall’) </w:t>
      </w:r>
      <w:r w:rsidRPr="00681AD2">
        <w:rPr>
          <w:rStyle w:val="StyleUnderline"/>
        </w:rPr>
        <w:t>threaten biodiversity</w:t>
      </w:r>
      <w:r w:rsidRPr="00681AD2">
        <w:rPr>
          <w:sz w:val="12"/>
        </w:rPr>
        <w:t xml:space="preserve">, and we outline actions to minimize these threats. 1) </w:t>
      </w:r>
      <w:r w:rsidRPr="00681AD2">
        <w:rPr>
          <w:rStyle w:val="StyleUnderline"/>
        </w:rPr>
        <w:t>The border wall bypasses environmental laws.</w:t>
      </w:r>
      <w:r w:rsidRPr="00681AD2">
        <w:rPr>
          <w:sz w:val="12"/>
        </w:rPr>
        <w:t xml:space="preserve"> In 2005, the U.S. Congress passed </w:t>
      </w:r>
      <w:r w:rsidRPr="00681AD2">
        <w:rPr>
          <w:rStyle w:val="StyleUnderline"/>
        </w:rPr>
        <w:t>the Real ID Act which gives the Department of Homeland Security (DHS) authority to waive any laws that slow the wall’s construction, including the Endangered Species Act (ESA) and National Environmental Policy Act (NEPA).</w:t>
      </w:r>
      <w:r w:rsidRPr="00681AD2">
        <w:rPr>
          <w:sz w:val="12"/>
        </w:rPr>
        <w:t xml:space="preserve"> With these laws sidelined, wall construction proceeds without the necessary depth of environmental impact analysis, development of less-damaging alternative strategies, </w:t>
      </w:r>
      <w:proofErr w:type="spellStart"/>
      <w:r w:rsidRPr="00681AD2">
        <w:rPr>
          <w:sz w:val="12"/>
        </w:rPr>
        <w:t>postconstruction</w:t>
      </w:r>
      <w:proofErr w:type="spellEnd"/>
      <w:r w:rsidRPr="00681AD2">
        <w:rPr>
          <w:sz w:val="12"/>
        </w:rPr>
        <w:t xml:space="preserve"> environmental monitoring, mitigation, public input, and pursuit of legal remedies. Since 2005 DHS has issued seven waivers in all four U.S. </w:t>
      </w:r>
      <w:proofErr w:type="gramStart"/>
      <w:r w:rsidRPr="00681AD2">
        <w:rPr>
          <w:sz w:val="12"/>
        </w:rPr>
        <w:t>border states</w:t>
      </w:r>
      <w:proofErr w:type="gramEnd"/>
      <w:r w:rsidRPr="00681AD2">
        <w:rPr>
          <w:sz w:val="12"/>
        </w:rPr>
        <w:t xml:space="preserve">, including three by the Trump administration in 2017 for construction in California and New Mexico. 2) </w:t>
      </w:r>
      <w:r w:rsidRPr="00681AD2">
        <w:rPr>
          <w:rStyle w:val="StyleUnderline"/>
        </w:rPr>
        <w:t>The border wall harms wildlife populations by eliminating, degrading, and fragmenting habitats.</w:t>
      </w:r>
      <w:r w:rsidRPr="00681AD2">
        <w:rPr>
          <w:sz w:val="12"/>
        </w:rPr>
        <w:t xml:space="preserve"> The U.S</w:t>
      </w:r>
      <w:proofErr w:type="gramStart"/>
      <w:r w:rsidRPr="00681AD2">
        <w:rPr>
          <w:sz w:val="12"/>
        </w:rPr>
        <w:t>.-</w:t>
      </w:r>
      <w:proofErr w:type="gramEnd"/>
      <w:r w:rsidRPr="00681AD2">
        <w:rPr>
          <w:sz w:val="12"/>
        </w:rPr>
        <w:t xml:space="preserve"> Mexico borderlands traverse six </w:t>
      </w:r>
      <w:proofErr w:type="spellStart"/>
      <w:r w:rsidRPr="00681AD2">
        <w:rPr>
          <w:sz w:val="12"/>
        </w:rPr>
        <w:t>ecoregions</w:t>
      </w:r>
      <w:proofErr w:type="spellEnd"/>
      <w:r w:rsidRPr="00681AD2">
        <w:rPr>
          <w:sz w:val="12"/>
        </w:rPr>
        <w:t xml:space="preserve"> (Figure 1) containing vegetation types that include desert scrub, temperate forests and woodlands, </w:t>
      </w:r>
      <w:proofErr w:type="spellStart"/>
      <w:r w:rsidRPr="00681AD2">
        <w:rPr>
          <w:sz w:val="12"/>
        </w:rPr>
        <w:t>semidesert</w:t>
      </w:r>
      <w:proofErr w:type="spellEnd"/>
      <w:r w:rsidRPr="00681AD2">
        <w:rPr>
          <w:sz w:val="12"/>
        </w:rPr>
        <w:t xml:space="preserve"> and Plains grasslands, subtropical scrublands, freshwater wetlands, and salt marshes. These environments span portions of a broad </w:t>
      </w:r>
      <w:proofErr w:type="spellStart"/>
      <w:r w:rsidRPr="00681AD2">
        <w:rPr>
          <w:sz w:val="12"/>
        </w:rPr>
        <w:t>NearcticNeotropical</w:t>
      </w:r>
      <w:proofErr w:type="spellEnd"/>
      <w:r w:rsidRPr="00681AD2">
        <w:rPr>
          <w:sz w:val="12"/>
        </w:rPr>
        <w:t xml:space="preserve"> transition zone and support extraordinary biological diversity. Our </w:t>
      </w:r>
      <w:r w:rsidRPr="00681AD2">
        <w:rPr>
          <w:rStyle w:val="StyleUnderline"/>
        </w:rPr>
        <w:t xml:space="preserve">analysis shows that the border bisects the geographic ranges of 1,506 native terrestrial and freshwater animal </w:t>
      </w:r>
      <w:r w:rsidRPr="00681AD2">
        <w:rPr>
          <w:sz w:val="12"/>
        </w:rPr>
        <w:t xml:space="preserve">(n=1,077) </w:t>
      </w:r>
      <w:r w:rsidRPr="00681AD2">
        <w:rPr>
          <w:rStyle w:val="StyleUnderline"/>
        </w:rPr>
        <w:t>and plant</w:t>
      </w:r>
      <w:r w:rsidRPr="00681AD2">
        <w:rPr>
          <w:sz w:val="12"/>
        </w:rPr>
        <w:t xml:space="preserve"> (n=429) </w:t>
      </w:r>
      <w:r w:rsidRPr="00681AD2">
        <w:rPr>
          <w:rStyle w:val="StyleUnderline"/>
        </w:rPr>
        <w:t>species, including 62 species listed as Critically Endangered, Endangered, or Vulnerable by the International Union for Conservation of Nature (IUCN) Red List</w:t>
      </w:r>
      <w:r w:rsidRPr="00681AD2">
        <w:rPr>
          <w:sz w:val="12"/>
        </w:rPr>
        <w:t xml:space="preserve"> (Appendix S1, Table S1). Five </w:t>
      </w:r>
      <w:r w:rsidRPr="00681AD2">
        <w:rPr>
          <w:rStyle w:val="StyleUnderline"/>
        </w:rPr>
        <w:t xml:space="preserve">borderlands conservation hotspots identified by Defenders of Wildlife represent </w:t>
      </w:r>
      <w:proofErr w:type="spellStart"/>
      <w:r w:rsidRPr="00681AD2">
        <w:rPr>
          <w:rStyle w:val="StyleUnderline"/>
        </w:rPr>
        <w:t>toppriority</w:t>
      </w:r>
      <w:proofErr w:type="spellEnd"/>
      <w:r w:rsidRPr="00681AD2">
        <w:rPr>
          <w:rStyle w:val="StyleUnderline"/>
        </w:rPr>
        <w:t xml:space="preserve"> areas of high biological diversity </w:t>
      </w:r>
      <w:r w:rsidRPr="00681AD2">
        <w:rPr>
          <w:sz w:val="12"/>
        </w:rPr>
        <w:t xml:space="preserve">and </w:t>
      </w:r>
      <w:proofErr w:type="spellStart"/>
      <w:r w:rsidRPr="00681AD2">
        <w:rPr>
          <w:sz w:val="12"/>
        </w:rPr>
        <w:t>binational</w:t>
      </w:r>
      <w:proofErr w:type="spellEnd"/>
      <w:r w:rsidRPr="00681AD2">
        <w:rPr>
          <w:sz w:val="12"/>
        </w:rPr>
        <w:t xml:space="preserve"> investment in conservation that</w:t>
      </w:r>
      <w:r w:rsidRPr="00681AD2">
        <w:rPr>
          <w:rStyle w:val="StyleUnderline"/>
        </w:rPr>
        <w:t xml:space="preserve"> are threatened by border wall construction</w:t>
      </w:r>
      <w:r w:rsidRPr="00681AD2">
        <w:rPr>
          <w:sz w:val="12"/>
        </w:rPr>
        <w:t xml:space="preserve"> (Figure 1; Peters and Clark 2018). Like any large-scale development, </w:t>
      </w:r>
      <w:r w:rsidRPr="00681AD2">
        <w:rPr>
          <w:rStyle w:val="StyleUnderline"/>
        </w:rPr>
        <w:t>construction of the wall</w:t>
      </w:r>
      <w:r w:rsidRPr="00681AD2">
        <w:rPr>
          <w:sz w:val="12"/>
        </w:rPr>
        <w:t xml:space="preserve"> and associated infrastructure, such as roads, lights, and operating bases, </w:t>
      </w:r>
      <w:r w:rsidRPr="00681AD2">
        <w:rPr>
          <w:rStyle w:val="StyleUnderline"/>
        </w:rPr>
        <w:t>eliminates or degrades natural vegetation, kills animals directly or through habitat loss, fragments habitats</w:t>
      </w:r>
      <w:r w:rsidRPr="00681AD2">
        <w:rPr>
          <w:sz w:val="12"/>
        </w:rPr>
        <w:t xml:space="preserve"> (thereby subdividing populations into smaller, more vulnerable units), </w:t>
      </w:r>
      <w:r w:rsidRPr="00681AD2">
        <w:rPr>
          <w:rStyle w:val="StyleUnderline"/>
        </w:rPr>
        <w:t>reduces habitat connectivity, erodes soils, changes fire regimes, and alters 2 hydrological processes (for example by causing floods).</w:t>
      </w:r>
      <w:r w:rsidRPr="00681AD2">
        <w:rPr>
          <w:sz w:val="12"/>
        </w:rPr>
        <w:t xml:space="preserve"> As of 2017, DHS had constructed 1,050 kilometers of ‘primary’ pedestrian and vehicle barriers serviced by 8,000 kilometers of roads, and many thousands of kilometers of undesignated routes created by off-road patrol vehicles. </w:t>
      </w:r>
      <w:r w:rsidRPr="00681AD2">
        <w:rPr>
          <w:rStyle w:val="StyleUnderline"/>
        </w:rPr>
        <w:t>Human activity, light, and noise associated with the wall further displace wildlife, making additional habitat unavailable. The border wall threatens some populations by degrading landscape connectivity. Physical barriers prevent or discourage animals from accessing food, water, mates, and other critical resources by disrupting annual or seasonal migration and dispersal routes.</w:t>
      </w:r>
      <w:r w:rsidRPr="00681AD2">
        <w:rPr>
          <w:sz w:val="12"/>
        </w:rPr>
        <w:t xml:space="preserve"> For example, continuous walls could constrain endangered </w:t>
      </w:r>
      <w:proofErr w:type="gramStart"/>
      <w:r w:rsidRPr="00681AD2">
        <w:rPr>
          <w:sz w:val="12"/>
        </w:rPr>
        <w:t>Peninsular</w:t>
      </w:r>
      <w:proofErr w:type="gramEnd"/>
      <w:r w:rsidRPr="00681AD2">
        <w:rPr>
          <w:sz w:val="12"/>
        </w:rPr>
        <w:t xml:space="preserve"> bighorn sheep (</w:t>
      </w:r>
      <w:proofErr w:type="spellStart"/>
      <w:r w:rsidRPr="00681AD2">
        <w:rPr>
          <w:sz w:val="12"/>
        </w:rPr>
        <w:t>Ovis</w:t>
      </w:r>
      <w:proofErr w:type="spellEnd"/>
      <w:r w:rsidRPr="00681AD2">
        <w:rPr>
          <w:sz w:val="12"/>
        </w:rPr>
        <w:t xml:space="preserve"> </w:t>
      </w:r>
      <w:proofErr w:type="spellStart"/>
      <w:r w:rsidRPr="00681AD2">
        <w:rPr>
          <w:sz w:val="12"/>
        </w:rPr>
        <w:t>canadensis</w:t>
      </w:r>
      <w:proofErr w:type="spellEnd"/>
      <w:r w:rsidRPr="00681AD2">
        <w:rPr>
          <w:sz w:val="12"/>
        </w:rPr>
        <w:t xml:space="preserve"> nelson) from moving between California and Mexico to access water and birthing sites</w:t>
      </w:r>
      <w:r w:rsidRPr="00681AD2">
        <w:rPr>
          <w:rStyle w:val="StyleUnderline"/>
        </w:rPr>
        <w:t xml:space="preserve">. It will be likely impossible for endangered animals like Mexican gray </w:t>
      </w:r>
      <w:proofErr w:type="gramStart"/>
      <w:r w:rsidRPr="00681AD2">
        <w:rPr>
          <w:rStyle w:val="StyleUnderline"/>
        </w:rPr>
        <w:t>wolf</w:t>
      </w:r>
      <w:proofErr w:type="gramEnd"/>
      <w:r w:rsidRPr="00681AD2">
        <w:rPr>
          <w:rStyle w:val="StyleUnderline"/>
        </w:rPr>
        <w:t xml:space="preserve"> </w:t>
      </w:r>
      <w:r w:rsidRPr="00681AD2">
        <w:rPr>
          <w:sz w:val="12"/>
        </w:rPr>
        <w:t>(</w:t>
      </w:r>
      <w:proofErr w:type="spellStart"/>
      <w:r w:rsidRPr="00681AD2">
        <w:rPr>
          <w:sz w:val="12"/>
        </w:rPr>
        <w:t>Canis</w:t>
      </w:r>
      <w:proofErr w:type="spellEnd"/>
      <w:r w:rsidRPr="00681AD2">
        <w:rPr>
          <w:sz w:val="12"/>
        </w:rPr>
        <w:t xml:space="preserve"> lupus </w:t>
      </w:r>
      <w:proofErr w:type="spellStart"/>
      <w:r w:rsidRPr="00681AD2">
        <w:rPr>
          <w:sz w:val="12"/>
        </w:rPr>
        <w:t>baileyi</w:t>
      </w:r>
      <w:proofErr w:type="spellEnd"/>
      <w:r w:rsidRPr="00681AD2">
        <w:rPr>
          <w:sz w:val="12"/>
        </w:rPr>
        <w:t>)</w:t>
      </w:r>
      <w:r w:rsidRPr="00681AD2">
        <w:rPr>
          <w:rStyle w:val="StyleUnderline"/>
        </w:rPr>
        <w:t xml:space="preserve"> and Sonoran pronghorn </w:t>
      </w:r>
      <w:r w:rsidRPr="00681AD2">
        <w:rPr>
          <w:sz w:val="12"/>
        </w:rPr>
        <w:t>(</w:t>
      </w:r>
      <w:proofErr w:type="spellStart"/>
      <w:r w:rsidRPr="00681AD2">
        <w:rPr>
          <w:sz w:val="12"/>
        </w:rPr>
        <w:t>Antilocapra</w:t>
      </w:r>
      <w:proofErr w:type="spellEnd"/>
      <w:r w:rsidRPr="00681AD2">
        <w:rPr>
          <w:sz w:val="12"/>
        </w:rPr>
        <w:t xml:space="preserve"> </w:t>
      </w:r>
      <w:proofErr w:type="spellStart"/>
      <w:r w:rsidRPr="00681AD2">
        <w:rPr>
          <w:sz w:val="12"/>
        </w:rPr>
        <w:t>americana</w:t>
      </w:r>
      <w:proofErr w:type="spellEnd"/>
      <w:r w:rsidRPr="00681AD2">
        <w:rPr>
          <w:sz w:val="12"/>
        </w:rPr>
        <w:t xml:space="preserve"> </w:t>
      </w:r>
      <w:proofErr w:type="spellStart"/>
      <w:r w:rsidRPr="00681AD2">
        <w:rPr>
          <w:sz w:val="12"/>
        </w:rPr>
        <w:t>sonoriensis</w:t>
      </w:r>
      <w:proofErr w:type="spellEnd"/>
      <w:r w:rsidRPr="00681AD2">
        <w:rPr>
          <w:sz w:val="12"/>
        </w:rPr>
        <w:t>)</w:t>
      </w:r>
      <w:r w:rsidRPr="00681AD2">
        <w:rPr>
          <w:rStyle w:val="StyleUnderline"/>
        </w:rPr>
        <w:t xml:space="preserve"> to disperse across the border to reestablish recently extirpated populations or bolster small existing populations.</w:t>
      </w:r>
      <w:r w:rsidRPr="00681AD2">
        <w:rPr>
          <w:sz w:val="12"/>
        </w:rPr>
        <w:t xml:space="preserve"> As climate change and increasingly warm, dry conditions redistribute resources and shift habitats in the borderlands, the wall may prevent some populations from tracking these changes. Fragmented populations may suffer from reduced genetic diversity and face greater extinction risks. A continuous </w:t>
      </w:r>
      <w:r w:rsidRPr="00681AD2">
        <w:rPr>
          <w:rStyle w:val="StyleUnderline"/>
        </w:rPr>
        <w:t>border wall could disconnect more than 34% of U.S. non-flying native terrestrial and freshwater animal species (n=346) from the 50% or more of their range that lies south of the border</w:t>
      </w:r>
      <w:r w:rsidRPr="00681AD2">
        <w:rPr>
          <w:sz w:val="12"/>
        </w:rPr>
        <w:t xml:space="preserve"> (Figure 2; Appendix S1). If cut off by a border wall, 17% of the 346 species we analyzed, including jaguar (</w:t>
      </w:r>
      <w:proofErr w:type="spellStart"/>
      <w:r w:rsidRPr="00681AD2">
        <w:rPr>
          <w:sz w:val="12"/>
        </w:rPr>
        <w:t>Panthera</w:t>
      </w:r>
      <w:proofErr w:type="spellEnd"/>
      <w:r w:rsidRPr="00681AD2">
        <w:rPr>
          <w:sz w:val="12"/>
        </w:rPr>
        <w:t xml:space="preserve"> </w:t>
      </w:r>
      <w:proofErr w:type="spellStart"/>
      <w:r w:rsidRPr="00681AD2">
        <w:rPr>
          <w:sz w:val="12"/>
        </w:rPr>
        <w:t>onca</w:t>
      </w:r>
      <w:proofErr w:type="spellEnd"/>
      <w:r w:rsidRPr="00681AD2">
        <w:rPr>
          <w:sz w:val="12"/>
        </w:rPr>
        <w:t>) and ocelot (</w:t>
      </w:r>
      <w:proofErr w:type="spellStart"/>
      <w:r w:rsidRPr="00681AD2">
        <w:rPr>
          <w:sz w:val="12"/>
        </w:rPr>
        <w:t>Leopardus</w:t>
      </w:r>
      <w:proofErr w:type="spellEnd"/>
      <w:r w:rsidRPr="00681AD2">
        <w:rPr>
          <w:sz w:val="12"/>
        </w:rPr>
        <w:t xml:space="preserve"> </w:t>
      </w:r>
      <w:proofErr w:type="spellStart"/>
      <w:r w:rsidRPr="00681AD2">
        <w:rPr>
          <w:sz w:val="12"/>
        </w:rPr>
        <w:t>pardalis</w:t>
      </w:r>
      <w:proofErr w:type="spellEnd"/>
      <w:r w:rsidRPr="00681AD2">
        <w:rPr>
          <w:sz w:val="12"/>
        </w:rPr>
        <w:t>), would have residual U.S. populations covering 20,000 km2 or less (Table S1). This would elevate their risk of extirpation within the U.S. according to IUCN Red List criteria (Table S1; Appendix S1</w:t>
      </w:r>
      <w:r w:rsidRPr="00681AD2">
        <w:rPr>
          <w:rStyle w:val="StyleUnderline"/>
        </w:rPr>
        <w:t xml:space="preserve">). Border barriers could also hinder some low-flying species, like the ESA-listed Endangered </w:t>
      </w:r>
      <w:proofErr w:type="spellStart"/>
      <w:r w:rsidRPr="00681AD2">
        <w:rPr>
          <w:rStyle w:val="StyleUnderline"/>
        </w:rPr>
        <w:t>Quino</w:t>
      </w:r>
      <w:proofErr w:type="spellEnd"/>
      <w:r w:rsidRPr="00681AD2">
        <w:rPr>
          <w:rStyle w:val="StyleUnderline"/>
        </w:rPr>
        <w:t xml:space="preserve"> </w:t>
      </w:r>
      <w:proofErr w:type="spellStart"/>
      <w:r w:rsidRPr="00681AD2">
        <w:rPr>
          <w:rStyle w:val="StyleUnderline"/>
        </w:rPr>
        <w:t>checkerspot</w:t>
      </w:r>
      <w:proofErr w:type="spellEnd"/>
      <w:r w:rsidRPr="00681AD2">
        <w:rPr>
          <w:rStyle w:val="StyleUnderline"/>
        </w:rPr>
        <w:t xml:space="preserve"> butterfly</w:t>
      </w:r>
      <w:r w:rsidRPr="00681AD2">
        <w:rPr>
          <w:sz w:val="12"/>
        </w:rPr>
        <w:t xml:space="preserve"> (</w:t>
      </w:r>
      <w:proofErr w:type="spellStart"/>
      <w:r w:rsidRPr="00681AD2">
        <w:rPr>
          <w:sz w:val="12"/>
        </w:rPr>
        <w:t>Euphydryas</w:t>
      </w:r>
      <w:proofErr w:type="spellEnd"/>
      <w:r w:rsidRPr="00681AD2">
        <w:rPr>
          <w:sz w:val="12"/>
        </w:rPr>
        <w:t xml:space="preserve"> </w:t>
      </w:r>
      <w:proofErr w:type="spellStart"/>
      <w:r w:rsidRPr="00681AD2">
        <w:rPr>
          <w:sz w:val="12"/>
        </w:rPr>
        <w:t>editha</w:t>
      </w:r>
      <w:proofErr w:type="spellEnd"/>
      <w:r w:rsidRPr="00681AD2">
        <w:rPr>
          <w:sz w:val="12"/>
        </w:rPr>
        <w:t xml:space="preserve"> </w:t>
      </w:r>
      <w:proofErr w:type="spellStart"/>
      <w:r w:rsidRPr="00681AD2">
        <w:rPr>
          <w:sz w:val="12"/>
        </w:rPr>
        <w:t>quino</w:t>
      </w:r>
      <w:proofErr w:type="spellEnd"/>
      <w:r w:rsidRPr="00681AD2">
        <w:rPr>
          <w:sz w:val="12"/>
        </w:rPr>
        <w:t xml:space="preserve">) </w:t>
      </w:r>
      <w:r w:rsidRPr="00681AD2">
        <w:rPr>
          <w:rStyle w:val="StyleUnderline"/>
        </w:rPr>
        <w:t>and the ESA-candidate ferruginous pygmy-owl</w:t>
      </w:r>
      <w:r w:rsidRPr="00681AD2">
        <w:rPr>
          <w:sz w:val="12"/>
        </w:rPr>
        <w:t xml:space="preserve"> (</w:t>
      </w:r>
      <w:proofErr w:type="spellStart"/>
      <w:r w:rsidRPr="00681AD2">
        <w:rPr>
          <w:sz w:val="12"/>
        </w:rPr>
        <w:t>Glaucidium</w:t>
      </w:r>
      <w:proofErr w:type="spellEnd"/>
      <w:r w:rsidRPr="00681AD2">
        <w:rPr>
          <w:sz w:val="12"/>
        </w:rPr>
        <w:t xml:space="preserve"> </w:t>
      </w:r>
      <w:proofErr w:type="spellStart"/>
      <w:r w:rsidRPr="00681AD2">
        <w:rPr>
          <w:sz w:val="12"/>
        </w:rPr>
        <w:t>brasilianum</w:t>
      </w:r>
      <w:proofErr w:type="spellEnd"/>
      <w:r w:rsidRPr="00681AD2">
        <w:rPr>
          <w:sz w:val="12"/>
        </w:rPr>
        <w:t xml:space="preserve"> (</w:t>
      </w:r>
      <w:proofErr w:type="spellStart"/>
      <w:r w:rsidRPr="00681AD2">
        <w:rPr>
          <w:sz w:val="12"/>
        </w:rPr>
        <w:t>Flesch</w:t>
      </w:r>
      <w:proofErr w:type="spellEnd"/>
      <w:r w:rsidRPr="00681AD2">
        <w:rPr>
          <w:sz w:val="12"/>
        </w:rPr>
        <w:t xml:space="preserve"> et al. 2010). Over long periods, </w:t>
      </w:r>
      <w:r w:rsidRPr="00681AD2">
        <w:rPr>
          <w:rStyle w:val="StyleUnderline"/>
        </w:rPr>
        <w:t>degradation of landscape connectivity can also drive genetic discontinuities in plants and animals</w:t>
      </w:r>
      <w:r w:rsidRPr="00681AD2">
        <w:rPr>
          <w:sz w:val="12"/>
        </w:rPr>
        <w:t xml:space="preserve">. Although </w:t>
      </w:r>
      <w:r w:rsidRPr="00681AD2">
        <w:rPr>
          <w:rStyle w:val="StyleUnderline"/>
        </w:rPr>
        <w:t xml:space="preserve">the influence of barriers on populations depends on both a species’ movement ability and the quantity, quality, and spatial arrangement of habitats, for many species the biological impacts of a ‘wall’ are comparable to those of a ‘fence’. What matters is whether the barrier is passable, and from a jaguar’s point of view, an </w:t>
      </w:r>
      <w:proofErr w:type="spellStart"/>
      <w:r w:rsidRPr="00681AD2">
        <w:rPr>
          <w:rStyle w:val="StyleUnderline"/>
        </w:rPr>
        <w:t>uncrossable</w:t>
      </w:r>
      <w:proofErr w:type="spellEnd"/>
      <w:r w:rsidRPr="00681AD2">
        <w:rPr>
          <w:rStyle w:val="StyleUnderline"/>
        </w:rPr>
        <w:t xml:space="preserve"> fence has the same effect as a wall. </w:t>
      </w:r>
      <w:r w:rsidRPr="00681AD2">
        <w:rPr>
          <w:sz w:val="12"/>
        </w:rPr>
        <w:t xml:space="preserve">3) </w:t>
      </w:r>
      <w:r w:rsidRPr="00681AD2">
        <w:rPr>
          <w:rStyle w:val="StyleUnderline"/>
        </w:rPr>
        <w:t>The border wall devalues conservation investment and scientific research.</w:t>
      </w:r>
      <w:r w:rsidRPr="00681AD2">
        <w:rPr>
          <w:sz w:val="12"/>
        </w:rPr>
        <w:t xml:space="preserve"> The U.S. and Mexican governments, tribes, non-governmental organizations, and private landowners have set aside many millions of acres of protected land and invested millions of dollars in conservation, often </w:t>
      </w:r>
      <w:proofErr w:type="spellStart"/>
      <w:r w:rsidRPr="00681AD2">
        <w:rPr>
          <w:sz w:val="12"/>
        </w:rPr>
        <w:t>binationally</w:t>
      </w:r>
      <w:proofErr w:type="spellEnd"/>
      <w:r w:rsidRPr="00681AD2">
        <w:rPr>
          <w:sz w:val="12"/>
        </w:rPr>
        <w:t xml:space="preserve"> coordinated (Peters and Clark 2018). Within 80 kilometers of the border, 4.5 million hectares of U.S. and Mexican protected areas are managed for biodiversity conservation (comparable to IUCN Protected Areas Categories I-IV) in addition to 2.6 million hectares managed for sustainable multi-use (IUCN Categories V-VI; Appendix S2). In total, 18% of the borderlands contain protected lands. This includes four clusters of protected lands that sandwich a total of 400 border kilometers to create contiguous </w:t>
      </w:r>
      <w:proofErr w:type="spellStart"/>
      <w:r w:rsidRPr="00681AD2">
        <w:rPr>
          <w:sz w:val="12"/>
        </w:rPr>
        <w:t>binational</w:t>
      </w:r>
      <w:proofErr w:type="spellEnd"/>
      <w:r w:rsidRPr="00681AD2">
        <w:rPr>
          <w:sz w:val="12"/>
        </w:rPr>
        <w:t xml:space="preserve"> habitat corridors through the Sonoran Desert, Sky Islands, Big Bend, and Lower Rio Grande (Figure 1). </w:t>
      </w:r>
      <w:r w:rsidRPr="00681AD2">
        <w:rPr>
          <w:rStyle w:val="StyleUnderline"/>
        </w:rPr>
        <w:t xml:space="preserve">Numerous </w:t>
      </w:r>
      <w:proofErr w:type="spellStart"/>
      <w:r w:rsidRPr="00681AD2">
        <w:rPr>
          <w:rStyle w:val="StyleUnderline"/>
        </w:rPr>
        <w:t>binational</w:t>
      </w:r>
      <w:proofErr w:type="spellEnd"/>
      <w:r w:rsidRPr="00681AD2">
        <w:rPr>
          <w:rStyle w:val="StyleUnderline"/>
        </w:rPr>
        <w:t xml:space="preserve"> collaborations have also targeted specific species, like the </w:t>
      </w:r>
      <w:proofErr w:type="spellStart"/>
      <w:r w:rsidRPr="00681AD2">
        <w:rPr>
          <w:rStyle w:val="StyleUnderline"/>
        </w:rPr>
        <w:t>binational</w:t>
      </w:r>
      <w:proofErr w:type="spellEnd"/>
      <w:r w:rsidRPr="00681AD2">
        <w:rPr>
          <w:rStyle w:val="StyleUnderline"/>
        </w:rPr>
        <w:t xml:space="preserve"> aerial census of endangered Sonoran pronghorn. The wall places such investments at risk by undermining their objectives and diverting funds away from conservation projects and towards barrier construction.</w:t>
      </w:r>
      <w:r w:rsidRPr="00681AD2">
        <w:rPr>
          <w:sz w:val="12"/>
        </w:rPr>
        <w:t xml:space="preserve"> The wall and associated security operations also obstruct scientific research. U.S. and Mexican scientists have shared distressing stories of being intimidated, harassed, and delayed by border security officers. </w:t>
      </w:r>
      <w:proofErr w:type="spellStart"/>
      <w:r w:rsidRPr="00681AD2">
        <w:rPr>
          <w:sz w:val="12"/>
        </w:rPr>
        <w:t>Binational</w:t>
      </w:r>
      <w:proofErr w:type="spellEnd"/>
      <w:r w:rsidRPr="00681AD2">
        <w:rPr>
          <w:sz w:val="12"/>
        </w:rPr>
        <w:t xml:space="preserve"> </w:t>
      </w:r>
      <w:r w:rsidRPr="00681AD2">
        <w:rPr>
          <w:sz w:val="12"/>
        </w:rPr>
        <w:lastRenderedPageBreak/>
        <w:t xml:space="preserve">meetings and other collaborative activities become inconvenient and 3 constrained by the hours required </w:t>
      </w:r>
      <w:proofErr w:type="gramStart"/>
      <w:r w:rsidRPr="00681AD2">
        <w:rPr>
          <w:sz w:val="12"/>
        </w:rPr>
        <w:t>to pass</w:t>
      </w:r>
      <w:proofErr w:type="gramEnd"/>
      <w:r w:rsidRPr="00681AD2">
        <w:rPr>
          <w:sz w:val="12"/>
        </w:rPr>
        <w:t xml:space="preserve"> border security checkpoints. </w:t>
      </w:r>
      <w:r w:rsidRPr="00681AD2">
        <w:rPr>
          <w:rStyle w:val="StyleUnderline"/>
        </w:rPr>
        <w:t>These factors diminish the amount of much-needed scientific work conducted in the borderlands.</w:t>
      </w:r>
      <w:r w:rsidRPr="00681AD2">
        <w:rPr>
          <w:sz w:val="12"/>
        </w:rPr>
        <w:t xml:space="preserve"> </w:t>
      </w:r>
      <w:r w:rsidRPr="00681AD2">
        <w:rPr>
          <w:rStyle w:val="StyleUnderline"/>
        </w:rPr>
        <w:t>This is especially concerning given that waiving of environmental laws means independent research may provide the best source of scientific insight into the wall’s impacts on biodiversity.</w:t>
      </w:r>
    </w:p>
    <w:p w:rsidR="00BD5A56" w:rsidRPr="00681AD2" w:rsidRDefault="00BD5A56" w:rsidP="00A0510C"/>
    <w:p w:rsidR="006348EE" w:rsidRPr="00681AD2" w:rsidRDefault="006348EE" w:rsidP="00A0510C"/>
    <w:p w:rsidR="006348EE" w:rsidRPr="00681AD2" w:rsidRDefault="006348EE" w:rsidP="00A0510C"/>
    <w:p w:rsidR="006348EE" w:rsidRPr="00681AD2" w:rsidRDefault="006348EE" w:rsidP="006348EE">
      <w:pPr>
        <w:pStyle w:val="Heading4"/>
      </w:pPr>
      <w:r w:rsidRPr="00681AD2">
        <w:t xml:space="preserve">Biodiversity key to </w:t>
      </w:r>
      <w:r w:rsidR="00EE42C7" w:rsidRPr="00681AD2">
        <w:t>global survival</w:t>
      </w:r>
    </w:p>
    <w:p w:rsidR="006348EE" w:rsidRPr="00681AD2" w:rsidRDefault="006348EE" w:rsidP="006348EE">
      <w:pPr>
        <w:rPr>
          <w:b/>
          <w:bCs/>
          <w:sz w:val="26"/>
        </w:rPr>
      </w:pPr>
      <w:r w:rsidRPr="00681AD2">
        <w:rPr>
          <w:rStyle w:val="Style13ptBold"/>
        </w:rPr>
        <w:t>Albert-</w:t>
      </w:r>
      <w:proofErr w:type="spellStart"/>
      <w:r w:rsidRPr="00681AD2">
        <w:rPr>
          <w:rStyle w:val="Style13ptBold"/>
        </w:rPr>
        <w:t>Ludwigs</w:t>
      </w:r>
      <w:proofErr w:type="spellEnd"/>
      <w:r w:rsidRPr="00681AD2">
        <w:rPr>
          <w:rStyle w:val="Style13ptBold"/>
        </w:rPr>
        <w:t>-</w:t>
      </w:r>
      <w:proofErr w:type="spellStart"/>
      <w:r w:rsidRPr="00681AD2">
        <w:rPr>
          <w:rStyle w:val="Style13ptBold"/>
        </w:rPr>
        <w:t>Universität</w:t>
      </w:r>
      <w:proofErr w:type="spellEnd"/>
      <w:r w:rsidRPr="00681AD2">
        <w:rPr>
          <w:rStyle w:val="Style13ptBold"/>
        </w:rPr>
        <w:t xml:space="preserve"> Freiburg 11 </w:t>
      </w:r>
      <w:r w:rsidRPr="00681AD2">
        <w:rPr>
          <w:sz w:val="16"/>
        </w:rPr>
        <w:t>(Albert-</w:t>
      </w:r>
      <w:proofErr w:type="spellStart"/>
      <w:r w:rsidRPr="00681AD2">
        <w:rPr>
          <w:sz w:val="16"/>
        </w:rPr>
        <w:t>Ludwigs</w:t>
      </w:r>
      <w:proofErr w:type="spellEnd"/>
      <w:r w:rsidRPr="00681AD2">
        <w:rPr>
          <w:sz w:val="16"/>
        </w:rPr>
        <w:t>-</w:t>
      </w:r>
      <w:proofErr w:type="spellStart"/>
      <w:r w:rsidRPr="00681AD2">
        <w:rPr>
          <w:sz w:val="16"/>
        </w:rPr>
        <w:t>Universität</w:t>
      </w:r>
      <w:proofErr w:type="spellEnd"/>
      <w:r w:rsidRPr="00681AD2">
        <w:rPr>
          <w:sz w:val="16"/>
        </w:rPr>
        <w:t xml:space="preserve"> Freiburg (2011, August 14). “Biodiversity key to Earth's life-support functions in a changing world.” </w:t>
      </w:r>
      <w:proofErr w:type="spellStart"/>
      <w:r w:rsidRPr="00681AD2">
        <w:rPr>
          <w:sz w:val="16"/>
        </w:rPr>
        <w:t>ScienceDaily</w:t>
      </w:r>
      <w:proofErr w:type="spellEnd"/>
      <w:r w:rsidRPr="00681AD2">
        <w:rPr>
          <w:sz w:val="16"/>
        </w:rPr>
        <w:t xml:space="preserve"> http://www.sciencedaily.com</w:t>
      </w:r>
      <w:r w:rsidRPr="00681AD2">
        <w:rPr>
          <w:sz w:val="16"/>
        </w:rPr>
        <w:softHyphen/>
        <w:t>/releases/2011/08/110811084513.htm)</w:t>
      </w:r>
    </w:p>
    <w:p w:rsidR="006348EE" w:rsidRPr="00681AD2" w:rsidRDefault="006348EE" w:rsidP="006348EE">
      <w:pPr>
        <w:rPr>
          <w:rStyle w:val="StyleUnderline"/>
        </w:rPr>
      </w:pPr>
    </w:p>
    <w:p w:rsidR="006348EE" w:rsidRPr="00681AD2" w:rsidRDefault="006348EE" w:rsidP="006348EE">
      <w:pPr>
        <w:rPr>
          <w:rStyle w:val="StyleUnderline"/>
        </w:rPr>
      </w:pPr>
      <w:r w:rsidRPr="00681AD2">
        <w:rPr>
          <w:rStyle w:val="StyleUnderline"/>
        </w:rPr>
        <w:t>The biological diversity of organisms</w:t>
      </w:r>
      <w:r w:rsidRPr="00681AD2">
        <w:t xml:space="preserve"> on Earth is not just something we enjoy when taking a walk through a blossoming meadow in spring; </w:t>
      </w:r>
      <w:r w:rsidRPr="00681AD2">
        <w:rPr>
          <w:rStyle w:val="StyleUnderline"/>
        </w:rPr>
        <w:t xml:space="preserve">it is also the basis for countless products and services provided by nature, including food, building materials, and medicines as well as the self-purifying qualities of water and protection against erosion. These so-called ecosystem services are what </w:t>
      </w:r>
      <w:proofErr w:type="gramStart"/>
      <w:r w:rsidRPr="00681AD2">
        <w:rPr>
          <w:rStyle w:val="StyleUnderline"/>
        </w:rPr>
        <w:t>makes</w:t>
      </w:r>
      <w:proofErr w:type="gramEnd"/>
      <w:r w:rsidRPr="00681AD2">
        <w:rPr>
          <w:rStyle w:val="StyleUnderline"/>
        </w:rPr>
        <w:t xml:space="preserve"> Earth inhabitable for humans. </w:t>
      </w:r>
      <w:r w:rsidRPr="00681AD2">
        <w:t xml:space="preserve">They are based on ecological processes, such as photosynthesis, the production of biomass, or nutrient cycles. </w:t>
      </w:r>
      <w:r w:rsidRPr="00681AD2">
        <w:rPr>
          <w:rStyle w:val="Emphasis"/>
        </w:rPr>
        <w:t>Since biodiversity is on the decline, both on a global and a local scale</w:t>
      </w:r>
      <w:r w:rsidRPr="00681AD2">
        <w:t xml:space="preserve">, researchers are asking the question as to </w:t>
      </w:r>
      <w:r w:rsidRPr="00681AD2">
        <w:rPr>
          <w:rStyle w:val="StyleUnderline"/>
        </w:rPr>
        <w:t xml:space="preserve">what role the diversity of organisms plays in maintaining these ecological processes and thus in providing the ecosystem's vital products and services. </w:t>
      </w:r>
      <w:r w:rsidRPr="00681AD2">
        <w:t xml:space="preserve">In an international research group led by Prof. Dr. Michel </w:t>
      </w:r>
      <w:proofErr w:type="spellStart"/>
      <w:r w:rsidRPr="00681AD2">
        <w:t>Loreau</w:t>
      </w:r>
      <w:proofErr w:type="spellEnd"/>
      <w:r w:rsidRPr="00681AD2">
        <w:t xml:space="preserve"> from Canada, </w:t>
      </w:r>
      <w:r w:rsidRPr="00681AD2">
        <w:rPr>
          <w:rStyle w:val="StyleUnderline"/>
        </w:rPr>
        <w:t>ecologists from ten different universities and research institutes</w:t>
      </w:r>
      <w:r w:rsidRPr="00681AD2">
        <w:t>, including Prof. Dr. Michael Scherer-</w:t>
      </w:r>
      <w:proofErr w:type="spellStart"/>
      <w:r w:rsidRPr="00681AD2">
        <w:t>Lorenzen</w:t>
      </w:r>
      <w:proofErr w:type="spellEnd"/>
      <w:r w:rsidRPr="00681AD2">
        <w:t xml:space="preserve"> from the University of Freiburg, </w:t>
      </w:r>
      <w:r w:rsidRPr="00681AD2">
        <w:rPr>
          <w:rStyle w:val="StyleUnderline"/>
        </w:rPr>
        <w:t>compiled findings from numerous biodiversity experiments</w:t>
      </w:r>
      <w:r w:rsidRPr="00681AD2">
        <w:t xml:space="preserve"> and reanalyzed them. These experiments simulated the loss of plant species and attempted to determine the consequences for the functioning of ecosystems, </w:t>
      </w:r>
      <w:r w:rsidRPr="00681AD2">
        <w:rPr>
          <w:rStyle w:val="StyleUnderline"/>
        </w:rPr>
        <w:t>most of them coming to the conclusion that a higher level of biodiversity is accompanied by an increase in ecosystem processes.</w:t>
      </w:r>
      <w:r w:rsidRPr="00681AD2">
        <w:t xml:space="preserve">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w:t>
      </w:r>
      <w:r w:rsidRPr="00681AD2">
        <w:rPr>
          <w:rStyle w:val="StyleUnderline"/>
        </w:rPr>
        <w:t>They found that 84 percent of the 147 plant species included in the experiments promoted ecological processes in at least one case</w:t>
      </w:r>
      <w:r w:rsidRPr="00681AD2">
        <w:rPr>
          <w:rStyle w:val="Emphasis"/>
        </w:rPr>
        <w:t>. The more years, locations, ecosystem processes, and scenarios of global change -- such as global warming or land use intensity -- the experiments took into account, the more plant species were necessary to guarantee the functioning of the ecosystems</w:t>
      </w:r>
      <w:r w:rsidRPr="00681AD2">
        <w:rPr>
          <w:rStyle w:val="StyleUnderline"/>
        </w:rPr>
        <w:t>. Moreover, other species were always necessary to keep the ecosystem processes running under the different combinations of influencing factors. These findings indicate that much more biodiversity is necessary to keep ecosystems functioning in a world that is changing ever faster. The protection of diversity is thus a crucial factor in maintaining Earth's life-support functions.</w:t>
      </w:r>
    </w:p>
    <w:p w:rsidR="006348EE" w:rsidRPr="00681AD2" w:rsidRDefault="006348EE" w:rsidP="00A0510C"/>
    <w:p w:rsidR="00E22273" w:rsidRPr="00681AD2" w:rsidRDefault="00E22273" w:rsidP="00A0510C"/>
    <w:p w:rsidR="00BD5A56" w:rsidRPr="00681AD2" w:rsidRDefault="00BD5A56" w:rsidP="00BD5A56">
      <w:pPr>
        <w:pStyle w:val="Heading2"/>
        <w:rPr>
          <w:lang w:eastAsia="ja-JP"/>
        </w:rPr>
      </w:pPr>
      <w:r w:rsidRPr="00681AD2">
        <w:rPr>
          <w:lang w:eastAsia="ja-JP"/>
        </w:rPr>
        <w:lastRenderedPageBreak/>
        <w:t>Uniqueness</w:t>
      </w:r>
    </w:p>
    <w:p w:rsidR="005F7F57" w:rsidRPr="00681AD2" w:rsidRDefault="005F7F57" w:rsidP="005F7F57">
      <w:pPr>
        <w:pStyle w:val="Heading3"/>
        <w:rPr>
          <w:lang w:eastAsia="ja-JP"/>
        </w:rPr>
      </w:pPr>
      <w:r w:rsidRPr="00681AD2">
        <w:rPr>
          <w:lang w:eastAsia="ja-JP"/>
        </w:rPr>
        <w:lastRenderedPageBreak/>
        <w:t>Uniqueness – No Wall Funding Now</w:t>
      </w:r>
    </w:p>
    <w:p w:rsidR="005F7F57" w:rsidRPr="00681AD2" w:rsidRDefault="005F7F57" w:rsidP="005F7F57">
      <w:pPr>
        <w:rPr>
          <w:lang w:eastAsia="ja-JP"/>
        </w:rPr>
      </w:pPr>
    </w:p>
    <w:p w:rsidR="005F7F57" w:rsidRPr="00681AD2" w:rsidRDefault="005F7F57" w:rsidP="005F7F57">
      <w:pPr>
        <w:pStyle w:val="Heading4"/>
      </w:pPr>
      <w:r w:rsidRPr="00681AD2">
        <w:t>No money for the wall – legislation isn’t good enough</w:t>
      </w:r>
    </w:p>
    <w:p w:rsidR="005F7F57" w:rsidRPr="00681AD2" w:rsidRDefault="005F7F57" w:rsidP="005F7F57">
      <w:r w:rsidRPr="00681AD2">
        <w:rPr>
          <w:rStyle w:val="Style13ptBold"/>
        </w:rPr>
        <w:t>Chapman 17</w:t>
      </w:r>
      <w:r w:rsidRPr="00681AD2">
        <w:t xml:space="preserve"> (Steve Chapman is a columnist and editorial writer for the Chicago Tribune, Reason, Why Trump's Wall Is Not Going to Happen, https://reason.com/archives/2017/08/27/why-trumps-wall-is-not-going-to-happen, 8-27-2017, 6-28-2018) DG</w:t>
      </w:r>
    </w:p>
    <w:p w:rsidR="005F7F57" w:rsidRPr="00681AD2" w:rsidRDefault="005F7F57" w:rsidP="005F7F57">
      <w:pPr>
        <w:rPr>
          <w:rStyle w:val="StyleUnderline"/>
        </w:rPr>
      </w:pPr>
      <w:r w:rsidRPr="00681AD2">
        <w:rPr>
          <w:rStyle w:val="StyleUnderline"/>
        </w:rPr>
        <w:t>Donald Trump has served one-seventh of his constitutionally allotted term of office, and given his talent for self-destruction, there is no guarantee he will get to serve the remaining six-sevenths.</w:t>
      </w:r>
      <w:r w:rsidRPr="00681AD2">
        <w:t xml:space="preserve"> But whether he does or not, one thing is a safe bet: </w:t>
      </w:r>
      <w:r w:rsidRPr="00681AD2">
        <w:rPr>
          <w:rStyle w:val="StyleUnderline"/>
        </w:rPr>
        <w:t xml:space="preserve">When he leaves the White House, there will not be a wall running the length of our southern border. </w:t>
      </w:r>
      <w:r w:rsidRPr="00681AD2">
        <w:t xml:space="preserve">This may come as a shock to his more devoted followers. They cheered madly, and still cheer madly, at his promises to build a wall that Mexico will pay for. "Believe me, one way or the other, we're going to get that wall," he told a rally in Phoenix on Tuesday—even "if we have to close down our government." </w:t>
      </w:r>
      <w:r w:rsidRPr="00681AD2">
        <w:rPr>
          <w:rStyle w:val="StyleUnderline"/>
        </w:rPr>
        <w:t xml:space="preserve">Between now and the end of September, Congress needs to pass legislation to raise the federal debt ceiling and extend funding to keep the government operating. Trump's threat is to veto any such bill unless it features money for the wall. </w:t>
      </w:r>
      <w:r w:rsidRPr="00681AD2">
        <w:t>Senate Republican leader Mitch McConnell, however, said, "</w:t>
      </w:r>
      <w:r w:rsidRPr="00681AD2">
        <w:rPr>
          <w:rStyle w:val="StyleUnderline"/>
        </w:rPr>
        <w:t xml:space="preserve">There is zero chance, no chance, </w:t>
      </w:r>
      <w:proofErr w:type="gramStart"/>
      <w:r w:rsidRPr="00681AD2">
        <w:rPr>
          <w:rStyle w:val="StyleUnderline"/>
        </w:rPr>
        <w:t>we</w:t>
      </w:r>
      <w:proofErr w:type="gramEnd"/>
      <w:r w:rsidRPr="00681AD2">
        <w:rPr>
          <w:rStyle w:val="StyleUnderline"/>
        </w:rPr>
        <w:t xml:space="preserve"> won't raise the debt ceiling." House Speaker Paul Ryan scoffs at the idea of a government shutdown. To get a bill with wall funds through the Senate would require 60 votes. Every Republican and eight Democrats would have to agree, and that is not going to happen.</w:t>
      </w:r>
      <w:r w:rsidRPr="00681AD2">
        <w:t xml:space="preserve"> Both Senate Democratic leader Chuck Schumer and House Democratic leader Nancy Pelosi have invited Trump to take a long walk off a short pier. They say they won't support the barrier under any circumstances. This response no doubt makes many Republicans secretly grateful, because they regard the proposal as what the late Democratic Sen. Daniel Patrick Moynihan referred to as "boob bait for Bubba"—a tough-sounding but dumb idea useful for appealing to a certain segment of the electorate that is not well-informed or discerning on matters of policy. </w:t>
      </w:r>
      <w:r w:rsidRPr="00681AD2">
        <w:rPr>
          <w:rStyle w:val="StyleUnderline"/>
        </w:rPr>
        <w:t>Plenty of GOP members would rather put Barack Obama on Mount Rushmore than underwrite this addled project. The Department of Homeland Security says it would cost $22 billion—and a study by the Democratic staff of the Senate homeland security committee priced it at nearly $70 billion.</w:t>
      </w:r>
      <w:r w:rsidRPr="00681AD2">
        <w:t xml:space="preserve"> In April, The Wall Street Journal reported, "Not a single member of Congress who represents the territory on the southwest border said they support </w:t>
      </w:r>
      <w:r w:rsidRPr="00681AD2">
        <w:rPr>
          <w:rStyle w:val="StyleUnderline"/>
        </w:rPr>
        <w:t>President Donald Trump's request for $1.4 billion to begin construction of his promised wall." That's one reason he's angry with Arizona's two Republican senators. Doubt has seeped out of Trump's Cabinet room. As secretary of homeland security, before becoming White House chief of staff, John Kelly admitted, "It's unlikely that we will build a wall or physical barrier from sea to shining sea.</w:t>
      </w:r>
      <w:r w:rsidRPr="00681AD2">
        <w:t xml:space="preserve">" Interior Secretary Ryan </w:t>
      </w:r>
      <w:proofErr w:type="spellStart"/>
      <w:r w:rsidRPr="00681AD2">
        <w:t>Zinke</w:t>
      </w:r>
      <w:proofErr w:type="spellEnd"/>
      <w:r w:rsidRPr="00681AD2">
        <w:t xml:space="preserve"> has also been equivocal. Trump faces some daunting obstacles in trying to get his way. One is that the wall is not very popular. </w:t>
      </w:r>
      <w:r w:rsidRPr="00681AD2">
        <w:rPr>
          <w:rStyle w:val="StyleUnderline"/>
        </w:rPr>
        <w:t>A poll by Rasmussen Reports found that only 37 percent of likely voters support the idea. Another is that Trump is not very popular, with an approval rating matching that of the wall. Those numbers won't intimidate many members of Congress. Shutting down the government would be bad for GOP lawmakers, who recall the negative fallout when they did it in 2013.</w:t>
      </w:r>
      <w:r w:rsidRPr="00681AD2">
        <w:t xml:space="preserve"> But it would be worse for Trump. If the president threatens a closure and it happens, he will be slathered in blame from head to toe. </w:t>
      </w:r>
      <w:r w:rsidRPr="00681AD2">
        <w:rPr>
          <w:rStyle w:val="StyleUnderline"/>
        </w:rPr>
        <w:t>Let's not forget the comical absurdity at the center of this dispute: Voters were assured by Trump that the cost of his barricade would fall exclusively on our southern neighbor</w:t>
      </w:r>
      <w:r w:rsidRPr="00681AD2">
        <w:t xml:space="preserve">. But Mexico has declined the opportunity. In a January 27 phone conversation with Mexican President Enrique Pena Nieto, </w:t>
      </w:r>
      <w:r w:rsidRPr="00681AD2">
        <w:rPr>
          <w:rStyle w:val="StyleUnderline"/>
        </w:rPr>
        <w:t>Trump pleaded: "I have to have Mexico pay for the wall. I have to. I have been talking about it for a two-year period." It didn't work. Pena Nieto said bluntly, "My position has been and will continue to be very firm, saying that Mexico cannot pay for the wall</w:t>
      </w:r>
      <w:r w:rsidRPr="00681AD2">
        <w:t xml:space="preserve">." The impasse led to an unintended exercise in hilarity by White House press secretary Sarah Huckabee Sanders on Thursday. When a reporter noted that Trump no longer says Mexico is going to bear the </w:t>
      </w:r>
      <w:r w:rsidRPr="00681AD2">
        <w:lastRenderedPageBreak/>
        <w:t xml:space="preserve">cost, she replied, "He hasn't said they're not, either." </w:t>
      </w:r>
      <w:r w:rsidRPr="00681AD2">
        <w:rPr>
          <w:rStyle w:val="StyleUnderline"/>
        </w:rPr>
        <w:t>Mexico isn't going to pay for the wall, and the U.S. Congress isn't going to pay for the wall. One of these days, Trump and his followers will have to face the truth: It was a 2,000-mile fraud.</w:t>
      </w:r>
    </w:p>
    <w:p w:rsidR="00BD5A56" w:rsidRPr="00681AD2" w:rsidRDefault="00BD5A56" w:rsidP="00A0510C">
      <w:pPr>
        <w:rPr>
          <w:lang w:eastAsia="ja-JP"/>
        </w:rPr>
      </w:pPr>
    </w:p>
    <w:p w:rsidR="0054473D" w:rsidRPr="00681AD2" w:rsidRDefault="0054473D" w:rsidP="0054473D">
      <w:pPr>
        <w:pStyle w:val="Heading4"/>
      </w:pPr>
      <w:r w:rsidRPr="00681AD2">
        <w:t>Trump won’t get funding for wall now – multiple spending proposals shut down</w:t>
      </w:r>
    </w:p>
    <w:p w:rsidR="0054473D" w:rsidRPr="00681AD2" w:rsidRDefault="0054473D" w:rsidP="0054473D">
      <w:pPr>
        <w:rPr>
          <w:rStyle w:val="Style13ptBold"/>
        </w:rPr>
      </w:pPr>
      <w:r w:rsidRPr="00681AD2">
        <w:rPr>
          <w:rStyle w:val="Style13ptBold"/>
        </w:rPr>
        <w:t xml:space="preserve">Fredericks, 6/26 </w:t>
      </w:r>
      <w:r w:rsidRPr="00681AD2">
        <w:t>(Bob is an editor for the NY Post, NY Post, “Trump says he wants another $1.6 billion for border wall,” https://nypost.com/2018/06/26/trump-says-he-wants-another-1-6-billion-for-border-wall/, AMN)</w:t>
      </w:r>
    </w:p>
    <w:p w:rsidR="0054473D" w:rsidRPr="00681AD2" w:rsidRDefault="0054473D" w:rsidP="0054473D">
      <w:r w:rsidRPr="00681AD2">
        <w:rPr>
          <w:rStyle w:val="StyleUnderline"/>
        </w:rPr>
        <w:t>President Trump said Tuesday he would ask Congress for more money to pay for his proposed wall along the southern border so it could be finished faster</w:t>
      </w:r>
      <w:r w:rsidRPr="00681AD2">
        <w:t xml:space="preserve">. “We’re discussing today the funding of the wall which we very much need. We’re going to ask for an increase in wall spending so we can finish it quicker,” Trump told reporters during a </w:t>
      </w:r>
      <w:proofErr w:type="spellStart"/>
      <w:r w:rsidRPr="00681AD2">
        <w:t>sitdown</w:t>
      </w:r>
      <w:proofErr w:type="spellEnd"/>
      <w:r w:rsidRPr="00681AD2">
        <w:t xml:space="preserve"> with GOP lawmakers to discuss immigration. “We’re spending $1.6 billion now,” the president said, referring to money included in a massive spending bill he signed in March. “There is a plan for another $1.6 billion, but I’d like to ask this room if we can increase it. I think in light of what’s happened with the drugs, with the human smuggling, with all of the problems, we have to have the wall. We have to have the wall. It stops the drugs, it stops people that we don’t want to have, and it gives us security and safety,” he said. </w:t>
      </w:r>
      <w:r w:rsidRPr="00681AD2">
        <w:rPr>
          <w:rStyle w:val="StyleUnderline"/>
        </w:rPr>
        <w:t>The House voted down a conservative bill last week that included the $25 billion that the administration said it needed to pay for the wall. A compromise deal crafted by House conservatives and GOP lawmakers that also includes the $25 billion was expected to come up for a vote Wednesday</w:t>
      </w:r>
      <w:r w:rsidRPr="00681AD2">
        <w:t>. But conservatives don’t like it because, like the defeated bill, it allows a path to citizenship for the Dreamers. And even if it passed, it would be DOA in the Senate, where no Democrats have voiced any support for it. The president himself called the compromise — which would outlaw the separation of families at the border — a waste of time because it could never get 60 votes in the Senate. House Speaker Paul Ryan told reporters Tuesday he doesn’t have a Plan B if the compromise bill fails, though some GOP lawmakers have toyed with the idea of a stand-alone bill that would only address family separations. “If that doesn’t succeed, then we’ll cross that bridge. But the last thing I want to do is undercut a vote on what is a great consensus bill,” he said. The compromise could be the president’s last chance before another spending bill comes due in the fall</w:t>
      </w:r>
      <w:r w:rsidRPr="00681AD2">
        <w:rPr>
          <w:rStyle w:val="StyleUnderline"/>
        </w:rPr>
        <w:t>. Trump had previously threatened to shut down the government at the end of September if lawmakers do not meet his funding demands for his wall, which he had repeatedly promised that Mexico would pay for. But Mexico has made it clear it is not paying for the wall.</w:t>
      </w:r>
      <w:r w:rsidRPr="00681AD2">
        <w:t xml:space="preserve"> Also Tuesday, Health and Human Services Secretary Alex </w:t>
      </w:r>
      <w:proofErr w:type="spellStart"/>
      <w:r w:rsidRPr="00681AD2">
        <w:t>Azar</w:t>
      </w:r>
      <w:proofErr w:type="spellEnd"/>
      <w:r w:rsidRPr="00681AD2">
        <w:t xml:space="preserve"> told Congress that the total number of migrant children in federal custody after being separated from their parents has barely changed since last week. At a Senate Finance Committee hearing, </w:t>
      </w:r>
      <w:proofErr w:type="spellStart"/>
      <w:r w:rsidRPr="00681AD2">
        <w:t>Azar</w:t>
      </w:r>
      <w:proofErr w:type="spellEnd"/>
      <w:r w:rsidRPr="00681AD2">
        <w:t xml:space="preserve"> said HHS currently has 2,047 migrant children in its custody because of the Trump administration’s zero tolerance policy at the southwest border. That’s only six fewer children in total than the 2,053 HHS had previously reported as of Wednesday of last week. </w:t>
      </w:r>
      <w:proofErr w:type="spellStart"/>
      <w:r w:rsidRPr="00681AD2">
        <w:t>Azar</w:t>
      </w:r>
      <w:proofErr w:type="spellEnd"/>
      <w:r w:rsidRPr="00681AD2">
        <w:t xml:space="preserve"> didn’t say whether in the meantime additional children had been transferred to HHS. That’s nowhere near enough progress, Democratic senators questioning the health chief said. “HHS, Homeland Security, and the Justice Department seem to be doing a lot more to add to the bedlam and deflect blame than they’re doing to tell parents where their kids are,” said Oregon Democrat Ron Wyden. Chairman Orrin Hatch (R-Utah) defended </w:t>
      </w:r>
      <w:proofErr w:type="spellStart"/>
      <w:r w:rsidRPr="00681AD2">
        <w:t>Azar</w:t>
      </w:r>
      <w:proofErr w:type="spellEnd"/>
      <w:r w:rsidRPr="00681AD2">
        <w:t xml:space="preserve">, telling him: “You’ve clearly been saddled with some really tough problems, and I have confidence you’ll handle them expeditiously and well.” Meanwhile, Vice President Mike Pence and Homeland Security chief </w:t>
      </w:r>
      <w:proofErr w:type="spellStart"/>
      <w:r w:rsidRPr="00681AD2">
        <w:t>Kirstjen</w:t>
      </w:r>
      <w:proofErr w:type="spellEnd"/>
      <w:r w:rsidRPr="00681AD2">
        <w:t xml:space="preserve"> Nielsen will meet Thursday in Guatemala to discuss the immigration issue on the southern border with the presidents of Guatemala and Honduras and the vice president of El Salvador.</w:t>
      </w:r>
    </w:p>
    <w:p w:rsidR="00A0510C" w:rsidRPr="00681AD2" w:rsidRDefault="00A0510C" w:rsidP="00A0510C"/>
    <w:p w:rsidR="00052972" w:rsidRPr="00681AD2" w:rsidRDefault="00FB1005" w:rsidP="00FB1005">
      <w:pPr>
        <w:pStyle w:val="Heading2"/>
      </w:pPr>
      <w:r w:rsidRPr="00681AD2">
        <w:lastRenderedPageBreak/>
        <w:t>Links</w:t>
      </w:r>
    </w:p>
    <w:p w:rsidR="00FB1005" w:rsidRPr="00681AD2" w:rsidRDefault="00FB1005" w:rsidP="00FB1005"/>
    <w:p w:rsidR="00FB1005" w:rsidRPr="00681AD2" w:rsidRDefault="00FB1005" w:rsidP="00FB1005">
      <w:pPr>
        <w:pStyle w:val="Heading3"/>
      </w:pPr>
      <w:r w:rsidRPr="00681AD2">
        <w:lastRenderedPageBreak/>
        <w:t>Link – Legal Immigration</w:t>
      </w:r>
    </w:p>
    <w:p w:rsidR="00FB1005" w:rsidRPr="00681AD2" w:rsidRDefault="00FB1005" w:rsidP="00FB1005"/>
    <w:p w:rsidR="00FB1005" w:rsidRPr="00681AD2" w:rsidRDefault="00FB1005" w:rsidP="00FB1005"/>
    <w:p w:rsidR="00EE42C7" w:rsidRPr="00681AD2" w:rsidRDefault="00EE42C7" w:rsidP="00EE42C7">
      <w:pPr>
        <w:pStyle w:val="Heading4"/>
        <w:rPr>
          <w:lang w:eastAsia="ja-JP"/>
        </w:rPr>
      </w:pPr>
      <w:r w:rsidRPr="00681AD2">
        <w:rPr>
          <w:lang w:eastAsia="ja-JP"/>
        </w:rPr>
        <w:t>T</w:t>
      </w:r>
      <w:r w:rsidRPr="00681AD2">
        <w:rPr>
          <w:rFonts w:hint="eastAsia"/>
          <w:lang w:eastAsia="ja-JP"/>
        </w:rPr>
        <w:t>rump won</w:t>
      </w:r>
      <w:r w:rsidRPr="00681AD2">
        <w:rPr>
          <w:lang w:eastAsia="ja-JP"/>
        </w:rPr>
        <w:t>’</w:t>
      </w:r>
      <w:r w:rsidRPr="00681AD2">
        <w:rPr>
          <w:rFonts w:hint="eastAsia"/>
          <w:lang w:eastAsia="ja-JP"/>
        </w:rPr>
        <w:t>t approve the plan without the wall</w:t>
      </w:r>
    </w:p>
    <w:p w:rsidR="00EE42C7" w:rsidRPr="00681AD2" w:rsidRDefault="00EE42C7" w:rsidP="00EE42C7">
      <w:pPr>
        <w:rPr>
          <w:sz w:val="16"/>
          <w:lang w:eastAsia="ja-JP"/>
        </w:rPr>
      </w:pPr>
      <w:r w:rsidRPr="00681AD2">
        <w:rPr>
          <w:rStyle w:val="Style13ptBold"/>
        </w:rPr>
        <w:t>Levitz, ’18</w:t>
      </w:r>
      <w:r w:rsidRPr="00681AD2">
        <w:t xml:space="preserve"> </w:t>
      </w:r>
      <w:r w:rsidRPr="00681AD2">
        <w:rPr>
          <w:sz w:val="16"/>
        </w:rPr>
        <w:t>(</w:t>
      </w:r>
      <w:r w:rsidRPr="00681AD2">
        <w:rPr>
          <w:rFonts w:hint="eastAsia"/>
          <w:sz w:val="16"/>
          <w:lang w:eastAsia="ja-JP"/>
        </w:rPr>
        <w:t xml:space="preserve">Eric, </w:t>
      </w:r>
      <w:r w:rsidRPr="00681AD2">
        <w:rPr>
          <w:sz w:val="16"/>
          <w:lang w:eastAsia="ja-JP"/>
        </w:rPr>
        <w:t>“Trump Evinces Interest in a ‘DACA for Wall’ Deal</w:t>
      </w:r>
      <w:r w:rsidRPr="00681AD2">
        <w:rPr>
          <w:rFonts w:hint="eastAsia"/>
          <w:sz w:val="16"/>
          <w:lang w:eastAsia="ja-JP"/>
        </w:rPr>
        <w:t>,</w:t>
      </w:r>
      <w:r w:rsidRPr="00681AD2">
        <w:rPr>
          <w:sz w:val="16"/>
          <w:lang w:eastAsia="ja-JP"/>
        </w:rPr>
        <w:t>”</w:t>
      </w:r>
      <w:r w:rsidRPr="00681AD2">
        <w:rPr>
          <w:rFonts w:hint="eastAsia"/>
          <w:sz w:val="16"/>
          <w:lang w:eastAsia="ja-JP"/>
        </w:rPr>
        <w:t xml:space="preserve"> 5/24, </w:t>
      </w:r>
      <w:r w:rsidRPr="00681AD2">
        <w:rPr>
          <w:sz w:val="16"/>
          <w:lang w:eastAsia="ja-JP"/>
        </w:rPr>
        <w:t>http://nymag.com/daily/intelligencer/2018/05/trump-evinces-interest-in-a-daca-for-wall-deal-dreamers-amnesty-fox-friends.html</w:t>
      </w:r>
      <w:r w:rsidRPr="00681AD2">
        <w:rPr>
          <w:rFonts w:hint="eastAsia"/>
          <w:sz w:val="16"/>
          <w:lang w:eastAsia="ja-JP"/>
        </w:rPr>
        <w:t xml:space="preserve">, </w:t>
      </w:r>
      <w:proofErr w:type="spellStart"/>
      <w:r w:rsidRPr="00681AD2">
        <w:rPr>
          <w:rFonts w:hint="eastAsia"/>
          <w:sz w:val="16"/>
          <w:lang w:eastAsia="ja-JP"/>
        </w:rPr>
        <w:t>bgm</w:t>
      </w:r>
      <w:proofErr w:type="spellEnd"/>
      <w:r w:rsidRPr="00681AD2">
        <w:rPr>
          <w:rFonts w:hint="eastAsia"/>
          <w:sz w:val="16"/>
          <w:lang w:eastAsia="ja-JP"/>
        </w:rPr>
        <w:t>)</w:t>
      </w:r>
    </w:p>
    <w:p w:rsidR="00EE42C7" w:rsidRPr="00681AD2" w:rsidRDefault="00EE42C7" w:rsidP="00EE42C7"/>
    <w:p w:rsidR="00EE42C7" w:rsidRPr="00681AD2" w:rsidRDefault="00EE42C7" w:rsidP="00EE42C7">
      <w:pPr>
        <w:rPr>
          <w:rStyle w:val="StyleUnderline"/>
        </w:rPr>
      </w:pPr>
      <w:r w:rsidRPr="00681AD2">
        <w:rPr>
          <w:rStyle w:val="StyleUnderline"/>
        </w:rPr>
        <w:t>The most plausible compromise</w:t>
      </w:r>
      <w:r w:rsidRPr="00681AD2">
        <w:rPr>
          <w:sz w:val="16"/>
        </w:rPr>
        <w:t xml:space="preserve"> between the moderates’ “pathway to citizenship for border-control pork” proposal, and the conservative hard-liners’ “give Dreamers temporary legal status for a border wall and steep cuts to family-based migration” package, </w:t>
      </w:r>
      <w:r w:rsidRPr="00681AD2">
        <w:rPr>
          <w:rStyle w:val="StyleUnderline"/>
        </w:rPr>
        <w:t>would be some species of “wall for amnesty” deal. Back in January, Chuck Schumer made Trump precisely that offer. The president turned him down, insisting on measures that would reduce America’s intake of legal immigrants</w:t>
      </w:r>
      <w:r w:rsidRPr="00681AD2">
        <w:rPr>
          <w:sz w:val="16"/>
        </w:rPr>
        <w:t xml:space="preserve"> (particularly, those from “shithole countries”). </w:t>
      </w:r>
      <w:r w:rsidRPr="00681AD2">
        <w:rPr>
          <w:rStyle w:val="StyleUnderline"/>
        </w:rPr>
        <w:t>Two months later — after his desired proposal went down in flames in the Senate — the White House told Republican congressional leaders that the president was open to a deal “to protect young immigrants from deportation in exchange for border wall funding.” Now</w:t>
      </w:r>
      <w:r w:rsidRPr="00681AD2">
        <w:rPr>
          <w:sz w:val="16"/>
        </w:rPr>
        <w:t xml:space="preserve">, in a Fox &amp; Friends interview that aired Thursday morning, </w:t>
      </w:r>
      <w:r w:rsidRPr="00681AD2">
        <w:rPr>
          <w:rStyle w:val="StyleUnderline"/>
        </w:rPr>
        <w:t xml:space="preserve">Trump suggested that his </w:t>
      </w:r>
      <w:r w:rsidRPr="00681AD2">
        <w:rPr>
          <w:rStyle w:val="Emphasis"/>
        </w:rPr>
        <w:t>red-line</w:t>
      </w:r>
      <w:r w:rsidRPr="00681AD2">
        <w:rPr>
          <w:rStyle w:val="StyleUnderline"/>
        </w:rPr>
        <w:t xml:space="preserve"> on immigration is wall funding — not lower quotas. Asked</w:t>
      </w:r>
      <w:r w:rsidRPr="00681AD2">
        <w:rPr>
          <w:sz w:val="16"/>
        </w:rPr>
        <w:t xml:space="preserve"> by Brian </w:t>
      </w:r>
      <w:proofErr w:type="spellStart"/>
      <w:r w:rsidRPr="00681AD2">
        <w:rPr>
          <w:sz w:val="16"/>
        </w:rPr>
        <w:t>Kilmeade</w:t>
      </w:r>
      <w:proofErr w:type="spellEnd"/>
      <w:r w:rsidRPr="00681AD2">
        <w:rPr>
          <w:sz w:val="16"/>
        </w:rPr>
        <w:t xml:space="preserve"> </w:t>
      </w:r>
      <w:r w:rsidRPr="00681AD2">
        <w:rPr>
          <w:rStyle w:val="StyleUnderline"/>
        </w:rPr>
        <w:t xml:space="preserve">if he could support any of the bills moving through the House, the president replied </w:t>
      </w:r>
      <w:r w:rsidRPr="00681AD2">
        <w:rPr>
          <w:rStyle w:val="Emphasis"/>
        </w:rPr>
        <w:t>“unless it includes a wall … and unless it includes very strong border security, there’ll be no approvals from me.”</w:t>
      </w:r>
    </w:p>
    <w:p w:rsidR="00EE42C7" w:rsidRPr="00681AD2" w:rsidRDefault="00EE42C7" w:rsidP="00EE42C7">
      <w:pPr>
        <w:rPr>
          <w:lang w:eastAsia="ja-JP"/>
        </w:rPr>
      </w:pPr>
    </w:p>
    <w:p w:rsidR="00EE42C7" w:rsidRPr="00681AD2" w:rsidRDefault="00EE42C7" w:rsidP="00EE42C7">
      <w:pPr>
        <w:rPr>
          <w:lang w:eastAsia="ja-JP"/>
        </w:rPr>
      </w:pPr>
    </w:p>
    <w:p w:rsidR="00FB1005" w:rsidRPr="00681AD2" w:rsidRDefault="00FB1005" w:rsidP="00FB1005">
      <w:pPr>
        <w:pStyle w:val="Heading4"/>
      </w:pPr>
      <w:r w:rsidRPr="00681AD2">
        <w:t>DACA proves Trump will demand border security in exchange for the plan</w:t>
      </w:r>
    </w:p>
    <w:p w:rsidR="00FB1005" w:rsidRPr="00681AD2" w:rsidRDefault="00FB1005" w:rsidP="00FB1005">
      <w:pPr>
        <w:rPr>
          <w:sz w:val="16"/>
        </w:rPr>
      </w:pPr>
      <w:r w:rsidRPr="00681AD2">
        <w:rPr>
          <w:rStyle w:val="Style13ptBold"/>
        </w:rPr>
        <w:t>IBD, ’17</w:t>
      </w:r>
      <w:r w:rsidRPr="00681AD2">
        <w:t xml:space="preserve"> </w:t>
      </w:r>
      <w:r w:rsidRPr="00681AD2">
        <w:rPr>
          <w:sz w:val="16"/>
        </w:rPr>
        <w:t>(</w:t>
      </w:r>
      <w:proofErr w:type="spellStart"/>
      <w:r w:rsidRPr="00681AD2">
        <w:rPr>
          <w:sz w:val="16"/>
        </w:rPr>
        <w:t>Investors</w:t>
      </w:r>
      <w:proofErr w:type="spellEnd"/>
      <w:r w:rsidRPr="00681AD2">
        <w:rPr>
          <w:sz w:val="16"/>
        </w:rPr>
        <w:t xml:space="preserve"> Business Daily, “Trump's Grand Immigration Bargain: Either Take Border Security Seriously, Or No Deal On 'Dreamers',” 10/9, https://www.investors.com/politics/editorials/trumps-grand-immigration-bargain-either-take-border-security-seriously-or-no-deal-on-dreamers/, </w:t>
      </w:r>
      <w:proofErr w:type="spellStart"/>
      <w:r w:rsidRPr="00681AD2">
        <w:rPr>
          <w:sz w:val="16"/>
        </w:rPr>
        <w:t>bgm</w:t>
      </w:r>
      <w:proofErr w:type="spellEnd"/>
      <w:r w:rsidRPr="00681AD2">
        <w:rPr>
          <w:sz w:val="16"/>
        </w:rPr>
        <w:t>)</w:t>
      </w:r>
    </w:p>
    <w:p w:rsidR="00FB1005" w:rsidRPr="00681AD2" w:rsidRDefault="00FB1005" w:rsidP="00FB1005"/>
    <w:p w:rsidR="00FB1005" w:rsidRPr="00681AD2" w:rsidRDefault="00FB1005" w:rsidP="00FB1005">
      <w:pPr>
        <w:rPr>
          <w:rStyle w:val="StyleUnderline"/>
        </w:rPr>
      </w:pPr>
      <w:r w:rsidRPr="00681AD2">
        <w:rPr>
          <w:sz w:val="16"/>
        </w:rPr>
        <w:t>Another promise fulfilled? As part of a deal that would give so-called "dreamers" a path to permanent residency or citizenship in the U.S., President Trump unveiled a 70-point immigration plan that leans heavily toward reinforcing the U.S. border against illegal crossings. It's long overdue.</w:t>
      </w:r>
      <w:r w:rsidR="00615E80" w:rsidRPr="00681AD2">
        <w:rPr>
          <w:sz w:val="16"/>
        </w:rPr>
        <w:t xml:space="preserve"> </w:t>
      </w:r>
      <w:r w:rsidRPr="00681AD2">
        <w:rPr>
          <w:rStyle w:val="StyleUnderline"/>
        </w:rPr>
        <w:t>Trump's plan, submitted on Sunday to Congress, is part of a quid pro quo to toughen our border security while giving those who are the children of illegal immigrants a shot at staying here permanently.</w:t>
      </w:r>
      <w:r w:rsidR="00615E80" w:rsidRPr="00681AD2">
        <w:rPr>
          <w:rStyle w:val="StyleUnderline"/>
        </w:rPr>
        <w:t xml:space="preserve"> </w:t>
      </w:r>
      <w:r w:rsidRPr="00681AD2">
        <w:rPr>
          <w:rStyle w:val="StyleUnderline"/>
        </w:rPr>
        <w:t>It goes a long way toward doing what Trump promised during his campaign in 2016: get tough on America's border security</w:t>
      </w:r>
      <w:r w:rsidRPr="00681AD2">
        <w:rPr>
          <w:sz w:val="16"/>
        </w:rPr>
        <w:t xml:space="preserve">, which, under President Obama, had become an open joke. Among other things, the plans would give federal agents more power to nab illegals as they cross and to detain, hold and deport them more quickly if they're caught on U.S. soil. </w:t>
      </w:r>
      <w:r w:rsidRPr="00681AD2">
        <w:rPr>
          <w:rStyle w:val="StyleUnderline"/>
        </w:rPr>
        <w:t>He also calls for a border wall and more agents to police the border with Mexico.</w:t>
      </w:r>
      <w:r w:rsidR="00615E80" w:rsidRPr="00681AD2">
        <w:rPr>
          <w:rStyle w:val="StyleUnderline"/>
        </w:rPr>
        <w:t xml:space="preserve"> </w:t>
      </w:r>
      <w:r w:rsidRPr="00681AD2">
        <w:rPr>
          <w:sz w:val="16"/>
        </w:rPr>
        <w:t>Among its 70 provisions, the plan goes a long way toward closing many of the loopholes in U.S. law that have for years made a travesty of our nation's border — including lax asylum standards, unaccompanied alien children, visa overstays and giving all levels of government, federal, state and local, the power detain those here illegally. This would, in effect, put an end to the so-called sanctuary movement, which is really little more than a refusal to obey U.S. law.</w:t>
      </w:r>
      <w:r w:rsidR="00615E80" w:rsidRPr="00681AD2">
        <w:rPr>
          <w:sz w:val="16"/>
        </w:rPr>
        <w:t xml:space="preserve"> </w:t>
      </w:r>
      <w:r w:rsidRPr="00681AD2">
        <w:rPr>
          <w:rStyle w:val="StyleUnderline"/>
        </w:rPr>
        <w:t>The goal of all this, the White House said, is to enact major changes in border security, enforcement inside the U.S. and the legal immigration system.</w:t>
      </w:r>
      <w:r w:rsidR="00615E80" w:rsidRPr="00681AD2">
        <w:rPr>
          <w:rStyle w:val="StyleUnderline"/>
        </w:rPr>
        <w:t xml:space="preserve"> </w:t>
      </w:r>
      <w:r w:rsidRPr="00681AD2">
        <w:rPr>
          <w:rStyle w:val="StyleUnderline"/>
        </w:rPr>
        <w:t>"If you don't solve these problems then you're not going to have a secure border, you're not going to have a lawful immigration system and you're not going to be able to protect American workers," a senior unnamed White House official told the Washington Times.</w:t>
      </w:r>
    </w:p>
    <w:p w:rsidR="00052972" w:rsidRPr="00681AD2" w:rsidRDefault="00052972" w:rsidP="00A80341"/>
    <w:p w:rsidR="00A0510C" w:rsidRPr="00681AD2" w:rsidRDefault="00A0510C" w:rsidP="00A0510C">
      <w:pPr>
        <w:pStyle w:val="Heading4"/>
      </w:pPr>
      <w:r w:rsidRPr="00681AD2">
        <w:t>It’s empirically a quid pro quo</w:t>
      </w:r>
    </w:p>
    <w:p w:rsidR="00A0510C" w:rsidRPr="00681AD2" w:rsidRDefault="00A0510C" w:rsidP="00A0510C">
      <w:pPr>
        <w:rPr>
          <w:sz w:val="16"/>
        </w:rPr>
      </w:pPr>
      <w:r w:rsidRPr="00681AD2">
        <w:rPr>
          <w:rStyle w:val="Style13ptBold"/>
        </w:rPr>
        <w:t>Siegel, ’16</w:t>
      </w:r>
      <w:r w:rsidRPr="00681AD2">
        <w:t xml:space="preserve"> </w:t>
      </w:r>
      <w:r w:rsidRPr="00681AD2">
        <w:rPr>
          <w:sz w:val="16"/>
        </w:rPr>
        <w:t>(</w:t>
      </w:r>
      <w:proofErr w:type="gramStart"/>
      <w:r w:rsidRPr="00681AD2">
        <w:rPr>
          <w:sz w:val="16"/>
        </w:rPr>
        <w:t>Josh,</w:t>
      </w:r>
      <w:proofErr w:type="gramEnd"/>
      <w:r w:rsidRPr="00681AD2">
        <w:rPr>
          <w:sz w:val="16"/>
        </w:rPr>
        <w:t xml:space="preserve"> “Is the Wall Possible? What Trump Can Do on Immigration,” https://www.dailysignal.com/2016/11/11/is-the-wall-possible-what-trump-can-do-on-immigration/, </w:t>
      </w:r>
      <w:proofErr w:type="spellStart"/>
      <w:r w:rsidRPr="00681AD2">
        <w:rPr>
          <w:sz w:val="16"/>
        </w:rPr>
        <w:t>bgm</w:t>
      </w:r>
      <w:proofErr w:type="spellEnd"/>
      <w:r w:rsidRPr="00681AD2">
        <w:rPr>
          <w:sz w:val="16"/>
        </w:rPr>
        <w:t>)</w:t>
      </w:r>
    </w:p>
    <w:p w:rsidR="00A0510C" w:rsidRPr="00681AD2" w:rsidRDefault="00A0510C" w:rsidP="00A0510C"/>
    <w:p w:rsidR="00A0510C" w:rsidRPr="00681AD2" w:rsidRDefault="00A0510C" w:rsidP="00A0510C">
      <w:pPr>
        <w:rPr>
          <w:sz w:val="16"/>
        </w:rPr>
      </w:pPr>
      <w:r w:rsidRPr="00681AD2">
        <w:rPr>
          <w:sz w:val="16"/>
        </w:rPr>
        <w:lastRenderedPageBreak/>
        <w:t xml:space="preserve">Pressed again, </w:t>
      </w:r>
      <w:r w:rsidRPr="00681AD2">
        <w:rPr>
          <w:rStyle w:val="StyleUnderline"/>
        </w:rPr>
        <w:t xml:space="preserve">McConnell added: “Border security is important. I think even our Democratic friends realize we haven’t done a very good job of that. Achieving border security is something that I think ought to be high on the list.” </w:t>
      </w:r>
      <w:r w:rsidRPr="00681AD2">
        <w:rPr>
          <w:sz w:val="16"/>
        </w:rPr>
        <w:t xml:space="preserve">But despite Republican control of the House and Senate, Trump’s border security plans needing congressional approval will likely be opposed by Democrats. </w:t>
      </w:r>
      <w:r w:rsidRPr="00681AD2">
        <w:rPr>
          <w:rStyle w:val="StyleUnderline"/>
        </w:rPr>
        <w:t>In the Senate, Democrats still have the power of the filibuster to block legislation. “If enforcement is his primary push, Democrats will be opposed to that unless legalization is part of the conversation,” Brown said. “That has been the quid pro quo on immigration for years.”</w:t>
      </w:r>
    </w:p>
    <w:p w:rsidR="00A0510C" w:rsidRPr="00681AD2" w:rsidRDefault="00A0510C" w:rsidP="00A0510C"/>
    <w:p w:rsidR="00A0510C" w:rsidRPr="00681AD2" w:rsidRDefault="00A0510C" w:rsidP="00A0510C"/>
    <w:p w:rsidR="00A0510C" w:rsidRPr="00681AD2" w:rsidRDefault="00A0510C" w:rsidP="00A0510C"/>
    <w:p w:rsidR="00A0510C" w:rsidRPr="00681AD2" w:rsidRDefault="00A0510C" w:rsidP="00A0510C">
      <w:pPr>
        <w:rPr>
          <w:lang w:eastAsia="ja-JP"/>
        </w:rPr>
      </w:pPr>
    </w:p>
    <w:p w:rsidR="00CB5FAF" w:rsidRPr="00681AD2" w:rsidRDefault="00CB5FAF" w:rsidP="00CB5FAF">
      <w:pPr>
        <w:pStyle w:val="Heading4"/>
      </w:pPr>
      <w:r w:rsidRPr="00681AD2">
        <w:t>Trump refuses any immigration legislation without a wall</w:t>
      </w:r>
    </w:p>
    <w:p w:rsidR="00CB5FAF" w:rsidRPr="00681AD2" w:rsidRDefault="00CB5FAF" w:rsidP="00CB5FAF">
      <w:proofErr w:type="spellStart"/>
      <w:r w:rsidRPr="00681AD2">
        <w:rPr>
          <w:rStyle w:val="Style13ptBold"/>
        </w:rPr>
        <w:t>Steinbuch</w:t>
      </w:r>
      <w:proofErr w:type="spellEnd"/>
      <w:r w:rsidRPr="00681AD2">
        <w:rPr>
          <w:rStyle w:val="Style13ptBold"/>
        </w:rPr>
        <w:t xml:space="preserve"> 5/24</w:t>
      </w:r>
      <w:r w:rsidRPr="00681AD2">
        <w:t xml:space="preserve"> (</w:t>
      </w:r>
      <w:proofErr w:type="spellStart"/>
      <w:r w:rsidRPr="00681AD2">
        <w:t>Yaron</w:t>
      </w:r>
      <w:proofErr w:type="spellEnd"/>
      <w:r w:rsidRPr="00681AD2">
        <w:t>, Reporter at New York Post, New York Post, Trump warns of no immigration bill without ‘a real wall’, https://nypost.com/2018/05/24/trump-warns-of-no-immigration-bill-without-a-real-wall/, 5-24-2018, 6-28-2018) DG</w:t>
      </w:r>
    </w:p>
    <w:p w:rsidR="00CB5FAF" w:rsidRPr="00681AD2" w:rsidRDefault="00CB5FAF" w:rsidP="00CB5FAF">
      <w:r w:rsidRPr="00681AD2">
        <w:rPr>
          <w:rStyle w:val="StyleUnderline"/>
        </w:rPr>
        <w:t>President Trump said he opposes any immigration legislation that doesn’t include “a real wall” along the Mexican border — and “very strong border security.” “Unless it improves a wall, and I mean a wall, a real wall, and unless it improves very strong border security, there’ll be no approvals from me, because I have to either approve it or not,”</w:t>
      </w:r>
      <w:r w:rsidRPr="00681AD2">
        <w:t xml:space="preserve"> Trump told “Fox &amp; Friends” in an interview that aired Thursday. Earlier this month, </w:t>
      </w:r>
      <w:r w:rsidRPr="00681AD2">
        <w:rPr>
          <w:rStyle w:val="StyleUnderline"/>
        </w:rPr>
        <w:t>Trump threatened to “close up” the country if his wall is not built. Trump also took issue with the immigration court system, saying that other countries have “security people” who “stand there and say you can’t come in</w:t>
      </w:r>
      <w:r w:rsidRPr="00681AD2">
        <w:t xml:space="preserve">” rather than judges who decide immigration claims. “Who ever heard of a system where you put people through trials? … We’re going to change the system,” he said. Moderate House Republicans are pushing a deal that could lead to citizenship for young immigrants known as “Dreamers” who were brought into the United States illegally. </w:t>
      </w:r>
      <w:r w:rsidRPr="00681AD2">
        <w:rPr>
          <w:rStyle w:val="StyleUnderline"/>
        </w:rPr>
        <w:t>The president said he was not inclined to back legislation that addresses the Obama era’s DACA and a border wall, but does not make other changes he wants to fix what he described as the “worst immigration laws in the entire world.” “I think it’s time to get the whole package,” he said. Trump added that he was disappointed the budget did not include funding for the entire wall.</w:t>
      </w:r>
      <w:r w:rsidRPr="00681AD2">
        <w:t xml:space="preserve"> “I’m disappointed, but we do have $1.6 billion. We started the wall. We’re also fixing many miles of wall, making it very brand new. </w:t>
      </w:r>
      <w:r w:rsidRPr="00681AD2">
        <w:rPr>
          <w:rStyle w:val="StyleUnderline"/>
        </w:rPr>
        <w:t>We’re essentially making it brand new,” he said. Trump also assailed family immigration, which he calls “chain migration,” as well a diversity visa lottery system</w:t>
      </w:r>
      <w:r w:rsidRPr="00681AD2">
        <w:t>. “Chain migration is a disaster, and you look at what’s going on where somebody comes in who’s bad and yet they’ll have 23 members of a family, not one of them do you want in this country,” he said. “So chain migration is terrible, the lottery is terrible, we certainly would like to have it end.”</w:t>
      </w:r>
    </w:p>
    <w:p w:rsidR="00052972" w:rsidRPr="00681AD2" w:rsidRDefault="00052972" w:rsidP="00A80341"/>
    <w:p w:rsidR="00052972" w:rsidRPr="00681AD2" w:rsidRDefault="00052972" w:rsidP="00A80341"/>
    <w:p w:rsidR="00FB1005" w:rsidRPr="00681AD2" w:rsidRDefault="00FB1005" w:rsidP="00A80341"/>
    <w:p w:rsidR="00B17996" w:rsidRPr="00681AD2" w:rsidRDefault="00B17996" w:rsidP="00B17996">
      <w:pPr>
        <w:pStyle w:val="Heading4"/>
      </w:pPr>
      <w:r w:rsidRPr="00681AD2">
        <w:t>Trump’s stance on immigration ensures immigration reform necessitates a border wall</w:t>
      </w:r>
    </w:p>
    <w:p w:rsidR="00B17996" w:rsidRPr="00681AD2" w:rsidRDefault="00B17996" w:rsidP="00B17996">
      <w:proofErr w:type="spellStart"/>
      <w:r w:rsidRPr="00681AD2">
        <w:rPr>
          <w:rStyle w:val="Style13ptBold"/>
        </w:rPr>
        <w:t>Geman</w:t>
      </w:r>
      <w:proofErr w:type="spellEnd"/>
      <w:r w:rsidRPr="00681AD2">
        <w:rPr>
          <w:rStyle w:val="Style13ptBold"/>
        </w:rPr>
        <w:t xml:space="preserve"> and Rogers 17</w:t>
      </w:r>
      <w:r w:rsidRPr="00681AD2">
        <w:t xml:space="preserve"> (Ben </w:t>
      </w:r>
      <w:proofErr w:type="spellStart"/>
      <w:r w:rsidRPr="00681AD2">
        <w:t>Geman</w:t>
      </w:r>
      <w:proofErr w:type="spellEnd"/>
      <w:r w:rsidRPr="00681AD2">
        <w:t xml:space="preserve"> is an energy reporter for </w:t>
      </w:r>
      <w:proofErr w:type="spellStart"/>
      <w:r w:rsidRPr="00681AD2">
        <w:t>Axios</w:t>
      </w:r>
      <w:proofErr w:type="spellEnd"/>
      <w:r w:rsidRPr="00681AD2">
        <w:t>, Alex Rogers covers Congress as a staff correspondent for National Journal, “Will Trump's Immigration Orders Be a Barrier to Compromise?”, https://search-proquest-com.proxy.lib.umich.edu/pqrl/docview/1861884063/fulltext/C6CC6587D05A4166PQ/22?accountid=14667, 1-26-2017, 6-28-2018) DG</w:t>
      </w:r>
    </w:p>
    <w:p w:rsidR="00B17996" w:rsidRPr="00681AD2" w:rsidRDefault="00B17996" w:rsidP="00B17996">
      <w:r w:rsidRPr="00681AD2">
        <w:rPr>
          <w:rStyle w:val="StyleUnderline"/>
        </w:rPr>
        <w:t>Donald Trump's new executive orders on immigration raise an important question on Capitol Hill: Does his push to build a border wall mean that the White House is taking a sledgehammer to any prospects for bipartisan immigration reform</w:t>
      </w:r>
      <w:r w:rsidRPr="00681AD2">
        <w:t xml:space="preserve">? </w:t>
      </w:r>
      <w:r w:rsidRPr="00681AD2">
        <w:rPr>
          <w:rStyle w:val="StyleUnderline"/>
        </w:rPr>
        <w:t xml:space="preserve">Democrats reacted with outrage as Trump issued orders </w:t>
      </w:r>
      <w:r w:rsidRPr="00681AD2">
        <w:rPr>
          <w:rStyle w:val="StyleUnderline"/>
        </w:rPr>
        <w:lastRenderedPageBreak/>
        <w:t>aimed at spurring construction of his long-promised wall on the Mexican border, deporting undocumented immigrants who have committed crimes, and cutting funding to so-called sanctuary cities that refuse to help federal officials crack down on undocumented immigrants</w:t>
      </w:r>
      <w:r w:rsidRPr="00681AD2">
        <w:t xml:space="preserve">. "Americans deserve a real fix to our broken immigration system that strengthens border security, protects workers, and treats immigrants fairly. Building a wall on our border and fear in our hearts will not move this nation forward," said Sen. Dick Durbin, the minority whip. Durbin is working with GOP Sen. Lindsey Graham to push for protecting undocumented people who came to the states when they were kids from deportation. But while the anger is clear, less certain is whether the orders leave political space for negotiations over several other critical immigration issues that have potential for bipartisan cooperation, such as bolstering the H-1B Visa program for high-skilled foreign workers. John </w:t>
      </w:r>
      <w:proofErr w:type="spellStart"/>
      <w:r w:rsidRPr="00681AD2">
        <w:t>Feehery</w:t>
      </w:r>
      <w:proofErr w:type="spellEnd"/>
      <w:r w:rsidRPr="00681AD2">
        <w:t xml:space="preserve">, a lobbyist and former GOP leadership aide, said </w:t>
      </w:r>
      <w:r w:rsidRPr="00681AD2">
        <w:rPr>
          <w:rStyle w:val="StyleUnderline"/>
        </w:rPr>
        <w:t>Trump's stances on immigration could break multiple ways on Capitol Hill when it comes to employers' access to high-skilled foreign workers, a topic of intense interest to Silicon Valley</w:t>
      </w:r>
      <w:r w:rsidRPr="00681AD2">
        <w:t xml:space="preserve">. "The Trump administration will be even more hostile to this work-visa program than [President Obama's Labor Secretary] Tom Perez was. I don't know how Congress reacts to that," said </w:t>
      </w:r>
      <w:proofErr w:type="spellStart"/>
      <w:r w:rsidRPr="00681AD2">
        <w:t>Feehery</w:t>
      </w:r>
      <w:proofErr w:type="spellEnd"/>
      <w:r w:rsidRPr="00681AD2">
        <w:t>, who lobbies on immigration issues, in an email. "</w:t>
      </w:r>
      <w:r w:rsidRPr="00681AD2">
        <w:rPr>
          <w:rStyle w:val="StyleUnderline"/>
        </w:rPr>
        <w:t>They can be more bipartisan in order to overcome Trump opposition or they can be split down the middle and programs just die, leading to some major issues for the tech industry,</w:t>
      </w:r>
      <w:r w:rsidRPr="00681AD2">
        <w:t>" he said. One Democratic leadership aide expressed hope that Trump's orders could spur action on Capitol Hill. "</w:t>
      </w:r>
      <w:r w:rsidRPr="00681AD2">
        <w:rPr>
          <w:rStyle w:val="StyleUnderline"/>
        </w:rPr>
        <w:t xml:space="preserve">They bring new urgency for bipartisan action," the aide said. </w:t>
      </w:r>
      <w:proofErr w:type="gramStart"/>
      <w:r w:rsidRPr="00681AD2">
        <w:rPr>
          <w:rStyle w:val="StyleUnderline"/>
        </w:rPr>
        <w:t>"Because Republicans don't trust the president either."</w:t>
      </w:r>
      <w:proofErr w:type="gramEnd"/>
      <w:r w:rsidRPr="00681AD2">
        <w:rPr>
          <w:rStyle w:val="StyleUnderline"/>
        </w:rPr>
        <w:t xml:space="preserve"> While it's highly unclear whether any type of broader immigration measures can gain traction, one Senate GOP aide said Trump's action bolsters Republicans. "For the longest time Republicans have been negotiating from a position of weakness on this issue. This is Trump demoing that we can negotiate from a position of strengt</w:t>
      </w:r>
      <w:r w:rsidRPr="00681AD2">
        <w:t>h," the aide said. "</w:t>
      </w:r>
      <w:r w:rsidRPr="00681AD2">
        <w:rPr>
          <w:rStyle w:val="StyleUnderline"/>
        </w:rPr>
        <w:t>Donald Trump has just proven to them that they are not going to get all that they want." The aide said the orders put the ball in Democrats' court as to whether they want to use Trump's actions as campaign-trail fodder for the next two years, or seek work on legislation that includes the Democratic priority of some kind of legal status for undocumented people--but on the GOP's terms for how to tackle border security first.</w:t>
      </w:r>
      <w:r w:rsidRPr="00681AD2">
        <w:t xml:space="preserve"> "It's up to them to start sounding reasonable, and given what the president has just done, border security is part of being reasonable. That is the baseline," the GOP aide said. </w:t>
      </w:r>
      <w:r w:rsidRPr="00681AD2">
        <w:rPr>
          <w:rStyle w:val="StyleUnderline"/>
        </w:rPr>
        <w:t xml:space="preserve">One senior Democrat said lawmakers should dust off the bipartisan legislation that cleared the Senate under Democratic control in 2013 that included various border-security measures but overall isn't as hard-line as Trump's immigration platform, while also creating a 13-year path to citizenship for millions of undocumented residents. </w:t>
      </w:r>
      <w:r w:rsidRPr="00681AD2">
        <w:t xml:space="preserve">That measure also boosted the number of visas for high-skilled workers and created a new guest-visa program for lower-skilled workers, among many other provisions. </w:t>
      </w:r>
      <w:r w:rsidRPr="00681AD2">
        <w:rPr>
          <w:rStyle w:val="StyleUnderline"/>
        </w:rPr>
        <w:t>"If President Trump is serious about securing our borders and modernizing our immigration system, I would suggest he look to the bipartisan, comprehensive immigration reforms passed by the Senate in 2013. The problems plaguing our immigration system are complex, demanding responsible and comprehensive reforms</w:t>
      </w:r>
      <w:r w:rsidRPr="00681AD2">
        <w:t xml:space="preserve">," said Sen. Pat Leahy, the top Democrat on the Senate Appropriations Committee. A senior official with the U.S. Chamber of Commerce, which backed the 2013 compromise, said the group still hopes to work with Congress. "It is widely accepted that we need increased border security and there are several ways to achieve it. The Chamber believes that increased border security is one part of a broader puzzle that needs to be solved to address the immigration issues in this country," said Randy Johnson, the group's senior vice president of labor, immigration, and employee benefits. "We look forward to working with the Congress and the new administration and engaging in a robust debate on these issues in the future," he said in a statement. </w:t>
      </w:r>
      <w:r w:rsidRPr="00681AD2">
        <w:rPr>
          <w:rStyle w:val="StyleUnderline"/>
        </w:rPr>
        <w:t>But thus far immigration is not a GOP priority in either chamber this year beyond plans to provide money for Trump's planned border wall. Trump's orders signal that he's committed to implementing his hard-line immigration positions that animated his campaign. And Trump's aggressive moves-</w:t>
      </w:r>
      <w:r w:rsidRPr="00681AD2">
        <w:t>-not to mention his protectionist, populist inauguration speech--</w:t>
      </w:r>
      <w:r w:rsidRPr="00681AD2">
        <w:rPr>
          <w:rStyle w:val="StyleUnderline"/>
        </w:rPr>
        <w:t xml:space="preserve">reflect the influence of top adviser Stephen </w:t>
      </w:r>
      <w:proofErr w:type="spellStart"/>
      <w:r w:rsidRPr="00681AD2">
        <w:rPr>
          <w:rStyle w:val="StyleUnderline"/>
        </w:rPr>
        <w:t>Bannon</w:t>
      </w:r>
      <w:proofErr w:type="spellEnd"/>
      <w:r w:rsidRPr="00681AD2">
        <w:rPr>
          <w:rStyle w:val="StyleUnderline"/>
        </w:rPr>
        <w:t xml:space="preserve">, who has expressed unease </w:t>
      </w:r>
      <w:r w:rsidRPr="00681AD2">
        <w:rPr>
          <w:rStyle w:val="StyleUnderline"/>
        </w:rPr>
        <w:lastRenderedPageBreak/>
        <w:t>about immigrants' strong representation in Silicon Valley, and attorney general nominee Jeff Sessions</w:t>
      </w:r>
      <w:r w:rsidRPr="00681AD2">
        <w:t xml:space="preserve">. And there's likely more to come soon. The Associated Press reports that a draft of a separate Trump order would suspend issuing visas to citizens of seven Muslim-majority countries for at least 30 days. </w:t>
      </w:r>
      <w:r w:rsidRPr="00681AD2">
        <w:rPr>
          <w:rStyle w:val="StyleUnderline"/>
        </w:rPr>
        <w:t>Still, one House Republican told reporters Wednesday that there's a need for broader immigration legislation that goes beyond just walls and deportations.</w:t>
      </w:r>
      <w:r w:rsidRPr="00681AD2">
        <w:t xml:space="preserve"> "</w:t>
      </w:r>
      <w:r w:rsidRPr="00681AD2">
        <w:rPr>
          <w:rStyle w:val="StyleUnderline"/>
        </w:rPr>
        <w:t>It's not just about the wall. It's not just about border security. Once we have that done, we need to go to the second and third iterations. How do we fix our immigration system so that in 20, 30 years we're not back here again?</w:t>
      </w:r>
      <w:r w:rsidRPr="00681AD2">
        <w:t xml:space="preserve">" Rep. Adam </w:t>
      </w:r>
      <w:proofErr w:type="spellStart"/>
      <w:r w:rsidRPr="00681AD2">
        <w:t>Kinzinger</w:t>
      </w:r>
      <w:proofErr w:type="spellEnd"/>
      <w:r w:rsidRPr="00681AD2">
        <w:t xml:space="preserve"> told reporters at the GOP retreat in Philadelphia. "And how do we deal with the folks that are here? You're not going to round up and deport 15 million people. </w:t>
      </w:r>
      <w:r w:rsidRPr="00681AD2">
        <w:rPr>
          <w:rStyle w:val="StyleUnderline"/>
        </w:rPr>
        <w:t xml:space="preserve">You have to have some kind of a pathway to legalization," he added. Across Capitol Hill, GOP Sen. Thom </w:t>
      </w:r>
      <w:proofErr w:type="spellStart"/>
      <w:r w:rsidRPr="00681AD2">
        <w:rPr>
          <w:rStyle w:val="StyleUnderline"/>
        </w:rPr>
        <w:t>Tillis</w:t>
      </w:r>
      <w:proofErr w:type="spellEnd"/>
      <w:r w:rsidRPr="00681AD2">
        <w:rPr>
          <w:rStyle w:val="StyleUnderline"/>
        </w:rPr>
        <w:t xml:space="preserve"> has begun speaking with colleagues from both parties to build support for a broad set of immigration measures, including some form of legal status for immigrants already here, that would be tackled in incremental stage</w:t>
      </w:r>
      <w:r w:rsidRPr="00681AD2">
        <w:t>s, The Wall Street Journal reported this week. For now, however, all that's clear is that the orders have inflamed tensions between Trump and Democrats, who blasted the White House in strong terms Wednesday. "As far as the wall is concerned</w:t>
      </w:r>
      <w:r w:rsidRPr="00681AD2">
        <w:rPr>
          <w:rStyle w:val="StyleUnderline"/>
        </w:rPr>
        <w:t>, I suspect that a lot of Trump supporters would be just as happy with a big statue of a middle finger pointed south, because both that and a wall are about equally effective as national security strategies,"</w:t>
      </w:r>
      <w:r w:rsidRPr="00681AD2">
        <w:t xml:space="preserve"> said Democratic Rep. Luis V. Gutiérrez, who heads the immigration task force for the Congressional Hispanic Caucus, in a lengthy statement on Trump's actions.</w:t>
      </w:r>
    </w:p>
    <w:p w:rsidR="00B17996" w:rsidRPr="00681AD2" w:rsidRDefault="00B17996" w:rsidP="00B17996"/>
    <w:p w:rsidR="008C2C89" w:rsidRPr="00681AD2" w:rsidRDefault="008C2C89" w:rsidP="008C2C89">
      <w:pPr>
        <w:pStyle w:val="Heading3"/>
        <w:rPr>
          <w:lang w:eastAsia="ja-JP"/>
        </w:rPr>
      </w:pPr>
      <w:r w:rsidRPr="00681AD2">
        <w:rPr>
          <w:rFonts w:hint="eastAsia"/>
          <w:lang w:eastAsia="ja-JP"/>
        </w:rPr>
        <w:lastRenderedPageBreak/>
        <w:t xml:space="preserve">Link </w:t>
      </w:r>
      <w:r w:rsidRPr="00681AD2">
        <w:rPr>
          <w:lang w:eastAsia="ja-JP"/>
        </w:rPr>
        <w:t>–</w:t>
      </w:r>
      <w:r w:rsidRPr="00681AD2">
        <w:rPr>
          <w:rFonts w:hint="eastAsia"/>
          <w:lang w:eastAsia="ja-JP"/>
        </w:rPr>
        <w:t xml:space="preserve"> DREAM Act/DAC</w:t>
      </w:r>
      <w:r w:rsidRPr="00681AD2">
        <w:rPr>
          <w:lang w:eastAsia="ja-JP"/>
        </w:rPr>
        <w:t>A</w:t>
      </w:r>
    </w:p>
    <w:p w:rsidR="008C2C89" w:rsidRPr="00681AD2" w:rsidRDefault="008C2C89" w:rsidP="008C2C89">
      <w:pPr>
        <w:rPr>
          <w:lang w:eastAsia="ja-JP"/>
        </w:rPr>
      </w:pPr>
    </w:p>
    <w:p w:rsidR="008C2C89" w:rsidRPr="00681AD2" w:rsidRDefault="008C2C89" w:rsidP="008C2C89">
      <w:pPr>
        <w:rPr>
          <w:lang w:eastAsia="ja-JP"/>
        </w:rPr>
      </w:pPr>
    </w:p>
    <w:p w:rsidR="008C2C89" w:rsidRPr="00681AD2" w:rsidRDefault="008C2C89" w:rsidP="008C2C89">
      <w:pPr>
        <w:pStyle w:val="Heading4"/>
        <w:rPr>
          <w:lang w:eastAsia="ja-JP"/>
        </w:rPr>
      </w:pPr>
      <w:r w:rsidRPr="00681AD2">
        <w:rPr>
          <w:rFonts w:hint="eastAsia"/>
          <w:lang w:eastAsia="ja-JP"/>
        </w:rPr>
        <w:t xml:space="preserve">Any </w:t>
      </w:r>
      <w:proofErr w:type="spellStart"/>
      <w:r w:rsidRPr="00681AD2">
        <w:rPr>
          <w:rFonts w:hint="eastAsia"/>
          <w:lang w:eastAsia="ja-JP"/>
        </w:rPr>
        <w:t>DREAMer</w:t>
      </w:r>
      <w:proofErr w:type="spellEnd"/>
      <w:r w:rsidRPr="00681AD2">
        <w:rPr>
          <w:rFonts w:hint="eastAsia"/>
          <w:lang w:eastAsia="ja-JP"/>
        </w:rPr>
        <w:t>/DACA deal would be traded for the wall</w:t>
      </w:r>
    </w:p>
    <w:p w:rsidR="008C2C89" w:rsidRPr="00681AD2" w:rsidRDefault="008C2C89" w:rsidP="008C2C89">
      <w:r w:rsidRPr="00681AD2">
        <w:rPr>
          <w:rStyle w:val="Style13ptBold"/>
        </w:rPr>
        <w:t xml:space="preserve">Hannon, 18 </w:t>
      </w:r>
      <w:r w:rsidRPr="00681AD2">
        <w:t xml:space="preserve">(Elliot is a staff writer for Slate., Slate “Trump Offers Pathway to Citizenship for Dreamers in Return for Wall, Limiting Legal Immigration, Jan 25, </w:t>
      </w:r>
      <w:hyperlink r:id="rId13" w:history="1">
        <w:r w:rsidRPr="00681AD2">
          <w:rPr>
            <w:rStyle w:val="Hyperlink"/>
          </w:rPr>
          <w:t>https://slate.com/news-and-politics/2018/01/trump-offers-dreamers-pathway-to-citizenship-in-return-for-wall-limiting-legal-immigration.html</w:t>
        </w:r>
      </w:hyperlink>
      <w:r w:rsidRPr="00681AD2">
        <w:t>, AMN)</w:t>
      </w:r>
    </w:p>
    <w:p w:rsidR="008C2C89" w:rsidRPr="00681AD2" w:rsidRDefault="008C2C89" w:rsidP="008C2C89">
      <w:pPr>
        <w:rPr>
          <w:sz w:val="16"/>
          <w:lang w:eastAsia="ja-JP"/>
        </w:rPr>
      </w:pPr>
      <w:r w:rsidRPr="00681AD2">
        <w:rPr>
          <w:rStyle w:val="Emphasis"/>
        </w:rPr>
        <w:t>President Trump is set to propose legislation on immigration reform that will provide a pathway to citizenship for some 1.8 million “Dreamers” in return for a $25 billion “trust fund” to build a wall on the Mexican border and tightened restrictions on legal immigrants’ ability to bring their extended families to the country.</w:t>
      </w:r>
      <w:r w:rsidRPr="00681AD2">
        <w:rPr>
          <w:sz w:val="16"/>
        </w:rPr>
        <w:t xml:space="preserve"> </w:t>
      </w:r>
      <w:r w:rsidRPr="00681AD2">
        <w:rPr>
          <w:rStyle w:val="StyleUnderline"/>
        </w:rPr>
        <w:t>The plan would also end the diversity visa lottery</w:t>
      </w:r>
      <w:r w:rsidRPr="00681AD2">
        <w:rPr>
          <w:sz w:val="16"/>
        </w:rPr>
        <w:t xml:space="preserve"> and, CNN reports, “</w:t>
      </w:r>
      <w:r w:rsidRPr="00681AD2">
        <w:rPr>
          <w:rStyle w:val="StyleUnderline"/>
        </w:rPr>
        <w:t>the visas would be reallocated so that the backlog of people already waiting for family visas and high-skilled immigration green cards would be processed.”</w:t>
      </w:r>
      <w:r w:rsidRPr="00681AD2">
        <w:rPr>
          <w:sz w:val="16"/>
        </w:rPr>
        <w:t xml:space="preserve"> The policy proposal was outlined by Trump adviser Stephen Miller during a conference call with House Republican staff Thursday and will formally be sent to Senate Leader Mitch McConnell on Monday. </w:t>
      </w:r>
      <w:r w:rsidRPr="00681AD2">
        <w:rPr>
          <w:rStyle w:val="StyleUnderline"/>
        </w:rPr>
        <w:t>The Trump administration’s concession on the Dreamers</w:t>
      </w:r>
      <w:r w:rsidRPr="00681AD2">
        <w:rPr>
          <w:sz w:val="16"/>
        </w:rPr>
        <w:t xml:space="preserve">, undocumented immigrants who were brought to the country as young children, will provide not only the 800,000 or so Dreamers who enrolled in the Deferred Action for Childhood Arrivals (DACA) program </w:t>
      </w:r>
      <w:r w:rsidRPr="00681AD2">
        <w:rPr>
          <w:rStyle w:val="StyleUnderline"/>
        </w:rPr>
        <w:t xml:space="preserve">a pathway to become American citizens, but also those who would have qualified but did not enroll in the 5-year-old program discontinued by Trump in September 2017. </w:t>
      </w:r>
      <w:r w:rsidRPr="00681AD2">
        <w:rPr>
          <w:sz w:val="16"/>
        </w:rPr>
        <w:t xml:space="preserve">That raises the number of Dreamers who would qualify under the Trump proposal to around 1.8 million people. </w:t>
      </w:r>
      <w:r w:rsidRPr="00681AD2">
        <w:rPr>
          <w:rStyle w:val="StyleUnderline"/>
        </w:rPr>
        <w:t xml:space="preserve">This portion of the White House proposal will anger immigration hardliners in Congress and in conservative media. The pathway to citizenship is considered a trade-off in order to enact the president’s immigration policy priorities, the most obvious of which is the border wall. </w:t>
      </w:r>
      <w:r w:rsidRPr="00681AD2">
        <w:rPr>
          <w:sz w:val="16"/>
        </w:rPr>
        <w:t xml:space="preserve">The wall, however, will likely be the least contested part of the plan, which also would remake the current system of legal immigration, significantly curtailing “the ability of U.S. citizens to petition for visas only for spouses and minor children and ending categories for parents and siblings,” the Washington Post reports. The most contentious part of the proposal, CNN notes, may be that </w:t>
      </w:r>
      <w:r w:rsidRPr="00681AD2">
        <w:rPr>
          <w:u w:val="single"/>
        </w:rPr>
        <w:t>“</w:t>
      </w:r>
      <w:r w:rsidRPr="00681AD2">
        <w:rPr>
          <w:sz w:val="16"/>
        </w:rPr>
        <w:t>the White House is also looking to close ‘legal loopholes’</w:t>
      </w:r>
      <w:r w:rsidRPr="00681AD2">
        <w:rPr>
          <w:u w:val="single"/>
        </w:rPr>
        <w:t xml:space="preserve"> </w:t>
      </w:r>
      <w:r w:rsidRPr="00681AD2">
        <w:rPr>
          <w:sz w:val="16"/>
        </w:rPr>
        <w:t>that will allow it to deport more immigrants, specifically as it relates to undocumented immigrants from countries that don’t border the United States—which would likely include changes in immigration enforcement authority that would be virtually impossible for Democrats to swallow.”</w:t>
      </w:r>
    </w:p>
    <w:p w:rsidR="008C2C89" w:rsidRPr="00681AD2" w:rsidRDefault="008C2C89" w:rsidP="008C2C89">
      <w:pPr>
        <w:rPr>
          <w:lang w:eastAsia="ja-JP"/>
        </w:rPr>
      </w:pPr>
    </w:p>
    <w:p w:rsidR="008C2C89" w:rsidRPr="00681AD2" w:rsidRDefault="008C2C89" w:rsidP="008C2C89">
      <w:pPr>
        <w:rPr>
          <w:lang w:eastAsia="ja-JP"/>
        </w:rPr>
      </w:pPr>
    </w:p>
    <w:p w:rsidR="008C2C89" w:rsidRPr="00681AD2" w:rsidRDefault="008C2C89" w:rsidP="008C2C89">
      <w:pPr>
        <w:pStyle w:val="Heading4"/>
        <w:rPr>
          <w:lang w:eastAsia="ja-JP"/>
        </w:rPr>
      </w:pPr>
      <w:r w:rsidRPr="00681AD2">
        <w:rPr>
          <w:lang w:eastAsia="ja-JP"/>
        </w:rPr>
        <w:t>Trump will demand the wall in exchange for the plan</w:t>
      </w:r>
    </w:p>
    <w:p w:rsidR="008C2C89" w:rsidRPr="00681AD2" w:rsidRDefault="008C2C89" w:rsidP="008C2C89">
      <w:pPr>
        <w:rPr>
          <w:lang w:eastAsia="ja-JP"/>
        </w:rPr>
      </w:pPr>
      <w:proofErr w:type="spellStart"/>
      <w:r w:rsidRPr="00681AD2">
        <w:rPr>
          <w:rStyle w:val="Style13ptBold"/>
          <w:lang w:eastAsia="ja-JP"/>
        </w:rPr>
        <w:t>Vitali</w:t>
      </w:r>
      <w:proofErr w:type="spellEnd"/>
      <w:r w:rsidRPr="00681AD2">
        <w:rPr>
          <w:rStyle w:val="Style13ptBold"/>
        </w:rPr>
        <w:t>, ’18</w:t>
      </w:r>
      <w:r w:rsidRPr="00681AD2">
        <w:rPr>
          <w:lang w:eastAsia="ja-JP"/>
        </w:rPr>
        <w:t xml:space="preserve"> </w:t>
      </w:r>
      <w:r w:rsidRPr="00681AD2">
        <w:rPr>
          <w:sz w:val="16"/>
          <w:lang w:eastAsia="ja-JP"/>
        </w:rPr>
        <w:t xml:space="preserve">(Ali, “Trump: Give me the wall, I'll give you 'Dreamers',” 1/4, https://www.nbcnews.com/politics/white-house/trump-border-wall-must-be-part-any-daca-deal-n834671, </w:t>
      </w:r>
      <w:proofErr w:type="spellStart"/>
      <w:r w:rsidRPr="00681AD2">
        <w:rPr>
          <w:sz w:val="16"/>
          <w:lang w:eastAsia="ja-JP"/>
        </w:rPr>
        <w:t>bgm</w:t>
      </w:r>
      <w:proofErr w:type="spellEnd"/>
      <w:r w:rsidRPr="00681AD2">
        <w:rPr>
          <w:sz w:val="16"/>
          <w:lang w:eastAsia="ja-JP"/>
        </w:rPr>
        <w:t>)</w:t>
      </w:r>
    </w:p>
    <w:p w:rsidR="008C2C89" w:rsidRPr="00681AD2" w:rsidRDefault="008C2C89" w:rsidP="008C2C89">
      <w:pPr>
        <w:rPr>
          <w:lang w:eastAsia="ja-JP"/>
        </w:rPr>
      </w:pPr>
    </w:p>
    <w:p w:rsidR="008C2C89" w:rsidRPr="00681AD2" w:rsidRDefault="008C2C89" w:rsidP="008C2C89">
      <w:pPr>
        <w:rPr>
          <w:sz w:val="16"/>
          <w:lang w:eastAsia="ja-JP"/>
        </w:rPr>
      </w:pPr>
      <w:r w:rsidRPr="00681AD2">
        <w:rPr>
          <w:sz w:val="16"/>
          <w:lang w:eastAsia="ja-JP"/>
        </w:rPr>
        <w:t xml:space="preserve">President Donald </w:t>
      </w:r>
      <w:r w:rsidRPr="00681AD2">
        <w:rPr>
          <w:rStyle w:val="StyleUnderline"/>
        </w:rPr>
        <w:t>Trump pressed for action on immigration Thursday, saying the country's system has failed Americans and pressing for his wall on the southern border. Any legislation to address the residency status of "Dreamers," currently in limbo, "must secure the border with a wall," the president said,</w:t>
      </w:r>
      <w:r w:rsidRPr="00681AD2">
        <w:rPr>
          <w:sz w:val="16"/>
          <w:lang w:eastAsia="ja-JP"/>
        </w:rPr>
        <w:t xml:space="preserve"> flanked by Republican senators who came to the White House for a meeting on immigration. </w:t>
      </w:r>
      <w:r w:rsidRPr="00681AD2">
        <w:rPr>
          <w:rStyle w:val="StyleUnderline"/>
        </w:rPr>
        <w:t>"We’d love to take care of DACA, but we’re only going to do it under these conditions,"</w:t>
      </w:r>
      <w:r w:rsidRPr="00681AD2">
        <w:rPr>
          <w:sz w:val="16"/>
          <w:lang w:eastAsia="ja-JP"/>
        </w:rPr>
        <w:t xml:space="preserve"> he concluded, laying down a red line as Congress gears up for yet another round of fights to fund the government.</w:t>
      </w:r>
    </w:p>
    <w:p w:rsidR="008C2C89" w:rsidRPr="00681AD2" w:rsidRDefault="008C2C89" w:rsidP="008C2C89">
      <w:pPr>
        <w:rPr>
          <w:lang w:eastAsia="ja-JP"/>
        </w:rPr>
      </w:pPr>
    </w:p>
    <w:p w:rsidR="008C2C89" w:rsidRPr="00681AD2" w:rsidRDefault="008C2C89" w:rsidP="008C2C89">
      <w:pPr>
        <w:rPr>
          <w:lang w:eastAsia="ja-JP"/>
        </w:rPr>
      </w:pPr>
    </w:p>
    <w:p w:rsidR="008C2C89" w:rsidRPr="00681AD2" w:rsidRDefault="008C2C89" w:rsidP="008C2C89">
      <w:pPr>
        <w:rPr>
          <w:lang w:eastAsia="ja-JP"/>
        </w:rPr>
      </w:pPr>
    </w:p>
    <w:p w:rsidR="008C2C89" w:rsidRPr="00681AD2" w:rsidRDefault="008C2C89" w:rsidP="008C2C89">
      <w:pPr>
        <w:pStyle w:val="Heading4"/>
        <w:rPr>
          <w:rStyle w:val="Style13ptBold"/>
          <w:b/>
          <w:color w:val="000000" w:themeColor="text1"/>
        </w:rPr>
      </w:pPr>
      <w:r w:rsidRPr="00681AD2">
        <w:rPr>
          <w:rStyle w:val="Style13ptBold"/>
          <w:b/>
          <w:color w:val="000000" w:themeColor="text1"/>
        </w:rPr>
        <w:t>DACA reform creates legislative trade-off that allows republicans to pass the wall</w:t>
      </w:r>
    </w:p>
    <w:p w:rsidR="008C2C89" w:rsidRPr="00681AD2" w:rsidRDefault="008C2C89" w:rsidP="008C2C89">
      <w:pPr>
        <w:rPr>
          <w:rFonts w:ascii="Georgia" w:hAnsi="Georgia"/>
          <w:color w:val="000000" w:themeColor="text1"/>
        </w:rPr>
      </w:pPr>
      <w:r w:rsidRPr="00681AD2">
        <w:rPr>
          <w:rStyle w:val="Style13ptBold"/>
          <w:color w:val="000000" w:themeColor="text1"/>
        </w:rPr>
        <w:t>Soto 1/24</w:t>
      </w:r>
      <w:r w:rsidRPr="00681AD2">
        <w:rPr>
          <w:rStyle w:val="Style13ptBold"/>
          <w:b w:val="0"/>
          <w:color w:val="000000" w:themeColor="text1"/>
        </w:rPr>
        <w:t xml:space="preserve"> </w:t>
      </w:r>
      <w:r w:rsidRPr="00681AD2">
        <w:rPr>
          <w:sz w:val="16"/>
        </w:rPr>
        <w:t xml:space="preserve">(January 24, 2018, Victoria M. </w:t>
      </w:r>
      <w:proofErr w:type="spellStart"/>
      <w:r w:rsidRPr="00681AD2">
        <w:rPr>
          <w:sz w:val="16"/>
        </w:rPr>
        <w:t>DeFrancesco</w:t>
      </w:r>
      <w:proofErr w:type="spellEnd"/>
      <w:r w:rsidRPr="00681AD2">
        <w:rPr>
          <w:sz w:val="16"/>
        </w:rPr>
        <w:t xml:space="preserve"> Soto is a political scientist and lecturer at the University of Texas' LBJ School of Public Affairs. She previously served on the faculty of Northwestern University, her research on political behavior has been widely published in </w:t>
      </w:r>
      <w:r w:rsidRPr="00681AD2">
        <w:rPr>
          <w:sz w:val="16"/>
        </w:rPr>
        <w:lastRenderedPageBreak/>
        <w:t xml:space="preserve">scholarly journals and cited in the New York Times, Los Angeles Times, Chicago Tribune, Time, and POLITICO, “Democrats should give Trump his wall if it means Dreamers can stay”, </w:t>
      </w:r>
      <w:hyperlink r:id="rId14" w:history="1">
        <w:r w:rsidRPr="00681AD2">
          <w:rPr>
            <w:sz w:val="16"/>
          </w:rPr>
          <w:t>https://www.nbcnews.com/think/opinion/democrats-should-give-trump-his-wall-if-it-means-dreamers-ncna840621</w:t>
        </w:r>
      </w:hyperlink>
      <w:r w:rsidRPr="00681AD2">
        <w:rPr>
          <w:sz w:val="16"/>
        </w:rPr>
        <w:t>, NBC News, ED)</w:t>
      </w:r>
    </w:p>
    <w:p w:rsidR="008C2C89" w:rsidRPr="00681AD2" w:rsidRDefault="008C2C89" w:rsidP="008C2C89">
      <w:pPr>
        <w:rPr>
          <w:rFonts w:ascii="Georgia" w:hAnsi="Georgia"/>
          <w:color w:val="000000" w:themeColor="text1"/>
        </w:rPr>
      </w:pPr>
    </w:p>
    <w:p w:rsidR="008C2C89" w:rsidRPr="00681AD2" w:rsidRDefault="008C2C89" w:rsidP="008C2C89">
      <w:pPr>
        <w:rPr>
          <w:rFonts w:ascii="Georgia" w:eastAsia="Times New Roman" w:hAnsi="Georgia" w:cs="Times New Roman"/>
          <w:color w:val="000000" w:themeColor="text1"/>
          <w:u w:val="single"/>
        </w:rPr>
      </w:pPr>
      <w:r w:rsidRPr="00681AD2">
        <w:rPr>
          <w:rFonts w:ascii="Georgia" w:eastAsia="Times New Roman" w:hAnsi="Georgia" w:cs="Times New Roman"/>
          <w:color w:val="000000" w:themeColor="text1"/>
          <w:sz w:val="16"/>
        </w:rPr>
        <w:t xml:space="preserve">Most Americans </w:t>
      </w:r>
      <w:hyperlink r:id="rId15" w:history="1">
        <w:r w:rsidRPr="00681AD2">
          <w:rPr>
            <w:rFonts w:ascii="Georgia" w:eastAsia="Times New Roman" w:hAnsi="Georgia" w:cs="Times New Roman"/>
            <w:color w:val="000000" w:themeColor="text1"/>
            <w:sz w:val="16"/>
          </w:rPr>
          <w:t xml:space="preserve">support the undocumented immigrants </w:t>
        </w:r>
      </w:hyperlink>
      <w:r w:rsidRPr="00681AD2">
        <w:rPr>
          <w:rFonts w:ascii="Georgia" w:eastAsia="Times New Roman" w:hAnsi="Georgia" w:cs="Times New Roman"/>
          <w:color w:val="000000" w:themeColor="text1"/>
          <w:sz w:val="16"/>
        </w:rPr>
        <w:t xml:space="preserve">first brought to the United States as children and now known as Dreamers. Even President Donald Trump </w:t>
      </w:r>
      <w:hyperlink r:id="rId16" w:history="1">
        <w:r w:rsidRPr="00681AD2">
          <w:rPr>
            <w:rFonts w:ascii="Georgia" w:eastAsia="Times New Roman" w:hAnsi="Georgia" w:cs="Times New Roman"/>
            <w:color w:val="000000" w:themeColor="text1"/>
            <w:sz w:val="16"/>
          </w:rPr>
          <w:t>has sympathetic words</w:t>
        </w:r>
      </w:hyperlink>
      <w:r w:rsidRPr="00681AD2">
        <w:rPr>
          <w:rFonts w:ascii="Georgia" w:eastAsia="Times New Roman" w:hAnsi="Georgia" w:cs="Times New Roman"/>
          <w:color w:val="000000" w:themeColor="text1"/>
          <w:sz w:val="16"/>
        </w:rPr>
        <w:t xml:space="preserve"> — well, sometimes — for this group. Depending on the survey, anywhere from two-thirds to three-quarters of the population has said it is in favor of allowing Deferred Action for Childhood Arrival (DACA) recipients stay. This includes a near majority of Republicans — 44 percent according to the most recent </w:t>
      </w:r>
      <w:hyperlink r:id="rId17" w:history="1">
        <w:r w:rsidRPr="00681AD2">
          <w:rPr>
            <w:rFonts w:ascii="Georgia" w:eastAsia="Times New Roman" w:hAnsi="Georgia" w:cs="Times New Roman"/>
            <w:color w:val="000000" w:themeColor="text1"/>
            <w:sz w:val="16"/>
          </w:rPr>
          <w:t>NBC News and Survey Monkey poll.</w:t>
        </w:r>
      </w:hyperlink>
      <w:r w:rsidRPr="00681AD2">
        <w:rPr>
          <w:rFonts w:ascii="Georgia" w:eastAsia="Times New Roman" w:hAnsi="Georgia" w:cs="Times New Roman"/>
          <w:color w:val="000000" w:themeColor="text1"/>
          <w:sz w:val="16"/>
        </w:rPr>
        <w:t xml:space="preserve"> With so much public support, it seemed like Democrats had enough political capital to push Republicans to secure a permanent DACA solution. And yet, on the eve of the shutdown, the </w:t>
      </w:r>
      <w:hyperlink r:id="rId18" w:history="1">
        <w:r w:rsidRPr="00681AD2">
          <w:rPr>
            <w:rFonts w:ascii="Georgia" w:eastAsia="Times New Roman" w:hAnsi="Georgia" w:cs="Times New Roman"/>
            <w:color w:val="000000" w:themeColor="text1"/>
            <w:sz w:val="16"/>
          </w:rPr>
          <w:t>GOP threw Democrats</w:t>
        </w:r>
      </w:hyperlink>
      <w:r w:rsidRPr="00681AD2">
        <w:rPr>
          <w:rFonts w:ascii="Georgia" w:eastAsia="Times New Roman" w:hAnsi="Georgia" w:cs="Times New Roman"/>
          <w:color w:val="000000" w:themeColor="text1"/>
          <w:sz w:val="16"/>
        </w:rPr>
        <w:t xml:space="preserve"> a curveball condition: multi-year funding for the Children’s Healthcare Insurance Program (CHIP) in exchange for funding the government. In this way, the Republican Party managed to frame the shutdown as brown kids vs. white kids. The sympathetic image of the Dreamer suddenly seemed less powerful when contrasted with the millions of poor children who might be forced to live without healthcare. The debate has now shifted. </w:t>
      </w:r>
      <w:r w:rsidRPr="00681AD2">
        <w:rPr>
          <w:rFonts w:ascii="Georgia" w:eastAsia="Times New Roman" w:hAnsi="Georgia" w:cs="Times New Roman"/>
          <w:color w:val="000000" w:themeColor="text1"/>
          <w:u w:val="single"/>
        </w:rPr>
        <w:t xml:space="preserve">As part of the deal to end the shutdown, Senate Majority Leader Mitch McConnell </w:t>
      </w:r>
      <w:hyperlink r:id="rId19" w:history="1">
        <w:r w:rsidRPr="00681AD2">
          <w:rPr>
            <w:rFonts w:ascii="Georgia" w:eastAsia="Times New Roman" w:hAnsi="Georgia" w:cs="Times New Roman"/>
            <w:color w:val="000000" w:themeColor="text1"/>
            <w:u w:val="single"/>
          </w:rPr>
          <w:t>promised to address DACA</w:t>
        </w:r>
      </w:hyperlink>
      <w:r w:rsidRPr="00681AD2">
        <w:rPr>
          <w:rFonts w:ascii="Georgia" w:eastAsia="Times New Roman" w:hAnsi="Georgia" w:cs="Times New Roman"/>
          <w:color w:val="000000" w:themeColor="text1"/>
          <w:u w:val="single"/>
        </w:rPr>
        <w:t>, although even Senate Democratic leader Chuck Schumer acknowledged that Republicans may not allow a vote on immigration.</w:t>
      </w:r>
      <w:r w:rsidRPr="00681AD2">
        <w:rPr>
          <w:rFonts w:ascii="Georgia" w:eastAsia="Times New Roman" w:hAnsi="Georgia" w:cs="Times New Roman"/>
          <w:color w:val="000000" w:themeColor="text1"/>
          <w:sz w:val="16"/>
        </w:rPr>
        <w:t xml:space="preserve"> </w:t>
      </w:r>
      <w:r w:rsidRPr="00681AD2">
        <w:rPr>
          <w:rFonts w:ascii="Georgia" w:eastAsia="Times New Roman" w:hAnsi="Georgia" w:cs="Times New Roman"/>
          <w:color w:val="000000" w:themeColor="text1"/>
          <w:u w:val="single"/>
        </w:rPr>
        <w:t>This is especially true because of the concrete elephant in the room: Trump’s big, beautiful wall.</w:t>
      </w:r>
      <w:r w:rsidRPr="00681AD2">
        <w:rPr>
          <w:rFonts w:ascii="Georgia" w:eastAsia="Times New Roman" w:hAnsi="Georgia" w:cs="Times New Roman"/>
          <w:color w:val="000000" w:themeColor="text1"/>
          <w:sz w:val="16"/>
        </w:rPr>
        <w:t xml:space="preserve"> Prior to the government shutdown, Schumer was said to have put the wall on </w:t>
      </w:r>
      <w:hyperlink r:id="rId20" w:history="1">
        <w:r w:rsidRPr="00681AD2">
          <w:rPr>
            <w:rFonts w:ascii="Georgia" w:eastAsia="Times New Roman" w:hAnsi="Georgia" w:cs="Times New Roman"/>
            <w:color w:val="000000" w:themeColor="text1"/>
            <w:sz w:val="16"/>
          </w:rPr>
          <w:t>the bargaining table.</w:t>
        </w:r>
      </w:hyperlink>
      <w:r w:rsidRPr="00681AD2">
        <w:rPr>
          <w:rFonts w:ascii="Georgia" w:eastAsia="Times New Roman" w:hAnsi="Georgia" w:cs="Times New Roman"/>
          <w:color w:val="000000" w:themeColor="text1"/>
          <w:sz w:val="16"/>
        </w:rPr>
        <w:t xml:space="preserve"> However here is where things get murky. Schumer says he offered to pay for the wall, although he has declined to say how much he offered. White House officials said that Schumer </w:t>
      </w:r>
      <w:hyperlink r:id="rId21" w:history="1">
        <w:r w:rsidRPr="00681AD2">
          <w:rPr>
            <w:rFonts w:ascii="Georgia" w:eastAsia="Times New Roman" w:hAnsi="Georgia" w:cs="Times New Roman"/>
            <w:color w:val="000000" w:themeColor="text1"/>
            <w:sz w:val="16"/>
          </w:rPr>
          <w:t>only offered $1.6 billion</w:t>
        </w:r>
      </w:hyperlink>
      <w:r w:rsidRPr="00681AD2">
        <w:rPr>
          <w:rFonts w:ascii="Georgia" w:eastAsia="Times New Roman" w:hAnsi="Georgia" w:cs="Times New Roman"/>
          <w:color w:val="000000" w:themeColor="text1"/>
          <w:sz w:val="16"/>
        </w:rPr>
        <w:t xml:space="preserve">, much less than the total cost. In any case, the wall is reportedly now off the table again. Whatever amount of funding Schumer had initially offered is gone. While plenty of Democrats will applaud this stance, I believe it is a mistake. </w:t>
      </w:r>
      <w:r w:rsidRPr="00681AD2">
        <w:rPr>
          <w:rFonts w:ascii="Georgia" w:eastAsia="Times New Roman" w:hAnsi="Georgia" w:cs="Times New Roman"/>
          <w:b/>
          <w:color w:val="000000" w:themeColor="text1"/>
          <w:u w:val="single"/>
        </w:rPr>
        <w:t>Let Trump have his wall and the $20 billion he wants to build it.</w:t>
      </w:r>
      <w:r w:rsidRPr="00681AD2">
        <w:rPr>
          <w:rFonts w:ascii="Georgia" w:eastAsia="Times New Roman" w:hAnsi="Georgia" w:cs="Times New Roman"/>
          <w:color w:val="000000" w:themeColor="text1"/>
          <w:u w:val="single"/>
        </w:rPr>
        <w:t xml:space="preserve"> It is an expensive and useless toy he desperately wants. </w:t>
      </w:r>
      <w:r w:rsidRPr="00681AD2">
        <w:rPr>
          <w:rFonts w:ascii="Georgia" w:eastAsia="Times New Roman" w:hAnsi="Georgia" w:cs="Times New Roman"/>
          <w:b/>
          <w:color w:val="000000" w:themeColor="text1"/>
          <w:u w:val="single"/>
        </w:rPr>
        <w:t>But, such an extravagant toy has a cost. And that price tag is a permanent fix for the DACA recipients.</w:t>
      </w:r>
      <w:r w:rsidRPr="00681AD2">
        <w:rPr>
          <w:rFonts w:ascii="Georgia" w:eastAsia="Times New Roman" w:hAnsi="Georgia" w:cs="Times New Roman"/>
          <w:color w:val="000000" w:themeColor="text1"/>
          <w:u w:val="single"/>
        </w:rPr>
        <w:t xml:space="preserve"> Even Democratic Representative Luis Gutierrez, one of the most progressive voices in the House of Representatives on the issue of immigration has voiced his support for this trade. As he noted in an interview, </w:t>
      </w:r>
      <w:r w:rsidRPr="00681AD2">
        <w:rPr>
          <w:rFonts w:ascii="Georgia" w:eastAsia="Times New Roman" w:hAnsi="Georgia" w:cs="Times New Roman"/>
          <w:b/>
          <w:color w:val="000000" w:themeColor="text1"/>
          <w:u w:val="single"/>
        </w:rPr>
        <w:t>“lives are more important than bricks.”</w:t>
      </w:r>
      <w:r w:rsidRPr="00681AD2">
        <w:rPr>
          <w:rFonts w:ascii="Georgia" w:eastAsia="Times New Roman" w:hAnsi="Georgia" w:cs="Times New Roman"/>
          <w:color w:val="000000" w:themeColor="text1"/>
          <w:u w:val="single"/>
        </w:rPr>
        <w:t xml:space="preserve"> </w:t>
      </w:r>
      <w:r w:rsidRPr="00681AD2">
        <w:rPr>
          <w:rFonts w:ascii="Georgia" w:eastAsia="Times New Roman" w:hAnsi="Georgia" w:cs="Times New Roman"/>
          <w:color w:val="000000" w:themeColor="text1"/>
          <w:u w:val="single"/>
          <w:shd w:val="clear" w:color="auto" w:fill="FFFFFF"/>
        </w:rPr>
        <w:t>There is no price tag for pain and suffering that will occur if we let DACA die. But there are numbers showing the economic effects.</w:t>
      </w:r>
      <w:r w:rsidRPr="00681AD2">
        <w:rPr>
          <w:rFonts w:ascii="Times New Roman" w:eastAsia="Times New Roman" w:hAnsi="Times New Roman" w:cs="Times New Roman"/>
          <w:color w:val="000000" w:themeColor="text1"/>
          <w:sz w:val="16"/>
        </w:rPr>
        <w:t xml:space="preserve"> </w:t>
      </w:r>
      <w:r w:rsidRPr="00681AD2">
        <w:rPr>
          <w:rFonts w:ascii="Georgia" w:eastAsia="Times New Roman" w:hAnsi="Georgia" w:cs="Times New Roman"/>
          <w:color w:val="000000" w:themeColor="text1"/>
          <w:u w:val="single"/>
        </w:rPr>
        <w:t xml:space="preserve">Indeed, the (huge) economic cost of a wall becomes a bit less significant when compared to the various costs — economic, political and cultural — of pushing close to one million Dreamers into the shadows. Losing hundreds of thousands of workers could cost out economy over </w:t>
      </w:r>
      <w:hyperlink r:id="rId22" w:history="1">
        <w:r w:rsidRPr="00681AD2">
          <w:rPr>
            <w:rFonts w:ascii="Georgia" w:eastAsia="Times New Roman" w:hAnsi="Georgia" w:cs="Times New Roman"/>
            <w:color w:val="000000" w:themeColor="text1"/>
            <w:u w:val="single"/>
          </w:rPr>
          <w:t>$400 billion</w:t>
        </w:r>
      </w:hyperlink>
      <w:r w:rsidRPr="00681AD2">
        <w:rPr>
          <w:rFonts w:ascii="Georgia" w:eastAsia="Times New Roman" w:hAnsi="Georgia" w:cs="Times New Roman"/>
          <w:color w:val="000000" w:themeColor="text1"/>
          <w:u w:val="single"/>
        </w:rPr>
        <w:t xml:space="preserve"> in the coming decade, according to the Center for American Progress.</w:t>
      </w:r>
      <w:r w:rsidRPr="00681AD2">
        <w:rPr>
          <w:rFonts w:ascii="Georgia" w:eastAsia="Times New Roman" w:hAnsi="Georgia" w:cs="Times New Roman"/>
          <w:color w:val="000000" w:themeColor="text1"/>
          <w:sz w:val="16"/>
        </w:rPr>
        <w:t xml:space="preserve"> Surveys and studies consistently show that </w:t>
      </w:r>
      <w:hyperlink r:id="rId23" w:history="1">
        <w:r w:rsidRPr="00681AD2">
          <w:rPr>
            <w:rFonts w:ascii="Georgia" w:eastAsia="Times New Roman" w:hAnsi="Georgia" w:cs="Times New Roman"/>
            <w:color w:val="000000" w:themeColor="text1"/>
            <w:sz w:val="16"/>
          </w:rPr>
          <w:t>the vast majority of Dreamers are employed</w:t>
        </w:r>
      </w:hyperlink>
      <w:r w:rsidRPr="00681AD2">
        <w:rPr>
          <w:rFonts w:ascii="Georgia" w:eastAsia="Times New Roman" w:hAnsi="Georgia" w:cs="Times New Roman"/>
          <w:color w:val="000000" w:themeColor="text1"/>
          <w:sz w:val="16"/>
        </w:rPr>
        <w:t>. Just like American citizens they pay taxes, except they can’t access a number of tax-funded programs because of their status. Dreamers are a crucial part of the nation’s economic engine and represent the young, vibrant workforce that is subsidizing the population decline we have witnessing since the heyday of the Baby Boomers Pushing these productive and engaged youth into the shadows would also represent a tremendous loss of investment on the part of states and localities. The vast majority of Dreamers have been educated in the U.S. and continued on to secure professional degrees. The retraction of DACA work permits would invalidate invaluable human capital. And all of these losses do not even include the cost of deporting Dreamers</w:t>
      </w:r>
      <w:r w:rsidRPr="00681AD2">
        <w:rPr>
          <w:rFonts w:ascii="Georgia" w:eastAsia="Times New Roman" w:hAnsi="Georgia" w:cs="Times New Roman"/>
          <w:color w:val="000000" w:themeColor="text1"/>
          <w:u w:val="single"/>
        </w:rPr>
        <w:t xml:space="preserve">. The apprehension, detention, transportation and processing with Dreamers is estimated to </w:t>
      </w:r>
      <w:hyperlink r:id="rId24" w:history="1">
        <w:r w:rsidRPr="00681AD2">
          <w:rPr>
            <w:rFonts w:ascii="Georgia" w:eastAsia="Times New Roman" w:hAnsi="Georgia" w:cs="Times New Roman"/>
            <w:color w:val="000000" w:themeColor="text1"/>
            <w:u w:val="single"/>
          </w:rPr>
          <w:t>cost</w:t>
        </w:r>
      </w:hyperlink>
      <w:r w:rsidRPr="00681AD2">
        <w:rPr>
          <w:rFonts w:ascii="Georgia" w:eastAsia="Times New Roman" w:hAnsi="Georgia" w:cs="Times New Roman"/>
          <w:color w:val="000000" w:themeColor="text1"/>
          <w:u w:val="single"/>
        </w:rPr>
        <w:t xml:space="preserve"> $10 billion, according to a report from the Brookings Institute — almost double of what Immigration and Custom’s Enforcement budget is currently.</w:t>
      </w:r>
      <w:r w:rsidRPr="00681AD2">
        <w:rPr>
          <w:rFonts w:ascii="Georgia" w:eastAsia="Times New Roman" w:hAnsi="Georgia" w:cs="Times New Roman"/>
          <w:color w:val="000000" w:themeColor="text1"/>
          <w:sz w:val="16"/>
        </w:rPr>
        <w:t xml:space="preserve"> By any estimate, building additional fencing (</w:t>
      </w:r>
      <w:hyperlink r:id="rId25" w:history="1">
        <w:r w:rsidRPr="00681AD2">
          <w:rPr>
            <w:rFonts w:ascii="Georgia" w:eastAsia="Times New Roman" w:hAnsi="Georgia" w:cs="Times New Roman"/>
            <w:color w:val="000000" w:themeColor="text1"/>
            <w:sz w:val="16"/>
          </w:rPr>
          <w:t>on top of the 700 miles of border fencing we already have</w:t>
        </w:r>
      </w:hyperlink>
      <w:r w:rsidRPr="00681AD2">
        <w:rPr>
          <w:rFonts w:ascii="Georgia" w:eastAsia="Times New Roman" w:hAnsi="Georgia" w:cs="Times New Roman"/>
          <w:color w:val="000000" w:themeColor="text1"/>
          <w:sz w:val="16"/>
        </w:rPr>
        <w:t xml:space="preserve">) is expensive. But ultimately, any border wall is a third-century solution for a 21st-century problem, as </w:t>
      </w:r>
      <w:hyperlink r:id="rId26" w:history="1">
        <w:r w:rsidRPr="00681AD2">
          <w:rPr>
            <w:rFonts w:ascii="Georgia" w:eastAsia="Times New Roman" w:hAnsi="Georgia" w:cs="Times New Roman"/>
            <w:color w:val="000000" w:themeColor="text1"/>
            <w:sz w:val="16"/>
          </w:rPr>
          <w:t xml:space="preserve">Republican Congressman Will </w:t>
        </w:r>
        <w:proofErr w:type="spellStart"/>
        <w:r w:rsidRPr="00681AD2">
          <w:rPr>
            <w:rFonts w:ascii="Georgia" w:eastAsia="Times New Roman" w:hAnsi="Georgia" w:cs="Times New Roman"/>
            <w:color w:val="000000" w:themeColor="text1"/>
            <w:sz w:val="16"/>
          </w:rPr>
          <w:t>Hurd</w:t>
        </w:r>
        <w:proofErr w:type="spellEnd"/>
        <w:r w:rsidRPr="00681AD2">
          <w:rPr>
            <w:rFonts w:ascii="Georgia" w:eastAsia="Times New Roman" w:hAnsi="Georgia" w:cs="Times New Roman"/>
            <w:color w:val="000000" w:themeColor="text1"/>
            <w:sz w:val="16"/>
          </w:rPr>
          <w:t xml:space="preserve"> asserts</w:t>
        </w:r>
      </w:hyperlink>
      <w:r w:rsidRPr="00681AD2">
        <w:rPr>
          <w:rFonts w:ascii="Georgia" w:eastAsia="Times New Roman" w:hAnsi="Georgia" w:cs="Times New Roman"/>
          <w:color w:val="000000" w:themeColor="text1"/>
          <w:sz w:val="16"/>
        </w:rPr>
        <w:t xml:space="preserve">. Technological advances have already allowed the border to be patrolled by drones, ground sensors and cameras. Even the U.S. Border Patrol does not necessarily see the need for Trump’s wall. In a 2016 internal U.S. government study </w:t>
      </w:r>
      <w:hyperlink r:id="rId27" w:history="1">
        <w:r w:rsidRPr="00681AD2">
          <w:rPr>
            <w:rFonts w:ascii="Georgia" w:eastAsia="Times New Roman" w:hAnsi="Georgia" w:cs="Times New Roman"/>
            <w:color w:val="000000" w:themeColor="text1"/>
            <w:sz w:val="16"/>
          </w:rPr>
          <w:t>obtained by Reuters</w:t>
        </w:r>
      </w:hyperlink>
      <w:r w:rsidRPr="00681AD2">
        <w:rPr>
          <w:rFonts w:ascii="Georgia" w:eastAsia="Times New Roman" w:hAnsi="Georgia" w:cs="Times New Roman"/>
          <w:color w:val="000000" w:themeColor="text1"/>
          <w:sz w:val="16"/>
        </w:rPr>
        <w:t xml:space="preserve">, the Border Patrol called for the creation of a virtual wall and requested 23 more miles of fences. Again, a border wall seems to be a massive waste of money rooted in Trump’s repugnant xenophobia. </w:t>
      </w:r>
      <w:r w:rsidRPr="00681AD2">
        <w:rPr>
          <w:rFonts w:ascii="Georgia" w:eastAsia="Times New Roman" w:hAnsi="Georgia" w:cs="Times New Roman"/>
          <w:color w:val="000000" w:themeColor="text1"/>
          <w:u w:val="single"/>
        </w:rPr>
        <w:t xml:space="preserve">But not finding a permanent resolution for Dreamers is even more expensive, useless, and morally revolting. Sometimes politics boils down to the lesser of two evils. </w:t>
      </w:r>
      <w:r w:rsidRPr="00681AD2">
        <w:rPr>
          <w:rFonts w:ascii="Georgia" w:eastAsia="Times New Roman" w:hAnsi="Georgia" w:cs="Times New Roman"/>
          <w:b/>
          <w:color w:val="000000" w:themeColor="text1"/>
          <w:u w:val="single"/>
        </w:rPr>
        <w:t>We want to think that policy is about pursuing lofty ideals and never compromising</w:t>
      </w:r>
      <w:r w:rsidRPr="00681AD2">
        <w:rPr>
          <w:rFonts w:ascii="Georgia" w:eastAsia="Times New Roman" w:hAnsi="Georgia" w:cs="Times New Roman"/>
          <w:color w:val="000000" w:themeColor="text1"/>
          <w:u w:val="single"/>
        </w:rPr>
        <w:t xml:space="preserve">. </w:t>
      </w:r>
      <w:r w:rsidRPr="00681AD2">
        <w:rPr>
          <w:rFonts w:ascii="Georgia" w:eastAsia="Times New Roman" w:hAnsi="Georgia" w:cs="Times New Roman"/>
          <w:b/>
          <w:color w:val="000000" w:themeColor="text1"/>
          <w:u w:val="single"/>
        </w:rPr>
        <w:t xml:space="preserve">In reality, politics is about </w:t>
      </w:r>
      <w:r w:rsidRPr="00681AD2">
        <w:rPr>
          <w:rFonts w:ascii="Georgia" w:eastAsia="Times New Roman" w:hAnsi="Georgia" w:cs="Times New Roman"/>
          <w:b/>
          <w:color w:val="000000" w:themeColor="text1"/>
          <w:sz w:val="70"/>
          <w:u w:val="single"/>
        </w:rPr>
        <w:t xml:space="preserve">horse </w:t>
      </w:r>
      <w:r w:rsidRPr="00681AD2">
        <w:rPr>
          <w:rFonts w:ascii="Georgia" w:eastAsia="Times New Roman" w:hAnsi="Georgia" w:cs="Times New Roman"/>
          <w:b/>
          <w:color w:val="000000" w:themeColor="text1"/>
          <w:u w:val="single"/>
        </w:rPr>
        <w:t>trading</w:t>
      </w:r>
      <w:r w:rsidRPr="00681AD2">
        <w:rPr>
          <w:rFonts w:ascii="Georgia" w:eastAsia="Times New Roman" w:hAnsi="Georgia" w:cs="Times New Roman"/>
          <w:color w:val="000000" w:themeColor="text1"/>
          <w:u w:val="single"/>
        </w:rPr>
        <w:t xml:space="preserve">. </w:t>
      </w:r>
      <w:r w:rsidRPr="00681AD2">
        <w:rPr>
          <w:rFonts w:ascii="Georgia" w:eastAsia="Times New Roman" w:hAnsi="Georgia" w:cs="Times New Roman"/>
          <w:color w:val="000000" w:themeColor="text1"/>
          <w:sz w:val="16"/>
        </w:rPr>
        <w:t>Legislation to authorize Trump’s border wall funding and provide a pathway to legalization for Dreamers would be criticized by much of Congress and the American public, and that’s just fine.</w:t>
      </w:r>
      <w:r w:rsidRPr="00681AD2">
        <w:rPr>
          <w:rFonts w:ascii="Georgia" w:eastAsia="Times New Roman" w:hAnsi="Georgia" w:cs="Times New Roman"/>
          <w:color w:val="000000" w:themeColor="text1"/>
          <w:u w:val="single"/>
        </w:rPr>
        <w:t xml:space="preserve"> Give the president his damn wall. Democrats need to keep their eye on the prize. </w:t>
      </w:r>
    </w:p>
    <w:p w:rsidR="008C2C89" w:rsidRPr="00681AD2" w:rsidRDefault="008C2C89" w:rsidP="008C2C89">
      <w:pPr>
        <w:rPr>
          <w:lang w:eastAsia="ja-JP"/>
        </w:rPr>
      </w:pPr>
    </w:p>
    <w:p w:rsidR="008C2C89" w:rsidRPr="00681AD2" w:rsidRDefault="008C2C89" w:rsidP="008C2C89">
      <w:pPr>
        <w:rPr>
          <w:lang w:eastAsia="ja-JP"/>
        </w:rPr>
      </w:pPr>
    </w:p>
    <w:p w:rsidR="008C2C89" w:rsidRPr="00681AD2" w:rsidRDefault="008C2C89" w:rsidP="008C2C89">
      <w:pPr>
        <w:pStyle w:val="Heading4"/>
      </w:pPr>
      <w:r w:rsidRPr="00681AD2">
        <w:lastRenderedPageBreak/>
        <w:t>DACA proves Trump is willing to compromise but any immigration reform will require a border wall</w:t>
      </w:r>
    </w:p>
    <w:p w:rsidR="008C2C89" w:rsidRPr="00681AD2" w:rsidRDefault="008C2C89" w:rsidP="008C2C89">
      <w:proofErr w:type="spellStart"/>
      <w:r w:rsidRPr="00681AD2">
        <w:rPr>
          <w:rStyle w:val="Style13ptBold"/>
        </w:rPr>
        <w:t>Collinson</w:t>
      </w:r>
      <w:proofErr w:type="spellEnd"/>
      <w:r w:rsidRPr="00681AD2">
        <w:rPr>
          <w:rStyle w:val="Style13ptBold"/>
        </w:rPr>
        <w:t xml:space="preserve"> 2/7</w:t>
      </w:r>
      <w:r w:rsidRPr="00681AD2">
        <w:t xml:space="preserve"> (Stephen </w:t>
      </w:r>
      <w:proofErr w:type="spellStart"/>
      <w:r w:rsidRPr="00681AD2">
        <w:t>Collinson</w:t>
      </w:r>
      <w:proofErr w:type="spellEnd"/>
      <w:r w:rsidRPr="00681AD2">
        <w:t xml:space="preserve"> is a reporter for CNN Politics covering the White House, and politics across the United States and around the world, "Trump's the decider when it comes to immigration. Will he?" CNN Wire, 7 Feb. 2018. </w:t>
      </w:r>
      <w:proofErr w:type="gramStart"/>
      <w:r w:rsidRPr="00681AD2">
        <w:t>Academic OneFile, http://link.galegroup.com/apps/doc/A526614155/AONE?u=lom_umichanna&amp;sid=AONE&amp;xid=ab04e4ed.</w:t>
      </w:r>
      <w:proofErr w:type="gramEnd"/>
      <w:r w:rsidRPr="00681AD2">
        <w:t xml:space="preserve"> </w:t>
      </w:r>
      <w:proofErr w:type="gramStart"/>
      <w:r w:rsidRPr="00681AD2">
        <w:t>Accessed 25 June 2018.)</w:t>
      </w:r>
      <w:proofErr w:type="gramEnd"/>
      <w:r w:rsidRPr="00681AD2">
        <w:t xml:space="preserve"> DG</w:t>
      </w:r>
    </w:p>
    <w:p w:rsidR="008C2C89" w:rsidRPr="00681AD2" w:rsidRDefault="008C2C89" w:rsidP="008C2C89">
      <w:pPr>
        <w:rPr>
          <w:rStyle w:val="StyleUnderline"/>
        </w:rPr>
      </w:pPr>
      <w:r w:rsidRPr="00681AD2">
        <w:rPr>
          <w:rStyle w:val="StyleUnderline"/>
        </w:rPr>
        <w:t>This is one problem only President Donald Trump can fix -- if he wants to. As Washington barrels towards another immigration showdown, the fate of nearly two million people brought to the US illegally as kids, who face the loss of work and study privileges and even deportation again rests on the President.</w:t>
      </w:r>
      <w:r w:rsidRPr="00681AD2">
        <w:t xml:space="preserve"> The repeated tussles over the fate of people protected by the expiring Deferred Action for Childhood Arrivals program have shown that only the President has the weight and political capital to ultimately frame a deal on treacherous political ground and to sell it to grassroots GOP voters. It's also obvious that opening an eventual pathway to citizenship for such people -- even in return for substantial funding for the border wall, an idea that electrified his 2016 campaign -- would risk his standing among his most loyal supporters. It's not yet clear Trump is yet ready to pay that price. </w:t>
      </w:r>
      <w:r w:rsidRPr="00681AD2">
        <w:rPr>
          <w:rStyle w:val="StyleUnderline"/>
        </w:rPr>
        <w:t>In fact, the President seems to be going in the opposite direction. Launching a new round of brinkmanship, Trump warned Tuesday that he was ready to plunge the country into another government shutdown if he doesn't get Democrats to sign up to tough new immigration laws</w:t>
      </w:r>
      <w:r w:rsidRPr="00681AD2">
        <w:t xml:space="preserve">. "I'd love to see a shutdown if we can't get this stuff taken care of," Trump told reporters at the White House. White House chief of staff John Kelly meanwhile took aim at undocumented immigrants who had not taken advantage of a government scheme to shield them under the Obama administration, calling them "afraid" or "lazy." </w:t>
      </w:r>
      <w:r w:rsidRPr="00681AD2">
        <w:rPr>
          <w:rStyle w:val="StyleUnderline"/>
        </w:rPr>
        <w:t>New assault It was not immediately clear whether the new assault by the White House was an expression of frustration directed towards Democrats who have refused to accept the President's hardline offer on immigration or an attempt to stake out a tough negotiation position that could be refined later.</w:t>
      </w:r>
      <w:r w:rsidRPr="00681AD2">
        <w:t xml:space="preserve"> Often, </w:t>
      </w:r>
      <w:r w:rsidRPr="00681AD2">
        <w:rPr>
          <w:rStyle w:val="StyleUnderline"/>
        </w:rPr>
        <w:t>Trump acts out of instinct and rather than according to well-planned strategies. Sometimes, he has appeared unsure how to move forward on an issue where he is under intense pressure from both sides. On immigration, he has expressed "love" for the undocumented immigrants concerned</w:t>
      </w:r>
      <w:r w:rsidRPr="00681AD2">
        <w:t xml:space="preserve">. But </w:t>
      </w:r>
      <w:r w:rsidRPr="00681AD2">
        <w:rPr>
          <w:rStyle w:val="StyleUnderline"/>
        </w:rPr>
        <w:t>he also ended the program initiated by former President Barack Obama that granted them protections</w:t>
      </w:r>
      <w:r w:rsidRPr="00681AD2">
        <w:t xml:space="preserve">. Trump's threat on Tuesday also seemed strangely detached from tortuous negotiations taking place on Capitol Hill on a two-year spending bill -- talks which finally appear to be edging towards success -- partly because they are insulated from the threat of a shutdown caused by the immigration imbroglio. It also directly conflicted with the message of unity and compromise that he preached in his State of the Union address just a week ago. </w:t>
      </w:r>
      <w:r w:rsidRPr="00681AD2">
        <w:rPr>
          <w:rStyle w:val="StyleUnderline"/>
        </w:rPr>
        <w:t xml:space="preserve">But the outbursts did serve to underscore the fundamental point that there can be no immigration deal without the President becoming an integral part of the process at a time when there is still uncertainty about his position. "We need the wall. We're going to get the </w:t>
      </w:r>
      <w:proofErr w:type="spellStart"/>
      <w:r w:rsidRPr="00681AD2">
        <w:rPr>
          <w:rStyle w:val="StyleUnderline"/>
        </w:rPr>
        <w:t>wall</w:t>
      </w:r>
      <w:r w:rsidRPr="00681AD2">
        <w:t>.AaWe</w:t>
      </w:r>
      <w:proofErr w:type="spellEnd"/>
      <w:r w:rsidRPr="00681AD2">
        <w:t xml:space="preserve"> don't have the wall, we're never going to solve this problem," Trump said at a White House event dedicated to threat of MS-13 gangs. </w:t>
      </w:r>
      <w:r w:rsidRPr="00681AD2">
        <w:rPr>
          <w:rStyle w:val="StyleUnderline"/>
        </w:rPr>
        <w:t>"I would shut it down over this issue. I can't speak for everybody at the table but I will tell you, I would shut it down over this issue." Throwing delicate talks off balance Trump's threats recalled previous episodes in which Republican and Democratic leaders edged towards a deal on key issues like immigration and government funding</w:t>
      </w:r>
      <w:r w:rsidRPr="00681AD2">
        <w:t xml:space="preserve"> -- only for the President to unravel it with his comments. </w:t>
      </w:r>
      <w:r w:rsidRPr="00681AD2">
        <w:rPr>
          <w:rStyle w:val="StyleUnderline"/>
        </w:rPr>
        <w:t>One reason why his remarks caused such consternation is that immigration is not part of the funding deal being worked on in Congress, which would hike military and other spending and could end the constant sequence of funding battles and government shutdown threats for the next two years.</w:t>
      </w:r>
      <w:r w:rsidRPr="00681AD2">
        <w:t xml:space="preserve"> It was not clear whether the President was not up to speed on those negotiations or he was seeking to reintroduce the issue of immigration into the spending fight -- a tactic which caused last month's shutdown. "As we get close to agreement, the </w:t>
      </w:r>
      <w:r w:rsidRPr="00681AD2">
        <w:lastRenderedPageBreak/>
        <w:t xml:space="preserve">President steps in and makes it very difficult to get our job done," Maryland Sen. Ben Cardin told CNN's Wolf Blitzer on the "Situation Room." </w:t>
      </w:r>
      <w:r w:rsidRPr="00681AD2">
        <w:rPr>
          <w:rStyle w:val="StyleUnderline"/>
        </w:rPr>
        <w:t>But the consternation that immediately rippled through Washington following Trump's shutdown declaration showed the crucial nature of his role. The White House has proposed four pillars for immigration reform, including the quid pro quo of protection for DACA recipients in exchange for border wall funding. But it also demanded new limits to legal immigration with reforms to family migration and changes to the visa lottery system. The latter two proposals are unacceptable to Democrats</w:t>
      </w:r>
      <w:r w:rsidRPr="00681AD2">
        <w:t xml:space="preserve"> -- and to some moderate Republicans facing re-election in competitive districts in 2018 -- </w:t>
      </w:r>
      <w:r w:rsidRPr="00681AD2">
        <w:rPr>
          <w:rStyle w:val="StyleUnderline"/>
        </w:rPr>
        <w:t>making them unlikely to pass the Senate. Hopes for a Senate deal now hinge on a wide-ranging debate that Senate Majority Leader Mitch McConnell has promised for next week. The problem, however, is that even if the Senate agrees a deal, it must pass the House of Representatives, where conservative sentiment on is more radical on the issue and is unlikely to swallow the other chamber's compromise.</w:t>
      </w:r>
      <w:r w:rsidRPr="00681AD2">
        <w:t xml:space="preserve"> This is where the President comes in. Ryan in lockstep with the President On Tuesday, House Speaker Paul Ryan summed up the daunting prospects for any deal by warning that nothing moves unless Trump says it does. "We're working on something here in the House. </w:t>
      </w:r>
      <w:r w:rsidRPr="00681AD2">
        <w:rPr>
          <w:rStyle w:val="StyleUnderline"/>
        </w:rPr>
        <w:t>We're working on bipartisan negotiations. It's going to be a bill that we support and the President supports," Ryan said at a news conference. One enthusiast for reform, Sen. Lindsey Graham, R-South Carolina, warned he was "increasingly pessimistic" that anything other than a "punt" to protect DACA recipients for a couple of years was now possible</w:t>
      </w:r>
      <w:r w:rsidRPr="00681AD2">
        <w:t xml:space="preserve">. There's just one thing that could unpick the deadlock. A concerted effort by Trump to give Republican lawmakers in the House in particular political cover to shield DACA recipients, a tough vote for many ahead of primary season. It was that kind of intervention that Ryan's comments on Tuesday appeared to be holding out for. Some immigration advocates, hearing Trump's frequent offers to help DACA recipients, had hoped a Nixon to China scenario could unfold had Trump used the political capital he had built up with supporters with his hardline immigration stands in 2016 to coax legislation over the line. </w:t>
      </w:r>
      <w:r w:rsidRPr="00681AD2">
        <w:rPr>
          <w:rStyle w:val="StyleUnderline"/>
        </w:rPr>
        <w:t>But when Trump offered a path to citizenship for DACA recipients as part of his four pillars offer last month,</w:t>
      </w:r>
      <w:r w:rsidRPr="00681AD2">
        <w:t xml:space="preserve"> he was branded "Amnesty Don" by </w:t>
      </w:r>
      <w:proofErr w:type="spellStart"/>
      <w:r w:rsidRPr="00681AD2">
        <w:t>Breitbart</w:t>
      </w:r>
      <w:proofErr w:type="spellEnd"/>
      <w:r w:rsidRPr="00681AD2">
        <w:t xml:space="preserve"> News, </w:t>
      </w:r>
      <w:r w:rsidRPr="00681AD2">
        <w:rPr>
          <w:rStyle w:val="StyleUnderline"/>
        </w:rPr>
        <w:t>which casts itself as the voice of his populist, nationalist movement. Tuesday's developments suggested that the President is not yet at a point where he is ready to risk paying the price of alienating his base. Until he is, an immigration reform compromise seems unlikely.</w:t>
      </w:r>
    </w:p>
    <w:p w:rsidR="008C2C89" w:rsidRPr="00681AD2" w:rsidRDefault="008C2C89" w:rsidP="008C2C89">
      <w:pPr>
        <w:rPr>
          <w:lang w:eastAsia="ja-JP"/>
        </w:rPr>
      </w:pPr>
    </w:p>
    <w:p w:rsidR="008C2C89" w:rsidRPr="00681AD2" w:rsidRDefault="008C2C89" w:rsidP="008C2C89">
      <w:pPr>
        <w:rPr>
          <w:lang w:eastAsia="ja-JP"/>
        </w:rPr>
      </w:pPr>
    </w:p>
    <w:p w:rsidR="00B33018" w:rsidRPr="00681AD2" w:rsidRDefault="00DC0CCE" w:rsidP="00DC0CCE">
      <w:pPr>
        <w:pStyle w:val="Heading3"/>
        <w:rPr>
          <w:lang w:eastAsia="ja-JP"/>
        </w:rPr>
      </w:pPr>
      <w:r w:rsidRPr="00681AD2">
        <w:rPr>
          <w:rFonts w:hint="eastAsia"/>
          <w:lang w:eastAsia="ja-JP"/>
        </w:rPr>
        <w:lastRenderedPageBreak/>
        <w:t xml:space="preserve">Link </w:t>
      </w:r>
      <w:r w:rsidRPr="00681AD2">
        <w:rPr>
          <w:lang w:eastAsia="ja-JP"/>
        </w:rPr>
        <w:t>–</w:t>
      </w:r>
      <w:r w:rsidRPr="00681AD2">
        <w:rPr>
          <w:rFonts w:hint="eastAsia"/>
          <w:lang w:eastAsia="ja-JP"/>
        </w:rPr>
        <w:t xml:space="preserve"> Skilled Immigration</w:t>
      </w:r>
    </w:p>
    <w:p w:rsidR="00DC0CCE" w:rsidRPr="00681AD2" w:rsidRDefault="00DC0CCE" w:rsidP="00DC0CCE">
      <w:pPr>
        <w:rPr>
          <w:lang w:eastAsia="ja-JP"/>
        </w:rPr>
      </w:pPr>
    </w:p>
    <w:p w:rsidR="00DC0CCE" w:rsidRPr="00681AD2" w:rsidRDefault="00DC0CCE" w:rsidP="00DC0CCE">
      <w:pPr>
        <w:pStyle w:val="Heading4"/>
        <w:rPr>
          <w:lang w:eastAsia="ja-JP"/>
        </w:rPr>
      </w:pPr>
      <w:r w:rsidRPr="00681AD2">
        <w:rPr>
          <w:rFonts w:hint="eastAsia"/>
          <w:lang w:eastAsia="ja-JP"/>
        </w:rPr>
        <w:t>Trump willing to trade legal high-skilled immigration for increased border security</w:t>
      </w:r>
    </w:p>
    <w:p w:rsidR="00DC0CCE" w:rsidRPr="00681AD2" w:rsidRDefault="00DC0CCE" w:rsidP="00DC0CCE">
      <w:pPr>
        <w:rPr>
          <w:lang w:eastAsia="ja-JP"/>
        </w:rPr>
      </w:pPr>
      <w:proofErr w:type="spellStart"/>
      <w:r w:rsidRPr="00681AD2">
        <w:rPr>
          <w:rStyle w:val="Style13ptBold"/>
        </w:rPr>
        <w:t>Hesson</w:t>
      </w:r>
      <w:proofErr w:type="spellEnd"/>
      <w:r w:rsidRPr="00681AD2">
        <w:rPr>
          <w:rStyle w:val="Style13ptBold"/>
        </w:rPr>
        <w:t xml:space="preserve"> et al., 17 </w:t>
      </w:r>
      <w:r w:rsidRPr="00681AD2">
        <w:t xml:space="preserve">(Ted, </w:t>
      </w:r>
      <w:proofErr w:type="spellStart"/>
      <w:r w:rsidRPr="00681AD2">
        <w:t>Seung</w:t>
      </w:r>
      <w:proofErr w:type="spellEnd"/>
      <w:r w:rsidRPr="00681AD2">
        <w:t xml:space="preserve"> Min, and </w:t>
      </w:r>
      <w:proofErr w:type="spellStart"/>
      <w:r w:rsidRPr="00681AD2">
        <w:t>Hadis</w:t>
      </w:r>
      <w:proofErr w:type="spellEnd"/>
      <w:r w:rsidRPr="00681AD2">
        <w:t xml:space="preserve"> are immigration and politics reports for Politico</w:t>
      </w:r>
      <w:proofErr w:type="gramStart"/>
      <w:r w:rsidRPr="00681AD2">
        <w:t>, ”</w:t>
      </w:r>
      <w:proofErr w:type="gramEnd"/>
      <w:r w:rsidRPr="00681AD2">
        <w:t xml:space="preserve">Trump says he's open to a compromise immigration bill,” Feb 28, </w:t>
      </w:r>
      <w:hyperlink r:id="rId28" w:history="1">
        <w:r w:rsidRPr="00681AD2">
          <w:rPr>
            <w:rStyle w:val="Hyperlink"/>
          </w:rPr>
          <w:t>https://www.politico.com/story/2017/02/trump-immigration-bill-compromise-235509</w:t>
        </w:r>
      </w:hyperlink>
      <w:r w:rsidRPr="00681AD2">
        <w:t xml:space="preserve">, AMN) </w:t>
      </w:r>
    </w:p>
    <w:p w:rsidR="00DC0CCE" w:rsidRPr="00681AD2" w:rsidRDefault="00DC0CCE" w:rsidP="00DC0CCE">
      <w:pPr>
        <w:rPr>
          <w:rStyle w:val="Style13ptBold"/>
          <w:lang w:eastAsia="ja-JP"/>
        </w:rPr>
      </w:pPr>
    </w:p>
    <w:p w:rsidR="00DC0CCE" w:rsidRPr="00681AD2" w:rsidRDefault="00DC0CCE" w:rsidP="00DC0CCE">
      <w:pPr>
        <w:rPr>
          <w:b/>
          <w:bCs/>
          <w:lang w:eastAsia="ja-JP"/>
        </w:rPr>
      </w:pPr>
      <w:r w:rsidRPr="00681AD2">
        <w:rPr>
          <w:u w:val="single"/>
        </w:rPr>
        <w:t>President Donald Trump argued Tuesday for “switching away from this current system of lower-skilled immigration” and moving instead to a merit-based system</w:t>
      </w:r>
      <w:r w:rsidRPr="00681AD2">
        <w:t>.</w:t>
      </w:r>
      <w:r w:rsidRPr="00681AD2">
        <w:rPr>
          <w:b/>
          <w:bCs/>
        </w:rPr>
        <w:t xml:space="preserve"> </w:t>
      </w:r>
      <w:r w:rsidRPr="00681AD2">
        <w:t xml:space="preserve">In his address to a joint session of Congress, </w:t>
      </w:r>
      <w:r w:rsidRPr="00681AD2">
        <w:rPr>
          <w:u w:val="single"/>
        </w:rPr>
        <w:t>Trump made the case for the idea that expanding high-skilled immigration while choking off the arrival of undocumented immigrants would help lift more American families into the middle class</w:t>
      </w:r>
      <w:r w:rsidRPr="00681AD2">
        <w:t>. “If we are guided by the well-being of American citizens then I believe Republicans and Democrats can work together to achieve an outcome that has eluded our country for decades,” Trump said</w:t>
      </w:r>
      <w:r w:rsidRPr="00681AD2">
        <w:rPr>
          <w:u w:val="single"/>
        </w:rPr>
        <w:t>.</w:t>
      </w:r>
      <w:r w:rsidRPr="00681AD2">
        <w:rPr>
          <w:b/>
          <w:bCs/>
          <w:u w:val="single"/>
        </w:rPr>
        <w:t xml:space="preserve"> </w:t>
      </w:r>
      <w:r w:rsidRPr="00681AD2">
        <w:rPr>
          <w:u w:val="single"/>
        </w:rPr>
        <w:t>While Trump has shown he could be open to an immigration deal in the past, he’s been more focused on stemming the flow of border crossers and arresting undocumented immigrants since taking office</w:t>
      </w:r>
      <w:r w:rsidRPr="00681AD2">
        <w:t>.</w:t>
      </w:r>
      <w:r w:rsidRPr="00681AD2">
        <w:rPr>
          <w:rStyle w:val="Emphasis"/>
        </w:rPr>
        <w:t xml:space="preserve"> Trump told reporters earlier in the day that he would consider a compromise on immigration</w:t>
      </w:r>
      <w:r w:rsidRPr="00681AD2">
        <w:t>. The positive overture from Trump sparked immediate skepticism from Democrats on Capitol Hill, some openness from pro-reform Republicans and consternation from conservatives who have adamantly opposed overhaul efforts in the past.</w:t>
      </w:r>
      <w:r w:rsidRPr="00681AD2">
        <w:rPr>
          <w:b/>
          <w:bCs/>
        </w:rPr>
        <w:t xml:space="preserve"> </w:t>
      </w:r>
    </w:p>
    <w:p w:rsidR="00DC0CCE" w:rsidRDefault="00DC0CCE" w:rsidP="00DC0CCE">
      <w:pPr>
        <w:rPr>
          <w:lang w:eastAsia="ja-JP"/>
        </w:rPr>
      </w:pPr>
    </w:p>
    <w:p w:rsidR="002B2124" w:rsidRDefault="002B2124" w:rsidP="00DC0CCE">
      <w:pPr>
        <w:rPr>
          <w:lang w:eastAsia="ja-JP"/>
        </w:rPr>
      </w:pPr>
    </w:p>
    <w:p w:rsidR="002B2124" w:rsidRPr="002B2124" w:rsidRDefault="002B2124" w:rsidP="002B2124">
      <w:pPr>
        <w:pStyle w:val="Heading4"/>
      </w:pPr>
      <w:r w:rsidRPr="002B2124">
        <w:t>GOP conservatives would trade the wall and internal enforcement for skilled immigration reforms</w:t>
      </w:r>
    </w:p>
    <w:p w:rsidR="002B2124" w:rsidRDefault="002B2124" w:rsidP="002B2124">
      <w:pPr>
        <w:shd w:val="clear" w:color="auto" w:fill="FFFFFF"/>
        <w:spacing w:after="150"/>
        <w:rPr>
          <w:rFonts w:ascii="Georgia" w:eastAsia="Times New Roman" w:hAnsi="Georgia" w:cs="Times New Roman"/>
          <w:color w:val="000000"/>
          <w:sz w:val="25"/>
          <w:szCs w:val="25"/>
        </w:rPr>
      </w:pPr>
      <w:r w:rsidRPr="002C668C">
        <w:rPr>
          <w:rStyle w:val="Style13ptBold"/>
        </w:rPr>
        <w:t>Sanford 6/21</w:t>
      </w:r>
      <w:r>
        <w:rPr>
          <w:rFonts w:ascii="Georgia" w:eastAsia="Times New Roman" w:hAnsi="Georgia" w:cs="Times New Roman"/>
          <w:color w:val="000000"/>
          <w:sz w:val="25"/>
          <w:szCs w:val="25"/>
        </w:rPr>
        <w:t xml:space="preserve"> </w:t>
      </w:r>
      <w:r w:rsidRPr="002B2124">
        <w:rPr>
          <w:rFonts w:ascii="Georgia" w:eastAsia="Times New Roman" w:hAnsi="Georgia" w:cs="Times New Roman"/>
          <w:color w:val="000000"/>
        </w:rPr>
        <w:t>(Mark Sanford has been South Carolina 1</w:t>
      </w:r>
      <w:r w:rsidRPr="002B2124">
        <w:rPr>
          <w:rFonts w:ascii="Georgia" w:eastAsia="Times New Roman" w:hAnsi="Georgia" w:cs="Times New Roman"/>
          <w:color w:val="000000"/>
          <w:vertAlign w:val="superscript"/>
        </w:rPr>
        <w:t>st</w:t>
      </w:r>
      <w:r w:rsidRPr="002B2124">
        <w:rPr>
          <w:rFonts w:ascii="Georgia" w:eastAsia="Times New Roman" w:hAnsi="Georgia" w:cs="Times New Roman"/>
          <w:color w:val="000000"/>
        </w:rPr>
        <w:t xml:space="preserve"> Congressional District’s Representative since 2013, and from 1995 to 2001, June 21, 2018, “Vote Notes: H.R.4760, Securing America’s Future Act of 2018”, https://sanford.house.gov/media-center/blog-posts/vote-notes-hr4760-securing-americas-future-act-of-2018, sanford.house.gov, ED)</w:t>
      </w:r>
    </w:p>
    <w:p w:rsidR="002B2124" w:rsidRPr="002B2124" w:rsidRDefault="002B2124" w:rsidP="002B2124">
      <w:pPr>
        <w:shd w:val="clear" w:color="auto" w:fill="FFFFFF"/>
        <w:spacing w:after="150"/>
        <w:rPr>
          <w:rFonts w:ascii="Georgia" w:eastAsia="Times New Roman" w:hAnsi="Georgia" w:cs="Times New Roman"/>
          <w:color w:val="000000"/>
        </w:rPr>
      </w:pPr>
      <w:r w:rsidRPr="002B2124">
        <w:rPr>
          <w:rFonts w:ascii="Georgia" w:eastAsia="Times New Roman" w:hAnsi="Georgia" w:cs="Times New Roman"/>
          <w:color w:val="000000"/>
        </w:rPr>
        <w:t xml:space="preserve">I say this because in exchange for the deal on DACA, conservatives would get many different wins. </w:t>
      </w:r>
      <w:r w:rsidRPr="002B2124">
        <w:rPr>
          <w:rFonts w:ascii="Georgia" w:eastAsia="Times New Roman" w:hAnsi="Georgia" w:cs="Times New Roman"/>
          <w:color w:val="000000"/>
          <w:u w:val="single"/>
        </w:rPr>
        <w:t>They would get $24.8 billion for border security and the wall. They would get mandatory E-Verify so that if someone attempted employment without American citizenship, they would be detected. They would get defunding of sanctuary cities. They would get an end to chain migration. They would get a reallocation of the visa lottery, which now consists of 55,000 people...to instead have these lottery slots dedicated to high-skilled employment-based workforce categories.</w:t>
      </w:r>
      <w:r w:rsidRPr="002B2124">
        <w:rPr>
          <w:rFonts w:ascii="Georgia" w:eastAsia="Times New Roman" w:hAnsi="Georgia" w:cs="Times New Roman"/>
          <w:color w:val="000000"/>
        </w:rPr>
        <w:t xml:space="preserve"> They would get a change in law to prevent the current debacle that we’ve witnessed with families being separated on the borders. The administration has now reversed itself based on the PR, but this is a serious issue that I think does require a legislative remedy so that we can be robust in border enforcement while at the same time holding sacred our shared belief in the importance of the family unit. They would get a new </w:t>
      </w:r>
      <w:proofErr w:type="spellStart"/>
      <w:proofErr w:type="gramStart"/>
      <w:r w:rsidRPr="002B2124">
        <w:rPr>
          <w:rFonts w:ascii="Georgia" w:eastAsia="Times New Roman" w:hAnsi="Georgia" w:cs="Times New Roman"/>
          <w:color w:val="000000"/>
        </w:rPr>
        <w:t>ag</w:t>
      </w:r>
      <w:proofErr w:type="spellEnd"/>
      <w:proofErr w:type="gramEnd"/>
      <w:r w:rsidRPr="002B2124">
        <w:rPr>
          <w:rFonts w:ascii="Georgia" w:eastAsia="Times New Roman" w:hAnsi="Georgia" w:cs="Times New Roman"/>
          <w:color w:val="000000"/>
        </w:rPr>
        <w:t xml:space="preserve"> guest worker visa, as well as a number of other things vital to better administering the immigration system now in place in this country. Tom Rice stood up before the conference this week and made the point that he could live with the compromise bill...the bill that was to come after the </w:t>
      </w:r>
      <w:proofErr w:type="spellStart"/>
      <w:r w:rsidRPr="002B2124">
        <w:rPr>
          <w:rFonts w:ascii="Georgia" w:eastAsia="Times New Roman" w:hAnsi="Georgia" w:cs="Times New Roman"/>
          <w:color w:val="000000"/>
        </w:rPr>
        <w:t>Goodlatte</w:t>
      </w:r>
      <w:proofErr w:type="spellEnd"/>
      <w:r w:rsidRPr="002B2124">
        <w:rPr>
          <w:rFonts w:ascii="Georgia" w:eastAsia="Times New Roman" w:hAnsi="Georgia" w:cs="Times New Roman"/>
          <w:color w:val="000000"/>
        </w:rPr>
        <w:t xml:space="preserve"> bill, if it did more in internal immigration enforcement and did more on moving us from a family-based immigration system to a skill-based immigration system. Let’s examine for one second both of those tenants. Supply equals demand. If we don’t have serious internal immigration enforcement, you can’t build a wall high enough, a moat deep enough, or a net big enough to hold enough people out if there’s enough demand for their skills. This is why E-Verify </w:t>
      </w:r>
      <w:proofErr w:type="gramStart"/>
      <w:r w:rsidRPr="002B2124">
        <w:rPr>
          <w:rFonts w:ascii="Georgia" w:eastAsia="Times New Roman" w:hAnsi="Georgia" w:cs="Times New Roman"/>
          <w:color w:val="000000"/>
        </w:rPr>
        <w:t>is</w:t>
      </w:r>
      <w:proofErr w:type="gramEnd"/>
      <w:r w:rsidRPr="002B2124">
        <w:rPr>
          <w:rFonts w:ascii="Georgia" w:eastAsia="Times New Roman" w:hAnsi="Georgia" w:cs="Times New Roman"/>
          <w:color w:val="000000"/>
        </w:rPr>
        <w:t xml:space="preserve"> so </w:t>
      </w:r>
      <w:r w:rsidRPr="002B2124">
        <w:rPr>
          <w:rFonts w:ascii="Georgia" w:eastAsia="Times New Roman" w:hAnsi="Georgia" w:cs="Times New Roman"/>
          <w:color w:val="000000"/>
        </w:rPr>
        <w:lastRenderedPageBreak/>
        <w:t xml:space="preserve">important. In fact, two-thirds of our illegal immigration problem is driven by visa overstays rather than people crossing the border. This makes internal enforcement vital, and this is one of the key features that came with the </w:t>
      </w:r>
      <w:proofErr w:type="spellStart"/>
      <w:r w:rsidRPr="002B2124">
        <w:rPr>
          <w:rFonts w:ascii="Georgia" w:eastAsia="Times New Roman" w:hAnsi="Georgia" w:cs="Times New Roman"/>
          <w:color w:val="000000"/>
        </w:rPr>
        <w:t>Goodlatte</w:t>
      </w:r>
      <w:proofErr w:type="spellEnd"/>
      <w:r w:rsidRPr="002B2124">
        <w:rPr>
          <w:rFonts w:ascii="Georgia" w:eastAsia="Times New Roman" w:hAnsi="Georgia" w:cs="Times New Roman"/>
          <w:color w:val="000000"/>
        </w:rPr>
        <w:t xml:space="preserve"> bill. </w:t>
      </w:r>
      <w:r w:rsidRPr="002B2124">
        <w:rPr>
          <w:rFonts w:ascii="Georgia" w:eastAsia="Times New Roman" w:hAnsi="Georgia" w:cs="Times New Roman"/>
          <w:color w:val="000000"/>
          <w:u w:val="single"/>
        </w:rPr>
        <w:t xml:space="preserve">The other thing that we have to move toward is a system of migration that’s built around the needs of our country and making us more competitive as a society rather than nothing more than family reformation. Currently, our system is built around the latter. But, what’s fascinating here is that a country like Canada has 53% of its immigration based on high-skilled people bringing something to the table as they immigrate. In Australia, it’s 63%. In Finland and Japan, it’s over 50%. Currently, in the United States, it’s about 12%...which is even far below the OECD average on skilled immigration that is over 20%. My point in all this is that if we can get to a point of border security, and we can get to robust internal enforcement of our immigration laws, I think that the trade-off would be worth it. And again, it’s important to note that some of the most robust guardians on immigration reform have agreed with this opinion. </w:t>
      </w:r>
      <w:r w:rsidRPr="002B2124">
        <w:rPr>
          <w:rFonts w:ascii="Georgia" w:eastAsia="Times New Roman" w:hAnsi="Georgia" w:cs="Times New Roman"/>
          <w:color w:val="000000"/>
        </w:rPr>
        <w:t xml:space="preserve">Unfortunately, the </w:t>
      </w:r>
      <w:proofErr w:type="spellStart"/>
      <w:r w:rsidRPr="002B2124">
        <w:rPr>
          <w:rFonts w:ascii="Georgia" w:eastAsia="Times New Roman" w:hAnsi="Georgia" w:cs="Times New Roman"/>
          <w:color w:val="000000"/>
        </w:rPr>
        <w:t>Goodlatte</w:t>
      </w:r>
      <w:proofErr w:type="spellEnd"/>
      <w:r w:rsidRPr="002B2124">
        <w:rPr>
          <w:rFonts w:ascii="Georgia" w:eastAsia="Times New Roman" w:hAnsi="Georgia" w:cs="Times New Roman"/>
          <w:color w:val="000000"/>
        </w:rPr>
        <w:t xml:space="preserve"> bill didn’t pass, and so a more watered down version will come to us most likely tomorrow, and I will report back as it does.</w:t>
      </w:r>
    </w:p>
    <w:p w:rsidR="002B2124" w:rsidRDefault="002B2124" w:rsidP="00DC0CCE">
      <w:pPr>
        <w:rPr>
          <w:lang w:eastAsia="ja-JP"/>
        </w:rPr>
      </w:pPr>
    </w:p>
    <w:p w:rsidR="002B2124" w:rsidRPr="00681AD2" w:rsidRDefault="002B2124" w:rsidP="00DC0CCE">
      <w:pPr>
        <w:rPr>
          <w:lang w:eastAsia="ja-JP"/>
        </w:rPr>
      </w:pPr>
    </w:p>
    <w:p w:rsidR="00E10044" w:rsidRPr="00681AD2" w:rsidRDefault="00E10044" w:rsidP="00E10044">
      <w:pPr>
        <w:pStyle w:val="Heading3"/>
      </w:pPr>
      <w:r w:rsidRPr="00681AD2">
        <w:lastRenderedPageBreak/>
        <w:t>Link – TPS</w:t>
      </w:r>
    </w:p>
    <w:p w:rsidR="00E10044" w:rsidRPr="00681AD2" w:rsidRDefault="00E10044" w:rsidP="00E10044">
      <w:pPr>
        <w:pStyle w:val="Heading4"/>
      </w:pPr>
      <w:r w:rsidRPr="00681AD2">
        <w:t>Trump requires wall funding for additional TPS protections – same deal as DACA</w:t>
      </w:r>
    </w:p>
    <w:p w:rsidR="00E10044" w:rsidRPr="00681AD2" w:rsidRDefault="00E10044" w:rsidP="00E10044">
      <w:r w:rsidRPr="00681AD2">
        <w:rPr>
          <w:rStyle w:val="Style13ptBold"/>
        </w:rPr>
        <w:t>Bernal 5/11</w:t>
      </w:r>
      <w:r w:rsidRPr="00681AD2">
        <w:t xml:space="preserve"> (Rafael Bernal, Reporter for The Hill, </w:t>
      </w:r>
      <w:proofErr w:type="spellStart"/>
      <w:r w:rsidRPr="00681AD2">
        <w:t>TheHill</w:t>
      </w:r>
      <w:proofErr w:type="spellEnd"/>
      <w:r w:rsidRPr="00681AD2">
        <w:t>, Trump close to wiping out TPS program for immigrants, http://thehill.com/latino/387365-trump-close-to-extinguishing-tps-program-for-immigrants, 5-11-2018, 6-30-2018) DG</w:t>
      </w:r>
    </w:p>
    <w:p w:rsidR="00E10044" w:rsidRPr="00681AD2" w:rsidRDefault="00E10044" w:rsidP="00E10044">
      <w:r w:rsidRPr="00681AD2">
        <w:rPr>
          <w:rStyle w:val="StyleUnderline"/>
        </w:rPr>
        <w:t xml:space="preserve">With the end of Temporary Protected Status (TPS) for 56,000 Hondurans earlier this month, the nearly 30-year-old immigration program is essentially dead. </w:t>
      </w:r>
      <w:r w:rsidRPr="00681AD2">
        <w:t xml:space="preserve">TPS had survived under several Republican and Democratic administrations, which mainly used the program as a pressure valve to allow Central American and Caribbean immigrants to live and work in the United States, often sending remittances home. </w:t>
      </w:r>
      <w:r w:rsidRPr="00681AD2">
        <w:rPr>
          <w:rStyle w:val="StyleUnderline"/>
        </w:rPr>
        <w:t>But the Trump administration says the program has been abused, allowing people to stay in the United States long after crisis conditions have ended in their home countries. The Trump administration has ordered the end of TPS for more than 300,000 immigrants.</w:t>
      </w:r>
      <w:r w:rsidRPr="00681AD2">
        <w:t xml:space="preserve"> The Department of Homeland Security (DHS) has so far ordered the end of TPS benefits to all but about 7,000 people from four countries, nearly booting the entire TPS population. Under the program, immigrants from countries that have suffered a natural or man-made disaster are allowed to live and work in the United States while their home country recovers. When ending the TPS status, the Trump administration has given the immigrants time to leave the </w:t>
      </w:r>
      <w:r w:rsidRPr="00681AD2">
        <w:rPr>
          <w:rStyle w:val="StyleUnderline"/>
        </w:rPr>
        <w:t xml:space="preserve">country. The wind-down periods have ranged from a year to 18 months for people from El Salvador, Haiti, Honduras, Nicaragua, Nepal and Sudan whose TPS designations have been terminated. Previous administrations interpreted TPS rules to allow beneficiaries to stay in the United States as long as their return would impose a significant burden on their home countries. But the Trump administration has used a stricter interpretation, ending TPS based on countries' recovery from the original disaster that triggered their designation. </w:t>
      </w:r>
      <w:r w:rsidRPr="00681AD2">
        <w:t xml:space="preserve">The move has left hundreds of thousands of Caribbean and Central American TPS recipients in limbo, with many searching for a way to stay in the United States with their families. The nearly-200,000 Salvadorans protected by TPS, for instance, have been allowed to live and work in the United States since at least 2001, after two earthquakes ravaged the country. </w:t>
      </w:r>
      <w:r w:rsidRPr="00681AD2">
        <w:rPr>
          <w:rStyle w:val="StyleUnderline"/>
        </w:rPr>
        <w:t xml:space="preserve">They now have until September of 2019 to either apply for different immigration status — a tall order, since TPS does not create a path toward permanent residency or citizenship — or leave the country. </w:t>
      </w:r>
      <w:r w:rsidRPr="00681AD2">
        <w:t xml:space="preserve">Immigration activists have long argued that TPS holders, particularly those who've been in the United States for decades, should be given a path to citizenship. </w:t>
      </w:r>
      <w:r w:rsidRPr="00681AD2">
        <w:rPr>
          <w:rStyle w:val="StyleUnderline"/>
        </w:rPr>
        <w:t>TPS holders were included as a second priority</w:t>
      </w:r>
      <w:r w:rsidRPr="00681AD2">
        <w:t xml:space="preserve"> — only after so-called Dreamers — </w:t>
      </w:r>
      <w:r w:rsidRPr="00681AD2">
        <w:rPr>
          <w:rStyle w:val="StyleUnderline"/>
        </w:rPr>
        <w:t>as lawmakers sought over the past decade to negotiate a comprehensive immigration reform bill. Several proposals to make permanent TPS benefits have been floated in Congress, but they've been overshadowed by talks to legislate to protect Dreamers</w:t>
      </w:r>
      <w:r w:rsidRPr="00681AD2">
        <w:t xml:space="preserve"> — </w:t>
      </w:r>
      <w:r w:rsidRPr="00681AD2">
        <w:rPr>
          <w:rStyle w:val="StyleUnderline"/>
        </w:rPr>
        <w:t>immigrants brought to the country illegally as minors. In the past, successive administrations renewed TPS — especially for countries in the Western Hemisphere — in a more or less perfunctory manner.</w:t>
      </w:r>
      <w:r w:rsidRPr="00681AD2">
        <w:t xml:space="preserve"> White House chief of staff John Kelly introduced the Trump administration's stricter interpretation of the TPS statute when he became DHS secretary in 2017. He put the onus on Congress to help the TPS recipients, telling lawmakers they should change the laws they don't like. In an NPR interview Thursday, Kelly explicitly said for the first time that longtime TPS holders should be given a path to citizenship. "I think we should fold all of the TPS people that have been here for a considerable period of time and find a way for them to be [on] a path to citizenship," he said. In a separate NPR interview, DHS Secretary </w:t>
      </w:r>
      <w:proofErr w:type="spellStart"/>
      <w:r w:rsidRPr="00681AD2">
        <w:t>Kirstjen</w:t>
      </w:r>
      <w:proofErr w:type="spellEnd"/>
      <w:r w:rsidRPr="00681AD2">
        <w:t xml:space="preserve"> Nielsen said she was bound by law to end TPS designations, but also said Congress should give permanent status to longtime TPS holders. "</w:t>
      </w:r>
      <w:r w:rsidRPr="00681AD2">
        <w:rPr>
          <w:rStyle w:val="StyleUnderline"/>
        </w:rPr>
        <w:t>Congress should pass a law to give permanent status to those who've had Temporary Protected Status. I am not going to bow to political pressure, however, to break the law to do Congress's job. They need to do it,"</w:t>
      </w:r>
      <w:r w:rsidRPr="00681AD2">
        <w:t xml:space="preserve"> she said. But activists say neither Kelly nor Nielsen </w:t>
      </w:r>
      <w:proofErr w:type="gramStart"/>
      <w:r w:rsidRPr="00681AD2">
        <w:t>were</w:t>
      </w:r>
      <w:proofErr w:type="gramEnd"/>
      <w:r w:rsidRPr="00681AD2">
        <w:t xml:space="preserve"> bound by statute to end the designations. They say it’s a matter of interpretation on whether the law says TPS designations must end when a country recovers from the initial disaster, or whether general </w:t>
      </w:r>
      <w:proofErr w:type="gramStart"/>
      <w:r w:rsidRPr="00681AD2">
        <w:t>humanitarians</w:t>
      </w:r>
      <w:proofErr w:type="gramEnd"/>
      <w:r w:rsidRPr="00681AD2">
        <w:t xml:space="preserve"> conditions in a country </w:t>
      </w:r>
      <w:r w:rsidRPr="00681AD2">
        <w:lastRenderedPageBreak/>
        <w:t xml:space="preserve">allow the administration to extend TPS. Jill </w:t>
      </w:r>
      <w:proofErr w:type="spellStart"/>
      <w:r w:rsidRPr="00681AD2">
        <w:t>Bussey</w:t>
      </w:r>
      <w:proofErr w:type="spellEnd"/>
      <w:r w:rsidRPr="00681AD2">
        <w:t xml:space="preserve">, director of advocacy at the Catholic Legal Immigration Network, criticized DHS's approach of terminating designations as a way to force legislative action. "I find the approach inhumane," she said. And Democrats in the Senate are investigating whether the termination reviews for Haiti, Honduras and El Salvador — the bulk of the 300,000-plus TPS holders — were conducted according to statute. By law, DHS has to consult with other agencies, normally the State Department, to determine whether terminating TPS designation and sending beneficiaries would destabilize recipient countries. </w:t>
      </w:r>
      <w:r w:rsidRPr="00681AD2">
        <w:rPr>
          <w:rStyle w:val="StyleUnderline"/>
        </w:rPr>
        <w:t xml:space="preserve">According to a Washington Post investigation, diplomatic cables sent by U.S. diplomats in Haiti warned against repatriating the country's 50,000 TPS beneficiaries, but the Department of State under then-Secretary Rex </w:t>
      </w:r>
      <w:proofErr w:type="spellStart"/>
      <w:r w:rsidRPr="00681AD2">
        <w:rPr>
          <w:rStyle w:val="StyleUnderline"/>
        </w:rPr>
        <w:t>Tillerson</w:t>
      </w:r>
      <w:proofErr w:type="spellEnd"/>
      <w:r w:rsidRPr="00681AD2">
        <w:rPr>
          <w:rStyle w:val="StyleUnderline"/>
        </w:rPr>
        <w:t xml:space="preserve"> recommended the end of Haiti's designation anyway.</w:t>
      </w:r>
      <w:r w:rsidRPr="00681AD2">
        <w:t xml:space="preserve"> “I am concerned that then-Secretary </w:t>
      </w:r>
      <w:proofErr w:type="spellStart"/>
      <w:r w:rsidRPr="00681AD2">
        <w:t>Tillerson</w:t>
      </w:r>
      <w:proofErr w:type="spellEnd"/>
      <w:r w:rsidRPr="00681AD2">
        <w:t xml:space="preserve"> recommended that the Department of Homeland Security (DHS) terminate the TPS designations for El Salvador, Haiti, and Honduras in deliberate disregard of the counsel and expertise of State Department officials in Washington and at the U.S. Embassies in all three countries," said Foreign Relations Committee ranking member Sen. Bob Menendez (D-N.J.) in a memo sent Friday. In that memo, reviewed by The Hill, Senate Foreign Relations Committee Democratic staff concluded that the White House actively sought a "pre-determined" outcome despite warnings from in-country diplomats. </w:t>
      </w:r>
      <w:r w:rsidRPr="00681AD2">
        <w:rPr>
          <w:rStyle w:val="StyleUnderline"/>
        </w:rPr>
        <w:t>TPS has been a lifeline for parts of the Western Hemisphere, both because it's allowed some of their citizens to flee their countries and because TPS holders send a substantial amount of money home as remittances</w:t>
      </w:r>
      <w:r w:rsidRPr="00681AD2">
        <w:t xml:space="preserve">. "You're going to have countries that I think are going to have a very difficult time accepting those folks without serious instability," said Rep. Mario Diaz-Balart (R-Fla.), who's been central to immigration negotiations over the past decade. </w:t>
      </w:r>
      <w:r w:rsidRPr="00681AD2">
        <w:rPr>
          <w:rStyle w:val="StyleUnderline"/>
        </w:rPr>
        <w:t>Still, administration officials say it’s up to Congress to change immigration laws to fix what both the right and left view as a "broken system." In his NPR interview, Kelly promoted the "four pillars" approach suggested by the White House in immigration negotiations earlier this year. Under that approach, recipients of the Deferred Action for Childhood Arrivals (DACA) program — and potentially TPS holders — would receive a path to citizenship in exchange for border wall funding, a change from family-based to merit-based migration and cancellation of the diversity visa lottery</w:t>
      </w:r>
      <w:r w:rsidRPr="00681AD2">
        <w:t xml:space="preserve">. "Right now, I would like to see legislatively the four pillars enacted," Kelly said. "And I think those that did not grasp the four pillars and pass it have let down 1.8 million DACA people." </w:t>
      </w:r>
    </w:p>
    <w:p w:rsidR="00DC0CCE" w:rsidRPr="00681AD2" w:rsidRDefault="00DC0CCE" w:rsidP="00DC0CCE">
      <w:pPr>
        <w:rPr>
          <w:lang w:eastAsia="ja-JP"/>
        </w:rPr>
      </w:pPr>
    </w:p>
    <w:p w:rsidR="002E7F88" w:rsidRPr="00681AD2" w:rsidRDefault="0047053C" w:rsidP="0047053C">
      <w:pPr>
        <w:pStyle w:val="Heading3"/>
        <w:rPr>
          <w:lang w:eastAsia="ja-JP"/>
        </w:rPr>
      </w:pPr>
      <w:r w:rsidRPr="00681AD2">
        <w:rPr>
          <w:lang w:eastAsia="ja-JP"/>
        </w:rPr>
        <w:lastRenderedPageBreak/>
        <w:t>AT: Trump Won’t Deal</w:t>
      </w:r>
    </w:p>
    <w:p w:rsidR="0047053C" w:rsidRPr="00681AD2" w:rsidRDefault="0047053C" w:rsidP="0047053C">
      <w:pPr>
        <w:rPr>
          <w:lang w:eastAsia="ja-JP"/>
        </w:rPr>
      </w:pPr>
    </w:p>
    <w:p w:rsidR="0047053C" w:rsidRPr="00681AD2" w:rsidRDefault="0047053C" w:rsidP="0047053C">
      <w:pPr>
        <w:pStyle w:val="Heading4"/>
      </w:pPr>
      <w:r w:rsidRPr="00681AD2">
        <w:t>Trump has offered to cave on legal immigration to make a deal</w:t>
      </w:r>
    </w:p>
    <w:p w:rsidR="0047053C" w:rsidRPr="00681AD2" w:rsidRDefault="0047053C" w:rsidP="0047053C">
      <w:pPr>
        <w:rPr>
          <w:sz w:val="16"/>
        </w:rPr>
      </w:pPr>
      <w:r w:rsidRPr="00681AD2">
        <w:rPr>
          <w:rStyle w:val="Style13ptBold"/>
        </w:rPr>
        <w:t>Bloomberg, ’18</w:t>
      </w:r>
      <w:r w:rsidRPr="00681AD2">
        <w:t xml:space="preserve"> </w:t>
      </w:r>
      <w:r w:rsidRPr="00681AD2">
        <w:rPr>
          <w:sz w:val="16"/>
        </w:rPr>
        <w:t xml:space="preserve">(“Trump Floats Short-Term Deal on DACA and Border Wall Funding,” 3/14, http://fortune.com/2018/03/14/trump-daca-border-wall-funding/, </w:t>
      </w:r>
      <w:proofErr w:type="spellStart"/>
      <w:r w:rsidRPr="00681AD2">
        <w:rPr>
          <w:sz w:val="16"/>
        </w:rPr>
        <w:t>bgm</w:t>
      </w:r>
      <w:proofErr w:type="spellEnd"/>
      <w:r w:rsidRPr="00681AD2">
        <w:rPr>
          <w:sz w:val="16"/>
        </w:rPr>
        <w:t>)</w:t>
      </w:r>
    </w:p>
    <w:p w:rsidR="0047053C" w:rsidRPr="00681AD2" w:rsidRDefault="0047053C" w:rsidP="0047053C"/>
    <w:p w:rsidR="0047053C" w:rsidRPr="00681AD2" w:rsidRDefault="0047053C" w:rsidP="0047053C">
      <w:pPr>
        <w:rPr>
          <w:sz w:val="16"/>
        </w:rPr>
      </w:pPr>
      <w:r w:rsidRPr="00681AD2">
        <w:rPr>
          <w:sz w:val="16"/>
        </w:rPr>
        <w:t xml:space="preserve">President Donald </w:t>
      </w:r>
      <w:r w:rsidRPr="00681AD2">
        <w:rPr>
          <w:rStyle w:val="StyleUnderline"/>
        </w:rPr>
        <w:t>Trump has offered to drop demands for changes to legal immigration preferences to ease the way to a deal providing new temporary protection to young undocumented immigrants in the country in exchange for border wall funding</w:t>
      </w:r>
      <w:r w:rsidRPr="00681AD2">
        <w:rPr>
          <w:sz w:val="16"/>
        </w:rPr>
        <w:t xml:space="preserve">, said a person familiar with the offer. </w:t>
      </w:r>
      <w:r w:rsidRPr="00681AD2">
        <w:rPr>
          <w:rStyle w:val="StyleUnderline"/>
        </w:rPr>
        <w:t xml:space="preserve">Trump had insisted on a broader agreement that also would end immigration preferences for relatives of legal U.S. residents and eliminate visas awarded by lottery to applicants from under-represented countries, a demand that Democratic leaders rejected. </w:t>
      </w:r>
      <w:r w:rsidRPr="00681AD2">
        <w:rPr>
          <w:sz w:val="16"/>
        </w:rPr>
        <w:t>White House officials have shared the potential new offer with Republican congressional leaders, the person said.</w:t>
      </w:r>
    </w:p>
    <w:p w:rsidR="0047053C" w:rsidRPr="00681AD2" w:rsidRDefault="0047053C" w:rsidP="0047053C">
      <w:pPr>
        <w:rPr>
          <w:lang w:eastAsia="ja-JP"/>
        </w:rPr>
      </w:pPr>
    </w:p>
    <w:p w:rsidR="00AB0CFF" w:rsidRPr="00681AD2" w:rsidRDefault="00AB0CFF" w:rsidP="00AB0CFF">
      <w:pPr>
        <w:pStyle w:val="Heading2"/>
        <w:rPr>
          <w:lang w:eastAsia="ja-JP"/>
        </w:rPr>
      </w:pPr>
      <w:r w:rsidRPr="00681AD2">
        <w:rPr>
          <w:rFonts w:hint="eastAsia"/>
          <w:lang w:eastAsia="ja-JP"/>
        </w:rPr>
        <w:lastRenderedPageBreak/>
        <w:t>Impact</w:t>
      </w:r>
    </w:p>
    <w:p w:rsidR="00AB0CFF" w:rsidRPr="00681AD2" w:rsidRDefault="006348EE" w:rsidP="006348EE">
      <w:pPr>
        <w:pStyle w:val="Heading3"/>
        <w:rPr>
          <w:lang w:eastAsia="ja-JP"/>
        </w:rPr>
      </w:pPr>
      <w:r w:rsidRPr="00681AD2">
        <w:rPr>
          <w:lang w:eastAsia="ja-JP"/>
        </w:rPr>
        <w:lastRenderedPageBreak/>
        <w:t>Ext – Wall Bad – Biodiversity</w:t>
      </w:r>
    </w:p>
    <w:p w:rsidR="006348EE" w:rsidRPr="00681AD2" w:rsidRDefault="006348EE" w:rsidP="006348EE">
      <w:pPr>
        <w:rPr>
          <w:lang w:eastAsia="ja-JP"/>
        </w:rPr>
      </w:pPr>
    </w:p>
    <w:p w:rsidR="006348EE" w:rsidRPr="00681AD2" w:rsidRDefault="006348EE" w:rsidP="00877CFD">
      <w:pPr>
        <w:pStyle w:val="Heading4"/>
      </w:pPr>
      <w:r w:rsidRPr="00681AD2">
        <w:t>A border halts endangered animal migration</w:t>
      </w:r>
    </w:p>
    <w:p w:rsidR="006348EE" w:rsidRPr="00681AD2" w:rsidRDefault="006348EE" w:rsidP="006348EE">
      <w:pPr>
        <w:pStyle w:val="NoSpacing"/>
        <w:rPr>
          <w:rStyle w:val="Style13ptBold"/>
          <w:rFonts w:cs="Calibri"/>
        </w:rPr>
      </w:pPr>
      <w:r w:rsidRPr="00681AD2">
        <w:rPr>
          <w:rStyle w:val="Style13ptBold"/>
          <w:rFonts w:cs="Calibri"/>
        </w:rPr>
        <w:t>Cohn 07</w:t>
      </w:r>
      <w:r w:rsidRPr="00681AD2">
        <w:rPr>
          <w:rFonts w:cs="Calibri"/>
        </w:rPr>
        <w:t xml:space="preserve"> </w:t>
      </w:r>
      <w:r w:rsidRPr="00681AD2">
        <w:rPr>
          <w:rFonts w:cs="Calibri"/>
          <w:shd w:val="clear" w:color="auto" w:fill="FFFFFF"/>
        </w:rPr>
        <w:t xml:space="preserve">Jeffrey P. Cohn </w:t>
      </w:r>
      <w:r w:rsidRPr="00681AD2">
        <w:rPr>
          <w:rFonts w:cs="Calibri"/>
        </w:rPr>
        <w:t>spent his life promoting environmental causes through Journalism. A celebration of his life will be held in Minneapolis at a future date, notification to follow (2007, Jeffrey, "The Environmental Impacts of a Border Fence," http://www.bioone.org/doi/full/10.1641/B570116, Accessed 6/27/18)//</w:t>
      </w:r>
      <w:proofErr w:type="spellStart"/>
      <w:r w:rsidRPr="00681AD2">
        <w:rPr>
          <w:rFonts w:cs="Calibri"/>
        </w:rPr>
        <w:t>AnSpYa</w:t>
      </w:r>
      <w:proofErr w:type="spellEnd"/>
    </w:p>
    <w:p w:rsidR="006348EE" w:rsidRPr="00681AD2" w:rsidRDefault="006348EE" w:rsidP="006348EE">
      <w:pPr>
        <w:rPr>
          <w:rFonts w:cs="Calibri"/>
          <w:color w:val="000000"/>
          <w:sz w:val="12"/>
        </w:rPr>
      </w:pPr>
      <w:r w:rsidRPr="00681AD2">
        <w:rPr>
          <w:rStyle w:val="StyleUnderline"/>
          <w:rFonts w:cs="Calibri"/>
        </w:rPr>
        <w:t>A group of</w:t>
      </w:r>
      <w:r w:rsidRPr="00681AD2">
        <w:rPr>
          <w:rFonts w:cs="Calibri"/>
          <w:color w:val="000000"/>
          <w:sz w:val="12"/>
        </w:rPr>
        <w:t xml:space="preserve"> Arizona park and </w:t>
      </w:r>
      <w:r w:rsidRPr="00681AD2">
        <w:rPr>
          <w:rStyle w:val="StyleUnderline"/>
          <w:rFonts w:cs="Calibri"/>
        </w:rPr>
        <w:t xml:space="preserve">refuge managers, wildlife biologists, and conservationists has charged that </w:t>
      </w:r>
      <w:r w:rsidRPr="00681AD2">
        <w:rPr>
          <w:rStyle w:val="Emphasis"/>
          <w:rFonts w:cs="Calibri"/>
          <w:sz w:val="28"/>
          <w:szCs w:val="28"/>
        </w:rPr>
        <w:t>building a wall</w:t>
      </w:r>
      <w:r w:rsidRPr="00681AD2">
        <w:rPr>
          <w:rFonts w:cs="Calibri"/>
          <w:color w:val="000000"/>
          <w:sz w:val="12"/>
        </w:rPr>
        <w:t xml:space="preserve"> along the US–Mexican border to keep illegal immigrants and drug smugglers out of the United States </w:t>
      </w:r>
      <w:r w:rsidRPr="00681AD2">
        <w:rPr>
          <w:rStyle w:val="Emphasis"/>
          <w:rFonts w:cs="Calibri"/>
          <w:sz w:val="28"/>
          <w:szCs w:val="28"/>
        </w:rPr>
        <w:t>will fragment the Sonoran Desert ecosystem, damage the desert's plant and animal communities, and prevent the free movement of wildlife</w:t>
      </w:r>
      <w:r w:rsidRPr="00681AD2">
        <w:rPr>
          <w:rStyle w:val="StyleUnderline"/>
          <w:rFonts w:cs="Calibri"/>
        </w:rPr>
        <w:t xml:space="preserve"> between the United States and Mexico. A border wall would affect any animal along the border that “walks, crawls, or slithers,”</w:t>
      </w:r>
      <w:r w:rsidRPr="00681AD2">
        <w:rPr>
          <w:rFonts w:cs="Calibri"/>
          <w:color w:val="000000"/>
          <w:sz w:val="12"/>
        </w:rPr>
        <w:t xml:space="preserve"> argues Brian </w:t>
      </w:r>
      <w:proofErr w:type="spellStart"/>
      <w:r w:rsidRPr="00681AD2">
        <w:rPr>
          <w:rFonts w:cs="Calibri"/>
          <w:color w:val="000000"/>
          <w:sz w:val="12"/>
        </w:rPr>
        <w:t>Segee</w:t>
      </w:r>
      <w:proofErr w:type="spellEnd"/>
      <w:r w:rsidRPr="00681AD2">
        <w:rPr>
          <w:rFonts w:cs="Calibri"/>
          <w:color w:val="000000"/>
          <w:sz w:val="12"/>
        </w:rPr>
        <w:t xml:space="preserve">, a staff attorney with Washington, DC–based Defenders of Wildlife. “Anything that doesn't fly would find its routes </w:t>
      </w:r>
      <w:proofErr w:type="spellStart"/>
      <w:r w:rsidRPr="00681AD2">
        <w:rPr>
          <w:rFonts w:cs="Calibri"/>
          <w:color w:val="000000"/>
          <w:sz w:val="12"/>
        </w:rPr>
        <w:t>blocked.”Actually</w:t>
      </w:r>
      <w:proofErr w:type="spellEnd"/>
      <w:r w:rsidRPr="00681AD2">
        <w:rPr>
          <w:rFonts w:cs="Calibri"/>
          <w:color w:val="000000"/>
          <w:sz w:val="12"/>
        </w:rPr>
        <w:t xml:space="preserve">, </w:t>
      </w:r>
      <w:r w:rsidRPr="00681AD2">
        <w:rPr>
          <w:rStyle w:val="StyleUnderline"/>
          <w:rFonts w:cs="Calibri"/>
        </w:rPr>
        <w:t xml:space="preserve">low-flying birds such as the cactus ferruginous pygmy owl might be affected as well. </w:t>
      </w:r>
      <w:r w:rsidRPr="00681AD2">
        <w:rPr>
          <w:rFonts w:cs="Calibri"/>
          <w:sz w:val="12"/>
        </w:rPr>
        <w:t xml:space="preserve">Congress passed and President Bush signed the Secure Fence Act last fall. It authorizes the US Department of Homeland Security to build a $2.2 billion wall in five sections along 700 miles of the 2000-mile-long US–Mexican border. One section would run from Calexico, California, to Douglas, Arizona. In some places, it would replace current or planned barriers that block vehicles but allow people and animals to pass through. Other areas would have lights, movement sensors, cameras, and unmanned airplanes as a “virtual fence.” To date, Congress has allocated no money to build the full wall, but it has appropriated $1.2 billion for infrastructure plus $67 million for a 28-mile segment in Arizona. Another law known as the REAL ID Act allows the secretary of homeland security to exempt the wall from environmental assessments or legal challenges because of national security. So far, the political debate surrounding a border wall has focused mostly on illegal immigrants and drug smugglers. Few outside of the conservation and biology communities have looked at the consequences of building a wall for wildlife. But a symposium on border ecology in Tucson, Arizona, last fall, sponsored by Defenders of Wildlife and the </w:t>
      </w:r>
      <w:proofErr w:type="spellStart"/>
      <w:r w:rsidRPr="00681AD2">
        <w:rPr>
          <w:rFonts w:cs="Calibri"/>
          <w:sz w:val="12"/>
        </w:rPr>
        <w:t>Wildlands</w:t>
      </w:r>
      <w:proofErr w:type="spellEnd"/>
      <w:r w:rsidRPr="00681AD2">
        <w:rPr>
          <w:rFonts w:cs="Calibri"/>
          <w:sz w:val="12"/>
        </w:rPr>
        <w:t xml:space="preserve"> Project, has helped re-focus attention on the proposed wall's biological effects. The symposium, the second held by the two groups, brought together local and regional environmental and conservation organizations, state and federal wildlife and land agencies, and university researchers. It examined issues and information gaps relating to border ecology and the proposed wall, says Jenny </w:t>
      </w:r>
      <w:proofErr w:type="spellStart"/>
      <w:r w:rsidRPr="00681AD2">
        <w:rPr>
          <w:rFonts w:cs="Calibri"/>
          <w:sz w:val="12"/>
        </w:rPr>
        <w:t>Neeley</w:t>
      </w:r>
      <w:proofErr w:type="spellEnd"/>
      <w:r w:rsidRPr="00681AD2">
        <w:rPr>
          <w:rFonts w:cs="Calibri"/>
          <w:sz w:val="12"/>
        </w:rPr>
        <w:t xml:space="preserve">, Defenders of Wildlife's Southwest representative. </w:t>
      </w:r>
      <w:r w:rsidRPr="00681AD2">
        <w:rPr>
          <w:rFonts w:cs="Calibri"/>
          <w:color w:val="000000"/>
          <w:sz w:val="12"/>
        </w:rPr>
        <w:t xml:space="preserve">Symposium participants expressed concern that </w:t>
      </w:r>
      <w:r w:rsidRPr="00681AD2">
        <w:rPr>
          <w:rStyle w:val="StyleUnderline"/>
          <w:rFonts w:cs="Calibri"/>
        </w:rPr>
        <w:t xml:space="preserve">the proposed wall would cut off US from Mexican populations of such species as </w:t>
      </w:r>
      <w:proofErr w:type="spellStart"/>
      <w:r w:rsidRPr="00681AD2">
        <w:rPr>
          <w:rStyle w:val="StyleUnderline"/>
          <w:rFonts w:cs="Calibri"/>
        </w:rPr>
        <w:t>javelinas</w:t>
      </w:r>
      <w:proofErr w:type="spellEnd"/>
      <w:r w:rsidRPr="00681AD2">
        <w:rPr>
          <w:rStyle w:val="StyleUnderline"/>
          <w:rFonts w:cs="Calibri"/>
        </w:rPr>
        <w:t>, ocelots, and Sonoran pronghorn. A wall would also prevent jaguars from repopulating the southwestern United States from a population in Mexico's Sierra Madre Occidental forests</w:t>
      </w:r>
      <w:r w:rsidRPr="00681AD2">
        <w:rPr>
          <w:rFonts w:cs="Calibri"/>
          <w:color w:val="000000"/>
          <w:sz w:val="12"/>
        </w:rPr>
        <w:t xml:space="preserve">. Jaguars from Mexico have shown up from time to time over the past decade in southern Arizona and New Mexico. Altogether, says Brian </w:t>
      </w:r>
      <w:proofErr w:type="spellStart"/>
      <w:r w:rsidRPr="00681AD2">
        <w:rPr>
          <w:rFonts w:cs="Calibri"/>
          <w:color w:val="000000"/>
          <w:sz w:val="12"/>
        </w:rPr>
        <w:t>Nowicki</w:t>
      </w:r>
      <w:proofErr w:type="spellEnd"/>
      <w:r w:rsidRPr="00681AD2">
        <w:rPr>
          <w:rFonts w:cs="Calibri"/>
          <w:color w:val="000000"/>
          <w:sz w:val="12"/>
        </w:rPr>
        <w:t xml:space="preserve">, a Center for Biological Diversity conservation biologist, </w:t>
      </w:r>
      <w:r w:rsidRPr="00681AD2">
        <w:rPr>
          <w:rStyle w:val="Emphasis"/>
          <w:rFonts w:cs="Calibri"/>
          <w:sz w:val="28"/>
          <w:szCs w:val="28"/>
        </w:rPr>
        <w:t>30 endangered, threatened, or candidate species live along the US–Mexican border in Arizona and Sonora, 15 in the area where the wall would be built</w:t>
      </w:r>
      <w:r w:rsidRPr="00681AD2">
        <w:rPr>
          <w:rStyle w:val="StyleUnderline"/>
          <w:rFonts w:cs="Calibri"/>
          <w:sz w:val="28"/>
          <w:szCs w:val="28"/>
        </w:rPr>
        <w:t>.</w:t>
      </w:r>
      <w:r w:rsidRPr="00681AD2">
        <w:rPr>
          <w:rStyle w:val="StyleUnderline"/>
          <w:rFonts w:cs="Calibri"/>
        </w:rPr>
        <w:t xml:space="preserve"> </w:t>
      </w:r>
      <w:r w:rsidRPr="00681AD2">
        <w:rPr>
          <w:rFonts w:cs="Calibri"/>
          <w:color w:val="000000"/>
          <w:sz w:val="12"/>
        </w:rPr>
        <w:t xml:space="preserve">Moreover, building </w:t>
      </w:r>
      <w:r w:rsidRPr="00681AD2">
        <w:rPr>
          <w:rStyle w:val="StyleUnderline"/>
          <w:rFonts w:cs="Calibri"/>
        </w:rPr>
        <w:t>a wall</w:t>
      </w:r>
      <w:r w:rsidRPr="00681AD2">
        <w:rPr>
          <w:rFonts w:cs="Calibri"/>
          <w:color w:val="000000"/>
          <w:sz w:val="12"/>
        </w:rPr>
        <w:t>, along with the roads a</w:t>
      </w:r>
      <w:r w:rsidRPr="00681AD2">
        <w:rPr>
          <w:rFonts w:cs="Calibri"/>
          <w:sz w:val="12"/>
        </w:rPr>
        <w:t>nd</w:t>
      </w:r>
      <w:r w:rsidRPr="00681AD2">
        <w:rPr>
          <w:rFonts w:cs="Calibri"/>
          <w:color w:val="000000"/>
          <w:sz w:val="12"/>
        </w:rPr>
        <w:t xml:space="preserve"> support facilities it necessitates,</w:t>
      </w:r>
      <w:r w:rsidRPr="00681AD2">
        <w:rPr>
          <w:rStyle w:val="StyleUnderline"/>
          <w:rFonts w:cs="Calibri"/>
        </w:rPr>
        <w:t xml:space="preserve"> would not only plow under saguaros and other fragile desert plants but scare Sonoran pronghorn and other wildlife from important sources of food and water</w:t>
      </w:r>
      <w:r w:rsidRPr="00681AD2">
        <w:rPr>
          <w:rFonts w:cs="Calibri"/>
          <w:color w:val="000000"/>
          <w:sz w:val="12"/>
        </w:rPr>
        <w:t xml:space="preserve">, </w:t>
      </w:r>
      <w:proofErr w:type="spellStart"/>
      <w:r w:rsidRPr="00681AD2">
        <w:rPr>
          <w:rFonts w:cs="Calibri"/>
          <w:color w:val="000000"/>
          <w:sz w:val="12"/>
        </w:rPr>
        <w:t>Neeley</w:t>
      </w:r>
      <w:proofErr w:type="spellEnd"/>
      <w:r w:rsidRPr="00681AD2">
        <w:rPr>
          <w:rFonts w:cs="Calibri"/>
          <w:color w:val="000000"/>
          <w:sz w:val="12"/>
        </w:rPr>
        <w:t xml:space="preserve"> says. “We want landscape permeability,” adds Janice </w:t>
      </w:r>
      <w:proofErr w:type="spellStart"/>
      <w:r w:rsidRPr="00681AD2">
        <w:rPr>
          <w:rFonts w:cs="Calibri"/>
          <w:color w:val="000000"/>
          <w:sz w:val="12"/>
        </w:rPr>
        <w:t>Przybyl</w:t>
      </w:r>
      <w:proofErr w:type="spellEnd"/>
      <w:r w:rsidRPr="00681AD2">
        <w:rPr>
          <w:rFonts w:cs="Calibri"/>
          <w:color w:val="000000"/>
          <w:sz w:val="12"/>
        </w:rPr>
        <w:t xml:space="preserve"> of the Sky Island Alliance, speaking of the ability of wildlife to move unencumbered by fences. </w:t>
      </w:r>
      <w:r w:rsidRPr="00681AD2">
        <w:rPr>
          <w:rFonts w:cs="Calibri"/>
          <w:sz w:val="12"/>
        </w:rPr>
        <w:t xml:space="preserve">While recognizing the validity of those arguments, Roger </w:t>
      </w:r>
      <w:proofErr w:type="spellStart"/>
      <w:r w:rsidRPr="00681AD2">
        <w:rPr>
          <w:rFonts w:cs="Calibri"/>
          <w:sz w:val="12"/>
        </w:rPr>
        <w:t>DiRosa</w:t>
      </w:r>
      <w:proofErr w:type="spellEnd"/>
      <w:r w:rsidRPr="00681AD2">
        <w:rPr>
          <w:rFonts w:cs="Calibri"/>
          <w:sz w:val="12"/>
        </w:rPr>
        <w:t xml:space="preserve">, manager of </w:t>
      </w:r>
      <w:proofErr w:type="spellStart"/>
      <w:r w:rsidRPr="00681AD2">
        <w:rPr>
          <w:rFonts w:cs="Calibri"/>
          <w:sz w:val="12"/>
        </w:rPr>
        <w:t>Cabeza</w:t>
      </w:r>
      <w:proofErr w:type="spellEnd"/>
      <w:r w:rsidRPr="00681AD2">
        <w:rPr>
          <w:rFonts w:cs="Calibri"/>
          <w:sz w:val="12"/>
        </w:rPr>
        <w:t xml:space="preserve"> </w:t>
      </w:r>
      <w:proofErr w:type="spellStart"/>
      <w:r w:rsidRPr="00681AD2">
        <w:rPr>
          <w:rFonts w:cs="Calibri"/>
          <w:sz w:val="12"/>
        </w:rPr>
        <w:t>Prieta</w:t>
      </w:r>
      <w:proofErr w:type="spellEnd"/>
      <w:r w:rsidRPr="00681AD2">
        <w:rPr>
          <w:rFonts w:cs="Calibri"/>
          <w:sz w:val="12"/>
        </w:rPr>
        <w:t xml:space="preserve"> National Wildlife Refuge near </w:t>
      </w:r>
      <w:proofErr w:type="spellStart"/>
      <w:r w:rsidRPr="00681AD2">
        <w:rPr>
          <w:rFonts w:cs="Calibri"/>
          <w:sz w:val="12"/>
        </w:rPr>
        <w:t>Ajo</w:t>
      </w:r>
      <w:proofErr w:type="spellEnd"/>
      <w:r w:rsidRPr="00681AD2">
        <w:rPr>
          <w:rFonts w:cs="Calibri"/>
          <w:sz w:val="12"/>
        </w:rPr>
        <w:t xml:space="preserve">, Arizona, points to habitat loss and harm to wildlife caused by illegal immigrants and drug smugglers crossing the refuge. With new fences and increased Border Patrol and private group activity to stop illegal border crossings elsewhere in the Sonoran Desert, a growing number of people now enter the United States at </w:t>
      </w:r>
      <w:proofErr w:type="spellStart"/>
      <w:r w:rsidRPr="00681AD2">
        <w:rPr>
          <w:rFonts w:cs="Calibri"/>
          <w:sz w:val="12"/>
        </w:rPr>
        <w:t>Cabeza</w:t>
      </w:r>
      <w:proofErr w:type="spellEnd"/>
      <w:r w:rsidRPr="00681AD2">
        <w:rPr>
          <w:rFonts w:cs="Calibri"/>
          <w:sz w:val="12"/>
        </w:rPr>
        <w:t xml:space="preserve"> </w:t>
      </w:r>
      <w:proofErr w:type="spellStart"/>
      <w:r w:rsidRPr="00681AD2">
        <w:rPr>
          <w:rFonts w:cs="Calibri"/>
          <w:sz w:val="12"/>
        </w:rPr>
        <w:t>Prieta</w:t>
      </w:r>
      <w:proofErr w:type="spellEnd"/>
      <w:r w:rsidRPr="00681AD2">
        <w:rPr>
          <w:rFonts w:cs="Calibri"/>
          <w:sz w:val="12"/>
        </w:rPr>
        <w:t xml:space="preserve">, about 100 miles west of Tucson. At 860,000 acres, 800,000 of which are designated wilderness, </w:t>
      </w:r>
      <w:proofErr w:type="spellStart"/>
      <w:r w:rsidRPr="00681AD2">
        <w:rPr>
          <w:rFonts w:cs="Calibri"/>
          <w:sz w:val="12"/>
        </w:rPr>
        <w:t>Cabeza</w:t>
      </w:r>
      <w:proofErr w:type="spellEnd"/>
      <w:r w:rsidRPr="00681AD2">
        <w:rPr>
          <w:rFonts w:cs="Calibri"/>
          <w:sz w:val="12"/>
        </w:rPr>
        <w:t xml:space="preserve"> </w:t>
      </w:r>
      <w:proofErr w:type="spellStart"/>
      <w:r w:rsidRPr="00681AD2">
        <w:rPr>
          <w:rFonts w:cs="Calibri"/>
          <w:sz w:val="12"/>
        </w:rPr>
        <w:t>Prieta</w:t>
      </w:r>
      <w:proofErr w:type="spellEnd"/>
      <w:r w:rsidRPr="00681AD2">
        <w:rPr>
          <w:rFonts w:cs="Calibri"/>
          <w:sz w:val="12"/>
        </w:rPr>
        <w:t xml:space="preserve"> is the third largest national wildlife refuge outside Alaska. </w:t>
      </w:r>
      <w:proofErr w:type="spellStart"/>
      <w:r w:rsidRPr="00681AD2">
        <w:rPr>
          <w:rFonts w:cs="Calibri"/>
          <w:sz w:val="12"/>
        </w:rPr>
        <w:t>DiRosa</w:t>
      </w:r>
      <w:proofErr w:type="spellEnd"/>
      <w:r w:rsidRPr="00681AD2">
        <w:rPr>
          <w:rFonts w:cs="Calibri"/>
          <w:sz w:val="12"/>
        </w:rPr>
        <w:t xml:space="preserve"> reports that </w:t>
      </w:r>
      <w:proofErr w:type="spellStart"/>
      <w:r w:rsidRPr="00681AD2">
        <w:rPr>
          <w:rFonts w:cs="Calibri"/>
          <w:sz w:val="12"/>
        </w:rPr>
        <w:t>Cabeza</w:t>
      </w:r>
      <w:proofErr w:type="spellEnd"/>
      <w:r w:rsidRPr="00681AD2">
        <w:rPr>
          <w:rFonts w:cs="Calibri"/>
          <w:sz w:val="12"/>
        </w:rPr>
        <w:t xml:space="preserve"> </w:t>
      </w:r>
      <w:proofErr w:type="spellStart"/>
      <w:r w:rsidRPr="00681AD2">
        <w:rPr>
          <w:rFonts w:cs="Calibri"/>
          <w:sz w:val="12"/>
        </w:rPr>
        <w:t>Prieta</w:t>
      </w:r>
      <w:proofErr w:type="spellEnd"/>
      <w:r w:rsidRPr="00681AD2">
        <w:rPr>
          <w:rFonts w:cs="Calibri"/>
          <w:sz w:val="12"/>
        </w:rPr>
        <w:t xml:space="preserve"> now has about 400 miles of illegal roads plus another 800 miles of unauthorized foot trails. Border issues take up to 85 percent of </w:t>
      </w:r>
      <w:proofErr w:type="spellStart"/>
      <w:r w:rsidRPr="00681AD2">
        <w:rPr>
          <w:rFonts w:cs="Calibri"/>
          <w:sz w:val="12"/>
        </w:rPr>
        <w:t>DiRosa's</w:t>
      </w:r>
      <w:proofErr w:type="spellEnd"/>
      <w:r w:rsidRPr="00681AD2">
        <w:rPr>
          <w:rFonts w:cs="Calibri"/>
          <w:sz w:val="12"/>
        </w:rPr>
        <w:t xml:space="preserve"> time and up to 75 percent of that of all refuge operations. Biologists working in the desert at night have to be accompanied by law enforcement officers. And the Border Patrol has built a one-acre base within </w:t>
      </w:r>
      <w:proofErr w:type="spellStart"/>
      <w:r w:rsidRPr="00681AD2">
        <w:rPr>
          <w:rFonts w:cs="Calibri"/>
          <w:sz w:val="12"/>
        </w:rPr>
        <w:t>Cabeza</w:t>
      </w:r>
      <w:proofErr w:type="spellEnd"/>
      <w:r w:rsidRPr="00681AD2">
        <w:rPr>
          <w:rFonts w:cs="Calibri"/>
          <w:sz w:val="12"/>
        </w:rPr>
        <w:t xml:space="preserve"> </w:t>
      </w:r>
      <w:proofErr w:type="spellStart"/>
      <w:r w:rsidRPr="00681AD2">
        <w:rPr>
          <w:rFonts w:cs="Calibri"/>
          <w:sz w:val="12"/>
        </w:rPr>
        <w:t>Prieta</w:t>
      </w:r>
      <w:proofErr w:type="spellEnd"/>
      <w:r w:rsidRPr="00681AD2">
        <w:rPr>
          <w:rFonts w:cs="Calibri"/>
          <w:sz w:val="12"/>
        </w:rPr>
        <w:t xml:space="preserve"> that includes roads, fuel tanks, a barracks for 10 officers, and a helicopter </w:t>
      </w:r>
      <w:proofErr w:type="spellStart"/>
      <w:r w:rsidRPr="00681AD2">
        <w:rPr>
          <w:rFonts w:cs="Calibri"/>
          <w:sz w:val="12"/>
        </w:rPr>
        <w:t>pad.“It's</w:t>
      </w:r>
      <w:proofErr w:type="spellEnd"/>
      <w:r w:rsidRPr="00681AD2">
        <w:rPr>
          <w:rFonts w:cs="Calibri"/>
          <w:sz w:val="12"/>
        </w:rPr>
        <w:t xml:space="preserve"> a war zone </w:t>
      </w:r>
      <w:proofErr w:type="spellStart"/>
      <w:r w:rsidRPr="00681AD2">
        <w:rPr>
          <w:rFonts w:cs="Calibri"/>
          <w:sz w:val="12"/>
        </w:rPr>
        <w:t>here,”he</w:t>
      </w:r>
      <w:proofErr w:type="spellEnd"/>
      <w:r w:rsidRPr="00681AD2">
        <w:rPr>
          <w:rFonts w:cs="Calibri"/>
          <w:sz w:val="12"/>
        </w:rPr>
        <w:t xml:space="preserve"> </w:t>
      </w:r>
      <w:proofErr w:type="spellStart"/>
      <w:r w:rsidRPr="00681AD2">
        <w:rPr>
          <w:rFonts w:cs="Calibri"/>
          <w:sz w:val="12"/>
        </w:rPr>
        <w:t>says</w:t>
      </w:r>
      <w:proofErr w:type="gramStart"/>
      <w:r w:rsidRPr="00681AD2">
        <w:rPr>
          <w:rFonts w:cs="Calibri"/>
          <w:sz w:val="12"/>
        </w:rPr>
        <w:t>.“</w:t>
      </w:r>
      <w:proofErr w:type="gramEnd"/>
      <w:r w:rsidRPr="00681AD2">
        <w:rPr>
          <w:rFonts w:cs="Calibri"/>
          <w:sz w:val="12"/>
        </w:rPr>
        <w:t>We're</w:t>
      </w:r>
      <w:proofErr w:type="spellEnd"/>
      <w:r w:rsidRPr="00681AD2">
        <w:rPr>
          <w:rFonts w:cs="Calibri"/>
          <w:sz w:val="12"/>
        </w:rPr>
        <w:t xml:space="preserve"> into triage in deciding what to sacrifice in the environment to achieve border security.” </w:t>
      </w:r>
      <w:proofErr w:type="spellStart"/>
      <w:r w:rsidRPr="00681AD2">
        <w:rPr>
          <w:rFonts w:cs="Calibri"/>
          <w:sz w:val="12"/>
        </w:rPr>
        <w:t>DiRosa</w:t>
      </w:r>
      <w:proofErr w:type="spellEnd"/>
      <w:r w:rsidRPr="00681AD2">
        <w:rPr>
          <w:rFonts w:cs="Calibri"/>
          <w:sz w:val="12"/>
        </w:rPr>
        <w:t xml:space="preserve"> wants to build a vehicle barrier along the 56 miles of border within </w:t>
      </w:r>
      <w:proofErr w:type="spellStart"/>
      <w:r w:rsidRPr="00681AD2">
        <w:rPr>
          <w:rFonts w:cs="Calibri"/>
          <w:sz w:val="12"/>
        </w:rPr>
        <w:t>Cabeza</w:t>
      </w:r>
      <w:proofErr w:type="spellEnd"/>
      <w:r w:rsidRPr="00681AD2">
        <w:rPr>
          <w:rFonts w:cs="Calibri"/>
          <w:sz w:val="12"/>
        </w:rPr>
        <w:t xml:space="preserve"> </w:t>
      </w:r>
      <w:proofErr w:type="spellStart"/>
      <w:r w:rsidRPr="00681AD2">
        <w:rPr>
          <w:rFonts w:cs="Calibri"/>
          <w:sz w:val="12"/>
        </w:rPr>
        <w:t>Prieta</w:t>
      </w:r>
      <w:proofErr w:type="spellEnd"/>
      <w:r w:rsidRPr="00681AD2">
        <w:rPr>
          <w:rFonts w:cs="Calibri"/>
          <w:sz w:val="12"/>
        </w:rPr>
        <w:t xml:space="preserve">, similar to the one already in place along the border at Organ Pipe Cactus National Monument. Officials at Buenos Aires National Wildlife Refuge and the Tohono O'odham Nation in southern Arizona also have plans to build barriers. By contrast, </w:t>
      </w:r>
      <w:r w:rsidRPr="00681AD2">
        <w:rPr>
          <w:rStyle w:val="StyleUnderline"/>
          <w:rFonts w:cs="Calibri"/>
        </w:rPr>
        <w:t>the Secure Fence Act mandates a wall that allows no movement by most animals between the United States and Mexico</w:t>
      </w:r>
      <w:r w:rsidRPr="00681AD2">
        <w:rPr>
          <w:rFonts w:cs="Calibri"/>
          <w:sz w:val="12"/>
        </w:rPr>
        <w:t xml:space="preserve">. </w:t>
      </w:r>
      <w:r w:rsidRPr="00681AD2">
        <w:rPr>
          <w:rFonts w:cs="Calibri"/>
          <w:color w:val="000000"/>
          <w:sz w:val="12"/>
        </w:rPr>
        <w:t xml:space="preserve">“Border activities have supplanted environmental protection,” </w:t>
      </w:r>
      <w:proofErr w:type="spellStart"/>
      <w:r w:rsidRPr="00681AD2">
        <w:rPr>
          <w:rFonts w:cs="Calibri"/>
          <w:color w:val="000000"/>
          <w:sz w:val="12"/>
        </w:rPr>
        <w:t>DiRosa</w:t>
      </w:r>
      <w:proofErr w:type="spellEnd"/>
      <w:r w:rsidRPr="00681AD2">
        <w:rPr>
          <w:rFonts w:cs="Calibri"/>
          <w:color w:val="000000"/>
          <w:sz w:val="12"/>
        </w:rPr>
        <w:t xml:space="preserve"> says ruefully. “Our operations have been turned on their heads. </w:t>
      </w:r>
      <w:r w:rsidRPr="00681AD2">
        <w:rPr>
          <w:rStyle w:val="StyleUnderline"/>
          <w:rFonts w:cs="Calibri"/>
        </w:rPr>
        <w:t>We have to find a way to keep from pitting the environment against homeland security</w:t>
      </w:r>
      <w:r w:rsidRPr="00681AD2">
        <w:rPr>
          <w:rFonts w:cs="Calibri"/>
          <w:color w:val="000000"/>
          <w:sz w:val="12"/>
        </w:rPr>
        <w:t xml:space="preserve">.” </w:t>
      </w:r>
    </w:p>
    <w:p w:rsidR="006348EE" w:rsidRPr="00681AD2" w:rsidRDefault="006348EE" w:rsidP="006348EE">
      <w:pPr>
        <w:pStyle w:val="Heading4"/>
      </w:pPr>
      <w:r w:rsidRPr="00681AD2">
        <w:t>Border wall removes factors necessary for species preservation</w:t>
      </w:r>
    </w:p>
    <w:p w:rsidR="006348EE" w:rsidRPr="00681AD2" w:rsidRDefault="006348EE" w:rsidP="006348EE">
      <w:pPr>
        <w:rPr>
          <w:b/>
          <w:bCs/>
          <w:sz w:val="26"/>
        </w:rPr>
      </w:pPr>
      <w:r w:rsidRPr="00681AD2">
        <w:rPr>
          <w:rStyle w:val="Style13ptBold"/>
        </w:rPr>
        <w:t xml:space="preserve">Peters </w:t>
      </w:r>
      <w:proofErr w:type="gramStart"/>
      <w:r w:rsidRPr="00681AD2">
        <w:rPr>
          <w:rStyle w:val="Style13ptBold"/>
        </w:rPr>
        <w:t>et</w:t>
      </w:r>
      <w:proofErr w:type="gramEnd"/>
      <w:r w:rsidRPr="00681AD2">
        <w:rPr>
          <w:rStyle w:val="Style13ptBold"/>
        </w:rPr>
        <w:t xml:space="preserve">. al. 18 </w:t>
      </w:r>
      <w:r w:rsidRPr="00681AD2">
        <w:t xml:space="preserve">Robert Peters alongside more than 17 scientists collaborated on the research of this paper. The organization they work for, defenders of wildlife, have done massive conservation work in the field, courts, and congress to preserve the environment. They have institutions set up all over the nation and have helped protect endangered species, saving habitats, and preventing climate change (2018, Robert Peters et. al., “Nature Divided, Scientists United: U.S.-Mexico Border Wall Threatens </w:t>
      </w:r>
      <w:r w:rsidRPr="00681AD2">
        <w:lastRenderedPageBreak/>
        <w:t xml:space="preserve">Biodiversity and </w:t>
      </w:r>
      <w:proofErr w:type="spellStart"/>
      <w:r w:rsidRPr="00681AD2">
        <w:t>Binational</w:t>
      </w:r>
      <w:proofErr w:type="spellEnd"/>
      <w:r w:rsidRPr="00681AD2">
        <w:t xml:space="preserve"> Conservation,” </w:t>
      </w:r>
      <w:hyperlink r:id="rId29" w:history="1">
        <w:r w:rsidRPr="00681AD2">
          <w:rPr>
            <w:rStyle w:val="Hyperlink"/>
          </w:rPr>
          <w:t>https://defenders.org/sites/default/files/peters_et_al_in_press_bioscience.pdf</w:t>
        </w:r>
      </w:hyperlink>
      <w:r w:rsidRPr="00681AD2">
        <w:t>)//ASY</w:t>
      </w:r>
    </w:p>
    <w:p w:rsidR="006348EE" w:rsidRPr="00681AD2" w:rsidRDefault="006348EE" w:rsidP="006348EE">
      <w:pPr>
        <w:rPr>
          <w:rStyle w:val="StyleUnderline"/>
        </w:rPr>
      </w:pPr>
      <w:r w:rsidRPr="00681AD2">
        <w:rPr>
          <w:sz w:val="12"/>
        </w:rPr>
        <w:t xml:space="preserve">2) </w:t>
      </w:r>
      <w:r w:rsidRPr="00681AD2">
        <w:rPr>
          <w:rStyle w:val="StyleUnderline"/>
        </w:rPr>
        <w:t>The border wall harms wildlife populations by eliminating, degrading, and fragmenting habitats.</w:t>
      </w:r>
      <w:r w:rsidRPr="00681AD2">
        <w:rPr>
          <w:sz w:val="12"/>
        </w:rPr>
        <w:t xml:space="preserve"> The U.S</w:t>
      </w:r>
      <w:proofErr w:type="gramStart"/>
      <w:r w:rsidRPr="00681AD2">
        <w:rPr>
          <w:sz w:val="12"/>
        </w:rPr>
        <w:t>.-</w:t>
      </w:r>
      <w:proofErr w:type="gramEnd"/>
      <w:r w:rsidRPr="00681AD2">
        <w:rPr>
          <w:sz w:val="12"/>
        </w:rPr>
        <w:t xml:space="preserve"> Mexico borderlands traverse six </w:t>
      </w:r>
      <w:proofErr w:type="spellStart"/>
      <w:r w:rsidRPr="00681AD2">
        <w:rPr>
          <w:sz w:val="12"/>
        </w:rPr>
        <w:t>ecoregions</w:t>
      </w:r>
      <w:proofErr w:type="spellEnd"/>
      <w:r w:rsidRPr="00681AD2">
        <w:rPr>
          <w:sz w:val="12"/>
        </w:rPr>
        <w:t xml:space="preserve"> (Figure 1) containing vegetation types that include desert scrub, temperate forests and woodlands, </w:t>
      </w:r>
      <w:proofErr w:type="spellStart"/>
      <w:r w:rsidRPr="00681AD2">
        <w:rPr>
          <w:sz w:val="12"/>
        </w:rPr>
        <w:t>semidesert</w:t>
      </w:r>
      <w:proofErr w:type="spellEnd"/>
      <w:r w:rsidRPr="00681AD2">
        <w:rPr>
          <w:sz w:val="12"/>
        </w:rPr>
        <w:t xml:space="preserve"> and Plains grasslands, subtropical scrublands, freshwater wetlands, and salt marshes. These environments span portions of a broad </w:t>
      </w:r>
      <w:proofErr w:type="spellStart"/>
      <w:r w:rsidRPr="00681AD2">
        <w:rPr>
          <w:sz w:val="12"/>
        </w:rPr>
        <w:t>NearcticNeotropical</w:t>
      </w:r>
      <w:proofErr w:type="spellEnd"/>
      <w:r w:rsidRPr="00681AD2">
        <w:rPr>
          <w:sz w:val="12"/>
        </w:rPr>
        <w:t xml:space="preserve"> transition zone and support extraordinary biological diversity. Our analysis shows that </w:t>
      </w:r>
      <w:r w:rsidRPr="00681AD2">
        <w:rPr>
          <w:rStyle w:val="StyleUnderline"/>
        </w:rPr>
        <w:t xml:space="preserve">the border bisects the geographic ranges of 1,506 native terrestrial and freshwater animal </w:t>
      </w:r>
      <w:r w:rsidRPr="00681AD2">
        <w:rPr>
          <w:sz w:val="12"/>
        </w:rPr>
        <w:t>(n=1,077)</w:t>
      </w:r>
      <w:r w:rsidRPr="00681AD2">
        <w:rPr>
          <w:rStyle w:val="StyleUnderline"/>
        </w:rPr>
        <w:t xml:space="preserve"> and plant </w:t>
      </w:r>
      <w:r w:rsidRPr="00681AD2">
        <w:rPr>
          <w:sz w:val="12"/>
        </w:rPr>
        <w:t>(n=429)</w:t>
      </w:r>
      <w:r w:rsidRPr="00681AD2">
        <w:rPr>
          <w:rStyle w:val="StyleUnderline"/>
        </w:rPr>
        <w:t xml:space="preserve"> species, including 62 species listed as Critically Endangered, Endangered, or Vulnerable </w:t>
      </w:r>
      <w:r w:rsidRPr="00681AD2">
        <w:rPr>
          <w:sz w:val="12"/>
        </w:rPr>
        <w:t xml:space="preserve">by the International Union for Conservation of Nature (IUCN) Red List (Appendix S1, Table S1). </w:t>
      </w:r>
      <w:r w:rsidRPr="00681AD2">
        <w:rPr>
          <w:rStyle w:val="StyleUnderline"/>
        </w:rPr>
        <w:t xml:space="preserve">Five borderlands conservation hotspots identified by Defenders of Wildlife represent </w:t>
      </w:r>
      <w:proofErr w:type="spellStart"/>
      <w:r w:rsidRPr="00681AD2">
        <w:rPr>
          <w:rStyle w:val="StyleUnderline"/>
        </w:rPr>
        <w:t>toppriority</w:t>
      </w:r>
      <w:proofErr w:type="spellEnd"/>
      <w:r w:rsidRPr="00681AD2">
        <w:rPr>
          <w:rStyle w:val="StyleUnderline"/>
        </w:rPr>
        <w:t xml:space="preserve"> areas of high biological diversity and </w:t>
      </w:r>
      <w:proofErr w:type="spellStart"/>
      <w:r w:rsidRPr="00681AD2">
        <w:rPr>
          <w:rStyle w:val="StyleUnderline"/>
        </w:rPr>
        <w:t>binational</w:t>
      </w:r>
      <w:proofErr w:type="spellEnd"/>
      <w:r w:rsidRPr="00681AD2">
        <w:rPr>
          <w:rStyle w:val="StyleUnderline"/>
        </w:rPr>
        <w:t xml:space="preserve"> investment in conservation that are threatened by border wall construction</w:t>
      </w:r>
      <w:r w:rsidRPr="00681AD2">
        <w:rPr>
          <w:sz w:val="12"/>
        </w:rPr>
        <w:t xml:space="preserve"> (Figure 1; Peters and Clark 2018). Like any large-scale development, </w:t>
      </w:r>
      <w:r w:rsidRPr="00681AD2">
        <w:rPr>
          <w:rStyle w:val="StyleUnderline"/>
        </w:rPr>
        <w:t>construction of the wall</w:t>
      </w:r>
      <w:r w:rsidRPr="00681AD2">
        <w:rPr>
          <w:sz w:val="12"/>
        </w:rPr>
        <w:t xml:space="preserve"> and associated infrastructure, such as roads, lights, and operating bases, </w:t>
      </w:r>
      <w:r w:rsidRPr="00681AD2">
        <w:rPr>
          <w:rStyle w:val="StyleUnderline"/>
        </w:rPr>
        <w:t xml:space="preserve">eliminates or degrades natural vegetation, kills animals directly or through habitat loss, fragments habitats </w:t>
      </w:r>
      <w:r w:rsidRPr="00681AD2">
        <w:rPr>
          <w:sz w:val="12"/>
        </w:rPr>
        <w:t xml:space="preserve">(thereby subdividing populations into smaller, more vulnerable units), </w:t>
      </w:r>
      <w:r w:rsidRPr="00681AD2">
        <w:rPr>
          <w:rStyle w:val="StyleUnderline"/>
        </w:rPr>
        <w:t>reduces habitat connectivity, erodes soils, changes fire regimes, and alters</w:t>
      </w:r>
      <w:r w:rsidRPr="00681AD2">
        <w:rPr>
          <w:sz w:val="12"/>
        </w:rPr>
        <w:t xml:space="preserve"> 2 </w:t>
      </w:r>
      <w:r w:rsidRPr="00681AD2">
        <w:rPr>
          <w:rStyle w:val="StyleUnderline"/>
        </w:rPr>
        <w:t>hydrological processes (for example by causing floods).</w:t>
      </w:r>
      <w:r w:rsidRPr="00681AD2">
        <w:rPr>
          <w:sz w:val="12"/>
        </w:rPr>
        <w:t xml:space="preserve"> As of 2017, DHS had constructed 1,050 kilometers of ‘primary’ pedestrian and vehicle barriers serviced by 8,000 kilometers of roads, and many thousands of kilometers of undesignated routes created by off-road patrol vehicles. Human activity, light, and noise associated with the wall further displace wildlife, making additional habitat unavailable. The border wall threatens some populations by degrading landscape connectivity. </w:t>
      </w:r>
      <w:r w:rsidRPr="00681AD2">
        <w:rPr>
          <w:rStyle w:val="StyleUnderline"/>
        </w:rPr>
        <w:t xml:space="preserve">Physical barriers prevent or discourage animals from accessing food, water, mates, and other critical resources by disrupting annual or seasonal migration and dispersal routes. For example, continuous walls could constrain endangered </w:t>
      </w:r>
      <w:proofErr w:type="gramStart"/>
      <w:r w:rsidRPr="00681AD2">
        <w:rPr>
          <w:rStyle w:val="StyleUnderline"/>
        </w:rPr>
        <w:t>Peninsular</w:t>
      </w:r>
      <w:proofErr w:type="gramEnd"/>
      <w:r w:rsidRPr="00681AD2">
        <w:rPr>
          <w:rStyle w:val="StyleUnderline"/>
        </w:rPr>
        <w:t xml:space="preserve"> bighorn sheep</w:t>
      </w:r>
      <w:r w:rsidRPr="00681AD2">
        <w:rPr>
          <w:sz w:val="12"/>
        </w:rPr>
        <w:t xml:space="preserve"> (</w:t>
      </w:r>
      <w:proofErr w:type="spellStart"/>
      <w:r w:rsidRPr="00681AD2">
        <w:rPr>
          <w:sz w:val="12"/>
        </w:rPr>
        <w:t>Ovis</w:t>
      </w:r>
      <w:proofErr w:type="spellEnd"/>
      <w:r w:rsidRPr="00681AD2">
        <w:rPr>
          <w:sz w:val="12"/>
        </w:rPr>
        <w:t xml:space="preserve"> </w:t>
      </w:r>
      <w:proofErr w:type="spellStart"/>
      <w:r w:rsidRPr="00681AD2">
        <w:rPr>
          <w:sz w:val="12"/>
        </w:rPr>
        <w:t>canadensis</w:t>
      </w:r>
      <w:proofErr w:type="spellEnd"/>
      <w:r w:rsidRPr="00681AD2">
        <w:rPr>
          <w:sz w:val="12"/>
        </w:rPr>
        <w:t xml:space="preserve"> nelson) </w:t>
      </w:r>
      <w:r w:rsidRPr="00681AD2">
        <w:rPr>
          <w:rStyle w:val="StyleUnderline"/>
        </w:rPr>
        <w:t>from moving between California and Mexico to access water and birthing sites. It will be likely impossible for endangered animals like Mexican gray wolf</w:t>
      </w:r>
      <w:r w:rsidRPr="00681AD2">
        <w:rPr>
          <w:sz w:val="12"/>
        </w:rPr>
        <w:t xml:space="preserve"> (</w:t>
      </w:r>
      <w:proofErr w:type="spellStart"/>
      <w:r w:rsidRPr="00681AD2">
        <w:rPr>
          <w:sz w:val="12"/>
        </w:rPr>
        <w:t>Canis</w:t>
      </w:r>
      <w:proofErr w:type="spellEnd"/>
      <w:r w:rsidRPr="00681AD2">
        <w:rPr>
          <w:sz w:val="12"/>
        </w:rPr>
        <w:t xml:space="preserve"> lupus </w:t>
      </w:r>
      <w:proofErr w:type="spellStart"/>
      <w:r w:rsidRPr="00681AD2">
        <w:rPr>
          <w:sz w:val="12"/>
        </w:rPr>
        <w:t>baileyi</w:t>
      </w:r>
      <w:proofErr w:type="spellEnd"/>
      <w:r w:rsidRPr="00681AD2">
        <w:rPr>
          <w:sz w:val="12"/>
        </w:rPr>
        <w:t xml:space="preserve">) </w:t>
      </w:r>
      <w:r w:rsidRPr="00681AD2">
        <w:rPr>
          <w:rStyle w:val="StyleUnderline"/>
        </w:rPr>
        <w:t>and Sonoran pronghorn</w:t>
      </w:r>
      <w:r w:rsidRPr="00681AD2">
        <w:rPr>
          <w:sz w:val="12"/>
        </w:rPr>
        <w:t xml:space="preserve"> (</w:t>
      </w:r>
      <w:proofErr w:type="spellStart"/>
      <w:r w:rsidRPr="00681AD2">
        <w:rPr>
          <w:sz w:val="12"/>
        </w:rPr>
        <w:t>Antilocapra</w:t>
      </w:r>
      <w:proofErr w:type="spellEnd"/>
      <w:r w:rsidRPr="00681AD2">
        <w:rPr>
          <w:sz w:val="12"/>
        </w:rPr>
        <w:t xml:space="preserve"> </w:t>
      </w:r>
      <w:proofErr w:type="spellStart"/>
      <w:r w:rsidRPr="00681AD2">
        <w:rPr>
          <w:sz w:val="12"/>
        </w:rPr>
        <w:t>americana</w:t>
      </w:r>
      <w:proofErr w:type="spellEnd"/>
      <w:r w:rsidRPr="00681AD2">
        <w:rPr>
          <w:sz w:val="12"/>
        </w:rPr>
        <w:t xml:space="preserve"> </w:t>
      </w:r>
      <w:proofErr w:type="spellStart"/>
      <w:r w:rsidRPr="00681AD2">
        <w:rPr>
          <w:sz w:val="12"/>
        </w:rPr>
        <w:t>sonoriensis</w:t>
      </w:r>
      <w:proofErr w:type="spellEnd"/>
      <w:r w:rsidRPr="00681AD2">
        <w:rPr>
          <w:sz w:val="12"/>
        </w:rPr>
        <w:t xml:space="preserve">) </w:t>
      </w:r>
      <w:r w:rsidRPr="00681AD2">
        <w:rPr>
          <w:rStyle w:val="StyleUnderline"/>
        </w:rPr>
        <w:t xml:space="preserve">to disperse across the border to reestablish recently extirpated populations or bolster small existing populations. </w:t>
      </w:r>
      <w:r w:rsidRPr="00681AD2">
        <w:rPr>
          <w:sz w:val="12"/>
        </w:rPr>
        <w:t>As climate change and increasingly warm, dry conditions redistribute resources and shift habitats in the borderlands,</w:t>
      </w:r>
      <w:r w:rsidRPr="00681AD2">
        <w:rPr>
          <w:rStyle w:val="StyleUnderline"/>
        </w:rPr>
        <w:t xml:space="preserve"> the wall may prevent some populations from tracking these changes. Fragmented populations may suffer from reduced genetic diversity and face greater extinction risks. A continuous border wall could disconnect more than 34% of U.S. non-flying native terrestrial and freshwater animal species</w:t>
      </w:r>
      <w:r w:rsidRPr="00681AD2">
        <w:rPr>
          <w:sz w:val="12"/>
        </w:rPr>
        <w:t xml:space="preserve"> (n=346) </w:t>
      </w:r>
      <w:r w:rsidRPr="00681AD2">
        <w:rPr>
          <w:rStyle w:val="StyleUnderline"/>
        </w:rPr>
        <w:t>from the 50% or more of their range that lies south of the border</w:t>
      </w:r>
      <w:r w:rsidRPr="00681AD2">
        <w:rPr>
          <w:sz w:val="12"/>
        </w:rPr>
        <w:t xml:space="preserve"> (Figure 2; Appendix S1). </w:t>
      </w:r>
      <w:r w:rsidRPr="00681AD2">
        <w:rPr>
          <w:rStyle w:val="StyleUnderline"/>
        </w:rPr>
        <w:t>If cut off by a border wall, 17% of the 346 species we analyzed, including jaguar</w:t>
      </w:r>
      <w:r w:rsidRPr="00681AD2">
        <w:rPr>
          <w:sz w:val="12"/>
        </w:rPr>
        <w:t xml:space="preserve"> (</w:t>
      </w:r>
      <w:proofErr w:type="spellStart"/>
      <w:r w:rsidRPr="00681AD2">
        <w:rPr>
          <w:sz w:val="12"/>
        </w:rPr>
        <w:t>Panthera</w:t>
      </w:r>
      <w:proofErr w:type="spellEnd"/>
      <w:r w:rsidRPr="00681AD2">
        <w:rPr>
          <w:sz w:val="12"/>
        </w:rPr>
        <w:t xml:space="preserve"> </w:t>
      </w:r>
      <w:proofErr w:type="spellStart"/>
      <w:r w:rsidRPr="00681AD2">
        <w:rPr>
          <w:sz w:val="12"/>
        </w:rPr>
        <w:t>onca</w:t>
      </w:r>
      <w:proofErr w:type="spellEnd"/>
      <w:r w:rsidRPr="00681AD2">
        <w:rPr>
          <w:sz w:val="12"/>
        </w:rPr>
        <w:t xml:space="preserve">) </w:t>
      </w:r>
      <w:r w:rsidRPr="00681AD2">
        <w:rPr>
          <w:rStyle w:val="StyleUnderline"/>
        </w:rPr>
        <w:t>and ocelot</w:t>
      </w:r>
      <w:r w:rsidRPr="00681AD2">
        <w:rPr>
          <w:sz w:val="12"/>
        </w:rPr>
        <w:t xml:space="preserve"> (</w:t>
      </w:r>
      <w:proofErr w:type="spellStart"/>
      <w:r w:rsidRPr="00681AD2">
        <w:rPr>
          <w:sz w:val="12"/>
        </w:rPr>
        <w:t>Leopardus</w:t>
      </w:r>
      <w:proofErr w:type="spellEnd"/>
      <w:r w:rsidRPr="00681AD2">
        <w:rPr>
          <w:sz w:val="12"/>
        </w:rPr>
        <w:t xml:space="preserve"> </w:t>
      </w:r>
      <w:proofErr w:type="spellStart"/>
      <w:r w:rsidRPr="00681AD2">
        <w:rPr>
          <w:sz w:val="12"/>
        </w:rPr>
        <w:t>pardalis</w:t>
      </w:r>
      <w:proofErr w:type="spellEnd"/>
      <w:r w:rsidRPr="00681AD2">
        <w:rPr>
          <w:sz w:val="12"/>
        </w:rPr>
        <w:t xml:space="preserve">), </w:t>
      </w:r>
      <w:r w:rsidRPr="00681AD2">
        <w:rPr>
          <w:rStyle w:val="StyleUnderline"/>
        </w:rPr>
        <w:t>would have residual U.S. populations covering 20,000 km2 or less</w:t>
      </w:r>
      <w:r w:rsidRPr="00681AD2">
        <w:rPr>
          <w:sz w:val="12"/>
        </w:rPr>
        <w:t xml:space="preserve"> (Table S1). </w:t>
      </w:r>
      <w:r w:rsidRPr="00681AD2">
        <w:rPr>
          <w:rStyle w:val="StyleUnderline"/>
        </w:rPr>
        <w:t>This would elevate their risk of extirpation within the U.S. according to IUCN Red List criteria</w:t>
      </w:r>
      <w:r w:rsidRPr="00681AD2">
        <w:rPr>
          <w:sz w:val="12"/>
        </w:rPr>
        <w:t xml:space="preserve"> (Table S1; Appendix S1). </w:t>
      </w:r>
      <w:r w:rsidRPr="00681AD2">
        <w:rPr>
          <w:rStyle w:val="StyleUnderline"/>
        </w:rPr>
        <w:t xml:space="preserve">Border barriers could also hinder some low-flying species, like the ESA-listed Endangered </w:t>
      </w:r>
      <w:proofErr w:type="spellStart"/>
      <w:r w:rsidRPr="00681AD2">
        <w:rPr>
          <w:rStyle w:val="StyleUnderline"/>
        </w:rPr>
        <w:t>Quino</w:t>
      </w:r>
      <w:proofErr w:type="spellEnd"/>
      <w:r w:rsidRPr="00681AD2">
        <w:rPr>
          <w:rStyle w:val="StyleUnderline"/>
        </w:rPr>
        <w:t xml:space="preserve"> </w:t>
      </w:r>
      <w:proofErr w:type="spellStart"/>
      <w:r w:rsidRPr="00681AD2">
        <w:rPr>
          <w:rStyle w:val="StyleUnderline"/>
        </w:rPr>
        <w:t>checkerspot</w:t>
      </w:r>
      <w:proofErr w:type="spellEnd"/>
      <w:r w:rsidRPr="00681AD2">
        <w:rPr>
          <w:rStyle w:val="StyleUnderline"/>
        </w:rPr>
        <w:t xml:space="preserve"> butterfly </w:t>
      </w:r>
      <w:r w:rsidRPr="00681AD2">
        <w:rPr>
          <w:sz w:val="12"/>
        </w:rPr>
        <w:t>(</w:t>
      </w:r>
      <w:proofErr w:type="spellStart"/>
      <w:r w:rsidRPr="00681AD2">
        <w:rPr>
          <w:sz w:val="12"/>
        </w:rPr>
        <w:t>Euphydryas</w:t>
      </w:r>
      <w:proofErr w:type="spellEnd"/>
      <w:r w:rsidRPr="00681AD2">
        <w:rPr>
          <w:sz w:val="12"/>
        </w:rPr>
        <w:t xml:space="preserve"> </w:t>
      </w:r>
      <w:proofErr w:type="spellStart"/>
      <w:r w:rsidRPr="00681AD2">
        <w:rPr>
          <w:sz w:val="12"/>
        </w:rPr>
        <w:t>editha</w:t>
      </w:r>
      <w:proofErr w:type="spellEnd"/>
      <w:r w:rsidRPr="00681AD2">
        <w:rPr>
          <w:sz w:val="12"/>
        </w:rPr>
        <w:t xml:space="preserve"> </w:t>
      </w:r>
      <w:proofErr w:type="spellStart"/>
      <w:r w:rsidRPr="00681AD2">
        <w:rPr>
          <w:sz w:val="12"/>
        </w:rPr>
        <w:t>quino</w:t>
      </w:r>
      <w:proofErr w:type="spellEnd"/>
      <w:r w:rsidRPr="00681AD2">
        <w:rPr>
          <w:sz w:val="12"/>
        </w:rPr>
        <w:t xml:space="preserve">) </w:t>
      </w:r>
      <w:r w:rsidRPr="00681AD2">
        <w:rPr>
          <w:rStyle w:val="StyleUnderline"/>
        </w:rPr>
        <w:t>and the ESA-candidate ferruginous pygmy-owl</w:t>
      </w:r>
      <w:r w:rsidRPr="00681AD2">
        <w:rPr>
          <w:sz w:val="12"/>
        </w:rPr>
        <w:t xml:space="preserve"> (</w:t>
      </w:r>
      <w:proofErr w:type="spellStart"/>
      <w:r w:rsidRPr="00681AD2">
        <w:rPr>
          <w:sz w:val="12"/>
        </w:rPr>
        <w:t>Glaucidium</w:t>
      </w:r>
      <w:proofErr w:type="spellEnd"/>
      <w:r w:rsidRPr="00681AD2">
        <w:rPr>
          <w:sz w:val="12"/>
        </w:rPr>
        <w:t xml:space="preserve"> </w:t>
      </w:r>
      <w:proofErr w:type="spellStart"/>
      <w:r w:rsidRPr="00681AD2">
        <w:rPr>
          <w:sz w:val="12"/>
        </w:rPr>
        <w:t>brasilianum</w:t>
      </w:r>
      <w:proofErr w:type="spellEnd"/>
      <w:r w:rsidRPr="00681AD2">
        <w:rPr>
          <w:sz w:val="12"/>
        </w:rPr>
        <w:t xml:space="preserve"> (</w:t>
      </w:r>
      <w:proofErr w:type="spellStart"/>
      <w:r w:rsidRPr="00681AD2">
        <w:rPr>
          <w:sz w:val="12"/>
        </w:rPr>
        <w:t>Flesch</w:t>
      </w:r>
      <w:proofErr w:type="spellEnd"/>
      <w:r w:rsidRPr="00681AD2">
        <w:rPr>
          <w:sz w:val="12"/>
        </w:rPr>
        <w:t xml:space="preserve"> et al. 2010). </w:t>
      </w:r>
      <w:r w:rsidRPr="00681AD2">
        <w:rPr>
          <w:rStyle w:val="StyleUnderline"/>
        </w:rPr>
        <w:t>Over long periods, degradation of landscape connectivity can also drive genetic discontinuities in plants and animals.</w:t>
      </w:r>
      <w:r w:rsidRPr="00681AD2">
        <w:rPr>
          <w:sz w:val="12"/>
        </w:rPr>
        <w:t xml:space="preserve"> Although the influence of barriers on populations depends on both a species’ movement ability and the quantity, quality, and spatial arrangement of habitats, for many species the biological impacts of a ‘wall’ are comparable to those of a ‘fence’. </w:t>
      </w:r>
      <w:r w:rsidRPr="00681AD2">
        <w:rPr>
          <w:rStyle w:val="StyleUnderline"/>
        </w:rPr>
        <w:t xml:space="preserve">What matters is whether the barrier is passable, and from a jaguar’s point of view, an </w:t>
      </w:r>
      <w:proofErr w:type="spellStart"/>
      <w:r w:rsidRPr="00681AD2">
        <w:rPr>
          <w:rStyle w:val="StyleUnderline"/>
        </w:rPr>
        <w:t>uncrossable</w:t>
      </w:r>
      <w:proofErr w:type="spellEnd"/>
      <w:r w:rsidRPr="00681AD2">
        <w:rPr>
          <w:rStyle w:val="StyleUnderline"/>
        </w:rPr>
        <w:t xml:space="preserve"> fence has the same effect as a wall.</w:t>
      </w:r>
    </w:p>
    <w:p w:rsidR="006348EE" w:rsidRPr="00681AD2" w:rsidRDefault="006348EE" w:rsidP="006348EE">
      <w:pPr>
        <w:rPr>
          <w:lang w:eastAsia="ja-JP"/>
        </w:rPr>
      </w:pPr>
    </w:p>
    <w:p w:rsidR="00680947" w:rsidRPr="00681AD2" w:rsidRDefault="00680947" w:rsidP="00680947">
      <w:pPr>
        <w:pStyle w:val="Heading4"/>
      </w:pPr>
      <w:r w:rsidRPr="00681AD2">
        <w:t>Wall funding is a waste of taxpayer money that greatly endangers biodiversity</w:t>
      </w:r>
    </w:p>
    <w:p w:rsidR="00680947" w:rsidRPr="00681AD2" w:rsidRDefault="00680947" w:rsidP="00680947">
      <w:r w:rsidRPr="00681AD2">
        <w:rPr>
          <w:rStyle w:val="Style13ptBold"/>
        </w:rPr>
        <w:t>Trevino 6/21</w:t>
      </w:r>
      <w:r w:rsidRPr="00681AD2">
        <w:t xml:space="preserve">/18 (Jackie </w:t>
      </w:r>
      <w:proofErr w:type="spellStart"/>
      <w:r w:rsidRPr="00681AD2">
        <w:t>Treviño</w:t>
      </w:r>
      <w:proofErr w:type="spellEnd"/>
      <w:r w:rsidRPr="00681AD2">
        <w:t xml:space="preserve">, volunteer with the Rio Grande Valley Sierra Club, Targeted News Service; Washington, D.C. [Washington, D.C] 21 June 2018, “Sierra Club Vehemently Opposes Border Wall, Militarization Passed Out of Senate Committee”, </w:t>
      </w:r>
      <w:proofErr w:type="spellStart"/>
      <w:r w:rsidRPr="00681AD2">
        <w:t>ProQuest</w:t>
      </w:r>
      <w:proofErr w:type="spellEnd"/>
      <w:r w:rsidRPr="00681AD2">
        <w:t>) DG</w:t>
      </w:r>
    </w:p>
    <w:p w:rsidR="00680947" w:rsidRPr="00681AD2" w:rsidRDefault="00680947" w:rsidP="00680947">
      <w:pPr>
        <w:rPr>
          <w:rStyle w:val="StyleUnderline"/>
        </w:rPr>
      </w:pPr>
      <w:r w:rsidRPr="00681AD2">
        <w:t xml:space="preserve">Today, the Senate Appropriations Committee passed an appropriations bill that includes $1.6 billion for border walls and increased funding for Border Patrol. If passed through </w:t>
      </w:r>
      <w:r w:rsidRPr="00681AD2">
        <w:rPr>
          <w:rStyle w:val="StyleUnderline"/>
        </w:rPr>
        <w:t>Congress, the appropriations legislation fully funds 65 miles of additional border wall in Rio Grande Valley-- walling off the entire 150-mile valley from their river</w:t>
      </w:r>
      <w:r w:rsidRPr="00681AD2">
        <w:t xml:space="preserve"> (</w:t>
      </w:r>
      <w:proofErr w:type="gramStart"/>
      <w:r w:rsidRPr="00681AD2">
        <w:t>except</w:t>
      </w:r>
      <w:proofErr w:type="gramEnd"/>
      <w:r w:rsidRPr="00681AD2">
        <w:t xml:space="preserve"> the Santa Ana National Wildlife Refuge where prohibition on construction is upheld). </w:t>
      </w:r>
      <w:r w:rsidRPr="00681AD2">
        <w:rPr>
          <w:rStyle w:val="StyleUnderline"/>
        </w:rPr>
        <w:t>The money would also fund the hiring of 375 new Border Patrol agents, worsen the inhumane treatment of immigrants and fail to end family separation practices-- further driving Trump's deportation agenda and continuing the militarization of borderlands</w:t>
      </w:r>
      <w:r w:rsidRPr="00681AD2">
        <w:t xml:space="preserve">. In response, Jackie Trevino, volunteer with the Rio Grande Valley Sierra Club released the following statement: "This </w:t>
      </w:r>
      <w:r w:rsidRPr="00681AD2">
        <w:lastRenderedPageBreak/>
        <w:t xml:space="preserve">appropriations bill is gut-wrenching for residents of the Rio Grande Valley like me. </w:t>
      </w:r>
      <w:r w:rsidRPr="00681AD2">
        <w:rPr>
          <w:rStyle w:val="StyleUnderline"/>
        </w:rPr>
        <w:t xml:space="preserve">Our community is one embedded in deep culture, our shared values and a sense of security that only comes from a community so tight-knit. Building more than 60 miles of new wall here and adding hundreds of Border Patrol agents is immoral, misled and destructive. "Allocating nearly $2 billion for more border wall isn't just a waste of taxpayer money and a death warrant for natural places and wildlife </w:t>
      </w:r>
      <w:proofErr w:type="gramStart"/>
      <w:r w:rsidRPr="00681AD2">
        <w:rPr>
          <w:rStyle w:val="StyleUnderline"/>
        </w:rPr>
        <w:t>habitat,</w:t>
      </w:r>
      <w:proofErr w:type="gramEnd"/>
      <w:r w:rsidRPr="00681AD2">
        <w:rPr>
          <w:rStyle w:val="StyleUnderline"/>
        </w:rPr>
        <w:t xml:space="preserve"> it gravely endangers our communities and our life as we know it. O</w:t>
      </w:r>
      <w:r w:rsidRPr="00681AD2">
        <w:t xml:space="preserve">ur booming tourism and outdoors economy is at serious risk with every mile of wall built. We must stop this appropriations request in its tracks. "My community will not accept for this mistreatment and mischaracterization. We remain strong in defending against destruction of our lands, tearing apart of our families and militarizing of the towns where we live. </w:t>
      </w:r>
      <w:r w:rsidRPr="00681AD2">
        <w:rPr>
          <w:rStyle w:val="StyleUnderline"/>
        </w:rPr>
        <w:t xml:space="preserve">We're asking Americans everywhere to stand with us </w:t>
      </w:r>
      <w:r w:rsidRPr="00681AD2">
        <w:t xml:space="preserve">in opposing this administration and Congress' </w:t>
      </w:r>
      <w:r w:rsidRPr="00681AD2">
        <w:rPr>
          <w:rStyle w:val="StyleUnderline"/>
        </w:rPr>
        <w:t>agenda to build this boondoggle border wall and militarize our home at the expense of people and the environment."</w:t>
      </w:r>
    </w:p>
    <w:p w:rsidR="00680947" w:rsidRPr="00681AD2" w:rsidRDefault="00680947" w:rsidP="006348EE">
      <w:pPr>
        <w:rPr>
          <w:lang w:eastAsia="ja-JP"/>
        </w:rPr>
      </w:pPr>
    </w:p>
    <w:p w:rsidR="00680947" w:rsidRPr="00681AD2" w:rsidRDefault="00680947" w:rsidP="006348EE">
      <w:pPr>
        <w:rPr>
          <w:lang w:eastAsia="ja-JP"/>
        </w:rPr>
      </w:pPr>
    </w:p>
    <w:p w:rsidR="00EE42C7" w:rsidRPr="00681AD2" w:rsidRDefault="00EE42C7" w:rsidP="00EE42C7">
      <w:pPr>
        <w:pStyle w:val="Heading3"/>
        <w:rPr>
          <w:lang w:eastAsia="ja-JP"/>
        </w:rPr>
      </w:pPr>
      <w:r w:rsidRPr="00681AD2">
        <w:rPr>
          <w:lang w:eastAsia="ja-JP"/>
        </w:rPr>
        <w:lastRenderedPageBreak/>
        <w:t>Ext – Wall Bad – Biodiversity – Mexico Key</w:t>
      </w:r>
    </w:p>
    <w:p w:rsidR="00EE42C7" w:rsidRPr="00681AD2" w:rsidRDefault="00EE42C7" w:rsidP="00EE42C7">
      <w:pPr>
        <w:rPr>
          <w:lang w:eastAsia="ja-JP"/>
        </w:rPr>
      </w:pPr>
    </w:p>
    <w:p w:rsidR="00EE42C7" w:rsidRPr="00681AD2" w:rsidRDefault="00EE42C7" w:rsidP="00EE42C7">
      <w:pPr>
        <w:pStyle w:val="Heading4"/>
      </w:pPr>
      <w:r w:rsidRPr="00681AD2">
        <w:t>Mexico key to global biodiversity</w:t>
      </w:r>
    </w:p>
    <w:p w:rsidR="00EE42C7" w:rsidRPr="00681AD2" w:rsidRDefault="00EE42C7" w:rsidP="00EE42C7">
      <w:pPr>
        <w:rPr>
          <w:rStyle w:val="Style13ptBold"/>
        </w:rPr>
      </w:pPr>
      <w:r w:rsidRPr="00681AD2">
        <w:rPr>
          <w:rStyle w:val="Style13ptBold"/>
        </w:rPr>
        <w:t>USFWS 12</w:t>
      </w:r>
    </w:p>
    <w:p w:rsidR="00EE42C7" w:rsidRPr="00681AD2" w:rsidRDefault="00EE42C7" w:rsidP="00EE42C7">
      <w:proofErr w:type="gramStart"/>
      <w:r w:rsidRPr="00681AD2">
        <w:t>(US Fish and Wildlife Service.</w:t>
      </w:r>
      <w:proofErr w:type="gramEnd"/>
      <w:r w:rsidRPr="00681AD2">
        <w:t xml:space="preserve"> “Mexico.” June 2012. </w:t>
      </w:r>
      <w:hyperlink r:id="rId30" w:history="1">
        <w:r w:rsidRPr="00681AD2">
          <w:rPr>
            <w:rStyle w:val="Hyperlink"/>
          </w:rPr>
          <w:t>http://www.fws.gov/international/pdf/factsheet-mexico.pdf</w:t>
        </w:r>
      </w:hyperlink>
      <w:r w:rsidRPr="00681AD2">
        <w:t>).</w:t>
      </w:r>
    </w:p>
    <w:p w:rsidR="00EE42C7" w:rsidRPr="00681AD2" w:rsidRDefault="00EE42C7" w:rsidP="00EE42C7"/>
    <w:p w:rsidR="00EE42C7" w:rsidRPr="00681AD2" w:rsidRDefault="00EE42C7" w:rsidP="00EE42C7">
      <w:pPr>
        <w:rPr>
          <w:rStyle w:val="StyleUnderline"/>
        </w:rPr>
      </w:pPr>
      <w:r w:rsidRPr="00681AD2">
        <w:rPr>
          <w:rStyle w:val="StyleUnderline"/>
        </w:rPr>
        <w:t xml:space="preserve">Mexico makes up only one percent of the Earth’s land area but </w:t>
      </w:r>
      <w:r w:rsidRPr="00681AD2">
        <w:rPr>
          <w:rStyle w:val="Emphasis"/>
        </w:rPr>
        <w:t>is home to an amazing one-tenth of all of the species known to science.</w:t>
      </w:r>
      <w:r w:rsidRPr="00681AD2">
        <w:rPr>
          <w:rStyle w:val="StyleUnderline"/>
        </w:rPr>
        <w:t xml:space="preserve"> It is also a major center for plant origins and domestication, and a key plant and faunal dispersal corridor. Its rainforests are among the richest reservoirs of biological material on the planet and its diverse habitats are home to a broad array of wildlife including many seasonal residents that migrate</w:t>
      </w:r>
      <w:r w:rsidRPr="00681AD2">
        <w:t xml:space="preserve"> to and from the U.S. and other areas. </w:t>
      </w:r>
      <w:r w:rsidRPr="00681AD2">
        <w:rPr>
          <w:rStyle w:val="StyleUnderline"/>
        </w:rPr>
        <w:t>The U.S. and Mexico share 450 species listed under the Convention on the International Trade in Endangered Species (CITES) and 119 species listed under the Endangered Species Act</w:t>
      </w:r>
      <w:r w:rsidRPr="00681AD2">
        <w:t xml:space="preserve"> (ESA). </w:t>
      </w:r>
      <w:r w:rsidRPr="00681AD2">
        <w:rPr>
          <w:rStyle w:val="StyleUnderline"/>
        </w:rPr>
        <w:t>These species depend on Mexico for their survival,</w:t>
      </w:r>
      <w:r w:rsidRPr="00681AD2">
        <w:t xml:space="preserve"> including sea turtles, gray whale, bats, condor, jaguar, manatee, pronghorn, desert sheep, insects (such as the monarch butterfly), and a large variety of migratory birds. </w:t>
      </w:r>
      <w:r w:rsidRPr="00681AD2">
        <w:rPr>
          <w:rStyle w:val="StyleUnderline"/>
        </w:rPr>
        <w:t>This astonishing biodiversity faces increasing threats, such as deforestation</w:t>
      </w:r>
      <w:r w:rsidRPr="00681AD2">
        <w:rPr>
          <w:rStyle w:val="Emphasis"/>
        </w:rPr>
        <w:t>, unsustainable land-use practices</w:t>
      </w:r>
      <w:r w:rsidRPr="00681AD2">
        <w:rPr>
          <w:rStyle w:val="StyleUnderline"/>
        </w:rPr>
        <w:t>, and illegal wildlife trade.</w:t>
      </w:r>
    </w:p>
    <w:p w:rsidR="00EE42C7" w:rsidRPr="00681AD2" w:rsidRDefault="00EE42C7" w:rsidP="00EE42C7">
      <w:pPr>
        <w:rPr>
          <w:lang w:eastAsia="ja-JP"/>
        </w:rPr>
      </w:pPr>
    </w:p>
    <w:p w:rsidR="006348EE" w:rsidRPr="00681AD2" w:rsidRDefault="00705803" w:rsidP="00705803">
      <w:pPr>
        <w:pStyle w:val="Heading3"/>
        <w:rPr>
          <w:lang w:eastAsia="ja-JP"/>
        </w:rPr>
      </w:pPr>
      <w:r w:rsidRPr="00681AD2">
        <w:rPr>
          <w:lang w:eastAsia="ja-JP"/>
        </w:rPr>
        <w:lastRenderedPageBreak/>
        <w:t>Ext – Biodiversity Collapse Bad</w:t>
      </w:r>
    </w:p>
    <w:p w:rsidR="00705803" w:rsidRPr="00681AD2" w:rsidRDefault="00705803" w:rsidP="00705803">
      <w:pPr>
        <w:rPr>
          <w:lang w:eastAsia="ja-JP"/>
        </w:rPr>
      </w:pPr>
    </w:p>
    <w:p w:rsidR="00705803" w:rsidRPr="00681AD2" w:rsidRDefault="00705803" w:rsidP="00705803">
      <w:pPr>
        <w:pStyle w:val="Heading4"/>
      </w:pPr>
      <w:r w:rsidRPr="00681AD2">
        <w:t>Biodiversity compensates for human effects on ecosystems, loss of it kills human welfare</w:t>
      </w:r>
    </w:p>
    <w:p w:rsidR="00705803" w:rsidRPr="00681AD2" w:rsidRDefault="00705803" w:rsidP="00705803">
      <w:pPr>
        <w:rPr>
          <w:rStyle w:val="Style13ptBold"/>
        </w:rPr>
      </w:pPr>
      <w:proofErr w:type="spellStart"/>
      <w:r w:rsidRPr="00681AD2">
        <w:rPr>
          <w:rStyle w:val="Style13ptBold"/>
        </w:rPr>
        <w:t>Engen</w:t>
      </w:r>
      <w:proofErr w:type="spellEnd"/>
      <w:r w:rsidRPr="00681AD2">
        <w:rPr>
          <w:rStyle w:val="Style13ptBold"/>
        </w:rPr>
        <w:t xml:space="preserve"> and </w:t>
      </w:r>
      <w:proofErr w:type="spellStart"/>
      <w:r w:rsidRPr="00681AD2">
        <w:rPr>
          <w:rStyle w:val="Style13ptBold"/>
        </w:rPr>
        <w:t>Fauchald</w:t>
      </w:r>
      <w:proofErr w:type="spellEnd"/>
      <w:r w:rsidRPr="00681AD2">
        <w:rPr>
          <w:rStyle w:val="Style13ptBold"/>
        </w:rPr>
        <w:t xml:space="preserve"> </w:t>
      </w:r>
      <w:proofErr w:type="gramStart"/>
      <w:r w:rsidRPr="00681AD2">
        <w:rPr>
          <w:rStyle w:val="Style13ptBold"/>
        </w:rPr>
        <w:t>et</w:t>
      </w:r>
      <w:proofErr w:type="gramEnd"/>
      <w:r w:rsidRPr="00681AD2">
        <w:rPr>
          <w:rStyle w:val="Style13ptBold"/>
        </w:rPr>
        <w:t xml:space="preserve">. al. 17 </w:t>
      </w:r>
      <w:r w:rsidRPr="00681AD2">
        <w:rPr>
          <w:rFonts w:cs="Calibri"/>
          <w:color w:val="222222"/>
          <w:shd w:val="clear" w:color="auto" w:fill="FFFFFF"/>
        </w:rPr>
        <w:t xml:space="preserve">Sigrid </w:t>
      </w:r>
      <w:proofErr w:type="spellStart"/>
      <w:r w:rsidRPr="00681AD2">
        <w:rPr>
          <w:rFonts w:cs="Calibri"/>
          <w:color w:val="222222"/>
          <w:shd w:val="clear" w:color="auto" w:fill="FFFFFF"/>
        </w:rPr>
        <w:t>Engen</w:t>
      </w:r>
      <w:proofErr w:type="spellEnd"/>
      <w:r w:rsidRPr="00681AD2">
        <w:rPr>
          <w:rFonts w:cs="Calibri"/>
          <w:color w:val="222222"/>
          <w:shd w:val="clear" w:color="auto" w:fill="FFFFFF"/>
        </w:rPr>
        <w:t xml:space="preserve"> works at the </w:t>
      </w:r>
      <w:proofErr w:type="spellStart"/>
      <w:r w:rsidRPr="00681AD2">
        <w:rPr>
          <w:rFonts w:cs="Calibri"/>
          <w:color w:val="222222"/>
          <w:shd w:val="clear" w:color="auto" w:fill="FFFFFF"/>
        </w:rPr>
        <w:t>UiT</w:t>
      </w:r>
      <w:proofErr w:type="spellEnd"/>
      <w:r w:rsidRPr="00681AD2">
        <w:rPr>
          <w:rFonts w:cs="Calibri"/>
          <w:color w:val="222222"/>
          <w:shd w:val="clear" w:color="auto" w:fill="FFFFFF"/>
        </w:rPr>
        <w:t xml:space="preserve"> (The Arctic University of Norway) in the Department of Arctic and Marine Biology. They graduated with a PhD used to further their field of study. Per </w:t>
      </w:r>
      <w:proofErr w:type="spellStart"/>
      <w:r w:rsidRPr="00681AD2">
        <w:rPr>
          <w:rFonts w:cs="Calibri"/>
          <w:color w:val="222222"/>
          <w:shd w:val="clear" w:color="auto" w:fill="FFFFFF"/>
        </w:rPr>
        <w:t>Fauchald</w:t>
      </w:r>
      <w:proofErr w:type="spellEnd"/>
      <w:r w:rsidRPr="00681AD2">
        <w:rPr>
          <w:rFonts w:cs="Calibri"/>
          <w:color w:val="222222"/>
          <w:shd w:val="clear" w:color="auto" w:fill="FFFFFF"/>
        </w:rPr>
        <w:t xml:space="preserve"> works at the NINA (Norwegian Institute for Nature Research) in the Department of Arctic Ecology (2017, Sigrid </w:t>
      </w:r>
      <w:proofErr w:type="spellStart"/>
      <w:r w:rsidRPr="00681AD2">
        <w:rPr>
          <w:rFonts w:cs="Calibri"/>
          <w:color w:val="222222"/>
          <w:shd w:val="clear" w:color="auto" w:fill="FFFFFF"/>
        </w:rPr>
        <w:t>Engen</w:t>
      </w:r>
      <w:proofErr w:type="spellEnd"/>
      <w:r w:rsidRPr="00681AD2">
        <w:rPr>
          <w:rFonts w:cs="Calibri"/>
          <w:color w:val="222222"/>
          <w:shd w:val="clear" w:color="auto" w:fill="FFFFFF"/>
        </w:rPr>
        <w:t xml:space="preserve"> and Per </w:t>
      </w:r>
      <w:proofErr w:type="spellStart"/>
      <w:r w:rsidRPr="00681AD2">
        <w:rPr>
          <w:rFonts w:cs="Calibri"/>
          <w:color w:val="222222"/>
          <w:shd w:val="clear" w:color="auto" w:fill="FFFFFF"/>
        </w:rPr>
        <w:t>Fauchald</w:t>
      </w:r>
      <w:proofErr w:type="spellEnd"/>
      <w:r w:rsidRPr="00681AD2">
        <w:rPr>
          <w:rFonts w:cs="Calibri"/>
          <w:color w:val="222222"/>
          <w:shd w:val="clear" w:color="auto" w:fill="FFFFFF"/>
        </w:rPr>
        <w:t>, “Conservation frames and the attitudes of stakeholders towards downgrading protected areas for economic development,” https://munin.uit.no/bitstream/handle/10037/12971/paper_3.pdf?sequence=6&amp;isAllowed=y)//ASY</w:t>
      </w:r>
    </w:p>
    <w:p w:rsidR="00705803" w:rsidRPr="00681AD2" w:rsidRDefault="00705803" w:rsidP="00705803">
      <w:pPr>
        <w:rPr>
          <w:sz w:val="12"/>
        </w:rPr>
      </w:pPr>
      <w:r w:rsidRPr="00681AD2">
        <w:rPr>
          <w:sz w:val="12"/>
        </w:rPr>
        <w:t>109 Traditional (nature-centered) conservation practitioners seek the “long term viability of 110 natural communities, which implies persistence of diversity with little or no help from 111 humans” (</w:t>
      </w:r>
      <w:proofErr w:type="spellStart"/>
      <w:r w:rsidRPr="00681AD2">
        <w:rPr>
          <w:sz w:val="12"/>
        </w:rPr>
        <w:t>Soulé</w:t>
      </w:r>
      <w:proofErr w:type="spellEnd"/>
      <w:r w:rsidRPr="00681AD2">
        <w:rPr>
          <w:sz w:val="12"/>
        </w:rPr>
        <w:t xml:space="preserve">, 1985). </w:t>
      </w:r>
      <w:r w:rsidRPr="00681AD2">
        <w:rPr>
          <w:rStyle w:val="StyleUnderline"/>
        </w:rPr>
        <w:t>Traditional conservation underscore the importance of species</w:t>
      </w:r>
      <w:r w:rsidRPr="00681AD2">
        <w:rPr>
          <w:sz w:val="12"/>
        </w:rPr>
        <w:t xml:space="preserve"> 112</w:t>
      </w:r>
      <w:r w:rsidRPr="00681AD2">
        <w:rPr>
          <w:rStyle w:val="StyleUnderline"/>
        </w:rPr>
        <w:t xml:space="preserve"> diversity to secure ecosystem functioning over time, e.g. its productivity, stability, </w:t>
      </w:r>
      <w:proofErr w:type="spellStart"/>
      <w:r w:rsidRPr="00681AD2">
        <w:rPr>
          <w:rStyle w:val="StyleUnderline"/>
        </w:rPr>
        <w:t>invasibility</w:t>
      </w:r>
      <w:proofErr w:type="spellEnd"/>
      <w:r w:rsidRPr="00681AD2">
        <w:rPr>
          <w:rStyle w:val="StyleUnderline"/>
        </w:rPr>
        <w:t xml:space="preserve"> </w:t>
      </w:r>
      <w:r w:rsidRPr="00681AD2">
        <w:rPr>
          <w:sz w:val="12"/>
        </w:rPr>
        <w:t>113</w:t>
      </w:r>
      <w:r w:rsidRPr="00681AD2">
        <w:rPr>
          <w:rStyle w:val="StyleUnderline"/>
        </w:rPr>
        <w:t xml:space="preserve"> and nutrient dynamics</w:t>
      </w:r>
      <w:r w:rsidRPr="00681AD2">
        <w:rPr>
          <w:sz w:val="12"/>
        </w:rPr>
        <w:t xml:space="preserve"> (</w:t>
      </w:r>
      <w:proofErr w:type="spellStart"/>
      <w:r w:rsidRPr="00681AD2">
        <w:rPr>
          <w:sz w:val="12"/>
        </w:rPr>
        <w:t>Soulé</w:t>
      </w:r>
      <w:proofErr w:type="spellEnd"/>
      <w:r w:rsidRPr="00681AD2">
        <w:rPr>
          <w:sz w:val="12"/>
        </w:rPr>
        <w:t xml:space="preserve">, 2013; </w:t>
      </w:r>
      <w:proofErr w:type="spellStart"/>
      <w:r w:rsidRPr="00681AD2">
        <w:rPr>
          <w:sz w:val="12"/>
        </w:rPr>
        <w:t>Tilman</w:t>
      </w:r>
      <w:proofErr w:type="spellEnd"/>
      <w:r w:rsidRPr="00681AD2">
        <w:rPr>
          <w:sz w:val="12"/>
        </w:rPr>
        <w:t xml:space="preserve"> et al., 2014). They argue that </w:t>
      </w:r>
      <w:r w:rsidRPr="00681AD2">
        <w:rPr>
          <w:rStyle w:val="StyleUnderline"/>
        </w:rPr>
        <w:t xml:space="preserve">species extinction is </w:t>
      </w:r>
      <w:r w:rsidRPr="00681AD2">
        <w:rPr>
          <w:sz w:val="12"/>
        </w:rPr>
        <w:t>114</w:t>
      </w:r>
      <w:r w:rsidRPr="00681AD2">
        <w:rPr>
          <w:rStyle w:val="StyleUnderline"/>
        </w:rPr>
        <w:t xml:space="preserve"> virtually irreparable</w:t>
      </w:r>
      <w:r w:rsidRPr="00681AD2">
        <w:rPr>
          <w:sz w:val="12"/>
        </w:rPr>
        <w:t xml:space="preserve"> (i.e., nature is fragile; </w:t>
      </w:r>
      <w:proofErr w:type="spellStart"/>
      <w:r w:rsidRPr="00681AD2">
        <w:rPr>
          <w:sz w:val="12"/>
        </w:rPr>
        <w:t>Doak</w:t>
      </w:r>
      <w:proofErr w:type="spellEnd"/>
      <w:r w:rsidRPr="00681AD2">
        <w:rPr>
          <w:sz w:val="12"/>
        </w:rPr>
        <w:t xml:space="preserve"> et al., 2015) </w:t>
      </w:r>
      <w:r w:rsidRPr="00681AD2">
        <w:rPr>
          <w:rStyle w:val="StyleUnderline"/>
        </w:rPr>
        <w:t xml:space="preserve">and that non-human nature </w:t>
      </w:r>
      <w:r w:rsidRPr="00681AD2">
        <w:rPr>
          <w:sz w:val="12"/>
        </w:rPr>
        <w:t>115</w:t>
      </w:r>
      <w:r w:rsidRPr="00681AD2">
        <w:rPr>
          <w:rStyle w:val="StyleUnderline"/>
        </w:rPr>
        <w:t xml:space="preserve"> should be respected and protected because it is the right thing to do</w:t>
      </w:r>
      <w:r w:rsidRPr="00681AD2">
        <w:rPr>
          <w:sz w:val="12"/>
        </w:rPr>
        <w:t xml:space="preserve"> (Batavia and Nelson, 116 2017; </w:t>
      </w:r>
      <w:proofErr w:type="spellStart"/>
      <w:r w:rsidRPr="00681AD2">
        <w:rPr>
          <w:sz w:val="12"/>
        </w:rPr>
        <w:t>Cafaro</w:t>
      </w:r>
      <w:proofErr w:type="spellEnd"/>
      <w:r w:rsidRPr="00681AD2">
        <w:rPr>
          <w:sz w:val="12"/>
        </w:rPr>
        <w:t xml:space="preserve"> and </w:t>
      </w:r>
      <w:proofErr w:type="spellStart"/>
      <w:r w:rsidRPr="00681AD2">
        <w:rPr>
          <w:sz w:val="12"/>
        </w:rPr>
        <w:t>Primack</w:t>
      </w:r>
      <w:proofErr w:type="spellEnd"/>
      <w:r w:rsidRPr="00681AD2">
        <w:rPr>
          <w:sz w:val="12"/>
        </w:rPr>
        <w:t>, 2014). Traditional conservation focuses on strict protection of 117 wilderness and species through for instance, establishing protected areas that regulate 118 peoples’ access to the area (</w:t>
      </w:r>
      <w:proofErr w:type="spellStart"/>
      <w:r w:rsidRPr="00681AD2">
        <w:rPr>
          <w:sz w:val="12"/>
        </w:rPr>
        <w:t>Minteer</w:t>
      </w:r>
      <w:proofErr w:type="spellEnd"/>
      <w:r w:rsidRPr="00681AD2">
        <w:rPr>
          <w:sz w:val="12"/>
        </w:rPr>
        <w:t xml:space="preserve"> and Miller, 2011). Mace (2014) further separate nature119 centered conservation into distinct frames, namely, “nature for itself” focusing on wilderness 120 and preservation of ecosystems separate from people and “nature despite people” which aims 121 to reverse or reduce threats to species and habitats from humans through population 122 monitoring and management. 123 New (human-centered) conservation practitioners argue that new, innovative approaches must 124 be adopted because conventional conservation has not been sufficient for halting biodiversity 125 loss (</w:t>
      </w:r>
      <w:proofErr w:type="spellStart"/>
      <w:r w:rsidRPr="00681AD2">
        <w:rPr>
          <w:sz w:val="12"/>
        </w:rPr>
        <w:t>Marvier</w:t>
      </w:r>
      <w:proofErr w:type="spellEnd"/>
      <w:r w:rsidRPr="00681AD2">
        <w:rPr>
          <w:sz w:val="12"/>
        </w:rPr>
        <w:t xml:space="preserve">, 2014). New conservation focuses on nature’s ability to rebound from 126 perturbations such as </w:t>
      </w:r>
      <w:r w:rsidRPr="00681AD2">
        <w:rPr>
          <w:rStyle w:val="StyleUnderline"/>
        </w:rPr>
        <w:t>overharvesting, oil spills and deforestation</w:t>
      </w:r>
      <w:r w:rsidRPr="00681AD2">
        <w:rPr>
          <w:sz w:val="12"/>
        </w:rPr>
        <w:t xml:space="preserve"> (</w:t>
      </w:r>
      <w:proofErr w:type="spellStart"/>
      <w:r w:rsidRPr="00681AD2">
        <w:rPr>
          <w:sz w:val="12"/>
        </w:rPr>
        <w:t>Kareiva</w:t>
      </w:r>
      <w:proofErr w:type="spellEnd"/>
      <w:r w:rsidRPr="00681AD2">
        <w:rPr>
          <w:sz w:val="12"/>
        </w:rPr>
        <w:t xml:space="preserve"> and </w:t>
      </w:r>
      <w:proofErr w:type="spellStart"/>
      <w:r w:rsidRPr="00681AD2">
        <w:rPr>
          <w:sz w:val="12"/>
        </w:rPr>
        <w:t>Marvier</w:t>
      </w:r>
      <w:proofErr w:type="spellEnd"/>
      <w:r w:rsidRPr="00681AD2">
        <w:rPr>
          <w:sz w:val="12"/>
        </w:rPr>
        <w:t xml:space="preserve">, 2012; 127 </w:t>
      </w:r>
      <w:proofErr w:type="spellStart"/>
      <w:r w:rsidRPr="00681AD2">
        <w:rPr>
          <w:sz w:val="12"/>
        </w:rPr>
        <w:t>Marvier</w:t>
      </w:r>
      <w:proofErr w:type="spellEnd"/>
      <w:r w:rsidRPr="00681AD2">
        <w:rPr>
          <w:sz w:val="12"/>
        </w:rPr>
        <w:t xml:space="preserve">, 2014), that species loss also is a part of evolution and </w:t>
      </w:r>
      <w:r w:rsidRPr="00681AD2">
        <w:rPr>
          <w:rStyle w:val="StyleUnderline"/>
        </w:rPr>
        <w:t>can be compensated for by</w:t>
      </w:r>
      <w:r w:rsidRPr="00681AD2">
        <w:rPr>
          <w:sz w:val="12"/>
        </w:rPr>
        <w:t xml:space="preserve"> the 128 rise in non-native species and through hybridization between native and non-native species 129 (Thomas, 2013). Exclusionary conservation has failed to attain widespread societal support 130 and therefore conservation practitioners should adopt human-centered arguments, such as 131 focusing on improving human welfare by </w:t>
      </w:r>
      <w:r w:rsidRPr="00681AD2">
        <w:rPr>
          <w:rStyle w:val="StyleUnderline"/>
        </w:rPr>
        <w:t>maximizing the benefits provided by nature through</w:t>
      </w:r>
      <w:r w:rsidRPr="00681AD2">
        <w:rPr>
          <w:sz w:val="12"/>
        </w:rPr>
        <w:t xml:space="preserve"> 132 </w:t>
      </w:r>
      <w:r w:rsidRPr="00681AD2">
        <w:rPr>
          <w:rStyle w:val="StyleUnderline"/>
        </w:rPr>
        <w:t>ecosystem services</w:t>
      </w:r>
      <w:r w:rsidRPr="00681AD2">
        <w:rPr>
          <w:sz w:val="12"/>
        </w:rPr>
        <w:t xml:space="preserve"> (</w:t>
      </w:r>
      <w:proofErr w:type="spellStart"/>
      <w:r w:rsidRPr="00681AD2">
        <w:rPr>
          <w:sz w:val="12"/>
        </w:rPr>
        <w:t>Kareiva</w:t>
      </w:r>
      <w:proofErr w:type="spellEnd"/>
      <w:r w:rsidRPr="00681AD2">
        <w:rPr>
          <w:sz w:val="12"/>
        </w:rPr>
        <w:t xml:space="preserve"> and </w:t>
      </w:r>
      <w:proofErr w:type="spellStart"/>
      <w:r w:rsidRPr="00681AD2">
        <w:rPr>
          <w:sz w:val="12"/>
        </w:rPr>
        <w:t>Marvier</w:t>
      </w:r>
      <w:proofErr w:type="spellEnd"/>
      <w:r w:rsidRPr="00681AD2">
        <w:rPr>
          <w:sz w:val="12"/>
        </w:rPr>
        <w:t xml:space="preserve">, 2012; </w:t>
      </w:r>
      <w:proofErr w:type="spellStart"/>
      <w:r w:rsidRPr="00681AD2">
        <w:rPr>
          <w:sz w:val="12"/>
        </w:rPr>
        <w:t>Marvier</w:t>
      </w:r>
      <w:proofErr w:type="spellEnd"/>
      <w:r w:rsidRPr="00681AD2">
        <w:rPr>
          <w:sz w:val="12"/>
        </w:rPr>
        <w:t xml:space="preserve"> and Wong, 2012; </w:t>
      </w:r>
      <w:proofErr w:type="spellStart"/>
      <w:r w:rsidRPr="00681AD2">
        <w:rPr>
          <w:sz w:val="12"/>
        </w:rPr>
        <w:t>Palomo</w:t>
      </w:r>
      <w:proofErr w:type="spellEnd"/>
      <w:r w:rsidRPr="00681AD2">
        <w:rPr>
          <w:sz w:val="12"/>
        </w:rPr>
        <w:t xml:space="preserve"> et al., 133 2014), seeking solutions that have community support (</w:t>
      </w:r>
      <w:proofErr w:type="spellStart"/>
      <w:r w:rsidRPr="00681AD2">
        <w:rPr>
          <w:sz w:val="12"/>
        </w:rPr>
        <w:t>Cudney-Bueno</w:t>
      </w:r>
      <w:proofErr w:type="spellEnd"/>
      <w:r w:rsidRPr="00681AD2">
        <w:rPr>
          <w:sz w:val="12"/>
        </w:rPr>
        <w:t xml:space="preserve"> and </w:t>
      </w:r>
      <w:proofErr w:type="spellStart"/>
      <w:r w:rsidRPr="00681AD2">
        <w:rPr>
          <w:sz w:val="12"/>
        </w:rPr>
        <w:t>Basurto</w:t>
      </w:r>
      <w:proofErr w:type="spellEnd"/>
      <w:r w:rsidRPr="00681AD2">
        <w:rPr>
          <w:sz w:val="12"/>
        </w:rPr>
        <w:t xml:space="preserve">, 2009; 134 Game et al., 2011) </w:t>
      </w:r>
      <w:r w:rsidRPr="00681AD2">
        <w:rPr>
          <w:rStyle w:val="StyleUnderline"/>
        </w:rPr>
        <w:t>and enhancing biodiversity</w:t>
      </w:r>
      <w:r w:rsidRPr="00681AD2">
        <w:rPr>
          <w:sz w:val="12"/>
        </w:rPr>
        <w:t xml:space="preserve"> and livelihoods simultaneously (Ball and 135 </w:t>
      </w:r>
      <w:proofErr w:type="spellStart"/>
      <w:r w:rsidRPr="00681AD2">
        <w:rPr>
          <w:sz w:val="12"/>
        </w:rPr>
        <w:t>Brancalion</w:t>
      </w:r>
      <w:proofErr w:type="spellEnd"/>
      <w:r w:rsidRPr="00681AD2">
        <w:rPr>
          <w:sz w:val="12"/>
        </w:rPr>
        <w:t>, 2016; Caputo et al., 2005; Scanlon and Kull, 2009). New conservation as such 136 entails conservation in working landscapes, engaging with markets and corporations, and 137 integrating conservation with development (</w:t>
      </w:r>
      <w:proofErr w:type="spellStart"/>
      <w:r w:rsidRPr="00681AD2">
        <w:rPr>
          <w:sz w:val="12"/>
        </w:rPr>
        <w:t>Igoe</w:t>
      </w:r>
      <w:proofErr w:type="spellEnd"/>
      <w:r w:rsidRPr="00681AD2">
        <w:rPr>
          <w:sz w:val="12"/>
        </w:rPr>
        <w:t xml:space="preserve"> and </w:t>
      </w:r>
      <w:proofErr w:type="spellStart"/>
      <w:r w:rsidRPr="00681AD2">
        <w:rPr>
          <w:sz w:val="12"/>
        </w:rPr>
        <w:t>Brockington</w:t>
      </w:r>
      <w:proofErr w:type="spellEnd"/>
      <w:r w:rsidRPr="00681AD2">
        <w:rPr>
          <w:sz w:val="12"/>
        </w:rPr>
        <w:t xml:space="preserve">, 2007; </w:t>
      </w:r>
      <w:proofErr w:type="spellStart"/>
      <w:r w:rsidRPr="00681AD2">
        <w:rPr>
          <w:sz w:val="12"/>
        </w:rPr>
        <w:t>Kareiva</w:t>
      </w:r>
      <w:proofErr w:type="spellEnd"/>
      <w:r w:rsidRPr="00681AD2">
        <w:rPr>
          <w:sz w:val="12"/>
        </w:rPr>
        <w:t xml:space="preserve"> et al., 2007; 138 </w:t>
      </w:r>
      <w:proofErr w:type="spellStart"/>
      <w:r w:rsidRPr="00681AD2">
        <w:rPr>
          <w:sz w:val="12"/>
        </w:rPr>
        <w:t>Kareiva</w:t>
      </w:r>
      <w:proofErr w:type="spellEnd"/>
      <w:r w:rsidRPr="00681AD2">
        <w:rPr>
          <w:sz w:val="12"/>
        </w:rPr>
        <w:t xml:space="preserve"> and </w:t>
      </w:r>
      <w:proofErr w:type="spellStart"/>
      <w:r w:rsidRPr="00681AD2">
        <w:rPr>
          <w:sz w:val="12"/>
        </w:rPr>
        <w:t>Marvier</w:t>
      </w:r>
      <w:proofErr w:type="spellEnd"/>
      <w:r w:rsidRPr="00681AD2">
        <w:rPr>
          <w:sz w:val="12"/>
        </w:rPr>
        <w:t xml:space="preserve">, 2012; </w:t>
      </w:r>
      <w:proofErr w:type="spellStart"/>
      <w:r w:rsidRPr="00681AD2">
        <w:rPr>
          <w:sz w:val="12"/>
        </w:rPr>
        <w:t>Salafsky</w:t>
      </w:r>
      <w:proofErr w:type="spellEnd"/>
      <w:r w:rsidRPr="00681AD2">
        <w:rPr>
          <w:sz w:val="12"/>
        </w:rPr>
        <w:t xml:space="preserve"> et al., 2001). Mace (2014) divides human-centered 139 conservation frames into “nature for people” which recognizes </w:t>
      </w:r>
      <w:r w:rsidRPr="00681AD2">
        <w:rPr>
          <w:rStyle w:val="StyleUnderline"/>
        </w:rPr>
        <w:t>how ecosystems are important</w:t>
      </w:r>
      <w:r w:rsidRPr="00681AD2">
        <w:rPr>
          <w:sz w:val="12"/>
        </w:rPr>
        <w:t xml:space="preserve"> 140 </w:t>
      </w:r>
      <w:r w:rsidRPr="00681AD2">
        <w:rPr>
          <w:rStyle w:val="StyleUnderline"/>
        </w:rPr>
        <w:t>for human welfare through the goods and services provided by nature, and the “nature and</w:t>
      </w:r>
      <w:r w:rsidRPr="00681AD2">
        <w:rPr>
          <w:sz w:val="12"/>
        </w:rPr>
        <w:t xml:space="preserve"> 141 </w:t>
      </w:r>
      <w:r w:rsidRPr="00681AD2">
        <w:rPr>
          <w:rStyle w:val="StyleUnderline"/>
        </w:rPr>
        <w:t>people” conservation frame that conceptualizes people and nature as socio-ecological systems</w:t>
      </w:r>
      <w:r w:rsidRPr="00681AD2">
        <w:rPr>
          <w:sz w:val="12"/>
        </w:rPr>
        <w:t xml:space="preserve"> </w:t>
      </w:r>
      <w:r w:rsidRPr="00681AD2">
        <w:rPr>
          <w:rStyle w:val="StyleUnderline"/>
        </w:rPr>
        <w:t>142 where people, culture and institutions are an integrated part through their use, modification</w:t>
      </w:r>
      <w:r w:rsidRPr="00681AD2">
        <w:rPr>
          <w:sz w:val="12"/>
        </w:rPr>
        <w:t xml:space="preserve"> 143 </w:t>
      </w:r>
      <w:r w:rsidRPr="00681AD2">
        <w:rPr>
          <w:rStyle w:val="StyleUnderline"/>
        </w:rPr>
        <w:t>and care for nature</w:t>
      </w:r>
      <w:r w:rsidRPr="00681AD2">
        <w:rPr>
          <w:sz w:val="12"/>
        </w:rPr>
        <w:t xml:space="preserve"> (Fischer et al., 2015).</w:t>
      </w:r>
    </w:p>
    <w:p w:rsidR="00705803" w:rsidRPr="00681AD2" w:rsidRDefault="00705803" w:rsidP="00705803">
      <w:pPr>
        <w:pStyle w:val="Heading4"/>
        <w:rPr>
          <w:rStyle w:val="Style13ptBold"/>
          <w:b/>
          <w:bCs w:val="0"/>
        </w:rPr>
      </w:pPr>
      <w:r w:rsidRPr="00681AD2">
        <w:rPr>
          <w:rStyle w:val="Style13ptBold"/>
          <w:b/>
          <w:bCs w:val="0"/>
        </w:rPr>
        <w:t>Lack of ecosystems is detrimental to humanity</w:t>
      </w:r>
    </w:p>
    <w:p w:rsidR="00705803" w:rsidRPr="00681AD2" w:rsidRDefault="00705803" w:rsidP="00705803">
      <w:pPr>
        <w:rPr>
          <w:rStyle w:val="Style13ptBold"/>
        </w:rPr>
      </w:pPr>
      <w:r w:rsidRPr="00681AD2">
        <w:rPr>
          <w:rStyle w:val="Style13ptBold"/>
        </w:rPr>
        <w:t xml:space="preserve">European Commission 2009 </w:t>
      </w:r>
      <w:r w:rsidRPr="00681AD2">
        <w:rPr>
          <w:rFonts w:ascii="Arial" w:hAnsi="Arial" w:cs="Arial"/>
          <w:color w:val="222222"/>
          <w:shd w:val="clear" w:color="auto" w:fill="FFFFFF"/>
        </w:rPr>
        <w:t>The European Commission is an institution of the European Union, responsible for proposing legislation, implementing decisions, upholding the EU treaties and managing the day-to-day business of the EU (September 2009, European Commission, “Ecosystem Goods and Services,” http://ec.europa.eu/environment/nature/info/pubs/docs/ecosystem.pdf)//ASY</w:t>
      </w:r>
    </w:p>
    <w:p w:rsidR="00705803" w:rsidRPr="00681AD2" w:rsidRDefault="00705803" w:rsidP="00705803">
      <w:pPr>
        <w:rPr>
          <w:rStyle w:val="StyleUnderline"/>
        </w:rPr>
      </w:pPr>
      <w:r w:rsidRPr="00681AD2">
        <w:rPr>
          <w:rStyle w:val="StyleUnderline"/>
        </w:rPr>
        <w:t>Ecosystems underpin all human life and activities. The goods and services they provide are vital to sustaining well-being, and to future economic and social development.</w:t>
      </w:r>
      <w:r w:rsidRPr="00681AD2">
        <w:rPr>
          <w:sz w:val="12"/>
        </w:rPr>
        <w:t xml:space="preserve"> The </w:t>
      </w:r>
      <w:proofErr w:type="spellStart"/>
      <w:r w:rsidRPr="00681AD2">
        <w:rPr>
          <w:sz w:val="12"/>
        </w:rPr>
        <w:t>benefi</w:t>
      </w:r>
      <w:proofErr w:type="spellEnd"/>
      <w:r w:rsidRPr="00681AD2">
        <w:rPr>
          <w:sz w:val="12"/>
        </w:rPr>
        <w:t xml:space="preserve"> </w:t>
      </w:r>
      <w:proofErr w:type="spellStart"/>
      <w:r w:rsidRPr="00681AD2">
        <w:rPr>
          <w:sz w:val="12"/>
        </w:rPr>
        <w:t>ts</w:t>
      </w:r>
      <w:proofErr w:type="spellEnd"/>
      <w:r w:rsidRPr="00681AD2">
        <w:rPr>
          <w:sz w:val="12"/>
        </w:rPr>
        <w:t xml:space="preserve"> ecosystems provide include food, water, timber, air </w:t>
      </w:r>
      <w:proofErr w:type="spellStart"/>
      <w:r w:rsidRPr="00681AD2">
        <w:rPr>
          <w:sz w:val="12"/>
        </w:rPr>
        <w:t>purifi</w:t>
      </w:r>
      <w:proofErr w:type="spellEnd"/>
      <w:r w:rsidRPr="00681AD2">
        <w:rPr>
          <w:sz w:val="12"/>
        </w:rPr>
        <w:t xml:space="preserve"> </w:t>
      </w:r>
      <w:proofErr w:type="spellStart"/>
      <w:r w:rsidRPr="00681AD2">
        <w:rPr>
          <w:sz w:val="12"/>
        </w:rPr>
        <w:t>cation</w:t>
      </w:r>
      <w:proofErr w:type="spellEnd"/>
      <w:r w:rsidRPr="00681AD2">
        <w:rPr>
          <w:sz w:val="12"/>
        </w:rPr>
        <w:t xml:space="preserve">, soil formation and pollination. But human activities are destroying biodiversity and altering the capacity of healthy ecosystems to deliver this wide range of goods and services. In the past, societies often failed to take account of the importance of ecosystems. They were frequently regarded as public property, and consequently undervalued. Scientists are predicting that an increase in world population to 8 billion by 2030 could lead to dramatic shortages of food, water and energy. </w:t>
      </w:r>
      <w:r w:rsidRPr="00681AD2">
        <w:rPr>
          <w:rStyle w:val="StyleUnderline"/>
        </w:rPr>
        <w:t>The loss of services from natural ecosystems will require costly alternatives.</w:t>
      </w:r>
      <w:r w:rsidRPr="00681AD2">
        <w:rPr>
          <w:sz w:val="12"/>
        </w:rPr>
        <w:t xml:space="preserve"> Investing in our natural capital will save money in the long run, and is important for our welfare and long-term survival. </w:t>
      </w:r>
      <w:r w:rsidRPr="00681AD2">
        <w:rPr>
          <w:rStyle w:val="StyleUnderline"/>
        </w:rPr>
        <w:t>Greater awareness of the economic value of ecosystem goods and services is needed among decision-makers and the public at large. If we fail to act now to stop the decline, humanity will pay a high price in the future.</w:t>
      </w:r>
    </w:p>
    <w:p w:rsidR="00705803" w:rsidRPr="00681AD2" w:rsidRDefault="00705803" w:rsidP="00705803">
      <w:pPr>
        <w:pStyle w:val="Heading4"/>
        <w:rPr>
          <w:rStyle w:val="Style13ptBold"/>
          <w:b/>
          <w:bCs w:val="0"/>
        </w:rPr>
      </w:pPr>
      <w:r w:rsidRPr="00681AD2">
        <w:rPr>
          <w:rStyle w:val="Style13ptBold"/>
          <w:b/>
          <w:bCs w:val="0"/>
        </w:rPr>
        <w:t>Loss of ecosystem functions destroys resources</w:t>
      </w:r>
    </w:p>
    <w:p w:rsidR="00705803" w:rsidRPr="00681AD2" w:rsidRDefault="00705803" w:rsidP="00705803">
      <w:pPr>
        <w:rPr>
          <w:b/>
          <w:bCs/>
          <w:sz w:val="26"/>
        </w:rPr>
      </w:pPr>
      <w:r w:rsidRPr="00681AD2">
        <w:rPr>
          <w:rStyle w:val="Style13ptBold"/>
        </w:rPr>
        <w:t xml:space="preserve">European Commission 2009 </w:t>
      </w:r>
      <w:r w:rsidRPr="00681AD2">
        <w:rPr>
          <w:rFonts w:ascii="Arial" w:hAnsi="Arial" w:cs="Arial"/>
          <w:color w:val="222222"/>
          <w:shd w:val="clear" w:color="auto" w:fill="FFFFFF"/>
        </w:rPr>
        <w:t xml:space="preserve">The European Commission is an institution of the European Union, responsible for proposing legislation, implementing decisions, upholding the EU treaties and managing the day-to-day business of the EU (September 2009, European Commission, </w:t>
      </w:r>
      <w:r w:rsidRPr="00681AD2">
        <w:rPr>
          <w:rFonts w:ascii="Arial" w:hAnsi="Arial" w:cs="Arial"/>
          <w:color w:val="222222"/>
          <w:shd w:val="clear" w:color="auto" w:fill="FFFFFF"/>
        </w:rPr>
        <w:lastRenderedPageBreak/>
        <w:t>“Ecosystem Goods and Services,” http://ec.europa.eu/environment/nature/info/pubs/docs/ecosystem.pdf)//ASY</w:t>
      </w:r>
    </w:p>
    <w:p w:rsidR="00705803" w:rsidRPr="00681AD2" w:rsidRDefault="00705803" w:rsidP="00705803">
      <w:pPr>
        <w:rPr>
          <w:rStyle w:val="StyleUnderline"/>
        </w:rPr>
      </w:pPr>
      <w:r w:rsidRPr="00681AD2">
        <w:rPr>
          <w:rStyle w:val="StyleUnderline"/>
        </w:rPr>
        <w:t>The biodiversity essential to ecosystem survival is under pressure, and much has already disappeared.</w:t>
      </w:r>
      <w:r w:rsidRPr="00681AD2">
        <w:rPr>
          <w:sz w:val="12"/>
        </w:rPr>
        <w:t xml:space="preserve"> Land-use change, including agricultural </w:t>
      </w:r>
      <w:proofErr w:type="spellStart"/>
      <w:r w:rsidRPr="00681AD2">
        <w:rPr>
          <w:sz w:val="12"/>
        </w:rPr>
        <w:t>intensifi</w:t>
      </w:r>
      <w:proofErr w:type="spellEnd"/>
      <w:r w:rsidRPr="00681AD2">
        <w:rPr>
          <w:sz w:val="12"/>
        </w:rPr>
        <w:t xml:space="preserve"> </w:t>
      </w:r>
      <w:proofErr w:type="spellStart"/>
      <w:r w:rsidRPr="00681AD2">
        <w:rPr>
          <w:sz w:val="12"/>
        </w:rPr>
        <w:t>cation</w:t>
      </w:r>
      <w:proofErr w:type="spellEnd"/>
      <w:r w:rsidRPr="00681AD2">
        <w:rPr>
          <w:sz w:val="12"/>
        </w:rPr>
        <w:t xml:space="preserve"> and </w:t>
      </w:r>
      <w:proofErr w:type="spellStart"/>
      <w:r w:rsidRPr="00681AD2">
        <w:rPr>
          <w:sz w:val="12"/>
        </w:rPr>
        <w:t>urbanisation</w:t>
      </w:r>
      <w:proofErr w:type="spellEnd"/>
      <w:r w:rsidRPr="00681AD2">
        <w:rPr>
          <w:sz w:val="12"/>
        </w:rPr>
        <w:t xml:space="preserve">, over-exploitation, pollution, climate change, and incoming species that compete with native </w:t>
      </w:r>
      <w:proofErr w:type="spellStart"/>
      <w:r w:rsidRPr="00681AD2">
        <w:rPr>
          <w:sz w:val="12"/>
        </w:rPr>
        <w:t>fl</w:t>
      </w:r>
      <w:proofErr w:type="spellEnd"/>
      <w:r w:rsidRPr="00681AD2">
        <w:rPr>
          <w:sz w:val="12"/>
        </w:rPr>
        <w:t xml:space="preserve"> </w:t>
      </w:r>
      <w:proofErr w:type="spellStart"/>
      <w:r w:rsidRPr="00681AD2">
        <w:rPr>
          <w:sz w:val="12"/>
        </w:rPr>
        <w:t>ora</w:t>
      </w:r>
      <w:proofErr w:type="spellEnd"/>
      <w:r w:rsidRPr="00681AD2">
        <w:rPr>
          <w:sz w:val="12"/>
        </w:rPr>
        <w:t xml:space="preserve"> and fauna, are all damaging natural ecosystems. </w:t>
      </w:r>
      <w:r w:rsidRPr="00681AD2">
        <w:rPr>
          <w:rStyle w:val="StyleUnderline"/>
        </w:rPr>
        <w:t>Once destroyed, they are often costly and sometimes impossible to restore. Recent studies show that: 11% of the natural areas in the world in 2000 could be lost by 2050; Almost 40% of existing agricultural land risks being turned over to intensive farming; 60% of coral reefs could disappear by 2030; I</w:t>
      </w:r>
      <w:r w:rsidRPr="00681AD2">
        <w:rPr>
          <w:sz w:val="12"/>
        </w:rPr>
        <w:t xml:space="preserve">n Europe, up to 80% of protected habitat types are under threat; Human activities have multiplied extinctions of species by 50-1 000 times in the last 100 years. </w:t>
      </w:r>
      <w:r w:rsidRPr="00681AD2">
        <w:rPr>
          <w:rStyle w:val="StyleUnderline"/>
        </w:rPr>
        <w:t>Poor people, notably in developing countries, are most at risk from the loss of biodiversity, since they often rely directly on ecosystem goods and services. Clearly, we are spending the Earth’s natural capital too fast.</w:t>
      </w:r>
      <w:r w:rsidRPr="00681AD2">
        <w:rPr>
          <w:sz w:val="12"/>
        </w:rPr>
        <w:t xml:space="preserve"> Preserving ecosystems is an ethical duty as well as a practical necessity, for current generations and those to come. </w:t>
      </w:r>
      <w:r w:rsidRPr="00681AD2">
        <w:rPr>
          <w:rStyle w:val="StyleUnderline"/>
        </w:rPr>
        <w:t>Humanity needs to understand that it is just another strand in the web of life, and we can no longer continue to exploit the planet without paying the price.</w:t>
      </w:r>
    </w:p>
    <w:p w:rsidR="00705803" w:rsidRPr="00681AD2" w:rsidRDefault="00705803" w:rsidP="00705803">
      <w:pPr>
        <w:pStyle w:val="Heading4"/>
      </w:pPr>
      <w:r w:rsidRPr="00681AD2">
        <w:t>Ecosystem destruction costs millions</w:t>
      </w:r>
    </w:p>
    <w:p w:rsidR="00705803" w:rsidRPr="00681AD2" w:rsidRDefault="00705803" w:rsidP="00705803">
      <w:pPr>
        <w:rPr>
          <w:b/>
          <w:bCs/>
          <w:sz w:val="26"/>
        </w:rPr>
      </w:pPr>
      <w:r w:rsidRPr="00681AD2">
        <w:rPr>
          <w:rStyle w:val="Style13ptBold"/>
        </w:rPr>
        <w:t xml:space="preserve">European Commission 2009 </w:t>
      </w:r>
      <w:r w:rsidRPr="00681AD2">
        <w:rPr>
          <w:rFonts w:ascii="Arial" w:hAnsi="Arial" w:cs="Arial"/>
          <w:color w:val="222222"/>
          <w:shd w:val="clear" w:color="auto" w:fill="FFFFFF"/>
        </w:rPr>
        <w:t>The European Commission is an institution of the European Union, responsible for proposing legislation, implementing decisions, upholding the EU treaties and managing the day-to-day business of the EU (September 2009, European Commission, “Ecosystem Goods and Services,” http://ec.europa.eu/environment/nature/info/pubs/docs/ecosystem.pdf)//ASY</w:t>
      </w:r>
    </w:p>
    <w:p w:rsidR="00705803" w:rsidRPr="00681AD2" w:rsidRDefault="00705803" w:rsidP="00705803">
      <w:pPr>
        <w:rPr>
          <w:rStyle w:val="StyleUnderline"/>
        </w:rPr>
      </w:pPr>
      <w:r w:rsidRPr="00681AD2">
        <w:rPr>
          <w:rStyle w:val="StyleUnderline"/>
        </w:rPr>
        <w:t xml:space="preserve">Valuing ecosystem goods and services in fi </w:t>
      </w:r>
      <w:proofErr w:type="spellStart"/>
      <w:r w:rsidRPr="00681AD2">
        <w:rPr>
          <w:rStyle w:val="StyleUnderline"/>
        </w:rPr>
        <w:t>nancial</w:t>
      </w:r>
      <w:proofErr w:type="spellEnd"/>
      <w:r w:rsidRPr="00681AD2">
        <w:rPr>
          <w:rStyle w:val="StyleUnderline"/>
        </w:rPr>
        <w:t xml:space="preserve"> terms is a Herculean challenge. Past estimates have reached trillions of euros per year.</w:t>
      </w:r>
      <w:r w:rsidRPr="00681AD2">
        <w:rPr>
          <w:sz w:val="12"/>
        </w:rPr>
        <w:t xml:space="preserve"> Meeting in Potsdam, Germany in March 2007, Environment Ministers from the world's major economies agreed to launch a global study on the economic </w:t>
      </w:r>
      <w:proofErr w:type="spellStart"/>
      <w:r w:rsidRPr="00681AD2">
        <w:rPr>
          <w:sz w:val="12"/>
        </w:rPr>
        <w:t>benefi</w:t>
      </w:r>
      <w:proofErr w:type="spellEnd"/>
      <w:r w:rsidRPr="00681AD2">
        <w:rPr>
          <w:sz w:val="12"/>
        </w:rPr>
        <w:t xml:space="preserve"> </w:t>
      </w:r>
      <w:proofErr w:type="spellStart"/>
      <w:r w:rsidRPr="00681AD2">
        <w:rPr>
          <w:sz w:val="12"/>
        </w:rPr>
        <w:t>ts</w:t>
      </w:r>
      <w:proofErr w:type="spellEnd"/>
      <w:r w:rsidRPr="00681AD2">
        <w:rPr>
          <w:sz w:val="12"/>
        </w:rPr>
        <w:t xml:space="preserve"> of biological diversity, comparing the costs of loss and of </w:t>
      </w:r>
      <w:proofErr w:type="spellStart"/>
      <w:r w:rsidRPr="00681AD2">
        <w:rPr>
          <w:sz w:val="12"/>
        </w:rPr>
        <w:t>eff</w:t>
      </w:r>
      <w:proofErr w:type="spellEnd"/>
      <w:r w:rsidRPr="00681AD2">
        <w:rPr>
          <w:sz w:val="12"/>
        </w:rPr>
        <w:t xml:space="preserve"> </w:t>
      </w:r>
      <w:proofErr w:type="spellStart"/>
      <w:r w:rsidRPr="00681AD2">
        <w:rPr>
          <w:sz w:val="12"/>
        </w:rPr>
        <w:t>ective</w:t>
      </w:r>
      <w:proofErr w:type="spellEnd"/>
      <w:r w:rsidRPr="00681AD2">
        <w:rPr>
          <w:sz w:val="12"/>
        </w:rPr>
        <w:t xml:space="preserve"> conservation measures. Clean water supply is crucial to human health and survival Nature plays a vital role in preserving people’s spiritual well-being Tourists and campers enjoy the beauty of natural ecosystems Cultural service Provisioning and regulating services Cultural service </w:t>
      </w:r>
      <w:r w:rsidRPr="00681AD2">
        <w:rPr>
          <w:rStyle w:val="StyleUnderline"/>
        </w:rPr>
        <w:t xml:space="preserve">The resulting study – The Economics of Ecosystems and Biodiversity (TEEB) – is an initiative of the European Commission and Germany, with several other partners. Its fi </w:t>
      </w:r>
      <w:proofErr w:type="spellStart"/>
      <w:r w:rsidRPr="00681AD2">
        <w:rPr>
          <w:rStyle w:val="StyleUnderline"/>
        </w:rPr>
        <w:t>rst</w:t>
      </w:r>
      <w:proofErr w:type="spellEnd"/>
      <w:r w:rsidRPr="00681AD2">
        <w:rPr>
          <w:rStyle w:val="StyleUnderline"/>
        </w:rPr>
        <w:t xml:space="preserve"> publication, the TEEB interim report of May 2008, made a preliminary attempt to produce a global quantitative picture, valuing the annual loss of ecosystem services at €50 billion.</w:t>
      </w:r>
      <w:r w:rsidRPr="00681AD2">
        <w:rPr>
          <w:sz w:val="12"/>
        </w:rPr>
        <w:t xml:space="preserve"> It estimated that if nothing is done, </w:t>
      </w:r>
      <w:r w:rsidRPr="00681AD2">
        <w:rPr>
          <w:rStyle w:val="StyleUnderline"/>
        </w:rPr>
        <w:t>the loss of terrestrial biodiversity alone could cost 7% of GDP by 2050, with loss of marine ecosystem services adding substantially more.</w:t>
      </w:r>
      <w:r w:rsidRPr="00681AD2">
        <w:rPr>
          <w:sz w:val="12"/>
        </w:rPr>
        <w:t xml:space="preserve"> The report put forward recommendations such as ending environmentally harmful subsidies and creating ‘markets’ for ecosystem services. </w:t>
      </w:r>
      <w:r w:rsidRPr="00681AD2">
        <w:rPr>
          <w:rStyle w:val="StyleUnderline"/>
        </w:rPr>
        <w:t>The second phase of TEEB (2008-2010) will propose a detailed framework for the economic valuation of ecosystem services, with their value taken into account in decision-making at all relevant levels. This is also expected to contribute to the United Nations’ Millennium Development Goals.</w:t>
      </w:r>
    </w:p>
    <w:p w:rsidR="00705803" w:rsidRPr="00681AD2" w:rsidRDefault="00705803" w:rsidP="00705803">
      <w:pPr>
        <w:rPr>
          <w:lang w:eastAsia="ja-JP"/>
        </w:rPr>
      </w:pPr>
    </w:p>
    <w:p w:rsidR="005F7F57" w:rsidRPr="00681AD2" w:rsidRDefault="005F7F57" w:rsidP="005F7F57">
      <w:pPr>
        <w:pStyle w:val="Heading3"/>
        <w:rPr>
          <w:lang w:eastAsia="ja-JP"/>
        </w:rPr>
      </w:pPr>
      <w:r w:rsidRPr="00681AD2">
        <w:rPr>
          <w:lang w:eastAsia="ja-JP"/>
        </w:rPr>
        <w:lastRenderedPageBreak/>
        <w:t>Wall Bad – US-Mexico Relations</w:t>
      </w:r>
    </w:p>
    <w:p w:rsidR="005F7F57" w:rsidRPr="00681AD2" w:rsidRDefault="005F7F57" w:rsidP="005F7F57">
      <w:pPr>
        <w:rPr>
          <w:lang w:eastAsia="ja-JP"/>
        </w:rPr>
      </w:pPr>
    </w:p>
    <w:p w:rsidR="005F7F57" w:rsidRPr="00681AD2" w:rsidRDefault="005F7F57" w:rsidP="005F7F57">
      <w:pPr>
        <w:pStyle w:val="Heading4"/>
      </w:pPr>
      <w:r w:rsidRPr="00681AD2">
        <w:t>The border wall undermines tanks US-Mexico relations which kills cooperation over water scarcity</w:t>
      </w:r>
    </w:p>
    <w:p w:rsidR="005F7F57" w:rsidRPr="00681AD2" w:rsidRDefault="005F7F57" w:rsidP="005F7F57">
      <w:proofErr w:type="spellStart"/>
      <w:r w:rsidRPr="00681AD2">
        <w:rPr>
          <w:rStyle w:val="Style13ptBold"/>
        </w:rPr>
        <w:t>Felbab</w:t>
      </w:r>
      <w:proofErr w:type="spellEnd"/>
      <w:r w:rsidRPr="00681AD2">
        <w:rPr>
          <w:rStyle w:val="Style13ptBold"/>
        </w:rPr>
        <w:t>-Brown 17</w:t>
      </w:r>
      <w:r w:rsidRPr="00681AD2">
        <w:t xml:space="preserve"> (Vanda </w:t>
      </w:r>
      <w:proofErr w:type="spellStart"/>
      <w:r w:rsidRPr="00681AD2">
        <w:t>Felbab</w:t>
      </w:r>
      <w:proofErr w:type="spellEnd"/>
      <w:r w:rsidRPr="00681AD2">
        <w:t xml:space="preserve">-Brown Is </w:t>
      </w:r>
      <w:proofErr w:type="gramStart"/>
      <w:r w:rsidRPr="00681AD2">
        <w:t>A</w:t>
      </w:r>
      <w:proofErr w:type="gramEnd"/>
      <w:r w:rsidRPr="00681AD2">
        <w:t xml:space="preserve">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Her Books Include </w:t>
      </w:r>
      <w:proofErr w:type="gramStart"/>
      <w:r w:rsidRPr="00681AD2">
        <w:t>The</w:t>
      </w:r>
      <w:proofErr w:type="gramEnd"/>
      <w:r w:rsidRPr="00681AD2">
        <w:t xml:space="preserve"> Extinction Market, Brookings, The Wall: The real costs of a barrier between the United States and Mexico, </w:t>
      </w:r>
      <w:hyperlink r:id="rId31" w:history="1">
        <w:r w:rsidRPr="00681AD2">
          <w:rPr>
            <w:rStyle w:val="Hyperlink"/>
          </w:rPr>
          <w:t>https://www.brookings.edu/essay/the-wall-the-real-costs-of-a-barrier-between-the-united-states-and-mexico/</w:t>
        </w:r>
      </w:hyperlink>
      <w:r w:rsidRPr="00681AD2">
        <w:t>) DG</w:t>
      </w:r>
    </w:p>
    <w:p w:rsidR="005F7F57" w:rsidRPr="00681AD2" w:rsidRDefault="005F7F57" w:rsidP="005F7F57">
      <w:r w:rsidRPr="00681AD2">
        <w:rPr>
          <w:rStyle w:val="StyleUnderline"/>
        </w:rPr>
        <w:t xml:space="preserve">If erected, Trump’s wall will not be the first significant barrier to be built on the border. That distinction goes to the 700–mile fence the U.S. began to put up—over protests from those on both sides of the border—some years ago. These people include 26 federally–recognized Native American Nations in the U.S. and eight Indigenous Peoples in Mexico. The border on which the wall is to be built cuts through their tribal homelands and separates tribal members from their relatives and their sacred sites, while also sundering them from the natural environment which is crucial not just to their livelihoods but to their cultural and religious identity. </w:t>
      </w:r>
      <w:r w:rsidRPr="00681AD2">
        <w:t>In recognition of this problem, the U.S. Congress passed an act in 1983 allowing free travel across the borders within their homelands to one of the Native American Nations tribes. But when the fence was built, by waiving statutes like the National Historic Preservation Act of 1966, the Native American Graves Protection and Repatriation Act of 1990, and the American Indian Religious Freedom Act of 1994, Congress compromised that freedom of travel and made it hard for indigenous people to visit their family members and sacred sites. Trump’s wall will, of course, exacerbate the damage to these Native American communities, causing great pain and anger among the inhabitants. “</w:t>
      </w:r>
      <w:r w:rsidRPr="00681AD2">
        <w:rPr>
          <w:rStyle w:val="StyleUnderline"/>
        </w:rPr>
        <w:t xml:space="preserve">If someone came into your house and built a wall in your living room, tell me, how </w:t>
      </w:r>
      <w:proofErr w:type="gramStart"/>
      <w:r w:rsidRPr="00681AD2">
        <w:rPr>
          <w:rStyle w:val="StyleUnderline"/>
        </w:rPr>
        <w:t>would you</w:t>
      </w:r>
      <w:proofErr w:type="gramEnd"/>
      <w:r w:rsidRPr="00681AD2">
        <w:rPr>
          <w:rStyle w:val="StyleUnderline"/>
        </w:rPr>
        <w:t xml:space="preserve"> feel about that?”</w:t>
      </w:r>
      <w:r w:rsidRPr="00681AD2">
        <w:t xml:space="preserve"> asked </w:t>
      </w:r>
      <w:proofErr w:type="spellStart"/>
      <w:r w:rsidRPr="00681AD2">
        <w:t>Verlon</w:t>
      </w:r>
      <w:proofErr w:type="spellEnd"/>
      <w:r w:rsidRPr="00681AD2">
        <w:t xml:space="preserve"> Jose, vice chairman of the Tohono O’odham Nation, in an interview by The New York Times’ Fernanda Santos in February 2017. Stretching out his arms to embrace the saguaro desert around him, he said, “</w:t>
      </w:r>
      <w:r w:rsidRPr="00681AD2">
        <w:rPr>
          <w:rStyle w:val="StyleUnderline"/>
        </w:rPr>
        <w:t xml:space="preserve">This is our home.” Many in his tribe want to resist the construction of the wall. Others fear that if the border barrier is weaker on the tribal land, drug smuggling will be funneled there as happened before with the fence, harming and ensnarling the community. </w:t>
      </w:r>
      <w:r w:rsidRPr="00681AD2">
        <w:t xml:space="preserve">As Native American communities, conservation biologists, and the U.S. Fish and Wildlife Service all have highlighted, the wall will also have significant environmental costs in areas that host some of the greatest biodiversity in North America. Deriving its name from the isolated mountain ranges whose 10,000–foot peaks thrust into the skies, the “Sky Islands” region spanning southeastern Arizona, southwestern New Mexico, and northwestern Mexico, for example, features a staggering array of flora and fauna. Its precious, but fragile, biodiversity is due to the unusual convergence of four major </w:t>
      </w:r>
      <w:proofErr w:type="spellStart"/>
      <w:r w:rsidRPr="00681AD2">
        <w:t>ecoregions</w:t>
      </w:r>
      <w:proofErr w:type="spellEnd"/>
      <w:r w:rsidRPr="00681AD2">
        <w:t xml:space="preserve">: the southern terminus of the temperate Rocky Mountains; the eastern extent of the low–elevation Sonoran Desert; the northern edge of the subtropical Sierra Madre Occidental; and the western terminus of the higher–elevation </w:t>
      </w:r>
      <w:proofErr w:type="spellStart"/>
      <w:r w:rsidRPr="00681AD2">
        <w:t>Chihuahuan</w:t>
      </w:r>
      <w:proofErr w:type="spellEnd"/>
      <w:r w:rsidRPr="00681AD2">
        <w:t xml:space="preserve"> Desert. Among the endangered species that will be affected by the wall are the jaguar, Sonoran pronghorn, </w:t>
      </w:r>
      <w:proofErr w:type="spellStart"/>
      <w:r w:rsidRPr="00681AD2">
        <w:t>Chiricahua</w:t>
      </w:r>
      <w:proofErr w:type="spellEnd"/>
      <w:r w:rsidRPr="00681AD2">
        <w:t xml:space="preserve"> leopard frog, lesser long–nose bat, Cactus ferruginous pygmy–owl, Mexican gray wolf, black–tailed prairie dog, jaguarondi, ocelot, and American bison. </w:t>
      </w:r>
      <w:r w:rsidRPr="00681AD2">
        <w:rPr>
          <w:rStyle w:val="StyleUnderline"/>
        </w:rPr>
        <w:t xml:space="preserve">Other negatively–affected species will include desert tortoise, black bear, desert mule deer, and a variety of snakes. Even species that can fly, such as </w:t>
      </w:r>
      <w:proofErr w:type="spellStart"/>
      <w:r w:rsidRPr="00681AD2">
        <w:rPr>
          <w:rStyle w:val="StyleUnderline"/>
        </w:rPr>
        <w:t>Rufous</w:t>
      </w:r>
      <w:proofErr w:type="spellEnd"/>
      <w:r w:rsidRPr="00681AD2">
        <w:rPr>
          <w:rStyle w:val="StyleUnderline"/>
        </w:rPr>
        <w:t xml:space="preserve"> hummingbirds and </w:t>
      </w:r>
      <w:proofErr w:type="spellStart"/>
      <w:r w:rsidRPr="00681AD2">
        <w:rPr>
          <w:rStyle w:val="StyleUnderline"/>
        </w:rPr>
        <w:t>Swainson</w:t>
      </w:r>
      <w:proofErr w:type="spellEnd"/>
      <w:r w:rsidRPr="00681AD2">
        <w:rPr>
          <w:rStyle w:val="StyleUnderline"/>
        </w:rPr>
        <w:t xml:space="preserve"> and Gray hawks could be harmed, and vital insect pollinators that migrate across the border could be burnt up by the lights necessary to illuminate the wall.</w:t>
      </w:r>
      <w:r w:rsidRPr="00681AD2">
        <w:t xml:space="preserve"> Altogether, more than 100 species of animals that occur along the U.S.–Mexico border, in the Sky Islands area as well as in the Big Bend National Park </w:t>
      </w:r>
      <w:r w:rsidRPr="00681AD2">
        <w:lastRenderedPageBreak/>
        <w:t xml:space="preserve">in Texas and in the Rio Grande Valley, are endangered or threatened. But just as the DHS waived numerous cultural protection statutes to build the fence, it also overrode many crucial environmental laws—including the Endangered Species Act of 1973, the Migratory Bird Treaty Act of 1918, the National Environmental Policy Act of 1970, the Coastal Zone Management Act of 1972, and the Clean Water Act of 1972. The Trump administration wants to bulldoze through any remaining environmental considerations. The administration’s approach threatens years of </w:t>
      </w:r>
      <w:proofErr w:type="spellStart"/>
      <w:r w:rsidRPr="00681AD2">
        <w:t>binational</w:t>
      </w:r>
      <w:proofErr w:type="spellEnd"/>
      <w:r w:rsidRPr="00681AD2">
        <w:t xml:space="preserve"> environmental border cooperation that has protected not only many wild species, but also agriculture on both sides of the border. Take the boll weevil, a beetle that flies between Mexico and the United States and devastates cotton crops. In the late 1890s, the boll weevil nearly wiped out the U.S. cotton industry. </w:t>
      </w:r>
      <w:r w:rsidRPr="00681AD2">
        <w:rPr>
          <w:rStyle w:val="StyleUnderline"/>
        </w:rPr>
        <w:t>Since then, the United States and Mexico have spent decades trying to eradicate the pest and almost succeeded. But the wall may so sour U.S.–Mexico environmental and security cooperation that Mexico may simply give up on eradication efforts. This will cause little damage to those in Mexico, since there is little cotton cultivation along that part of the Mexican border, but it will result in significant damage to U.S. farmers. A poisoned U.S.–Mexican relationship could also prevent the renegotiation of water sharing agreements that are critical to the environment as well as to water and food security, and to farming.</w:t>
      </w:r>
      <w:r w:rsidRPr="00681AD2">
        <w:t xml:space="preserve"> For example, the 1970 Boundary Treaty between the United States and Mexico specifies that officials from both the U.S. and Mexico must agree if either side wants to build any structure that could affect the flow of the Rio Grande or its flood waters, water that is vital to livestock and agriculture along the border. The fence was built despite Mexico’s objections to it, and because its steel slats become clogged with debris during the rainy season, it has caused floods affecting cities and previously protected areas on both sides of the border, resulting in millions of dollars in damages. It wasn’t just Mexico that didn’t want that fence. U.S. farmers and businessmen along the Texas border in the Rio Grande valley opposed it, too, since it blocks their access to the river water and also augments the severity of floods. Now the wall is to be brought to flood plain areas in Texas where water issues precisely like these had prevented the construction of the fence before. Meanwhile, manufacturing, agriculture, hydraulic </w:t>
      </w:r>
      <w:proofErr w:type="spellStart"/>
      <w:r w:rsidRPr="00681AD2">
        <w:t>fracking</w:t>
      </w:r>
      <w:proofErr w:type="spellEnd"/>
      <w:r w:rsidRPr="00681AD2">
        <w:t xml:space="preserve">, energy production, and ecosystems on both sides of the border depend on equitable and effective water sharing from the Rio Grande and the Colorado River, with both sides vulnerable to water scarcities. Over the decades there have been many challenges to the joint agreements governing water usage, and both Mexico and the U.S. have at times considered themselves the aggrieved parties. </w:t>
      </w:r>
      <w:r w:rsidRPr="00681AD2">
        <w:rPr>
          <w:rStyle w:val="StyleUnderline"/>
        </w:rPr>
        <w:t>But in general, U.S.–Mexico cooperation over both the Rio Grande and Colorado rivers has been exceptional by international standards and has been hugely beneficial to both partners to the various treaties. That kind of co–operation is now at risk. If in retaliation for the Trump administration’s vitriolic, anti–Mexican language and policies, Mexico decided not live up to its side of the water bargain, U.S. farmers and others along the Rio Grande would be under severe threat of losing their livelihoods.</w:t>
      </w:r>
      <w:r w:rsidRPr="00681AD2">
        <w:t xml:space="preserve"> One of them is Dale </w:t>
      </w:r>
      <w:proofErr w:type="spellStart"/>
      <w:r w:rsidRPr="00681AD2">
        <w:t>Murden</w:t>
      </w:r>
      <w:proofErr w:type="spellEnd"/>
      <w:r w:rsidRPr="00681AD2">
        <w:t xml:space="preserve"> in Monte Alto, who on his 20,000–acre farm cultivates sugarcane, grapefruit, cotton, citrus, and grain. Named in January 2017 the Citrus King of Texas, the former Texas Farm Bureau state director has dedicated his life to agriculture in southern Texas, relying on a Latino workforce. Yet he has memories of devastating water shortages in 2011 and 2013, when because of a severe drought Mexico could not send its allocation of the Rio Conches to the United States and 30 percent of his land became unproductive, with many crops dying. At </w:t>
      </w:r>
      <w:r w:rsidRPr="00681AD2">
        <w:rPr>
          <w:rStyle w:val="StyleUnderline"/>
        </w:rPr>
        <w:t xml:space="preserve">that time he hoped that the U.S. State Department could persuade Mexico to release some water, even as Mexican farmers were also facing immense water shortages and devastation. U.S. diplomacy did work, no doubt helped by the rain that replenished Mexico’s tributaries of the Rio Grande. Without the rain, Mexico would not have been able to pay back its accumulated water debt. But without collaborative U.S.–Mexico diplomacy and an atmosphere of a closer–than–ever U.S.–Mexico cooperation, Mexico still could have failed to deliver the water despite the rain. </w:t>
      </w:r>
      <w:r w:rsidRPr="00681AD2">
        <w:t xml:space="preserve">That positive spirit of cooperation also produced one of the </w:t>
      </w:r>
      <w:proofErr w:type="gramStart"/>
      <w:r w:rsidRPr="00681AD2">
        <w:t>world’s</w:t>
      </w:r>
      <w:proofErr w:type="gramEnd"/>
      <w:r w:rsidRPr="00681AD2">
        <w:t xml:space="preserve"> most enlightened, environmentally–sensitive, and water–use–savvy version of a water treaty, the so–called Minute 319 of the 1944 Colorado River U.S.–Mexico water agreement. Unique in its recognition of the </w:t>
      </w:r>
      <w:r w:rsidRPr="00681AD2">
        <w:lastRenderedPageBreak/>
        <w:t xml:space="preserve">Colorado River delta as a water user, the update committed the United States to sending a so–called “pulse flow” to that ecosystem, thus helping to restore those unique wetlands. </w:t>
      </w:r>
      <w:r w:rsidRPr="00681AD2">
        <w:rPr>
          <w:rStyle w:val="StyleUnderline"/>
        </w:rPr>
        <w:t>The United States also agreed to pay $18 million for water conservation in Mexico. In turn, Mexico delivered 124,000 acre–feet of Mexican water to Lake Mead. It was a win–win–win: for U.S. farmers, Mexican farmers, and ecosystems. But those were the good days of the U.S.–Mexico relationship, before the Trump administration. A new update to the treaty is under negotiation—once again a vital agreement and a lifeline for some 40 million people on both sides of the border that could fall prey to the Trump administration’s approach to Mexico</w:t>
      </w:r>
      <w:r w:rsidRPr="00681AD2">
        <w:t xml:space="preserve">. Yet this is a moment when maintaining cooperation is crucial because climate–change–increased evaporation rates, invasive plant infestation, and greater demands for water around the border and deep into U.S. and Mexican territories will only put further pressure on water use and increase the likelihood of severe scarcity. Rather than a line of separation, the border should be conceived of as a membrane, connecting the tissues of communities on </w:t>
      </w:r>
      <w:proofErr w:type="gramStart"/>
      <w:r w:rsidRPr="00681AD2">
        <w:t>both sides</w:t>
      </w:r>
      <w:proofErr w:type="gramEnd"/>
      <w:r w:rsidRPr="00681AD2">
        <w:t>, enabling mutually beneficial trade, manufacturing, ecosystem improvements, and security, while enhancing inter–cultural exchanges. In 1971, When First Lady Pat Nixon attended the inauguration of Friendship Park—that tragic place that allows separated families only the most limited amount of contact—she said,</w:t>
      </w:r>
      <w:r w:rsidRPr="00681AD2">
        <w:rPr>
          <w:rStyle w:val="StyleUnderline"/>
        </w:rPr>
        <w:t xml:space="preserve"> “I hope there won’t be a fence here too long.” She supported two–way positive exchanges between the United States and Mexico, not barriers. In fact, for her visit, she had the fence in Friendship Park torn down. Unfortunately, it’s still there, bigger, taller, and harder than when she visited, and with the wall about to get much worse yet.</w:t>
      </w:r>
    </w:p>
    <w:p w:rsidR="005F7F57" w:rsidRPr="00681AD2" w:rsidRDefault="005F7F57" w:rsidP="005F7F57"/>
    <w:p w:rsidR="005F7F57" w:rsidRPr="00681AD2" w:rsidRDefault="005F7F57" w:rsidP="005F7F57"/>
    <w:p w:rsidR="005F7F57" w:rsidRPr="00681AD2" w:rsidRDefault="005F7F57" w:rsidP="005F7F57">
      <w:pPr>
        <w:pStyle w:val="Heading4"/>
      </w:pPr>
      <w:r w:rsidRPr="00681AD2">
        <w:t>Water scarcity cause global state instability and ensures violent conflict</w:t>
      </w:r>
    </w:p>
    <w:p w:rsidR="005F7F57" w:rsidRPr="00681AD2" w:rsidRDefault="005F7F57" w:rsidP="005F7F57">
      <w:proofErr w:type="spellStart"/>
      <w:r w:rsidRPr="00681AD2">
        <w:rPr>
          <w:b/>
          <w:bCs/>
          <w:sz w:val="26"/>
        </w:rPr>
        <w:t>Engelke</w:t>
      </w:r>
      <w:proofErr w:type="spellEnd"/>
      <w:r w:rsidRPr="00681AD2">
        <w:rPr>
          <w:b/>
          <w:bCs/>
          <w:sz w:val="26"/>
        </w:rPr>
        <w:t xml:space="preserve"> 15</w:t>
      </w:r>
      <w:r w:rsidRPr="00681AD2">
        <w:t xml:space="preserve">---Peter </w:t>
      </w:r>
      <w:proofErr w:type="spellStart"/>
      <w:r w:rsidRPr="00681AD2">
        <w:t>Engelke</w:t>
      </w:r>
      <w:proofErr w:type="spellEnd"/>
      <w:r w:rsidRPr="00681AD2">
        <w:t xml:space="preserve">, Resident Senior Fellow with the Strategic Foresight Initiative at the Atlantic Council, Russell </w:t>
      </w:r>
      <w:proofErr w:type="spellStart"/>
      <w:r w:rsidRPr="00681AD2">
        <w:t>Sticklor</w:t>
      </w:r>
      <w:proofErr w:type="spellEnd"/>
      <w:r w:rsidRPr="00681AD2">
        <w:t xml:space="preserve">, </w:t>
      </w:r>
      <w:proofErr w:type="gramStart"/>
      <w:r w:rsidRPr="00681AD2">
        <w:t>Non</w:t>
      </w:r>
      <w:proofErr w:type="gramEnd"/>
      <w:r w:rsidRPr="00681AD2">
        <w:t xml:space="preserve">-Resident Research Fellow with the Stimson Environmental Security Program, 9-15-2015, "Water Wars: The Next Great Driver of Global Conflict?" </w:t>
      </w:r>
      <w:r w:rsidRPr="00681AD2">
        <w:rPr>
          <w:i/>
        </w:rPr>
        <w:t>National Interest</w:t>
      </w:r>
      <w:r w:rsidRPr="00681AD2">
        <w:t>, http://nationalinterest.org/feature/water-wars-the-next-great-driver-global-conflict-13842?page=2, Date Accessed: 1-1-2017</w:t>
      </w:r>
    </w:p>
    <w:p w:rsidR="005F7F57" w:rsidRPr="00681AD2" w:rsidRDefault="005F7F57" w:rsidP="005F7F57"/>
    <w:p w:rsidR="005F7F57" w:rsidRPr="00681AD2" w:rsidRDefault="005F7F57" w:rsidP="005F7F57">
      <w:r w:rsidRPr="00681AD2">
        <w:t>Water Geopolitics:</w:t>
      </w:r>
    </w:p>
    <w:p w:rsidR="005F7F57" w:rsidRPr="00681AD2" w:rsidRDefault="005F7F57" w:rsidP="005F7F57">
      <w:pPr>
        <w:rPr>
          <w:u w:val="single"/>
        </w:rPr>
      </w:pPr>
      <w:r w:rsidRPr="00681AD2">
        <w:t xml:space="preserve">Much as oil shaped the global geopolitics of the 20th century, </w:t>
      </w:r>
      <w:r w:rsidRPr="00681AD2">
        <w:rPr>
          <w:u w:val="single"/>
        </w:rPr>
        <w:t xml:space="preserve">water has the power to </w:t>
      </w:r>
      <w:r w:rsidRPr="00681AD2">
        <w:rPr>
          <w:b/>
          <w:iCs/>
          <w:u w:val="single"/>
        </w:rPr>
        <w:t>reorder international relations</w:t>
      </w:r>
      <w:r w:rsidRPr="00681AD2">
        <w:rPr>
          <w:u w:val="single"/>
        </w:rPr>
        <w:t xml:space="preserve"> in the current century. The world’s emerging </w:t>
      </w:r>
      <w:r w:rsidRPr="00681AD2">
        <w:rPr>
          <w:b/>
          <w:iCs/>
          <w:u w:val="single"/>
        </w:rPr>
        <w:t>water geopolitics</w:t>
      </w:r>
      <w:r w:rsidRPr="00681AD2">
        <w:rPr>
          <w:u w:val="single"/>
        </w:rPr>
        <w:t xml:space="preserve"> </w:t>
      </w:r>
      <w:proofErr w:type="gramStart"/>
      <w:r w:rsidRPr="00681AD2">
        <w:rPr>
          <w:u w:val="single"/>
        </w:rPr>
        <w:t>are</w:t>
      </w:r>
      <w:proofErr w:type="gramEnd"/>
      <w:r w:rsidRPr="00681AD2">
        <w:rPr>
          <w:u w:val="single"/>
        </w:rPr>
        <w:t xml:space="preserve"> complicated</w:t>
      </w:r>
      <w:r w:rsidRPr="00681AD2">
        <w:t xml:space="preserve">, as fresh water resources are distributed unevenly across the globe. </w:t>
      </w:r>
      <w:r w:rsidRPr="00681AD2">
        <w:rPr>
          <w:u w:val="single"/>
        </w:rPr>
        <w:t xml:space="preserve">There are great water powers, blessed with </w:t>
      </w:r>
      <w:r w:rsidRPr="00681AD2">
        <w:rPr>
          <w:b/>
          <w:iCs/>
          <w:u w:val="single"/>
        </w:rPr>
        <w:t>enormous</w:t>
      </w:r>
      <w:r w:rsidRPr="00681AD2">
        <w:rPr>
          <w:u w:val="single"/>
        </w:rPr>
        <w:t xml:space="preserve"> renewable </w:t>
      </w:r>
      <w:r w:rsidRPr="00681AD2">
        <w:rPr>
          <w:b/>
          <w:iCs/>
          <w:u w:val="single"/>
        </w:rPr>
        <w:t>reserves</w:t>
      </w:r>
      <w:r w:rsidRPr="00681AD2">
        <w:t xml:space="preserve"> (Brazil, Russia, the United States, Canada, and China round out the top five). </w:t>
      </w:r>
      <w:r w:rsidRPr="00681AD2">
        <w:rPr>
          <w:u w:val="single"/>
        </w:rPr>
        <w:t xml:space="preserve">But even within these huge countries, water availability is </w:t>
      </w:r>
      <w:r w:rsidRPr="00681AD2">
        <w:rPr>
          <w:b/>
          <w:iCs/>
          <w:u w:val="single"/>
        </w:rPr>
        <w:t>not uniform</w:t>
      </w:r>
      <w:r w:rsidRPr="00681AD2">
        <w:rPr>
          <w:u w:val="single"/>
        </w:rPr>
        <w:t xml:space="preserve">, with southern Brazil, the western United States, northern China, and other sub-regions facing </w:t>
      </w:r>
      <w:r w:rsidRPr="00681AD2">
        <w:rPr>
          <w:b/>
          <w:iCs/>
          <w:u w:val="single"/>
        </w:rPr>
        <w:t>intense water stress</w:t>
      </w:r>
      <w:r w:rsidRPr="00681AD2">
        <w:rPr>
          <w:u w:val="single"/>
        </w:rPr>
        <w:t>.</w:t>
      </w:r>
    </w:p>
    <w:p w:rsidR="005F7F57" w:rsidRPr="00681AD2" w:rsidRDefault="005F7F57" w:rsidP="005F7F57">
      <w:pPr>
        <w:rPr>
          <w:u w:val="single"/>
        </w:rPr>
      </w:pPr>
      <w:r w:rsidRPr="00681AD2">
        <w:t xml:space="preserve">Far more numerous than the water powers are the water have-nots, a growing list of countries suffering through a perfect storm of rapid population growth, resource depletion, poor governance, economic stagnation, and unsettling climate change impacts, all within the context of chronic aridity. </w:t>
      </w:r>
      <w:r w:rsidRPr="00681AD2">
        <w:rPr>
          <w:u w:val="single"/>
        </w:rPr>
        <w:t xml:space="preserve">The </w:t>
      </w:r>
      <w:r w:rsidRPr="00681AD2">
        <w:rPr>
          <w:b/>
          <w:iCs/>
          <w:u w:val="single"/>
        </w:rPr>
        <w:t>most water-fragile</w:t>
      </w:r>
      <w:r w:rsidRPr="00681AD2">
        <w:rPr>
          <w:u w:val="single"/>
        </w:rPr>
        <w:t xml:space="preserve"> among them are concentrated in a </w:t>
      </w:r>
      <w:r w:rsidRPr="00681AD2">
        <w:rPr>
          <w:b/>
          <w:iCs/>
          <w:u w:val="single"/>
        </w:rPr>
        <w:t>strategically significant belt</w:t>
      </w:r>
      <w:r w:rsidRPr="00681AD2">
        <w:rPr>
          <w:u w:val="single"/>
        </w:rPr>
        <w:t xml:space="preserve"> stretching from </w:t>
      </w:r>
      <w:r w:rsidRPr="00681AD2">
        <w:rPr>
          <w:b/>
          <w:iCs/>
          <w:u w:val="single"/>
        </w:rPr>
        <w:t>North Africa</w:t>
      </w:r>
      <w:r w:rsidRPr="00681AD2">
        <w:rPr>
          <w:u w:val="single"/>
        </w:rPr>
        <w:t xml:space="preserve"> across the Middle East and Horn of Africa into Central, South, and East Asia.</w:t>
      </w:r>
      <w:r w:rsidRPr="00681AD2">
        <w:t xml:space="preserve"> It is in these naturally arid or semi-arid countries where water scarcity has the greatest potential to inflict serious harm.</w:t>
      </w:r>
    </w:p>
    <w:p w:rsidR="005F7F57" w:rsidRPr="00681AD2" w:rsidRDefault="005F7F57" w:rsidP="005F7F57">
      <w:pPr>
        <w:rPr>
          <w:u w:val="single"/>
        </w:rPr>
      </w:pPr>
      <w:r w:rsidRPr="00681AD2">
        <w:rPr>
          <w:u w:val="single"/>
        </w:rPr>
        <w:t xml:space="preserve">Water stress is best understood as a </w:t>
      </w:r>
      <w:r w:rsidRPr="00681AD2">
        <w:rPr>
          <w:b/>
          <w:iCs/>
          <w:u w:val="single"/>
        </w:rPr>
        <w:t>precursor</w:t>
      </w:r>
      <w:r w:rsidRPr="00681AD2">
        <w:rPr>
          <w:u w:val="single"/>
        </w:rPr>
        <w:t xml:space="preserve"> to </w:t>
      </w:r>
      <w:r w:rsidRPr="00681AD2">
        <w:rPr>
          <w:b/>
          <w:iCs/>
          <w:u w:val="single"/>
        </w:rPr>
        <w:t>conflict</w:t>
      </w:r>
      <w:r w:rsidRPr="00681AD2">
        <w:rPr>
          <w:u w:val="single"/>
        </w:rPr>
        <w:t xml:space="preserve">. While the environmental security community generally agrees that water disputes </w:t>
      </w:r>
      <w:r w:rsidRPr="00681AD2">
        <w:rPr>
          <w:b/>
          <w:iCs/>
          <w:u w:val="single"/>
        </w:rPr>
        <w:t>rarely leads to interstate violence</w:t>
      </w:r>
      <w:r w:rsidRPr="00681AD2">
        <w:rPr>
          <w:u w:val="single"/>
        </w:rPr>
        <w:t xml:space="preserve">, the same cannot be said of </w:t>
      </w:r>
      <w:r w:rsidRPr="00681AD2">
        <w:rPr>
          <w:b/>
          <w:iCs/>
          <w:u w:val="single"/>
        </w:rPr>
        <w:t>intrastate conflict</w:t>
      </w:r>
      <w:r w:rsidRPr="00681AD2">
        <w:rPr>
          <w:u w:val="single"/>
        </w:rPr>
        <w:t xml:space="preserve">. Here, at the subnational level, </w:t>
      </w:r>
      <w:r w:rsidRPr="00681AD2">
        <w:rPr>
          <w:b/>
          <w:iCs/>
          <w:u w:val="single"/>
        </w:rPr>
        <w:t>water disputes</w:t>
      </w:r>
      <w:r w:rsidRPr="00681AD2">
        <w:rPr>
          <w:u w:val="single"/>
        </w:rPr>
        <w:t xml:space="preserve"> and </w:t>
      </w:r>
      <w:r w:rsidRPr="00681AD2">
        <w:rPr>
          <w:b/>
          <w:iCs/>
          <w:u w:val="single"/>
        </w:rPr>
        <w:t>instability</w:t>
      </w:r>
      <w:r w:rsidRPr="00681AD2">
        <w:rPr>
          <w:u w:val="single"/>
        </w:rPr>
        <w:t xml:space="preserve"> can trigger </w:t>
      </w:r>
      <w:r w:rsidRPr="00681AD2">
        <w:rPr>
          <w:b/>
          <w:iCs/>
          <w:u w:val="single"/>
        </w:rPr>
        <w:t>violent conflict</w:t>
      </w:r>
      <w:r w:rsidRPr="00681AD2">
        <w:t xml:space="preserve">, particularly in situations of existing social, political, or economic fragility. </w:t>
      </w:r>
      <w:r w:rsidRPr="00681AD2">
        <w:rPr>
          <w:u w:val="single"/>
        </w:rPr>
        <w:t xml:space="preserve">Water stress acts as an </w:t>
      </w:r>
      <w:r w:rsidRPr="00681AD2">
        <w:rPr>
          <w:b/>
          <w:iCs/>
          <w:u w:val="single"/>
        </w:rPr>
        <w:t>accelerant</w:t>
      </w:r>
      <w:r w:rsidRPr="00681AD2">
        <w:rPr>
          <w:u w:val="single"/>
        </w:rPr>
        <w:t xml:space="preserve">, increasing the </w:t>
      </w:r>
      <w:r w:rsidRPr="00681AD2">
        <w:rPr>
          <w:b/>
          <w:iCs/>
          <w:u w:val="single"/>
        </w:rPr>
        <w:t>likelihood of conflict</w:t>
      </w:r>
      <w:r w:rsidRPr="00681AD2">
        <w:rPr>
          <w:u w:val="single"/>
        </w:rPr>
        <w:t xml:space="preserve">. Moreover, water </w:t>
      </w:r>
      <w:r w:rsidRPr="00681AD2">
        <w:rPr>
          <w:b/>
          <w:iCs/>
          <w:u w:val="single"/>
        </w:rPr>
        <w:t>scarcity-fueled instability</w:t>
      </w:r>
      <w:r w:rsidRPr="00681AD2">
        <w:rPr>
          <w:u w:val="single"/>
        </w:rPr>
        <w:t xml:space="preserve"> can have dangerous </w:t>
      </w:r>
      <w:r w:rsidRPr="00681AD2">
        <w:rPr>
          <w:b/>
          <w:iCs/>
          <w:u w:val="single"/>
        </w:rPr>
        <w:t>security implications</w:t>
      </w:r>
      <w:r w:rsidRPr="00681AD2">
        <w:rPr>
          <w:u w:val="single"/>
        </w:rPr>
        <w:t xml:space="preserve"> for wider geographic regions.</w:t>
      </w:r>
    </w:p>
    <w:p w:rsidR="005F7F57" w:rsidRPr="00681AD2" w:rsidRDefault="005F7F57" w:rsidP="005F7F57">
      <w:r w:rsidRPr="00681AD2">
        <w:rPr>
          <w:u w:val="single"/>
        </w:rPr>
        <w:lastRenderedPageBreak/>
        <w:t xml:space="preserve">Take </w:t>
      </w:r>
      <w:r w:rsidRPr="00681AD2">
        <w:rPr>
          <w:b/>
          <w:iCs/>
          <w:u w:val="single"/>
        </w:rPr>
        <w:t>Syria as an example</w:t>
      </w:r>
      <w:r w:rsidRPr="00681AD2">
        <w:rPr>
          <w:u w:val="single"/>
        </w:rPr>
        <w:t>.</w:t>
      </w:r>
      <w:r w:rsidRPr="00681AD2">
        <w:t xml:space="preserve"> Between 2006 and 2010, the country was hit hard by drought, which wiped out rural livelihoods for many and caused significant internal displacement across the country. </w:t>
      </w:r>
      <w:r w:rsidRPr="00681AD2">
        <w:rPr>
          <w:b/>
          <w:iCs/>
          <w:u w:val="single"/>
        </w:rPr>
        <w:t>Internal displacement</w:t>
      </w:r>
      <w:r w:rsidRPr="00681AD2">
        <w:rPr>
          <w:u w:val="single"/>
        </w:rPr>
        <w:t xml:space="preserve"> in turn helped stir up a pot that boiled over into </w:t>
      </w:r>
      <w:r w:rsidRPr="00681AD2">
        <w:rPr>
          <w:b/>
          <w:iCs/>
          <w:u w:val="single"/>
        </w:rPr>
        <w:t>all-out civil war</w:t>
      </w:r>
      <w:r w:rsidRPr="00681AD2">
        <w:rPr>
          <w:u w:val="single"/>
        </w:rPr>
        <w:t xml:space="preserve"> in Syria</w:t>
      </w:r>
      <w:r w:rsidRPr="00681AD2">
        <w:t>, eventually spreading to Iraq. Over the last two years, ISIS has viewed water access and control as a primary strategic objective of their campaign, and has commandeered hydroelectric dams, irrigation canals, reservoirs, pipelines, and other water infrastructure to cement territorial gains.</w:t>
      </w:r>
    </w:p>
    <w:p w:rsidR="005F7F57" w:rsidRPr="00681AD2" w:rsidRDefault="005F7F57" w:rsidP="005F7F57">
      <w:r w:rsidRPr="00681AD2">
        <w:rPr>
          <w:u w:val="single"/>
        </w:rPr>
        <w:t xml:space="preserve">Water has played an important role in </w:t>
      </w:r>
      <w:r w:rsidRPr="00681AD2">
        <w:rPr>
          <w:b/>
          <w:iCs/>
          <w:u w:val="single"/>
        </w:rPr>
        <w:t>Yemen’s ongoing collapse</w:t>
      </w:r>
      <w:r w:rsidRPr="00681AD2">
        <w:rPr>
          <w:u w:val="single"/>
        </w:rPr>
        <w:t xml:space="preserve">. Decades of </w:t>
      </w:r>
      <w:r w:rsidRPr="00681AD2">
        <w:rPr>
          <w:b/>
          <w:iCs/>
          <w:u w:val="single"/>
        </w:rPr>
        <w:t>mismanagement</w:t>
      </w:r>
      <w:r w:rsidRPr="00681AD2">
        <w:rPr>
          <w:u w:val="single"/>
        </w:rPr>
        <w:t xml:space="preserve"> have </w:t>
      </w:r>
      <w:r w:rsidRPr="00681AD2">
        <w:rPr>
          <w:b/>
          <w:iCs/>
          <w:u w:val="single"/>
        </w:rPr>
        <w:t>left the country</w:t>
      </w:r>
      <w:r w:rsidRPr="00681AD2">
        <w:rPr>
          <w:u w:val="single"/>
        </w:rPr>
        <w:t xml:space="preserve"> —</w:t>
      </w:r>
      <w:r w:rsidRPr="00681AD2">
        <w:t xml:space="preserve"> one of the world’s most water-scarce nations </w:t>
      </w:r>
      <w:r w:rsidRPr="00681AD2">
        <w:rPr>
          <w:u w:val="single"/>
        </w:rPr>
        <w:t xml:space="preserve">— with </w:t>
      </w:r>
      <w:r w:rsidRPr="00681AD2">
        <w:rPr>
          <w:b/>
          <w:iCs/>
          <w:u w:val="single"/>
        </w:rPr>
        <w:t>dilapidated water infrastructure</w:t>
      </w:r>
      <w:r w:rsidRPr="00681AD2">
        <w:t>, severely depleted groundwater reserves, and high rates of water-use inefficiency. Yemen’s capital, Sana’a, may become the first capital in the modern world to functionally run out of water, possibly as soon as 2025.</w:t>
      </w:r>
    </w:p>
    <w:p w:rsidR="005F7F57" w:rsidRPr="00681AD2" w:rsidRDefault="005F7F57" w:rsidP="005F7F57">
      <w:r w:rsidRPr="00681AD2">
        <w:rPr>
          <w:u w:val="single"/>
        </w:rPr>
        <w:t xml:space="preserve">In Pakistan, meanwhile, runaway </w:t>
      </w:r>
      <w:r w:rsidRPr="00681AD2">
        <w:rPr>
          <w:b/>
          <w:iCs/>
          <w:u w:val="single"/>
        </w:rPr>
        <w:t>population growth</w:t>
      </w:r>
      <w:r w:rsidRPr="00681AD2">
        <w:rPr>
          <w:u w:val="single"/>
        </w:rPr>
        <w:t xml:space="preserve"> and shifting </w:t>
      </w:r>
      <w:r w:rsidRPr="00681AD2">
        <w:rPr>
          <w:b/>
          <w:iCs/>
          <w:u w:val="single"/>
        </w:rPr>
        <w:t>rainfall patterns</w:t>
      </w:r>
      <w:r w:rsidRPr="00681AD2">
        <w:rPr>
          <w:u w:val="single"/>
        </w:rPr>
        <w:t xml:space="preserve"> threaten its water outlook</w:t>
      </w:r>
      <w:r w:rsidRPr="00681AD2">
        <w:t xml:space="preserve">. With a massive population set to nearly double in the next 35 years, </w:t>
      </w:r>
      <w:r w:rsidRPr="00681AD2">
        <w:rPr>
          <w:u w:val="single"/>
        </w:rPr>
        <w:t xml:space="preserve">Pakistan’s demand on its very limited </w:t>
      </w:r>
      <w:r w:rsidRPr="00681AD2">
        <w:rPr>
          <w:b/>
          <w:iCs/>
          <w:u w:val="single"/>
        </w:rPr>
        <w:t>water resources</w:t>
      </w:r>
      <w:r w:rsidRPr="00681AD2">
        <w:rPr>
          <w:u w:val="single"/>
        </w:rPr>
        <w:t xml:space="preserve"> will intensify in a way that is almost </w:t>
      </w:r>
      <w:r w:rsidRPr="00681AD2">
        <w:rPr>
          <w:b/>
          <w:iCs/>
          <w:u w:val="single"/>
        </w:rPr>
        <w:t>unimaginable</w:t>
      </w:r>
      <w:r w:rsidRPr="00681AD2">
        <w:t xml:space="preserve">. Already, the country is one of the most water scarce on earth. In a nod to water’s importance in shaping the region, </w:t>
      </w:r>
      <w:r w:rsidRPr="00681AD2">
        <w:rPr>
          <w:u w:val="single"/>
        </w:rPr>
        <w:t xml:space="preserve">many Pakistani militant groups long hostile to India have </w:t>
      </w:r>
      <w:r w:rsidRPr="00681AD2">
        <w:rPr>
          <w:b/>
          <w:iCs/>
          <w:u w:val="single"/>
        </w:rPr>
        <w:t>supplanted protests</w:t>
      </w:r>
      <w:r w:rsidRPr="00681AD2">
        <w:rPr>
          <w:u w:val="single"/>
        </w:rPr>
        <w:t xml:space="preserve"> over </w:t>
      </w:r>
      <w:r w:rsidRPr="00681AD2">
        <w:rPr>
          <w:b/>
          <w:iCs/>
          <w:u w:val="single"/>
        </w:rPr>
        <w:t>Indian control</w:t>
      </w:r>
      <w:r w:rsidRPr="00681AD2">
        <w:rPr>
          <w:u w:val="single"/>
        </w:rPr>
        <w:t xml:space="preserve"> of </w:t>
      </w:r>
      <w:r w:rsidRPr="00681AD2">
        <w:rPr>
          <w:b/>
          <w:iCs/>
          <w:u w:val="single"/>
        </w:rPr>
        <w:t>Kashmir</w:t>
      </w:r>
      <w:r w:rsidRPr="00681AD2">
        <w:rPr>
          <w:u w:val="single"/>
        </w:rPr>
        <w:t xml:space="preserve"> with more specific protests over access to Kashmir’s </w:t>
      </w:r>
      <w:r w:rsidRPr="00681AD2">
        <w:rPr>
          <w:b/>
          <w:iCs/>
          <w:u w:val="single"/>
        </w:rPr>
        <w:t>most valuable resource</w:t>
      </w:r>
      <w:r w:rsidRPr="00681AD2">
        <w:rPr>
          <w:u w:val="single"/>
        </w:rPr>
        <w:t xml:space="preserve"> — water.</w:t>
      </w:r>
    </w:p>
    <w:p w:rsidR="005F7F57" w:rsidRPr="00681AD2" w:rsidRDefault="005F7F57" w:rsidP="005F7F57">
      <w:r w:rsidRPr="00681AD2">
        <w:t xml:space="preserve">Other countries join Syria, Iraq, Yemen, and Pakistan on the list of nations facing a similar combination of water stress and social and political insecurity. They include conflict-prone countries of geopolitical significance, including Iran, Afghanistan, Egypt, Libya, Nigeria, and Somalia. </w:t>
      </w:r>
      <w:r w:rsidRPr="00681AD2">
        <w:rPr>
          <w:u w:val="single"/>
        </w:rPr>
        <w:t xml:space="preserve">Even more worrisome, </w:t>
      </w:r>
      <w:r w:rsidRPr="00681AD2">
        <w:rPr>
          <w:b/>
          <w:iCs/>
          <w:u w:val="single"/>
        </w:rPr>
        <w:t>global heavyweights</w:t>
      </w:r>
      <w:r w:rsidRPr="00681AD2">
        <w:rPr>
          <w:u w:val="single"/>
        </w:rPr>
        <w:t xml:space="preserve"> such as China, India, and even the United States face </w:t>
      </w:r>
      <w:r w:rsidRPr="00681AD2">
        <w:rPr>
          <w:b/>
          <w:iCs/>
          <w:u w:val="single"/>
        </w:rPr>
        <w:t>uncomfortable futures</w:t>
      </w:r>
      <w:r w:rsidRPr="00681AD2">
        <w:rPr>
          <w:u w:val="single"/>
        </w:rPr>
        <w:t xml:space="preserve"> given </w:t>
      </w:r>
      <w:r w:rsidRPr="00681AD2">
        <w:rPr>
          <w:b/>
          <w:iCs/>
          <w:u w:val="single"/>
        </w:rPr>
        <w:t>mismatches</w:t>
      </w:r>
      <w:r w:rsidRPr="00681AD2">
        <w:rPr>
          <w:u w:val="single"/>
        </w:rPr>
        <w:t xml:space="preserve"> between forecasted </w:t>
      </w:r>
      <w:r w:rsidRPr="00681AD2">
        <w:rPr>
          <w:b/>
          <w:iCs/>
          <w:u w:val="single"/>
        </w:rPr>
        <w:t>demand for water</w:t>
      </w:r>
      <w:r w:rsidRPr="00681AD2">
        <w:rPr>
          <w:u w:val="single"/>
        </w:rPr>
        <w:t xml:space="preserve"> and </w:t>
      </w:r>
      <w:r w:rsidRPr="00681AD2">
        <w:rPr>
          <w:b/>
          <w:iCs/>
          <w:u w:val="single"/>
        </w:rPr>
        <w:t>squeezed sources of supply</w:t>
      </w:r>
      <w:r w:rsidRPr="00681AD2">
        <w:rPr>
          <w:u w:val="single"/>
        </w:rPr>
        <w:t>.</w:t>
      </w:r>
      <w:r w:rsidRPr="00681AD2">
        <w:t xml:space="preserve"> While there is no reason to believe that the latter states will suffer from the same forms of insecurity as those countries in the arc of crisis, neither will they be exempted from the blunt realities of a water-stressed world.</w:t>
      </w:r>
    </w:p>
    <w:p w:rsidR="005F7F57" w:rsidRPr="00681AD2" w:rsidRDefault="005F7F57" w:rsidP="005F7F57">
      <w:r w:rsidRPr="00681AD2">
        <w:t xml:space="preserve">American Leadership in the </w:t>
      </w:r>
      <w:proofErr w:type="spellStart"/>
      <w:r w:rsidRPr="00681AD2">
        <w:t>Anthropocene</w:t>
      </w:r>
      <w:proofErr w:type="spellEnd"/>
      <w:r w:rsidRPr="00681AD2">
        <w:t>:</w:t>
      </w:r>
    </w:p>
    <w:p w:rsidR="005F7F57" w:rsidRPr="00681AD2" w:rsidRDefault="005F7F57" w:rsidP="005F7F57">
      <w:pPr>
        <w:rPr>
          <w:u w:val="single"/>
        </w:rPr>
      </w:pPr>
      <w:r w:rsidRPr="00681AD2">
        <w:t xml:space="preserve">In 2012, the U.S. Office of the Director of National Intelligence (ODNI) produced a global water security assessment, a first for the American intelligence community. Over the coming decade, </w:t>
      </w:r>
      <w:r w:rsidRPr="00681AD2">
        <w:rPr>
          <w:u w:val="single"/>
        </w:rPr>
        <w:t xml:space="preserve">it said, many countries would face </w:t>
      </w:r>
      <w:r w:rsidRPr="00681AD2">
        <w:rPr>
          <w:b/>
          <w:iCs/>
          <w:u w:val="single"/>
        </w:rPr>
        <w:t>water stresses</w:t>
      </w:r>
      <w:r w:rsidRPr="00681AD2">
        <w:rPr>
          <w:u w:val="single"/>
        </w:rPr>
        <w:t xml:space="preserve"> that “will risk </w:t>
      </w:r>
      <w:r w:rsidRPr="00681AD2">
        <w:rPr>
          <w:b/>
          <w:iCs/>
          <w:u w:val="single"/>
        </w:rPr>
        <w:t>instability</w:t>
      </w:r>
      <w:r w:rsidRPr="00681AD2">
        <w:rPr>
          <w:u w:val="single"/>
        </w:rPr>
        <w:t xml:space="preserve"> and state failure, increase </w:t>
      </w:r>
      <w:r w:rsidRPr="00681AD2">
        <w:rPr>
          <w:b/>
          <w:iCs/>
          <w:u w:val="single"/>
        </w:rPr>
        <w:t>regional tensions</w:t>
      </w:r>
      <w:r w:rsidRPr="00681AD2">
        <w:rPr>
          <w:u w:val="single"/>
        </w:rPr>
        <w:t xml:space="preserve">, and distract them from working with the United States on important </w:t>
      </w:r>
      <w:r w:rsidRPr="00681AD2">
        <w:rPr>
          <w:b/>
          <w:iCs/>
          <w:u w:val="single"/>
        </w:rPr>
        <w:t>U.S. policy objectives</w:t>
      </w:r>
      <w:r w:rsidRPr="00681AD2">
        <w:rPr>
          <w:u w:val="single"/>
        </w:rPr>
        <w:t xml:space="preserve">.” It listed </w:t>
      </w:r>
      <w:r w:rsidRPr="00681AD2">
        <w:rPr>
          <w:b/>
          <w:iCs/>
          <w:u w:val="single"/>
        </w:rPr>
        <w:t>water-induced stressors</w:t>
      </w:r>
      <w:r w:rsidRPr="00681AD2">
        <w:rPr>
          <w:u w:val="single"/>
        </w:rPr>
        <w:t xml:space="preserve"> that likely would unsettle these states and their neighbors, ranging from pressures on </w:t>
      </w:r>
      <w:r w:rsidRPr="00681AD2">
        <w:rPr>
          <w:b/>
          <w:iCs/>
          <w:u w:val="single"/>
        </w:rPr>
        <w:t>food</w:t>
      </w:r>
      <w:r w:rsidRPr="00681AD2">
        <w:rPr>
          <w:u w:val="single"/>
        </w:rPr>
        <w:t xml:space="preserve"> and </w:t>
      </w:r>
      <w:r w:rsidRPr="00681AD2">
        <w:rPr>
          <w:b/>
          <w:iCs/>
          <w:u w:val="single"/>
        </w:rPr>
        <w:t>energy</w:t>
      </w:r>
      <w:r w:rsidRPr="00681AD2">
        <w:rPr>
          <w:u w:val="single"/>
        </w:rPr>
        <w:t xml:space="preserve"> production to social and political disruption to </w:t>
      </w:r>
      <w:r w:rsidRPr="00681AD2">
        <w:rPr>
          <w:b/>
          <w:iCs/>
          <w:u w:val="single"/>
        </w:rPr>
        <w:t>water scarcity</w:t>
      </w:r>
      <w:r w:rsidRPr="00681AD2">
        <w:rPr>
          <w:u w:val="single"/>
        </w:rPr>
        <w:t xml:space="preserve"> used by </w:t>
      </w:r>
      <w:r w:rsidRPr="00681AD2">
        <w:rPr>
          <w:b/>
          <w:iCs/>
          <w:u w:val="single"/>
        </w:rPr>
        <w:t>terrorists for leverage</w:t>
      </w:r>
      <w:r w:rsidRPr="00681AD2">
        <w:rPr>
          <w:u w:val="single"/>
        </w:rPr>
        <w:t>.</w:t>
      </w:r>
    </w:p>
    <w:p w:rsidR="005F7F57" w:rsidRPr="00681AD2" w:rsidRDefault="005F7F57" w:rsidP="005F7F57">
      <w:pPr>
        <w:rPr>
          <w:b/>
          <w:sz w:val="20"/>
          <w:u w:val="single"/>
        </w:rPr>
      </w:pPr>
    </w:p>
    <w:p w:rsidR="005F7F57" w:rsidRPr="00681AD2" w:rsidRDefault="005F7F57" w:rsidP="005F7F57">
      <w:pPr>
        <w:pStyle w:val="Heading4"/>
      </w:pPr>
      <w:r w:rsidRPr="00681AD2">
        <w:t>These conflicts go nuclear</w:t>
      </w:r>
    </w:p>
    <w:p w:rsidR="005F7F57" w:rsidRPr="00681AD2" w:rsidRDefault="005F7F57" w:rsidP="005F7F57">
      <w:proofErr w:type="spellStart"/>
      <w:r w:rsidRPr="00681AD2">
        <w:rPr>
          <w:b/>
          <w:u w:val="thick" w:color="000000"/>
        </w:rPr>
        <w:t>Zahoor</w:t>
      </w:r>
      <w:proofErr w:type="spellEnd"/>
      <w:r w:rsidRPr="00681AD2">
        <w:rPr>
          <w:b/>
          <w:u w:val="thick" w:color="000000"/>
        </w:rPr>
        <w:t xml:space="preserve"> 12</w:t>
      </w:r>
      <w:r w:rsidRPr="00681AD2">
        <w:t xml:space="preserve"> (</w:t>
      </w:r>
      <w:proofErr w:type="spellStart"/>
      <w:r w:rsidRPr="00681AD2">
        <w:t>Musharaf</w:t>
      </w:r>
      <w:proofErr w:type="spellEnd"/>
      <w:r w:rsidRPr="00681AD2">
        <w:t xml:space="preserve">, Researcher at Department of Nuclear Politics – National Defense University, </w:t>
      </w:r>
      <w:r w:rsidRPr="00681AD2">
        <w:rPr>
          <w:i/>
        </w:rPr>
        <w:t>Water Crisis can Trigger Nuclear War in South Asia</w:t>
      </w:r>
      <w:r w:rsidRPr="00681AD2">
        <w:t>, http://www.siasat.pk)</w:t>
      </w:r>
    </w:p>
    <w:p w:rsidR="005F7F57" w:rsidRPr="00681AD2" w:rsidRDefault="005F7F57" w:rsidP="005F7F57">
      <w:pPr>
        <w:ind w:left="1008" w:right="720"/>
        <w:rPr>
          <w:rFonts w:eastAsia="Calibri" w:cs="Times New Roman"/>
          <w:color w:val="000000"/>
          <w:lang w:eastAsia="ja-JP"/>
        </w:rPr>
      </w:pPr>
    </w:p>
    <w:p w:rsidR="005F7F57" w:rsidRPr="00681AD2" w:rsidRDefault="005F7F57" w:rsidP="005F7F57">
      <w:r w:rsidRPr="00681AD2">
        <w:t xml:space="preserve">Water is an ambient source, which unlike human beings does not respect boundaries. </w:t>
      </w:r>
      <w:r w:rsidRPr="00681AD2">
        <w:rPr>
          <w:rFonts w:eastAsia="Calibri"/>
          <w:u w:val="single"/>
        </w:rPr>
        <w:t>Water has been a</w:t>
      </w:r>
      <w:r w:rsidRPr="00681AD2">
        <w:t xml:space="preserve"> permanent </w:t>
      </w:r>
      <w:r w:rsidRPr="00681AD2">
        <w:rPr>
          <w:rFonts w:eastAsia="Calibri"/>
          <w:u w:val="single"/>
        </w:rPr>
        <w:t>source of conflict between</w:t>
      </w:r>
      <w:r w:rsidRPr="00681AD2">
        <w:t xml:space="preserve"> the </w:t>
      </w:r>
      <w:r w:rsidRPr="00681AD2">
        <w:rPr>
          <w:rFonts w:eastAsia="Calibri"/>
          <w:u w:val="single"/>
        </w:rPr>
        <w:t>tribes since biblical times</w:t>
      </w:r>
      <w:r w:rsidRPr="00681AD2">
        <w:t xml:space="preserve"> and now between the states. The </w:t>
      </w:r>
      <w:r w:rsidRPr="00681AD2">
        <w:rPr>
          <w:rFonts w:eastAsia="Calibri"/>
          <w:u w:val="single"/>
        </w:rPr>
        <w:t>conflicts are</w:t>
      </w:r>
      <w:r w:rsidRPr="00681AD2">
        <w:t xml:space="preserve"> much more </w:t>
      </w:r>
      <w:r w:rsidRPr="00681AD2">
        <w:rPr>
          <w:rFonts w:eastAsia="Calibri"/>
          <w:u w:val="single"/>
        </w:rPr>
        <w:t>likely among</w:t>
      </w:r>
      <w:r w:rsidRPr="00681AD2">
        <w:t xml:space="preserve"> those </w:t>
      </w:r>
      <w:r w:rsidRPr="00681AD2">
        <w:rPr>
          <w:rFonts w:eastAsia="Calibri"/>
          <w:u w:val="single"/>
        </w:rPr>
        <w:t>states</w:t>
      </w:r>
      <w:r w:rsidRPr="00681AD2">
        <w:t xml:space="preserve">, </w:t>
      </w:r>
      <w:r w:rsidRPr="00681AD2">
        <w:rPr>
          <w:rFonts w:eastAsia="Calibri"/>
          <w:u w:val="single"/>
        </w:rPr>
        <w:t>which are</w:t>
      </w:r>
      <w:r w:rsidRPr="00681AD2">
        <w:t xml:space="preserve"> mainly </w:t>
      </w:r>
      <w:r w:rsidRPr="00681AD2">
        <w:rPr>
          <w:rFonts w:eastAsia="Calibri"/>
          <w:u w:val="single"/>
        </w:rPr>
        <w:t>dependent on shared water sources</w:t>
      </w:r>
      <w:r w:rsidRPr="00681AD2">
        <w:t xml:space="preserve">. The </w:t>
      </w:r>
      <w:r w:rsidRPr="00681AD2">
        <w:rPr>
          <w:rFonts w:eastAsia="Calibri"/>
          <w:u w:val="single"/>
        </w:rPr>
        <w:t>likelihood of</w:t>
      </w:r>
      <w:r w:rsidRPr="00681AD2">
        <w:t xml:space="preserve"> turning these </w:t>
      </w:r>
      <w:r w:rsidRPr="00681AD2">
        <w:rPr>
          <w:rFonts w:eastAsia="Calibri"/>
          <w:u w:val="single"/>
        </w:rPr>
        <w:t>conflicts into wars is increased when</w:t>
      </w:r>
      <w:r w:rsidRPr="00681AD2">
        <w:t xml:space="preserve"> these countries or </w:t>
      </w:r>
      <w:r w:rsidRPr="00681AD2">
        <w:rPr>
          <w:rFonts w:eastAsia="Calibri"/>
          <w:u w:val="single"/>
        </w:rPr>
        <w:t>states</w:t>
      </w:r>
      <w:r w:rsidRPr="00681AD2">
        <w:t xml:space="preserve"> are mainly arid or </w:t>
      </w:r>
      <w:r w:rsidRPr="00681AD2">
        <w:rPr>
          <w:rFonts w:eastAsia="Calibri"/>
          <w:u w:val="single"/>
        </w:rPr>
        <w:t>receive low precipitations</w:t>
      </w:r>
      <w:r w:rsidRPr="00681AD2">
        <w:t xml:space="preserve">. In this situation, </w:t>
      </w:r>
      <w:r w:rsidRPr="00681AD2">
        <w:rPr>
          <w:rFonts w:eastAsia="Calibri"/>
          <w:u w:val="single"/>
        </w:rPr>
        <w:t>the upper riparian states</w:t>
      </w:r>
      <w:r w:rsidRPr="00681AD2">
        <w:t xml:space="preserve"> (situated on upper parts of a river basin) often </w:t>
      </w:r>
      <w:r w:rsidRPr="00681AD2">
        <w:rPr>
          <w:rFonts w:eastAsia="Calibri"/>
          <w:u w:val="single"/>
        </w:rPr>
        <w:t>try to maximize water utility by neglecting</w:t>
      </w:r>
      <w:r w:rsidRPr="00681AD2">
        <w:t xml:space="preserve"> the </w:t>
      </w:r>
      <w:r w:rsidRPr="00681AD2">
        <w:rPr>
          <w:rFonts w:eastAsia="Calibri"/>
          <w:u w:val="single"/>
        </w:rPr>
        <w:t>needs of the lower riparian states</w:t>
      </w:r>
      <w:r w:rsidRPr="00681AD2">
        <w:t xml:space="preserve"> (situated on low lying areas of a river basin). However, international </w:t>
      </w:r>
      <w:proofErr w:type="gramStart"/>
      <w:r w:rsidRPr="00681AD2">
        <w:t>law on distribution of trans-boundary river water and mutually agreed treaties by the states have</w:t>
      </w:r>
      <w:proofErr w:type="gramEnd"/>
      <w:r w:rsidRPr="00681AD2">
        <w:t xml:space="preserve"> helped to some extent in overcoming these conflicts. In the recent times, the climate change has also affected the water availability. The </w:t>
      </w:r>
      <w:proofErr w:type="gramStart"/>
      <w:r w:rsidRPr="00681AD2">
        <w:t>absence of water management and conservation mechanisms in some regions particularly in the third world countries have</w:t>
      </w:r>
      <w:proofErr w:type="gramEnd"/>
      <w:r w:rsidRPr="00681AD2">
        <w:t xml:space="preserve"> exacerbated the water crisis. These </w:t>
      </w:r>
      <w:r w:rsidRPr="00681AD2">
        <w:rPr>
          <w:rFonts w:eastAsia="Calibri"/>
          <w:u w:val="single"/>
        </w:rPr>
        <w:t xml:space="preserve">states have become </w:t>
      </w:r>
      <w:r w:rsidRPr="00681AD2">
        <w:rPr>
          <w:rFonts w:eastAsia="Calibri"/>
          <w:u w:val="single"/>
        </w:rPr>
        <w:lastRenderedPageBreak/>
        <w:t>prone to wars in future</w:t>
      </w:r>
      <w:r w:rsidRPr="00681AD2">
        <w:t xml:space="preserve">.  </w:t>
      </w:r>
      <w:r w:rsidRPr="00681AD2">
        <w:rPr>
          <w:rFonts w:eastAsia="Calibri"/>
          <w:u w:val="single"/>
        </w:rPr>
        <w:t>South Asia is among</w:t>
      </w:r>
      <w:r w:rsidRPr="00681AD2">
        <w:t xml:space="preserve"> one of those </w:t>
      </w:r>
      <w:r w:rsidRPr="00681AD2">
        <w:rPr>
          <w:rFonts w:eastAsia="Calibri"/>
          <w:u w:val="single"/>
        </w:rPr>
        <w:t>regions where</w:t>
      </w:r>
      <w:r w:rsidRPr="00681AD2">
        <w:t xml:space="preserve"> water </w:t>
      </w:r>
      <w:r w:rsidRPr="00681AD2">
        <w:rPr>
          <w:rFonts w:eastAsia="Calibri"/>
          <w:u w:val="single"/>
        </w:rPr>
        <w:t>needs are growing disproportionately to</w:t>
      </w:r>
      <w:r w:rsidRPr="00681AD2">
        <w:t xml:space="preserve"> its </w:t>
      </w:r>
      <w:r w:rsidRPr="00681AD2">
        <w:rPr>
          <w:rFonts w:eastAsia="Calibri"/>
          <w:u w:val="single"/>
        </w:rPr>
        <w:t>availability</w:t>
      </w:r>
      <w:r w:rsidRPr="00681AD2">
        <w:t xml:space="preserve">. The high increase in population besides large-scale cultivation has turned South Asia into a water scarce region. The two </w:t>
      </w:r>
      <w:r w:rsidRPr="00681AD2">
        <w:rPr>
          <w:rFonts w:eastAsia="Calibri"/>
          <w:u w:val="single"/>
        </w:rPr>
        <w:t>nuclear neighbors</w:t>
      </w:r>
      <w:r w:rsidRPr="00681AD2">
        <w:t xml:space="preserve"> Pakistan and India </w:t>
      </w:r>
      <w:r w:rsidRPr="00681AD2">
        <w:rPr>
          <w:rFonts w:eastAsia="Calibri"/>
          <w:u w:val="single"/>
        </w:rPr>
        <w:t>share</w:t>
      </w:r>
      <w:r w:rsidRPr="00681AD2">
        <w:t xml:space="preserve"> the </w:t>
      </w:r>
      <w:r w:rsidRPr="00681AD2">
        <w:rPr>
          <w:rFonts w:eastAsia="Calibri"/>
          <w:u w:val="single"/>
        </w:rPr>
        <w:t>waters</w:t>
      </w:r>
      <w:r w:rsidRPr="00681AD2">
        <w:t xml:space="preserve"> of Indus Basin. All the major rivers stem from the </w:t>
      </w:r>
      <w:proofErr w:type="spellStart"/>
      <w:r w:rsidRPr="00681AD2">
        <w:t>Himalyan</w:t>
      </w:r>
      <w:proofErr w:type="spellEnd"/>
      <w:r w:rsidRPr="00681AD2">
        <w:t xml:space="preserve"> region and pass through Kashmir down to the planes of Punjab and Sindh empty into Arabic ocean. It is pertinent that the strategic importance of Kashmir, a source of all major rivers, for Pakistan and symbolic importance of Kashmir for India are maximum list positions. Both the </w:t>
      </w:r>
      <w:r w:rsidRPr="00681AD2">
        <w:rPr>
          <w:rFonts w:eastAsia="Calibri"/>
          <w:u w:val="single"/>
        </w:rPr>
        <w:t>countries have fought</w:t>
      </w:r>
      <w:r w:rsidRPr="00681AD2">
        <w:t xml:space="preserve"> two </w:t>
      </w:r>
      <w:r w:rsidRPr="00681AD2">
        <w:rPr>
          <w:rFonts w:eastAsia="Calibri"/>
          <w:u w:val="single"/>
        </w:rPr>
        <w:t>major wars</w:t>
      </w:r>
      <w:r w:rsidRPr="00681AD2">
        <w:t xml:space="preserve"> in 1948, 1965 and a limited war in </w:t>
      </w:r>
      <w:proofErr w:type="spellStart"/>
      <w:r w:rsidRPr="00681AD2">
        <w:t>Kargil</w:t>
      </w:r>
      <w:proofErr w:type="spellEnd"/>
      <w:r w:rsidRPr="00681AD2">
        <w:t xml:space="preserve"> specifically on the Kashmir dispute. Among other issues, the newly born states fell into water sharing dispute right after their partition.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According to the statistics of </w:t>
      </w:r>
      <w:proofErr w:type="spellStart"/>
      <w:r w:rsidRPr="00681AD2">
        <w:t>Hydel</w:t>
      </w:r>
      <w:proofErr w:type="spellEnd"/>
      <w:r w:rsidRPr="00681AD2">
        <w:t xml:space="preserve"> power Development Corporation of Indian Occupied Kashmir, India has a plan to construct 310 small, medium and large dams in the territory. India has already started work on 62 </w:t>
      </w:r>
      <w:r w:rsidRPr="00681AD2">
        <w:rPr>
          <w:rFonts w:eastAsia="Calibri"/>
          <w:u w:val="single"/>
        </w:rPr>
        <w:t>dams</w:t>
      </w:r>
      <w:r w:rsidRPr="00681AD2">
        <w:t xml:space="preserve"> in the first phase. The cumulative dead and live storage of these dams will be so great that India </w:t>
      </w:r>
      <w:r w:rsidRPr="00681AD2">
        <w:rPr>
          <w:rFonts w:eastAsia="Calibri"/>
          <w:u w:val="single"/>
        </w:rPr>
        <w:t>can easily manipulate the water of</w:t>
      </w:r>
      <w:r w:rsidRPr="00681AD2">
        <w:t xml:space="preserve"> Pakistani </w:t>
      </w:r>
      <w:r w:rsidRPr="00681AD2">
        <w:rPr>
          <w:rFonts w:eastAsia="Calibri"/>
          <w:u w:val="single"/>
        </w:rPr>
        <w:t>rivers</w:t>
      </w:r>
      <w:r w:rsidRPr="00681AD2">
        <w:t xml:space="preserve">. India has set up a department called the Chenab Valley Power Projects to construct power plants on the Chenab River in occupied Kashmir. India is also constructing three major hydro-power projects on Indus River which include </w:t>
      </w:r>
      <w:proofErr w:type="spellStart"/>
      <w:r w:rsidRPr="00681AD2">
        <w:t>Nimoo</w:t>
      </w:r>
      <w:proofErr w:type="spellEnd"/>
      <w:r w:rsidRPr="00681AD2">
        <w:t xml:space="preserve"> </w:t>
      </w:r>
      <w:proofErr w:type="spellStart"/>
      <w:r w:rsidRPr="00681AD2">
        <w:t>Bazgo</w:t>
      </w:r>
      <w:proofErr w:type="spellEnd"/>
      <w:r w:rsidRPr="00681AD2">
        <w:t xml:space="preserve"> power project, </w:t>
      </w:r>
      <w:proofErr w:type="spellStart"/>
      <w:r w:rsidRPr="00681AD2">
        <w:t>Dumkhar</w:t>
      </w:r>
      <w:proofErr w:type="spellEnd"/>
      <w:r w:rsidRPr="00681AD2">
        <w:t xml:space="preserve"> project and </w:t>
      </w:r>
      <w:proofErr w:type="spellStart"/>
      <w:r w:rsidRPr="00681AD2">
        <w:t>Chutak</w:t>
      </w:r>
      <w:proofErr w:type="spellEnd"/>
      <w:r w:rsidRPr="00681AD2">
        <w:t xml:space="preserve"> project. On the other hand, it has started </w:t>
      </w:r>
      <w:proofErr w:type="spellStart"/>
      <w:r w:rsidRPr="00681AD2">
        <w:t>Kishan</w:t>
      </w:r>
      <w:proofErr w:type="spellEnd"/>
      <w:r w:rsidRPr="00681AD2">
        <w:t xml:space="preserve"> ***** hydropower project by diverting the waters of </w:t>
      </w:r>
      <w:proofErr w:type="spellStart"/>
      <w:r w:rsidRPr="00681AD2">
        <w:t>Neelum</w:t>
      </w:r>
      <w:proofErr w:type="spellEnd"/>
      <w:r w:rsidRPr="00681AD2">
        <w:t xml:space="preserve"> River, a tributary of the Jhelum, in sheer violation of the IWT. The gratuitous construction of </w:t>
      </w:r>
      <w:r w:rsidRPr="00681AD2">
        <w:rPr>
          <w:rFonts w:eastAsia="Calibri"/>
          <w:u w:val="single"/>
        </w:rPr>
        <w:t>dams</w:t>
      </w:r>
      <w:r w:rsidRPr="00681AD2">
        <w:t xml:space="preserve"> by India has </w:t>
      </w:r>
      <w:r w:rsidRPr="00681AD2">
        <w:rPr>
          <w:rFonts w:eastAsia="Calibri"/>
          <w:u w:val="single"/>
        </w:rPr>
        <w:t>create</w:t>
      </w:r>
      <w:r w:rsidRPr="00681AD2">
        <w:t xml:space="preserve">d </w:t>
      </w:r>
      <w:r w:rsidRPr="00681AD2">
        <w:rPr>
          <w:rFonts w:eastAsia="Calibri"/>
          <w:u w:val="single"/>
        </w:rPr>
        <w:t>serious water shortages</w:t>
      </w:r>
      <w:r w:rsidRPr="00681AD2">
        <w:t xml:space="preserve"> in Pakistan. The construction of </w:t>
      </w:r>
      <w:proofErr w:type="spellStart"/>
      <w:r w:rsidRPr="00681AD2">
        <w:t>Kishan</w:t>
      </w:r>
      <w:proofErr w:type="spellEnd"/>
      <w:r w:rsidRPr="00681AD2">
        <w:t xml:space="preserve"> ***** dam will turn the </w:t>
      </w:r>
      <w:proofErr w:type="spellStart"/>
      <w:r w:rsidRPr="00681AD2">
        <w:t>Neelum</w:t>
      </w:r>
      <w:proofErr w:type="spellEnd"/>
      <w:r w:rsidRPr="00681AD2">
        <w:t xml:space="preserve"> valley, which is located in Azad Kashmir into a barren land. The water shortage will not only affect the cultivation but it has serious social, political and economic ramifications for Pakistan. The farmer associations have already started protests in Southern Punjab and Sindh against the non-availability of water. These protests are so far limited and under control. The reports of international organizations suggest that the water availability in Pakistan will reduce further in the coming years. If the situation remains unchanged, the violent mobs of villagers across the country will be a major law and order challenge for the government.    The water shortage has also created mistrust among the federative units,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The provinces often accuse each other of water theft.  In the given circumstances, Pakistan desperately wants to talk on water issue with India. The meetings between Indus Water Commissioners of Pakistan and India have so far yielded no tangible results.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w:t>
      </w:r>
      <w:proofErr w:type="spellStart"/>
      <w:r w:rsidRPr="00681AD2">
        <w:t>Kishan</w:t>
      </w:r>
      <w:proofErr w:type="spellEnd"/>
      <w:r w:rsidRPr="00681AD2">
        <w:t xml:space="preserve"> ***** hydropower project. The recently held foreign minister level talks between both the countries ended inconclusively in Islamabad, which only resulted in heightening the mistrust and suspicions. The water stress in Pakistan is increasing day by day. The construction of dams will not only cause damage to the agriculture sector but India can manipulate the river water to create inundations in Pakistan. The </w:t>
      </w:r>
      <w:r w:rsidRPr="00681AD2">
        <w:lastRenderedPageBreak/>
        <w:t xml:space="preserve">rivers in Pakistan are also vital for defense during wartime. The control over the water will provide an edge to India during war with Pakistan. The </w:t>
      </w:r>
      <w:r w:rsidRPr="00681AD2">
        <w:rPr>
          <w:rFonts w:eastAsia="Calibri"/>
          <w:u w:val="single"/>
        </w:rPr>
        <w:t>failure of diplomacy</w:t>
      </w:r>
      <w:r w:rsidRPr="00681AD2">
        <w:t xml:space="preserve">, manipulation of IWT provisions by India </w:t>
      </w:r>
      <w:r w:rsidRPr="00681AD2">
        <w:rPr>
          <w:rFonts w:eastAsia="Calibri"/>
          <w:u w:val="single"/>
        </w:rPr>
        <w:t xml:space="preserve">and growing water scarcity </w:t>
      </w:r>
      <w:r w:rsidRPr="00681AD2">
        <w:t xml:space="preserve">in Pakistan </w:t>
      </w:r>
      <w:r w:rsidRPr="00681AD2">
        <w:rPr>
          <w:rFonts w:eastAsia="Calibri"/>
          <w:u w:val="single"/>
        </w:rPr>
        <w:t>and its social</w:t>
      </w:r>
      <w:r w:rsidRPr="00681AD2">
        <w:t xml:space="preserve">, </w:t>
      </w:r>
      <w:r w:rsidRPr="00681AD2">
        <w:rPr>
          <w:rFonts w:eastAsia="Calibri"/>
          <w:u w:val="single"/>
        </w:rPr>
        <w:t xml:space="preserve">political and economic repercussions </w:t>
      </w:r>
      <w:r w:rsidRPr="00681AD2">
        <w:t xml:space="preserve">for the country </w:t>
      </w:r>
      <w:r w:rsidRPr="00681AD2">
        <w:rPr>
          <w:rFonts w:eastAsia="Calibri"/>
          <w:u w:val="single"/>
        </w:rPr>
        <w:t>can lead both the countries toward a war</w:t>
      </w:r>
      <w:r w:rsidRPr="00681AD2">
        <w:t xml:space="preserve">. The existent </w:t>
      </w:r>
      <w:r w:rsidRPr="00681AD2">
        <w:rPr>
          <w:rFonts w:eastAsia="Calibri"/>
          <w:u w:val="single"/>
        </w:rPr>
        <w:t>asymmetry between</w:t>
      </w:r>
      <w:r w:rsidRPr="00681AD2">
        <w:t xml:space="preserve"> the conventional </w:t>
      </w:r>
      <w:r w:rsidRPr="00681AD2">
        <w:rPr>
          <w:rFonts w:eastAsia="Calibri"/>
          <w:u w:val="single"/>
        </w:rPr>
        <w:t>forces</w:t>
      </w:r>
      <w:r w:rsidRPr="00681AD2">
        <w:t xml:space="preserve"> of both the countries </w:t>
      </w:r>
      <w:r w:rsidRPr="00681AD2">
        <w:rPr>
          <w:rFonts w:eastAsia="Calibri"/>
          <w:u w:val="single"/>
        </w:rPr>
        <w:t>will compel the weaker side to use nuclear weapons to prevent the opponent from taking</w:t>
      </w:r>
      <w:r w:rsidRPr="00681AD2">
        <w:t xml:space="preserve"> any </w:t>
      </w:r>
      <w:r w:rsidRPr="00681AD2">
        <w:rPr>
          <w:rFonts w:eastAsia="Calibri"/>
          <w:u w:val="single"/>
        </w:rPr>
        <w:t>advantage of the situation</w:t>
      </w:r>
      <w:r w:rsidRPr="00681AD2">
        <w:t xml:space="preserve">. Pakistan's nuclear </w:t>
      </w:r>
      <w:proofErr w:type="spellStart"/>
      <w:r w:rsidRPr="00681AD2">
        <w:t>programme</w:t>
      </w:r>
      <w:proofErr w:type="spellEnd"/>
      <w:r w:rsidRPr="00681AD2">
        <w:t xml:space="preserve"> is aimed at to create minimum credible deterrence. India has a declared nuclear doctrine which intends to retaliate massively in case of first strike by its' enemy. In 2003, India expanded the operational parameters for its nuclear doctrine. Under the new parameters, it will not only use nuclear weapons against a nuclear strike but will also use nuclear weapons against a nuclear strike on Indian forces anywhere. Pakistan has a draft nuclear doctrine, which consists on the statements of high ups. Describing the nuclear thresh-hold in January 2002, General Khalid </w:t>
      </w:r>
      <w:proofErr w:type="spellStart"/>
      <w:r w:rsidRPr="00681AD2">
        <w:t>Kidwai</w:t>
      </w:r>
      <w:proofErr w:type="spellEnd"/>
      <w:r w:rsidRPr="00681AD2">
        <w:t xml:space="preserve">, the head of Pakistan's Strategic Plans Division, in an interview to Landau Network, said that Pakistan will use nuclear weapons in case India occupies large parts of its territory, economic strangling by India, political disruption and if India destroys Pakistan's forces. The </w:t>
      </w:r>
      <w:r w:rsidRPr="00681AD2">
        <w:rPr>
          <w:rFonts w:eastAsia="Calibri"/>
          <w:u w:val="single"/>
        </w:rPr>
        <w:t>analysis of</w:t>
      </w:r>
      <w:r w:rsidRPr="00681AD2">
        <w:t xml:space="preserve"> the </w:t>
      </w:r>
      <w:r w:rsidRPr="00681AD2">
        <w:rPr>
          <w:rFonts w:eastAsia="Calibri"/>
          <w:u w:val="single"/>
        </w:rPr>
        <w:t>ambitious nuclear doctrines</w:t>
      </w:r>
      <w:r w:rsidRPr="00681AD2">
        <w:t xml:space="preserve"> of both the countries </w:t>
      </w:r>
      <w:r w:rsidRPr="00681AD2">
        <w:rPr>
          <w:rFonts w:eastAsia="Calibri"/>
          <w:u w:val="single"/>
        </w:rPr>
        <w:t>clearly points out that</w:t>
      </w:r>
      <w:r w:rsidRPr="00681AD2">
        <w:t xml:space="preserve"> any </w:t>
      </w:r>
      <w:r w:rsidRPr="00681AD2">
        <w:rPr>
          <w:rFonts w:eastAsia="Calibri"/>
          <w:u w:val="single"/>
        </w:rPr>
        <w:t>military confrontation in the region can result in a nuclear catastrophe</w:t>
      </w:r>
      <w:r w:rsidRPr="00681AD2">
        <w:t xml:space="preserve">. The rivers flowing from Kashmir are Pakistan's lifeline, which are essential for the livelihood of 170 million people of the country and the cohesion of federative units. The failure of dialogue will leave no option but to achieve the ends through military means. The only way to discard the lurking fear of a nuclear cataclysm is to settle all the outstanding disputes amicably through dialogue. The international community has a special role in this regard. It should impress upon India to initiate meaningful talks to resolve the lingering Kashmir dispute with Pakistan and implement the water treaty in its letter and spirit. The Indian leadership should drive out its policy towards Pakistan from terrorism mantra to a solution-oriented dialogue process. Both the countries should adopt a joint mechanism to maximize the utility of river waters by implementing the 1960 treaty, Besides negotiations with India, Pakistan should start massive water conservation and management projects. The modern techniques in agriculture like i.e. drip </w:t>
      </w:r>
      <w:proofErr w:type="gramStart"/>
      <w:r w:rsidRPr="00681AD2">
        <w:t>irrigation,</w:t>
      </w:r>
      <w:proofErr w:type="gramEnd"/>
      <w:r w:rsidRPr="00681AD2">
        <w:t xml:space="preserve"> should be adopted. On the other hand, there is a dire need to gradually upgrade the obsolete irrigation system in Pakistan. The politicization of mega hydropower projects/dams is also a problem being faced by Pakistan, which can only be resolved through political will.</w:t>
      </w:r>
    </w:p>
    <w:p w:rsidR="005F7F57" w:rsidRPr="00681AD2" w:rsidRDefault="005F7F57" w:rsidP="005F7F57">
      <w:pPr>
        <w:rPr>
          <w:lang w:eastAsia="ja-JP"/>
        </w:rPr>
      </w:pPr>
    </w:p>
    <w:p w:rsidR="005F7F57" w:rsidRPr="00681AD2" w:rsidRDefault="005F7F57" w:rsidP="005F7F57">
      <w:pPr>
        <w:rPr>
          <w:lang w:eastAsia="ja-JP"/>
        </w:rPr>
      </w:pPr>
    </w:p>
    <w:p w:rsidR="005F7F57" w:rsidRPr="00681AD2" w:rsidRDefault="005F7F57" w:rsidP="005F7F57">
      <w:pPr>
        <w:rPr>
          <w:lang w:eastAsia="ja-JP"/>
        </w:rPr>
      </w:pPr>
    </w:p>
    <w:p w:rsidR="007B7A19" w:rsidRPr="00681AD2" w:rsidRDefault="005F7F57" w:rsidP="007B7A19">
      <w:pPr>
        <w:pStyle w:val="Heading3"/>
        <w:rPr>
          <w:lang w:eastAsia="ja-JP"/>
        </w:rPr>
      </w:pPr>
      <w:r w:rsidRPr="00681AD2">
        <w:rPr>
          <w:lang w:eastAsia="ja-JP"/>
        </w:rPr>
        <w:lastRenderedPageBreak/>
        <w:t xml:space="preserve">Ext – </w:t>
      </w:r>
      <w:r w:rsidR="007B7A19" w:rsidRPr="00681AD2">
        <w:rPr>
          <w:lang w:eastAsia="ja-JP"/>
        </w:rPr>
        <w:t xml:space="preserve">Wall Bad – </w:t>
      </w:r>
      <w:r w:rsidR="0054473D" w:rsidRPr="00681AD2">
        <w:rPr>
          <w:lang w:eastAsia="ja-JP"/>
        </w:rPr>
        <w:t>US-</w:t>
      </w:r>
      <w:r w:rsidR="007B7A19" w:rsidRPr="00681AD2">
        <w:rPr>
          <w:lang w:eastAsia="ja-JP"/>
        </w:rPr>
        <w:t>Mexico Relations</w:t>
      </w:r>
    </w:p>
    <w:p w:rsidR="007B7A19" w:rsidRPr="00681AD2" w:rsidRDefault="007B7A19" w:rsidP="007B7A19">
      <w:pPr>
        <w:rPr>
          <w:lang w:eastAsia="ja-JP"/>
        </w:rPr>
      </w:pPr>
    </w:p>
    <w:p w:rsidR="007B7A19" w:rsidRPr="00681AD2" w:rsidRDefault="007B7A19" w:rsidP="007B7A19">
      <w:pPr>
        <w:pStyle w:val="Heading4"/>
      </w:pPr>
      <w:r w:rsidRPr="00681AD2">
        <w:t>Mexico hates the border wall – failure to make a deal after the aff thumps major trade agreements</w:t>
      </w:r>
    </w:p>
    <w:p w:rsidR="007B7A19" w:rsidRPr="00681AD2" w:rsidRDefault="007B7A19" w:rsidP="007B7A19">
      <w:r w:rsidRPr="00681AD2">
        <w:rPr>
          <w:rStyle w:val="Style13ptBold"/>
        </w:rPr>
        <w:t>Webber and Odell 17</w:t>
      </w:r>
      <w:r w:rsidRPr="00681AD2">
        <w:t xml:space="preserve"> (Jude Webber writes about Mexico and Central America for the FT, Mark Odell writes for the FT, Mexican president scraps trump meeting over border wall dispute. FT.Com, Retrieved from </w:t>
      </w:r>
      <w:hyperlink r:id="rId32" w:history="1">
        <w:r w:rsidRPr="00681AD2">
          <w:rPr>
            <w:rStyle w:val="Hyperlink"/>
          </w:rPr>
          <w:t>http://proxy.lib.umich.edu/login?url=https://search-proquest-com.proxy.lib.umich.edu/docview/1871878467?accountid=14667</w:t>
        </w:r>
      </w:hyperlink>
      <w:r w:rsidRPr="00681AD2">
        <w:t>) DG</w:t>
      </w:r>
    </w:p>
    <w:p w:rsidR="007B7A19" w:rsidRPr="00681AD2" w:rsidRDefault="007B7A19" w:rsidP="007B7A19">
      <w:pPr>
        <w:rPr>
          <w:rStyle w:val="StyleUnderline"/>
        </w:rPr>
      </w:pPr>
      <w:r w:rsidRPr="00681AD2">
        <w:rPr>
          <w:rStyle w:val="StyleUnderline"/>
        </w:rPr>
        <w:t>Mexico's president has cancelled a planned meeting with Donald Trump over the US president's insistence that Mexico pay for his proposed border wall between the two countries.</w:t>
      </w:r>
      <w:r w:rsidRPr="00681AD2">
        <w:t xml:space="preserve"> "This morning we have informed the White House that I will not go to the meeting scheduled for next Tuesday with @POTUS," Enrique Pena Nieto tweeted in Spanish. "</w:t>
      </w:r>
      <w:r w:rsidRPr="00681AD2">
        <w:rPr>
          <w:rStyle w:val="StyleUnderline"/>
        </w:rPr>
        <w:t xml:space="preserve">Mexico reiterates its willingness to work with the United States to achieve agreements in </w:t>
      </w:r>
      <w:proofErr w:type="spellStart"/>
      <w:r w:rsidRPr="00681AD2">
        <w:rPr>
          <w:rStyle w:val="StyleUnderline"/>
        </w:rPr>
        <w:t>favour</w:t>
      </w:r>
      <w:proofErr w:type="spellEnd"/>
      <w:r w:rsidRPr="00681AD2">
        <w:rPr>
          <w:rStyle w:val="StyleUnderline"/>
        </w:rPr>
        <w:t xml:space="preserve"> of both nations</w:t>
      </w:r>
      <w:r w:rsidRPr="00681AD2">
        <w:t xml:space="preserve">." The peso sank lower on the announcement, giving up the Mexican currency's recent gains. The </w:t>
      </w:r>
      <w:r w:rsidRPr="00681AD2">
        <w:rPr>
          <w:rStyle w:val="StyleUnderline"/>
        </w:rPr>
        <w:t xml:space="preserve">fresh deterioration in diplomatic relations between the US and Mexico came after the </w:t>
      </w:r>
      <w:proofErr w:type="spellStart"/>
      <w:r w:rsidRPr="00681AD2">
        <w:rPr>
          <w:rStyle w:val="StyleUnderline"/>
        </w:rPr>
        <w:t>Mr</w:t>
      </w:r>
      <w:proofErr w:type="spellEnd"/>
      <w:r w:rsidRPr="00681AD2">
        <w:rPr>
          <w:rStyle w:val="StyleUnderline"/>
        </w:rPr>
        <w:t xml:space="preserve"> Trump tweeted earlier on Thursday that if "Mexico is unwilling to pay for the badly needed wall, then it would be better to cancel the upcoming meeting"</w:t>
      </w:r>
      <w:r w:rsidRPr="00681AD2">
        <w:t xml:space="preserve">. "The US has a $60bn trade deficit with Mexico. It has been a one-sided deal from the beginning </w:t>
      </w:r>
      <w:proofErr w:type="spellStart"/>
      <w:r w:rsidRPr="00681AD2">
        <w:t>ofNaftawith</w:t>
      </w:r>
      <w:proofErr w:type="spellEnd"/>
      <w:r w:rsidRPr="00681AD2">
        <w:t xml:space="preserve"> massive numbers of jobs and companies lost," </w:t>
      </w:r>
      <w:proofErr w:type="spellStart"/>
      <w:r w:rsidRPr="00681AD2">
        <w:t>Mr</w:t>
      </w:r>
      <w:proofErr w:type="spellEnd"/>
      <w:r w:rsidRPr="00681AD2">
        <w:t xml:space="preserve"> Trump added on Twitter, underlining his determination to renegotiate the North American Free Trade Agreement. </w:t>
      </w:r>
      <w:proofErr w:type="spellStart"/>
      <w:r w:rsidRPr="00681AD2">
        <w:t>Mr</w:t>
      </w:r>
      <w:proofErr w:type="spellEnd"/>
      <w:r w:rsidRPr="00681AD2">
        <w:t xml:space="preserve"> Trump has long insisted that Mexico will pay for the wall, which Republicans estimate will cost up to $20bn. He told ABC News this week: "I'm just telling you there will be a payment. It will be in a form, perhaps a complicated form." </w:t>
      </w:r>
      <w:r w:rsidRPr="00681AD2">
        <w:rPr>
          <w:rStyle w:val="StyleUnderline"/>
        </w:rPr>
        <w:t xml:space="preserve">Hours after the US president </w:t>
      </w:r>
      <w:proofErr w:type="spellStart"/>
      <w:r w:rsidRPr="00681AD2">
        <w:rPr>
          <w:rStyle w:val="StyleUnderline"/>
        </w:rPr>
        <w:t>authorised</w:t>
      </w:r>
      <w:proofErr w:type="spellEnd"/>
      <w:r w:rsidRPr="00681AD2">
        <w:rPr>
          <w:rStyle w:val="StyleUnderline"/>
        </w:rPr>
        <w:t xml:space="preserve"> construction of </w:t>
      </w:r>
      <w:proofErr w:type="spellStart"/>
      <w:r w:rsidRPr="00681AD2">
        <w:rPr>
          <w:rStyle w:val="StyleUnderline"/>
        </w:rPr>
        <w:t>aborder</w:t>
      </w:r>
      <w:proofErr w:type="spellEnd"/>
      <w:r w:rsidRPr="00681AD2">
        <w:rPr>
          <w:rStyle w:val="StyleUnderline"/>
        </w:rPr>
        <w:t xml:space="preserve"> </w:t>
      </w:r>
      <w:proofErr w:type="spellStart"/>
      <w:r w:rsidRPr="00681AD2">
        <w:rPr>
          <w:rStyle w:val="StyleUnderline"/>
        </w:rPr>
        <w:t>wallon</w:t>
      </w:r>
      <w:proofErr w:type="spellEnd"/>
      <w:r w:rsidRPr="00681AD2">
        <w:rPr>
          <w:rStyle w:val="StyleUnderline"/>
        </w:rPr>
        <w:t xml:space="preserve"> Wednesday, </w:t>
      </w:r>
      <w:proofErr w:type="spellStart"/>
      <w:r w:rsidRPr="00681AD2">
        <w:rPr>
          <w:rStyle w:val="StyleUnderline"/>
        </w:rPr>
        <w:t>Mr</w:t>
      </w:r>
      <w:proofErr w:type="spellEnd"/>
      <w:r w:rsidRPr="00681AD2">
        <w:rPr>
          <w:rStyle w:val="StyleUnderline"/>
        </w:rPr>
        <w:t xml:space="preserve"> Pena Nieto hit out angrily, saying, "I lament and repudiate the United States' decision to continue construction of a wall that, for years, far from uniting us divides us".</w:t>
      </w:r>
      <w:r w:rsidRPr="00681AD2">
        <w:t xml:space="preserve"> He added: "</w:t>
      </w:r>
      <w:r w:rsidRPr="00681AD2">
        <w:rPr>
          <w:rStyle w:val="StyleUnderline"/>
        </w:rPr>
        <w:t>Mexico does not believe in walls. I have said it time and again: Mexico will not pay for any wall."</w:t>
      </w:r>
      <w:r w:rsidRPr="00681AD2">
        <w:t xml:space="preserve"> </w:t>
      </w:r>
      <w:proofErr w:type="spellStart"/>
      <w:r w:rsidRPr="00681AD2">
        <w:t>Mr</w:t>
      </w:r>
      <w:proofErr w:type="spellEnd"/>
      <w:r w:rsidRPr="00681AD2">
        <w:t xml:space="preserve"> Trump signed his executive order on Wednesday, coinciding with a visit by Mexican ministers to Washington for talks on trade and bilateral relations. Many Mexicans viewed the timing as a deliberate slap in the face. </w:t>
      </w:r>
      <w:proofErr w:type="spellStart"/>
      <w:r w:rsidRPr="00681AD2">
        <w:t>Mr</w:t>
      </w:r>
      <w:proofErr w:type="spellEnd"/>
      <w:r w:rsidRPr="00681AD2">
        <w:t xml:space="preserve"> Pena Nieto had initially resisted heavy domestic pressure to cancel the meeting with </w:t>
      </w:r>
      <w:proofErr w:type="spellStart"/>
      <w:r w:rsidRPr="00681AD2">
        <w:t>Mr</w:t>
      </w:r>
      <w:proofErr w:type="spellEnd"/>
      <w:r w:rsidRPr="00681AD2">
        <w:t xml:space="preserve"> </w:t>
      </w:r>
      <w:proofErr w:type="gramStart"/>
      <w:r w:rsidRPr="00681AD2">
        <w:t>Trump .</w:t>
      </w:r>
      <w:proofErr w:type="gramEnd"/>
      <w:r w:rsidRPr="00681AD2">
        <w:t xml:space="preserve"> Luis </w:t>
      </w:r>
      <w:proofErr w:type="spellStart"/>
      <w:r w:rsidRPr="00681AD2">
        <w:t>Videgaray</w:t>
      </w:r>
      <w:proofErr w:type="spellEnd"/>
      <w:r w:rsidRPr="00681AD2">
        <w:t xml:space="preserve">, Mexico's foreign minister, told the television station </w:t>
      </w:r>
      <w:proofErr w:type="spellStart"/>
      <w:r w:rsidRPr="00681AD2">
        <w:t>Televisa</w:t>
      </w:r>
      <w:proofErr w:type="spellEnd"/>
      <w:r w:rsidRPr="00681AD2">
        <w:t xml:space="preserve"> on Wednesday, "</w:t>
      </w:r>
      <w:proofErr w:type="gramStart"/>
      <w:r w:rsidRPr="00681AD2">
        <w:t>for</w:t>
      </w:r>
      <w:proofErr w:type="gramEnd"/>
      <w:r w:rsidRPr="00681AD2">
        <w:t xml:space="preserve"> now, the meeting is still on". Instead, </w:t>
      </w:r>
      <w:proofErr w:type="spellStart"/>
      <w:r w:rsidRPr="00681AD2">
        <w:t>Mr</w:t>
      </w:r>
      <w:proofErr w:type="spellEnd"/>
      <w:r w:rsidRPr="00681AD2">
        <w:t xml:space="preserve"> </w:t>
      </w:r>
      <w:proofErr w:type="spellStart"/>
      <w:r w:rsidRPr="00681AD2">
        <w:t>Videgaray</w:t>
      </w:r>
      <w:proofErr w:type="spellEnd"/>
      <w:r w:rsidRPr="00681AD2">
        <w:t xml:space="preserve"> had sought to take the sting out of a potentially highly damaging diplomatic dispute, highlighting some "very encouraging" signs from </w:t>
      </w:r>
      <w:proofErr w:type="spellStart"/>
      <w:r w:rsidRPr="00681AD2">
        <w:t>Mr</w:t>
      </w:r>
      <w:proofErr w:type="spellEnd"/>
      <w:r w:rsidRPr="00681AD2">
        <w:t xml:space="preserve"> Trump and his team and an "outstanding willingness" to work together, despite what he said had been "a day of contrasts". </w:t>
      </w:r>
      <w:proofErr w:type="spellStart"/>
      <w:r w:rsidRPr="00681AD2">
        <w:t>M</w:t>
      </w:r>
      <w:r w:rsidRPr="00681AD2">
        <w:rPr>
          <w:rStyle w:val="StyleUnderline"/>
        </w:rPr>
        <w:t>r</w:t>
      </w:r>
      <w:proofErr w:type="spellEnd"/>
      <w:r w:rsidRPr="00681AD2">
        <w:rPr>
          <w:rStyle w:val="StyleUnderline"/>
        </w:rPr>
        <w:t xml:space="preserve"> Trump had insisted at an appearance on Wednesday that his border security plan would be "very, very good for Mexico". He predicted that the US-Mexico relationship was going to get better, expressed his admiration for the people of Mexico and referred to them as "our friends". Vicente Fox, the former Mexican president, stoked the flames in cruder terms in a series of tweets. "Donald, don't be self-indulgent. Mexico has spoken, we will never ever pay for the #F**</w:t>
      </w:r>
      <w:proofErr w:type="spellStart"/>
      <w:r w:rsidRPr="00681AD2">
        <w:rPr>
          <w:rStyle w:val="StyleUnderline"/>
        </w:rPr>
        <w:t>kingWall</w:t>
      </w:r>
      <w:proofErr w:type="spellEnd"/>
      <w:r w:rsidRPr="00681AD2">
        <w:rPr>
          <w:rStyle w:val="StyleUnderline"/>
        </w:rPr>
        <w:t xml:space="preserve">," he tweeted on Thursday morning. </w:t>
      </w:r>
      <w:proofErr w:type="spellStart"/>
      <w:r w:rsidRPr="00681AD2">
        <w:rPr>
          <w:rStyle w:val="StyleUnderline"/>
        </w:rPr>
        <w:t>Mr</w:t>
      </w:r>
      <w:proofErr w:type="spellEnd"/>
      <w:r w:rsidRPr="00681AD2">
        <w:rPr>
          <w:rStyle w:val="StyleUnderline"/>
        </w:rPr>
        <w:t xml:space="preserve"> Trump's plans for a wall, potential mass deportation of immigrants and a renegotiation of the 23-year-old </w:t>
      </w:r>
      <w:proofErr w:type="spellStart"/>
      <w:r w:rsidRPr="00681AD2">
        <w:rPr>
          <w:rStyle w:val="StyleUnderline"/>
        </w:rPr>
        <w:t>Nafta</w:t>
      </w:r>
      <w:proofErr w:type="spellEnd"/>
      <w:r w:rsidRPr="00681AD2">
        <w:rPr>
          <w:rStyle w:val="StyleUnderline"/>
        </w:rPr>
        <w:t xml:space="preserve"> deal that has transformed Mexico into an open, export-oriented manufacturing powerhouse have shaken the bilateral relationship to its core. </w:t>
      </w:r>
      <w:proofErr w:type="spellStart"/>
      <w:r w:rsidRPr="00681AD2">
        <w:rPr>
          <w:rStyle w:val="StyleUnderline"/>
        </w:rPr>
        <w:t>Mr</w:t>
      </w:r>
      <w:proofErr w:type="spellEnd"/>
      <w:r w:rsidRPr="00681AD2">
        <w:rPr>
          <w:rStyle w:val="StyleUnderline"/>
        </w:rPr>
        <w:t xml:space="preserve"> Trump has pressed big companies to stop shifting plants to Mexico, threatening them with a border tax and vowing to pull out of </w:t>
      </w:r>
      <w:proofErr w:type="spellStart"/>
      <w:r w:rsidRPr="00681AD2">
        <w:rPr>
          <w:rStyle w:val="StyleUnderline"/>
        </w:rPr>
        <w:t>Nafta</w:t>
      </w:r>
      <w:proofErr w:type="spellEnd"/>
      <w:r w:rsidRPr="00681AD2">
        <w:rPr>
          <w:rStyle w:val="StyleUnderline"/>
        </w:rPr>
        <w:t xml:space="preserve"> if the US cannot negotiate a deal more in its interests. In return, Mexico has said it could walk away if its needs are not met. Prolonged </w:t>
      </w:r>
      <w:proofErr w:type="gramStart"/>
      <w:r w:rsidRPr="00681AD2">
        <w:rPr>
          <w:rStyle w:val="StyleUnderline"/>
        </w:rPr>
        <w:t xml:space="preserve">uncertainty, or the collapse of </w:t>
      </w:r>
      <w:proofErr w:type="spellStart"/>
      <w:r w:rsidRPr="00681AD2">
        <w:rPr>
          <w:rStyle w:val="StyleUnderline"/>
        </w:rPr>
        <w:t>Nafta</w:t>
      </w:r>
      <w:proofErr w:type="spellEnd"/>
      <w:r w:rsidRPr="00681AD2">
        <w:rPr>
          <w:rStyle w:val="StyleUnderline"/>
        </w:rPr>
        <w:t>, threaten</w:t>
      </w:r>
      <w:proofErr w:type="gramEnd"/>
      <w:r w:rsidRPr="00681AD2">
        <w:rPr>
          <w:rStyle w:val="StyleUnderline"/>
        </w:rPr>
        <w:t xml:space="preserve"> to pummel Mexico's economy further this year or even tip it into recession in a worst-case scenario</w:t>
      </w:r>
      <w:r w:rsidRPr="00681AD2">
        <w:t xml:space="preserve">. </w:t>
      </w:r>
      <w:proofErr w:type="spellStart"/>
      <w:r w:rsidRPr="00681AD2">
        <w:t>Mr</w:t>
      </w:r>
      <w:proofErr w:type="spellEnd"/>
      <w:r w:rsidRPr="00681AD2">
        <w:t xml:space="preserve"> </w:t>
      </w:r>
      <w:proofErr w:type="spellStart"/>
      <w:r w:rsidRPr="00681AD2">
        <w:t>Videgaray</w:t>
      </w:r>
      <w:proofErr w:type="spellEnd"/>
      <w:r w:rsidRPr="00681AD2">
        <w:t xml:space="preserve"> has previously sought to smooth things over with </w:t>
      </w:r>
      <w:proofErr w:type="spellStart"/>
      <w:r w:rsidRPr="00681AD2">
        <w:t>Mr</w:t>
      </w:r>
      <w:proofErr w:type="spellEnd"/>
      <w:r w:rsidRPr="00681AD2">
        <w:t xml:space="preserve"> Trump in the run-up to the US presidential elections. He orchestrated a visit by </w:t>
      </w:r>
      <w:proofErr w:type="spellStart"/>
      <w:r w:rsidRPr="00681AD2">
        <w:t>Mr</w:t>
      </w:r>
      <w:proofErr w:type="spellEnd"/>
      <w:r w:rsidRPr="00681AD2">
        <w:t xml:space="preserve"> Trump to Mexico City that allowed him to appear </w:t>
      </w:r>
      <w:r w:rsidRPr="00681AD2">
        <w:lastRenderedPageBreak/>
        <w:t xml:space="preserve">statesmanlike but proved a public relations fiasco for </w:t>
      </w:r>
      <w:proofErr w:type="spellStart"/>
      <w:r w:rsidRPr="00681AD2">
        <w:t>Mr</w:t>
      </w:r>
      <w:proofErr w:type="spellEnd"/>
      <w:r w:rsidRPr="00681AD2">
        <w:t xml:space="preserve"> Pena Nieto. </w:t>
      </w:r>
      <w:proofErr w:type="spellStart"/>
      <w:r w:rsidRPr="00681AD2">
        <w:t>Mr</w:t>
      </w:r>
      <w:proofErr w:type="spellEnd"/>
      <w:r w:rsidRPr="00681AD2">
        <w:t xml:space="preserve"> </w:t>
      </w:r>
      <w:proofErr w:type="spellStart"/>
      <w:r w:rsidRPr="00681AD2">
        <w:t>Videgaray</w:t>
      </w:r>
      <w:proofErr w:type="spellEnd"/>
      <w:r w:rsidRPr="00681AD2">
        <w:t xml:space="preserve">, then finance minister, quit but </w:t>
      </w:r>
      <w:proofErr w:type="gramStart"/>
      <w:r w:rsidRPr="00681AD2">
        <w:t>was</w:t>
      </w:r>
      <w:proofErr w:type="gramEnd"/>
      <w:r w:rsidRPr="00681AD2">
        <w:t xml:space="preserve"> brought back into government this month. </w:t>
      </w:r>
      <w:proofErr w:type="spellStart"/>
      <w:r w:rsidRPr="00681AD2">
        <w:t>Mr</w:t>
      </w:r>
      <w:proofErr w:type="spellEnd"/>
      <w:r w:rsidRPr="00681AD2">
        <w:t xml:space="preserve"> Pena Nieto had said before </w:t>
      </w:r>
      <w:proofErr w:type="spellStart"/>
      <w:r w:rsidRPr="00681AD2">
        <w:t>Mr</w:t>
      </w:r>
      <w:proofErr w:type="spellEnd"/>
      <w:r w:rsidRPr="00681AD2">
        <w:t xml:space="preserve"> Trump's threat to cancel their meeting that he would consult his ministers and other senior officials before deciding on his next steps. </w:t>
      </w:r>
      <w:r w:rsidRPr="00681AD2">
        <w:rPr>
          <w:rStyle w:val="StyleUnderline"/>
        </w:rPr>
        <w:t xml:space="preserve">The Mexican trade </w:t>
      </w:r>
      <w:proofErr w:type="gramStart"/>
      <w:r w:rsidRPr="00681AD2">
        <w:rPr>
          <w:rStyle w:val="StyleUnderline"/>
        </w:rPr>
        <w:t>delegation are</w:t>
      </w:r>
      <w:proofErr w:type="gramEnd"/>
      <w:r w:rsidRPr="00681AD2">
        <w:rPr>
          <w:rStyle w:val="StyleUnderline"/>
        </w:rPr>
        <w:t xml:space="preserve"> due to fly home on Thursday night after another planned day of meetings with key administration figures</w:t>
      </w:r>
      <w:r w:rsidRPr="00681AD2">
        <w:t xml:space="preserve">. Many considered the damage had already been done. Arturo </w:t>
      </w:r>
      <w:proofErr w:type="spellStart"/>
      <w:r w:rsidRPr="00681AD2">
        <w:t>Sarukhan</w:t>
      </w:r>
      <w:proofErr w:type="spellEnd"/>
      <w:r w:rsidRPr="00681AD2">
        <w:t>, a former Mexican ambassador to the US, called the timing of the executive order to build the wall an "ambush". "Of course it was deliberate," Luis Rubio, president of the Mexican Council of International Affairs, said of the timing. "</w:t>
      </w:r>
      <w:r w:rsidRPr="00681AD2">
        <w:rPr>
          <w:rStyle w:val="StyleUnderline"/>
        </w:rPr>
        <w:t>He's negotiating. He upped the ante."</w:t>
      </w:r>
      <w:r w:rsidRPr="00681AD2">
        <w:t xml:space="preserve"> Michael </w:t>
      </w:r>
      <w:proofErr w:type="spellStart"/>
      <w:r w:rsidRPr="00681AD2">
        <w:t>McCaul</w:t>
      </w:r>
      <w:proofErr w:type="spellEnd"/>
      <w:r w:rsidRPr="00681AD2">
        <w:t xml:space="preserve">, the Republican chairman of the House homeland security committee, estimated that the planned wall would cost $10bn-$20bn. Speaking at a Bloomberg event, he suggested one way to pay for the wall would be to impose a "border security fee" on US visas for people coming from Mexico and Central America. </w:t>
      </w:r>
      <w:r w:rsidRPr="00681AD2">
        <w:rPr>
          <w:rStyle w:val="StyleUnderline"/>
        </w:rPr>
        <w:t>He said the wall would be less bricks and mortar and more a "myriad of assets", including fencing and drones. "It's not going to be a 2,000-mile Chinese wall. I think everyone understands that. I think the president understands that." Mitch McConnell, the Senate majority leader, put the estimated cost of the wall at $12bn-$15bn on Thursday.</w:t>
      </w:r>
    </w:p>
    <w:p w:rsidR="007B7A19" w:rsidRPr="00681AD2" w:rsidRDefault="007B7A19" w:rsidP="007B7A19">
      <w:pPr>
        <w:rPr>
          <w:lang w:eastAsia="ja-JP"/>
        </w:rPr>
      </w:pPr>
    </w:p>
    <w:p w:rsidR="005F7F57" w:rsidRPr="00681AD2" w:rsidRDefault="005F7F57" w:rsidP="005F7F57">
      <w:pPr>
        <w:pStyle w:val="Heading4"/>
      </w:pPr>
      <w:r w:rsidRPr="00681AD2">
        <w:t>A border wall is the final nail in the coffin for US-Mexico relations – undermines national security, kills the economy, and leads to resource wars</w:t>
      </w:r>
    </w:p>
    <w:p w:rsidR="005F7F57" w:rsidRPr="00681AD2" w:rsidRDefault="005F7F57" w:rsidP="005F7F57">
      <w:proofErr w:type="spellStart"/>
      <w:r w:rsidRPr="00681AD2">
        <w:rPr>
          <w:rStyle w:val="Style13ptBold"/>
        </w:rPr>
        <w:t>Sarukhan</w:t>
      </w:r>
      <w:proofErr w:type="spellEnd"/>
      <w:r w:rsidRPr="00681AD2">
        <w:rPr>
          <w:rStyle w:val="Style13ptBold"/>
        </w:rPr>
        <w:t xml:space="preserve"> 17</w:t>
      </w:r>
      <w:r w:rsidRPr="00681AD2">
        <w:t xml:space="preserve"> (Ambassador Arturo </w:t>
      </w:r>
      <w:proofErr w:type="spellStart"/>
      <w:r w:rsidRPr="00681AD2">
        <w:t>Sarukhan</w:t>
      </w:r>
      <w:proofErr w:type="spellEnd"/>
      <w:r w:rsidRPr="00681AD2">
        <w:t xml:space="preserve"> is an international strategic advisor and consultant based in Washington, D.C. He is a nonresident senior fellow at The Brookings Institution and a distinguished visiting professor at the Annenberg School of Public Diplomacy at University of Southern California, Brookings, The U.S.-Mexico relationship is dangerously on the edge, https://www.brookings.edu/blog/order-from-chaos/2017/02/03/the-u-s-mexico-relationship-is-dangerously-on-the-edge/, 2-3-2017, 6-25-2018) DG</w:t>
      </w:r>
    </w:p>
    <w:p w:rsidR="005F7F57" w:rsidRPr="00681AD2" w:rsidRDefault="005F7F57" w:rsidP="005F7F57">
      <w:pPr>
        <w:rPr>
          <w:rStyle w:val="StyleUnderline"/>
        </w:rPr>
      </w:pPr>
      <w:r w:rsidRPr="00681AD2">
        <w:rPr>
          <w:rStyle w:val="StyleUnderline"/>
        </w:rPr>
        <w:t>Over the past two decades, Mexico and the United States—once distant neighbors—have profoundly transformed their relationship</w:t>
      </w:r>
      <w:r w:rsidRPr="00681AD2">
        <w:t xml:space="preserve">. Driven first by the huge socioeconomic convergence triggered by the North American Free Trade Agreement, and then by the growing and more assertive security and intelligence cooperation that arose out of the imperatives of a post-9/11 world, both countries have built a strategic and forward-looking partnership predicated on shared responsibility and on the premise that if one nation succeeded, the other one would, too. This does not mean that everything since has been peachy. </w:t>
      </w:r>
      <w:r w:rsidRPr="00681AD2">
        <w:rPr>
          <w:rStyle w:val="StyleUnderline"/>
        </w:rPr>
        <w:t>A stark asymmetry of power will always persist between both countries</w:t>
      </w:r>
      <w:r w:rsidRPr="00681AD2">
        <w:t xml:space="preserve">. The past two decades of constructive and maturing relations have undoubtedly been punctuated by occasional moments of disagreement and mistakes committed by both capitals. Nonetheless, a dramatic shift occurred, both in substance and in tone. </w:t>
      </w:r>
      <w:r w:rsidRPr="00681AD2">
        <w:rPr>
          <w:rStyle w:val="StyleUnderline"/>
        </w:rPr>
        <w:t>Successive governments of different political stripes on either side of the border came to comprehend that our two nations played a unique role for each other’s well-being that fed into the public narrative regarding the relationship</w:t>
      </w:r>
      <w:r w:rsidRPr="00681AD2">
        <w:t xml:space="preserve">. Octavio Paz, one of Mexico’s Nobel laureates, once wrote that Mexican and Americans had a hard time understanding one another because Americans didn’t know how to listen and Mexicans didn’t know how to speak up. The changes wrought in the relationship transformed the dynamics in that conversation, with Americans tuning in and Mexicans learning how to engage their partner to the north. Dangerously and sadly—particularly for someone such as myself who has spent a lifetime seeking to deepen and widen U.S.-Mexico ties—the relationship is today on a knife’s edge. </w:t>
      </w:r>
      <w:r w:rsidRPr="00681AD2">
        <w:rPr>
          <w:rStyle w:val="StyleUnderline"/>
        </w:rPr>
        <w:t>Throughout the 2016 presidential campaign, “alternative facts” regarding trade with Mexico or the dynamics along our common border along with a toxic anti-Mexican narrative—potentially changing the accepted rules of engagement in U.S. political discourse and public policy toward its southern partner—have seriously damaged perceptions on both sides of the Rio Grande, inflaming passions and propelling jingoism and unhelpful rhetoric.</w:t>
      </w:r>
      <w:r w:rsidRPr="00681AD2">
        <w:t xml:space="preserve"> But it took only one week of bilateral engagement between the new U.S. administration and Mexico to throw the </w:t>
      </w:r>
      <w:r w:rsidRPr="00681AD2">
        <w:lastRenderedPageBreak/>
        <w:t xml:space="preserve">relationship into a tailspin. An ambush of Mexican cabinet officials in Washington for initial conversations with senior White House staff, coupled with a Sinatra Doctrine/”my way or the highway” approach by President Trump toward a partner and ally, has jeopardized a mutually beneficial relationship and opened a profound diplomatic rift. President Enrique Peña Nieto’s cancellation of his trip to initiate talks with Trump was not only unavoidable; it was right. There was no upside to coming, politically or substantively. </w:t>
      </w:r>
      <w:r w:rsidRPr="00681AD2">
        <w:rPr>
          <w:rStyle w:val="StyleUnderline"/>
        </w:rPr>
        <w:t xml:space="preserve">The Mexican government, as stated, wants to link all issues of the bilateral agenda and put them on the table, while the Trump administration seeks to renegotiate NAFTA, build a wall and initiate deportations of unauthorized immigrants. But in any case, the United States, currently with only a handful of Cabinet officials confirmed and with weeks—if not months—to go before it can field the undersecretaries and assistant secretaries that manage the relationship with Mexico day to day, would not have been able to engage with Peña Nieto on a full-government approach, instead of just the issues Trump would like to address. </w:t>
      </w:r>
      <w:r w:rsidRPr="00681AD2">
        <w:t xml:space="preserve">While Trump focuses on trade deficits (and by the way, the trade deficit with Mexico represents solely 8 percent of the total U.S. trade deficit), he’s ignoring the $236 billion in goods that the United States exported to Mexico in 2015, second only to Canada. It’s too easy to view industrializing Mexico as simply a competitor and a threat to the U.S. economy. Mexico’s strength is a boon for U.S. consumers and for U.S. productivity, thanks to our joint supply chain and production platforms. </w:t>
      </w:r>
      <w:r w:rsidRPr="00681AD2">
        <w:rPr>
          <w:rStyle w:val="StyleUnderline"/>
        </w:rPr>
        <w:t>Today we trade $1.6 billion a day in both directions—out of every dollar of Mexican exports, 40 cents are of U.S. inputs. Levying tariffs on Mexican imports would therefore be an “own goal” (in soccer parlance) vs. the United States, given the nearly 5 million U.S. jobs that depend on trade with Mexico—and the 28 states in the United States that have Mexico as their first or second export market. Mexico is not the enemy</w:t>
      </w:r>
      <w:r w:rsidRPr="00681AD2">
        <w:t xml:space="preserve">. And neither should it be taken for granted or simply be an afterthought for U.S. national security and foreign policy interests. Trump, despite his evident disdain for Mexico, cannot press Control-Alt-Delete and dispense with a nation on his border. </w:t>
      </w:r>
      <w:r w:rsidRPr="00681AD2">
        <w:rPr>
          <w:rStyle w:val="StyleUnderline"/>
        </w:rPr>
        <w:t>If you approach a relationship as complex as ours—which has so many moving parts and which profoundly affects so many facets of U.S. public policy and interests—with a chainsaw, as Trump has done, you are bound to cut off your own foot. Mexico is certainly no military power and does not possess nuclear weapons, nor cannot it threaten or challenge Washington’s core interests. But it is not toothless, either. It can impose compensatory tariffs</w:t>
      </w:r>
      <w:r w:rsidRPr="00681AD2">
        <w:t xml:space="preserve"> (as we did in 2009 to ensure U.S. compliance regarding the access of Mexican trucks). </w:t>
      </w:r>
      <w:r w:rsidRPr="00681AD2">
        <w:rPr>
          <w:rStyle w:val="StyleUnderline"/>
        </w:rPr>
        <w:t xml:space="preserve">Moreover, Mexico deepened intelligence and counter-terrorism cooperation with the United States after the heinous terrorist attacks of 2001, convinced that we needed to enhance North American common domain </w:t>
      </w:r>
      <w:proofErr w:type="gramStart"/>
      <w:r w:rsidRPr="00681AD2">
        <w:rPr>
          <w:rStyle w:val="StyleUnderline"/>
        </w:rPr>
        <w:t>awareness,</w:t>
      </w:r>
      <w:proofErr w:type="gramEnd"/>
      <w:r w:rsidRPr="00681AD2">
        <w:rPr>
          <w:rStyle w:val="StyleUnderline"/>
        </w:rPr>
        <w:t xml:space="preserve"> and that by having Washington’s back, we would continue to foster a vision of two neighbors and partners intent on building a paradigm of common prosperity and common security.</w:t>
      </w:r>
      <w:r w:rsidRPr="00681AD2">
        <w:t xml:space="preserve"> Neither of our two nations would benefit if Mexico decided to ratchet back our engagement on a whole series of fronts—counter-narcotics; transmigration flows; developing a paradigm for common energy security, efficiency and independence for North America; or water resources on the border—and decouple our strategic interests, seeking out other powers. Trump does not like to lose. But the United States will not be “great again” </w:t>
      </w:r>
      <w:r w:rsidRPr="00681AD2">
        <w:rPr>
          <w:rStyle w:val="StyleUnderline"/>
        </w:rPr>
        <w:t>if it scuppers the relationship with Mexico, instead of finding common ground for soft landings across the arc of our common agenda. The United States will lose as well as Mexico, to the detriment of U.S. geo-strategic interests. Mexico and the United States have done—and can continue to do—great things together. But the one thing we won’t do together is build a wall.</w:t>
      </w:r>
    </w:p>
    <w:p w:rsidR="005F7F57" w:rsidRPr="00681AD2" w:rsidRDefault="005F7F57" w:rsidP="005F7F57"/>
    <w:p w:rsidR="005F7F57" w:rsidRPr="00681AD2" w:rsidRDefault="005F7F57" w:rsidP="005F7F57">
      <w:pPr>
        <w:pStyle w:val="Heading4"/>
      </w:pPr>
      <w:r w:rsidRPr="00681AD2">
        <w:t>Border wall undermines US-Mexico cooperation – that kills the economy</w:t>
      </w:r>
    </w:p>
    <w:p w:rsidR="005F7F57" w:rsidRPr="00681AD2" w:rsidRDefault="005F7F57" w:rsidP="005F7F57">
      <w:proofErr w:type="spellStart"/>
      <w:r w:rsidRPr="00681AD2">
        <w:rPr>
          <w:rStyle w:val="Style13ptBold"/>
        </w:rPr>
        <w:t>Restrepo</w:t>
      </w:r>
      <w:proofErr w:type="spellEnd"/>
      <w:r w:rsidRPr="00681AD2">
        <w:rPr>
          <w:rStyle w:val="Style13ptBold"/>
        </w:rPr>
        <w:t xml:space="preserve"> et al. 17</w:t>
      </w:r>
      <w:r w:rsidRPr="00681AD2">
        <w:t xml:space="preserve"> (Dan </w:t>
      </w:r>
      <w:proofErr w:type="spellStart"/>
      <w:r w:rsidRPr="00681AD2">
        <w:t>Restrepo</w:t>
      </w:r>
      <w:proofErr w:type="spellEnd"/>
      <w:r w:rsidRPr="00681AD2">
        <w:t xml:space="preserve"> is a senior fellow at American Progress. For nearly six years and through two presidential campaigns, </w:t>
      </w:r>
      <w:proofErr w:type="spellStart"/>
      <w:r w:rsidRPr="00681AD2">
        <w:t>Restrepo</w:t>
      </w:r>
      <w:proofErr w:type="spellEnd"/>
      <w:r w:rsidRPr="00681AD2">
        <w:t xml:space="preserve"> served as the principal advisor to President Barack Obama on issues related to Latin America, the Caribbean, and Canada, serving as special assistant to the president and senior director for Western Hemisphere affairs at the National Security Council from </w:t>
      </w:r>
      <w:r w:rsidRPr="00681AD2">
        <w:lastRenderedPageBreak/>
        <w:t xml:space="preserve">March 2009 to July 2012 and as an advisor to and surrogate for Obama for America during the 2008 and 2012 campaigns, Michael </w:t>
      </w:r>
      <w:proofErr w:type="spellStart"/>
      <w:r w:rsidRPr="00681AD2">
        <w:t>Werz</w:t>
      </w:r>
      <w:proofErr w:type="spellEnd"/>
      <w:r w:rsidRPr="00681AD2">
        <w:t>, and Joel Martinez, Center for American Progress, Preserving and Strengthening the U.S.-Mexico Relationship, https://www.americanprogress.org/issues/security/reports/2017/01/30/297187/preserving-and-strengthening-the-u-s-mexico-relationship/, 1-30-2017) DG</w:t>
      </w:r>
    </w:p>
    <w:p w:rsidR="005F7F57" w:rsidRPr="00681AD2" w:rsidRDefault="005F7F57" w:rsidP="005F7F57">
      <w:pPr>
        <w:rPr>
          <w:rStyle w:val="StyleUnderline"/>
        </w:rPr>
      </w:pPr>
      <w:r w:rsidRPr="00681AD2">
        <w:rPr>
          <w:rStyle w:val="StyleUnderline"/>
        </w:rPr>
        <w:t>Maintaining a positive, cooperative relationship with Mexico will also require the Trump administration to address border infrastructure—however, not in the way the Trump team has did during the presidential campaign, with its exclusive focus on the tragically misguided and insulting notion of building a “big, fat, beautiful wall” between the United States and Mexico.</w:t>
      </w:r>
      <w:r w:rsidRPr="00681AD2">
        <w:t>30 B</w:t>
      </w:r>
      <w:r w:rsidRPr="00681AD2">
        <w:rPr>
          <w:rStyle w:val="StyleUnderline"/>
        </w:rPr>
        <w:t>uilding such a wall would not only be a fiscal31 and environmental disaster,32 it would also be an affront to our core values as Americans, and it would make the United States less safe by undermining vital Mexican cooperation</w:t>
      </w:r>
      <w:r w:rsidRPr="00681AD2">
        <w:t>—</w:t>
      </w:r>
      <w:r w:rsidRPr="00681AD2">
        <w:rPr>
          <w:rStyle w:val="StyleUnderline"/>
        </w:rPr>
        <w:t>starting with security and migration cooperat</w:t>
      </w:r>
      <w:r w:rsidRPr="00681AD2">
        <w:t xml:space="preserve">ion. Not only is Mexico not a threat to the United States, but it is also an essential ally in providing homeland security. Insisting on a border wall would change that dynamic. </w:t>
      </w:r>
      <w:r w:rsidRPr="00681AD2">
        <w:rPr>
          <w:rStyle w:val="StyleUnderline"/>
        </w:rPr>
        <w:t>Nevertheless, the United States should invest in infrastructure along its southwest border with Mexico. In fact, enhanced border infrastructure investment is long overdue and is vital to strengthening the U.S. relationship with Mexico.</w:t>
      </w:r>
      <w:r w:rsidRPr="00681AD2">
        <w:t xml:space="preserve"> And it is something that should be done in cooperation with Mexico so that both countries pay for improvements to roads, bridges, and ports of entry, which can contribute to equitable economic growth and citizens’ security in both countries. </w:t>
      </w:r>
      <w:r w:rsidRPr="00681AD2">
        <w:rPr>
          <w:rStyle w:val="StyleUnderline"/>
        </w:rPr>
        <w:t xml:space="preserve">Since the early 1990s, legitimate </w:t>
      </w:r>
      <w:proofErr w:type="spellStart"/>
      <w:r w:rsidRPr="00681AD2">
        <w:rPr>
          <w:rStyle w:val="StyleUnderline"/>
        </w:rPr>
        <w:t>transborder</w:t>
      </w:r>
      <w:proofErr w:type="spellEnd"/>
      <w:r w:rsidRPr="00681AD2">
        <w:rPr>
          <w:rStyle w:val="StyleUnderline"/>
        </w:rPr>
        <w:t xml:space="preserve"> traffic between the United States and Mexico has increased dramatically. Today, more than $1.5 billion in bilateral trade crosses the U.S.-Mexico border on any given day, along with the legal crossings of approximately 1 million people.</w:t>
      </w:r>
      <w:r w:rsidRPr="00681AD2">
        <w:t xml:space="preserve">33 Given the magnitude of daily </w:t>
      </w:r>
      <w:proofErr w:type="spellStart"/>
      <w:r w:rsidRPr="00681AD2">
        <w:t>transborder</w:t>
      </w:r>
      <w:proofErr w:type="spellEnd"/>
      <w:r w:rsidRPr="00681AD2">
        <w:t xml:space="preserve"> traffic along the border, people in the region who live a </w:t>
      </w:r>
      <w:proofErr w:type="spellStart"/>
      <w:r w:rsidRPr="00681AD2">
        <w:t>binational</w:t>
      </w:r>
      <w:proofErr w:type="spellEnd"/>
      <w:r w:rsidRPr="00681AD2">
        <w:t xml:space="preserve"> existence and commute for work, school, shopping, entertainment, medical treatments, and to visit friends and family experience significant wait times in both directions. It is not uncommon for people to wait more than an hour to travel a few miles across the border—mainly due to lack of infrastructure, technology, and border staffing.34 </w:t>
      </w:r>
      <w:r w:rsidRPr="00681AD2">
        <w:rPr>
          <w:rStyle w:val="StyleUnderline"/>
        </w:rPr>
        <w:t xml:space="preserve">Wait times are a symptom of deeper problems. Insufficient infrastructure undercuts the global competitiveness of products that the United States and Mexico build together. Insufficient border infrastructure also makes it harder to weed out illegal activity at the border by lumping together legitimate goods and travelers with those seeking to enter the United States without permission or to smuggle illegal goods into the United States. </w:t>
      </w:r>
      <w:r w:rsidRPr="00681AD2">
        <w:t xml:space="preserve">Some progress has been made in recent years to improve border infrastructure. For example, the San </w:t>
      </w:r>
      <w:proofErr w:type="spellStart"/>
      <w:r w:rsidRPr="00681AD2">
        <w:t>Ysidro</w:t>
      </w:r>
      <w:proofErr w:type="spellEnd"/>
      <w:r w:rsidRPr="00681AD2">
        <w:t xml:space="preserve"> port of entry—the busiest land port in the Western Hemisphere—is currently undergoing a $741 million, multiyear expansion.35 In December 2015, San Diego and Tijuana opened a privately funded pedestrian bridge that connects U.S. passengers directly to the Tijuana General </w:t>
      </w:r>
      <w:proofErr w:type="spellStart"/>
      <w:r w:rsidRPr="00681AD2">
        <w:t>Abelardo</w:t>
      </w:r>
      <w:proofErr w:type="spellEnd"/>
      <w:r w:rsidRPr="00681AD2">
        <w:t xml:space="preserve"> L. Rodriguez International Airport terminal.36 And in 2016, the United States and Mexico opened the first new railway bridge between the two countries in 100 years at the Brownsville-Matamoros port of entry.37 Progress has also been made in better coordinating border infrastructure projects through the U.S.-Mexico 21st Century Border Bilateral Executive Steering Committee, or ESC—</w:t>
      </w:r>
      <w:r w:rsidRPr="00681AD2">
        <w:rPr>
          <w:rStyle w:val="StyleUnderline"/>
        </w:rPr>
        <w:t>the primary forum for U.S. senior policymakers to meet with their Mexican counterparts and devise strategies to coordinate border facilitation and security.</w:t>
      </w:r>
      <w:r w:rsidRPr="00681AD2">
        <w:t xml:space="preserve">38 </w:t>
      </w:r>
      <w:r w:rsidRPr="00681AD2">
        <w:rPr>
          <w:rStyle w:val="StyleUnderline"/>
        </w:rPr>
        <w:t>It is indispensable that coordination on border infrastructure programs include strong cooperation not only between the U.S. and Mexican federal governments but also among state and local governments, the business community, and private citizens who are the ultimate users of border infrastructure. Building 21st century border infrastructure also requires adequate investment from federal, state, and private economic actors on both sides of the border</w:t>
      </w:r>
      <w:r w:rsidRPr="00681AD2">
        <w:t xml:space="preserve">. In addition to expressly incorporating border infrastructure projects into any national infrastructure initiative, there is at least one other potential funding mechanism—a reformed North American Development Bank, or </w:t>
      </w:r>
      <w:proofErr w:type="spellStart"/>
      <w:r w:rsidRPr="00681AD2">
        <w:t>NADBank</w:t>
      </w:r>
      <w:proofErr w:type="spellEnd"/>
      <w:r w:rsidRPr="00681AD2">
        <w:t xml:space="preserve">—that would draw on funds from not just the United States, but also from Mexico and perhaps Canada. Originally focused on wastewater treatment projects along the border when it was first created in 1994, </w:t>
      </w:r>
      <w:proofErr w:type="spellStart"/>
      <w:r w:rsidRPr="00681AD2">
        <w:t>NADBank</w:t>
      </w:r>
      <w:proofErr w:type="spellEnd"/>
      <w:r w:rsidRPr="00681AD2">
        <w:t xml:space="preserve"> has </w:t>
      </w:r>
      <w:r w:rsidRPr="00681AD2">
        <w:lastRenderedPageBreak/>
        <w:t xml:space="preserve">expanded its efforts to support environmental infrastructure and sustainable economic development and transportation infrastructure.39 </w:t>
      </w:r>
      <w:proofErr w:type="spellStart"/>
      <w:r w:rsidRPr="00681AD2">
        <w:t>NADBank’s</w:t>
      </w:r>
      <w:proofErr w:type="spellEnd"/>
      <w:r w:rsidRPr="00681AD2">
        <w:t xml:space="preserve"> 20-year presence in the border region has given it distinct advantages. Through its own capital, it can help lower the cost of financing for local and state governments; can provide technical assistance to help subnational governments structure and pool projects in ways that improve their access to financial markets; and is well-positioned to coordinate and lead the type of </w:t>
      </w:r>
      <w:proofErr w:type="spellStart"/>
      <w:r w:rsidRPr="00681AD2">
        <w:t>binational</w:t>
      </w:r>
      <w:proofErr w:type="spellEnd"/>
      <w:r w:rsidRPr="00681AD2">
        <w:t xml:space="preserve"> analysis of supply chain and vehicle traffic flows that could provide the framework for individual project analyses.40 </w:t>
      </w:r>
      <w:r w:rsidRPr="00681AD2">
        <w:rPr>
          <w:rStyle w:val="StyleUnderline"/>
        </w:rPr>
        <w:t xml:space="preserve">Because enhanced border infrastructure will go a long way toward ensuring that the U.S.-Mexico relationship remains a positive and constructive one benefiting hundreds of millions of people on both sides of our shared border, the new administration should: Abandon the reckless—and ultimately self-defeating—notion of building a border wall as the center piece of its bilateral agenda with Mexico Expressly incorporate and prioritize investment in border infrastructure—at both the southwestern and northern borders—in any national infrastructure proposal to enhance U.S. global competitiveness and homeland security Reform </w:t>
      </w:r>
      <w:proofErr w:type="spellStart"/>
      <w:r w:rsidRPr="00681AD2">
        <w:rPr>
          <w:rStyle w:val="StyleUnderline"/>
        </w:rPr>
        <w:t>NADBank’s</w:t>
      </w:r>
      <w:proofErr w:type="spellEnd"/>
      <w:r w:rsidRPr="00681AD2">
        <w:rPr>
          <w:rStyle w:val="StyleUnderline"/>
        </w:rPr>
        <w:t xml:space="preserve"> charter and, together with both Mexico and Canada, expand its capital base to allow it to catalyze additional private-sector investment in border infrastructure projects41 Reaffirm the United States’ commitment to coordinating border infrastructure development with Mexico through the U.S.-Mexico 21st Century Bilateral ESC</w:t>
      </w:r>
    </w:p>
    <w:p w:rsidR="00CF2EB8" w:rsidRPr="00681AD2" w:rsidRDefault="00CF2EB8" w:rsidP="007B7A19">
      <w:pPr>
        <w:rPr>
          <w:lang w:eastAsia="ja-JP"/>
        </w:rPr>
      </w:pPr>
    </w:p>
    <w:p w:rsidR="0044670E" w:rsidRPr="00681AD2" w:rsidRDefault="0044670E" w:rsidP="0044670E">
      <w:pPr>
        <w:pStyle w:val="Heading3"/>
        <w:rPr>
          <w:lang w:eastAsia="ja-JP"/>
        </w:rPr>
      </w:pPr>
      <w:r w:rsidRPr="00681AD2">
        <w:rPr>
          <w:lang w:eastAsia="ja-JP"/>
        </w:rPr>
        <w:lastRenderedPageBreak/>
        <w:t>US-Mexico Relations Good – China Rise</w:t>
      </w:r>
    </w:p>
    <w:p w:rsidR="0044670E" w:rsidRPr="00681AD2" w:rsidRDefault="0044670E" w:rsidP="0044670E">
      <w:pPr>
        <w:rPr>
          <w:lang w:eastAsia="ja-JP"/>
        </w:rPr>
      </w:pPr>
    </w:p>
    <w:p w:rsidR="0044670E" w:rsidRPr="00681AD2" w:rsidRDefault="0044670E" w:rsidP="0044670E">
      <w:pPr>
        <w:pStyle w:val="Heading4"/>
      </w:pPr>
      <w:r w:rsidRPr="00681AD2">
        <w:t>Collapse of relations knocks the United States off its high horse – that fuels China’s rise</w:t>
      </w:r>
    </w:p>
    <w:p w:rsidR="0044670E" w:rsidRPr="00681AD2" w:rsidRDefault="0044670E" w:rsidP="0044670E">
      <w:r w:rsidRPr="00681AD2">
        <w:rPr>
          <w:rStyle w:val="Style13ptBold"/>
        </w:rPr>
        <w:t>Summers 17</w:t>
      </w:r>
      <w:r w:rsidRPr="00681AD2">
        <w:t xml:space="preserve"> (Lawrence H. Summers was director of the National Economic Council for President Barack Obama until November 2011. He is currently the Charles W. Eliot University professor at Harvard University and Weil director, </w:t>
      </w:r>
      <w:proofErr w:type="spellStart"/>
      <w:r w:rsidRPr="00681AD2">
        <w:t>Mossavar-Rahmani</w:t>
      </w:r>
      <w:proofErr w:type="spellEnd"/>
      <w:r w:rsidRPr="00681AD2">
        <w:t xml:space="preserve"> Center for Business &amp; Government at the Harvard Kennedy School, (2017). Hurting </w:t>
      </w:r>
      <w:proofErr w:type="spellStart"/>
      <w:proofErr w:type="gramStart"/>
      <w:r w:rsidRPr="00681AD2">
        <w:t>mexico</w:t>
      </w:r>
      <w:proofErr w:type="spellEnd"/>
      <w:proofErr w:type="gramEnd"/>
      <w:r w:rsidRPr="00681AD2">
        <w:t xml:space="preserve"> will boost china and backfire on </w:t>
      </w:r>
      <w:proofErr w:type="spellStart"/>
      <w:r w:rsidRPr="00681AD2">
        <w:t>donald</w:t>
      </w:r>
      <w:proofErr w:type="spellEnd"/>
      <w:r w:rsidRPr="00681AD2">
        <w:t xml:space="preserve"> trump. FT.Com, Retrieved from </w:t>
      </w:r>
      <w:hyperlink r:id="rId33" w:history="1">
        <w:r w:rsidRPr="00681AD2">
          <w:rPr>
            <w:rStyle w:val="Hyperlink"/>
          </w:rPr>
          <w:t>http://proxy.lib.umich.edu/login?url=https://search-proquest-com.proxy.lib.umich.edu/docview/1902250510?accountid=14667</w:t>
        </w:r>
      </w:hyperlink>
      <w:r w:rsidRPr="00681AD2">
        <w:t>) DG</w:t>
      </w:r>
    </w:p>
    <w:p w:rsidR="0044670E" w:rsidRPr="00681AD2" w:rsidRDefault="0044670E" w:rsidP="0044670E">
      <w:pPr>
        <w:rPr>
          <w:rStyle w:val="StyleUnderline"/>
        </w:rPr>
      </w:pPr>
      <w:r w:rsidRPr="00681AD2">
        <w:rPr>
          <w:rStyle w:val="StyleUnderline"/>
        </w:rPr>
        <w:t xml:space="preserve">I was in Mexico yesterday seeing the country’s president, foreign minister and finance minister and addressing a convention of bankers. The only subjects anyone is interested in are the future of </w:t>
      </w:r>
      <w:proofErr w:type="spellStart"/>
      <w:r w:rsidRPr="00681AD2">
        <w:rPr>
          <w:rStyle w:val="StyleUnderline"/>
        </w:rPr>
        <w:t>Nafta</w:t>
      </w:r>
      <w:proofErr w:type="spellEnd"/>
      <w:r w:rsidRPr="00681AD2">
        <w:rPr>
          <w:rStyle w:val="StyleUnderline"/>
        </w:rPr>
        <w:t xml:space="preserve"> and US-Mexican relations. I came to Mexico from Beijing and so was able to report that there was no greater strategic gift the US could give China than to abrogate </w:t>
      </w:r>
      <w:proofErr w:type="spellStart"/>
      <w:r w:rsidRPr="00681AD2">
        <w:rPr>
          <w:rStyle w:val="StyleUnderline"/>
        </w:rPr>
        <w:t>Nafta</w:t>
      </w:r>
      <w:proofErr w:type="spellEnd"/>
      <w:r w:rsidRPr="00681AD2">
        <w:rPr>
          <w:rStyle w:val="StyleUnderline"/>
        </w:rPr>
        <w:t xml:space="preserve"> and rupture the North American community</w:t>
      </w:r>
      <w:r w:rsidRPr="00681AD2">
        <w:t xml:space="preserve">. In narrow commercial terms right now, Mexican goods enter the US on a preferred basis relative to Asian goods. This preference would disappear with suspension of the free trade agreement. Furthermore, about 70 per cent of Mexican exports are of goods that are not finished but are inputs to further US production. </w:t>
      </w:r>
      <w:r w:rsidRPr="00681AD2">
        <w:rPr>
          <w:rStyle w:val="StyleUnderline"/>
        </w:rPr>
        <w:t xml:space="preserve">Anything that hurts Mexico therefore also hurts us in global economic competition with China. There is another, even more important, strategic dimension. As illustrated by the more than $60bn China has poured into Hugo Chavez’s Venezuela, Beijing would regard opportunities to ally with a hard left anti-American government as strategic windfalls. </w:t>
      </w:r>
      <w:r w:rsidRPr="00681AD2">
        <w:t xml:space="preserve">What better than a country of 130m people with a 2,000-mile border with the US? Every Mexican with whom I spoke said that the risk of their country electing a Chavez-like government had gone way up in recent months on account of American disrespect and truculence. China apart, </w:t>
      </w:r>
      <w:proofErr w:type="spellStart"/>
      <w:r w:rsidRPr="00681AD2">
        <w:t>Nafta</w:t>
      </w:r>
      <w:proofErr w:type="spellEnd"/>
      <w:r w:rsidRPr="00681AD2">
        <w:t xml:space="preserve"> strengthens the US economy. Its tariffs without the agreement would average less than 3 per cent, so repeal would not greatly reduce protection. Indeed, by undermining the peso, US challenges to </w:t>
      </w:r>
      <w:proofErr w:type="spellStart"/>
      <w:r w:rsidRPr="00681AD2">
        <w:t>Nafta</w:t>
      </w:r>
      <w:proofErr w:type="spellEnd"/>
      <w:r w:rsidRPr="00681AD2">
        <w:t xml:space="preserve"> have led to an effective 10-15 per cent subsidy on all Mexican goods. </w:t>
      </w:r>
      <w:r w:rsidRPr="00681AD2">
        <w:rPr>
          <w:rStyle w:val="StyleUnderline"/>
        </w:rPr>
        <w:t>There is the further point that the US competes more effectively globally with access to low-cost Mexican inputs.</w:t>
      </w:r>
      <w:r w:rsidRPr="00681AD2">
        <w:t xml:space="preserve"> More than two-thirds of our imports from Mexico are inputs to further US processing. There is a silver lining in all the fuss over </w:t>
      </w:r>
      <w:proofErr w:type="spellStart"/>
      <w:r w:rsidRPr="00681AD2">
        <w:t>Nafta</w:t>
      </w:r>
      <w:proofErr w:type="spellEnd"/>
      <w:r w:rsidRPr="00681AD2">
        <w:t xml:space="preserve"> - it needs updating. Digital trade didn’t exist in 1993. Thinking has shifted on the need for trade agreements to be in worker interests. This means more emphasis on </w:t>
      </w:r>
      <w:proofErr w:type="spellStart"/>
      <w:r w:rsidRPr="00681AD2">
        <w:t>labour</w:t>
      </w:r>
      <w:proofErr w:type="spellEnd"/>
      <w:r w:rsidRPr="00681AD2">
        <w:t xml:space="preserve"> standards and more need to ensure that dispute settlement systems do not overly empower corporate interests. </w:t>
      </w:r>
      <w:r w:rsidRPr="00681AD2">
        <w:rPr>
          <w:rStyle w:val="StyleUnderline"/>
        </w:rPr>
        <w:t xml:space="preserve">Most important, with more competition from Asia and with the increased sophistication of the Mexican economy, there is a strong case for strengthened rules of origin that </w:t>
      </w:r>
      <w:proofErr w:type="gramStart"/>
      <w:r w:rsidRPr="00681AD2">
        <w:rPr>
          <w:rStyle w:val="StyleUnderline"/>
        </w:rPr>
        <w:t>enhance</w:t>
      </w:r>
      <w:proofErr w:type="gramEnd"/>
      <w:r w:rsidRPr="00681AD2">
        <w:rPr>
          <w:rStyle w:val="StyleUnderline"/>
        </w:rPr>
        <w:t xml:space="preserve"> North American manufacturin</w:t>
      </w:r>
      <w:r w:rsidRPr="00681AD2">
        <w:t xml:space="preserve">g. Changes along these lines may have an America-first aspect but they are also in Mexico s interest. They are the right way forward. </w:t>
      </w:r>
      <w:r w:rsidRPr="00681AD2">
        <w:rPr>
          <w:rStyle w:val="StyleUnderline"/>
        </w:rPr>
        <w:t>It is also essential that the US and Mexico find a way forward on immigration. A wall is a 19th-century response to a 21st-century concern.</w:t>
      </w:r>
      <w:r w:rsidRPr="00681AD2">
        <w:t xml:space="preserve"> I’m told that most illegal immigration does not take place through people crossing open borders in the desert - the only thing that a wall could address. </w:t>
      </w:r>
      <w:r w:rsidRPr="00681AD2">
        <w:rPr>
          <w:rStyle w:val="StyleUnderline"/>
        </w:rPr>
        <w:t xml:space="preserve">Rather, it takes place through illegal entry at legal checkpoints as people are smuggled across in freight containers and the like, which will be unaffected by a wall. Technology, data science, enhanced collaboration, and co-operation with respect to Central America are much better ways to resist illegal immigration flows. They are also much more likely to strengthen our alliance with our most populous </w:t>
      </w:r>
      <w:proofErr w:type="spellStart"/>
      <w:r w:rsidRPr="00681AD2">
        <w:rPr>
          <w:rStyle w:val="StyleUnderline"/>
        </w:rPr>
        <w:t>neighbour</w:t>
      </w:r>
      <w:proofErr w:type="spellEnd"/>
      <w:r w:rsidRPr="00681AD2">
        <w:rPr>
          <w:rStyle w:val="StyleUnderline"/>
        </w:rPr>
        <w:t>.</w:t>
      </w:r>
    </w:p>
    <w:p w:rsidR="0044670E" w:rsidRPr="00681AD2" w:rsidRDefault="0044670E" w:rsidP="0044670E">
      <w:pPr>
        <w:rPr>
          <w:lang w:eastAsia="ja-JP"/>
        </w:rPr>
      </w:pPr>
    </w:p>
    <w:p w:rsidR="0044670E" w:rsidRPr="00681AD2" w:rsidRDefault="0044670E" w:rsidP="0044670E">
      <w:pPr>
        <w:pStyle w:val="Heading3"/>
        <w:rPr>
          <w:lang w:eastAsia="ja-JP"/>
        </w:rPr>
      </w:pPr>
      <w:r w:rsidRPr="00681AD2">
        <w:rPr>
          <w:lang w:eastAsia="ja-JP"/>
        </w:rPr>
        <w:lastRenderedPageBreak/>
        <w:t>US-Mexico Relations Good – Econ/Competitiveness</w:t>
      </w:r>
    </w:p>
    <w:p w:rsidR="0044670E" w:rsidRPr="00681AD2" w:rsidRDefault="0044670E" w:rsidP="0044670E">
      <w:pPr>
        <w:rPr>
          <w:lang w:eastAsia="ja-JP"/>
        </w:rPr>
      </w:pPr>
    </w:p>
    <w:p w:rsidR="0044670E" w:rsidRPr="00681AD2" w:rsidRDefault="0044670E" w:rsidP="0044670E">
      <w:pPr>
        <w:pStyle w:val="Heading4"/>
      </w:pPr>
      <w:r w:rsidRPr="00681AD2">
        <w:t>Mexican relations are key to a stable and competitive US economy</w:t>
      </w:r>
    </w:p>
    <w:p w:rsidR="0044670E" w:rsidRPr="00681AD2" w:rsidRDefault="0044670E" w:rsidP="0044670E">
      <w:r w:rsidRPr="00681AD2">
        <w:rPr>
          <w:rStyle w:val="Style13ptBold"/>
        </w:rPr>
        <w:t>Wilson 17</w:t>
      </w:r>
      <w:r w:rsidRPr="00681AD2">
        <w:t xml:space="preserve"> (Christopher E. Wilson, Deputy Director, Wilson Center's Mexico Institute, Leveraging the U.S.-</w:t>
      </w:r>
      <w:proofErr w:type="spellStart"/>
      <w:r w:rsidRPr="00681AD2">
        <w:t>mexico</w:t>
      </w:r>
      <w:proofErr w:type="spellEnd"/>
      <w:r w:rsidRPr="00681AD2">
        <w:t xml:space="preserve"> relationship to strengthen our economies. The Wilson Quarterly</w:t>
      </w:r>
      <w:proofErr w:type="gramStart"/>
      <w:r w:rsidRPr="00681AD2">
        <w:t>, ,</w:t>
      </w:r>
      <w:proofErr w:type="gramEnd"/>
      <w:r w:rsidRPr="00681AD2">
        <w:t xml:space="preserve"> 1. Retrieved from </w:t>
      </w:r>
      <w:hyperlink r:id="rId34" w:history="1">
        <w:r w:rsidRPr="00681AD2">
          <w:rPr>
            <w:rStyle w:val="Hyperlink"/>
          </w:rPr>
          <w:t>http://proxy.lib.umich.edu/login?url=https://search-proquest-com.proxy.lib.umich.edu/docview/1892735773?accountid=14667</w:t>
        </w:r>
      </w:hyperlink>
      <w:r w:rsidRPr="00681AD2">
        <w:t>) DG</w:t>
      </w:r>
    </w:p>
    <w:p w:rsidR="0044670E" w:rsidRPr="00681AD2" w:rsidRDefault="0044670E" w:rsidP="0044670E">
      <w:pPr>
        <w:rPr>
          <w:rStyle w:val="StyleUnderline"/>
        </w:rPr>
      </w:pPr>
      <w:r w:rsidRPr="00681AD2">
        <w:rPr>
          <w:rStyle w:val="StyleUnderline"/>
        </w:rPr>
        <w:t xml:space="preserve">The U.S. and Mexican economies are more tightly intertwined than ever </w:t>
      </w:r>
      <w:r w:rsidRPr="00681AD2">
        <w:t xml:space="preserve">- and far from being a weakness, </w:t>
      </w:r>
      <w:r w:rsidRPr="00681AD2">
        <w:rPr>
          <w:rStyle w:val="StyleUnderline"/>
        </w:rPr>
        <w:t>it's a potential source of strength. Tied together by</w:t>
      </w:r>
      <w:r w:rsidRPr="00681AD2">
        <w:t xml:space="preserve"> both an accident of </w:t>
      </w:r>
      <w:r w:rsidRPr="00681AD2">
        <w:rPr>
          <w:rStyle w:val="StyleUnderline"/>
        </w:rPr>
        <w:t>geographic proximity and through the deliberate integration institutionalized in the North American Free Trade Agreement (NAFTA</w:t>
      </w:r>
      <w:r w:rsidRPr="00681AD2">
        <w:t>) and other economic accords, t</w:t>
      </w:r>
      <w:r w:rsidRPr="00681AD2">
        <w:rPr>
          <w:rStyle w:val="StyleUnderline"/>
        </w:rPr>
        <w:t>he United States and Mexico have seen their economies become deeply intertwined.</w:t>
      </w:r>
      <w:r w:rsidRPr="00681AD2">
        <w:t xml:space="preserve"> According to data from the U.S. Census Bureau, the U.S. Commerce Department's Bureau of Economic Analysis, and the Organization for Economic Cooperation and Development (OECD), </w:t>
      </w:r>
      <w:r w:rsidRPr="00681AD2">
        <w:rPr>
          <w:rStyle w:val="StyleUnderline"/>
        </w:rPr>
        <w:t>trade between the United States and Mexico has grown tremendously since the 1990s, with bilateral goods and services trade in 2015 reaching a total six times greater than before NAFTA was implemented in 1993. In 2015, bilateral trade reached $584 billion dollars, meaning that the United States and Mexico trade more than a million dollars' worth of goods and services every minute</w:t>
      </w:r>
      <w:r w:rsidRPr="00681AD2">
        <w:t xml:space="preserve">. The United States is Mexico's top export market, and </w:t>
      </w:r>
      <w:r w:rsidRPr="00681AD2">
        <w:rPr>
          <w:rStyle w:val="StyleUnderline"/>
        </w:rPr>
        <w:t>Mexico is the second-largest foreign buyer of U.S. goods</w:t>
      </w:r>
      <w:r w:rsidRPr="00681AD2">
        <w:t xml:space="preserve">, second only to Canada. </w:t>
      </w:r>
      <w:r w:rsidRPr="00681AD2">
        <w:rPr>
          <w:rStyle w:val="StyleUnderline"/>
        </w:rPr>
        <w:t>The bilateral trade relationship is enormous in size, and the U.S. and Mexican economies each depend significantly upon one another.</w:t>
      </w:r>
      <w:r w:rsidRPr="00681AD2">
        <w:t xml:space="preserve"> The crux of the partnership, though, lies in the way that cooperation within North America supports the region's competitiveness in the global economy. </w:t>
      </w:r>
      <w:r w:rsidRPr="00681AD2">
        <w:rPr>
          <w:rStyle w:val="StyleUnderline"/>
        </w:rPr>
        <w:t>The U.S.-Mexico economic partnership has the potential to play a key role in boosting regional exports to the rest of the world, which would support job growth in the United States and Mexico while helping to address the trade deficits currently run by both countrie</w:t>
      </w:r>
      <w:r w:rsidRPr="00681AD2">
        <w:t xml:space="preserve">s. Regional Value Chains Link Our Economic Prospects The immense importance of U.S.-Mexico economic collaboration can only be appreciated when one considers the unique nature of U.S.-Mexico trade. While imports from most countries are what they appear to be, foreign products, the United States and Mexico actually work together to manufacture products, with parts and materials zigzagging their way back and forth across the border as finished goods, from flat screen televisions to automobiles, are produced. In fact, approximately 50 percent of all U.S.-Mexico merchandise trade is in parts and materials, fueling each other's industries. Further evidence of the way in which coproduction has come to characterize U.S.-Mexico trade is the fact that the top four broad categories of U.S. exports to Mexico are also the top four Mexican exports to the United States: machinery, vehicles, electrical machinery, and mineral fuels. </w:t>
      </w:r>
      <w:r w:rsidRPr="00681AD2">
        <w:rPr>
          <w:rStyle w:val="StyleUnderline"/>
        </w:rPr>
        <w:t>We trade goods in the same categories because industries</w:t>
      </w:r>
      <w:r w:rsidRPr="00681AD2">
        <w:t xml:space="preserve"> - including the automotive, aerospace, and medical devices industries - </w:t>
      </w:r>
      <w:r w:rsidRPr="00681AD2">
        <w:rPr>
          <w:rStyle w:val="StyleUnderline"/>
        </w:rPr>
        <w:t xml:space="preserve">have built their supply chains across the </w:t>
      </w:r>
      <w:proofErr w:type="spellStart"/>
      <w:r w:rsidRPr="00681AD2">
        <w:rPr>
          <w:rStyle w:val="StyleUnderline"/>
        </w:rPr>
        <w:t>binational</w:t>
      </w:r>
      <w:proofErr w:type="spellEnd"/>
      <w:r w:rsidRPr="00681AD2">
        <w:rPr>
          <w:rStyle w:val="StyleUnderline"/>
        </w:rPr>
        <w:t xml:space="preserve"> region in ways that make the most of the advantages and specialization of each country. The construction of these regional value chains has fundamentally altered the way we must understand the U.S.-Mexico economic relationship. They link our business cycles, productivity, and long-term competitiveness in such a way that the prosperity of our nations tightly bound together. </w:t>
      </w:r>
      <w:r w:rsidRPr="00681AD2">
        <w:t xml:space="preserve">To build up the highly competitive and integrated North American production platform that now exists, U.S. and Mexican companies have made huge investments across the border. According to 2016 data from the Bureau of Economic Analysis, the total stock of U.S. and Mexican foreign direct investment in each other has risen more than </w:t>
      </w:r>
      <w:proofErr w:type="spellStart"/>
      <w:r w:rsidRPr="00681AD2">
        <w:t>sixfold</w:t>
      </w:r>
      <w:proofErr w:type="spellEnd"/>
      <w:r w:rsidRPr="00681AD2">
        <w:t xml:space="preserve"> since 1993 and now totals $109 billion dollars (figure 1). </w:t>
      </w:r>
      <w:r w:rsidRPr="00681AD2">
        <w:rPr>
          <w:rStyle w:val="StyleUnderline"/>
        </w:rPr>
        <w:t>In 2015, U.S. direct investment-the direct ownership of businesses like a manufacturing plant or retail store-in Mexico reached $93 billion dollars</w:t>
      </w:r>
      <w:r w:rsidRPr="00681AD2">
        <w:t xml:space="preserve"> (figure 2). </w:t>
      </w:r>
      <w:r w:rsidRPr="00681AD2">
        <w:rPr>
          <w:rStyle w:val="StyleUnderline"/>
        </w:rPr>
        <w:t>Mexican investment in the United States, at $17 billion dollars, is smaller but growing quickly. It has quadrupled since 2005</w:t>
      </w:r>
      <w:r w:rsidRPr="00681AD2">
        <w:t xml:space="preserve">, and according to the International Monetary Fund's most recent Coordinated Direct Investment Survey, the United States is the largest </w:t>
      </w:r>
      <w:r w:rsidRPr="00681AD2">
        <w:lastRenderedPageBreak/>
        <w:t>destination for Mexican FDI abroad. U.S. investments to build factories in Mexico and other countries have faced considerable criticism recently, understood as representing a loss for the U.S. economy. To be sure, there are times when firms close their factories in the United States and move to Mexico. However, t</w:t>
      </w:r>
      <w:r w:rsidRPr="00681AD2">
        <w:rPr>
          <w:rStyle w:val="StyleUnderline"/>
        </w:rPr>
        <w:t xml:space="preserve">here is strong evidence that investment by U.S. firms in Mexico is more often associated with job growth in their U.S. operations than with job losses. </w:t>
      </w:r>
      <w:r w:rsidRPr="00681AD2">
        <w:t xml:space="preserve">Theodore Moran and Lindsay </w:t>
      </w:r>
      <w:proofErr w:type="spellStart"/>
      <w:r w:rsidRPr="00681AD2">
        <w:t>Oldenski</w:t>
      </w:r>
      <w:proofErr w:type="spellEnd"/>
      <w:r w:rsidRPr="00681AD2">
        <w:t xml:space="preserve"> have analyzed U.S.-Mexico trade and investment data from 1990 to 2009, and find that on average a 10 percent increase in employment at U.S. companies' operations in Mexico leads to a 1.3 percent increase in the size of their U.S. workforce, a 1.7 percent increase in exports from the United States, and a 4.1 percent increase in U.S. research and development spending. </w:t>
      </w:r>
      <w:r w:rsidRPr="00681AD2">
        <w:rPr>
          <w:rStyle w:val="StyleUnderline"/>
        </w:rPr>
        <w:t>There is also evidence that the jobs created in the United States by this phenomenon require higher skill levels, reinforcing the need for training and retraining to ensure that workers benefit from this transition and qualify for these higher-paying positions.</w:t>
      </w:r>
      <w:r w:rsidRPr="00681AD2">
        <w:t xml:space="preserve"> Even as the value of U.S. and Mexican participation in each other's supply chains has continued to grow in absolute terms, some important developments can be appreciated by viewing how the relative share of this participation has changed over time. As shown in figure 3, the United States sells even more inputs to Mexico than Mexico sells to the United States. </w:t>
      </w:r>
      <w:r w:rsidRPr="00681AD2">
        <w:rPr>
          <w:rStyle w:val="StyleUnderline"/>
        </w:rPr>
        <w:t xml:space="preserve">Given that Mexico sends approximately 80 percent of its gross exports to the United States, it should be no surprise that the vast majority of the inputs sent from the United States to Mexico make their way back to consumers in the United States. </w:t>
      </w:r>
      <w:r w:rsidRPr="00681AD2">
        <w:t xml:space="preserve">In this sense, a study using data from 2004 found that U.S. imports of final goods from Mexico contained 40 percent U.S. value added, a number significantly larger than was found for U.S. imports from any other country save Canada (25 percent for Canada vs.4 percent for China and 2 percent from the European Union [EU]). Nonetheless, the portion of total inputs used in Mexican production that come from the United States, as well as the U.S. value embedded in Mexican exports, has experienced some ups and downs (figure 4). </w:t>
      </w:r>
      <w:r w:rsidRPr="00681AD2">
        <w:rPr>
          <w:rStyle w:val="StyleUnderline"/>
        </w:rPr>
        <w:t>During the 1990s, after NAFTA was passed, both measures rose, but as value chains became more global and China in particular grew its participation in global systems of production, the U.S. share fell. Rising wages in China and improved productivity in U.S. manufacturing operations may mean that the tide is again turning, but the United States and Mexico should not leave the health of their regional value chains to chance.</w:t>
      </w:r>
      <w:r w:rsidRPr="00681AD2">
        <w:t xml:space="preserve"> Therefore the principal recommendation derived from this research is that the best way to grow U.S. exports and industry is by working closely with Mexico and Canada, our partners in production. </w:t>
      </w:r>
      <w:r w:rsidRPr="00681AD2">
        <w:rPr>
          <w:rStyle w:val="StyleUnderline"/>
        </w:rPr>
        <w:t>The U.S.-Mexico relationship is not zero-sum, and there are significant risks that any effort to support U.S. industry by suppressing imports from Mexico could backfire. Instead, efforts are needed to strengthen regional value chains, make regional industries more competitive, and as a result grow exports from both countries to the rest of the world.</w:t>
      </w:r>
    </w:p>
    <w:p w:rsidR="0044670E" w:rsidRPr="00681AD2" w:rsidRDefault="0044670E" w:rsidP="0044670E"/>
    <w:p w:rsidR="0044670E" w:rsidRPr="00681AD2" w:rsidRDefault="0044670E" w:rsidP="0044670E">
      <w:pPr>
        <w:rPr>
          <w:lang w:eastAsia="ja-JP"/>
        </w:rPr>
      </w:pPr>
    </w:p>
    <w:p w:rsidR="0044670E" w:rsidRPr="00681AD2" w:rsidRDefault="0044670E" w:rsidP="0044670E">
      <w:pPr>
        <w:rPr>
          <w:lang w:eastAsia="ja-JP"/>
        </w:rPr>
      </w:pPr>
    </w:p>
    <w:p w:rsidR="0044670E" w:rsidRPr="00681AD2" w:rsidRDefault="0044670E" w:rsidP="007B7A19">
      <w:pPr>
        <w:rPr>
          <w:lang w:eastAsia="ja-JP"/>
        </w:rPr>
      </w:pPr>
    </w:p>
    <w:p w:rsidR="00681AD2" w:rsidRPr="00681AD2" w:rsidRDefault="00681AD2" w:rsidP="00681AD2">
      <w:pPr>
        <w:pStyle w:val="Heading3"/>
        <w:rPr>
          <w:lang w:eastAsia="ja-JP"/>
        </w:rPr>
      </w:pPr>
      <w:r w:rsidRPr="00681AD2">
        <w:rPr>
          <w:rFonts w:hint="eastAsia"/>
          <w:lang w:eastAsia="ja-JP"/>
        </w:rPr>
        <w:lastRenderedPageBreak/>
        <w:t xml:space="preserve">Wall Bad </w:t>
      </w:r>
      <w:r w:rsidRPr="00681AD2">
        <w:rPr>
          <w:lang w:eastAsia="ja-JP"/>
        </w:rPr>
        <w:t>–</w:t>
      </w:r>
      <w:r w:rsidRPr="00681AD2">
        <w:rPr>
          <w:rFonts w:hint="eastAsia"/>
          <w:lang w:eastAsia="ja-JP"/>
        </w:rPr>
        <w:t xml:space="preserve"> Suffering</w:t>
      </w:r>
    </w:p>
    <w:p w:rsidR="00681AD2" w:rsidRPr="00681AD2" w:rsidRDefault="00681AD2" w:rsidP="00681AD2">
      <w:pPr>
        <w:rPr>
          <w:lang w:eastAsia="ja-JP"/>
        </w:rPr>
      </w:pPr>
    </w:p>
    <w:p w:rsidR="00681AD2" w:rsidRPr="00681AD2" w:rsidRDefault="00681AD2" w:rsidP="00681AD2">
      <w:pPr>
        <w:pStyle w:val="Heading4"/>
      </w:pPr>
      <w:r w:rsidRPr="00681AD2">
        <w:t>The wall would subjugate thousands who are trying to escape their home countries to constant fear and extreme violence</w:t>
      </w:r>
    </w:p>
    <w:p w:rsidR="00681AD2" w:rsidRPr="00681AD2" w:rsidRDefault="00681AD2" w:rsidP="00681AD2">
      <w:pPr>
        <w:rPr>
          <w:sz w:val="16"/>
          <w:szCs w:val="16"/>
        </w:rPr>
      </w:pPr>
      <w:proofErr w:type="spellStart"/>
      <w:proofErr w:type="gramStart"/>
      <w:r w:rsidRPr="00681AD2">
        <w:rPr>
          <w:b/>
          <w:sz w:val="26"/>
          <w:szCs w:val="26"/>
        </w:rPr>
        <w:t>Gamboa</w:t>
      </w:r>
      <w:proofErr w:type="spellEnd"/>
      <w:r w:rsidRPr="00681AD2">
        <w:rPr>
          <w:b/>
          <w:sz w:val="26"/>
          <w:szCs w:val="26"/>
        </w:rPr>
        <w:t xml:space="preserve"> et al. 6/20/18</w:t>
      </w:r>
      <w:r w:rsidRPr="00681AD2">
        <w:rPr>
          <w:b/>
        </w:rPr>
        <w:t xml:space="preserve"> </w:t>
      </w:r>
      <w:r w:rsidRPr="00681AD2">
        <w:rPr>
          <w:sz w:val="16"/>
          <w:szCs w:val="16"/>
        </w:rPr>
        <w:t xml:space="preserve">(Suzanne </w:t>
      </w:r>
      <w:proofErr w:type="spellStart"/>
      <w:r w:rsidRPr="00681AD2">
        <w:rPr>
          <w:sz w:val="16"/>
          <w:szCs w:val="16"/>
        </w:rPr>
        <w:t>Gamboa</w:t>
      </w:r>
      <w:proofErr w:type="spellEnd"/>
      <w:r w:rsidRPr="00681AD2">
        <w:rPr>
          <w:sz w:val="16"/>
          <w:szCs w:val="16"/>
        </w:rPr>
        <w:t xml:space="preserve"> is Mexican-American journalist​​ based in Washington, D.C.</w:t>
      </w:r>
      <w:proofErr w:type="gramEnd"/>
      <w:r w:rsidRPr="00681AD2">
        <w:rPr>
          <w:sz w:val="16"/>
          <w:szCs w:val="16"/>
        </w:rPr>
        <w:t xml:space="preserve">​ She is a senior writer at NBC </w:t>
      </w:r>
      <w:proofErr w:type="gramStart"/>
      <w:r w:rsidRPr="00681AD2">
        <w:rPr>
          <w:sz w:val="16"/>
          <w:szCs w:val="16"/>
        </w:rPr>
        <w:t>News​,</w:t>
      </w:r>
      <w:proofErr w:type="gramEnd"/>
      <w:r w:rsidRPr="00681AD2">
        <w:rPr>
          <w:sz w:val="16"/>
          <w:szCs w:val="16"/>
        </w:rPr>
        <w:t xml:space="preserve"> reporting and writing stories about Latinos and how the population’s expansion is reshaping the United States, “Why are so many migrants crossing the U.S. border? It often starts with an escape from violence in Central America”, NBCNEWS, 6/20/18, </w:t>
      </w:r>
      <w:hyperlink r:id="rId35" w:history="1">
        <w:r w:rsidRPr="00681AD2">
          <w:rPr>
            <w:rStyle w:val="Hyperlink"/>
            <w:sz w:val="16"/>
            <w:szCs w:val="16"/>
          </w:rPr>
          <w:t>https://www.nbcnews.com/storyline/immigration-border-crisis/central-america-s-violence-turmoil-keeps-driving-families-u-s-n884956</w:t>
        </w:r>
      </w:hyperlink>
      <w:r w:rsidRPr="00681AD2">
        <w:rPr>
          <w:sz w:val="16"/>
          <w:szCs w:val="16"/>
        </w:rPr>
        <w:t>) #</w:t>
      </w:r>
      <w:proofErr w:type="spellStart"/>
      <w:r w:rsidRPr="00681AD2">
        <w:rPr>
          <w:sz w:val="16"/>
          <w:szCs w:val="16"/>
        </w:rPr>
        <w:t>bhaij</w:t>
      </w:r>
      <w:proofErr w:type="spellEnd"/>
    </w:p>
    <w:p w:rsidR="00681AD2" w:rsidRPr="00681AD2" w:rsidRDefault="00681AD2" w:rsidP="00681AD2">
      <w:pPr>
        <w:rPr>
          <w:sz w:val="16"/>
        </w:rPr>
      </w:pPr>
      <w:r w:rsidRPr="00681AD2">
        <w:rPr>
          <w:sz w:val="16"/>
        </w:rPr>
        <w:t xml:space="preserve">AUSTIN, Texas — </w:t>
      </w:r>
      <w:r w:rsidRPr="00681AD2">
        <w:rPr>
          <w:u w:val="single"/>
        </w:rPr>
        <w:t xml:space="preserve">Patricia de </w:t>
      </w:r>
      <w:proofErr w:type="spellStart"/>
      <w:r w:rsidRPr="00681AD2">
        <w:rPr>
          <w:u w:val="single"/>
        </w:rPr>
        <w:t>Jesús</w:t>
      </w:r>
      <w:proofErr w:type="spellEnd"/>
      <w:r w:rsidRPr="00681AD2">
        <w:rPr>
          <w:u w:val="single"/>
        </w:rPr>
        <w:t xml:space="preserve"> Flores waited at a homeless shelter on the Mexican side of the U.S. border this week with her 7-year-old son, who she says witnessed a murder on a rooftop — one reason they left their home in Honduras. Flores, 27, was trying to decide whether to seek entry into the U.S., even though she heard parents who crossed the border illegally were being separated from their children. </w:t>
      </w:r>
      <w:r w:rsidRPr="00681AD2">
        <w:rPr>
          <w:sz w:val="16"/>
        </w:rPr>
        <w:t xml:space="preserve">She and other families at the </w:t>
      </w:r>
      <w:proofErr w:type="spellStart"/>
      <w:r w:rsidRPr="00681AD2">
        <w:rPr>
          <w:sz w:val="16"/>
        </w:rPr>
        <w:t>Senda</w:t>
      </w:r>
      <w:proofErr w:type="spellEnd"/>
      <w:r w:rsidRPr="00681AD2">
        <w:rPr>
          <w:sz w:val="16"/>
        </w:rPr>
        <w:t xml:space="preserve"> de Vida shelter in Reynosa, Mexico, just across from McAllen, Texas, said their communities in El Salvador, </w:t>
      </w:r>
      <w:r w:rsidRPr="00681AD2">
        <w:rPr>
          <w:u w:val="single"/>
        </w:rPr>
        <w:t xml:space="preserve">Honduras and Guatemala are so racked with violence, so terrorized by gangs and so infiltrated by drug cartels, they had no choice but to leave. “If my country would be OK, I would be there happily with my child,” Flores told NBC News. "I would not try to cross." While forced family separations — which President Donald Trump on Wednesday announced he would end —was a new way by the administration of dealing with illegal immigration on the southern border, </w:t>
      </w:r>
      <w:r w:rsidRPr="00681AD2">
        <w:rPr>
          <w:b/>
          <w:u w:val="single"/>
        </w:rPr>
        <w:t>the violence, drug cartels, gangs and poverty ravaging Central America have been driving people to the United States for years.</w:t>
      </w:r>
      <w:r w:rsidRPr="00681AD2">
        <w:rPr>
          <w:sz w:val="16"/>
        </w:rPr>
        <w:t xml:space="preserve"> It remains to be seen how far immigration legislation that Congress is negotiating will go to address those root problems. White House Chief of Staff John Kelly noted the violence in a May 2017 speech at a forum sponsored by the Atlantic Council, a Washington-based foreign policy think tank. “There’s corruption there. There’s terrible intimidation," Kelly said, adding that the cartels "are horrifically violent and they hold neighborhoods, cities in a grip of fear that includes police in many cases." The conditions in what is known as the Northern Triangle of Latin America — El Salvador, Guatemala and Honduras — came to Americans' attention in full force in 2014, when tens of thousands of children arrived on their own at the U.S. border. For years, </w:t>
      </w:r>
      <w:r w:rsidRPr="00681AD2">
        <w:rPr>
          <w:rStyle w:val="StyleUnderline"/>
        </w:rPr>
        <w:t>Honduras had the highest homicide rate in the world, peaking at over 91 homicides per 100,000 in 2011, according to a United Nations report. The rate has since declined but remains comparatively high; last year, the rate was 42.8 homicides per 100,000. Such violence hasn't stopped residents of the Northern Triangle from making the dangerous trek north to an uncertain welcome on the U.S.-Mexican border. According to the Council on Foreign Relations, some 3.4 million people born in El Salvador, Guatemala and Honduras were living in the United States as of 2015, the latest year for which data is available.</w:t>
      </w:r>
      <w:r w:rsidRPr="00681AD2">
        <w:rPr>
          <w:sz w:val="16"/>
        </w:rPr>
        <w:t xml:space="preserve"> The Northern Triangle is home to transnational gangs, such as MS-13 and the 18th Street Gang, both founded in Los Angeles, as well as drug cartels and criminal organizations with origins in the area’s civil wars. Corruption, weak and unstable government institutions and political turmoil make it difficult for Central American countries to combat the gangs and violence. </w:t>
      </w:r>
      <w:proofErr w:type="gramStart"/>
      <w:r w:rsidRPr="00681AD2">
        <w:rPr>
          <w:sz w:val="16"/>
        </w:rPr>
        <w:t>Early this year in Honduras, protests following the re-election of President Juan Orlando Hernandez turned violent when police and troops used excessive force to quell protests, leaving 32 dead.</w:t>
      </w:r>
      <w:proofErr w:type="gramEnd"/>
      <w:r w:rsidRPr="00681AD2">
        <w:rPr>
          <w:sz w:val="16"/>
        </w:rPr>
        <w:t xml:space="preserve"> No police or troops were charged, Amnesty International said in a report, The Associated Press reported. “Based on our interviews with individuals in immigration detention and at the border about the conditions they are fleeing … the conditions haven’t changed, which is why we are seeing these large numbers of people arriving,” said Alison Parker, director of the Human Rights Watch's U.S. Program. Border Patrol apprehensions on the southern border so far this fiscal year, which began in October, total 252,187. That’s an increase of nearly 230,000 over the first eight months of 2017, when apprehensions totaled 224,817, according to Customs and Border Patrol statistics. </w:t>
      </w:r>
      <w:r w:rsidRPr="00681AD2">
        <w:rPr>
          <w:rStyle w:val="Emphasis"/>
        </w:rPr>
        <w:t>The unrelenting turmoil of the region appears to still be driving families to flee with their children.</w:t>
      </w:r>
      <w:r w:rsidRPr="00681AD2">
        <w:rPr>
          <w:sz w:val="16"/>
        </w:rPr>
        <w:t xml:space="preserve"> </w:t>
      </w:r>
      <w:proofErr w:type="spellStart"/>
      <w:r w:rsidRPr="00681AD2">
        <w:rPr>
          <w:sz w:val="16"/>
        </w:rPr>
        <w:t>Piedad</w:t>
      </w:r>
      <w:proofErr w:type="spellEnd"/>
      <w:r w:rsidRPr="00681AD2">
        <w:rPr>
          <w:sz w:val="16"/>
        </w:rPr>
        <w:t xml:space="preserve"> De </w:t>
      </w:r>
      <w:proofErr w:type="spellStart"/>
      <w:r w:rsidRPr="00681AD2">
        <w:rPr>
          <w:sz w:val="16"/>
        </w:rPr>
        <w:t>Jesús</w:t>
      </w:r>
      <w:proofErr w:type="spellEnd"/>
      <w:r w:rsidRPr="00681AD2">
        <w:rPr>
          <w:sz w:val="16"/>
        </w:rPr>
        <w:t xml:space="preserve"> </w:t>
      </w:r>
      <w:proofErr w:type="spellStart"/>
      <w:r w:rsidRPr="00681AD2">
        <w:rPr>
          <w:sz w:val="16"/>
        </w:rPr>
        <w:t>Mejía</w:t>
      </w:r>
      <w:proofErr w:type="spellEnd"/>
      <w:r w:rsidRPr="00681AD2">
        <w:rPr>
          <w:sz w:val="16"/>
        </w:rPr>
        <w:t>, a 31-year-old mother from Honduras, had traveled to Reynosa, Mexico, with her four children. She said Tuesday that she had heard about the family separations going on at the border, but “I had to leave without caring about that</w:t>
      </w:r>
      <w:r w:rsidRPr="00681AD2">
        <w:rPr>
          <w:u w:val="single"/>
        </w:rPr>
        <w:t xml:space="preserve">.” “I left my country because of the crimes and because we were witnesses when two of my husband’s cousins were killed and now </w:t>
      </w:r>
      <w:r w:rsidRPr="00681AD2">
        <w:rPr>
          <w:rStyle w:val="Emphasis"/>
        </w:rPr>
        <w:t>they are looking for us, too</w:t>
      </w:r>
      <w:r w:rsidRPr="00681AD2">
        <w:rPr>
          <w:u w:val="single"/>
        </w:rPr>
        <w:t>,” she said. In Matamoras, Mexico, Jennifer Figueroa from Honduras held her 3-year-old son, Angel, as she stood on an international bridge leading into Brownsville, Texas</w:t>
      </w:r>
      <w:r w:rsidRPr="00681AD2">
        <w:rPr>
          <w:sz w:val="16"/>
        </w:rPr>
        <w:t>. She had been in Mexico three days hoping to cross into the United States legally and ask for asylum. She said she had left her country because of death threats from the 18th Street gang and had paid a smuggler about $125 to get to the U.S. Told of the separations happening at the border, she insisted she would not let her son go. “I’d rather ask them to deport me,” Jennifer said. To deal with the 2014 surge in Central American families and children arriving at the border, the Obama administration and Congress adopted a broad U.S. strategy to address not only what was happening at the border, but also the corruption and violence of the region, experts said. (…)</w:t>
      </w:r>
    </w:p>
    <w:p w:rsidR="00681AD2" w:rsidRPr="00681AD2" w:rsidRDefault="00681AD2" w:rsidP="00681AD2"/>
    <w:p w:rsidR="00681AD2" w:rsidRPr="00681AD2" w:rsidRDefault="00681AD2" w:rsidP="00681AD2">
      <w:pPr>
        <w:pStyle w:val="Heading4"/>
      </w:pPr>
      <w:r w:rsidRPr="00681AD2">
        <w:lastRenderedPageBreak/>
        <w:t xml:space="preserve">The wall is a </w:t>
      </w:r>
      <w:proofErr w:type="spellStart"/>
      <w:r w:rsidRPr="00681AD2">
        <w:t>mane</w:t>
      </w:r>
      <w:proofErr w:type="spellEnd"/>
      <w:r w:rsidRPr="00681AD2">
        <w:t xml:space="preserve"> concern for families who are being stopped at the border</w:t>
      </w:r>
    </w:p>
    <w:p w:rsidR="00681AD2" w:rsidRPr="00681AD2" w:rsidRDefault="00681AD2" w:rsidP="00681AD2">
      <w:pPr>
        <w:rPr>
          <w:sz w:val="16"/>
          <w:szCs w:val="16"/>
        </w:rPr>
      </w:pPr>
      <w:proofErr w:type="gramStart"/>
      <w:r w:rsidRPr="00681AD2">
        <w:rPr>
          <w:b/>
          <w:sz w:val="26"/>
          <w:szCs w:val="26"/>
        </w:rPr>
        <w:t>Jordan and Romero 6/12/18</w:t>
      </w:r>
      <w:r w:rsidRPr="00681AD2">
        <w:t xml:space="preserve"> </w:t>
      </w:r>
      <w:r w:rsidRPr="00681AD2">
        <w:rPr>
          <w:sz w:val="16"/>
          <w:szCs w:val="16"/>
        </w:rPr>
        <w:t>(Miriam Jordan is a national immigration correspondent.</w:t>
      </w:r>
      <w:proofErr w:type="gramEnd"/>
      <w:r w:rsidRPr="00681AD2">
        <w:rPr>
          <w:sz w:val="16"/>
          <w:szCs w:val="16"/>
        </w:rPr>
        <w:t xml:space="preserve"> She reports from a grassroots perspective on the impact of immigration policy. She has been a reporter in Mexico, Israel, Hong Kong, India and Brazil, Simon Romero is a national correspondent based in Albuquerque, covering immigration and other issues. He was previously the bureau chief in Brazil and in Caracas, Venezuela, and reported on the global energy industry from Houston</w:t>
      </w:r>
      <w:proofErr w:type="gramStart"/>
      <w:r w:rsidRPr="00681AD2">
        <w:rPr>
          <w:sz w:val="16"/>
          <w:szCs w:val="16"/>
        </w:rPr>
        <w:t>,  “</w:t>
      </w:r>
      <w:proofErr w:type="gramEnd"/>
      <w:r w:rsidRPr="00681AD2">
        <w:rPr>
          <w:sz w:val="16"/>
          <w:szCs w:val="16"/>
        </w:rPr>
        <w:t xml:space="preserve">On the Border, a Discouraging New Message for Asylum Seekers: Wait”, THE NEW YORK TIMES, 6.12.18,  </w:t>
      </w:r>
      <w:hyperlink r:id="rId36" w:history="1">
        <w:r w:rsidRPr="00681AD2">
          <w:rPr>
            <w:rStyle w:val="Hyperlink"/>
            <w:sz w:val="16"/>
            <w:szCs w:val="16"/>
          </w:rPr>
          <w:t>https://www.nytimes.com/2018/06/12/us/asylum-seekers-mexico-border.html</w:t>
        </w:r>
      </w:hyperlink>
      <w:r w:rsidRPr="00681AD2">
        <w:rPr>
          <w:sz w:val="16"/>
          <w:szCs w:val="16"/>
        </w:rPr>
        <w:t>) #</w:t>
      </w:r>
      <w:proofErr w:type="spellStart"/>
      <w:r w:rsidRPr="00681AD2">
        <w:rPr>
          <w:sz w:val="16"/>
          <w:szCs w:val="16"/>
        </w:rPr>
        <w:t>bhaiji</w:t>
      </w:r>
      <w:proofErr w:type="spellEnd"/>
    </w:p>
    <w:p w:rsidR="00681AD2" w:rsidRPr="00681AD2" w:rsidRDefault="00681AD2" w:rsidP="00681AD2">
      <w:pPr>
        <w:rPr>
          <w:lang w:eastAsia="ja-JP"/>
        </w:rPr>
      </w:pPr>
      <w:r w:rsidRPr="00681AD2">
        <w:rPr>
          <w:sz w:val="16"/>
        </w:rPr>
        <w:t xml:space="preserve">NOGALES, Mexico — </w:t>
      </w:r>
      <w:proofErr w:type="gramStart"/>
      <w:r w:rsidRPr="00681AD2">
        <w:rPr>
          <w:sz w:val="16"/>
        </w:rPr>
        <w:t>In</w:t>
      </w:r>
      <w:proofErr w:type="gramEnd"/>
      <w:r w:rsidRPr="00681AD2">
        <w:rPr>
          <w:sz w:val="16"/>
        </w:rPr>
        <w:t xml:space="preserve"> their </w:t>
      </w:r>
      <w:proofErr w:type="spellStart"/>
      <w:r w:rsidRPr="00681AD2">
        <w:rPr>
          <w:sz w:val="16"/>
        </w:rPr>
        <w:t>monthlong</w:t>
      </w:r>
      <w:proofErr w:type="spellEnd"/>
      <w:r w:rsidRPr="00681AD2">
        <w:rPr>
          <w:sz w:val="16"/>
        </w:rPr>
        <w:t xml:space="preserve"> odyssey taking them from violence-plagued El Salvador to the streets of this Mexican outpost on the Arizona border, the dream of finding protection in the United States somehow kept Carolina Cortez and her two children going. But when they finally arrived in Nogales about two weeks ago and made their way to the fortified crossing where they planned to submit their request for asylum, the family’s quest for safe haven was turned upside down by a dismaying new turn on the Mexican border, as the numbers of asylum seekers surge once again: They would have to wait. </w:t>
      </w:r>
      <w:r w:rsidRPr="00681AD2">
        <w:rPr>
          <w:u w:val="single"/>
        </w:rPr>
        <w:t>The growing number of Central American refugees sleeping near crossings on the border points to a resurgent exodus of people from countries grappling with gang violence, drug cartels and a lack of economic opportunities, as well as a shift in policies in the United States effectively making it harder for Central Americans to request asylum. “</w:t>
      </w:r>
      <w:r w:rsidRPr="00681AD2">
        <w:rPr>
          <w:sz w:val="16"/>
        </w:rPr>
        <w:t>We’ve slept on the ground of Nogales since then,” said Ms. Cortez, 36, alongside her 14-year-old daughter and 8-year-old son</w:t>
      </w:r>
      <w:r w:rsidRPr="00681AD2">
        <w:rPr>
          <w:u w:val="single"/>
        </w:rPr>
        <w:t xml:space="preserve">. “We fled a war zone dominated by gangs, walked </w:t>
      </w:r>
      <w:r w:rsidRPr="00681AD2">
        <w:rPr>
          <w:rStyle w:val="StyleUnderline"/>
        </w:rPr>
        <w:t>across</w:t>
      </w:r>
      <w:r w:rsidRPr="00681AD2">
        <w:rPr>
          <w:u w:val="single"/>
        </w:rPr>
        <w:t xml:space="preserve"> the desert, ran out of money,” she added, describing their journey from the Salvadoran town of </w:t>
      </w:r>
      <w:proofErr w:type="spellStart"/>
      <w:r w:rsidRPr="00681AD2">
        <w:rPr>
          <w:u w:val="single"/>
        </w:rPr>
        <w:t>Olocuilta</w:t>
      </w:r>
      <w:proofErr w:type="spellEnd"/>
      <w:r w:rsidRPr="00681AD2">
        <w:rPr>
          <w:u w:val="single"/>
        </w:rPr>
        <w:t xml:space="preserve">. </w:t>
      </w:r>
      <w:r w:rsidRPr="00681AD2">
        <w:rPr>
          <w:rStyle w:val="Emphasis"/>
        </w:rPr>
        <w:t>“I have no idea what to do now but wait.”</w:t>
      </w:r>
      <w:r w:rsidRPr="00681AD2">
        <w:rPr>
          <w:sz w:val="16"/>
        </w:rPr>
        <w:t xml:space="preserve"> At an array of points along the United States-Mexico border, at lonely sentry boxes, remote bridges and crowded border crossings, the scenes over the past few weeks have been similar: desperate asylum seekers from Central America, many of them children, camped out on Mexican soil as they wait to apply for admission to the United States.</w:t>
      </w:r>
      <w:r w:rsidRPr="00681AD2">
        <w:rPr>
          <w:rStyle w:val="StyleUnderline"/>
          <w:sz w:val="16"/>
          <w:u w:val="none"/>
        </w:rPr>
        <w:t xml:space="preserve"> </w:t>
      </w:r>
      <w:r w:rsidRPr="00681AD2">
        <w:rPr>
          <w:sz w:val="16"/>
        </w:rPr>
        <w:t xml:space="preserve">At an array of points along the United States-Mexico border, at lonely sentry boxes, remote bridges and crowded border crossings, the scenes over </w:t>
      </w:r>
      <w:proofErr w:type="spellStart"/>
      <w:proofErr w:type="gramStart"/>
      <w:r w:rsidRPr="00681AD2">
        <w:rPr>
          <w:sz w:val="16"/>
        </w:rPr>
        <w:t>th</w:t>
      </w:r>
      <w:proofErr w:type="spellEnd"/>
      <w:proofErr w:type="gramEnd"/>
      <w:r w:rsidRPr="00681AD2">
        <w:rPr>
          <w:sz w:val="16"/>
        </w:rPr>
        <w:t xml:space="preserve"> past few weeks have been similar: desperate asylum seekers from Central America, many of them children, camped out on Mexican soil as they wait to apply for admission to the United States. In a ruling on Monday, Attorney General Jeff Sessions said that immigration judges should not necessarily consider claims of domestic abuse or gang violence as a basis for asylum claims, absent other evidence that someone has suffered persecution as a member of a social group protected by law — a move that establishes a major new roadblock for thousands of Central Americans trying to seek refuge in the United States. As word of the shift by </w:t>
      </w:r>
      <w:r w:rsidRPr="00681AD2">
        <w:rPr>
          <w:u w:val="single"/>
        </w:rPr>
        <w:t xml:space="preserve">Mr. Sessions spread on Monday to places on the border, a sense of even </w:t>
      </w:r>
      <w:r w:rsidRPr="00681AD2">
        <w:rPr>
          <w:b/>
          <w:u w:val="single"/>
        </w:rPr>
        <w:t>greater despair set in among some who have been sleeping near crossings</w:t>
      </w:r>
      <w:r w:rsidRPr="00681AD2">
        <w:rPr>
          <w:u w:val="single"/>
        </w:rPr>
        <w:t>.</w:t>
      </w:r>
      <w:r w:rsidRPr="00681AD2">
        <w:rPr>
          <w:sz w:val="16"/>
        </w:rPr>
        <w:t xml:space="preserve"> “I’m sickened by a change like this since my country is a place where gangs extort money from innocents, and if you don’t pay you get a shot in the head,” said </w:t>
      </w:r>
      <w:proofErr w:type="spellStart"/>
      <w:r w:rsidRPr="00681AD2">
        <w:rPr>
          <w:sz w:val="16"/>
        </w:rPr>
        <w:t>Yadira</w:t>
      </w:r>
      <w:proofErr w:type="spellEnd"/>
      <w:r w:rsidRPr="00681AD2">
        <w:rPr>
          <w:sz w:val="16"/>
        </w:rPr>
        <w:t xml:space="preserve"> Barrios, 22, a maid from the city of San Pedro Sula in Honduras who has been camping out with her 4-year-old son, Marvin, near the border turnstiles in Nogales. “The only thing I can do now is remind myself that our fate rests in God’s hands,” said Ms. Barrios, emphasizing that she is an evangelical Christian who attends a Pentecostal church. “I know there are also many people of faith in the United States. I hope they can pray for me and my son now.” </w:t>
      </w:r>
      <w:r w:rsidRPr="00681AD2">
        <w:rPr>
          <w:u w:val="single"/>
        </w:rPr>
        <w:t>But the Trump administration is also forcing significant numbers of asylum applicants to wait in Mexico before even submitting an application. Though there have been reports of asylum seekers being turned away since shortly after President Trump took office, the numbers appear to have climbed in recent weeks, with an unusually large number of applicants camped out near border crossings in California, Arizona and Texas</w:t>
      </w:r>
      <w:r w:rsidRPr="00681AD2">
        <w:rPr>
          <w:sz w:val="16"/>
        </w:rPr>
        <w:t xml:space="preserve">. Trump administration officials said Customs and Border Protection officials were taking a “proactive approach” to make sure only those with valid entry documents approached border stations, while those without legal documentation were being scheduled for processing as time permits. “Depending upon port circumstances at the time of arrival, individuals presenting without documents may need to wait in Mexico as CBP officers work to process those already within our facilities,” an agency spokesman said in a statement. “No one is being denied the opportunity to make a claim of credible fear or seek asylum,” the spokesman added. “CBP officers allow more people into our facilities for processing once space becomes available or other factors allow for additional parties to arrive. </w:t>
      </w:r>
      <w:r w:rsidRPr="00681AD2">
        <w:rPr>
          <w:u w:val="single"/>
        </w:rPr>
        <w:t xml:space="preserve">This has been occurring intermittently as needed at several locations as well where the volume of arriving people exceeds the capacity of our facilities.” The spokesman said any delays are expected to be “temporary.” In downtown Nogales, near dentistry offices offering cut-rate root canals and pharmacies peddling Viagra prescription-free to American tourists, </w:t>
      </w:r>
      <w:r w:rsidRPr="00681AD2">
        <w:rPr>
          <w:rStyle w:val="Emphasis"/>
        </w:rPr>
        <w:t>the bottleneck has produced a grim sight at the turnstiles where legally authorized border crossers step from Mexico into the United States</w:t>
      </w:r>
      <w:r w:rsidRPr="00681AD2">
        <w:rPr>
          <w:sz w:val="16"/>
        </w:rPr>
        <w:t xml:space="preserve">. Families from El Salvador, Guatemala and Honduras huddle together on the ground near packages of donated diapers and cans of baby formula. Some have endured this limbo for nearly two weeks, sleeping on the ground at night and trying to stay cool during the day as temperatures in this outpost in the Sonoran Desert surpass 100 degrees. “We made it here on foot and by bus,” said Justo </w:t>
      </w:r>
      <w:proofErr w:type="spellStart"/>
      <w:r w:rsidRPr="00681AD2">
        <w:rPr>
          <w:sz w:val="16"/>
        </w:rPr>
        <w:t>Solval</w:t>
      </w:r>
      <w:proofErr w:type="spellEnd"/>
      <w:r w:rsidRPr="00681AD2">
        <w:rPr>
          <w:sz w:val="16"/>
        </w:rPr>
        <w:t xml:space="preserve">, 25, a laborer traveling with his 21-month-old son, Jonathan. They set out from Suchitepéquez in southwest Guatemala, escaping extortion gangs in an effort to request asylum in the United States, Mr. </w:t>
      </w:r>
      <w:proofErr w:type="spellStart"/>
      <w:r w:rsidRPr="00681AD2">
        <w:rPr>
          <w:sz w:val="16"/>
        </w:rPr>
        <w:t>Solval</w:t>
      </w:r>
      <w:proofErr w:type="spellEnd"/>
      <w:r w:rsidRPr="00681AD2">
        <w:rPr>
          <w:sz w:val="16"/>
        </w:rPr>
        <w:t xml:space="preserve"> said. But after arriving in Nogales about a week and a half ago, they have been sleeping on cardboard pizza boxes in a squalid entryway to a bathroom at the border crossing. “We depend on strangers for food, for water, for everything,” Mr. </w:t>
      </w:r>
      <w:proofErr w:type="spellStart"/>
      <w:r w:rsidRPr="00681AD2">
        <w:rPr>
          <w:sz w:val="16"/>
        </w:rPr>
        <w:t>Solval</w:t>
      </w:r>
      <w:proofErr w:type="spellEnd"/>
      <w:r w:rsidRPr="00681AD2">
        <w:rPr>
          <w:sz w:val="16"/>
        </w:rPr>
        <w:t xml:space="preserve"> said</w:t>
      </w:r>
      <w:r w:rsidRPr="00681AD2">
        <w:rPr>
          <w:u w:val="single"/>
        </w:rPr>
        <w:t xml:space="preserve">. “I wanted to do everything legally, to ask for asylum in the proper way, but this is a setback I did not expect for us.” After a 44 percent decline in illegal entries during Mr. Trump’s first year in office, the number of migrants showing up at </w:t>
      </w:r>
      <w:r w:rsidRPr="00681AD2">
        <w:rPr>
          <w:u w:val="single"/>
        </w:rPr>
        <w:lastRenderedPageBreak/>
        <w:t>the southwest border is on the rise again. Federal agents arrested nearly 52,000 people at the border in May, the third consecutive month of increase.</w:t>
      </w:r>
    </w:p>
    <w:p w:rsidR="00681AD2" w:rsidRPr="00681AD2" w:rsidRDefault="00681AD2" w:rsidP="00681AD2">
      <w:pPr>
        <w:rPr>
          <w:lang w:eastAsia="ja-JP"/>
        </w:rPr>
      </w:pPr>
    </w:p>
    <w:p w:rsidR="00681AD2" w:rsidRPr="00681AD2" w:rsidRDefault="00681AD2" w:rsidP="00681AD2">
      <w:pPr>
        <w:pStyle w:val="Heading3"/>
      </w:pPr>
      <w:r w:rsidRPr="00681AD2">
        <w:lastRenderedPageBreak/>
        <w:t>Wall Bad – Racism</w:t>
      </w:r>
    </w:p>
    <w:p w:rsidR="00681AD2" w:rsidRPr="00681AD2" w:rsidRDefault="00681AD2" w:rsidP="00681AD2">
      <w:pPr>
        <w:pStyle w:val="Heading4"/>
      </w:pPr>
      <w:r w:rsidRPr="00681AD2">
        <w:t>Reject the wall on its face – it perpetuates Trump’s attempts to Make American White Again</w:t>
      </w:r>
    </w:p>
    <w:p w:rsidR="00681AD2" w:rsidRPr="00681AD2" w:rsidRDefault="00681AD2" w:rsidP="00681AD2">
      <w:proofErr w:type="spellStart"/>
      <w:r w:rsidRPr="00681AD2">
        <w:rPr>
          <w:rStyle w:val="Style13ptBold"/>
        </w:rPr>
        <w:t>Hing</w:t>
      </w:r>
      <w:proofErr w:type="spellEnd"/>
      <w:r w:rsidRPr="00681AD2">
        <w:rPr>
          <w:rStyle w:val="Style13ptBold"/>
        </w:rPr>
        <w:t xml:space="preserve"> 17</w:t>
      </w:r>
      <w:r w:rsidRPr="00681AD2">
        <w:t xml:space="preserve"> (Julianne </w:t>
      </w:r>
      <w:proofErr w:type="spellStart"/>
      <w:r w:rsidRPr="00681AD2">
        <w:t>Hing</w:t>
      </w:r>
      <w:proofErr w:type="spellEnd"/>
      <w:r w:rsidRPr="00681AD2">
        <w:t xml:space="preserve"> is a contributing writer at The Nation, where she covers immigration and the politics of the changing demography of the United States. </w:t>
      </w:r>
      <w:proofErr w:type="gramStart"/>
      <w:r w:rsidRPr="00681AD2">
        <w:t>"How to Make AMERICA WHITE AGAIN."</w:t>
      </w:r>
      <w:proofErr w:type="gramEnd"/>
      <w:r w:rsidRPr="00681AD2">
        <w:t xml:space="preserve"> Nation, vol. 304, no. 3, 30 Jan. 2017, pp. 24-25. </w:t>
      </w:r>
      <w:proofErr w:type="spellStart"/>
      <w:proofErr w:type="gramStart"/>
      <w:r w:rsidRPr="00681AD2">
        <w:t>EBSCOhost</w:t>
      </w:r>
      <w:proofErr w:type="spellEnd"/>
      <w:r w:rsidRPr="00681AD2">
        <w:t>, proxy.lib.umich.edu/login?url=http://search.ebscohost.com/login.aspx?direct=true&amp;db=poh&amp;AN=120580213&amp;site=ehost-live&amp;scope=site.)</w:t>
      </w:r>
      <w:proofErr w:type="gramEnd"/>
      <w:r w:rsidRPr="00681AD2">
        <w:t xml:space="preserve"> DG</w:t>
      </w:r>
    </w:p>
    <w:p w:rsidR="00681AD2" w:rsidRPr="00681AD2" w:rsidRDefault="00681AD2" w:rsidP="00681AD2">
      <w:pPr>
        <w:rPr>
          <w:rStyle w:val="StyleUnderline"/>
        </w:rPr>
      </w:pPr>
      <w:r w:rsidRPr="00681AD2">
        <w:rPr>
          <w:rStyle w:val="StyleUnderline"/>
        </w:rPr>
        <w:t>Donald trump’s plans for undocumented immigrants are what get all the headlines. There’s the wall, of course, and his promises to dismantle deportation-relief programs for undocumented young people, known as Dreamers. There are his proposals to detain and deport millions of noncitizens. But lurking behind the president-elect’s frightening promises to crack down on people who live in the United States without documentation is a much larger ambition: to slow the nation’s massive demographic change by curtailing our legal-immigration system as well</w:t>
      </w:r>
      <w:r w:rsidRPr="00681AD2">
        <w:t>. “Within just a few years, immigration as a share of the national population is set to break all historical records,” Trump said during an immigration address in Phoenix this past August. The goal of his presidency, he continued, would be “</w:t>
      </w:r>
      <w:r w:rsidRPr="00681AD2">
        <w:rPr>
          <w:rStyle w:val="StyleUnderline"/>
        </w:rPr>
        <w:t>to keep immigration levels measured by population share within historical norms.” He added that the country ought “to choose immigrants based on merit—merit, skill, and proficiency. Doesn’t that sound nice?” The reference to “historical norms” was an unusually circumspect choice of words for the president-elect, but it’s a phrase that ought to worry many.</w:t>
      </w:r>
      <w:r w:rsidRPr="00681AD2">
        <w:t xml:space="preserve"> What Trump’s hint meant was a return to an explicitly racist immigration system put in place in the </w:t>
      </w:r>
      <w:proofErr w:type="gramStart"/>
      <w:r w:rsidRPr="00681AD2">
        <w:t>1920s.</w:t>
      </w:r>
      <w:proofErr w:type="gramEnd"/>
      <w:r w:rsidRPr="00681AD2">
        <w:t xml:space="preserve"> David FitzGerald, a professor of sociology at the University of California at San Diego, described the thinking among early-20th-century US lawmakers, who were alarmed by the unprecedented waves of poorer, swarthier immigrants coming to the nation at the time. “There was a near-consensus among policy-makers of the day,” FitzGerald told me in a conversation this past summer, “that the more Northwestern European immigrants there were, the more they would improve the stock [of the US population]. And the more they were from Southern and Eastern Europe, [the more] they would degrade the stock and contribute to crime.” So Congress created a system designed to curb immigration from Southern and Eastern Europe. Through a series of laws passed in the 1920s, lawmakers set annual quotas for immigrants from European nations. Using the 1890 Census as a benchmark, they capped the number of future immigrants from any given country at just 2 percent of the foreign-born population from that nation living in the United States in that year. Pegging the quotas to the 1890 Census was important, since it represented a time before the large flow of Southern and Eastern European immigrants to the United States commenced. Until the system was reformed in the 1960s, immigrants from the United Kingdom, Germany, and Ireland were entitled to fully 70 percent of the visas under this quota scheme, according to the Pew Research Center. What’s more, the Asian Exclusion Act of 1924 completely barred immigration from East and South Asia. </w:t>
      </w:r>
      <w:proofErr w:type="spellStart"/>
      <w:r w:rsidRPr="00681AD2">
        <w:t>Th</w:t>
      </w:r>
      <w:proofErr w:type="spellEnd"/>
      <w:r w:rsidRPr="00681AD2">
        <w:t xml:space="preserve"> </w:t>
      </w:r>
      <w:proofErr w:type="spellStart"/>
      <w:r w:rsidRPr="00681AD2">
        <w:t>ese</w:t>
      </w:r>
      <w:proofErr w:type="spellEnd"/>
      <w:r w:rsidRPr="00681AD2">
        <w:t xml:space="preserve"> </w:t>
      </w:r>
      <w:proofErr w:type="spellStart"/>
      <w:r w:rsidRPr="00681AD2">
        <w:t>polic</w:t>
      </w:r>
      <w:proofErr w:type="spellEnd"/>
      <w:r w:rsidRPr="00681AD2">
        <w:t xml:space="preserve"> </w:t>
      </w:r>
      <w:proofErr w:type="spellStart"/>
      <w:r w:rsidRPr="00681AD2">
        <w:t>ies</w:t>
      </w:r>
      <w:proofErr w:type="spellEnd"/>
      <w:r w:rsidRPr="00681AD2">
        <w:t xml:space="preserve"> had their intended effect: a precipitous drop in the nation’s foreign-born population, from a high of 14.8 percent in the 1890s to its lowest level on record—less than 5 percent—in 1970. These pre-1890/post-1920s levels are presumably the “historical norms” to which Trump was referring on the campaign trail. In short, he was pledging to halt the demographic trajectory that the country has been on since the 1970s. In 2013, 13 percent of the US population was foreign-born. Current projections suggest that by 2065, nearly one in five people in the United States will have been born outside the country. But slowing this trend will require Trump to do more than simply deport people who are here without authorization: It will mean slashing the numbers of those who immigrate legally as well. As it stands, there are two main avenues by which people can apply to become US residents. The first is through family: reunifying with family members who are US </w:t>
      </w:r>
      <w:r w:rsidRPr="00681AD2">
        <w:lastRenderedPageBreak/>
        <w:t xml:space="preserve">citizens already living in the country. The second is through “merit”: by happening to have the education and skills deemed attractive by US employers. After the election, Trump again stressed which of the two groups he’d prefer the legal-immigration system to serve. “We’re going to have people coming in,” he told Time (in the same issue that anointed him “Person of the Year”), “but we’re also going to have them coming in based to a certain extent on merit.” That would mean inverting the current legal-immigration system. The immediate relatives of US citizens made up 41 percent of the roughly 1 million green cards issued in 2014. Those who came based on employer preferences? </w:t>
      </w:r>
      <w:proofErr w:type="gramStart"/>
      <w:r w:rsidRPr="00681AD2">
        <w:t>Just 15 percent of the total.</w:t>
      </w:r>
      <w:proofErr w:type="gramEnd"/>
      <w:r w:rsidRPr="00681AD2">
        <w:t xml:space="preserve"> Trump’s perspective on immigration reform is troubling not solely because of its inherent elitism, or the way in which it reduces immigrants to widgets of labor, mere economic actors. It’s also one more plank in the far right’s direct attack on the civil-rights era. </w:t>
      </w:r>
      <w:r w:rsidRPr="00681AD2">
        <w:rPr>
          <w:rStyle w:val="StyleUnderline"/>
        </w:rPr>
        <w:t xml:space="preserve">Everything about Trump’s rhetoric and the cabinet he’s assembling suggests that the new administration plans to push an immigration-reform agenda in the </w:t>
      </w:r>
      <w:proofErr w:type="spellStart"/>
      <w:r w:rsidRPr="00681AD2">
        <w:rPr>
          <w:rStyle w:val="StyleUnderline"/>
        </w:rPr>
        <w:t>Republicanled</w:t>
      </w:r>
      <w:proofErr w:type="spellEnd"/>
      <w:r w:rsidRPr="00681AD2">
        <w:rPr>
          <w:rStyle w:val="StyleUnderline"/>
        </w:rPr>
        <w:t xml:space="preserve"> Congress that will mirror the far right’s approach to the Voting Rights Act.</w:t>
      </w:r>
      <w:r w:rsidRPr="00681AD2">
        <w:t xml:space="preserve"> The 1965 Immigration and Nationality Act is the landmark law that replaced the discriminatory national-origin quotas of the 1920s with a more egalitarian, family-focused system. There is widespread agreement that this law desperately needs an update: Its own system of allocating an equal number of visas to all countries has created an insurmountable backlog for those that account for the vast majority of applications, among other problems. </w:t>
      </w:r>
      <w:r w:rsidRPr="00681AD2">
        <w:rPr>
          <w:rStyle w:val="StyleUnderline"/>
        </w:rPr>
        <w:t xml:space="preserve">Years’ worth of bipartisan efforts at reforming the system </w:t>
      </w:r>
      <w:proofErr w:type="gramStart"/>
      <w:r w:rsidRPr="00681AD2">
        <w:rPr>
          <w:rStyle w:val="StyleUnderline"/>
        </w:rPr>
        <w:t>have</w:t>
      </w:r>
      <w:proofErr w:type="gramEnd"/>
      <w:r w:rsidRPr="00681AD2">
        <w:rPr>
          <w:rStyle w:val="StyleUnderline"/>
        </w:rPr>
        <w:t xml:space="preserve"> failed. But Trump’s leading advisers and allies have articulated a “reform” agenda that would roll back, rather than update, the law</w:t>
      </w:r>
      <w:r w:rsidRPr="00681AD2">
        <w:t xml:space="preserve">. When President Lyndon Johnson signed the Immigration and Nationality Act into law at the foot of the Statue of Liberty in October 1965, he acknowledged its racial-justice mission. The act “does repair a very deep and painful flaw in the fabric of American justice,” Johnson said. “It corrects a cruel and enduring wrong in the conduct of the American nation.” And it is that correction, far more than the </w:t>
      </w:r>
      <w:proofErr w:type="spellStart"/>
      <w:r w:rsidRPr="00681AD2">
        <w:t>muchdiscussed</w:t>
      </w:r>
      <w:proofErr w:type="spellEnd"/>
      <w:r w:rsidRPr="00681AD2">
        <w:t xml:space="preserve"> presence of undocumented </w:t>
      </w:r>
      <w:proofErr w:type="gramStart"/>
      <w:r w:rsidRPr="00681AD2">
        <w:t>immigrants, that</w:t>
      </w:r>
      <w:proofErr w:type="gramEnd"/>
      <w:r w:rsidRPr="00681AD2">
        <w:t xml:space="preserve"> set the country’s enormous demographic shift in motion. </w:t>
      </w:r>
      <w:r w:rsidRPr="00681AD2">
        <w:rPr>
          <w:rStyle w:val="StyleUnderline"/>
        </w:rPr>
        <w:t>White people will likely cease to be the majority in the United States by 2042. So it’s perhaps not surprising that Trump has zeroed in on the legal-immigration system. His threat is more than just rhetoric: There already exists a clear blueprint for rolling back the 1965 law.</w:t>
      </w:r>
      <w:r w:rsidRPr="00681AD2">
        <w:t xml:space="preserve"> Much of it comes from Senator Jeff Sessions, Trump’s pick for US attorney general, who has a long history as a hard-line anti-immigration zealot. In the last two decades, according to The Washington Post, Sessions has opposed nearly every </w:t>
      </w:r>
      <w:proofErr w:type="spellStart"/>
      <w:r w:rsidRPr="00681AD2">
        <w:t>immigrationreform</w:t>
      </w:r>
      <w:proofErr w:type="spellEnd"/>
      <w:r w:rsidRPr="00681AD2">
        <w:t xml:space="preserve"> bill that has included some pathway to citizenship for undocumented immigrants. But he’s also fought to curb avenues for legal immigration. In a 2015 op-ed for the Post, Sessions called the current system “the primary source of low-wage immigration into the United States.” </w:t>
      </w:r>
      <w:r w:rsidRPr="00681AD2">
        <w:rPr>
          <w:rStyle w:val="StyleUnderline"/>
        </w:rPr>
        <w:t>He opened the piece with a wistful recollection of the era of the national-origin quota system, presenting it as smart policy-making that protected American workers.</w:t>
      </w:r>
      <w:r w:rsidRPr="00681AD2">
        <w:t xml:space="preserve"> Trump has also repeatedly consulted with Kris </w:t>
      </w:r>
      <w:proofErr w:type="spellStart"/>
      <w:r w:rsidRPr="00681AD2">
        <w:t>Kobach</w:t>
      </w:r>
      <w:proofErr w:type="spellEnd"/>
      <w:r w:rsidRPr="00681AD2">
        <w:t xml:space="preserve">, Kansas’s secretary of state and an architect of Arizona’s notorious 2010 anti-immigration law, SB 1070. </w:t>
      </w:r>
      <w:proofErr w:type="spellStart"/>
      <w:r w:rsidRPr="00681AD2">
        <w:t>Kobach</w:t>
      </w:r>
      <w:proofErr w:type="spellEnd"/>
      <w:r w:rsidRPr="00681AD2">
        <w:t xml:space="preserve"> has also served as counsel for the legal arm of the Federation for American Immigration Reform, or FAIR, a far-right anti-immigration group that can be expected to play a prominent role in Trump’s Washington. The federation released a position paper just after the election setting out its immigration-policy wish list for the new administration. In it, the group called on lawmakers to dramatically cut the numbers of those allowed to enter the country legally, decrying a system that admits “immigrants who already have family members in the country. </w:t>
      </w:r>
      <w:r w:rsidRPr="00681AD2">
        <w:rPr>
          <w:rStyle w:val="StyleUnderline"/>
        </w:rPr>
        <w:t xml:space="preserve">We do not make immigration decisions based on whether or not an immigrant can contribute to our economy.” Lawmakers ought to “implement a merit-based immigration system,” the paper urged. Once a fringe group, the Federation for American Immigration Reform has now been brought into the mainstream of political discourse. The group has often been deemed too xenophobic and racist even for many conservatives. Its postelection position paper also included calls to end birthright citizenship, which was granted as part of the 14th Amendment; penalize sanctuary cities; expand the immigrant-detention system and aggressively prosecute the act of entering the country without papers as a felony; and further deputize local police to enforce </w:t>
      </w:r>
      <w:r w:rsidRPr="00681AD2">
        <w:rPr>
          <w:rStyle w:val="StyleUnderline"/>
        </w:rPr>
        <w:lastRenderedPageBreak/>
        <w:t>immigration-law violations.</w:t>
      </w:r>
      <w:r w:rsidRPr="00681AD2">
        <w:t xml:space="preserve"> </w:t>
      </w:r>
      <w:proofErr w:type="gramStart"/>
      <w:r w:rsidRPr="00681AD2">
        <w:t xml:space="preserve">Now its suggestions are likely moving straight to the president-elect’s ear via </w:t>
      </w:r>
      <w:proofErr w:type="spellStart"/>
      <w:r w:rsidRPr="00681AD2">
        <w:t>Kobach</w:t>
      </w:r>
      <w:proofErr w:type="spellEnd"/>
      <w:r w:rsidRPr="00681AD2">
        <w:t>.</w:t>
      </w:r>
      <w:proofErr w:type="gramEnd"/>
      <w:r w:rsidRPr="00681AD2">
        <w:t xml:space="preserve"> Slowing down demographic change by curbing legal immigration is one thing; stopping it is another. Already, more babies of color are being born in the United States than white babies. Between 2012 and 2016, 3.2 million US-born Latinos turned 18; these citizens make up the bulk of the Latino electorate’s growth. Fifty years after the immigration law that paved the way for the demographic remaking of the United States, </w:t>
      </w:r>
      <w:r w:rsidRPr="00681AD2">
        <w:rPr>
          <w:rStyle w:val="StyleUnderline"/>
        </w:rPr>
        <w:t>it’s not likely that shutting down legal immigration will stop the changes now under way. But that doesn’t mean Donald Trump won’t try.</w:t>
      </w:r>
    </w:p>
    <w:p w:rsidR="00681AD2" w:rsidRPr="00681AD2" w:rsidRDefault="00681AD2" w:rsidP="00681AD2">
      <w:pPr>
        <w:rPr>
          <w:lang w:eastAsia="ja-JP"/>
        </w:rPr>
      </w:pPr>
    </w:p>
    <w:p w:rsidR="00681AD2" w:rsidRPr="00681AD2" w:rsidRDefault="00681AD2" w:rsidP="00681AD2">
      <w:pPr>
        <w:rPr>
          <w:lang w:eastAsia="ja-JP"/>
        </w:rPr>
      </w:pPr>
    </w:p>
    <w:p w:rsidR="00681AD2" w:rsidRPr="00681AD2" w:rsidRDefault="00681AD2" w:rsidP="00681AD2">
      <w:pPr>
        <w:pStyle w:val="Heading3"/>
        <w:rPr>
          <w:lang w:eastAsia="ja-JP"/>
        </w:rPr>
      </w:pPr>
      <w:r w:rsidRPr="00681AD2">
        <w:rPr>
          <w:lang w:eastAsia="ja-JP"/>
        </w:rPr>
        <w:lastRenderedPageBreak/>
        <w:t>Wall Bad – Turns Securitization</w:t>
      </w:r>
    </w:p>
    <w:p w:rsidR="00681AD2" w:rsidRPr="00681AD2" w:rsidRDefault="00681AD2" w:rsidP="00681AD2">
      <w:pPr>
        <w:rPr>
          <w:lang w:eastAsia="ja-JP"/>
        </w:rPr>
      </w:pPr>
    </w:p>
    <w:p w:rsidR="00681AD2" w:rsidRPr="00681AD2" w:rsidRDefault="00681AD2" w:rsidP="00681AD2">
      <w:pPr>
        <w:rPr>
          <w:lang w:eastAsia="ja-JP"/>
        </w:rPr>
      </w:pPr>
    </w:p>
    <w:p w:rsidR="00681AD2" w:rsidRPr="00681AD2" w:rsidRDefault="00681AD2" w:rsidP="00681AD2">
      <w:pPr>
        <w:pStyle w:val="Heading4"/>
      </w:pPr>
      <w:r w:rsidRPr="00681AD2">
        <w:t>The wall is based in rhetoric that prioritizes security over liberty – it perpetuates securitization</w:t>
      </w:r>
    </w:p>
    <w:p w:rsidR="00681AD2" w:rsidRPr="00681AD2" w:rsidRDefault="00681AD2" w:rsidP="00681AD2">
      <w:proofErr w:type="spellStart"/>
      <w:r w:rsidRPr="00681AD2">
        <w:rPr>
          <w:rStyle w:val="Style13ptBold"/>
        </w:rPr>
        <w:t>Astrada</w:t>
      </w:r>
      <w:proofErr w:type="spellEnd"/>
      <w:r w:rsidRPr="00681AD2">
        <w:rPr>
          <w:rStyle w:val="Style13ptBold"/>
        </w:rPr>
        <w:t xml:space="preserve"> 18</w:t>
      </w:r>
      <w:r w:rsidRPr="00681AD2">
        <w:t xml:space="preserve"> (Scott B. </w:t>
      </w:r>
      <w:proofErr w:type="spellStart"/>
      <w:r w:rsidRPr="00681AD2">
        <w:t>Astrada</w:t>
      </w:r>
      <w:proofErr w:type="spellEnd"/>
      <w:r w:rsidRPr="00681AD2">
        <w:t xml:space="preserve"> is the Director of Federal Advocacy at the Center for Responsible Lending, Scott was an attorney in the Obama Administration at the White House Office of Management and Budget, Office of General Counsel.  </w:t>
      </w:r>
      <w:proofErr w:type="gramStart"/>
      <w:r w:rsidRPr="00681AD2">
        <w:t xml:space="preserve">Georgetown Immigration Law Journal, Vol. 32, Issue 2 (Winter 2018), pp. 169-216 </w:t>
      </w:r>
      <w:proofErr w:type="spellStart"/>
      <w:r w:rsidRPr="00681AD2">
        <w:t>Astrada</w:t>
      </w:r>
      <w:proofErr w:type="spellEnd"/>
      <w:r w:rsidRPr="00681AD2">
        <w:t xml:space="preserve">, Marvin L. 32 Geo. </w:t>
      </w:r>
      <w:proofErr w:type="spellStart"/>
      <w:r w:rsidRPr="00681AD2">
        <w:t>Immigr</w:t>
      </w:r>
      <w:proofErr w:type="spellEnd"/>
      <w:r w:rsidRPr="00681AD2">
        <w:t>.</w:t>
      </w:r>
      <w:proofErr w:type="gramEnd"/>
      <w:r w:rsidRPr="00681AD2">
        <w:t xml:space="preserve"> L.J. 169 (2017-2018)) DG</w:t>
      </w:r>
    </w:p>
    <w:p w:rsidR="00681AD2" w:rsidRPr="00681AD2" w:rsidRDefault="00681AD2" w:rsidP="00681AD2">
      <w:pPr>
        <w:rPr>
          <w:rStyle w:val="StyleUnderline"/>
        </w:rPr>
      </w:pPr>
      <w:r w:rsidRPr="00681AD2">
        <w:rPr>
          <w:rStyle w:val="StyleUnderline"/>
        </w:rPr>
        <w:t>The intersection of Security and democratic notions of liberty, broadly construed, has produced a contentious nexus within which the two states of affairs are at odds with one another. The challenge for a democratic society has been to balance the two in such a way as to create public policy that is supportive of and reflects the values of liberty while also maintaining public safety</w:t>
      </w:r>
      <w:r w:rsidRPr="00681AD2">
        <w:t xml:space="preserve">. In the present SLPP nexus, </w:t>
      </w:r>
      <w:r w:rsidRPr="00681AD2">
        <w:rPr>
          <w:rStyle w:val="StyleUnderline"/>
        </w:rPr>
        <w:t>the Executive is promoting Security as the goal of public policy regarding immigration. Militarization of local police,31 erecting a massive wall along the US Mexico border,3 2 mass deportation of immigrants within the US, 33 and the restriction of certain groups of people from immigrating to the US34</w:t>
      </w:r>
      <w:r w:rsidRPr="00681AD2">
        <w:t xml:space="preserve"> </w:t>
      </w:r>
      <w:r w:rsidRPr="00681AD2">
        <w:rPr>
          <w:rStyle w:val="StyleUnderline"/>
        </w:rPr>
        <w:t>can be interpreted as the Executive explicitly favoring Security over other interests such as liberty</w:t>
      </w:r>
      <w:r w:rsidRPr="00681AD2">
        <w:t xml:space="preserve">. The US Attorney General, for instance, in a public speech given to the Fraternal Order of Police in Nashville, TN, declared that President Obama had put into place restrictions on police conduct that "'went too far ... We will not put superficial concerns above public safety."'35 </w:t>
      </w:r>
      <w:r w:rsidRPr="00681AD2">
        <w:rPr>
          <w:rStyle w:val="StyleUnderline"/>
        </w:rPr>
        <w:t xml:space="preserve">To imply that competing American values and norms are "superficial" in nature is to articulate a clear binary paradigm of Security/Insecurity. In positing such a paradigm, American identity, values, norms and identity are reduced to one-dimensional signifiers. Security and securitization measures become the fateful albatross that grounds public policy. </w:t>
      </w:r>
      <w:r w:rsidRPr="00681AD2">
        <w:t xml:space="preserve">The </w:t>
      </w:r>
      <w:proofErr w:type="spellStart"/>
      <w:r w:rsidRPr="00681AD2">
        <w:t>ignus</w:t>
      </w:r>
      <w:proofErr w:type="spellEnd"/>
      <w:r w:rsidRPr="00681AD2">
        <w:t xml:space="preserve"> </w:t>
      </w:r>
      <w:proofErr w:type="spellStart"/>
      <w:r w:rsidRPr="00681AD2">
        <w:t>fatuus</w:t>
      </w:r>
      <w:proofErr w:type="spellEnd"/>
      <w:r w:rsidRPr="00681AD2">
        <w:t xml:space="preserve"> of public safety, </w:t>
      </w:r>
      <w:r w:rsidRPr="00681AD2">
        <w:rPr>
          <w:rStyle w:val="StyleUnderline"/>
        </w:rPr>
        <w:t>within a binary Security/Insecurity public policy framework, prioritizes Security over polity, simplifies actuality into a secure vs. insecure state of affairs, and has profound consequences for the polity's identity, its primary values, and the foundational bases of the People's will as expressed in public policy</w:t>
      </w:r>
      <w:r w:rsidRPr="00681AD2">
        <w:t xml:space="preserve">. By examining some of the operative assumptions of the Executive's myopic focus on the Security component of the SLPP, and how the courts have interpreted Security in light of the SLPP, insight can be gained into the substance, dynamics, and consequentialness of how Security is conceptualized and implemented in our representative system. Furthermore, such an analysis sheds light on the effects that competing interpretations of the SLPP have for public policy, which, in turn, reflects broader notions of American identity. </w:t>
      </w:r>
      <w:r w:rsidRPr="00681AD2">
        <w:rPr>
          <w:rStyle w:val="StyleUnderline"/>
        </w:rPr>
        <w:t>In sum, securitized immigration relies upon a reductionist Security/Insecurity national security framework which has explicit racial, ethnic, ideological, and religious overtones that, in turn, deeply impact the character and content of public policy.</w:t>
      </w:r>
    </w:p>
    <w:p w:rsidR="00681AD2" w:rsidRPr="00681AD2" w:rsidRDefault="00681AD2" w:rsidP="00681AD2">
      <w:pPr>
        <w:rPr>
          <w:rStyle w:val="StyleUnderline"/>
        </w:rPr>
      </w:pPr>
    </w:p>
    <w:p w:rsidR="00681AD2" w:rsidRPr="00681AD2" w:rsidRDefault="00681AD2" w:rsidP="00681AD2">
      <w:pPr>
        <w:pStyle w:val="Heading4"/>
      </w:pPr>
      <w:r w:rsidRPr="00681AD2">
        <w:t>That leads to anti-immigrant rhetoric and xenophobia</w:t>
      </w:r>
    </w:p>
    <w:p w:rsidR="00681AD2" w:rsidRPr="00681AD2" w:rsidRDefault="00681AD2" w:rsidP="00681AD2">
      <w:proofErr w:type="spellStart"/>
      <w:r w:rsidRPr="00681AD2">
        <w:rPr>
          <w:rStyle w:val="Style13ptBold"/>
        </w:rPr>
        <w:t>Astrada</w:t>
      </w:r>
      <w:proofErr w:type="spellEnd"/>
      <w:r w:rsidRPr="00681AD2">
        <w:rPr>
          <w:rStyle w:val="Style13ptBold"/>
        </w:rPr>
        <w:t xml:space="preserve"> 18</w:t>
      </w:r>
      <w:r w:rsidRPr="00681AD2">
        <w:t xml:space="preserve"> (Scott B. </w:t>
      </w:r>
      <w:proofErr w:type="spellStart"/>
      <w:r w:rsidRPr="00681AD2">
        <w:t>Astrada</w:t>
      </w:r>
      <w:proofErr w:type="spellEnd"/>
      <w:r w:rsidRPr="00681AD2">
        <w:t xml:space="preserve"> is the Director of Federal Advocacy at the Center for Responsible Lending, Scott was an attorney in the Obama Administration at the White House Office of Management and Budget, Office of General Counsel. </w:t>
      </w:r>
      <w:proofErr w:type="gramStart"/>
      <w:r w:rsidRPr="00681AD2">
        <w:t xml:space="preserve">Georgetown Immigration Law Journal, Vol. 32, Issue 2 (Winter 2018), pp. 169-216 </w:t>
      </w:r>
      <w:proofErr w:type="spellStart"/>
      <w:r w:rsidRPr="00681AD2">
        <w:t>Astrada</w:t>
      </w:r>
      <w:proofErr w:type="spellEnd"/>
      <w:r w:rsidRPr="00681AD2">
        <w:t xml:space="preserve">, Marvin L. 32 Geo. </w:t>
      </w:r>
      <w:proofErr w:type="spellStart"/>
      <w:r w:rsidRPr="00681AD2">
        <w:t>Immigr</w:t>
      </w:r>
      <w:proofErr w:type="spellEnd"/>
      <w:r w:rsidRPr="00681AD2">
        <w:t>.</w:t>
      </w:r>
      <w:proofErr w:type="gramEnd"/>
      <w:r w:rsidRPr="00681AD2">
        <w:t xml:space="preserve"> L.J. 169 (2017-2018)) DG</w:t>
      </w:r>
    </w:p>
    <w:p w:rsidR="00681AD2" w:rsidRPr="00681AD2" w:rsidRDefault="00681AD2" w:rsidP="00681AD2">
      <w:pPr>
        <w:rPr>
          <w:rStyle w:val="StyleUnderline"/>
        </w:rPr>
      </w:pPr>
      <w:r w:rsidRPr="00681AD2">
        <w:rPr>
          <w:rStyle w:val="StyleUnderline"/>
        </w:rPr>
        <w:t>Securitization thus fosters a war-response mentality that casts the problems associated with immigration as defense against external danger and defense against internal dangers that are existential in nature that are beyond the reach of the rule of Law to address</w:t>
      </w:r>
      <w:r w:rsidRPr="00681AD2">
        <w:t xml:space="preserve">. In such a paradigm, </w:t>
      </w:r>
      <w:r w:rsidRPr="00681AD2">
        <w:rPr>
          <w:rStyle w:val="StyleUnderline"/>
        </w:rPr>
        <w:t>securitization does little to quell the problems and issues that permeate the immigration context. Rather, hostility, threat, fear, and loathing become the basis for public policy</w:t>
      </w:r>
      <w:r w:rsidRPr="00681AD2">
        <w:t xml:space="preserve">. In the case of DACA's </w:t>
      </w:r>
      <w:r w:rsidRPr="00681AD2">
        <w:lastRenderedPageBreak/>
        <w:t xml:space="preserve">rescission, for instance, we are left with an identity group explicitly targeted for expulsion. This state of affairs gives rise to a combat modality between the Executive and those deemed Dreamers. </w:t>
      </w:r>
      <w:r w:rsidRPr="00681AD2">
        <w:rPr>
          <w:rStyle w:val="StyleUnderline"/>
        </w:rPr>
        <w:t>For some, DACA is more than an "expansion of individual rights: it fortified a movement ... it also contributed to the consolidation of a collective identity among formerly undocumented young immigrants, who became increasingly aware of their shared destiny and collective strength ... collective identity, which denotes an emotional connection with a broader community of which one feels part, is a key prerequisite for social organization and collective action." 90 By securitizing immigration policy, then, the Executive has put forth restrictive policies that do little to address challenges and issues of immigration, and fuel further alienation and hostilities by entrenching immigration in a Security framework. Casting immigration as an existential identity threat has the effect of tincturing an anti-immigration stance with racially and ethnically informed nationalism and xenophobia.</w:t>
      </w:r>
    </w:p>
    <w:p w:rsidR="00681AD2" w:rsidRPr="00681AD2" w:rsidRDefault="00681AD2" w:rsidP="00681AD2">
      <w:pPr>
        <w:rPr>
          <w:lang w:eastAsia="ja-JP"/>
        </w:rPr>
      </w:pPr>
    </w:p>
    <w:p w:rsidR="00CF2EB8" w:rsidRPr="00681AD2" w:rsidRDefault="00CF2EB8" w:rsidP="00CF2EB8">
      <w:pPr>
        <w:pStyle w:val="Heading3"/>
      </w:pPr>
      <w:r w:rsidRPr="00681AD2">
        <w:lastRenderedPageBreak/>
        <w:t>Wall Bad – Organized Crime</w:t>
      </w:r>
    </w:p>
    <w:p w:rsidR="00CF2EB8" w:rsidRPr="00681AD2" w:rsidRDefault="00CF2EB8" w:rsidP="00CF2EB8">
      <w:pPr>
        <w:pStyle w:val="Heading4"/>
      </w:pPr>
      <w:r w:rsidRPr="00681AD2">
        <w:t>The wall is a godsend for organized crime – gives the illusion of solvency while allowing status quo smuggling tactics to become more effective</w:t>
      </w:r>
    </w:p>
    <w:p w:rsidR="00CF2EB8" w:rsidRPr="00681AD2" w:rsidRDefault="00CF2EB8" w:rsidP="00CF2EB8">
      <w:r w:rsidRPr="00681AD2">
        <w:rPr>
          <w:rStyle w:val="Style13ptBold"/>
        </w:rPr>
        <w:t>Driver 1/9</w:t>
      </w:r>
      <w:r w:rsidRPr="00681AD2">
        <w:t xml:space="preserve"> (Alice Driver is a freelance journalist and translator whose work focuses on migration, human rights and gender equality, “Trump's Mexico wall would be a gift to the drug cartels”, </w:t>
      </w:r>
      <w:hyperlink r:id="rId37" w:history="1">
        <w:r w:rsidRPr="00681AD2">
          <w:rPr>
            <w:rStyle w:val="Hyperlink"/>
          </w:rPr>
          <w:t>https://www.cnn.com/2018/01/08/opinions/border-wall-cartels-trump-opinion-driver/index.html</w:t>
        </w:r>
      </w:hyperlink>
      <w:r w:rsidRPr="00681AD2">
        <w:t>, 1/9/18) DG</w:t>
      </w:r>
    </w:p>
    <w:p w:rsidR="00CF2EB8" w:rsidRPr="00681AD2" w:rsidRDefault="00CF2EB8" w:rsidP="00CF2EB8">
      <w:pPr>
        <w:rPr>
          <w:rStyle w:val="StyleUnderline"/>
        </w:rPr>
      </w:pPr>
      <w:r w:rsidRPr="00681AD2">
        <w:rPr>
          <w:rStyle w:val="StyleUnderline"/>
        </w:rPr>
        <w:t xml:space="preserve">The tricks of the multibillion-dollar drug business include using drones, submarines, </w:t>
      </w:r>
      <w:proofErr w:type="spellStart"/>
      <w:r w:rsidRPr="00681AD2">
        <w:rPr>
          <w:rStyle w:val="StyleUnderline"/>
        </w:rPr>
        <w:t>ultralight</w:t>
      </w:r>
      <w:proofErr w:type="spellEnd"/>
      <w:r w:rsidRPr="00681AD2">
        <w:rPr>
          <w:rStyle w:val="StyleUnderline"/>
        </w:rPr>
        <w:t xml:space="preserve"> planes and even frozen sharks to transport product across the US-Mexico border. Just consider that in 2016, US Customs and Border Protection Air and Marine Operations agents attempted to seize a submarine in the Pacific Ocean with nearly $194 million worth of cocaine. </w:t>
      </w:r>
      <w:r w:rsidRPr="00681AD2">
        <w:t xml:space="preserve">And yet President </w:t>
      </w:r>
      <w:r w:rsidRPr="00681AD2">
        <w:rPr>
          <w:rStyle w:val="StyleUnderline"/>
        </w:rPr>
        <w:t>Trump</w:t>
      </w:r>
      <w:r w:rsidRPr="00681AD2">
        <w:t xml:space="preserve"> argues that his proposed border wall, a throwback to a bygone era, will "stop much of the drugs from pouring into this country and poisoning our youth." As he said last July, he </w:t>
      </w:r>
      <w:r w:rsidRPr="00681AD2">
        <w:rPr>
          <w:rStyle w:val="StyleUnderline"/>
        </w:rPr>
        <w:t xml:space="preserve">is worried that smugglers will throw "large sacks of drugs" over the wall and hit US citizens on the head -- a preoccupation that led to his request for a transparent border </w:t>
      </w:r>
      <w:proofErr w:type="spellStart"/>
      <w:r w:rsidRPr="00681AD2">
        <w:rPr>
          <w:rStyle w:val="StyleUnderline"/>
        </w:rPr>
        <w:t>wall.</w:t>
      </w:r>
      <w:r w:rsidRPr="00681AD2">
        <w:t>S</w:t>
      </w:r>
      <w:proofErr w:type="spellEnd"/>
      <w:r w:rsidRPr="00681AD2">
        <w:t xml:space="preserve"> </w:t>
      </w:r>
      <w:proofErr w:type="spellStart"/>
      <w:r w:rsidRPr="00681AD2">
        <w:t>hould</w:t>
      </w:r>
      <w:proofErr w:type="spellEnd"/>
      <w:r w:rsidRPr="00681AD2">
        <w:t xml:space="preserve"> he get funding from Congress to build such a wall, </w:t>
      </w:r>
      <w:r w:rsidRPr="00681AD2">
        <w:rPr>
          <w:rStyle w:val="StyleUnderline"/>
        </w:rPr>
        <w:t>Trump will be faced by an even bigger problem -- the geographical reality of the border itself. Any wall will have to navigate floodplains, international treaties and the rights of landowners who refuse to sell their land</w:t>
      </w:r>
      <w:r w:rsidRPr="00681AD2">
        <w:t xml:space="preserve">. Simply put, Trump does not understand the dynamics of the US-Mexico border. But more importantly, the wall will be a gift to the drug cartels. In interviews with a New York Times contributing writer, drug dealers and human traffickers have preemptively thanked Trump for his border wall. </w:t>
      </w:r>
      <w:r w:rsidRPr="00681AD2">
        <w:rPr>
          <w:rStyle w:val="StyleUnderline"/>
        </w:rPr>
        <w:t>Smugglers see the wall as a quaint distraction, because it has little practical application in a world where they harness the latest technology to move drugs and people into the US. If anything, they believe the wall will increase their profits, strengthening criminal networks.</w:t>
      </w:r>
      <w:r w:rsidRPr="00681AD2">
        <w:t xml:space="preserve"> And they might not be far off. According to a 2015 report by the US Drug Enforcement Administration, </w:t>
      </w:r>
      <w:r w:rsidRPr="00681AD2">
        <w:rPr>
          <w:rStyle w:val="StyleUnderline"/>
        </w:rPr>
        <w:t xml:space="preserve">95% of drugs coming into the US were entering via container ships and other vessels. </w:t>
      </w:r>
      <w:r w:rsidRPr="00681AD2">
        <w:t xml:space="preserve">In addition to drones and submarines, </w:t>
      </w:r>
      <w:r w:rsidRPr="00681AD2">
        <w:rPr>
          <w:rStyle w:val="StyleUnderline"/>
        </w:rPr>
        <w:t>drug dealers and human traffickers rely on the trucking industry to move drugs and people via the 52 legal crossing points along the US border</w:t>
      </w:r>
      <w:r w:rsidRPr="00681AD2">
        <w:t xml:space="preserve">. In July, </w:t>
      </w:r>
      <w:r w:rsidRPr="00681AD2">
        <w:rPr>
          <w:rStyle w:val="StyleUnderline"/>
        </w:rPr>
        <w:t xml:space="preserve">eight dead migrants were discovered inside a tractor-trailer parked in a </w:t>
      </w:r>
      <w:proofErr w:type="spellStart"/>
      <w:r w:rsidRPr="00681AD2">
        <w:rPr>
          <w:rStyle w:val="StyleUnderline"/>
        </w:rPr>
        <w:t>Walmart</w:t>
      </w:r>
      <w:proofErr w:type="spellEnd"/>
      <w:r w:rsidRPr="00681AD2">
        <w:rPr>
          <w:rStyle w:val="StyleUnderline"/>
        </w:rPr>
        <w:t xml:space="preserve"> parking lot in San Antonio, Texas, while two more died at the hospital and dozens were injured. The incredible quantities of money generated by smuggling are often used to grease the palms of border agents and others who inspect vehicles entering the US. None of this would be stopped by a wall. And the truth is: US citizens provide a constant demand for drugs from Latin America.</w:t>
      </w:r>
      <w:r w:rsidRPr="00681AD2">
        <w:t xml:space="preserve"> According to the 2015 National Survey on Drug Use and Health, 27.1 million people aged 12 or older had used drugs within the past 30 days -- the equivalent of 1 in 10 Americans in that age group. </w:t>
      </w:r>
      <w:r w:rsidRPr="00681AD2">
        <w:rPr>
          <w:rStyle w:val="StyleUnderline"/>
        </w:rPr>
        <w:t>Americans also rely on the labor of undocumented migrants who often cross the US-Mexico border.</w:t>
      </w:r>
      <w:r w:rsidRPr="00681AD2">
        <w:t xml:space="preserve"> A 2017 Pew report shows that more than 11 million undocumented immigrants live in the US. And </w:t>
      </w:r>
      <w:r w:rsidRPr="00681AD2">
        <w:rPr>
          <w:rStyle w:val="StyleUnderline"/>
        </w:rPr>
        <w:t xml:space="preserve">they comprise roughly 5% of the US workforce. But even undocumented migrants don't fear Trump's wall. While interviewing migrants </w:t>
      </w:r>
      <w:r w:rsidRPr="00681AD2">
        <w:t xml:space="preserve">from Mexico, Guatemala, Honduras and El Salvador during the past year for a project at </w:t>
      </w:r>
      <w:proofErr w:type="spellStart"/>
      <w:r w:rsidRPr="00681AD2">
        <w:t>Longreads</w:t>
      </w:r>
      <w:proofErr w:type="spellEnd"/>
      <w:r w:rsidRPr="00681AD2">
        <w:t xml:space="preserve">, </w:t>
      </w:r>
      <w:r w:rsidRPr="00681AD2">
        <w:rPr>
          <w:rStyle w:val="StyleUnderline"/>
        </w:rPr>
        <w:t>I've found that they see the wall more as a symbol of racism than a functional barrier. Many of them laugh at the wall, mentioning the unparalleled tunnel architecture of Mexican smugglers</w:t>
      </w:r>
      <w:r w:rsidRPr="00681AD2">
        <w:t xml:space="preserve">. This architecture even extends to underwater tunnels manned by scuba diving smugglers. These same migrants, ironically, are also fleeing unprecedented violence, much of which is caused by the US demand for drugs. According to Trump, "The drugs are pouring in at levels like nobody has ever seen. We'll be able to stop them once the wall is up." As a businessman, Trump should understand that the laws of supply and demand apply equally to selling </w:t>
      </w:r>
      <w:proofErr w:type="spellStart"/>
      <w:r w:rsidRPr="00681AD2">
        <w:t>Ivanka's</w:t>
      </w:r>
      <w:proofErr w:type="spellEnd"/>
      <w:r w:rsidRPr="00681AD2">
        <w:t xml:space="preserve"> clothing line as they do to the drug trade. </w:t>
      </w:r>
      <w:r w:rsidRPr="00681AD2">
        <w:rPr>
          <w:rStyle w:val="StyleUnderline"/>
        </w:rPr>
        <w:t xml:space="preserve">As long as demand exists in the US, suppliers, whether in Mexico or Afghanistan, will find creative ways to meet that demand. And until Trump addresses the illegal drug epidemic as a </w:t>
      </w:r>
      <w:r w:rsidRPr="00681AD2">
        <w:rPr>
          <w:rStyle w:val="StyleUnderline"/>
        </w:rPr>
        <w:lastRenderedPageBreak/>
        <w:t xml:space="preserve">public health issue rather than criminalizing it, the demand for drugs from Central America will only continue to grow. </w:t>
      </w:r>
      <w:r w:rsidRPr="00681AD2">
        <w:t xml:space="preserve">In Trump's reality, </w:t>
      </w:r>
      <w:proofErr w:type="spellStart"/>
      <w:r w:rsidRPr="00681AD2">
        <w:t>narcos</w:t>
      </w:r>
      <w:proofErr w:type="spellEnd"/>
      <w:r w:rsidRPr="00681AD2">
        <w:t xml:space="preserve"> smuggle drugs in sacks, and only a transparent multi-billion dollar wall will stop them. The truth is</w:t>
      </w:r>
      <w:proofErr w:type="gramStart"/>
      <w:r w:rsidRPr="00681AD2">
        <w:t>,</w:t>
      </w:r>
      <w:proofErr w:type="gramEnd"/>
      <w:r w:rsidRPr="00681AD2">
        <w:t xml:space="preserve"> the wall is just a symbol. It is a physical monument to the idea of returning to a more homogenous white past -- a past that ignores the contributions of undocumented migrants and the fact that they have raised our children and fed our families. </w:t>
      </w:r>
      <w:proofErr w:type="spellStart"/>
      <w:r w:rsidRPr="00681AD2">
        <w:rPr>
          <w:rStyle w:val="StyleUnderline"/>
        </w:rPr>
        <w:t>Narcos</w:t>
      </w:r>
      <w:proofErr w:type="spellEnd"/>
      <w:r w:rsidRPr="00681AD2">
        <w:rPr>
          <w:rStyle w:val="StyleUnderline"/>
        </w:rPr>
        <w:t>, who are consummate businessmen, will thank Trump for this distraction of a border wall while flying the drones and building the submarines that will fuel our drug-filled dreams.</w:t>
      </w:r>
    </w:p>
    <w:p w:rsidR="00CF2EB8" w:rsidRPr="00681AD2" w:rsidRDefault="00CF2EB8" w:rsidP="00CF2EB8">
      <w:pPr>
        <w:pStyle w:val="Heading4"/>
      </w:pPr>
      <w:r w:rsidRPr="00681AD2">
        <w:t>The border wall exacerbates organized crime</w:t>
      </w:r>
    </w:p>
    <w:p w:rsidR="00CF2EB8" w:rsidRPr="00681AD2" w:rsidRDefault="00CF2EB8" w:rsidP="00CF2EB8">
      <w:proofErr w:type="spellStart"/>
      <w:r w:rsidRPr="00681AD2">
        <w:rPr>
          <w:rStyle w:val="Style13ptBold"/>
        </w:rPr>
        <w:t>Brooker</w:t>
      </w:r>
      <w:proofErr w:type="spellEnd"/>
      <w:r w:rsidRPr="00681AD2">
        <w:rPr>
          <w:rStyle w:val="Style13ptBold"/>
        </w:rPr>
        <w:t xml:space="preserve"> 17</w:t>
      </w:r>
      <w:r w:rsidRPr="00681AD2">
        <w:t xml:space="preserve"> (Nathan </w:t>
      </w:r>
      <w:proofErr w:type="spellStart"/>
      <w:r w:rsidRPr="00681AD2">
        <w:t>Brooker</w:t>
      </w:r>
      <w:proofErr w:type="spellEnd"/>
      <w:r w:rsidRPr="00681AD2">
        <w:t xml:space="preserve"> writes about UK and international property markets for the FT Weekend. (2017). </w:t>
      </w:r>
      <w:proofErr w:type="gramStart"/>
      <w:r w:rsidRPr="00681AD2">
        <w:t>The</w:t>
      </w:r>
      <w:proofErr w:type="gramEnd"/>
      <w:r w:rsidRPr="00681AD2">
        <w:t xml:space="preserve"> real cost of trump's wall. FT.Com, Retrieved from </w:t>
      </w:r>
      <w:hyperlink r:id="rId38" w:history="1">
        <w:r w:rsidRPr="00681AD2">
          <w:rPr>
            <w:rStyle w:val="Hyperlink"/>
          </w:rPr>
          <w:t>http://proxy.lib.umich.edu/login?url=https://search-proquest-com.proxy.lib.umich.edu/docview/1867237275?accountid=14667</w:t>
        </w:r>
      </w:hyperlink>
      <w:r w:rsidRPr="00681AD2">
        <w:t>) DG</w:t>
      </w:r>
    </w:p>
    <w:p w:rsidR="00CF2EB8" w:rsidRPr="00681AD2" w:rsidRDefault="00CF2EB8" w:rsidP="00CF2EB8">
      <w:pPr>
        <w:rPr>
          <w:rStyle w:val="StyleUnderline"/>
        </w:rPr>
      </w:pPr>
      <w:r w:rsidRPr="00681AD2">
        <w:t xml:space="preserve">South of the border, down Mexico </w:t>
      </w:r>
      <w:proofErr w:type="spellStart"/>
      <w:r w:rsidRPr="00681AD2">
        <w:t>wayThat's</w:t>
      </w:r>
      <w:proofErr w:type="spellEnd"/>
      <w:r w:rsidRPr="00681AD2">
        <w:t xml:space="preserve"> where I fell in love, where </w:t>
      </w:r>
      <w:proofErr w:type="spellStart"/>
      <w:r w:rsidRPr="00681AD2">
        <w:t>starsabove</w:t>
      </w:r>
      <w:proofErr w:type="spellEnd"/>
      <w:r w:rsidRPr="00681AD2">
        <w:t xml:space="preserve"> come out to </w:t>
      </w:r>
      <w:proofErr w:type="spellStart"/>
      <w:r w:rsidRPr="00681AD2">
        <w:t>play.And</w:t>
      </w:r>
      <w:proofErr w:type="spellEnd"/>
      <w:r w:rsidRPr="00681AD2">
        <w:t xml:space="preserve"> now as I wonder, my </w:t>
      </w:r>
      <w:proofErr w:type="spellStart"/>
      <w:r w:rsidRPr="00681AD2">
        <w:t>thoughtsever</w:t>
      </w:r>
      <w:proofErr w:type="spellEnd"/>
      <w:r w:rsidRPr="00681AD2">
        <w:t xml:space="preserve"> </w:t>
      </w:r>
      <w:proofErr w:type="spellStart"/>
      <w:r w:rsidRPr="00681AD2">
        <w:t>straySouth</w:t>
      </w:r>
      <w:proofErr w:type="spellEnd"/>
      <w:r w:rsidRPr="00681AD2">
        <w:t xml:space="preserve"> of the border, down Mexico way/ The woman Gene Autry is singing about in the 1939 movie South of the Border /lived just long enough to see Donald Trump elected president. Born in Oaxaca in 1910, the Mexican-American actress </w:t>
      </w:r>
      <w:proofErr w:type="spellStart"/>
      <w:r w:rsidRPr="00681AD2">
        <w:t>Lupita</w:t>
      </w:r>
      <w:proofErr w:type="spellEnd"/>
      <w:r w:rsidRPr="00681AD2">
        <w:t xml:space="preserve"> Tovar, who played the heart-stealing Dolores Mendoza in the film, died aged 106 in Los Angeles on November 12 last year. The image of the Mexican border as a place of wild temptation, magic and passion might as well have been interred with her. </w:t>
      </w:r>
      <w:r w:rsidRPr="00681AD2">
        <w:rPr>
          <w:rStyle w:val="StyleUnderline"/>
        </w:rPr>
        <w:t>From next week, when Trump is sworn in as the 45th president of the United States, the border wall</w:t>
      </w:r>
      <w:r w:rsidRPr="00681AD2">
        <w:t xml:space="preserve"> -- perhaps the quintessential proposal of his campaign and the final word in friendly US-Mexico relations -- </w:t>
      </w:r>
      <w:r w:rsidRPr="00681AD2">
        <w:rPr>
          <w:rStyle w:val="StyleUnderline"/>
        </w:rPr>
        <w:t xml:space="preserve">is set to become policy. </w:t>
      </w:r>
      <w:r w:rsidRPr="00681AD2">
        <w:t xml:space="preserve">How it will affect the people who live in the towns and cities that make up the 2,000-mile border is unclear. It is also unclear how much the thing is going to cost. Trump has promised walls of various heights and lengths throughout the campaign. By the time he had beaten Hillary Clinton in the election, he conceded that parts of the wall might be "fence". Parts of it are already fence. About 670 miles of metal fencing was constructed along the southern border in accordance with the 2006 Secure Fence Act. That cost about $2.4bn. Todd </w:t>
      </w:r>
      <w:proofErr w:type="spellStart"/>
      <w:r w:rsidRPr="00681AD2">
        <w:t>Sternfeld</w:t>
      </w:r>
      <w:proofErr w:type="spellEnd"/>
      <w:r w:rsidRPr="00681AD2">
        <w:t xml:space="preserve">, chief executive of Texas-based construction company Superior Concrete Products, estimates a full 2,000-mile wall could cost up to $50bn. At that price -- if the US picks up the bill -- Trump could build the Hoover Dam 70 times over. </w:t>
      </w:r>
      <w:r w:rsidRPr="00681AD2">
        <w:rPr>
          <w:rStyle w:val="StyleUnderline"/>
        </w:rPr>
        <w:t>It is no surprise some doubt the wall will ever be built</w:t>
      </w:r>
      <w:r w:rsidRPr="00681AD2">
        <w:t xml:space="preserve">. "First of all nobody thinks it's ever going to happen," says Julie </w:t>
      </w:r>
      <w:proofErr w:type="spellStart"/>
      <w:r w:rsidRPr="00681AD2">
        <w:t>Kershner</w:t>
      </w:r>
      <w:proofErr w:type="spellEnd"/>
      <w:r w:rsidRPr="00681AD2">
        <w:t xml:space="preserve"> a real estate agent in Los </w:t>
      </w:r>
      <w:proofErr w:type="spellStart"/>
      <w:r w:rsidRPr="00681AD2">
        <w:t>Cabos</w:t>
      </w:r>
      <w:proofErr w:type="spellEnd"/>
      <w:r w:rsidRPr="00681AD2">
        <w:t xml:space="preserve">, a high-end enclave in the Mexican state of Baja California. As such, </w:t>
      </w:r>
      <w:proofErr w:type="spellStart"/>
      <w:r w:rsidRPr="00681AD2">
        <w:t>Kershner</w:t>
      </w:r>
      <w:proofErr w:type="spellEnd"/>
      <w:r w:rsidRPr="00681AD2">
        <w:t xml:space="preserve"> says her buyers, 65 per cent of whom are from the US, aren't concerned by the wall. "</w:t>
      </w:r>
      <w:r w:rsidRPr="00681AD2">
        <w:rPr>
          <w:rStyle w:val="StyleUnderline"/>
        </w:rPr>
        <w:t>It's not an issue," she says. Yet that might be wishful thinking. The prospect of it not getting built didn't stop shares in construction companies that might build it from skyrocketing.</w:t>
      </w:r>
      <w:r w:rsidRPr="00681AD2">
        <w:t xml:space="preserve"> The day after Trump's election, shares in Alabama-based Vulcan Materials posted their biggest one-day price gain since the stock went public in January 1972, up 9.9 per cent; Martin Marietta Materials, based in North Carolina, went up 12 per cent. If someone does get the nod, the impact on real estate markets along the border could be profound. If estimates are correct, the wall will take 40,000 workers at least four years to build, which could raise rents and house prices in US border cities such as Calexico and San </w:t>
      </w:r>
      <w:proofErr w:type="spellStart"/>
      <w:r w:rsidRPr="00681AD2">
        <w:t>Ysidro</w:t>
      </w:r>
      <w:proofErr w:type="spellEnd"/>
      <w:r w:rsidRPr="00681AD2">
        <w:t xml:space="preserve"> in California and Laredo in Texas. </w:t>
      </w:r>
      <w:r w:rsidRPr="00681AD2">
        <w:rPr>
          <w:rStyle w:val="StyleUnderline"/>
        </w:rPr>
        <w:t xml:space="preserve">If </w:t>
      </w:r>
      <w:proofErr w:type="gramStart"/>
      <w:r w:rsidRPr="00681AD2">
        <w:rPr>
          <w:rStyle w:val="StyleUnderline"/>
        </w:rPr>
        <w:t>Mexico ends up paying for it</w:t>
      </w:r>
      <w:r w:rsidRPr="00681AD2">
        <w:t xml:space="preserve"> -- as Trump has</w:t>
      </w:r>
      <w:proofErr w:type="gramEnd"/>
      <w:r w:rsidRPr="00681AD2">
        <w:t xml:space="preserve"> said many times -- </w:t>
      </w:r>
      <w:r w:rsidRPr="00681AD2">
        <w:rPr>
          <w:rStyle w:val="StyleUnderline"/>
        </w:rPr>
        <w:t>transfer those gains to the southern side of the border. An intrepid investor might want to take a punt on Ciudad Juarez, if they have the stomach for it. In 2010, the Mexican city, which is across the border from El Paso, was the murder capital of the world</w:t>
      </w:r>
      <w:r w:rsidRPr="00681AD2">
        <w:t xml:space="preserve">. Today it doesn't make the top 50, and has a murder rate lower than New Orleans and Detroit. Wealthy US buyers certainly don't seem to be losing their appetite for prime Mexican property. The value of the peso against the dollar has halved in five years and dropped 13 per cent following the election, making properties in second-home hotspots such as Los </w:t>
      </w:r>
      <w:proofErr w:type="spellStart"/>
      <w:r w:rsidRPr="00681AD2">
        <w:t>Cabos</w:t>
      </w:r>
      <w:proofErr w:type="spellEnd"/>
      <w:r w:rsidRPr="00681AD2">
        <w:t xml:space="preserve">, Playa del Carmen and Cancun look that bit more inviting. However, there might yet be cause for concern. Before the election, Mexican senator Armando </w:t>
      </w:r>
      <w:r w:rsidRPr="00681AD2">
        <w:lastRenderedPageBreak/>
        <w:t xml:space="preserve">Rios </w:t>
      </w:r>
      <w:proofErr w:type="spellStart"/>
      <w:r w:rsidRPr="00681AD2">
        <w:t>Piter</w:t>
      </w:r>
      <w:proofErr w:type="spellEnd"/>
      <w:r w:rsidRPr="00681AD2">
        <w:t xml:space="preserve"> suggested that US-held properties south of the border could be seized if Trump's foreign policies had too negative an impact on the Mexican economy. </w:t>
      </w:r>
      <w:r w:rsidRPr="00681AD2">
        <w:rPr>
          <w:rStyle w:val="StyleUnderline"/>
        </w:rPr>
        <w:t>Currently, the right of US buyers to own property in Mexico is backed up by the North American Free Trade Association (</w:t>
      </w:r>
      <w:proofErr w:type="spellStart"/>
      <w:r w:rsidRPr="00681AD2">
        <w:rPr>
          <w:rStyle w:val="StyleUnderline"/>
        </w:rPr>
        <w:t>Nafta</w:t>
      </w:r>
      <w:proofErr w:type="spellEnd"/>
      <w:r w:rsidRPr="00681AD2">
        <w:rPr>
          <w:rStyle w:val="StyleUnderline"/>
        </w:rPr>
        <w:t>), which, of course, Trump has threatened to throw out.</w:t>
      </w:r>
      <w:r w:rsidRPr="00681AD2">
        <w:t xml:space="preserve"> Already buyers from Mexico, Brazil and Argentina have been deserting the US market in droves. "We have had a drop off in Latin American buyers," says </w:t>
      </w:r>
      <w:proofErr w:type="spellStart"/>
      <w:r w:rsidRPr="00681AD2">
        <w:t>Jerimiah</w:t>
      </w:r>
      <w:proofErr w:type="spellEnd"/>
      <w:r w:rsidRPr="00681AD2">
        <w:t xml:space="preserve"> Taylor of Keller Williams in San Diego, "and I'd say that drop-off has sharpened in the past 90 days or so." Taylor says wealthy Mexican expats who would typically pay $2m to $5m for a home in San Diego are liquidating their US real estate holdings and heading back south. "I was talking with two agents that deal primarily in that market: one felt it was entirely driven by the peso and the economics of the thing; the other one felt that there was some hesitancy around the political situation with our new president-elect," he says. "They're worried they will send their kids to school and they're going to get bullied." The number of Latin American buyers has slumped in Miami too, says Allan </w:t>
      </w:r>
      <w:proofErr w:type="spellStart"/>
      <w:r w:rsidRPr="00681AD2">
        <w:t>Kleer</w:t>
      </w:r>
      <w:proofErr w:type="spellEnd"/>
      <w:r w:rsidRPr="00681AD2">
        <w:t xml:space="preserve"> of Fortune International Realty. According to the National Association of Realtors, the percentage of Mexicans buying homes in the US fell from 7.9 per cent of international sales in 2012 to 4.6 per cent last year. It is not all down to hardened rhetoric -- between March 2015 and March 2016, the NAR calculates that, for peso buyers, the median price of a home in the US increased 22 per cent -- but rhetoric has played a part. Increased hostility in the US towards Mexico can be charted in the presentation of the borderlands in film and literature, says Josiah </w:t>
      </w:r>
      <w:proofErr w:type="spellStart"/>
      <w:r w:rsidRPr="00681AD2">
        <w:t>Heyman</w:t>
      </w:r>
      <w:proofErr w:type="spellEnd"/>
      <w:r w:rsidRPr="00681AD2">
        <w:t xml:space="preserve">, director of the Center for Inter-American and Border Studies at the University of Texas in El Paso. By 1956, Gene Autry's chaste cowboy yodel had given way to the rasping horns of The Coasters' Down in Mexico/, a sultry doo-wop classic about a honky-tonk bar in Mexicali. A year later, after </w:t>
      </w:r>
      <w:proofErr w:type="spellStart"/>
      <w:r w:rsidRPr="00681AD2">
        <w:t>criss</w:t>
      </w:r>
      <w:proofErr w:type="spellEnd"/>
      <w:r w:rsidRPr="00681AD2">
        <w:t xml:space="preserve">-crossing the US in Jack Kerouac's Beat novel On the Road/, Sal Paradise rolls into Nuevo Laredo on the way to Mexico City and is enchanted by the cheap booze and the women. "We had finally found the magic land at the end of the road," he says, "and we never dreamt the extent of the magic." By 2015, it was a different picture entirely. In Denis Villeneuve's movie </w:t>
      </w:r>
      <w:proofErr w:type="spellStart"/>
      <w:r w:rsidRPr="00681AD2">
        <w:t>Sicario</w:t>
      </w:r>
      <w:proofErr w:type="spellEnd"/>
      <w:r w:rsidRPr="00681AD2">
        <w:t xml:space="preserve">/, FBI agents chase drug cartels through the streets of Ciudad Juarez in cars with mounted guns, dressed in black body </w:t>
      </w:r>
      <w:proofErr w:type="spellStart"/>
      <w:r w:rsidRPr="00681AD2">
        <w:t>armour</w:t>
      </w:r>
      <w:proofErr w:type="spellEnd"/>
      <w:r w:rsidRPr="00681AD2">
        <w:t xml:space="preserve"> and fatigues. It looks like war-torn Iraq. "There are elements of truth to that," says </w:t>
      </w:r>
      <w:proofErr w:type="spellStart"/>
      <w:r w:rsidRPr="00681AD2">
        <w:t>Heyman</w:t>
      </w:r>
      <w:proofErr w:type="spellEnd"/>
      <w:r w:rsidRPr="00681AD2">
        <w:t xml:space="preserve">. "But coexisting with that cultural stereotype is a world-class industrial complex." </w:t>
      </w:r>
      <w:proofErr w:type="spellStart"/>
      <w:r w:rsidRPr="00681AD2">
        <w:t>Heyman</w:t>
      </w:r>
      <w:proofErr w:type="spellEnd"/>
      <w:r w:rsidRPr="00681AD2">
        <w:t xml:space="preserve"> estimates that more than 1m people work on the Mexican side of the border in assembly plants -- known as maquiladoras/ -- that benefit US companies and consumers. The </w:t>
      </w:r>
      <w:r w:rsidRPr="00681AD2">
        <w:rPr>
          <w:rStyle w:val="StyleUnderline"/>
        </w:rPr>
        <w:t xml:space="preserve">Obama administration estimates US-Mexican trade to be worth about $1.6bn a day. "A lot of [how the US thinks about Mexico] is, frankly, hypocritical self-denial," says </w:t>
      </w:r>
      <w:proofErr w:type="spellStart"/>
      <w:r w:rsidRPr="00681AD2">
        <w:rPr>
          <w:rStyle w:val="StyleUnderline"/>
        </w:rPr>
        <w:t>Heyman</w:t>
      </w:r>
      <w:proofErr w:type="spellEnd"/>
      <w:r w:rsidRPr="00681AD2">
        <w:t xml:space="preserve">. Those presentations are "more a reflection of </w:t>
      </w:r>
      <w:proofErr w:type="gramStart"/>
      <w:r w:rsidRPr="00681AD2">
        <w:t>ourselves</w:t>
      </w:r>
      <w:proofErr w:type="gramEnd"/>
      <w:r w:rsidRPr="00681AD2">
        <w:t xml:space="preserve"> than the reality of the other". </w:t>
      </w:r>
      <w:proofErr w:type="spellStart"/>
      <w:r w:rsidRPr="00681AD2">
        <w:rPr>
          <w:rStyle w:val="StyleUnderline"/>
        </w:rPr>
        <w:t>Heyman</w:t>
      </w:r>
      <w:proofErr w:type="spellEnd"/>
      <w:r w:rsidRPr="00681AD2">
        <w:rPr>
          <w:rStyle w:val="StyleUnderline"/>
        </w:rPr>
        <w:t xml:space="preserve"> says the perception of the Mexican border as a place of licentiousness and loose living can be traced back to the Prohibition era of the 1920s. "It created a huge alcohol, gambling and sex work business on the south side of the border," he says. "The fact is Tijuana would not have become a sex-trade capital if it wasn't for demand coming from southern California." The role of US demand is markedly absent from any conversation about Trump's wall, he says. As a deterrent for illegal migration, the policy doesn't </w:t>
      </w:r>
      <w:proofErr w:type="spellStart"/>
      <w:r w:rsidRPr="00681AD2">
        <w:rPr>
          <w:rStyle w:val="StyleUnderline"/>
        </w:rPr>
        <w:t>recognise</w:t>
      </w:r>
      <w:proofErr w:type="spellEnd"/>
      <w:r w:rsidRPr="00681AD2">
        <w:rPr>
          <w:rStyle w:val="StyleUnderline"/>
        </w:rPr>
        <w:t xml:space="preserve"> that undocumented migrants are coming to the US because they know they can get work there. As a means to cut drug smuggling, it doesn't </w:t>
      </w:r>
      <w:proofErr w:type="spellStart"/>
      <w:r w:rsidRPr="00681AD2">
        <w:rPr>
          <w:rStyle w:val="StyleUnderline"/>
        </w:rPr>
        <w:t>recognise</w:t>
      </w:r>
      <w:proofErr w:type="spellEnd"/>
      <w:r w:rsidRPr="00681AD2">
        <w:rPr>
          <w:rStyle w:val="StyleUnderline"/>
        </w:rPr>
        <w:t xml:space="preserve"> that, while drugs are coming into the US from Mexico, there is another direction of trade at the border: guns going south from the US to Mexico. The sharp increase in gun violence among the Mexican drug cartels is a result of the US-led war on drugs, s</w:t>
      </w:r>
      <w:r w:rsidRPr="00681AD2">
        <w:t>ays Guadalupe Correa-Cabrera, a political scientist affiliated to the Wilson Center think-tank. "[</w:t>
      </w:r>
      <w:r w:rsidRPr="00681AD2">
        <w:rPr>
          <w:rStyle w:val="StyleUnderline"/>
        </w:rPr>
        <w:t xml:space="preserve">Strict] US law enforcement has had the unintended consequence of forcing the cartels to become much more </w:t>
      </w:r>
      <w:proofErr w:type="spellStart"/>
      <w:r w:rsidRPr="00681AD2">
        <w:rPr>
          <w:rStyle w:val="StyleUnderline"/>
        </w:rPr>
        <w:t>organised</w:t>
      </w:r>
      <w:proofErr w:type="spellEnd"/>
      <w:r w:rsidRPr="00681AD2">
        <w:t xml:space="preserve">," she says. </w:t>
      </w:r>
      <w:r w:rsidRPr="00681AD2">
        <w:rPr>
          <w:rStyle w:val="StyleUnderline"/>
        </w:rPr>
        <w:t>Drug smuggling and human trafficking are businesses like any other, she says. The construction of a border wall is only likely to increase the economic incentive for criminality</w:t>
      </w:r>
      <w:r w:rsidRPr="00681AD2">
        <w:t xml:space="preserve">. "If there's more money to be made, </w:t>
      </w:r>
      <w:r w:rsidRPr="00681AD2">
        <w:rPr>
          <w:rStyle w:val="StyleUnderline"/>
        </w:rPr>
        <w:t xml:space="preserve">it's going to make the criminal gangs more </w:t>
      </w:r>
      <w:proofErr w:type="spellStart"/>
      <w:r w:rsidRPr="00681AD2">
        <w:rPr>
          <w:rStyle w:val="StyleUnderline"/>
        </w:rPr>
        <w:t>organised</w:t>
      </w:r>
      <w:proofErr w:type="spellEnd"/>
      <w:r w:rsidRPr="00681AD2">
        <w:rPr>
          <w:rStyle w:val="StyleUnderline"/>
        </w:rPr>
        <w:t xml:space="preserve"> and more effective,"</w:t>
      </w:r>
      <w:r w:rsidRPr="00681AD2">
        <w:t xml:space="preserve"> she says. "And, I'm afraid, much more violent." </w:t>
      </w:r>
      <w:r w:rsidRPr="00681AD2">
        <w:rPr>
          <w:rStyle w:val="StyleUnderline"/>
        </w:rPr>
        <w:t xml:space="preserve">If Trump's wall is built, any short-term gains in those border towns from the influx of construction workers will probably die out as their economies -- which were once borne </w:t>
      </w:r>
      <w:r w:rsidRPr="00681AD2">
        <w:rPr>
          <w:rStyle w:val="StyleUnderline"/>
        </w:rPr>
        <w:lastRenderedPageBreak/>
        <w:t>on the relatively free movement of people between the US and Mexico -- become less viable</w:t>
      </w:r>
      <w:r w:rsidRPr="00681AD2">
        <w:t xml:space="preserve">. Investors looking for silver linings might do well to remember the Berlin Wall. When it was built, the area was a no-go zone for anyone, let alone property buyers -- funny what having a "death strip" in the </w:t>
      </w:r>
      <w:proofErr w:type="spellStart"/>
      <w:r w:rsidRPr="00681AD2">
        <w:t>neighbourhood</w:t>
      </w:r>
      <w:proofErr w:type="spellEnd"/>
      <w:r w:rsidRPr="00681AD2">
        <w:t xml:space="preserve"> will do to house prices.</w:t>
      </w:r>
      <w:r w:rsidRPr="00681AD2">
        <w:rPr>
          <w:rStyle w:val="StyleUnderline"/>
        </w:rPr>
        <w:t xml:space="preserve"> And yet smart new lofts built on the site today command among the highest prices in the city. In 25 years' time when, no doubt, someone comes along and tears down Trump's wall, perhaps the desirability of the borderlands will similarly return.</w:t>
      </w:r>
    </w:p>
    <w:p w:rsidR="00CF2EB8" w:rsidRPr="00681AD2" w:rsidRDefault="00CF2EB8" w:rsidP="00CF2EB8">
      <w:pPr>
        <w:rPr>
          <w:rStyle w:val="StyleUnderline"/>
        </w:rPr>
      </w:pPr>
    </w:p>
    <w:p w:rsidR="00CF2EB8" w:rsidRPr="00681AD2" w:rsidRDefault="00CF2EB8" w:rsidP="00CF2EB8">
      <w:pPr>
        <w:pStyle w:val="Heading3"/>
      </w:pPr>
      <w:r w:rsidRPr="00681AD2">
        <w:lastRenderedPageBreak/>
        <w:t>Organized Crime Bad – Gender Exploitation</w:t>
      </w:r>
    </w:p>
    <w:p w:rsidR="00CF2EB8" w:rsidRPr="00681AD2" w:rsidRDefault="00CF2EB8" w:rsidP="00CF2EB8">
      <w:pPr>
        <w:pStyle w:val="Heading4"/>
      </w:pPr>
      <w:r w:rsidRPr="00681AD2">
        <w:t>Organized crime justifies gender exploitation – costs outweigh the benefits</w:t>
      </w:r>
    </w:p>
    <w:p w:rsidR="00CF2EB8" w:rsidRPr="00681AD2" w:rsidRDefault="00CF2EB8" w:rsidP="00CF2EB8">
      <w:r w:rsidRPr="00681AD2">
        <w:rPr>
          <w:rStyle w:val="Style13ptBold"/>
        </w:rPr>
        <w:t>Campbell 8</w:t>
      </w:r>
      <w:r w:rsidRPr="00681AD2">
        <w:t xml:space="preserve"> (Howard Campbell, Ph.D. Professor of Anthropology and Chairman, University of Texas at El Paso, “Female Drug Smugglers on the U-S.-Mexico Border: Gender, Crime, and Empowerment.” Anthropological Quarterly, vol. 81, no. 1, 2008, pp. 233–267. JSTOR, JSTOR, </w:t>
      </w:r>
      <w:hyperlink r:id="rId39" w:history="1">
        <w:r w:rsidRPr="00681AD2">
          <w:rPr>
            <w:rStyle w:val="Hyperlink"/>
          </w:rPr>
          <w:t>www.jstor.org/stable/30052745</w:t>
        </w:r>
      </w:hyperlink>
      <w:r w:rsidRPr="00681AD2">
        <w:t>.) DG</w:t>
      </w:r>
    </w:p>
    <w:p w:rsidR="00CF2EB8" w:rsidRPr="00681AD2" w:rsidRDefault="00CF2EB8" w:rsidP="00CF2EB8">
      <w:r w:rsidRPr="00681AD2">
        <w:t xml:space="preserve">It would be misleading, however, to only focus on gender exploitation in maquiladoras and female homicides as an all-encompassing </w:t>
      </w:r>
      <w:proofErr w:type="spellStart"/>
      <w:r w:rsidRPr="00681AD2">
        <w:t>perspec</w:t>
      </w:r>
      <w:proofErr w:type="spellEnd"/>
      <w:r w:rsidRPr="00681AD2">
        <w:t xml:space="preserve">- </w:t>
      </w:r>
      <w:proofErr w:type="spellStart"/>
      <w:r w:rsidRPr="00681AD2">
        <w:t>tive</w:t>
      </w:r>
      <w:proofErr w:type="spellEnd"/>
      <w:r w:rsidRPr="00681AD2">
        <w:t xml:space="preserve"> on border women. Such an analysis obscures the recent improve- </w:t>
      </w:r>
      <w:proofErr w:type="spellStart"/>
      <w:r w:rsidRPr="00681AD2">
        <w:t>ments</w:t>
      </w:r>
      <w:proofErr w:type="spellEnd"/>
      <w:r w:rsidRPr="00681AD2">
        <w:t xml:space="preserve"> in Mexican women's access to education and medical services and their expanding opportunities in politics and social life, which, for better or worse, includes openings in the drug world (</w:t>
      </w:r>
      <w:proofErr w:type="spellStart"/>
      <w:r w:rsidRPr="00681AD2">
        <w:t>Gutmann</w:t>
      </w:r>
      <w:proofErr w:type="spellEnd"/>
      <w:r w:rsidRPr="00681AD2">
        <w:t xml:space="preserve"> 1996). </w:t>
      </w:r>
      <w:r w:rsidRPr="00681AD2">
        <w:rPr>
          <w:rStyle w:val="StyleUnderline"/>
        </w:rPr>
        <w:t>Narrow victimization perspectives are also limited in their relevance to the lives of high level female drug smugglers. These women's demeanor rather than exuding delicacy</w:t>
      </w:r>
      <w:r w:rsidRPr="00681AD2">
        <w:t xml:space="preserve">, may express the </w:t>
      </w:r>
      <w:proofErr w:type="spellStart"/>
      <w:r w:rsidRPr="00681AD2">
        <w:t>macha</w:t>
      </w:r>
      <w:proofErr w:type="spellEnd"/>
      <w:r w:rsidRPr="00681AD2">
        <w:t xml:space="preserve"> style of female </w:t>
      </w:r>
      <w:proofErr w:type="spellStart"/>
      <w:r w:rsidRPr="00681AD2">
        <w:t>independ</w:t>
      </w:r>
      <w:proofErr w:type="spellEnd"/>
      <w:r w:rsidRPr="00681AD2">
        <w:t xml:space="preserve">- </w:t>
      </w:r>
      <w:proofErr w:type="spellStart"/>
      <w:r w:rsidRPr="00681AD2">
        <w:t>ence</w:t>
      </w:r>
      <w:proofErr w:type="spellEnd"/>
      <w:r w:rsidRPr="00681AD2">
        <w:t xml:space="preserve"> championed in the songs of the famous Mexican ballad singer, </w:t>
      </w:r>
      <w:proofErr w:type="spellStart"/>
      <w:r w:rsidRPr="00681AD2">
        <w:t>Paquita</w:t>
      </w:r>
      <w:proofErr w:type="spellEnd"/>
      <w:r w:rsidRPr="00681AD2">
        <w:t xml:space="preserve"> la del Barrio, in whose lyrics men are </w:t>
      </w:r>
      <w:proofErr w:type="spellStart"/>
      <w:r w:rsidRPr="00681AD2">
        <w:t>inatiles</w:t>
      </w:r>
      <w:proofErr w:type="spellEnd"/>
      <w:r w:rsidRPr="00681AD2">
        <w:t xml:space="preserve">, imbeciles or </w:t>
      </w:r>
      <w:proofErr w:type="spellStart"/>
      <w:r w:rsidRPr="00681AD2">
        <w:t>ratas</w:t>
      </w:r>
      <w:proofErr w:type="spellEnd"/>
      <w:r w:rsidRPr="00681AD2">
        <w:t xml:space="preserve"> de dos </w:t>
      </w:r>
      <w:proofErr w:type="spellStart"/>
      <w:r w:rsidRPr="00681AD2">
        <w:t>patas</w:t>
      </w:r>
      <w:proofErr w:type="spellEnd"/>
      <w:r w:rsidRPr="00681AD2">
        <w:t xml:space="preserve"> [worthless, imbeciles or two-legged rats].10 As Edberg points out in a study of </w:t>
      </w:r>
      <w:proofErr w:type="spellStart"/>
      <w:r w:rsidRPr="00681AD2">
        <w:t>narcocorridos</w:t>
      </w:r>
      <w:proofErr w:type="spellEnd"/>
      <w:r w:rsidRPr="00681AD2">
        <w:t xml:space="preserve">, </w:t>
      </w:r>
      <w:r w:rsidRPr="00681AD2">
        <w:rPr>
          <w:rStyle w:val="StyleUnderline"/>
        </w:rPr>
        <w:t>there is increasing enthusiasm among young women for the role of drug trafficker, a</w:t>
      </w:r>
      <w:r w:rsidRPr="00681AD2">
        <w:t xml:space="preserve"> role "in which women are powerful and </w:t>
      </w:r>
      <w:proofErr w:type="spellStart"/>
      <w:r w:rsidRPr="00681AD2">
        <w:t>celebretized</w:t>
      </w:r>
      <w:proofErr w:type="spellEnd"/>
      <w:r w:rsidRPr="00681AD2">
        <w:t xml:space="preserve"> for that power via the same or similar persona currently gendered for men" (Edberg 2004:103). The </w:t>
      </w:r>
      <w:r w:rsidRPr="00681AD2">
        <w:rPr>
          <w:rStyle w:val="StyleUnderline"/>
        </w:rPr>
        <w:t xml:space="preserve">growing feminization of drug smuggling has complex and contra- </w:t>
      </w:r>
      <w:proofErr w:type="spellStart"/>
      <w:r w:rsidRPr="00681AD2">
        <w:rPr>
          <w:rStyle w:val="StyleUnderline"/>
        </w:rPr>
        <w:t>dictory</w:t>
      </w:r>
      <w:proofErr w:type="spellEnd"/>
      <w:r w:rsidRPr="00681AD2">
        <w:rPr>
          <w:rStyle w:val="StyleUnderline"/>
        </w:rPr>
        <w:t xml:space="preserve"> impacts on women's lives. On the negative side, women are sub- </w:t>
      </w:r>
      <w:proofErr w:type="spellStart"/>
      <w:r w:rsidRPr="00681AD2">
        <w:rPr>
          <w:rStyle w:val="StyleUnderline"/>
        </w:rPr>
        <w:t>ject</w:t>
      </w:r>
      <w:proofErr w:type="spellEnd"/>
      <w:r w:rsidRPr="00681AD2">
        <w:rPr>
          <w:rStyle w:val="StyleUnderline"/>
        </w:rPr>
        <w:t xml:space="preserve"> to drug violence and some male drug traffickers coerce or manipulate lovers, spouses, and relatives into collaborating in the business as mules,11 drivers, and keepers of drug stashes (</w:t>
      </w:r>
      <w:r w:rsidRPr="00681AD2">
        <w:t xml:space="preserve">Fleetwood nd.:20). </w:t>
      </w:r>
      <w:r w:rsidRPr="00681AD2">
        <w:rPr>
          <w:rStyle w:val="StyleUnderline"/>
        </w:rPr>
        <w:t>Women also may be forced to conceal their husband's activities or pay off drug debts incurred by their husbands. In these instances, women take on consider- able risk-including arrest, imprisonment</w:t>
      </w:r>
      <w:r w:rsidRPr="00681AD2">
        <w:t xml:space="preserve"> (and loss of contact with </w:t>
      </w:r>
      <w:proofErr w:type="spellStart"/>
      <w:r w:rsidRPr="00681AD2">
        <w:t>chil</w:t>
      </w:r>
      <w:proofErr w:type="spellEnd"/>
      <w:r w:rsidRPr="00681AD2">
        <w:t xml:space="preserve">- </w:t>
      </w:r>
      <w:proofErr w:type="spellStart"/>
      <w:r w:rsidRPr="00681AD2">
        <w:t>dren</w:t>
      </w:r>
      <w:proofErr w:type="spellEnd"/>
      <w:r w:rsidRPr="00681AD2">
        <w:t>), a</w:t>
      </w:r>
      <w:r w:rsidRPr="00681AD2">
        <w:rPr>
          <w:rStyle w:val="StyleUnderline"/>
        </w:rPr>
        <w:t>nd physical harm-yet often enjoy few of the profits of the trade</w:t>
      </w:r>
      <w:r w:rsidRPr="00681AD2">
        <w:t xml:space="preserve">. In other cases, </w:t>
      </w:r>
      <w:r w:rsidRPr="00681AD2">
        <w:rPr>
          <w:rStyle w:val="StyleUnderline"/>
        </w:rPr>
        <w:t xml:space="preserve">women may be left with children and no income or </w:t>
      </w:r>
      <w:proofErr w:type="spellStart"/>
      <w:r w:rsidRPr="00681AD2">
        <w:rPr>
          <w:rStyle w:val="StyleUnderline"/>
        </w:rPr>
        <w:t>emo</w:t>
      </w:r>
      <w:proofErr w:type="spellEnd"/>
      <w:r w:rsidRPr="00681AD2">
        <w:rPr>
          <w:rStyle w:val="StyleUnderline"/>
        </w:rPr>
        <w:t xml:space="preserve">- </w:t>
      </w:r>
      <w:proofErr w:type="spellStart"/>
      <w:r w:rsidRPr="00681AD2">
        <w:rPr>
          <w:rStyle w:val="StyleUnderline"/>
        </w:rPr>
        <w:t>tional</w:t>
      </w:r>
      <w:proofErr w:type="spellEnd"/>
      <w:r w:rsidRPr="00681AD2">
        <w:rPr>
          <w:rStyle w:val="StyleUnderline"/>
        </w:rPr>
        <w:t xml:space="preserve"> support after a husband or significant other is arrested. </w:t>
      </w:r>
      <w:r w:rsidRPr="00681AD2">
        <w:t xml:space="preserve">Inevitably, </w:t>
      </w:r>
      <w:r w:rsidRPr="00681AD2">
        <w:rPr>
          <w:rStyle w:val="StyleUnderline"/>
        </w:rPr>
        <w:t>a drug trafficking lifestyle produces violence, stress and anxiety, though there are a wide range of male and female experiences that vary by race/ethnicity, class and age</w:t>
      </w:r>
      <w:r w:rsidRPr="00681AD2">
        <w:t xml:space="preserve"> (on the great diversity of experience that binary gender and other categories elide, see Butler 1990). Although women may suffer disproportionately from the effects of drug trafficking, there are other scenarios in which engaging in drug smuggling or creating a distribution organization is a vehicle for a degree of female empowerment and liberation from forms of male control and a source of excitement and adventure (Fleetwood nd.:21-22). Such women can- though not all do-</w:t>
      </w:r>
      <w:proofErr w:type="gramStart"/>
      <w:r w:rsidRPr="00681AD2">
        <w:t>adopt</w:t>
      </w:r>
      <w:proofErr w:type="gramEnd"/>
      <w:r w:rsidRPr="00681AD2">
        <w:t xml:space="preserve"> stylized capo roles or macho postures but use them for their own ends as women. Individual female "liberation" through trafficking, however, does little to transform a larger patriarchal cultural economy, and may even reinforce it through the promulgation of macho/a symbolism. Ultimately, </w:t>
      </w:r>
      <w:r w:rsidRPr="00681AD2">
        <w:rPr>
          <w:rStyle w:val="StyleUnderline"/>
        </w:rPr>
        <w:t>women's social class position and place within drug smuggling organizations shapes the relative benefits they receive from drug trafficking such that drug smuggling frequently often leads to female victimization, especially at the lowest and middle levels of drug trafficking organizations.</w:t>
      </w:r>
      <w:r w:rsidRPr="00681AD2">
        <w:t xml:space="preserve"> However, it is also, in the case of high-level and some low- level and middle-level smugglers, a vehicle for female empowerment.</w:t>
      </w:r>
    </w:p>
    <w:p w:rsidR="00CF2EB8" w:rsidRPr="00681AD2" w:rsidRDefault="00CF2EB8" w:rsidP="00CF2EB8"/>
    <w:p w:rsidR="00CF2EB8" w:rsidRPr="00681AD2" w:rsidRDefault="00CF2EB8" w:rsidP="00CF2EB8">
      <w:pPr>
        <w:pStyle w:val="Heading3"/>
      </w:pPr>
      <w:r w:rsidRPr="00681AD2">
        <w:lastRenderedPageBreak/>
        <w:t>Organized Crime Bad – Violence</w:t>
      </w:r>
    </w:p>
    <w:p w:rsidR="00CF2EB8" w:rsidRPr="00681AD2" w:rsidRDefault="00CF2EB8" w:rsidP="00CF2EB8">
      <w:pPr>
        <w:pStyle w:val="Heading4"/>
      </w:pPr>
      <w:r w:rsidRPr="00681AD2">
        <w:t>Organized crime justifies corruption, violence, and broader crime – leads to Mexican collapse</w:t>
      </w:r>
    </w:p>
    <w:p w:rsidR="00CF2EB8" w:rsidRPr="00681AD2" w:rsidRDefault="00CF2EB8" w:rsidP="00CF2EB8">
      <w:proofErr w:type="gramStart"/>
      <w:r w:rsidRPr="00681AD2">
        <w:rPr>
          <w:rStyle w:val="Style13ptBold"/>
        </w:rPr>
        <w:t>Schaefer et al. 9</w:t>
      </w:r>
      <w:r w:rsidRPr="00681AD2">
        <w:t xml:space="preserve"> (Agnes </w:t>
      </w:r>
      <w:proofErr w:type="spellStart"/>
      <w:r w:rsidRPr="00681AD2">
        <w:t>Gereben</w:t>
      </w:r>
      <w:proofErr w:type="spellEnd"/>
      <w:r w:rsidRPr="00681AD2">
        <w:t xml:space="preserve"> Schaefer, Senior Political Scientist at RAND, et al. “Impact on the United States and the U.S. </w:t>
      </w:r>
      <w:proofErr w:type="spellStart"/>
      <w:r w:rsidRPr="00681AD2">
        <w:t>Governmentʹs</w:t>
      </w:r>
      <w:proofErr w:type="spellEnd"/>
      <w:r w:rsidRPr="00681AD2">
        <w:t xml:space="preserve"> Response.”</w:t>
      </w:r>
      <w:proofErr w:type="gramEnd"/>
      <w:r w:rsidRPr="00681AD2">
        <w:t xml:space="preserve"> Security in Mexico: Implications for U.S. Policy Options, RAND Corporation, Santa Monica, CA; Arlington, VA; Pittsburgh, PA, 2009, pp. 45–56. </w:t>
      </w:r>
      <w:proofErr w:type="gramStart"/>
      <w:r w:rsidRPr="00681AD2">
        <w:t xml:space="preserve">JSTOR, </w:t>
      </w:r>
      <w:hyperlink r:id="rId40" w:history="1">
        <w:r w:rsidRPr="00681AD2">
          <w:rPr>
            <w:rStyle w:val="Hyperlink"/>
          </w:rPr>
          <w:t>www.jstor.org/stable/10.7249/mg876rc.12</w:t>
        </w:r>
      </w:hyperlink>
      <w:r w:rsidRPr="00681AD2">
        <w:t>.)</w:t>
      </w:r>
      <w:proofErr w:type="gramEnd"/>
      <w:r w:rsidRPr="00681AD2">
        <w:t xml:space="preserve"> DG</w:t>
      </w:r>
    </w:p>
    <w:p w:rsidR="00CF2EB8" w:rsidRPr="00681AD2" w:rsidRDefault="00CF2EB8" w:rsidP="00CF2EB8">
      <w:pPr>
        <w:rPr>
          <w:rStyle w:val="StyleUnderline"/>
        </w:rPr>
      </w:pPr>
      <w:r w:rsidRPr="00681AD2">
        <w:t xml:space="preserve">In its 2009 National Drug Threat Assessment, the U.S. Department of Justice National Drug Intelligence Center states that “Mexican DTOs represent the greatest organized crime threat to the United States. The influence of Mexican DTOs over domestic drug trafficking is unrivaled.”1 </w:t>
      </w:r>
      <w:r w:rsidRPr="00681AD2">
        <w:rPr>
          <w:rStyle w:val="StyleUnderline"/>
        </w:rPr>
        <w:t xml:space="preserve">Mexican organizations affiliated with the so-called Federation smuggling network were identified in 82 U.S. cities, mostly in the Southwest. Elements of the </w:t>
      </w:r>
      <w:proofErr w:type="spellStart"/>
      <w:r w:rsidRPr="00681AD2">
        <w:rPr>
          <w:rStyle w:val="StyleUnderline"/>
        </w:rPr>
        <w:t>Juárez</w:t>
      </w:r>
      <w:proofErr w:type="spellEnd"/>
      <w:r w:rsidRPr="00681AD2">
        <w:rPr>
          <w:rStyle w:val="StyleUnderline"/>
        </w:rPr>
        <w:t xml:space="preserve"> Cartel were identified in at least 44 cities, from western Texas to Minneapolis.</w:t>
      </w:r>
      <w:r w:rsidRPr="00681AD2">
        <w:t xml:space="preserve"> Gulf Cartel affiliates were operating in at least 43 cities, from South Texas to Buffalo, New York. And the Tijuana Cartel, active in at least 20 U.S. cities, is extending its network from San Diego to Seattle and Anchorage.2 </w:t>
      </w:r>
      <w:r w:rsidRPr="00681AD2">
        <w:rPr>
          <w:rStyle w:val="StyleUnderline"/>
        </w:rPr>
        <w:t>It seems that the spread of the Mexican DTOs is also having an impact on U.S. security personnel: The number of corruption investigations involving U.S. border patrol agents is increasing.</w:t>
      </w:r>
      <w:r w:rsidRPr="00681AD2">
        <w:t xml:space="preserve">3 </w:t>
      </w:r>
      <w:r w:rsidRPr="00681AD2">
        <w:rPr>
          <w:rStyle w:val="StyleUnderline"/>
        </w:rPr>
        <w:t>Drug trafficking violence is increasingly spilling over into U.S. communities. I</w:t>
      </w:r>
      <w:r w:rsidRPr="00681AD2">
        <w:t xml:space="preserve">n Pearsall, Texas, just outside San Antonio, a tow-truck driver was abducted and taken across the border in 2007 by thugs allegedly connected with Mexican drug traffickers.4 </w:t>
      </w:r>
      <w:proofErr w:type="gramStart"/>
      <w:r w:rsidRPr="00681AD2">
        <w:t>In</w:t>
      </w:r>
      <w:proofErr w:type="gramEnd"/>
      <w:r w:rsidRPr="00681AD2">
        <w:t xml:space="preserve"> 2008, </w:t>
      </w:r>
      <w:r w:rsidRPr="00681AD2">
        <w:rPr>
          <w:rStyle w:val="StyleUnderline"/>
        </w:rPr>
        <w:t xml:space="preserve">cartel members pleaded guilty in federal court to charges related to a </w:t>
      </w:r>
      <w:proofErr w:type="spellStart"/>
      <w:r w:rsidRPr="00681AD2">
        <w:rPr>
          <w:rStyle w:val="StyleUnderline"/>
        </w:rPr>
        <w:t>murderfor</w:t>
      </w:r>
      <w:proofErr w:type="spellEnd"/>
      <w:r w:rsidRPr="00681AD2">
        <w:rPr>
          <w:rStyle w:val="StyleUnderline"/>
        </w:rPr>
        <w:t>-hire and kidnapping ring that stretched from the Rio Grande to northern Texas. Several men and two teenage boys on the U.S. side of the border were killed as part of a war that pitted the Gulf Cartel against the Sinaloa Cartel over the lucrative drug trafficking route to northern Texas and beyond. Hit men were paid in drugs and cash to help carry out the slayings</w:t>
      </w:r>
      <w:r w:rsidRPr="00681AD2">
        <w:t xml:space="preserve">.5 </w:t>
      </w:r>
      <w:r w:rsidRPr="00681AD2">
        <w:rPr>
          <w:rStyle w:val="StyleUnderline"/>
        </w:rPr>
        <w:t>While border cities have been hardest hit by this violence, it has been far-reaching, with even Anchorage, Alaska, reporting activity by a Tijuana drug cartel.</w:t>
      </w:r>
      <w:r w:rsidRPr="00681AD2">
        <w:t xml:space="preserve">6 In San Diego, a rogue faction of the Arellano Félix organization has been accused in connection with as many as a dozen murders and 20 kidnappings over a three-year span.7 In September 2008, authorities announced that 175 alleged members of Mexico’s Gulf Cartel had been rounded up across the United States and abroad, including 43 who had had been active in the Atlanta area.8 </w:t>
      </w:r>
      <w:r w:rsidRPr="00681AD2">
        <w:rPr>
          <w:rStyle w:val="StyleUnderline"/>
        </w:rPr>
        <w:t>There has also been an increasing number of high-profile kidnappings in the United States related to drug violence. For instance, in November 2008, three armed men disguised as police officers broke into a Las Vegas home, tied up a woman and her boyfriend, and abducted the woman’s six-year-old son</w:t>
      </w:r>
      <w:r w:rsidRPr="00681AD2">
        <w:t xml:space="preserve">. Authorities said that the men were tied to a Mexican drug smuggling operation and were trying to recoup proceeds allegedly stolen by the child’s grandfather.9 </w:t>
      </w:r>
      <w:r w:rsidRPr="00681AD2">
        <w:rPr>
          <w:rStyle w:val="StyleUnderline"/>
        </w:rPr>
        <w:t>The increasing violence is receiving more attention from U.S. policymakers and strategists. For instance, the U.S. Joint Forces Command’s 2008 Joint Operating Environment report states that, in terms of worst-case scenarios, two large and important states are at risk of rapid and sudden collapse: Pakistan and Mexico</w:t>
      </w:r>
      <w:r w:rsidRPr="00681AD2">
        <w:t xml:space="preserve">.10 In January 2009, Michael Chertoff, the outgoing secretary of the U.S. Department of Homeland Security, announced that the department had developed contingency plans against significant spillover of drug violence or a surge of people trying to escape the drug violence in Mexico. Chertoff also said that he had advised then-Governor Janet Napolitano of Arizona, who would later succeed him as homeland security secretary, that he had “put helping Mexico get control of its borders and its organized crime problems” at the very top of the list of national security concerns.11 In February 2009, Texas Governor Rick Perry called for the deployment of National Guard troops along the U.S.-Mexico border.12 </w:t>
      </w:r>
      <w:r w:rsidRPr="00681AD2">
        <w:rPr>
          <w:rStyle w:val="StyleUnderline"/>
        </w:rPr>
        <w:t>It is within this context that the new U.S. presidential administration will need to decide which policy options can be utilized to address the security situation in Mexico.</w:t>
      </w:r>
    </w:p>
    <w:p w:rsidR="007B7A19" w:rsidRPr="00681AD2" w:rsidRDefault="007B7A19" w:rsidP="007B7A19">
      <w:pPr>
        <w:rPr>
          <w:lang w:eastAsia="ja-JP"/>
        </w:rPr>
      </w:pPr>
    </w:p>
    <w:p w:rsidR="00681AD2" w:rsidRDefault="00681AD2" w:rsidP="00681AD2">
      <w:pPr>
        <w:pStyle w:val="Heading3"/>
      </w:pPr>
      <w:r>
        <w:lastRenderedPageBreak/>
        <w:t>AT: Wall Good – Generic</w:t>
      </w:r>
    </w:p>
    <w:p w:rsidR="007B7A19" w:rsidRDefault="007B7A19" w:rsidP="007B7A19">
      <w:pPr>
        <w:rPr>
          <w:lang w:eastAsia="ja-JP"/>
        </w:rPr>
      </w:pPr>
    </w:p>
    <w:p w:rsidR="00681AD2" w:rsidRDefault="00681AD2" w:rsidP="00681AD2">
      <w:pPr>
        <w:pStyle w:val="Heading4"/>
      </w:pPr>
      <w:proofErr w:type="spellStart"/>
      <w:r>
        <w:t>Neighsayers</w:t>
      </w:r>
      <w:proofErr w:type="spellEnd"/>
      <w:r>
        <w:t xml:space="preserve"> are correct – litany of reasons the wall is bad</w:t>
      </w:r>
    </w:p>
    <w:p w:rsidR="00681AD2" w:rsidRPr="00A05CAA" w:rsidRDefault="00681AD2" w:rsidP="00681AD2">
      <w:r w:rsidRPr="00A05CAA">
        <w:rPr>
          <w:rStyle w:val="Style13ptBold"/>
        </w:rPr>
        <w:t>Reich 17</w:t>
      </w:r>
      <w:r>
        <w:t xml:space="preserve"> (Robert B. Reich is Chancellor's Professor of Public Policy at the University of California at Berkeley and Senior Fellow at the Blum Center for Developing Economies. He served as Secretary of Labor in the Clinton administration, “Six Reasons Why Trump’s Wall is Even Dumber </w:t>
      </w:r>
      <w:proofErr w:type="gramStart"/>
      <w:r>
        <w:t>Than</w:t>
      </w:r>
      <w:proofErr w:type="gramEnd"/>
      <w:r>
        <w:t xml:space="preserve"> Most of Trump’s Other Ideas”, </w:t>
      </w:r>
      <w:hyperlink r:id="rId41" w:history="1">
        <w:r w:rsidRPr="000A203B">
          <w:rPr>
            <w:rStyle w:val="Hyperlink"/>
          </w:rPr>
          <w:t>http://robertreich.org/post/155823098030</w:t>
        </w:r>
      </w:hyperlink>
      <w:r>
        <w:t>, 1/13/17) DG</w:t>
      </w:r>
    </w:p>
    <w:p w:rsidR="00681AD2" w:rsidRPr="00A05CAA" w:rsidRDefault="00681AD2" w:rsidP="00681AD2">
      <w:pPr>
        <w:rPr>
          <w:rStyle w:val="StyleUnderline"/>
        </w:rPr>
      </w:pPr>
      <w:r>
        <w:t>At his turbulent his news event last Wednesday (I won’t dignify it by calling it a news conference)</w:t>
      </w:r>
      <w:proofErr w:type="gramStart"/>
      <w:r>
        <w:t>,</w:t>
      </w:r>
      <w:proofErr w:type="gramEnd"/>
      <w:r>
        <w:t xml:space="preserve"> </w:t>
      </w:r>
      <w:r w:rsidRPr="00A05CAA">
        <w:rPr>
          <w:rStyle w:val="StyleUnderline"/>
        </w:rPr>
        <w:t>Trump reiterated that he will build a wall along the Mexican border.</w:t>
      </w:r>
      <w:r>
        <w:t xml:space="preserve"> “It’s not a fence. It’s a wall,” he said, </w:t>
      </w:r>
      <w:proofErr w:type="spellStart"/>
      <w:r>
        <w:t>and“Mexico</w:t>
      </w:r>
      <w:proofErr w:type="spellEnd"/>
      <w:r>
        <w:t xml:space="preserve"> will pay for the wall.” Here are 6 reasons why Trump’s wall is an even dumber idea than most of his others. </w:t>
      </w:r>
      <w:r w:rsidRPr="00A05CAA">
        <w:rPr>
          <w:rStyle w:val="StyleUnderline"/>
        </w:rPr>
        <w:t xml:space="preserve">1. The U.S.-Mexican border is already well defended, and a wall won’t improve the defenses. The United States now spends $3.7 billion per year to keep some 21,000 Border Patrol agents on guard and another $3.2 billion on 23,000 inspectors at ports of entry along the border, a third of which is already walled or fenced off. 2. The cost of Trump’s fence would be a whopping $25 billion on top of this. </w:t>
      </w:r>
      <w:r>
        <w:t xml:space="preserve">That’s the best estimate I’ve seen by a Washington Post fact checker. (When Trump discussed the cost last February he put it at $8 billion, then a few weeks later upped the cost to $10 to 12 billion. ) </w:t>
      </w:r>
      <w:r w:rsidRPr="00A05CAA">
        <w:rPr>
          <w:rStyle w:val="StyleUnderline"/>
        </w:rPr>
        <w:t xml:space="preserve">3. There’s no way Mexico will pay for it. On January 11, Mexican President Enrique Peña assured Mexicans they would not be footing the bill. “It is evident that we have some differences with the new government of the United States,” he said, “like the topic of the </w:t>
      </w:r>
      <w:proofErr w:type="gramStart"/>
      <w:r w:rsidRPr="00A05CAA">
        <w:rPr>
          <w:rStyle w:val="StyleUnderline"/>
        </w:rPr>
        <w:t>wall, that</w:t>
      </w:r>
      <w:proofErr w:type="gramEnd"/>
      <w:r w:rsidRPr="00A05CAA">
        <w:rPr>
          <w:rStyle w:val="StyleUnderline"/>
        </w:rPr>
        <w:t xml:space="preserve"> Mexico of course will not pay.” 4. There’s no reason for the wall anyway because undocumented migration from Mexico has sharply declined. </w:t>
      </w:r>
      <w:proofErr w:type="gramStart"/>
      <w:r>
        <w:t xml:space="preserve">The Department of Homeland Security’s estimates that the </w:t>
      </w:r>
      <w:r w:rsidRPr="00A05CAA">
        <w:rPr>
          <w:rStyle w:val="StyleUnderline"/>
        </w:rPr>
        <w:t>total undocumented population peaked at 12 million in 2008, and has fallen since then.</w:t>
      </w:r>
      <w:proofErr w:type="gramEnd"/>
      <w:r w:rsidRPr="00A05CAA">
        <w:rPr>
          <w:rStyle w:val="StyleUnderline"/>
        </w:rPr>
        <w:t xml:space="preserve"> According to the Pew Research Center, the overall flow of Mexican immigrants between the two countries is at its smallest since the 1990s. The number of apprehensions at the border is at its lowest since 1973. 5. The decline isn’t because of rising border enforcement but because of Mexico is producing fewer young people and therefore less demographic pressure to migrate to the U.S</w:t>
      </w:r>
      <w:r>
        <w:t>. In 1965, Mexico’s fertility rate was 7.2 children per woman; by 2000 it had fallen to 2.4; today, it’s at 2.3 children per woman, just above replacement level. 6</w:t>
      </w:r>
      <w:r w:rsidRPr="00A05CAA">
        <w:rPr>
          <w:rStyle w:val="StyleUnderline"/>
        </w:rPr>
        <w:t xml:space="preserve">. There’s little or no evidence undocumented immigrants take jobs away from native-born Americans, anyway. A new analysis of Census data finds that immigrants take very different jobs than Americans. In fact, the United States already allows a significant amount of legal immigration from Mexico under the “guest-worker” program –1.6 million entries by legal immigrants and 3.9 million by temporary workers from Mexico over the last 10 years – because farmers can’t find enough native-born Americans to pick crops. Of course, Trump lives in a fact-free universe designed merely to enhance his power and fuel his demagoguery. But you don’t have to, and nor does anyone else. </w:t>
      </w:r>
    </w:p>
    <w:p w:rsidR="00681AD2" w:rsidRDefault="00681AD2" w:rsidP="007B7A19">
      <w:pPr>
        <w:rPr>
          <w:lang w:eastAsia="ja-JP"/>
        </w:rPr>
      </w:pPr>
    </w:p>
    <w:p w:rsidR="00681AD2" w:rsidRPr="00681AD2" w:rsidRDefault="00681AD2" w:rsidP="007B7A19">
      <w:pPr>
        <w:rPr>
          <w:lang w:eastAsia="ja-JP"/>
        </w:rPr>
      </w:pPr>
    </w:p>
    <w:p w:rsidR="0047053C" w:rsidRPr="00681AD2" w:rsidRDefault="0047053C" w:rsidP="0047053C">
      <w:pPr>
        <w:pStyle w:val="Heading3"/>
      </w:pPr>
      <w:r w:rsidRPr="00681AD2">
        <w:lastRenderedPageBreak/>
        <w:t>AT: Wall Solves Smuggling</w:t>
      </w:r>
    </w:p>
    <w:p w:rsidR="0047053C" w:rsidRPr="00681AD2" w:rsidRDefault="0047053C" w:rsidP="0047053C">
      <w:pPr>
        <w:pStyle w:val="Heading4"/>
      </w:pPr>
      <w:r w:rsidRPr="00681AD2">
        <w:t>Smugglers will always find ways to smuggle drugs – walls do nothing</w:t>
      </w:r>
    </w:p>
    <w:p w:rsidR="0047053C" w:rsidRPr="00681AD2" w:rsidRDefault="0047053C" w:rsidP="0047053C">
      <w:proofErr w:type="spellStart"/>
      <w:r w:rsidRPr="00681AD2">
        <w:rPr>
          <w:rStyle w:val="Style13ptBold"/>
        </w:rPr>
        <w:t>Felbab</w:t>
      </w:r>
      <w:proofErr w:type="spellEnd"/>
      <w:r w:rsidRPr="00681AD2">
        <w:rPr>
          <w:rStyle w:val="Style13ptBold"/>
        </w:rPr>
        <w:t>-Brown 17</w:t>
      </w:r>
      <w:r w:rsidRPr="00681AD2">
        <w:t xml:space="preserve"> (Vanda </w:t>
      </w:r>
      <w:proofErr w:type="spellStart"/>
      <w:r w:rsidRPr="00681AD2">
        <w:t>Felbab</w:t>
      </w:r>
      <w:proofErr w:type="spellEnd"/>
      <w:r w:rsidRPr="00681AD2">
        <w:t>-Brown, Brookings, 3 things Trump’s proposed border wall with Mexico wouldn’t accomplish, https://www.brookings.edu/blog/order-from-chaos/2017/09/26/3-things-trumps-proposed-border-wall-with-mexico-wouldnt-accomplish/, 9-26-2017, 6-25-2018) DG</w:t>
      </w:r>
    </w:p>
    <w:p w:rsidR="0047053C" w:rsidRPr="00681AD2" w:rsidRDefault="0047053C" w:rsidP="0047053C">
      <w:pPr>
        <w:rPr>
          <w:rStyle w:val="StyleUnderline"/>
        </w:rPr>
      </w:pPr>
      <w:r w:rsidRPr="00681AD2">
        <w:t xml:space="preserve">The wall won’t stop smuggling. </w:t>
      </w:r>
      <w:r w:rsidRPr="00681AD2">
        <w:rPr>
          <w:rStyle w:val="StyleUnderline"/>
        </w:rPr>
        <w:t xml:space="preserve">Drug smugglers have been using tunnels to get drugs into the United States ever since Mexico’s most famous drug trafficker, </w:t>
      </w:r>
      <w:proofErr w:type="spellStart"/>
      <w:r w:rsidRPr="00681AD2">
        <w:rPr>
          <w:rStyle w:val="StyleUnderline"/>
        </w:rPr>
        <w:t>Joaquín</w:t>
      </w:r>
      <w:proofErr w:type="spellEnd"/>
      <w:r w:rsidRPr="00681AD2">
        <w:rPr>
          <w:rStyle w:val="StyleUnderline"/>
        </w:rPr>
        <w:t xml:space="preserve"> “El </w:t>
      </w:r>
      <w:proofErr w:type="spellStart"/>
      <w:r w:rsidRPr="00681AD2">
        <w:rPr>
          <w:rStyle w:val="StyleUnderline"/>
        </w:rPr>
        <w:t>Chapo</w:t>
      </w:r>
      <w:proofErr w:type="spellEnd"/>
      <w:r w:rsidRPr="00681AD2">
        <w:rPr>
          <w:rStyle w:val="StyleUnderline"/>
        </w:rPr>
        <w:t xml:space="preserve">” </w:t>
      </w:r>
      <w:proofErr w:type="spellStart"/>
      <w:r w:rsidRPr="00681AD2">
        <w:rPr>
          <w:rStyle w:val="StyleUnderline"/>
        </w:rPr>
        <w:t>Guzmán</w:t>
      </w:r>
      <w:proofErr w:type="spellEnd"/>
      <w:r w:rsidRPr="00681AD2">
        <w:rPr>
          <w:rStyle w:val="StyleUnderline"/>
        </w:rPr>
        <w:t xml:space="preserve"> of the Sinaloa Cartel, pioneered the method in 1989.</w:t>
      </w:r>
      <w:r w:rsidRPr="00681AD2">
        <w:t xml:space="preserve"> And the sophistication of these tunnels has only grown over time. In April 2016, U.S. law enforcement officials discovered a drug tunnel that ran more than half a mile from Tijuana to San Diego and was equipped with ventilation vents, rails, and electricity. I</w:t>
      </w:r>
      <w:r w:rsidRPr="00681AD2">
        <w:rPr>
          <w:rStyle w:val="StyleUnderline"/>
        </w:rPr>
        <w:t>t is the longest such tunnel to be found so far, but one of 13 of great length and technological expertise discovered since 2006.</w:t>
      </w:r>
      <w:r w:rsidRPr="00681AD2">
        <w:t xml:space="preserve"> Altogether, between 1990 and 2016, 224 tunnels have been unearthed at the U.S.–Mexico border. </w:t>
      </w:r>
      <w:r w:rsidRPr="00681AD2">
        <w:rPr>
          <w:rStyle w:val="StyleUnderline"/>
        </w:rPr>
        <w:t>Other smuggling methods increasingly include the use of drones and catapults as well as joint drainage systems between border towns that have wide tunnels or tubes through which people can crawl and drugs can be pulled. But even if the land border were to become much more secure, that would only intensify the trend toward smuggling goods as well as people via boats that sail far to the north, where they land on the California coast</w:t>
      </w:r>
      <w:r w:rsidRPr="00681AD2">
        <w:t xml:space="preserve">. Most importantly, as is already the case, both contraband and migrants will be hidden among legal cargo that passes the 52 ports of entry between the United States and Mexico. </w:t>
      </w:r>
      <w:r w:rsidRPr="00681AD2">
        <w:rPr>
          <w:rStyle w:val="StyleUnderline"/>
        </w:rPr>
        <w:t>Checking every car, truck, and train compartment that crosses the border is simply not feasible because of time and costs. It would paralyze legal trade and the legal movement of people across the border.</w:t>
      </w:r>
    </w:p>
    <w:p w:rsidR="0047053C" w:rsidRPr="00681AD2" w:rsidRDefault="0047053C" w:rsidP="0047053C"/>
    <w:p w:rsidR="0047053C" w:rsidRPr="00681AD2" w:rsidRDefault="0047053C" w:rsidP="0047053C">
      <w:pPr>
        <w:pStyle w:val="Heading3"/>
      </w:pPr>
      <w:r w:rsidRPr="00681AD2">
        <w:lastRenderedPageBreak/>
        <w:t>AT: Wall Solves Crime</w:t>
      </w:r>
    </w:p>
    <w:p w:rsidR="0047053C" w:rsidRPr="00681AD2" w:rsidRDefault="0047053C" w:rsidP="0047053C">
      <w:pPr>
        <w:pStyle w:val="Heading4"/>
      </w:pPr>
      <w:r w:rsidRPr="00681AD2">
        <w:t xml:space="preserve">A border wall does </w:t>
      </w:r>
      <w:r w:rsidRPr="00681AD2">
        <w:rPr>
          <w:u w:val="single"/>
        </w:rPr>
        <w:t>absolutely nothing</w:t>
      </w:r>
      <w:r w:rsidRPr="00681AD2">
        <w:t xml:space="preserve"> to deter criminals</w:t>
      </w:r>
    </w:p>
    <w:p w:rsidR="0047053C" w:rsidRPr="00681AD2" w:rsidRDefault="0047053C" w:rsidP="0047053C">
      <w:proofErr w:type="spellStart"/>
      <w:r w:rsidRPr="00681AD2">
        <w:rPr>
          <w:rStyle w:val="Style13ptBold"/>
        </w:rPr>
        <w:t>Felbab</w:t>
      </w:r>
      <w:proofErr w:type="spellEnd"/>
      <w:r w:rsidRPr="00681AD2">
        <w:rPr>
          <w:rStyle w:val="Style13ptBold"/>
        </w:rPr>
        <w:t>-Brown 17</w:t>
      </w:r>
      <w:r w:rsidRPr="00681AD2">
        <w:t xml:space="preserve"> (Vanda </w:t>
      </w:r>
      <w:proofErr w:type="spellStart"/>
      <w:r w:rsidRPr="00681AD2">
        <w:t>Felbab</w:t>
      </w:r>
      <w:proofErr w:type="spellEnd"/>
      <w:r w:rsidRPr="00681AD2">
        <w:t>-Brown, Brookings, 3 things Trump’s proposed border wall with Mexico wouldn’t accomplish, https://www.brookings.edu/blog/order-from-chaos/2017/09/26/3-things-trumps-proposed-border-wall-with-mexico-wouldnt-accomplish/, 9-26-2017, 6-25-2018) DG</w:t>
      </w:r>
    </w:p>
    <w:p w:rsidR="0047053C" w:rsidRPr="00681AD2" w:rsidRDefault="0047053C" w:rsidP="0047053C">
      <w:r w:rsidRPr="00681AD2">
        <w:rPr>
          <w:rStyle w:val="StyleUnderline"/>
        </w:rPr>
        <w:t>The wall won’t significantly reduce homicides and other violent crime in the United States. The vast majority of violent crimes, including murders, are committed by native-born Americans.</w:t>
      </w:r>
      <w:r w:rsidRPr="00681AD2">
        <w:t xml:space="preserve"> Multiple criminological studies show that foreign–born individuals commit much lower levels of crime than do the native-born. In California, for example, where there is </w:t>
      </w:r>
      <w:proofErr w:type="gramStart"/>
      <w:r w:rsidRPr="00681AD2">
        <w:t xml:space="preserve">a large immigrant population, including of undocumented migrants, </w:t>
      </w:r>
      <w:r w:rsidRPr="00681AD2">
        <w:rPr>
          <w:rStyle w:val="StyleUnderline"/>
        </w:rPr>
        <w:t>U.S.-born men were</w:t>
      </w:r>
      <w:proofErr w:type="gramEnd"/>
      <w:r w:rsidRPr="00681AD2">
        <w:rPr>
          <w:rStyle w:val="StyleUnderline"/>
        </w:rPr>
        <w:t xml:space="preserve"> incarcerated at a rate 2.5 times higher than foreign–born men. Unfortunately, the Trump administration is promoting a counterproductive policing approach that insists on prioritizing hunting down undocumented workers, including by using regular police forces</w:t>
      </w:r>
      <w:r w:rsidRPr="00681AD2">
        <w:t xml:space="preserve">. There is powerful and consistent evidence that if people begin to question the fairness, equity, and legitimacy of law enforcement and government institutions, then they stop reporting crime, and homicides and other crimes increase. </w:t>
      </w:r>
      <w:r w:rsidRPr="00681AD2">
        <w:rPr>
          <w:rStyle w:val="StyleUnderline"/>
        </w:rPr>
        <w:t>Thus, efforts to recruit local police forces into immigration enforcement and Trump administration moves against sanctuary cities are highly disliked by many local police forces.</w:t>
      </w:r>
      <w:r w:rsidRPr="00681AD2">
        <w:t xml:space="preserve"> For example in Texas, which has an estimated 1.5 million illegal immigrants, police chiefs of many major cities opposed a law by the Republican Governor Greg Abbott to impose draconian punishments against local police officials (such as removal from office, fines, and up to one-year imprisonment) who do not embrace immigration enforcement. In an op-ed in Dallas Morning News, they wrote: “</w:t>
      </w:r>
      <w:r w:rsidRPr="00681AD2">
        <w:rPr>
          <w:rStyle w:val="StyleUnderline"/>
        </w:rPr>
        <w:t>The legislation is bad for Texas and will make our communities more dangerous for all.” They argued that immigration enforcement is a federal, not a state function, and that the new law would widen a gap between police and immigrant communities, discouraging cooperation with police on serious crimes and resulting in a wide underreporting of crimes perpetrating against immigrants</w:t>
      </w:r>
      <w:r w:rsidRPr="00681AD2">
        <w:t>. Police chiefs in other parts of the country, from Los Angeles to Denver, have expressed similar concerns and their dismay at having to devote their meager resources to hunting down undocumented workers.</w:t>
      </w:r>
    </w:p>
    <w:p w:rsidR="0047053C" w:rsidRPr="00681AD2" w:rsidRDefault="0047053C" w:rsidP="0047053C"/>
    <w:p w:rsidR="0047053C" w:rsidRPr="00681AD2" w:rsidRDefault="0047053C" w:rsidP="0047053C">
      <w:pPr>
        <w:pStyle w:val="Heading3"/>
      </w:pPr>
      <w:r w:rsidRPr="00681AD2">
        <w:lastRenderedPageBreak/>
        <w:t>AT: Wall Solves Econ</w:t>
      </w:r>
    </w:p>
    <w:p w:rsidR="0047053C" w:rsidRPr="00681AD2" w:rsidRDefault="0047053C" w:rsidP="0047053C">
      <w:pPr>
        <w:pStyle w:val="Heading4"/>
      </w:pPr>
      <w:r w:rsidRPr="00681AD2">
        <w:t>No impact on the workforce</w:t>
      </w:r>
    </w:p>
    <w:p w:rsidR="0047053C" w:rsidRPr="00681AD2" w:rsidRDefault="0047053C" w:rsidP="0047053C">
      <w:proofErr w:type="spellStart"/>
      <w:r w:rsidRPr="00681AD2">
        <w:rPr>
          <w:rStyle w:val="Style13ptBold"/>
        </w:rPr>
        <w:t>Felbab</w:t>
      </w:r>
      <w:proofErr w:type="spellEnd"/>
      <w:r w:rsidRPr="00681AD2">
        <w:rPr>
          <w:rStyle w:val="Style13ptBold"/>
        </w:rPr>
        <w:t>-Brown 17</w:t>
      </w:r>
      <w:r w:rsidRPr="00681AD2">
        <w:t xml:space="preserve"> (Vanda </w:t>
      </w:r>
      <w:proofErr w:type="spellStart"/>
      <w:r w:rsidRPr="00681AD2">
        <w:t>Felbab</w:t>
      </w:r>
      <w:proofErr w:type="spellEnd"/>
      <w:r w:rsidRPr="00681AD2">
        <w:t>-Brown, Brookings, 3 things Trump’s proposed border wall with Mexico wouldn’t accomplish, https://www.brookings.edu/blog/order-from-chaos/2017/09/26/3-things-trumps-proposed-border-wall-with-mexico-wouldnt-accomplish/, 9-26-2017, 6-25-2018) DG</w:t>
      </w:r>
    </w:p>
    <w:p w:rsidR="0047053C" w:rsidRPr="00681AD2" w:rsidRDefault="0047053C" w:rsidP="0047053C">
      <w:pPr>
        <w:rPr>
          <w:rStyle w:val="StyleUnderline"/>
        </w:rPr>
      </w:pPr>
      <w:r w:rsidRPr="00681AD2">
        <w:rPr>
          <w:rStyle w:val="StyleUnderline"/>
        </w:rPr>
        <w:t>The wall won’t help the U.S. economy or necessarily provide more long-term jobs to native-born Americans. There is little evidence that immigrants “steal” U.S. jobs and suppress wages of U.S. workers.</w:t>
      </w:r>
      <w:r w:rsidRPr="00681AD2">
        <w:t xml:space="preserve"> According to a comprehensive National Academies of Sciences, Engineering, and Medicine analysis, immigration does not significantly impact the overall employment levels of most native–born workers. </w:t>
      </w:r>
      <w:r w:rsidRPr="00681AD2">
        <w:rPr>
          <w:rStyle w:val="StyleUnderline"/>
        </w:rPr>
        <w:t xml:space="preserve">The impact of immigrant labor on the wages of native–born workers is also low. Immigrant labor does have some negative effects on the employment and wages of native–born high school dropouts, however, and also on prior immigrants, because all three groups compete for low–skilled jobs and the newest immigrants are often willing to work for less than their competition. </w:t>
      </w:r>
      <w:r w:rsidRPr="00681AD2">
        <w:t xml:space="preserve">The way to help those whose economic prospects are negatively affected by new immigrant arrivals is to provide them with vocational training and further education opportunities so they can become more competitive in the labor force with native-born Americans. To a large extent, however, undocumented workers often work the unpleasant, back–breaking jobs that native–born workers are not willing to do. The fish–cutting industry, for example, is unable to recruit a sufficient number of legal workers and therefore is overwhelmingly dependent on an undocumented workforce. Crucially, over the long run, immigration has positive effects on U.S. economic growth. </w:t>
      </w:r>
      <w:r w:rsidRPr="00681AD2">
        <w:rPr>
          <w:rStyle w:val="StyleUnderline"/>
        </w:rPr>
        <w:t>The portion of foreign-born has risen from about 11 percent to 16 percent over the last 20 years, with immigrants and their children accounting for the vast majority of current and future workforce growth in the United States, at about 1 percent annually, a historically low level.</w:t>
      </w:r>
      <w:r w:rsidRPr="00681AD2">
        <w:t xml:space="preserve"> If immigration to the United States were reduced so that foreign-born represent less about 10 percent of the overall population (compared with the current 14 percent), the number of working-age Americans in the coming decades would remain essentially the current 175 million, while the number of the elderly whom the working-age need to support will grow substantially, with fewer workers threatening the sustainability and benefits of Social Security and Medicare. </w:t>
      </w:r>
      <w:r w:rsidRPr="00681AD2">
        <w:rPr>
          <w:rStyle w:val="StyleUnderline"/>
        </w:rPr>
        <w:t>While currently, 48 million draw Social Security, in 2050 that number is estimated to be 86 million. If immigration remains at the current 14 percent, then working-age Americans will increase by about 30 million in the next 50 years. Moreover, cities of all sizes are trying to recruit immigrants to offset population declines</w:t>
      </w:r>
      <w:r w:rsidRPr="00681AD2">
        <w:t xml:space="preserve"> (which as discussed above are associated with the rise in crime, as well as crippling economic contraction), </w:t>
      </w:r>
      <w:r w:rsidRPr="00681AD2">
        <w:rPr>
          <w:rStyle w:val="StyleUnderline"/>
        </w:rPr>
        <w:t>and to replenish the workforce. To keep enlarging the U.S. workforce is all the more important since U.S. productivity growth has slowed down sharply.</w:t>
      </w:r>
    </w:p>
    <w:p w:rsidR="007B7A19" w:rsidRPr="00681AD2" w:rsidRDefault="007B7A19" w:rsidP="007B7A19">
      <w:pPr>
        <w:rPr>
          <w:lang w:eastAsia="ja-JP"/>
        </w:rPr>
      </w:pPr>
    </w:p>
    <w:p w:rsidR="002D434E" w:rsidRPr="00681AD2" w:rsidRDefault="00DC0CCE" w:rsidP="002D434E">
      <w:pPr>
        <w:pStyle w:val="Heading2"/>
        <w:rPr>
          <w:lang w:eastAsia="ja-JP"/>
        </w:rPr>
      </w:pPr>
      <w:r w:rsidRPr="00681AD2">
        <w:rPr>
          <w:rFonts w:hint="eastAsia"/>
          <w:lang w:eastAsia="ja-JP"/>
        </w:rPr>
        <w:lastRenderedPageBreak/>
        <w:t>Aff</w:t>
      </w:r>
    </w:p>
    <w:p w:rsidR="002D434E" w:rsidRPr="00681AD2" w:rsidRDefault="00F0189C" w:rsidP="00F0189C">
      <w:pPr>
        <w:pStyle w:val="Heading3"/>
        <w:rPr>
          <w:lang w:eastAsia="ja-JP"/>
        </w:rPr>
      </w:pPr>
      <w:r w:rsidRPr="00681AD2">
        <w:rPr>
          <w:lang w:eastAsia="ja-JP"/>
        </w:rPr>
        <w:lastRenderedPageBreak/>
        <w:t>No Deal</w:t>
      </w:r>
      <w:r w:rsidR="00331AA2" w:rsidRPr="00681AD2">
        <w:rPr>
          <w:lang w:eastAsia="ja-JP"/>
        </w:rPr>
        <w:t xml:space="preserve"> – Dems</w:t>
      </w:r>
    </w:p>
    <w:p w:rsidR="005F7F57" w:rsidRPr="00681AD2" w:rsidRDefault="005F7F57" w:rsidP="005F7F57">
      <w:pPr>
        <w:pStyle w:val="Heading4"/>
      </w:pPr>
      <w:r w:rsidRPr="00681AD2">
        <w:t>Durable fiat solves the link and the wall will never happen – no financial commitment or support from either party</w:t>
      </w:r>
    </w:p>
    <w:p w:rsidR="005F7F57" w:rsidRPr="00681AD2" w:rsidRDefault="005F7F57" w:rsidP="005F7F57">
      <w:r w:rsidRPr="00681AD2">
        <w:rPr>
          <w:rStyle w:val="Style13ptBold"/>
        </w:rPr>
        <w:t>Gallagher 1/29</w:t>
      </w:r>
      <w:r w:rsidRPr="00681AD2">
        <w:t xml:space="preserve"> (</w:t>
      </w:r>
      <w:proofErr w:type="spellStart"/>
      <w:r w:rsidRPr="00681AD2">
        <w:t>Brenden</w:t>
      </w:r>
      <w:proofErr w:type="spellEnd"/>
      <w:r w:rsidRPr="00681AD2">
        <w:t xml:space="preserve"> Gallagher is a politics reporter and cultural commentator. His work has been published by Motherboard, Complex, and VH1, “Why Trump’s border wall will never get built”, </w:t>
      </w:r>
      <w:hyperlink r:id="rId42" w:history="1">
        <w:r w:rsidRPr="00681AD2">
          <w:rPr>
            <w:rStyle w:val="Hyperlink"/>
          </w:rPr>
          <w:t>https://www.dailydot.com/layer8/trumps-border-wall-will-never-get-built/</w:t>
        </w:r>
      </w:hyperlink>
      <w:r w:rsidRPr="00681AD2">
        <w:t>, 1-29-2018, 6-28-2018) DG</w:t>
      </w:r>
    </w:p>
    <w:p w:rsidR="005F7F57" w:rsidRPr="00681AD2" w:rsidRDefault="005F7F57" w:rsidP="005F7F57">
      <w:pPr>
        <w:rPr>
          <w:rStyle w:val="StyleUnderline"/>
        </w:rPr>
      </w:pPr>
      <w:r w:rsidRPr="00681AD2">
        <w:rPr>
          <w:rStyle w:val="StyleUnderline"/>
        </w:rPr>
        <w:t>“Build that wall!” This refrain, ubiquitous on the campaign trail, will likely go down as one of the emptiest promises in American political history. Not only is there not going to be a wall, but there was never going to be a wall,</w:t>
      </w:r>
      <w:r w:rsidRPr="00681AD2">
        <w:t xml:space="preserve"> at least not as President Donald Trump’s supporters imagined it. </w:t>
      </w:r>
      <w:r w:rsidRPr="00681AD2">
        <w:rPr>
          <w:rStyle w:val="StyleUnderline"/>
        </w:rPr>
        <w:t>Trump’s base was led to believe a physical barrier spanning the entirety of the U.S.-Mexico border was a cornerstone of the president’s campaign. This idea was so central that supporters even came to his campaign events dressed as the wall</w:t>
      </w:r>
      <w:r w:rsidRPr="00681AD2">
        <w:t>. Trump indulged his xenophobic constituency throughout the election season, but once he took office, he immediately started walking back his impossible promise. Though he has generally continued to insist that there will be a “big, beautiful wall” on Twitter, the reality is that his administration has long been prepping for their supporters for the eventual announcement that the wall isn’t going to happen. The latest step towards, “</w:t>
      </w:r>
      <w:r w:rsidRPr="00681AD2">
        <w:rPr>
          <w:rStyle w:val="StyleUnderline"/>
        </w:rPr>
        <w:t>The wall was inside you all along</w:t>
      </w:r>
      <w:r w:rsidRPr="00681AD2">
        <w:t xml:space="preserve">,” came on Wednesday when Senate Majority Leader Chuck </w:t>
      </w:r>
      <w:r w:rsidRPr="00681AD2">
        <w:rPr>
          <w:rStyle w:val="StyleUnderline"/>
        </w:rPr>
        <w:t>Schumer</w:t>
      </w:r>
      <w:r w:rsidRPr="00681AD2">
        <w:t xml:space="preserve"> (D-N.Y.) </w:t>
      </w:r>
      <w:r w:rsidRPr="00681AD2">
        <w:rPr>
          <w:rStyle w:val="StyleUnderline"/>
        </w:rPr>
        <w:t>took the border wall “off the table” following a budget compromise earlier in the week that left many in the Democratic Party cold. This pronouncement from Schumer didn’t stop the White House from issuing firm immigration terms on Thursday that appeal neither to the Democratic or Republican base, but, of course, include funding for the wall. The Trump administration released a take it or leave it proposal that would offer amnesty to DACA recipients in exchange for $25 billion in funding for the wall and other hardline immigration policies. The plan</w:t>
      </w:r>
      <w:r w:rsidRPr="00681AD2">
        <w:t xml:space="preserve">, drafted by immigration hardliner Stephen Miller, </w:t>
      </w:r>
      <w:r w:rsidRPr="00681AD2">
        <w:rPr>
          <w:rStyle w:val="StyleUnderline"/>
        </w:rPr>
        <w:t>was instantly deemed unpopular by both sides</w:t>
      </w:r>
      <w:r w:rsidRPr="00681AD2">
        <w:t xml:space="preserve"> of the aisle. </w:t>
      </w:r>
      <w:r w:rsidRPr="00681AD2">
        <w:rPr>
          <w:rStyle w:val="StyleUnderline"/>
        </w:rPr>
        <w:t>One Democratic strategist called it a “white supremacist wish list.”</w:t>
      </w:r>
      <w:r w:rsidRPr="00681AD2">
        <w:t xml:space="preserve"> Even with that salvo, it is becoming increasingly apparent that there is never going to be a wall. If funding is ultimately allocated for a wall, it likely won’t come anywhere near the $25 billion that would be required to build the kind of “big, beautiful” wall that Trump has imagined. Last week, Chief of Staff John Kelly downplayed the wall, admitting that President Trump was not “fully informed” on immigration policy when he was on the campaign trail. The comments, made during a meeting with Democratic lawmakers, seemed to be one of the last steps towards abandoning what was once Trump’s signature project. After finding out about Kelly’s comments, Trump took to Twitter to defend the wall, but even in doing so, included some concessions that were not mentioned on the campaign trail, including admitting that there will be no segments of the wall in areas with “natural protections” and areas of the wall that will be “see through.” </w:t>
      </w:r>
      <w:r w:rsidRPr="00681AD2">
        <w:rPr>
          <w:rStyle w:val="StyleUnderline"/>
        </w:rPr>
        <w:t>While the wall has been popular among Trump’s base, it has never enjoyed widespread support in Washington. Various Trump Administration officials and surrogates have taken turns downplaying the wall over the last year.</w:t>
      </w:r>
      <w:r w:rsidRPr="00681AD2">
        <w:t xml:space="preserve"> </w:t>
      </w:r>
      <w:r w:rsidRPr="00681AD2">
        <w:rPr>
          <w:rStyle w:val="StyleUnderline"/>
        </w:rPr>
        <w:t>Republicans haven’t even been able to come up with a budget proposal that could adequately fund it. Though the duty of walking back the idea of the wall has now fallen primarily to Kelly, backsliding is nothing new for the Trump White House.</w:t>
      </w:r>
      <w:r w:rsidRPr="00681AD2">
        <w:t xml:space="preserve"> Trump’s team has been walking back the wall, both as a physical entity and a concept, since they took up residence on Pennsylvania Avenue. In fact, Trump actually started changing his policy on the wall before he officially took office. In early January, before the inauguration, he began altering his position. Though he initially said Mexico would pay for the wall, he started to say that Mexico would pay America back instead. </w:t>
      </w:r>
      <w:r w:rsidRPr="00681AD2">
        <w:rPr>
          <w:rStyle w:val="StyleUnderline"/>
        </w:rPr>
        <w:t xml:space="preserve">The compromises only continued from there. As the time came to begin allocating money for the wall, the administration could only find $20 million out of an estimated $20 billion needed for the wall in the Homeland Security budget. This was enough to construct eight prototypes—in what amounts to a very expensive art installation that </w:t>
      </w:r>
      <w:proofErr w:type="spellStart"/>
      <w:r w:rsidRPr="00681AD2">
        <w:rPr>
          <w:rStyle w:val="StyleUnderline"/>
        </w:rPr>
        <w:t>Infowars</w:t>
      </w:r>
      <w:proofErr w:type="spellEnd"/>
      <w:r w:rsidRPr="00681AD2">
        <w:rPr>
          <w:rStyle w:val="StyleUnderline"/>
        </w:rPr>
        <w:t xml:space="preserve"> </w:t>
      </w:r>
      <w:r w:rsidRPr="00681AD2">
        <w:rPr>
          <w:rStyle w:val="StyleUnderline"/>
        </w:rPr>
        <w:lastRenderedPageBreak/>
        <w:t xml:space="preserve">loves—but in the scope of government budgeting, this is not a serious financial commitment. </w:t>
      </w:r>
      <w:r w:rsidRPr="00681AD2">
        <w:t>Once these potential budget numbers floated out into the public, various experts, from geologists to engineers started weighing in. A number of experts introduced such credible challenges to Trump’s plan that even Fox News had to take notice. For example, one geologist told Smithsonian Magazine, “</w:t>
      </w:r>
      <w:r w:rsidRPr="00681AD2">
        <w:rPr>
          <w:rStyle w:val="StyleUnderline"/>
        </w:rPr>
        <w:t>In some places, the bedrock will be too deep—you’ll never be able to reach the bedrock in an affordable fashion.” Trump fired back at the number and the experts by insisting that his involvement alone would curtail the costs. In March, Trump’s White House released their budget blueprin</w:t>
      </w:r>
      <w:r w:rsidRPr="00681AD2">
        <w:t>t. Even in their ideal budget, there was only $2.6 billion for the wall. This only covered about ten percent of the wall’s estimated cost</w:t>
      </w:r>
      <w:r w:rsidRPr="00681AD2">
        <w:rPr>
          <w:rStyle w:val="StyleUnderline"/>
        </w:rPr>
        <w:t>. By April, Trump’s rhetoric started to reflect his diminished budget ambitions. He tweeted that the wall would be built, eventually. This did not go over well with his base. As a potential shutdown approached towards the end of April, Trump took an aggressive, blustering stance toward the wall. President Trump threatened to shut down the government if he did not receive funding for the wall</w:t>
      </w:r>
      <w:r w:rsidRPr="00681AD2">
        <w:t xml:space="preserve"> (which he did again last week). </w:t>
      </w:r>
      <w:r w:rsidRPr="00681AD2">
        <w:rPr>
          <w:rStyle w:val="StyleUnderline"/>
        </w:rPr>
        <w:t xml:space="preserve">This quickly failed. Rather than deepening support for the wall, Trump’s brinksmanship actually set him back. While immigration hawks on the far right want to continue ramping up deportations and increasing funding for ICE, even they came out against an actual wall. </w:t>
      </w:r>
      <w:r w:rsidRPr="00681AD2">
        <w:t>Around the time of Trump’s failed gambit, Senator Ron Johnson (R-</w:t>
      </w:r>
      <w:proofErr w:type="spellStart"/>
      <w:r w:rsidRPr="00681AD2">
        <w:t>Wisc</w:t>
      </w:r>
      <w:proofErr w:type="spellEnd"/>
      <w:r w:rsidRPr="00681AD2">
        <w:t xml:space="preserve">.) called the wall a “metaphor.” Senator Lindsey Graham (R-S.C.) spoke of the wall as “a code word for better border security.” </w:t>
      </w:r>
      <w:r w:rsidRPr="00681AD2">
        <w:rPr>
          <w:rStyle w:val="StyleUnderline"/>
        </w:rPr>
        <w:t>The wall was out of headline news for several months after Trump’s massive April failure. The House managed to include $1.6 billion for funding a border wall in a massive spending bill, but even that has been rejected by the Senate several times between late summer and early fall. After these stalled efforts, even Trump’s most ardent supporters started to make peace with the idea that the wall may only exist in Trump’s mind.</w:t>
      </w:r>
      <w:r w:rsidRPr="00681AD2">
        <w:t xml:space="preserve"> In September, Fox and Friends began to muse about the idea of the wall being no more than an idea. By November, Trump himself started adopting some of the moderating language long employed by his surrogates. He told 60 Minutes, “For certain areas, I would (have a fence) but certain </w:t>
      </w:r>
      <w:proofErr w:type="gramStart"/>
      <w:r w:rsidRPr="00681AD2">
        <w:t>areas, a wall is</w:t>
      </w:r>
      <w:proofErr w:type="gramEnd"/>
      <w:r w:rsidRPr="00681AD2">
        <w:t xml:space="preserve"> more appropriate. I’m very good at this—it’s called construction.” </w:t>
      </w:r>
      <w:r w:rsidRPr="00681AD2">
        <w:rPr>
          <w:rStyle w:val="StyleUnderline"/>
        </w:rPr>
        <w:t xml:space="preserve">As if things couldn’t get worse for the wall, a December report from the Texas Tribune and </w:t>
      </w:r>
      <w:proofErr w:type="spellStart"/>
      <w:r w:rsidRPr="00681AD2">
        <w:rPr>
          <w:rStyle w:val="StyleUnderline"/>
        </w:rPr>
        <w:t>ProPublica</w:t>
      </w:r>
      <w:proofErr w:type="spellEnd"/>
      <w:r w:rsidRPr="00681AD2">
        <w:rPr>
          <w:rStyle w:val="StyleUnderline"/>
        </w:rPr>
        <w:t xml:space="preserve"> found that a massive amount of land had been bullied away from private citizens on the border for previous projects under other administrations. It turns out that eminent domain has been used recklessly on the border for years.</w:t>
      </w:r>
      <w:r w:rsidRPr="00681AD2">
        <w:t xml:space="preserve"> This report further turned citizens and local lawmakers near the border against the wall, and will likely make it more difficult to pull off, as building a full border wall would be mean more aggressive use of eminent domain. It remains to be seen what further compromises and contradictions happen around the wall, but one thing is for sure. </w:t>
      </w:r>
      <w:r w:rsidRPr="00681AD2">
        <w:rPr>
          <w:rStyle w:val="StyleUnderline"/>
        </w:rPr>
        <w:t xml:space="preserve">When Trump says he “has never changed or evolved on the wall,” the only way he is telling the truth is if he never intended to build the wall in the first place. </w:t>
      </w:r>
    </w:p>
    <w:p w:rsidR="00F0189C" w:rsidRPr="00681AD2" w:rsidRDefault="00F0189C" w:rsidP="00F0189C">
      <w:pPr>
        <w:rPr>
          <w:lang w:eastAsia="ja-JP"/>
        </w:rPr>
      </w:pPr>
    </w:p>
    <w:p w:rsidR="00AD39E2" w:rsidRPr="00681AD2" w:rsidRDefault="00014A6A" w:rsidP="00014A6A">
      <w:pPr>
        <w:pStyle w:val="Heading3"/>
        <w:rPr>
          <w:lang w:eastAsia="ja-JP"/>
        </w:rPr>
      </w:pPr>
      <w:r w:rsidRPr="00681AD2">
        <w:rPr>
          <w:lang w:eastAsia="ja-JP"/>
        </w:rPr>
        <w:lastRenderedPageBreak/>
        <w:t>Ext – No Deal</w:t>
      </w:r>
      <w:r w:rsidR="00331AA2" w:rsidRPr="00681AD2">
        <w:rPr>
          <w:lang w:eastAsia="ja-JP"/>
        </w:rPr>
        <w:t xml:space="preserve"> – Dems</w:t>
      </w:r>
    </w:p>
    <w:p w:rsidR="00014A6A" w:rsidRPr="00681AD2" w:rsidRDefault="00014A6A" w:rsidP="00014A6A">
      <w:pPr>
        <w:rPr>
          <w:lang w:eastAsia="ja-JP"/>
        </w:rPr>
      </w:pPr>
    </w:p>
    <w:p w:rsidR="005F7F57" w:rsidRPr="00681AD2" w:rsidRDefault="005F7F57" w:rsidP="005F7F57">
      <w:pPr>
        <w:pStyle w:val="Heading4"/>
      </w:pPr>
      <w:r w:rsidRPr="00681AD2">
        <w:t>Democrats are taking a hard line on immigration- not budging</w:t>
      </w:r>
    </w:p>
    <w:p w:rsidR="005F7F57" w:rsidRPr="00681AD2" w:rsidRDefault="005F7F57" w:rsidP="005F7F57">
      <w:r w:rsidRPr="00681AD2">
        <w:rPr>
          <w:rStyle w:val="Style13ptBold"/>
        </w:rPr>
        <w:t>Lind 17</w:t>
      </w:r>
      <w:r w:rsidRPr="00681AD2">
        <w:t xml:space="preserve"> –</w:t>
      </w:r>
      <w:proofErr w:type="spellStart"/>
      <w:r w:rsidRPr="00681AD2">
        <w:rPr>
          <w:sz w:val="16"/>
        </w:rPr>
        <w:t>Dara</w:t>
      </w:r>
      <w:proofErr w:type="spellEnd"/>
      <w:r w:rsidRPr="00681AD2">
        <w:rPr>
          <w:sz w:val="16"/>
        </w:rPr>
        <w:t xml:space="preserve"> has covered immigration in some form for about a decade, stretching back to college (when she observed immigration court proceedings for her senior thesis) and a </w:t>
      </w:r>
      <w:proofErr w:type="spellStart"/>
      <w:r w:rsidRPr="00681AD2">
        <w:rPr>
          <w:sz w:val="16"/>
        </w:rPr>
        <w:t>Vox</w:t>
      </w:r>
      <w:proofErr w:type="spellEnd"/>
      <w:r w:rsidRPr="00681AD2">
        <w:rPr>
          <w:sz w:val="16"/>
        </w:rPr>
        <w:t xml:space="preserve"> reporter since the site launched in 2014. “Democrats are taking a hard line on immigration — from the left”, (</w:t>
      </w:r>
      <w:hyperlink r:id="rId43" w:history="1">
        <w:r w:rsidRPr="00681AD2">
          <w:rPr>
            <w:rStyle w:val="Hyperlink"/>
            <w:sz w:val="16"/>
          </w:rPr>
          <w:t>https://www.vox.com/policy-and-politics/2017/10/18/16458164/democrats-daca-border-security-schumer-pelosi</w:t>
        </w:r>
      </w:hyperlink>
      <w:proofErr w:type="gramStart"/>
      <w:r w:rsidRPr="00681AD2">
        <w:rPr>
          <w:sz w:val="16"/>
        </w:rPr>
        <w:t>) ,</w:t>
      </w:r>
      <w:proofErr w:type="gramEnd"/>
      <w:r w:rsidRPr="00681AD2">
        <w:rPr>
          <w:sz w:val="16"/>
        </w:rPr>
        <w:t xml:space="preserve"> RC</w:t>
      </w:r>
    </w:p>
    <w:p w:rsidR="005F7F57" w:rsidRPr="00681AD2" w:rsidRDefault="005F7F57" w:rsidP="005F7F57"/>
    <w:p w:rsidR="005F7F57" w:rsidRPr="00681AD2" w:rsidRDefault="005F7F57" w:rsidP="005F7F57">
      <w:pPr>
        <w:pStyle w:val="clay-paragraph"/>
        <w:spacing w:before="0" w:beforeAutospacing="0" w:after="0" w:afterAutospacing="0"/>
        <w:rPr>
          <w:rFonts w:asciiTheme="minorHAnsi" w:hAnsiTheme="minorHAnsi" w:cstheme="minorHAnsi"/>
          <w:color w:val="111111"/>
          <w:spacing w:val="2"/>
          <w:sz w:val="22"/>
          <w:szCs w:val="16"/>
          <w:u w:val="single"/>
        </w:rPr>
      </w:pPr>
      <w:r w:rsidRPr="00681AD2">
        <w:rPr>
          <w:rFonts w:asciiTheme="minorHAnsi" w:hAnsiTheme="minorHAnsi" w:cstheme="minorHAnsi"/>
          <w:color w:val="111111"/>
          <w:spacing w:val="2"/>
          <w:sz w:val="22"/>
          <w:szCs w:val="16"/>
          <w:u w:val="single"/>
        </w:rPr>
        <w:t>Democrats are not here to compromise on immigration. Don’t be fooled by the much-trumpeted “deal” that President Donald Trump reportedly struck with Senate Minority Leader Chuck Schumer (D-NY) and House Minority Leader Nancy Pelosi (D-CA)</w:t>
      </w:r>
      <w:r w:rsidRPr="00681AD2">
        <w:rPr>
          <w:rFonts w:asciiTheme="minorHAnsi" w:hAnsiTheme="minorHAnsi" w:cstheme="minorHAnsi"/>
          <w:color w:val="111111"/>
          <w:spacing w:val="2"/>
          <w:sz w:val="16"/>
          <w:szCs w:val="16"/>
        </w:rPr>
        <w:t xml:space="preserve"> to address the status of the 690,000 immigrants who will soon begin to lose their deportation protections as the Deferred Action for Childhood Arrivals program winds down. </w:t>
      </w:r>
      <w:r w:rsidRPr="00681AD2">
        <w:rPr>
          <w:rFonts w:asciiTheme="minorHAnsi" w:hAnsiTheme="minorHAnsi" w:cstheme="minorHAnsi"/>
          <w:color w:val="111111"/>
          <w:spacing w:val="2"/>
          <w:sz w:val="22"/>
          <w:szCs w:val="16"/>
          <w:u w:val="single"/>
        </w:rPr>
        <w:t>That deal is all but dead, if it ever lived to begin with. It’s been replaced by a hardline White House wish list — and by Democrats’ calls for Congress to pass a “clean DREAM Act” that would legalize DACA recipients without increasing immigration enforcement in return. The thing is, about 10 years ago, many Democrats — including, notably, Schumer — would have championed many of the Trump administration’s enforcement proposals, from increased local cooperation with immigration enforcement to a physical barrier on the US/Mexico border, even if they weren’t part of a deal to legalize unauthorized immigrants.</w:t>
      </w:r>
      <w:r w:rsidRPr="00681AD2">
        <w:rPr>
          <w:rFonts w:asciiTheme="minorHAnsi" w:hAnsiTheme="minorHAnsi" w:cstheme="minorHAnsi"/>
          <w:color w:val="111111"/>
          <w:spacing w:val="2"/>
          <w:sz w:val="16"/>
          <w:szCs w:val="16"/>
        </w:rPr>
        <w:t xml:space="preserve"> And they’d certainly accept them, happily, alongside legalization. So </w:t>
      </w:r>
      <w:r w:rsidRPr="00681AD2">
        <w:rPr>
          <w:rFonts w:asciiTheme="minorHAnsi" w:hAnsiTheme="minorHAnsi" w:cstheme="minorHAnsi"/>
          <w:color w:val="111111"/>
          <w:spacing w:val="2"/>
          <w:sz w:val="22"/>
          <w:szCs w:val="16"/>
          <w:u w:val="single"/>
        </w:rPr>
        <w:t>why do they oppose them now</w:t>
      </w:r>
      <w:r w:rsidRPr="00681AD2">
        <w:rPr>
          <w:rFonts w:asciiTheme="minorHAnsi" w:hAnsiTheme="minorHAnsi" w:cstheme="minorHAnsi"/>
          <w:color w:val="111111"/>
          <w:spacing w:val="2"/>
          <w:sz w:val="16"/>
          <w:szCs w:val="16"/>
        </w:rPr>
        <w:t xml:space="preserve">? </w:t>
      </w:r>
      <w:r w:rsidRPr="00681AD2">
        <w:rPr>
          <w:rFonts w:asciiTheme="minorHAnsi" w:hAnsiTheme="minorHAnsi" w:cstheme="minorHAnsi"/>
          <w:color w:val="111111"/>
          <w:spacing w:val="2"/>
          <w:sz w:val="22"/>
          <w:szCs w:val="16"/>
          <w:u w:val="single"/>
        </w:rPr>
        <w:t>Democrats have come to defer to organized immigration activists in a way they didn’t 10 years ago</w:t>
      </w:r>
      <w:r w:rsidRPr="00681AD2">
        <w:rPr>
          <w:rFonts w:asciiTheme="minorHAnsi" w:hAnsiTheme="minorHAnsi" w:cstheme="minorHAnsi"/>
          <w:color w:val="111111"/>
          <w:spacing w:val="2"/>
          <w:sz w:val="16"/>
          <w:szCs w:val="16"/>
        </w:rPr>
        <w:t xml:space="preserve">, or even during the early years of the Obama administration. Thanks in part to a change of strategy by major labor unions, whose success in organizing immigrant-heavy professions like the hospitality industry rather than relying on its traditional manufacturing base, this </w:t>
      </w:r>
      <w:r w:rsidRPr="00681AD2">
        <w:rPr>
          <w:rFonts w:asciiTheme="minorHAnsi" w:hAnsiTheme="minorHAnsi" w:cstheme="minorHAnsi"/>
          <w:color w:val="111111"/>
          <w:spacing w:val="2"/>
          <w:sz w:val="22"/>
          <w:szCs w:val="16"/>
          <w:u w:val="single"/>
        </w:rPr>
        <w:t>important component of the Democratic base has wholly embraced the idea of comprehensive immigration reform</w:t>
      </w:r>
      <w:r w:rsidRPr="00681AD2">
        <w:rPr>
          <w:rFonts w:asciiTheme="minorHAnsi" w:hAnsiTheme="minorHAnsi" w:cstheme="minorHAnsi"/>
          <w:color w:val="111111"/>
          <w:spacing w:val="2"/>
          <w:sz w:val="16"/>
          <w:szCs w:val="16"/>
        </w:rPr>
        <w:t xml:space="preserve">. As a result, the </w:t>
      </w:r>
      <w:r w:rsidRPr="00681AD2">
        <w:rPr>
          <w:rFonts w:asciiTheme="minorHAnsi" w:hAnsiTheme="minorHAnsi" w:cstheme="minorHAnsi"/>
          <w:color w:val="111111"/>
          <w:spacing w:val="2"/>
          <w:sz w:val="22"/>
          <w:szCs w:val="16"/>
          <w:u w:val="single"/>
        </w:rPr>
        <w:t>party has moved substantially to the left on the issue of immigration enforcement</w:t>
      </w:r>
      <w:r w:rsidRPr="00681AD2">
        <w:rPr>
          <w:rFonts w:asciiTheme="minorHAnsi" w:hAnsiTheme="minorHAnsi" w:cstheme="minorHAnsi"/>
          <w:color w:val="111111"/>
          <w:spacing w:val="2"/>
          <w:sz w:val="16"/>
          <w:szCs w:val="16"/>
        </w:rPr>
        <w:t xml:space="preserve">. For Democrats, it’s been a simple calculus. Democrats’ attempts at “tough love” centrism didn’t win them any credit across the aisle, while an increasingly empowered immigrant-rights movement started calling them to task for the adverse consequences of enforcement policies. </w:t>
      </w:r>
      <w:r w:rsidRPr="00681AD2">
        <w:rPr>
          <w:rFonts w:asciiTheme="minorHAnsi" w:hAnsiTheme="minorHAnsi" w:cstheme="minorHAnsi"/>
          <w:color w:val="111111"/>
          <w:spacing w:val="2"/>
          <w:sz w:val="22"/>
          <w:szCs w:val="16"/>
          <w:u w:val="single"/>
        </w:rPr>
        <w:t>Democrats learned to ignore the critics on the right they couldn’t please, and embrace the critics on the left who they could.</w:t>
      </w:r>
      <w:r w:rsidRPr="00681AD2">
        <w:rPr>
          <w:rFonts w:asciiTheme="minorHAnsi" w:hAnsiTheme="minorHAnsi" w:cstheme="minorHAnsi"/>
          <w:color w:val="111111"/>
          <w:spacing w:val="2"/>
          <w:sz w:val="16"/>
          <w:szCs w:val="16"/>
        </w:rPr>
        <w:t xml:space="preserve"> </w:t>
      </w:r>
      <w:r w:rsidRPr="00681AD2">
        <w:rPr>
          <w:rFonts w:asciiTheme="minorHAnsi" w:hAnsiTheme="minorHAnsi" w:cstheme="minorHAnsi"/>
          <w:color w:val="111111"/>
          <w:spacing w:val="2"/>
          <w:sz w:val="22"/>
          <w:szCs w:val="16"/>
          <w:u w:val="single"/>
        </w:rPr>
        <w:t>The Democratic base moved left on immigration — and the way Democrats related to the base changed, too.</w:t>
      </w:r>
    </w:p>
    <w:p w:rsidR="005F7F57" w:rsidRPr="00681AD2" w:rsidRDefault="005F7F57" w:rsidP="005F7F57">
      <w:pPr>
        <w:rPr>
          <w:lang w:eastAsia="ja-JP"/>
        </w:rPr>
      </w:pPr>
    </w:p>
    <w:p w:rsidR="00EE42C7" w:rsidRPr="00681AD2" w:rsidRDefault="00014A6A" w:rsidP="00EE42C7">
      <w:pPr>
        <w:pStyle w:val="Heading4"/>
      </w:pPr>
      <w:r w:rsidRPr="00681AD2">
        <w:t xml:space="preserve">The wall is too toxic for the </w:t>
      </w:r>
      <w:proofErr w:type="spellStart"/>
      <w:r w:rsidRPr="00681AD2">
        <w:t>dems</w:t>
      </w:r>
      <w:proofErr w:type="spellEnd"/>
      <w:r w:rsidRPr="00681AD2">
        <w:t xml:space="preserve"> to negotiate on</w:t>
      </w:r>
    </w:p>
    <w:p w:rsidR="00EE42C7" w:rsidRPr="00681AD2" w:rsidRDefault="00EE42C7" w:rsidP="00EE42C7">
      <w:pPr>
        <w:rPr>
          <w:sz w:val="16"/>
        </w:rPr>
      </w:pPr>
      <w:r w:rsidRPr="00681AD2">
        <w:rPr>
          <w:rStyle w:val="Style13ptBold"/>
        </w:rPr>
        <w:t>Lowry, ’18</w:t>
      </w:r>
      <w:r w:rsidRPr="00681AD2">
        <w:t xml:space="preserve"> </w:t>
      </w:r>
      <w:r w:rsidRPr="00681AD2">
        <w:rPr>
          <w:sz w:val="16"/>
        </w:rPr>
        <w:t xml:space="preserve">(Rich, “Democrats Could Get Major Immigration Concessions in Exchange for Trump Wall,” 1/11, https://www.newsmax.com/richlowry/democrats-trump-border-fencing/2018/01/11/id/836690/, </w:t>
      </w:r>
      <w:proofErr w:type="spellStart"/>
      <w:r w:rsidRPr="00681AD2">
        <w:rPr>
          <w:sz w:val="16"/>
        </w:rPr>
        <w:t>bgm</w:t>
      </w:r>
      <w:proofErr w:type="spellEnd"/>
      <w:r w:rsidRPr="00681AD2">
        <w:rPr>
          <w:sz w:val="16"/>
        </w:rPr>
        <w:t>)</w:t>
      </w:r>
    </w:p>
    <w:p w:rsidR="00EE42C7" w:rsidRPr="00681AD2" w:rsidRDefault="00EE42C7" w:rsidP="00EE42C7"/>
    <w:p w:rsidR="00EE42C7" w:rsidRPr="00681AD2" w:rsidRDefault="00EE42C7" w:rsidP="00EE42C7">
      <w:pPr>
        <w:rPr>
          <w:sz w:val="16"/>
        </w:rPr>
      </w:pPr>
      <w:r w:rsidRPr="00681AD2">
        <w:rPr>
          <w:rStyle w:val="StyleUnderline"/>
        </w:rPr>
        <w:t>There is a very easy way for Democrats to get major concessions from President Donald Trump on immigration: Give him his wall.</w:t>
      </w:r>
      <w:r w:rsidR="00014A6A" w:rsidRPr="00681AD2">
        <w:rPr>
          <w:rStyle w:val="StyleUnderline"/>
        </w:rPr>
        <w:t xml:space="preserve"> </w:t>
      </w:r>
      <w:r w:rsidRPr="00681AD2">
        <w:rPr>
          <w:sz w:val="16"/>
        </w:rPr>
        <w:t>This is the key to a deal codifying the Deferred Action for Childhood Arrivals program, the Obama-era de facto amnesty for a segment of so-called Dreamers. All it takes is giving Trump a plausible start to the wall that the president can then, in his inimitable way, promote as the greatest structure built on a border since Hadrian began his famous handiwork at the northern limit of the Roman Empire in 122.</w:t>
      </w:r>
      <w:r w:rsidR="00014A6A" w:rsidRPr="00681AD2">
        <w:rPr>
          <w:sz w:val="16"/>
        </w:rPr>
        <w:t xml:space="preserve"> </w:t>
      </w:r>
      <w:r w:rsidRPr="00681AD2">
        <w:rPr>
          <w:rStyle w:val="StyleUnderline"/>
        </w:rPr>
        <w:t>That the Democrats very likely won't do this speaks to their irrational aversion to a wall that they can't view dispassionately any more than Trump can.</w:t>
      </w:r>
      <w:r w:rsidR="00014A6A" w:rsidRPr="00681AD2">
        <w:rPr>
          <w:rStyle w:val="StyleUnderline"/>
        </w:rPr>
        <w:t xml:space="preserve"> </w:t>
      </w:r>
      <w:r w:rsidRPr="00681AD2">
        <w:rPr>
          <w:sz w:val="16"/>
        </w:rPr>
        <w:t>It used to be that enhanced security on the border — and yes, a physical structure that in places is effectively a wall — had bipartisan support. The Secure Fence Act of 2006 passed the House by a vote of 283-138 and the Senate 80-19. It called for building roughly 700 miles of double-layer fencing on the border, and no one seemed to believe that the United States had irreparably sullied its reputation.</w:t>
      </w:r>
      <w:r w:rsidR="00014A6A" w:rsidRPr="00681AD2">
        <w:rPr>
          <w:sz w:val="16"/>
        </w:rPr>
        <w:t xml:space="preserve"> </w:t>
      </w:r>
      <w:r w:rsidRPr="00681AD2">
        <w:rPr>
          <w:sz w:val="16"/>
        </w:rPr>
        <w:t>This wasn't the first time anyone had thought of a fence, of course. There had been barriers in the San Diego area for a very long time, although not particularly robust ones. Beginning in the 1980s, more serious structures were built. According to The San Diego Union-Tribune, there are 46 miles of fencing overall and 13 miles of double fencing in the San Diego-Tijuana corridor, where there used to be a nightly influx of undocumented immigrants. In some sections, the barriers are 10-feet-tall military helicopter pads indistinguishable from a wall. Again, no one believes San Diego has closed itself off from the world.</w:t>
      </w:r>
      <w:r w:rsidR="00014A6A" w:rsidRPr="00681AD2">
        <w:rPr>
          <w:sz w:val="16"/>
        </w:rPr>
        <w:t xml:space="preserve"> </w:t>
      </w:r>
      <w:r w:rsidRPr="00681AD2">
        <w:rPr>
          <w:rStyle w:val="StyleUnderline"/>
        </w:rPr>
        <w:t>But Democrats now find physical barriers on the border offensive, especially if they have enough solidity to be called a wall.</w:t>
      </w:r>
      <w:r w:rsidRPr="00681AD2">
        <w:rPr>
          <w:sz w:val="16"/>
        </w:rPr>
        <w:t xml:space="preserve"> Harry </w:t>
      </w:r>
      <w:proofErr w:type="spellStart"/>
      <w:r w:rsidRPr="00681AD2">
        <w:rPr>
          <w:sz w:val="16"/>
        </w:rPr>
        <w:t>Enten</w:t>
      </w:r>
      <w:proofErr w:type="spellEnd"/>
      <w:r w:rsidRPr="00681AD2">
        <w:rPr>
          <w:sz w:val="16"/>
        </w:rPr>
        <w:t xml:space="preserve"> of </w:t>
      </w:r>
      <w:proofErr w:type="spellStart"/>
      <w:r w:rsidRPr="00681AD2">
        <w:rPr>
          <w:sz w:val="16"/>
        </w:rPr>
        <w:t>FiveThirtyEight</w:t>
      </w:r>
      <w:proofErr w:type="spellEnd"/>
      <w:r w:rsidRPr="00681AD2">
        <w:rPr>
          <w:sz w:val="16"/>
        </w:rPr>
        <w:t xml:space="preserve"> notes that </w:t>
      </w:r>
      <w:r w:rsidRPr="00681AD2">
        <w:rPr>
          <w:rStyle w:val="StyleUnderline"/>
        </w:rPr>
        <w:t>in 2006, almost 40 percent of Democrats supported building a wall. By February of last year, Democrats were against it by 89 percent to 8 percent.</w:t>
      </w:r>
      <w:r w:rsidR="00014A6A" w:rsidRPr="00681AD2">
        <w:rPr>
          <w:rStyle w:val="StyleUnderline"/>
        </w:rPr>
        <w:t xml:space="preserve"> </w:t>
      </w:r>
      <w:r w:rsidRPr="00681AD2">
        <w:rPr>
          <w:rStyle w:val="StyleUnderline"/>
        </w:rPr>
        <w:t xml:space="preserve">This forecloses the most basic legislative give-and-take. If Nancy Pelosi and Chuck Schumer gave Trump </w:t>
      </w:r>
      <w:r w:rsidRPr="00681AD2">
        <w:rPr>
          <w:rStyle w:val="StyleUnderline"/>
        </w:rPr>
        <w:lastRenderedPageBreak/>
        <w:t>something significant on the wall, they would be able to find their way home</w:t>
      </w:r>
      <w:r w:rsidRPr="00681AD2">
        <w:rPr>
          <w:sz w:val="16"/>
        </w:rPr>
        <w:t xml:space="preserve"> — as John Jay said after concluding an unpopular treaty with the British in 1795 — </w:t>
      </w:r>
      <w:r w:rsidRPr="00681AD2">
        <w:rPr>
          <w:rStyle w:val="StyleUnderline"/>
        </w:rPr>
        <w:t>by the light of their own burning effigies. Their voters would scorn them as traitors complicit in the alleged horrid bigotry of Donald J. Trump.</w:t>
      </w:r>
      <w:r w:rsidR="00014A6A" w:rsidRPr="00681AD2">
        <w:rPr>
          <w:rStyle w:val="StyleUnderline"/>
        </w:rPr>
        <w:t xml:space="preserve"> </w:t>
      </w:r>
      <w:r w:rsidRPr="00681AD2">
        <w:rPr>
          <w:rStyle w:val="StyleUnderline"/>
        </w:rPr>
        <w:t>So, they will probably fail to capitalize on a president almost certainly desperate to fall into their arms.</w:t>
      </w:r>
      <w:r w:rsidRPr="00681AD2">
        <w:rPr>
          <w:sz w:val="16"/>
        </w:rPr>
        <w:t xml:space="preserve"> Trump cares about one thing above all, and that's the wall. He knows it was a signature campaign promise. He'd love to be able to go back to his voters with something, with almost anything, that he could brag about as the wall.</w:t>
      </w:r>
    </w:p>
    <w:p w:rsidR="00AD39E2" w:rsidRPr="00681AD2" w:rsidRDefault="00AD39E2" w:rsidP="00AD39E2">
      <w:pPr>
        <w:rPr>
          <w:lang w:eastAsia="ja-JP"/>
        </w:rPr>
      </w:pPr>
    </w:p>
    <w:p w:rsidR="00AD39E2" w:rsidRPr="00681AD2" w:rsidRDefault="00014A6A" w:rsidP="00014A6A">
      <w:pPr>
        <w:pStyle w:val="Heading4"/>
        <w:rPr>
          <w:lang w:eastAsia="ja-JP"/>
        </w:rPr>
      </w:pPr>
      <w:r w:rsidRPr="00681AD2">
        <w:rPr>
          <w:lang w:eastAsia="ja-JP"/>
        </w:rPr>
        <w:t xml:space="preserve">The </w:t>
      </w:r>
      <w:proofErr w:type="spellStart"/>
      <w:r w:rsidRPr="00681AD2">
        <w:rPr>
          <w:lang w:eastAsia="ja-JP"/>
        </w:rPr>
        <w:t>dem</w:t>
      </w:r>
      <w:proofErr w:type="spellEnd"/>
      <w:r w:rsidRPr="00681AD2">
        <w:rPr>
          <w:lang w:eastAsia="ja-JP"/>
        </w:rPr>
        <w:t xml:space="preserve"> base won’t allow a deal</w:t>
      </w:r>
    </w:p>
    <w:p w:rsidR="00AD39E2" w:rsidRPr="00681AD2" w:rsidRDefault="00AD39E2" w:rsidP="00AD39E2">
      <w:pPr>
        <w:rPr>
          <w:sz w:val="16"/>
          <w:lang w:eastAsia="ja-JP"/>
        </w:rPr>
      </w:pPr>
      <w:r w:rsidRPr="00681AD2">
        <w:rPr>
          <w:rStyle w:val="Style13ptBold"/>
        </w:rPr>
        <w:t>Lowry, ’17</w:t>
      </w:r>
      <w:r w:rsidRPr="00681AD2">
        <w:rPr>
          <w:lang w:eastAsia="ja-JP"/>
        </w:rPr>
        <w:t xml:space="preserve"> </w:t>
      </w:r>
      <w:r w:rsidRPr="00681AD2">
        <w:rPr>
          <w:sz w:val="16"/>
          <w:lang w:eastAsia="ja-JP"/>
        </w:rPr>
        <w:t xml:space="preserve">(Rich, “The always fanciful notion of ‘The Wall’,” 9/22, https://www.mysanantonio.com/opinion/commentary/article/The-always-fanciful-notion-of-The-Wall-12221870.php, </w:t>
      </w:r>
      <w:proofErr w:type="spellStart"/>
      <w:r w:rsidRPr="00681AD2">
        <w:rPr>
          <w:sz w:val="16"/>
          <w:lang w:eastAsia="ja-JP"/>
        </w:rPr>
        <w:t>bgm</w:t>
      </w:r>
      <w:proofErr w:type="spellEnd"/>
      <w:r w:rsidRPr="00681AD2">
        <w:rPr>
          <w:sz w:val="16"/>
          <w:lang w:eastAsia="ja-JP"/>
        </w:rPr>
        <w:t>)</w:t>
      </w:r>
    </w:p>
    <w:p w:rsidR="00AD39E2" w:rsidRPr="00681AD2" w:rsidRDefault="00AD39E2" w:rsidP="00AD39E2">
      <w:pPr>
        <w:rPr>
          <w:lang w:eastAsia="ja-JP"/>
        </w:rPr>
      </w:pPr>
    </w:p>
    <w:p w:rsidR="00AD39E2" w:rsidRPr="00681AD2" w:rsidRDefault="00AD39E2" w:rsidP="00AD39E2">
      <w:pPr>
        <w:rPr>
          <w:rStyle w:val="StyleUnderline"/>
        </w:rPr>
      </w:pPr>
      <w:r w:rsidRPr="00681AD2">
        <w:rPr>
          <w:sz w:val="16"/>
          <w:lang w:eastAsia="ja-JP"/>
        </w:rPr>
        <w:t>Despite the drama, The Wall is mostly beside the point when it comes to enforcement. Construction of a wall doesn’t even make the top three priorities for tightening up on illegal immigration. A mandatory e-verify system to discourage illegal hiring, an entry-exit system to track visitors, and local and state cooperation with the feds all are much more important. A border wall is powerless to stop visa overstays, which account for about half of illegal immigration, and it won’t reduce the jobs magnet that inevitably draws people here.</w:t>
      </w:r>
      <w:r w:rsidR="00014A6A" w:rsidRPr="00681AD2">
        <w:rPr>
          <w:sz w:val="16"/>
          <w:lang w:eastAsia="ja-JP"/>
        </w:rPr>
        <w:t xml:space="preserve"> </w:t>
      </w:r>
      <w:r w:rsidRPr="00681AD2">
        <w:rPr>
          <w:rStyle w:val="StyleUnderline"/>
        </w:rPr>
        <w:t>If Democrats were smart, they’d let Trump build whatever he wants on the border in exchange for massive concessions on other policies. But the Democratic base is too adamantly against The Wall, which it considers a symbol of exclusion and xenophobia, to make this negotiating strategy possible.</w:t>
      </w:r>
    </w:p>
    <w:p w:rsidR="00AD39E2" w:rsidRPr="00681AD2" w:rsidRDefault="00AD39E2" w:rsidP="00AD39E2">
      <w:pPr>
        <w:rPr>
          <w:lang w:eastAsia="ja-JP"/>
        </w:rPr>
      </w:pPr>
    </w:p>
    <w:p w:rsidR="00AD39E2" w:rsidRPr="00681AD2" w:rsidRDefault="00331AA2" w:rsidP="00B17996">
      <w:pPr>
        <w:pStyle w:val="Heading3"/>
        <w:rPr>
          <w:lang w:eastAsia="ja-JP"/>
        </w:rPr>
      </w:pPr>
      <w:r w:rsidRPr="00681AD2">
        <w:rPr>
          <w:lang w:eastAsia="ja-JP"/>
        </w:rPr>
        <w:lastRenderedPageBreak/>
        <w:t xml:space="preserve">No Deal – GOP </w:t>
      </w:r>
    </w:p>
    <w:p w:rsidR="00B17996" w:rsidRPr="00681AD2" w:rsidRDefault="00B17996" w:rsidP="00B17996">
      <w:pPr>
        <w:rPr>
          <w:lang w:eastAsia="ja-JP"/>
        </w:rPr>
      </w:pPr>
    </w:p>
    <w:p w:rsidR="00B17996" w:rsidRPr="00681AD2" w:rsidRDefault="00B17996" w:rsidP="00B17996">
      <w:pPr>
        <w:pStyle w:val="Heading4"/>
      </w:pPr>
      <w:r w:rsidRPr="00681AD2">
        <w:t>Failed GOP immigration bill thumps the link – they’re unwilling to compromise on anything from Dems despite getting funding from the wall. It’s all or nothing for the GOP</w:t>
      </w:r>
    </w:p>
    <w:p w:rsidR="00B17996" w:rsidRPr="00681AD2" w:rsidRDefault="00B17996" w:rsidP="00B17996">
      <w:proofErr w:type="spellStart"/>
      <w:r w:rsidRPr="00681AD2">
        <w:rPr>
          <w:rStyle w:val="Style13ptBold"/>
        </w:rPr>
        <w:t>Golshan</w:t>
      </w:r>
      <w:proofErr w:type="spellEnd"/>
      <w:r w:rsidRPr="00681AD2">
        <w:rPr>
          <w:rStyle w:val="Style13ptBold"/>
        </w:rPr>
        <w:t xml:space="preserve">, 6/27 </w:t>
      </w:r>
      <w:r w:rsidRPr="00681AD2">
        <w:t xml:space="preserve">(Tara is a politics reporter for </w:t>
      </w:r>
      <w:proofErr w:type="spellStart"/>
      <w:proofErr w:type="gramStart"/>
      <w:r w:rsidRPr="00681AD2">
        <w:t>Vox</w:t>
      </w:r>
      <w:proofErr w:type="spellEnd"/>
      <w:r w:rsidRPr="00681AD2">
        <w:t>.,</w:t>
      </w:r>
      <w:proofErr w:type="gramEnd"/>
      <w:r w:rsidRPr="00681AD2">
        <w:t xml:space="preserve"> </w:t>
      </w:r>
      <w:proofErr w:type="spellStart"/>
      <w:r w:rsidRPr="00681AD2">
        <w:t>Vox</w:t>
      </w:r>
      <w:proofErr w:type="spellEnd"/>
      <w:r w:rsidRPr="00681AD2">
        <w:t>, "House Republicans failed to pass their 'compromise' immigration bill," https://www.vox.com/2018/6/27/17509820/house-republicans-compromise-goodlatte-immigration-bill-fail, AMN)</w:t>
      </w:r>
    </w:p>
    <w:p w:rsidR="00B17996" w:rsidRPr="00681AD2" w:rsidRDefault="00B17996" w:rsidP="00B17996">
      <w:r w:rsidRPr="00681AD2">
        <w:rPr>
          <w:rStyle w:val="StyleUnderline"/>
        </w:rPr>
        <w:t>House Republicans have handily failed to pass an immigration bill — again.</w:t>
      </w:r>
      <w:r w:rsidRPr="00681AD2">
        <w:t xml:space="preserve"> For the past few weeks Republicans have been furiously negotiating among themselves to develop a “compromise” between conservative and moderate Republicans on immigration. But it wasn’t enough — by a long shot: </w:t>
      </w:r>
      <w:r w:rsidRPr="00681AD2">
        <w:rPr>
          <w:rStyle w:val="Emphasis"/>
        </w:rPr>
        <w:t>The bill they voted on Wednesday lost the support of every single Democrat and 112 Republicans. The bill failed 121-301</w:t>
      </w:r>
      <w:r w:rsidRPr="00681AD2">
        <w:t xml:space="preserve">. This is the second Republican-led immigration bill the House has failed to pass in two weeks. On June 21 a hardline conservative immigration bill introduced by Rep. Bob </w:t>
      </w:r>
      <w:proofErr w:type="spellStart"/>
      <w:r w:rsidRPr="00681AD2">
        <w:t>Goodlatte</w:t>
      </w:r>
      <w:proofErr w:type="spellEnd"/>
      <w:r w:rsidRPr="00681AD2">
        <w:t xml:space="preserve"> (R-VA), which would have drastically cut the nation’s legal immigration levels and provided an extension of the Obama-era Deferred Action for Childhood Arrivals (DACA) program, failed as well. All Democrats and 41 Republicans voted against that bill. </w:t>
      </w:r>
      <w:r w:rsidRPr="00681AD2">
        <w:rPr>
          <w:rStyle w:val="Emphasis"/>
        </w:rPr>
        <w:t xml:space="preserve">The Republican “compromise” immigration bill included a litany </w:t>
      </w:r>
      <w:proofErr w:type="gramStart"/>
      <w:r w:rsidRPr="00681AD2">
        <w:rPr>
          <w:rStyle w:val="Emphasis"/>
        </w:rPr>
        <w:t>of a conservative policy proposals</w:t>
      </w:r>
      <w:proofErr w:type="gramEnd"/>
      <w:r w:rsidRPr="00681AD2">
        <w:rPr>
          <w:rStyle w:val="Emphasis"/>
        </w:rPr>
        <w:t>, modeled after the White House’s demands. It would have given DACA-eligible immigrants temporary legal status for six years, after which they could apply for — but would not be guaranteed — a green card</w:t>
      </w:r>
      <w:r w:rsidRPr="00681AD2">
        <w:t xml:space="preserve">. </w:t>
      </w:r>
      <w:r w:rsidRPr="00681AD2">
        <w:rPr>
          <w:rStyle w:val="Emphasis"/>
        </w:rPr>
        <w:t>The bill also called for granting $25 billion in funds for a southern border wall, making it more difficult for migrants to seek asylum, and allowing families to be detained indefinitely at the border in response to the Trump administration’s “zero-tolerance” family separation policy</w:t>
      </w:r>
      <w:r w:rsidRPr="00681AD2">
        <w:t xml:space="preserve">. It also included provisions that would have significantly cut legal immigration levels. Though the bill was originally aimed at solving the </w:t>
      </w:r>
      <w:proofErr w:type="spellStart"/>
      <w:r w:rsidRPr="00681AD2">
        <w:t>DREAMer</w:t>
      </w:r>
      <w:proofErr w:type="spellEnd"/>
      <w:r w:rsidRPr="00681AD2">
        <w:t xml:space="preserve"> problem, one analysis from the Libertarian think tank CATO projected that only 420,000 </w:t>
      </w:r>
      <w:proofErr w:type="spellStart"/>
      <w:r w:rsidRPr="00681AD2">
        <w:t>DREAMers</w:t>
      </w:r>
      <w:proofErr w:type="spellEnd"/>
      <w:r w:rsidRPr="00681AD2">
        <w:t xml:space="preserve"> would actually benefit from the bill’s “path to citizenship” — far fewer than the estimated 1.8 million DACA-eligible immigrants living in the US</w:t>
      </w:r>
      <w:r w:rsidRPr="00681AD2">
        <w:rPr>
          <w:rStyle w:val="StyleUnderline"/>
        </w:rPr>
        <w:t>. In the end Republicans ended up with what they started off with: a party that has no clear vision on immigration policy.</w:t>
      </w:r>
      <w:r w:rsidRPr="00681AD2">
        <w:t xml:space="preserve"> </w:t>
      </w:r>
      <w:r w:rsidRPr="00681AD2">
        <w:rPr>
          <w:rStyle w:val="Emphasis"/>
        </w:rPr>
        <w:t>This compromise was far to the right — but not enough for House conservatives</w:t>
      </w:r>
      <w:r w:rsidRPr="00681AD2">
        <w:t>. For the past two weeks, the House Republican immigration debate has been one engulfed in confusion. Last week when it became clear that the GOP “compromise” bill might not have enough support to pass (most legislators said they didn’t even know what was in the sweeping legislation), Republican leaders delayed the vote for several days so they could renegotiate</w:t>
      </w:r>
      <w:r w:rsidRPr="00681AD2">
        <w:rPr>
          <w:rStyle w:val="StyleUnderline"/>
        </w:rPr>
        <w:t>. But controversial conservative proposals like requiring E-Verify, which mandates that employers check the legal status of workers, risked losing the support of Republicans — especially those with agricultural districts who rely on immigrant labor.</w:t>
      </w:r>
      <w:r w:rsidRPr="00681AD2">
        <w:t xml:space="preserve"> Stuck between the opposing flanks of the Republican </w:t>
      </w:r>
      <w:proofErr w:type="gramStart"/>
      <w:r w:rsidRPr="00681AD2">
        <w:t>party</w:t>
      </w:r>
      <w:proofErr w:type="gramEnd"/>
      <w:r w:rsidRPr="00681AD2">
        <w:t xml:space="preserve">, negotiators were unable to sway votes in any meaningful way. Meanwhile, Trump has remained a mercurial figure in the House’s immigration debate. Just last week Trump asked </w:t>
      </w:r>
      <w:proofErr w:type="gramStart"/>
      <w:r w:rsidRPr="00681AD2">
        <w:t>what was the “purpose” of the two House bills, if Republicans were unable to get nine Democrats in the Senate to support them</w:t>
      </w:r>
      <w:proofErr w:type="gramEnd"/>
      <w:r w:rsidRPr="00681AD2">
        <w:t xml:space="preserve">. Thus, he again blamed the left for “obstructing” the process. Yet on Wednesday morning Trump tweeted out an all-caps endorsement of the “compromise bill.” “HOUSE REPUBLICANS SHOULD PASS THE STRONG BUT FAIR IMMIGRATION BILL, KNOWN AS GOODLATTE II, IN THEIR AFTERNOON VOTE TODAY, EVEN THOUGH THE DEMS WON’T LET IT PASS IN THE SENATE. PASSAGE WILL SHOW THAT WE </w:t>
      </w:r>
      <w:r w:rsidRPr="00681AD2">
        <w:lastRenderedPageBreak/>
        <w:t xml:space="preserve">WANT STRONG BORDERS &amp; SECURITY WHILE THE DEMS WANT OPEN BORDERS = CRIME. WIN!” As Elise Foley and Matt Fuller reported for </w:t>
      </w:r>
      <w:proofErr w:type="spellStart"/>
      <w:r w:rsidRPr="00681AD2">
        <w:t>HuffPost</w:t>
      </w:r>
      <w:proofErr w:type="spellEnd"/>
      <w:r w:rsidRPr="00681AD2">
        <w:t xml:space="preserve">, there’s an important political strategy behind this bill’s failure. </w:t>
      </w:r>
      <w:r w:rsidRPr="00681AD2">
        <w:rPr>
          <w:rStyle w:val="Emphasis"/>
        </w:rPr>
        <w:t xml:space="preserve">By ensuring that the “compromise” bill loses more votes than the extra conservative </w:t>
      </w:r>
      <w:proofErr w:type="spellStart"/>
      <w:r w:rsidRPr="00681AD2">
        <w:rPr>
          <w:rStyle w:val="Emphasis"/>
        </w:rPr>
        <w:t>Goodlatte</w:t>
      </w:r>
      <w:proofErr w:type="spellEnd"/>
      <w:r w:rsidRPr="00681AD2">
        <w:rPr>
          <w:rStyle w:val="Emphasis"/>
        </w:rPr>
        <w:t xml:space="preserve"> bill that went down last week, conservatives can argue for moving the goalposts on immigration policy further to the right.</w:t>
      </w:r>
      <w:r w:rsidRPr="00681AD2">
        <w:rPr>
          <w:rStyle w:val="StyleUnderline"/>
        </w:rPr>
        <w:t xml:space="preserve"> </w:t>
      </w:r>
      <w:r w:rsidRPr="00681AD2">
        <w:t xml:space="preserve">“If the vote total is bad tomorrow,” House Freedom Caucus Chairman Mark Meadows (R-NC) told </w:t>
      </w:r>
      <w:proofErr w:type="spellStart"/>
      <w:r w:rsidRPr="00681AD2">
        <w:t>HuffPost</w:t>
      </w:r>
      <w:proofErr w:type="spellEnd"/>
      <w:r w:rsidRPr="00681AD2">
        <w:t xml:space="preserve"> on Tuesday, “</w:t>
      </w:r>
      <w:r w:rsidRPr="00681AD2">
        <w:rPr>
          <w:rStyle w:val="StyleUnderline"/>
        </w:rPr>
        <w:t>it just means we have [a] more conservative conference than perhaps moderate</w:t>
      </w:r>
      <w:r w:rsidRPr="00681AD2">
        <w:t xml:space="preserve">.” This was a bad faith debate </w:t>
      </w:r>
      <w:r w:rsidRPr="00681AD2">
        <w:rPr>
          <w:rStyle w:val="StyleUnderline"/>
        </w:rPr>
        <w:t>Immigration has always been a tough issue for Republicans, who are divided over having pro-immigration business interests and an increasingly right-wing voter base</w:t>
      </w:r>
      <w:r w:rsidRPr="00681AD2">
        <w:t xml:space="preserve">. Trump has only escalated the divisions, by throwing to Congress the need to solve the issue of DACA and family separations at the border. There’s no question that if it were up to House Speaker Paul Ryan, Republicans wouldn’t be debating immigration policy right now at all — especially months before the highly contentious midterm elections. But a moderate Republican revolt forced Ryan’s hand with the threat of a discharge petition that would have brought forward votes on bipartisan pieces of legislation. From the beginning Ryan made it very clear he was not happy with this discharge petition idea. He said it would cede control of the floor to Minority Leader Nancy Pelosi by allowing bills to get through with mostly Democratic support. And he said Trump wouldn’t sign on. Needless to say, a series of contentious votes on a divisive issue like immigration also wouldn’t be a good look for Republicans in a high-stakes election year. When Ryan set out to negotiate a compromise between moderates and conservatives according to the demands put forward by the White House, he stopped the discharge petition. His rhetoric around the immigration votes wasn’t about making law; Ryan said it would allow lawmakers to “express themselves.” </w:t>
      </w:r>
      <w:r w:rsidRPr="00681AD2">
        <w:rPr>
          <w:rStyle w:val="StyleUnderline"/>
        </w:rPr>
        <w:t>And neither bill was designed to get any Democratic support — which is needed for any legislation to be passed in the Senate.</w:t>
      </w:r>
      <w:r w:rsidRPr="00681AD2">
        <w:t xml:space="preserve"> It’s still not clear whether Republicans, frustrated by this outcome, will return to the idea of using a discharge petition to force votes on bipartisan immigration bills. If they do, they’d have to start from scratch and amass 218 signatures — an effort that would likely be much more difficult now after a discouraging bout of immigration negotiations. In the end, the push for a “Republican” compromise didn’t result in any actual legislation, but it saved Republicans from a much more tumultuous floor debate. For now, these two failed votes have given conservatives an argument for more hardline immigration policies, and moderate Republicans can go home to their districts and say they tried. But the millions of young unauthorized immigrants brought to the United States as children will just have to live in legal limbo.</w:t>
      </w:r>
    </w:p>
    <w:p w:rsidR="00B17996" w:rsidRPr="00681AD2" w:rsidRDefault="00B17996" w:rsidP="00B17996">
      <w:pPr>
        <w:rPr>
          <w:lang w:eastAsia="ja-JP"/>
        </w:rPr>
      </w:pPr>
    </w:p>
    <w:p w:rsidR="00B17996" w:rsidRPr="00681AD2" w:rsidRDefault="00331AA2" w:rsidP="00331AA2">
      <w:pPr>
        <w:pStyle w:val="Heading3"/>
        <w:rPr>
          <w:lang w:eastAsia="ja-JP"/>
        </w:rPr>
      </w:pPr>
      <w:r w:rsidRPr="00681AD2">
        <w:rPr>
          <w:lang w:eastAsia="ja-JP"/>
        </w:rPr>
        <w:lastRenderedPageBreak/>
        <w:t>Ext – No Deal – GOP</w:t>
      </w:r>
    </w:p>
    <w:p w:rsidR="00331AA2" w:rsidRPr="00681AD2" w:rsidRDefault="00331AA2" w:rsidP="00331AA2">
      <w:pPr>
        <w:rPr>
          <w:lang w:eastAsia="ja-JP"/>
        </w:rPr>
      </w:pPr>
    </w:p>
    <w:p w:rsidR="00331AA2" w:rsidRPr="00681AD2" w:rsidRDefault="00331AA2" w:rsidP="00331AA2">
      <w:pPr>
        <w:rPr>
          <w:lang w:eastAsia="ja-JP"/>
        </w:rPr>
      </w:pPr>
    </w:p>
    <w:p w:rsidR="00331AA2" w:rsidRPr="00681AD2" w:rsidRDefault="00331AA2" w:rsidP="00331AA2">
      <w:pPr>
        <w:pStyle w:val="Heading4"/>
      </w:pPr>
      <w:r w:rsidRPr="00681AD2">
        <w:t xml:space="preserve">Republicans unable to unite over the wall </w:t>
      </w:r>
    </w:p>
    <w:p w:rsidR="00331AA2" w:rsidRPr="00681AD2" w:rsidRDefault="00331AA2" w:rsidP="00331AA2">
      <w:pPr>
        <w:rPr>
          <w:rStyle w:val="Style13ptBold"/>
        </w:rPr>
      </w:pPr>
      <w:proofErr w:type="spellStart"/>
      <w:r w:rsidRPr="00681AD2">
        <w:rPr>
          <w:rStyle w:val="Style13ptBold"/>
        </w:rPr>
        <w:t>Pramuck</w:t>
      </w:r>
      <w:proofErr w:type="spellEnd"/>
      <w:r w:rsidRPr="00681AD2">
        <w:rPr>
          <w:rStyle w:val="Style13ptBold"/>
        </w:rPr>
        <w:t xml:space="preserve">, 6/27 </w:t>
      </w:r>
      <w:r w:rsidRPr="00681AD2">
        <w:t>(Jacob is a staff reporter for CNBC, CNBC, "House overwhelmingly rejects latest Republican immigration bill after last-ditch Trump push for support," https://www.cnbc.com/2018/06/27/house-rejects-latest-republican-immigration-bill.html, AMN)</w:t>
      </w:r>
    </w:p>
    <w:p w:rsidR="00331AA2" w:rsidRPr="00681AD2" w:rsidRDefault="00331AA2" w:rsidP="00331AA2">
      <w:r w:rsidRPr="00681AD2">
        <w:rPr>
          <w:rStyle w:val="StyleUnderline"/>
        </w:rPr>
        <w:t>The House overwhelmingly opposed the latest Republican immigration bill on Wednesday, leaving Congress no closer to solving a thorny issue that has bewildered lawmakers for years.</w:t>
      </w:r>
      <w:r w:rsidRPr="00681AD2">
        <w:t xml:space="preserve"> The measure, which came about after weeks of negotiations among Republicans, </w:t>
      </w:r>
      <w:r w:rsidRPr="00681AD2">
        <w:rPr>
          <w:rStyle w:val="StyleUnderline"/>
        </w:rPr>
        <w:t>easily failed in a 301 to 121 vote</w:t>
      </w:r>
      <w:r w:rsidRPr="00681AD2">
        <w:t xml:space="preserve">. A legislative solution for the Trump administration's separation of migrant children from parents and a path to citizenship for young immigrants brought to the U.S. illegally as children will continue to elude Congress for the time being. </w:t>
      </w:r>
      <w:r w:rsidRPr="00681AD2">
        <w:rPr>
          <w:rStyle w:val="StyleUnderline"/>
        </w:rPr>
        <w:t>The bill, crafted as a compromise between conservative and more moderate House Republicans, would have funded President Donald Trump's proposed border wall and limited legal immigration. It also would have enshrined a pathway to citizenship for some young immigrants, known as "Dreamers," and tried to stop the administration practice of splitting up families. The measure got no support from Democrats, who considered it too harsh and said it did not come from consultation with the minority party.</w:t>
      </w:r>
      <w:r w:rsidRPr="00681AD2">
        <w:t xml:space="preserve"> </w:t>
      </w:r>
      <w:r w:rsidRPr="00681AD2">
        <w:rPr>
          <w:rStyle w:val="Emphasis"/>
        </w:rPr>
        <w:t>Even many Republicans declined to back the bill.</w:t>
      </w:r>
      <w:r w:rsidRPr="00681AD2">
        <w:t xml:space="preserve"> Last week, the House shot down another, more conservative GOP immigration plan. Wavering Republican lawmakers looking for a push over the finish line got little motivation from Trump, who would see many of his immigration goals met through the bill. On Friday, he told Republicans to "stop wasting their time" on immigration until after the midterm elections. He rightfully pointed out that a Republican-crafted bill has little chance of getting through the Senate. Then on Wednesday, the president sent a completely different message in a tweet written in all capital letters. "HOUSE REPUBLICANS SHOULD PASS" the bill even if it cannot pass the Senate, he wrote. He added: "PASSAGE WILL SHOW THAT WE WANT STRONG BORDERS &amp; SECURITY WHILE THE DEMS WANT </w:t>
      </w:r>
      <w:proofErr w:type="gramStart"/>
      <w:r w:rsidRPr="00681AD2">
        <w:t>OPEN</w:t>
      </w:r>
      <w:proofErr w:type="gramEnd"/>
      <w:r w:rsidRPr="00681AD2">
        <w:t xml:space="preserve"> BORDERS = CRIME. WIN!" </w:t>
      </w:r>
      <w:r w:rsidRPr="00681AD2">
        <w:rPr>
          <w:rStyle w:val="StyleUnderline"/>
        </w:rPr>
        <w:t>So-called moderate Republicans folded &amp; destroyed the best chance Congress had to provide a permanent legislative fix for our immigration system, &amp; all they have to show for it is a failed bill that would have sold out Dreamers, families, asylum seekers &amp; children at the border.</w:t>
      </w:r>
      <w:r w:rsidRPr="00681AD2">
        <w:t xml:space="preserve"> It is unclear where Congress will proceed on immigration. Furor over family separation is still bubbling up, despite a Trump executive order designed to end the practice by his administration. Questions remain about whether the action will actually halt the practice, and how the more than 2,000 children in government custody will be reunited with their families. Lawmakers in both the House and Senate have proposed more narrow legislation to address family separation. Trump, however, has repeatedly pushed to include border wall funding in immigration legislation. </w:t>
      </w:r>
      <w:r w:rsidRPr="00681AD2">
        <w:rPr>
          <w:rStyle w:val="StyleUnderline"/>
        </w:rPr>
        <w:t>The so-called compromise bill that failed Wednesday came about after centrist members tried to force a vote on immigration policies</w:t>
      </w:r>
      <w:r w:rsidRPr="00681AD2">
        <w:t>. House GOP leaders opposed the effort, saying it would not lead to legislation that Trump would sign. Leadership worked across the House GOP to find a potential compromise solution. The House Republicans who attempted to compel votes could try to do so again.</w:t>
      </w:r>
    </w:p>
    <w:p w:rsidR="00331AA2" w:rsidRPr="00681AD2" w:rsidRDefault="00331AA2" w:rsidP="00331AA2">
      <w:pPr>
        <w:pStyle w:val="Heading4"/>
      </w:pPr>
      <w:r w:rsidRPr="00681AD2">
        <w:t>Republicans giving up on wall now to focus on family separation</w:t>
      </w:r>
    </w:p>
    <w:p w:rsidR="00331AA2" w:rsidRPr="00681AD2" w:rsidRDefault="00331AA2" w:rsidP="00331AA2">
      <w:pPr>
        <w:rPr>
          <w:rStyle w:val="Style13ptBold"/>
        </w:rPr>
      </w:pPr>
      <w:r w:rsidRPr="00681AD2">
        <w:rPr>
          <w:rStyle w:val="Style13ptBold"/>
        </w:rPr>
        <w:t xml:space="preserve">Kaplan, 6/27 </w:t>
      </w:r>
      <w:r w:rsidRPr="00681AD2">
        <w:t xml:space="preserve">(Rebecca is a ‘Capitol Hill’ reporter for CBS News, CBS News, "GOP compromise immigration bill fails in House," </w:t>
      </w:r>
      <w:hyperlink r:id="rId44" w:history="1">
        <w:r w:rsidRPr="00681AD2">
          <w:rPr>
            <w:rStyle w:val="Hyperlink"/>
          </w:rPr>
          <w:t>https://www.cbsnews.com/news/compromise-bill-on-immigration-fails-in-house-live-updates/</w:t>
        </w:r>
      </w:hyperlink>
      <w:r w:rsidRPr="00681AD2">
        <w:t>, AMN)</w:t>
      </w:r>
    </w:p>
    <w:p w:rsidR="00331AA2" w:rsidRPr="00681AD2" w:rsidRDefault="00331AA2" w:rsidP="00331AA2">
      <w:pPr>
        <w:rPr>
          <w:rStyle w:val="StyleUnderline"/>
        </w:rPr>
      </w:pPr>
      <w:r w:rsidRPr="00681AD2">
        <w:t xml:space="preserve">After two delays, the </w:t>
      </w:r>
      <w:r w:rsidRPr="00681AD2">
        <w:rPr>
          <w:rStyle w:val="StyleUnderline"/>
        </w:rPr>
        <w:t>GOP compromise bill has failed in the house amid ongoing speculation on Capitol Hill that the measure would not pass</w:t>
      </w:r>
      <w:r w:rsidRPr="00681AD2">
        <w:t xml:space="preserve">. The Border Security and Immigration Reform Act, </w:t>
      </w:r>
      <w:r w:rsidRPr="00681AD2">
        <w:rPr>
          <w:rStyle w:val="StyleUnderline"/>
        </w:rPr>
        <w:t xml:space="preserve">negotiated by both moderates and conservatives amid pressure for Congress to finally provide a legislative fix to the </w:t>
      </w:r>
      <w:r w:rsidRPr="00681AD2">
        <w:rPr>
          <w:rStyle w:val="StyleUnderline"/>
        </w:rPr>
        <w:lastRenderedPageBreak/>
        <w:t>country's immigration problems,</w:t>
      </w:r>
      <w:r w:rsidRPr="00681AD2">
        <w:t xml:space="preserve"> </w:t>
      </w:r>
      <w:r w:rsidRPr="00681AD2">
        <w:rPr>
          <w:rStyle w:val="StyleUnderline"/>
        </w:rPr>
        <w:t>failed by a large margin of 121 "yes" votes to 301 "no" votes on Wednesday</w:t>
      </w:r>
      <w:r w:rsidRPr="00681AD2">
        <w:t xml:space="preserve">. </w:t>
      </w:r>
      <w:r w:rsidRPr="00681AD2">
        <w:rPr>
          <w:rStyle w:val="StyleUnderline"/>
        </w:rPr>
        <w:t>The measure aimed to create a new merit-based visa program, appropriate $25 billion for border security, and sought to end family separation at the border by allowing children to remain in DHS custody for longer than 20 days and mandating that their parents be held in DHS custody rather than DOJ custody if they are being prosecuted for border crossing. It also allocated money for family detention centers.</w:t>
      </w:r>
      <w:r w:rsidRPr="00681AD2">
        <w:t xml:space="preserve"> House leaders had twice delayed a vote on the bill, which was initially set for last Thursday. While Republicans sought to gain more support for the bill this past week, President Trump never publicly expressed his support of the measure until Wednesday, despite pressuring members to throw their support behind it in closed-door meetings. Last week he even tweeted urging the House to "stop wasting their time" on an immigration bill until after the midterm elections. HOUSE REPUBLICANS SHOULD PASS THE STRONG BUT FAIR IMMIGRATION BILL, KNOWN AS GOODLATTE II, IN THEIR AFTERNOON VOTE TODAY, EVEN THOUGH THE DEMS WON’T LET IT PASS IN THE SENATE. PASSAGE WILL SHOW THAT WE WANT STRONG BORDERS &amp; SECURITY WHILE THE DEMS WANT OPEN BORDERS = CRIME. WIN! Early Wednesday morning, however, he tweeted in a last ditch effort, in all caps, that Republicans should pass the "strong but fair immigration bill" and that passage would show "we want strong borders and security while the Dems want open borders = crime</w:t>
      </w:r>
      <w:r w:rsidRPr="00681AD2">
        <w:rPr>
          <w:rStyle w:val="StyleUnderline"/>
        </w:rPr>
        <w:t xml:space="preserve">." After Wednesday's failure in the House, it is unlikely that the House will now move to take up a narrow bill dealing with family separation before they leave tomorrow afternoon for a weeklong recess, according to multiple congressional aides. Members are still working with the White House to figure out what exactly the president would sign. That is not clear right now. </w:t>
      </w:r>
    </w:p>
    <w:p w:rsidR="00331AA2" w:rsidRPr="00681AD2" w:rsidRDefault="00331AA2" w:rsidP="00331AA2">
      <w:pPr>
        <w:rPr>
          <w:lang w:eastAsia="ja-JP"/>
        </w:rPr>
      </w:pPr>
    </w:p>
    <w:p w:rsidR="00331AA2" w:rsidRPr="00681AD2" w:rsidRDefault="00331AA2" w:rsidP="00331AA2">
      <w:pPr>
        <w:rPr>
          <w:lang w:eastAsia="ja-JP"/>
        </w:rPr>
      </w:pPr>
    </w:p>
    <w:p w:rsidR="00331AA2" w:rsidRPr="00681AD2" w:rsidRDefault="00331AA2" w:rsidP="00331AA2">
      <w:pPr>
        <w:pStyle w:val="Heading4"/>
      </w:pPr>
      <w:r w:rsidRPr="00681AD2">
        <w:t>House overwhelmingly rejected GOP compromise immigration bill that included funding for the wall</w:t>
      </w:r>
    </w:p>
    <w:p w:rsidR="00331AA2" w:rsidRPr="00681AD2" w:rsidRDefault="00331AA2" w:rsidP="00331AA2">
      <w:pPr>
        <w:rPr>
          <w:rStyle w:val="Style13ptBold"/>
        </w:rPr>
      </w:pPr>
      <w:proofErr w:type="spellStart"/>
      <w:r w:rsidRPr="00681AD2">
        <w:rPr>
          <w:rStyle w:val="Style13ptBold"/>
        </w:rPr>
        <w:t>Shabad</w:t>
      </w:r>
      <w:proofErr w:type="spellEnd"/>
      <w:r w:rsidRPr="00681AD2">
        <w:rPr>
          <w:rStyle w:val="Style13ptBold"/>
        </w:rPr>
        <w:t xml:space="preserve">, 6/27 </w:t>
      </w:r>
      <w:r w:rsidRPr="00681AD2">
        <w:t>(Rebecca is a Congressional reporter for NBC News, NBC News, "House overwhelmingly rejects compromise immigration bill despite Trump support, https://www.nbcnews.com/politics/congress/reversing-course-last-minute-trump-calls-house-gop-pass-immigration-n886916, AMN)</w:t>
      </w:r>
    </w:p>
    <w:p w:rsidR="00331AA2" w:rsidRPr="00681AD2" w:rsidRDefault="00331AA2" w:rsidP="00331AA2">
      <w:r w:rsidRPr="00681AD2">
        <w:t xml:space="preserve">WASHINGTON — The </w:t>
      </w:r>
      <w:r w:rsidRPr="00681AD2">
        <w:rPr>
          <w:rStyle w:val="Emphasis"/>
        </w:rPr>
        <w:t>House rejected the GOP’s compromise immigration measure Wednesday following weeks of negotiations and a last-minute endorsement from President Donald Trump.</w:t>
      </w:r>
      <w:r w:rsidRPr="00681AD2">
        <w:t xml:space="preserve"> </w:t>
      </w:r>
      <w:r w:rsidRPr="00681AD2">
        <w:rPr>
          <w:rStyle w:val="Emphasis"/>
        </w:rPr>
        <w:t xml:space="preserve">Lawmakers overwhelmingly rejected the bill </w:t>
      </w:r>
      <w:proofErr w:type="gramStart"/>
      <w:r w:rsidRPr="00681AD2">
        <w:rPr>
          <w:rStyle w:val="Emphasis"/>
        </w:rPr>
        <w:t>in a 121-301 vote,</w:t>
      </w:r>
      <w:proofErr w:type="gramEnd"/>
      <w:r w:rsidRPr="00681AD2">
        <w:rPr>
          <w:rStyle w:val="Emphasis"/>
        </w:rPr>
        <w:t xml:space="preserve"> falling short of the roughly 218 votes needed to pass. No Democrats voted in favor of the bill. </w:t>
      </w:r>
      <w:r w:rsidRPr="00681AD2">
        <w:t>This came just hours after Trump reversed course and urged House Republicans to back the legislation after telling them last week not to bother with it. “HOUSE REPUBLICANS SHOULD PASS THE STRONG BUT FAIR IMMIGRATION BILL, KNOWN AS GOODLATTE II, IN THEIR AFTERNOON VOTE TODAY, EVEN THOUGH THE DEMS WON’T LET IT PASS IN THE SENATE. PASSAGE WILL SHOW THAT WE WANT STRONG BORDERS &amp; SECURITY WHILE THE DEMS WANT OPEN BORDERS = CRIME. WIN!” Some Republican lawmakers had recently expressed concern that Trump had not weighed in on the legislation and said that its prospects for passage were uncertain without clear signs of support of the White House. It was the first time that Trump publicly offered support for the legislation after telling House Republicans behind closed doors last week that he supported their immigration strategy "1000 percent" but not explicitly backing this measure</w:t>
      </w:r>
      <w:r w:rsidRPr="00681AD2">
        <w:rPr>
          <w:rStyle w:val="StyleUnderline"/>
        </w:rPr>
        <w:t>. And then twice last week, the president appeared to sabotage House Republicans' efforts by suggesting that it was a waste of time to even vote on it because Senate Democrats would likely block the legislation anyway.</w:t>
      </w:r>
      <w:r w:rsidRPr="00681AD2">
        <w:t xml:space="preserve"> He also said last week that </w:t>
      </w:r>
      <w:r w:rsidRPr="00681AD2">
        <w:rPr>
          <w:rStyle w:val="StyleUnderline"/>
        </w:rPr>
        <w:t>Republicans should wait to take action on immigration until after November’s midterm elections</w:t>
      </w:r>
      <w:r w:rsidRPr="00681AD2">
        <w:t xml:space="preserve">. Trump's public backing of the legislation, however, may have been too late. House GOP leaders opted not to include two provisions a day earlier that conservatives had </w:t>
      </w:r>
      <w:r w:rsidRPr="00681AD2">
        <w:lastRenderedPageBreak/>
        <w:t xml:space="preserve">originally requested because they determined it would not alter the final vote tally. </w:t>
      </w:r>
      <w:r w:rsidRPr="00681AD2">
        <w:rPr>
          <w:rStyle w:val="Emphasis"/>
        </w:rPr>
        <w:t>The compromise bill would have provided nearly $25 billion in funding for Trump's border wall, limited legal and illegal immigration, provided protection from deportation and a path to citizenship for 1.8 million Dreamers, and keep undocumented families together who had crossed the border if the parents were facing prosecution</w:t>
      </w:r>
      <w:r w:rsidRPr="00681AD2">
        <w:t xml:space="preserve">. Speaker Paul Ryan, R-Wis., said Tuesday that if the compromise bill fails, </w:t>
      </w:r>
      <w:r w:rsidRPr="00681AD2">
        <w:rPr>
          <w:rStyle w:val="StyleUnderline"/>
        </w:rPr>
        <w:t>they would likely pursue a narrow bill to address the family separation issue at the border,</w:t>
      </w:r>
      <w:r w:rsidRPr="00681AD2">
        <w:t xml:space="preserve"> but it’s unclear if the House would take that action before lawmakers leave Thursday for the July 4 recess next week. The compromise bill stemmed from negotiations over the last month between moderate and conservative Republicans that also led to a vote on a more conservative immigration bill last week sponsored by House Judiciary Committee Bob </w:t>
      </w:r>
      <w:proofErr w:type="spellStart"/>
      <w:r w:rsidRPr="00681AD2">
        <w:t>Goodlatte</w:t>
      </w:r>
      <w:proofErr w:type="spellEnd"/>
      <w:r w:rsidRPr="00681AD2">
        <w:t xml:space="preserve">, R-Va., that failed in a 193-231 vote. Both groups began talking as a result of a discharge petition filed by moderates to force floor votes on immigration, which both conservatives and leadership opposed. The petition fell two signatures short of the 218 needed to force the votes on the floor on a range of proposals. </w:t>
      </w:r>
    </w:p>
    <w:p w:rsidR="00331AA2" w:rsidRPr="00681AD2" w:rsidRDefault="00331AA2" w:rsidP="00331AA2">
      <w:pPr>
        <w:rPr>
          <w:lang w:eastAsia="ja-JP"/>
        </w:rPr>
      </w:pPr>
    </w:p>
    <w:p w:rsidR="00F0189C" w:rsidRPr="00681AD2" w:rsidRDefault="00680947" w:rsidP="00680947">
      <w:pPr>
        <w:pStyle w:val="Heading3"/>
        <w:rPr>
          <w:lang w:eastAsia="ja-JP"/>
        </w:rPr>
      </w:pPr>
      <w:r w:rsidRPr="00681AD2">
        <w:rPr>
          <w:lang w:eastAsia="ja-JP"/>
        </w:rPr>
        <w:lastRenderedPageBreak/>
        <w:t>No Wall</w:t>
      </w:r>
      <w:r w:rsidR="00331AA2" w:rsidRPr="00681AD2">
        <w:rPr>
          <w:lang w:eastAsia="ja-JP"/>
        </w:rPr>
        <w:t xml:space="preserve"> – General</w:t>
      </w:r>
    </w:p>
    <w:p w:rsidR="00680947" w:rsidRPr="00681AD2" w:rsidRDefault="00680947" w:rsidP="00680947">
      <w:pPr>
        <w:rPr>
          <w:lang w:eastAsia="ja-JP"/>
        </w:rPr>
      </w:pPr>
    </w:p>
    <w:p w:rsidR="00680947" w:rsidRPr="00681AD2" w:rsidRDefault="00680947" w:rsidP="00680947">
      <w:pPr>
        <w:pStyle w:val="Heading4"/>
      </w:pPr>
      <w:r w:rsidRPr="00681AD2">
        <w:t>Multiple barriers to wall besides politics</w:t>
      </w:r>
    </w:p>
    <w:p w:rsidR="00680947" w:rsidRPr="00681AD2" w:rsidRDefault="00680947" w:rsidP="00680947">
      <w:proofErr w:type="spellStart"/>
      <w:r w:rsidRPr="00681AD2">
        <w:rPr>
          <w:rStyle w:val="Style13ptBold"/>
        </w:rPr>
        <w:t>Kamarck</w:t>
      </w:r>
      <w:proofErr w:type="spellEnd"/>
      <w:r w:rsidRPr="00681AD2">
        <w:rPr>
          <w:rStyle w:val="Style13ptBold"/>
        </w:rPr>
        <w:t xml:space="preserve"> 17</w:t>
      </w:r>
      <w:r w:rsidRPr="00681AD2">
        <w:t xml:space="preserve"> (Elaine C. </w:t>
      </w:r>
      <w:proofErr w:type="spellStart"/>
      <w:r w:rsidRPr="00681AD2">
        <w:t>Kamarck</w:t>
      </w:r>
      <w:proofErr w:type="spellEnd"/>
      <w:r w:rsidRPr="00681AD2">
        <w:t xml:space="preserve"> is a Senior Fellow in the Governance Studies program as well as the Director of the Center for Effective Public Management at the Brookings Institution, Brookings, Why the wall on the Mexican border won’t happen, https://www.brookings.edu/blog/fixgov/2017/04/25/why-the-wall-on-the-mexican-border-wont-happen/, 4-25-2017) DG</w:t>
      </w:r>
    </w:p>
    <w:p w:rsidR="00680947" w:rsidRPr="00681AD2" w:rsidRDefault="00680947" w:rsidP="00680947">
      <w:pPr>
        <w:rPr>
          <w:rStyle w:val="StyleUnderline"/>
        </w:rPr>
      </w:pPr>
      <w:r w:rsidRPr="00681AD2">
        <w:rPr>
          <w:rStyle w:val="StyleUnderline"/>
        </w:rPr>
        <w:t>In a manic attempt to make good on a campaign promise before the end of his first 100 days in office, President Trump tried to make funding for his big, beautiful wall on the Mexican border a condition for keeping the government open</w:t>
      </w:r>
      <w:r w:rsidRPr="00681AD2">
        <w:t xml:space="preserve">. And his administration also offered a dollar for dollar deal—one dollar for </w:t>
      </w:r>
      <w:proofErr w:type="spellStart"/>
      <w:r w:rsidRPr="00681AD2">
        <w:t>Obamacare</w:t>
      </w:r>
      <w:proofErr w:type="spellEnd"/>
      <w:r w:rsidRPr="00681AD2">
        <w:t xml:space="preserve"> subsidies for every dollar for the wall. That political calculus never did make much sense. As my colleague Bill </w:t>
      </w:r>
      <w:proofErr w:type="spellStart"/>
      <w:r w:rsidRPr="00681AD2">
        <w:t>Galston</w:t>
      </w:r>
      <w:proofErr w:type="spellEnd"/>
      <w:r w:rsidRPr="00681AD2">
        <w:t xml:space="preserve"> has pointed out, this is not a real estate transaction; </w:t>
      </w:r>
      <w:r w:rsidRPr="00681AD2">
        <w:rPr>
          <w:rStyle w:val="StyleUnderline"/>
        </w:rPr>
        <w:t>to Democrats, health care for millions of Americans is simply not the same currency as Donald Trump’s wall</w:t>
      </w:r>
      <w:r w:rsidRPr="00681AD2">
        <w:t xml:space="preserve">. So, after several days, the White House backed off. If the idea of building a wall makes little political sense, the president’s proposal to turn his campaign pledge into reality is even further off base. </w:t>
      </w:r>
      <w:r w:rsidRPr="00681AD2">
        <w:rPr>
          <w:rStyle w:val="StyleUnderline"/>
        </w:rPr>
        <w:t xml:space="preserve">For starters, Mexico will not pay for the wall. Not now. Not tomorrow. Not ever. And everyone, except Donald Trump, seems to know this. </w:t>
      </w:r>
      <w:r w:rsidRPr="00681AD2">
        <w:t xml:space="preserve">Therefore, the question quickly becomes: are there better uses for the $25 billion or so that the wall is estimated to cost? Furthermore, will it work? In business terms, is it cost effective? The president has at his side his son-in-law, Jared Kushner, a corporate leader who could easily estimate a cost-benefit analysis on the wall and compare it to other alternative uses of those funds. If he does, a little history is in order. In 2006, a Democratic Congress and President George W. Bush set out to bring about bipartisan immigration reform. </w:t>
      </w:r>
      <w:r w:rsidRPr="00681AD2">
        <w:rPr>
          <w:rStyle w:val="StyleUnderline"/>
        </w:rPr>
        <w:t>Republicans were skeptical that the border was secure enough to ensure effective reform, and demanded the development of metrics to assess the level of security at the border</w:t>
      </w:r>
      <w:r w:rsidRPr="00681AD2">
        <w:t xml:space="preserve">. This came to be called a Border Condition Index. The Department of Homeland Security initially promised metrics to Congress, but eventually admitted that they had not made progress. To placate the skeptics in his party, President Bush launched a comprehensive, costly, and ultimately doomed project called </w:t>
      </w:r>
      <w:proofErr w:type="spellStart"/>
      <w:r w:rsidRPr="00681AD2">
        <w:t>SBINet</w:t>
      </w:r>
      <w:proofErr w:type="spellEnd"/>
      <w:r w:rsidRPr="00681AD2">
        <w:t xml:space="preserve">, the Southern Border Initiative Network. It was planned as a “virtual fence” that would stop illegal entrants at the border with a mix of guard towers, cameras, sensors and other infrastructure that would feed data to a sophisticated IT system for managing both of the U.S.’s land borders. But the system was plagued with problems. Four years and about $1 billion later, </w:t>
      </w:r>
      <w:proofErr w:type="spellStart"/>
      <w:r w:rsidRPr="00681AD2">
        <w:t>SBINet</w:t>
      </w:r>
      <w:proofErr w:type="spellEnd"/>
      <w:r w:rsidRPr="00681AD2">
        <w:t xml:space="preserve"> was dead. The death of </w:t>
      </w:r>
      <w:proofErr w:type="spellStart"/>
      <w:r w:rsidRPr="00681AD2">
        <w:t>SBInet</w:t>
      </w:r>
      <w:proofErr w:type="spellEnd"/>
      <w:r w:rsidRPr="00681AD2">
        <w:t xml:space="preserve"> is a harbinger of problems to come for President Trump’s wall. The first of those is that any physical barrier solves only part of the problem. Some large portion of the illegal immigrants in the United States either entered using fraudulent documents or entered legally and then overstayed their visas. The second is the sheer difficulty of building barriers through the rugged and unforgiving terrain that constitutes much of the border. And, of course, with any wall, there are tunnels. </w:t>
      </w:r>
      <w:r w:rsidRPr="00681AD2">
        <w:rPr>
          <w:rStyle w:val="StyleUnderline"/>
        </w:rPr>
        <w:t xml:space="preserve">The United States has found 150 tunnels under the U.S.-Mexico border since the 1990s.[1] Building a wall on the southern border will also pit President Trump against some of his most ardent supporters in one of his best states—Texas. Before construction can even begin, the government will have to secure the land on the border needed for the wall. </w:t>
      </w:r>
      <w:r w:rsidRPr="00681AD2">
        <w:t xml:space="preserve">About two-thirds of the land along the border is privately owned and most of that is in Texas. That means that in order to build a border wall, </w:t>
      </w:r>
      <w:r w:rsidRPr="00681AD2">
        <w:rPr>
          <w:rStyle w:val="StyleUnderline"/>
        </w:rPr>
        <w:t>the federal government would have to exercise eminent domain as was done when land was acquired for portions of the border where there is fencing.</w:t>
      </w:r>
      <w:r w:rsidRPr="00681AD2">
        <w:t xml:space="preserve"> An Associated Press review of border-related eminent domain cases in 2012 found that “the U.S government spent approximately $15 million to acquire 300 properties along the border in Texas.” And a Washington Post piece by Karen </w:t>
      </w:r>
      <w:proofErr w:type="spellStart"/>
      <w:r w:rsidRPr="00681AD2">
        <w:t>Tumulty</w:t>
      </w:r>
      <w:proofErr w:type="spellEnd"/>
      <w:r w:rsidRPr="00681AD2">
        <w:t xml:space="preserve"> shows little enthusiasm for the wall in the congressional district that would contain a large chunk of it. Although legal precedent is on Trump’s side, the fact is that exercising eminent domain is always controversial—especially among conservatives in the Republican Party. After the 2005 Supreme Court </w:t>
      </w:r>
      <w:r w:rsidRPr="00681AD2">
        <w:lastRenderedPageBreak/>
        <w:t xml:space="preserve">decision </w:t>
      </w:r>
      <w:proofErr w:type="spellStart"/>
      <w:r w:rsidRPr="00681AD2">
        <w:t>Kelo</w:t>
      </w:r>
      <w:proofErr w:type="spellEnd"/>
      <w:r w:rsidRPr="00681AD2">
        <w:t xml:space="preserve"> v. New London reinforced the government’s right to eminent </w:t>
      </w:r>
      <w:proofErr w:type="gramStart"/>
      <w:r w:rsidRPr="00681AD2">
        <w:t>domain,</w:t>
      </w:r>
      <w:proofErr w:type="gramEnd"/>
      <w:r w:rsidRPr="00681AD2">
        <w:t xml:space="preserve"> Republican members of Congress spoke out against it and introduced legislation to blunt its impact. In 2007, right-wing think tank The Heritage Foundation published a report called “The Decline and </w:t>
      </w:r>
      <w:proofErr w:type="gramStart"/>
      <w:r w:rsidRPr="00681AD2">
        <w:t>Fall</w:t>
      </w:r>
      <w:proofErr w:type="gramEnd"/>
      <w:r w:rsidRPr="00681AD2">
        <w:t xml:space="preserve"> of the Right to Property: Government as Universal Landlord.” </w:t>
      </w:r>
      <w:r w:rsidRPr="00681AD2">
        <w:rPr>
          <w:rStyle w:val="StyleUnderline"/>
        </w:rPr>
        <w:t>And in the 2016 presidential campaign, Senator Ted Cruz of Texas ran an attack ad criticizing Trump on his use of eminent domain. Thus, in his desire to fulfill his campaign promise, Trump may end up facing the wrath of fellow conservatives dead set against the government taking property. During the campaign, the wall became a powerful symbolic metaphor for getting tough on immigration. But President Trump is not the first president to discover that sometimes your best campaign lines turn out to be non-starters in Congress. Remember President Obama’s pledge to close the Guantanamo detention facility? That never happened either.</w:t>
      </w:r>
    </w:p>
    <w:p w:rsidR="00680947" w:rsidRPr="00681AD2" w:rsidRDefault="00680947" w:rsidP="00680947">
      <w:pPr>
        <w:rPr>
          <w:lang w:eastAsia="ja-JP"/>
        </w:rPr>
      </w:pPr>
    </w:p>
    <w:p w:rsidR="005F7F57" w:rsidRPr="00681AD2" w:rsidRDefault="005F7F57" w:rsidP="005F7F57">
      <w:pPr>
        <w:pStyle w:val="Heading3"/>
        <w:rPr>
          <w:lang w:eastAsia="ja-JP"/>
        </w:rPr>
      </w:pPr>
      <w:r w:rsidRPr="00681AD2">
        <w:rPr>
          <w:lang w:eastAsia="ja-JP"/>
        </w:rPr>
        <w:lastRenderedPageBreak/>
        <w:t>No Wall – Price</w:t>
      </w:r>
    </w:p>
    <w:p w:rsidR="005F7F57" w:rsidRPr="00681AD2" w:rsidRDefault="005F7F57" w:rsidP="005F7F57">
      <w:pPr>
        <w:rPr>
          <w:lang w:eastAsia="ja-JP"/>
        </w:rPr>
      </w:pPr>
    </w:p>
    <w:p w:rsidR="005F7F57" w:rsidRPr="00681AD2" w:rsidRDefault="005F7F57" w:rsidP="005F7F57">
      <w:pPr>
        <w:pStyle w:val="Heading4"/>
      </w:pPr>
      <w:r w:rsidRPr="00681AD2">
        <w:t>No wall – tariffs kill the government’s ability to fund it</w:t>
      </w:r>
    </w:p>
    <w:p w:rsidR="005F7F57" w:rsidRPr="00681AD2" w:rsidRDefault="005F7F57" w:rsidP="005F7F57">
      <w:r w:rsidRPr="00681AD2">
        <w:rPr>
          <w:rStyle w:val="Style13ptBold"/>
        </w:rPr>
        <w:t>Capps 3/2</w:t>
      </w:r>
      <w:r w:rsidRPr="00681AD2">
        <w:t xml:space="preserve"> (</w:t>
      </w:r>
      <w:proofErr w:type="spellStart"/>
      <w:r w:rsidRPr="00681AD2">
        <w:t>Kriston</w:t>
      </w:r>
      <w:proofErr w:type="spellEnd"/>
      <w:r w:rsidRPr="00681AD2">
        <w:t xml:space="preserve"> Capps is a staff writer for </w:t>
      </w:r>
      <w:proofErr w:type="spellStart"/>
      <w:r w:rsidRPr="00681AD2">
        <w:t>CityLab</w:t>
      </w:r>
      <w:proofErr w:type="spellEnd"/>
      <w:r w:rsidRPr="00681AD2">
        <w:t xml:space="preserve"> covering housing, architecture, and politics. He previously worked as a senior editor for Architect magazine, A Possible Casualty of Trump's Tariffs? </w:t>
      </w:r>
      <w:proofErr w:type="gramStart"/>
      <w:r w:rsidRPr="00681AD2">
        <w:t>Trump's Wall.</w:t>
      </w:r>
      <w:proofErr w:type="gramEnd"/>
      <w:r w:rsidRPr="00681AD2">
        <w:t xml:space="preserve"> https://www.citylab.com/equity/2018/03/trumps-tariffs-dim-the-prospects-for-trumps-wall/554735/, 3-2-2018, 6-28-2018) DG</w:t>
      </w:r>
    </w:p>
    <w:p w:rsidR="005F7F57" w:rsidRPr="00681AD2" w:rsidRDefault="005F7F57" w:rsidP="005F7F57">
      <w:pPr>
        <w:rPr>
          <w:rStyle w:val="StyleUnderline"/>
        </w:rPr>
      </w:pPr>
      <w:r w:rsidRPr="00681AD2">
        <w:rPr>
          <w:rStyle w:val="StyleUnderline"/>
        </w:rPr>
        <w:t>President Donald Trump still wants to build a wall along the southern border with Mexico. At times, he’s nearly taken a first step toward that goal, most recently during bipartisan negotiations over immigration.</w:t>
      </w:r>
      <w:r w:rsidRPr="00681AD2">
        <w:t xml:space="preserve"> Democrats in Congress offered to fund a border wall in exchange for protections for immigrants living in the U.S., but the deal collapsed without the president’s support. On Thursday, Trump shocked the world by unilaterally announcing tariffs on steel and aluminum. In the name of national security—authorized by a Cold War power known as Section 232—Trump declared his plans to impose a 25 percent tariff on steel and a 10 percent tariff on aluminum. </w:t>
      </w:r>
      <w:r w:rsidRPr="00681AD2">
        <w:rPr>
          <w:rStyle w:val="StyleUnderline"/>
        </w:rPr>
        <w:t xml:space="preserve">If he proceeds, these tariffs will rewrite commodities markets, drive up prices for steel importers, and shake up an already stirred White House economics team. </w:t>
      </w:r>
      <w:r w:rsidRPr="00681AD2">
        <w:t xml:space="preserve">Another one of many wide-reaching changes: </w:t>
      </w:r>
      <w:r w:rsidRPr="00681AD2">
        <w:rPr>
          <w:rStyle w:val="StyleUnderline"/>
        </w:rPr>
        <w:t>Trump may have just put his own wall out of reach. The president’s protectionist instinct runs counter to the facts on the ground</w:t>
      </w:r>
      <w:r w:rsidRPr="00681AD2">
        <w:t xml:space="preserve">—or rather, the facts in the ground. </w:t>
      </w:r>
      <w:r w:rsidRPr="00681AD2">
        <w:rPr>
          <w:rStyle w:val="StyleUnderline"/>
        </w:rPr>
        <w:t>The U.S. doesn’t produce steel at the price necessary to build a massive wall spanning thousands of miles at an affordable cost. “Sweeping import restrictions could have a significant impact on the steel and aluminum supply markets,”</w:t>
      </w:r>
      <w:r w:rsidRPr="00681AD2">
        <w:t xml:space="preserve"> reads a report by analysts at K&amp;L Gates, a law firm with a focus on global markets. The proposed tariffs come hot on the heels of other aggressive “Buy American” policies established by the Trump administration. Last April, </w:t>
      </w:r>
      <w:r w:rsidRPr="00681AD2">
        <w:rPr>
          <w:rStyle w:val="StyleUnderline"/>
        </w:rPr>
        <w:t>Trump ordered federal agencies to prioritize local purchases in federal procurements. That executive order also cracked down on various waivers that allow federal agencies to bypass local procurements for certain operations. Trump’s message was specific: When federal agencies build, they need to use steel, aluminum, iron, and cement made in America.</w:t>
      </w:r>
      <w:r w:rsidRPr="00681AD2">
        <w:t xml:space="preserve"> Price is one of the waivers that came up for debate. “</w:t>
      </w:r>
      <w:r w:rsidRPr="00681AD2">
        <w:rPr>
          <w:rStyle w:val="StyleUnderline"/>
        </w:rPr>
        <w:t>Federal agencies may waive domestic procurement requirements if it is in the ‘public interest,’ including where there is lack of availability of domestically produced items or if use of domestic materials would increase the costs of projects by 25 percent or more</w:t>
      </w:r>
      <w:r w:rsidRPr="00681AD2">
        <w:t xml:space="preserve">,” reads a K&amp;L Gates paper on procurement rules. </w:t>
      </w:r>
      <w:r w:rsidRPr="00681AD2">
        <w:rPr>
          <w:rStyle w:val="StyleUnderline"/>
        </w:rPr>
        <w:t>Trump’s crackdown called on federal agencies to analyze whether price waivers were ultimately necessary because, as Trump might say, U.S. steel is treated so very, very unfairly. This protectionist swing is a double-whammy for the wall: Trump’s tariffs will make steel more expensive, while Trump’s crackdown on waivers will make U.S. steel mandatory. And it’s not just the wall, either.</w:t>
      </w:r>
      <w:r w:rsidRPr="00681AD2">
        <w:t xml:space="preserve"> As international trade consultant Jean </w:t>
      </w:r>
      <w:proofErr w:type="spellStart"/>
      <w:r w:rsidRPr="00681AD2">
        <w:t>Heilman</w:t>
      </w:r>
      <w:proofErr w:type="spellEnd"/>
      <w:r w:rsidRPr="00681AD2">
        <w:t xml:space="preserve"> Grier writes, the full implementation of the Buy American order could expand procurement requirements to state and even local infrastructure projects. A report on Buy American from Commerce Secretary Wilbur Ross was due on the president’s desk in November, but so far, that report has not been produced publicly. (Grier notes that it is not even clear whether it was ever submitted.) </w:t>
      </w:r>
      <w:r w:rsidRPr="00681AD2">
        <w:rPr>
          <w:rStyle w:val="StyleUnderline"/>
        </w:rPr>
        <w:t>In January, a bipartisan group of senators introduced the BuyAmerican.gov Act of 2018, maybe the first time a law has ever been named for a URL. The bill would tighten the use of waivers by federal agencies and require them to track them publicly</w:t>
      </w:r>
      <w:r w:rsidRPr="00681AD2">
        <w:t xml:space="preserve">. With the cost, composition, and dimensions of the proposed border wall still unknown, it’s impossible to know whether new steel mandates will raise the price a little or a lot. The same goes for things like cars and engines. Domestic steel producers are nevertheless overjoyed. U.S. Steel CEO Dave Burritt, who joined Trump in the Cabinet Room for the announcement, said that tariffs would return a “level playing field.” </w:t>
      </w:r>
      <w:r w:rsidRPr="00681AD2">
        <w:rPr>
          <w:rStyle w:val="StyleUnderline"/>
        </w:rPr>
        <w:t>Earlier this week, in The Wall Street Journal, Burritt wrote, “We are—and have been—in a trade war for decades and are losing vital capabilities to keep America strong and safe</w:t>
      </w:r>
      <w:r w:rsidRPr="00681AD2">
        <w:t xml:space="preserve">.” But the consultancy group Wood Mackenzie just issued a report saying that the measures would not </w:t>
      </w:r>
      <w:r w:rsidRPr="00681AD2">
        <w:lastRenderedPageBreak/>
        <w:t xml:space="preserve">work for the U.S. steel industry. </w:t>
      </w:r>
      <w:r w:rsidRPr="00681AD2">
        <w:rPr>
          <w:rStyle w:val="StyleUnderline"/>
        </w:rPr>
        <w:t xml:space="preserve">The mood at the American Institute for International Steel and the International Rebar Exports and Producers Association could be described as a “this is fine” level of understated panic. No </w:t>
      </w:r>
      <w:proofErr w:type="spellStart"/>
      <w:r w:rsidRPr="00681AD2">
        <w:rPr>
          <w:rStyle w:val="StyleUnderline"/>
        </w:rPr>
        <w:t>problemo</w:t>
      </w:r>
      <w:proofErr w:type="spellEnd"/>
      <w:r w:rsidRPr="00681AD2">
        <w:rPr>
          <w:rStyle w:val="StyleUnderline"/>
        </w:rPr>
        <w:t xml:space="preserve"> for Trump, who tweeted on Friday that “trade wars are good, and easy to win.” Experts disagree, and the most damaging prospects for the economy are what the experts can’t predict: retaliation from international trade partners, or the ripple effects throughout the global trade system. But according to reports, the president did not consult many experts beyond Commerce Secretary Wilbur Ross. Instead, he reportedly issued his declaration in a spirit of frustration and isolation. Trump may be walling himself in. It won’t help him get a wall built.</w:t>
      </w:r>
    </w:p>
    <w:p w:rsidR="005F7F57" w:rsidRPr="00681AD2" w:rsidRDefault="005F7F57" w:rsidP="005F7F57">
      <w:pPr>
        <w:rPr>
          <w:lang w:eastAsia="ja-JP"/>
        </w:rPr>
      </w:pPr>
    </w:p>
    <w:p w:rsidR="005F7F57" w:rsidRPr="00681AD2" w:rsidRDefault="005F7F57" w:rsidP="00680947">
      <w:pPr>
        <w:rPr>
          <w:lang w:eastAsia="ja-JP"/>
        </w:rPr>
      </w:pPr>
    </w:p>
    <w:p w:rsidR="005F7F57" w:rsidRPr="00681AD2" w:rsidRDefault="005F7F57" w:rsidP="005F7F57">
      <w:pPr>
        <w:pStyle w:val="Heading3"/>
      </w:pPr>
      <w:r w:rsidRPr="00681AD2">
        <w:lastRenderedPageBreak/>
        <w:t>AT: Biodiversity Impact</w:t>
      </w:r>
    </w:p>
    <w:p w:rsidR="005F7F57" w:rsidRPr="00681AD2" w:rsidRDefault="005F7F57" w:rsidP="005F7F57">
      <w:pPr>
        <w:pStyle w:val="Heading4"/>
      </w:pPr>
      <w:r w:rsidRPr="00681AD2">
        <w:t>Secure Fence Act already triggered the impact</w:t>
      </w:r>
    </w:p>
    <w:p w:rsidR="005F7F57" w:rsidRPr="00681AD2" w:rsidRDefault="005F7F57" w:rsidP="005F7F57">
      <w:r w:rsidRPr="00681AD2">
        <w:rPr>
          <w:rStyle w:val="Style13ptBold"/>
        </w:rPr>
        <w:t>Cohn 7</w:t>
      </w:r>
      <w:r w:rsidRPr="00681AD2">
        <w:t xml:space="preserve"> (Jeffrey P. Cohn is a freelance science writer living in Takoma Park, Maryland, “The Environmental Impacts of a Border Fence.” </w:t>
      </w:r>
      <w:proofErr w:type="spellStart"/>
      <w:r w:rsidRPr="00681AD2">
        <w:t>BioScience</w:t>
      </w:r>
      <w:proofErr w:type="spellEnd"/>
      <w:r w:rsidRPr="00681AD2">
        <w:t xml:space="preserve">, vol. 57, no. 1, 2007, pp. 96–96. JSTOR, JSTOR, </w:t>
      </w:r>
      <w:hyperlink r:id="rId45" w:history="1">
        <w:r w:rsidRPr="00681AD2">
          <w:rPr>
            <w:rStyle w:val="Hyperlink"/>
          </w:rPr>
          <w:t>www.jstor.org/stable/10.1641/b570116</w:t>
        </w:r>
      </w:hyperlink>
      <w:r w:rsidRPr="00681AD2">
        <w:t>) DG</w:t>
      </w:r>
    </w:p>
    <w:p w:rsidR="005F7F57" w:rsidRPr="00681AD2" w:rsidRDefault="005F7F57" w:rsidP="005F7F57">
      <w:pPr>
        <w:rPr>
          <w:rStyle w:val="StyleUnderline"/>
        </w:rPr>
      </w:pPr>
      <w:r w:rsidRPr="00681AD2">
        <w:t xml:space="preserve">A group of Arizona park and refuge managers, wildlife biologists, and conservationists has charged that building a wall along the US–Mexican border to keep illegal immigrants and drug smugglers out of the United States will fragment the Sonoran Desert ecosystem, damage the desert’s plant and animal communities, and prevent the free movement of wildlife between the United States and Mexico. A border wall would affect any animal along the border that “walks, crawls, or slithers,” argues Brian </w:t>
      </w:r>
      <w:proofErr w:type="spellStart"/>
      <w:proofErr w:type="gramStart"/>
      <w:r w:rsidRPr="00681AD2">
        <w:t>Segee</w:t>
      </w:r>
      <w:proofErr w:type="spellEnd"/>
      <w:r w:rsidRPr="00681AD2">
        <w:t>,</w:t>
      </w:r>
      <w:proofErr w:type="gramEnd"/>
      <w:r w:rsidRPr="00681AD2">
        <w:t xml:space="preserve"> a staff attorney with Washington, DC– based Defenders of Wildlife. “</w:t>
      </w:r>
      <w:r w:rsidRPr="00681AD2">
        <w:rPr>
          <w:rStyle w:val="StyleUnderline"/>
        </w:rPr>
        <w:t xml:space="preserve">Anything that doesn’t fly would find its routes </w:t>
      </w:r>
      <w:proofErr w:type="spellStart"/>
      <w:r w:rsidRPr="00681AD2">
        <w:rPr>
          <w:rStyle w:val="StyleUnderline"/>
        </w:rPr>
        <w:t>blocked.”Actually</w:t>
      </w:r>
      <w:proofErr w:type="spellEnd"/>
      <w:r w:rsidRPr="00681AD2">
        <w:rPr>
          <w:rStyle w:val="StyleUnderline"/>
        </w:rPr>
        <w:t>, low-flying birds such as the cactus ferruginous pygmy owl might be affected as well. Congress passed and President Bush signed the Secure Fence Act last fall. It authorizes the US Department of Homeland Security to build a $2.2 billion wall in five sections along 700 miles of the 2000-mile-long US–Mexican border.</w:t>
      </w:r>
      <w:r w:rsidRPr="00681AD2">
        <w:t xml:space="preserve"> One section would run from Calexico, California, to Douglas, Arizona. In some places, it would replace current or planned barriers that block vehicles but allow people and animals to pass through. O</w:t>
      </w:r>
      <w:r w:rsidRPr="00681AD2">
        <w:rPr>
          <w:rStyle w:val="StyleUnderline"/>
        </w:rPr>
        <w:t>ther areas would have lights, movement sensors, cameras, and unmanned airplanes as a “virtual fence.”</w:t>
      </w:r>
      <w:r w:rsidRPr="00681AD2">
        <w:t xml:space="preserve"> To date, </w:t>
      </w:r>
      <w:r w:rsidRPr="00681AD2">
        <w:rPr>
          <w:rStyle w:val="StyleUnderline"/>
        </w:rPr>
        <w:t xml:space="preserve">Congress has allocated no money to build the full wall, but it has appropriated $1.2 billion for infrastructure plus $67 million for a 28-mile segment in </w:t>
      </w:r>
      <w:proofErr w:type="spellStart"/>
      <w:r w:rsidRPr="00681AD2">
        <w:rPr>
          <w:rStyle w:val="StyleUnderline"/>
        </w:rPr>
        <w:t>Arizona</w:t>
      </w:r>
      <w:r w:rsidRPr="00681AD2">
        <w:t>.Another</w:t>
      </w:r>
      <w:proofErr w:type="spellEnd"/>
      <w:r w:rsidRPr="00681AD2">
        <w:t xml:space="preserve"> law known as the REAL ID Act allows the secretary of homeland security to exempt the wall from environmental assessments or legal challenges because of national security. So far, the political debate surrounding a border wall has focused mostly on illegal immigrants and drug smugglers. </w:t>
      </w:r>
      <w:r w:rsidRPr="00681AD2">
        <w:rPr>
          <w:rStyle w:val="StyleUnderline"/>
        </w:rPr>
        <w:t>Few outside of the conservation and biology communities have looked at the consequences of building a wall for wildlife.</w:t>
      </w:r>
      <w:r w:rsidRPr="00681AD2">
        <w:t xml:space="preserve"> But a symposium on border ecology in Tucson, Arizona, last fall, sponsored by Defenders of Wildlife and the </w:t>
      </w:r>
      <w:proofErr w:type="spellStart"/>
      <w:r w:rsidRPr="00681AD2">
        <w:t>Wildlands</w:t>
      </w:r>
      <w:proofErr w:type="spellEnd"/>
      <w:r w:rsidRPr="00681AD2">
        <w:t xml:space="preserve"> Project, has helped refocus attention on the proposed wall’s biological effects. The symposium, the second held by the two groups, brought together local and regional environmental and conservation organizations, state and federal wildlife and land agencies, and university researchers. It examined issues and information gaps relating to border ecology and the proposed wall, says Jenny </w:t>
      </w:r>
      <w:proofErr w:type="spellStart"/>
      <w:r w:rsidRPr="00681AD2">
        <w:t>Neeley</w:t>
      </w:r>
      <w:proofErr w:type="spellEnd"/>
      <w:r w:rsidRPr="00681AD2">
        <w:t>, Defenders of Wildlife’s Southwest representative</w:t>
      </w:r>
      <w:r w:rsidRPr="00681AD2">
        <w:rPr>
          <w:rStyle w:val="StyleUnderline"/>
        </w:rPr>
        <w:t xml:space="preserve">. Symposium participants expressed concern that the proposed wall would cut off US from Mexican populations of such species as </w:t>
      </w:r>
      <w:proofErr w:type="spellStart"/>
      <w:r w:rsidRPr="00681AD2">
        <w:rPr>
          <w:rStyle w:val="StyleUnderline"/>
        </w:rPr>
        <w:t>javelinas</w:t>
      </w:r>
      <w:proofErr w:type="spellEnd"/>
      <w:r w:rsidRPr="00681AD2">
        <w:rPr>
          <w:rStyle w:val="StyleUnderline"/>
        </w:rPr>
        <w:t xml:space="preserve">, ocelots, and Sonoran pronghorn. A wall would also prevent jaguars from repopulating the southwestern United States from a population in Mexico’s Sierra Madre Occidental forests. Jaguars from Mexico have shown up from time to time over the past decade in southern Arizona and New Mexico. Altogether, says Brian </w:t>
      </w:r>
      <w:proofErr w:type="spellStart"/>
      <w:r w:rsidRPr="00681AD2">
        <w:rPr>
          <w:rStyle w:val="StyleUnderline"/>
        </w:rPr>
        <w:t>Nowicki</w:t>
      </w:r>
      <w:proofErr w:type="spellEnd"/>
      <w:r w:rsidRPr="00681AD2">
        <w:rPr>
          <w:rStyle w:val="StyleUnderline"/>
        </w:rPr>
        <w:t>, a Center for Biological Diversity conservation biologist, 30 endangered, threatened, or candidate species live along the US–Mexican border in Arizona and Sonora,</w:t>
      </w:r>
      <w:r w:rsidRPr="00681AD2">
        <w:t xml:space="preserve"> 15 in the area where the wall would be built. Moreover, building a wall, along with the roads and support facilities it necessitates, would not only plow under saguaros and other fragile desert plants but scare Sonoran pronghorn and other wildlife from important sources of food and water, </w:t>
      </w:r>
      <w:proofErr w:type="spellStart"/>
      <w:r w:rsidRPr="00681AD2">
        <w:t>Neeley</w:t>
      </w:r>
      <w:proofErr w:type="spellEnd"/>
      <w:r w:rsidRPr="00681AD2">
        <w:t xml:space="preserve"> says. “We want landscape permeability,” adds Janice </w:t>
      </w:r>
      <w:proofErr w:type="spellStart"/>
      <w:r w:rsidRPr="00681AD2">
        <w:t>Przybyl</w:t>
      </w:r>
      <w:proofErr w:type="spellEnd"/>
      <w:r w:rsidRPr="00681AD2">
        <w:t xml:space="preserve"> of the Sky Island Alliance, speaking of the ability of wildlife to move unencumbered by fences. </w:t>
      </w:r>
      <w:r w:rsidRPr="00681AD2">
        <w:rPr>
          <w:rStyle w:val="StyleUnderline"/>
        </w:rPr>
        <w:t xml:space="preserve">While recognizing the validity of those arguments, Roger </w:t>
      </w:r>
      <w:proofErr w:type="spellStart"/>
      <w:r w:rsidRPr="00681AD2">
        <w:rPr>
          <w:rStyle w:val="StyleUnderline"/>
        </w:rPr>
        <w:t>DiRosa</w:t>
      </w:r>
      <w:proofErr w:type="spellEnd"/>
      <w:r w:rsidRPr="00681AD2">
        <w:rPr>
          <w:rStyle w:val="StyleUnderline"/>
        </w:rPr>
        <w:t xml:space="preserve">, manager of </w:t>
      </w:r>
      <w:proofErr w:type="spellStart"/>
      <w:r w:rsidRPr="00681AD2">
        <w:rPr>
          <w:rStyle w:val="StyleUnderline"/>
        </w:rPr>
        <w:t>Cabeza</w:t>
      </w:r>
      <w:proofErr w:type="spellEnd"/>
      <w:r w:rsidRPr="00681AD2">
        <w:rPr>
          <w:rStyle w:val="StyleUnderline"/>
        </w:rPr>
        <w:t xml:space="preserve"> </w:t>
      </w:r>
      <w:proofErr w:type="spellStart"/>
      <w:r w:rsidRPr="00681AD2">
        <w:rPr>
          <w:rStyle w:val="StyleUnderline"/>
        </w:rPr>
        <w:t>Prieta</w:t>
      </w:r>
      <w:proofErr w:type="spellEnd"/>
      <w:r w:rsidRPr="00681AD2">
        <w:rPr>
          <w:rStyle w:val="StyleUnderline"/>
        </w:rPr>
        <w:t xml:space="preserve"> National Wildlife Refuge near </w:t>
      </w:r>
      <w:proofErr w:type="spellStart"/>
      <w:r w:rsidRPr="00681AD2">
        <w:rPr>
          <w:rStyle w:val="StyleUnderline"/>
        </w:rPr>
        <w:t>Ajo</w:t>
      </w:r>
      <w:proofErr w:type="spellEnd"/>
      <w:r w:rsidRPr="00681AD2">
        <w:rPr>
          <w:rStyle w:val="StyleUnderline"/>
        </w:rPr>
        <w:t xml:space="preserve">, Arizona, points to habitat loss and harm to wildlife caused by illegal immigrants and drug smugglers crossing the </w:t>
      </w:r>
      <w:proofErr w:type="spellStart"/>
      <w:r w:rsidRPr="00681AD2">
        <w:rPr>
          <w:rStyle w:val="StyleUnderline"/>
        </w:rPr>
        <w:t>refuge.With</w:t>
      </w:r>
      <w:proofErr w:type="spellEnd"/>
      <w:r w:rsidRPr="00681AD2">
        <w:rPr>
          <w:rStyle w:val="StyleUnderline"/>
        </w:rPr>
        <w:t xml:space="preserve"> new fences and increased Border Patrol and private group activity to stop illegal border crossings elsewhere in the Sonoran Desert</w:t>
      </w:r>
      <w:r w:rsidRPr="00681AD2">
        <w:t xml:space="preserve">, a growing number of people now enter the United States at </w:t>
      </w:r>
      <w:proofErr w:type="spellStart"/>
      <w:r w:rsidRPr="00681AD2">
        <w:t>Cabeza</w:t>
      </w:r>
      <w:proofErr w:type="spellEnd"/>
      <w:r w:rsidRPr="00681AD2">
        <w:t xml:space="preserve"> </w:t>
      </w:r>
      <w:proofErr w:type="spellStart"/>
      <w:r w:rsidRPr="00681AD2">
        <w:t>Prieta</w:t>
      </w:r>
      <w:proofErr w:type="spellEnd"/>
      <w:r w:rsidRPr="00681AD2">
        <w:t xml:space="preserve">, about 100 miles west of Tucson. At 860,000 acres, 800,000 of which are designated wilderness, </w:t>
      </w:r>
      <w:proofErr w:type="spellStart"/>
      <w:r w:rsidRPr="00681AD2">
        <w:t>Cabeza</w:t>
      </w:r>
      <w:proofErr w:type="spellEnd"/>
      <w:r w:rsidRPr="00681AD2">
        <w:t xml:space="preserve"> </w:t>
      </w:r>
      <w:proofErr w:type="spellStart"/>
      <w:r w:rsidRPr="00681AD2">
        <w:t>Prieta</w:t>
      </w:r>
      <w:proofErr w:type="spellEnd"/>
      <w:r w:rsidRPr="00681AD2">
        <w:t xml:space="preserve"> is the third largest national wildlife refuge outside Alaska. </w:t>
      </w:r>
      <w:proofErr w:type="spellStart"/>
      <w:r w:rsidRPr="00681AD2">
        <w:t>DiRosa</w:t>
      </w:r>
      <w:proofErr w:type="spellEnd"/>
      <w:r w:rsidRPr="00681AD2">
        <w:t xml:space="preserve"> reports that </w:t>
      </w:r>
      <w:proofErr w:type="spellStart"/>
      <w:r w:rsidRPr="00681AD2">
        <w:t>Cabeza</w:t>
      </w:r>
      <w:proofErr w:type="spellEnd"/>
      <w:r w:rsidRPr="00681AD2">
        <w:t xml:space="preserve"> </w:t>
      </w:r>
      <w:proofErr w:type="spellStart"/>
      <w:r w:rsidRPr="00681AD2">
        <w:t>Prieta</w:t>
      </w:r>
      <w:proofErr w:type="spellEnd"/>
      <w:r w:rsidRPr="00681AD2">
        <w:t xml:space="preserve"> now has about 400 miles of illegal roads plus another 800 </w:t>
      </w:r>
      <w:r w:rsidRPr="00681AD2">
        <w:lastRenderedPageBreak/>
        <w:t xml:space="preserve">miles of unauthorized foot trails. Border issues take up to 85 percent of </w:t>
      </w:r>
      <w:proofErr w:type="spellStart"/>
      <w:r w:rsidRPr="00681AD2">
        <w:t>DiRosa’s</w:t>
      </w:r>
      <w:proofErr w:type="spellEnd"/>
      <w:r w:rsidRPr="00681AD2">
        <w:t xml:space="preserve"> time and up to 75 percent of that of all refuge operations. </w:t>
      </w:r>
      <w:r w:rsidRPr="00681AD2">
        <w:rPr>
          <w:rStyle w:val="StyleUnderline"/>
        </w:rPr>
        <w:t xml:space="preserve">Biologists working in the desert at night have to be accompanied by law enforcement officers. And the Border Patrol has built a one-acre base within </w:t>
      </w:r>
      <w:proofErr w:type="spellStart"/>
      <w:r w:rsidRPr="00681AD2">
        <w:rPr>
          <w:rStyle w:val="StyleUnderline"/>
        </w:rPr>
        <w:t>Cabeza</w:t>
      </w:r>
      <w:proofErr w:type="spellEnd"/>
      <w:r w:rsidRPr="00681AD2">
        <w:rPr>
          <w:rStyle w:val="StyleUnderline"/>
        </w:rPr>
        <w:t xml:space="preserve"> </w:t>
      </w:r>
      <w:proofErr w:type="spellStart"/>
      <w:r w:rsidRPr="00681AD2">
        <w:rPr>
          <w:rStyle w:val="StyleUnderline"/>
        </w:rPr>
        <w:t>Prieta</w:t>
      </w:r>
      <w:proofErr w:type="spellEnd"/>
      <w:r w:rsidRPr="00681AD2">
        <w:rPr>
          <w:rStyle w:val="StyleUnderline"/>
        </w:rPr>
        <w:t xml:space="preserve"> that includes roads, fuel tanks, a barracks for 10 officers, and a helicopter </w:t>
      </w:r>
      <w:proofErr w:type="spellStart"/>
      <w:r w:rsidRPr="00681AD2">
        <w:rPr>
          <w:rStyle w:val="StyleUnderline"/>
        </w:rPr>
        <w:t>pad.“It’s</w:t>
      </w:r>
      <w:proofErr w:type="spellEnd"/>
      <w:r w:rsidRPr="00681AD2">
        <w:rPr>
          <w:rStyle w:val="StyleUnderline"/>
        </w:rPr>
        <w:t xml:space="preserve"> a war zone </w:t>
      </w:r>
      <w:proofErr w:type="spellStart"/>
      <w:r w:rsidRPr="00681AD2">
        <w:rPr>
          <w:rStyle w:val="StyleUnderline"/>
        </w:rPr>
        <w:t>here,</w:t>
      </w:r>
      <w:r w:rsidRPr="00681AD2">
        <w:t>”he</w:t>
      </w:r>
      <w:proofErr w:type="spellEnd"/>
      <w:r w:rsidRPr="00681AD2">
        <w:t xml:space="preserve"> </w:t>
      </w:r>
      <w:proofErr w:type="spellStart"/>
      <w:r w:rsidRPr="00681AD2">
        <w:t>says</w:t>
      </w:r>
      <w:proofErr w:type="gramStart"/>
      <w:r w:rsidRPr="00681AD2">
        <w:t>.“</w:t>
      </w:r>
      <w:proofErr w:type="gramEnd"/>
      <w:r w:rsidRPr="00681AD2">
        <w:t>We’re</w:t>
      </w:r>
      <w:proofErr w:type="spellEnd"/>
      <w:r w:rsidRPr="00681AD2">
        <w:t xml:space="preserve"> into triage in deciding what to sacrifice in the environment to achieve border security.” </w:t>
      </w:r>
      <w:proofErr w:type="spellStart"/>
      <w:r w:rsidRPr="00681AD2">
        <w:t>DiRosa</w:t>
      </w:r>
      <w:proofErr w:type="spellEnd"/>
      <w:r w:rsidRPr="00681AD2">
        <w:t xml:space="preserve"> wants to build a vehicle barrier along the 56 miles of border within </w:t>
      </w:r>
      <w:proofErr w:type="spellStart"/>
      <w:r w:rsidRPr="00681AD2">
        <w:t>Cabeza</w:t>
      </w:r>
      <w:proofErr w:type="spellEnd"/>
      <w:r w:rsidRPr="00681AD2">
        <w:t xml:space="preserve"> </w:t>
      </w:r>
      <w:proofErr w:type="spellStart"/>
      <w:r w:rsidRPr="00681AD2">
        <w:t>Prieta</w:t>
      </w:r>
      <w:proofErr w:type="spellEnd"/>
      <w:r w:rsidRPr="00681AD2">
        <w:t xml:space="preserve">, similar to the one already in place along the border at Organ Pipe Cactus National Monument. Officials at Buenos Aires National Wildlife Refuge and the Tohono O’odham Nation in southern Arizona also have plans to build barriers. By contrast, the Secure Fence Act mandates a wall that allows no movement by most animals between the United States and Mexico. “Border activities have supplanted environmental protection,” </w:t>
      </w:r>
      <w:proofErr w:type="spellStart"/>
      <w:r w:rsidRPr="00681AD2">
        <w:t>DiRosa</w:t>
      </w:r>
      <w:proofErr w:type="spellEnd"/>
      <w:r w:rsidRPr="00681AD2">
        <w:t xml:space="preserve"> says ruefully. “</w:t>
      </w:r>
      <w:r w:rsidRPr="00681AD2">
        <w:rPr>
          <w:rStyle w:val="StyleUnderline"/>
        </w:rPr>
        <w:t>Our operations have been turned on their heads. We have to find a way to keep from pitting the environment against homeland security.”</w:t>
      </w:r>
    </w:p>
    <w:p w:rsidR="005F7F57" w:rsidRPr="00681AD2" w:rsidRDefault="005F7F57" w:rsidP="005F7F57">
      <w:pPr>
        <w:pStyle w:val="Heading3"/>
      </w:pPr>
      <w:r w:rsidRPr="00681AD2">
        <w:lastRenderedPageBreak/>
        <w:t>AT: Mexico Relations Impact</w:t>
      </w:r>
    </w:p>
    <w:p w:rsidR="005F7F57" w:rsidRPr="00681AD2" w:rsidRDefault="005F7F57" w:rsidP="005F7F57"/>
    <w:p w:rsidR="0054473D" w:rsidRPr="00681AD2" w:rsidRDefault="0054473D" w:rsidP="0054473D">
      <w:pPr>
        <w:pStyle w:val="Heading4"/>
      </w:pPr>
      <w:r w:rsidRPr="00681AD2">
        <w:t xml:space="preserve">Lopez </w:t>
      </w:r>
      <w:proofErr w:type="spellStart"/>
      <w:r w:rsidRPr="00681AD2">
        <w:t>Obrador</w:t>
      </w:r>
      <w:proofErr w:type="spellEnd"/>
      <w:r w:rsidRPr="00681AD2">
        <w:t xml:space="preserve"> means elections collapse is inevitable</w:t>
      </w:r>
    </w:p>
    <w:p w:rsidR="0054473D" w:rsidRPr="00681AD2" w:rsidRDefault="0054473D" w:rsidP="005F7F57">
      <w:r w:rsidRPr="00681AD2">
        <w:rPr>
          <w:rStyle w:val="Style13ptBold"/>
        </w:rPr>
        <w:t>Linthicum and Wilkinson, 7/2</w:t>
      </w:r>
      <w:r w:rsidRPr="00681AD2">
        <w:rPr>
          <w:sz w:val="16"/>
        </w:rPr>
        <w:t xml:space="preserve">/18 (Kate and Tracy, “Rocky under Trump, U.S.-Mexico relations will be tested under new president Lopez </w:t>
      </w:r>
      <w:proofErr w:type="spellStart"/>
      <w:r w:rsidRPr="00681AD2">
        <w:rPr>
          <w:sz w:val="16"/>
        </w:rPr>
        <w:t>Obrador</w:t>
      </w:r>
      <w:proofErr w:type="spellEnd"/>
      <w:r w:rsidRPr="00681AD2">
        <w:rPr>
          <w:sz w:val="16"/>
        </w:rPr>
        <w:t xml:space="preserve">,” http://www.latimes.com/nation/la-fg-us-mexico-20180702-story.html, </w:t>
      </w:r>
      <w:proofErr w:type="spellStart"/>
      <w:r w:rsidRPr="00681AD2">
        <w:rPr>
          <w:sz w:val="16"/>
        </w:rPr>
        <w:t>bgm</w:t>
      </w:r>
      <w:proofErr w:type="spellEnd"/>
      <w:r w:rsidRPr="00681AD2">
        <w:rPr>
          <w:sz w:val="16"/>
        </w:rPr>
        <w:t>)</w:t>
      </w:r>
    </w:p>
    <w:p w:rsidR="005F7F57" w:rsidRPr="00681AD2" w:rsidRDefault="005F7F57" w:rsidP="005F7F57"/>
    <w:p w:rsidR="005F7F57" w:rsidRPr="00681AD2" w:rsidRDefault="005F7F57" w:rsidP="005F7F57">
      <w:pPr>
        <w:rPr>
          <w:sz w:val="16"/>
        </w:rPr>
      </w:pPr>
      <w:r w:rsidRPr="00681AD2">
        <w:rPr>
          <w:rStyle w:val="StyleUnderline"/>
        </w:rPr>
        <w:t xml:space="preserve">The U.S.-Mexico relationship could change dramatically under Mexican President-elect Andres Manuel Lopez </w:t>
      </w:r>
      <w:proofErr w:type="spellStart"/>
      <w:r w:rsidRPr="00681AD2">
        <w:rPr>
          <w:rStyle w:val="StyleUnderline"/>
        </w:rPr>
        <w:t>Obrador</w:t>
      </w:r>
      <w:proofErr w:type="spellEnd"/>
      <w:r w:rsidRPr="00681AD2">
        <w:rPr>
          <w:rStyle w:val="StyleUnderline"/>
        </w:rPr>
        <w:t>, who appears ready to put less of an emphasis on relations with the U.S. than his country’s other recent leaders and less afraid of angering his counterparts north of the border.</w:t>
      </w:r>
      <w:r w:rsidR="0054473D" w:rsidRPr="00681AD2">
        <w:rPr>
          <w:rStyle w:val="StyleUnderline"/>
        </w:rPr>
        <w:t xml:space="preserve"> </w:t>
      </w:r>
      <w:r w:rsidRPr="00681AD2">
        <w:rPr>
          <w:rStyle w:val="StyleUnderline"/>
        </w:rPr>
        <w:t xml:space="preserve">Lopez </w:t>
      </w:r>
      <w:proofErr w:type="spellStart"/>
      <w:r w:rsidRPr="00681AD2">
        <w:rPr>
          <w:rStyle w:val="StyleUnderline"/>
        </w:rPr>
        <w:t>Obrador</w:t>
      </w:r>
      <w:proofErr w:type="spellEnd"/>
      <w:r w:rsidRPr="00681AD2">
        <w:rPr>
          <w:rStyle w:val="StyleUnderline"/>
        </w:rPr>
        <w:t>, who easily won the presidency in Sunday’s election and will take office in December, has rattled observers in Washington who are unsure about how he will conduct himself and Mexico’s foreign affairs.</w:t>
      </w:r>
      <w:r w:rsidR="0054473D" w:rsidRPr="00681AD2">
        <w:rPr>
          <w:rStyle w:val="StyleUnderline"/>
        </w:rPr>
        <w:t xml:space="preserve"> </w:t>
      </w:r>
      <w:r w:rsidRPr="00681AD2">
        <w:rPr>
          <w:sz w:val="16"/>
        </w:rPr>
        <w:t>The 64-year-old former mayor of Mexico City, a veteran leftist, has long favored a future for Mexico that is less dependent on the United States — a stark departure from numerous recent Mexican leaders who worked hand in glove with their American counterparts. His distrust of the United States is shaped in part by his biography and in part by his read on history.</w:t>
      </w:r>
      <w:r w:rsidR="0054473D" w:rsidRPr="00681AD2">
        <w:rPr>
          <w:sz w:val="16"/>
        </w:rPr>
        <w:t xml:space="preserve"> </w:t>
      </w:r>
      <w:r w:rsidRPr="00681AD2">
        <w:rPr>
          <w:sz w:val="16"/>
        </w:rPr>
        <w:t xml:space="preserve">The night of President Trump’s election in 2016, Lopez </w:t>
      </w:r>
      <w:proofErr w:type="spellStart"/>
      <w:r w:rsidRPr="00681AD2">
        <w:rPr>
          <w:sz w:val="16"/>
        </w:rPr>
        <w:t>Obrador</w:t>
      </w:r>
      <w:proofErr w:type="spellEnd"/>
      <w:r w:rsidRPr="00681AD2">
        <w:rPr>
          <w:sz w:val="16"/>
        </w:rPr>
        <w:t xml:space="preserve"> wrote a message to his fellow Mexican citizens, urging them not to worry about the impact of Trump’s policies south of the Rio Grande.</w:t>
      </w:r>
      <w:r w:rsidR="0054473D" w:rsidRPr="00681AD2">
        <w:rPr>
          <w:sz w:val="16"/>
        </w:rPr>
        <w:t xml:space="preserve"> </w:t>
      </w:r>
      <w:r w:rsidRPr="00681AD2">
        <w:rPr>
          <w:sz w:val="16"/>
        </w:rPr>
        <w:t>“We must not forget that Mexico, by the effort and sacrifice of the fathers of our country, is a free, independent and sovereign country, not a colony, nor a protectorate,” he wrote. “It does not depend on any foreign government.”</w:t>
      </w:r>
      <w:r w:rsidR="0054473D" w:rsidRPr="00681AD2">
        <w:rPr>
          <w:sz w:val="16"/>
        </w:rPr>
        <w:t xml:space="preserve"> </w:t>
      </w:r>
      <w:r w:rsidRPr="00681AD2">
        <w:rPr>
          <w:sz w:val="16"/>
        </w:rPr>
        <w:t>Those patriotic musings, which he published last year in a book of essays called “</w:t>
      </w:r>
      <w:proofErr w:type="spellStart"/>
      <w:r w:rsidRPr="00681AD2">
        <w:rPr>
          <w:sz w:val="16"/>
        </w:rPr>
        <w:t>Oye</w:t>
      </w:r>
      <w:proofErr w:type="spellEnd"/>
      <w:r w:rsidRPr="00681AD2">
        <w:rPr>
          <w:sz w:val="16"/>
        </w:rPr>
        <w:t xml:space="preserve"> Trump” (Listen, Trump), offer insight into how Lopez </w:t>
      </w:r>
      <w:proofErr w:type="spellStart"/>
      <w:r w:rsidRPr="00681AD2">
        <w:rPr>
          <w:sz w:val="16"/>
        </w:rPr>
        <w:t>Obrador</w:t>
      </w:r>
      <w:proofErr w:type="spellEnd"/>
      <w:r w:rsidRPr="00681AD2">
        <w:rPr>
          <w:sz w:val="16"/>
        </w:rPr>
        <w:t xml:space="preserve"> may regard Mexico's closest neighbor when he is sworn in on Dec. 1.</w:t>
      </w:r>
      <w:r w:rsidR="0054473D" w:rsidRPr="00681AD2">
        <w:rPr>
          <w:sz w:val="16"/>
        </w:rPr>
        <w:t xml:space="preserve"> </w:t>
      </w:r>
      <w:r w:rsidRPr="00681AD2">
        <w:rPr>
          <w:sz w:val="16"/>
        </w:rPr>
        <w:t>“There are a lot of unanswered questions,” said Earl Anthony Wayne, a fellow at the nonpartisan Wilson Center think tank in Washington and former U.S. ambassador to Mexico.</w:t>
      </w:r>
      <w:r w:rsidR="0054473D" w:rsidRPr="00681AD2">
        <w:rPr>
          <w:sz w:val="16"/>
        </w:rPr>
        <w:t xml:space="preserve"> </w:t>
      </w:r>
      <w:r w:rsidRPr="00681AD2">
        <w:rPr>
          <w:sz w:val="16"/>
        </w:rPr>
        <w:t>Those include how the new president would handle renegotiation of the North American Free Trade Agreement; cooperation with the U.S. on drug-trafficking and immigration; and the united front against rogue countries like Venezuela.</w:t>
      </w:r>
      <w:r w:rsidR="0054473D" w:rsidRPr="00681AD2">
        <w:rPr>
          <w:sz w:val="16"/>
        </w:rPr>
        <w:t xml:space="preserve"> </w:t>
      </w:r>
      <w:r w:rsidRPr="00681AD2">
        <w:rPr>
          <w:rStyle w:val="StyleUnderline"/>
        </w:rPr>
        <w:t xml:space="preserve">“Mexican presidents have long seen their country’s future tied to the U.S., but Lopez </w:t>
      </w:r>
      <w:proofErr w:type="spellStart"/>
      <w:r w:rsidRPr="00681AD2">
        <w:rPr>
          <w:rStyle w:val="StyleUnderline"/>
        </w:rPr>
        <w:t>Obrador</w:t>
      </w:r>
      <w:proofErr w:type="spellEnd"/>
      <w:r w:rsidRPr="00681AD2">
        <w:rPr>
          <w:rStyle w:val="StyleUnderline"/>
        </w:rPr>
        <w:t xml:space="preserve"> is more skeptical,” said Andrew </w:t>
      </w:r>
      <w:proofErr w:type="spellStart"/>
      <w:r w:rsidRPr="00681AD2">
        <w:rPr>
          <w:rStyle w:val="StyleUnderline"/>
        </w:rPr>
        <w:t>Selee</w:t>
      </w:r>
      <w:proofErr w:type="spellEnd"/>
      <w:r w:rsidRPr="00681AD2">
        <w:rPr>
          <w:rStyle w:val="StyleUnderline"/>
        </w:rPr>
        <w:t>, president of the Migration Policy Institute and the author of a recent book about U.S.-Mexico relations. “I don’t think he’s anti-American. But I think he’s distrustful of the U.S. and less invested in deepening ties with the U.S.”</w:t>
      </w:r>
      <w:r w:rsidR="0054473D" w:rsidRPr="00681AD2">
        <w:rPr>
          <w:rStyle w:val="StyleUnderline"/>
        </w:rPr>
        <w:t xml:space="preserve"> </w:t>
      </w:r>
      <w:r w:rsidRPr="00681AD2">
        <w:rPr>
          <w:sz w:val="16"/>
        </w:rPr>
        <w:t xml:space="preserve">Trump, who has used harsh language to describe Mexicans, telephoned Lopez </w:t>
      </w:r>
      <w:proofErr w:type="spellStart"/>
      <w:r w:rsidRPr="00681AD2">
        <w:rPr>
          <w:sz w:val="16"/>
        </w:rPr>
        <w:t>Obrador</w:t>
      </w:r>
      <w:proofErr w:type="spellEnd"/>
      <w:r w:rsidRPr="00681AD2">
        <w:rPr>
          <w:sz w:val="16"/>
        </w:rPr>
        <w:t xml:space="preserve"> Monday to congratulate him. They spoke for half an hour, talking about trade and border security, both men’s offices said.</w:t>
      </w:r>
      <w:r w:rsidR="0054473D" w:rsidRPr="00681AD2">
        <w:rPr>
          <w:sz w:val="16"/>
        </w:rPr>
        <w:t xml:space="preserve"> </w:t>
      </w:r>
      <w:r w:rsidRPr="00681AD2">
        <w:rPr>
          <w:sz w:val="16"/>
        </w:rPr>
        <w:t>The State Department also reached out, saying his election demonstrated “the Mexican people’s commitment to democratic values.”</w:t>
      </w:r>
      <w:r w:rsidR="0054473D" w:rsidRPr="00681AD2">
        <w:rPr>
          <w:sz w:val="16"/>
        </w:rPr>
        <w:t xml:space="preserve"> </w:t>
      </w:r>
      <w:r w:rsidRPr="00681AD2">
        <w:rPr>
          <w:sz w:val="16"/>
        </w:rPr>
        <w:t xml:space="preserve">“The United States and Mexico share a lasting friendship based on strong economic, cultural and historical ties that bind our nations,” spokeswoman Heather </w:t>
      </w:r>
      <w:proofErr w:type="spellStart"/>
      <w:r w:rsidRPr="00681AD2">
        <w:rPr>
          <w:sz w:val="16"/>
        </w:rPr>
        <w:t>Nauert</w:t>
      </w:r>
      <w:proofErr w:type="spellEnd"/>
      <w:r w:rsidRPr="00681AD2">
        <w:rPr>
          <w:sz w:val="16"/>
        </w:rPr>
        <w:t xml:space="preserve"> said. The United States, she added, “looks forward to deepening our vibrant partnership.”</w:t>
      </w:r>
      <w:r w:rsidR="0054473D" w:rsidRPr="00681AD2">
        <w:rPr>
          <w:sz w:val="16"/>
        </w:rPr>
        <w:t xml:space="preserve"> </w:t>
      </w:r>
      <w:r w:rsidRPr="00681AD2">
        <w:rPr>
          <w:sz w:val="16"/>
        </w:rPr>
        <w:t xml:space="preserve">His opponents often sought to portray Lopez </w:t>
      </w:r>
      <w:proofErr w:type="spellStart"/>
      <w:r w:rsidRPr="00681AD2">
        <w:rPr>
          <w:sz w:val="16"/>
        </w:rPr>
        <w:t>Obrador</w:t>
      </w:r>
      <w:proofErr w:type="spellEnd"/>
      <w:r w:rsidRPr="00681AD2">
        <w:rPr>
          <w:sz w:val="16"/>
        </w:rPr>
        <w:t xml:space="preserve"> as a dyed-in-the-wool leftist in the mold of Venezuela’s Hugo Chavez or the </w:t>
      </w:r>
      <w:proofErr w:type="spellStart"/>
      <w:r w:rsidRPr="00681AD2">
        <w:rPr>
          <w:sz w:val="16"/>
        </w:rPr>
        <w:t>Castros</w:t>
      </w:r>
      <w:proofErr w:type="spellEnd"/>
      <w:r w:rsidRPr="00681AD2">
        <w:rPr>
          <w:sz w:val="16"/>
        </w:rPr>
        <w:t xml:space="preserve"> of Cuba. In reality, Lopez </w:t>
      </w:r>
      <w:proofErr w:type="spellStart"/>
      <w:r w:rsidRPr="00681AD2">
        <w:rPr>
          <w:sz w:val="16"/>
        </w:rPr>
        <w:t>Obrador</w:t>
      </w:r>
      <w:proofErr w:type="spellEnd"/>
      <w:r w:rsidRPr="00681AD2">
        <w:rPr>
          <w:sz w:val="16"/>
        </w:rPr>
        <w:t xml:space="preserve"> is more pragmatic than the more hardcore ideologues. He advocates redistribution of wealth, but he also values Mexico’s entrepreneur class and industries like petroleum and gas exploitation.</w:t>
      </w:r>
      <w:r w:rsidR="0054473D" w:rsidRPr="00681AD2">
        <w:rPr>
          <w:sz w:val="16"/>
        </w:rPr>
        <w:t xml:space="preserve"> </w:t>
      </w:r>
      <w:r w:rsidRPr="00681AD2">
        <w:rPr>
          <w:rStyle w:val="StyleUnderline"/>
        </w:rPr>
        <w:t xml:space="preserve">If recent history is any indication, the first months of Lopez </w:t>
      </w:r>
      <w:proofErr w:type="spellStart"/>
      <w:r w:rsidRPr="00681AD2">
        <w:rPr>
          <w:rStyle w:val="StyleUnderline"/>
        </w:rPr>
        <w:t>Obrador’s</w:t>
      </w:r>
      <w:proofErr w:type="spellEnd"/>
      <w:r w:rsidRPr="00681AD2">
        <w:rPr>
          <w:rStyle w:val="StyleUnderline"/>
        </w:rPr>
        <w:t xml:space="preserve"> government are likely to see a Mexican cold shoulder toward the United States.</w:t>
      </w:r>
      <w:r w:rsidRPr="00681AD2">
        <w:rPr>
          <w:sz w:val="16"/>
        </w:rPr>
        <w:t xml:space="preserve"> When Enrique Peña Nieto was elected in 2012 to replace U.S.-friendly Felipe Calderon, he ended many of the relationships with the U.S. that had allowed U.S. and Mexican officials to work shoulder to shoulder on security and other issues.</w:t>
      </w:r>
      <w:r w:rsidR="0054473D" w:rsidRPr="00681AD2">
        <w:rPr>
          <w:sz w:val="16"/>
        </w:rPr>
        <w:t xml:space="preserve"> </w:t>
      </w:r>
      <w:r w:rsidRPr="00681AD2">
        <w:rPr>
          <w:rStyle w:val="StyleUnderline"/>
        </w:rPr>
        <w:t>Only after a year or so did Peña Nieto reestablish those ties. And then, after Trump was elected, the Mexican government struggled to maintain a relationship despite the insults and harsh rhetoric coming from the White House.</w:t>
      </w:r>
      <w:r w:rsidR="0054473D" w:rsidRPr="00681AD2">
        <w:rPr>
          <w:rStyle w:val="StyleUnderline"/>
        </w:rPr>
        <w:t xml:space="preserve"> </w:t>
      </w:r>
      <w:r w:rsidRPr="00681AD2">
        <w:rPr>
          <w:rStyle w:val="StyleUnderline"/>
        </w:rPr>
        <w:t xml:space="preserve">That was accomplished largely through a personal friendship between Mexican Foreign Secretary Luis </w:t>
      </w:r>
      <w:proofErr w:type="spellStart"/>
      <w:r w:rsidRPr="00681AD2">
        <w:rPr>
          <w:rStyle w:val="StyleUnderline"/>
        </w:rPr>
        <w:t>Videgaray</w:t>
      </w:r>
      <w:proofErr w:type="spellEnd"/>
      <w:r w:rsidRPr="00681AD2">
        <w:rPr>
          <w:rStyle w:val="StyleUnderline"/>
        </w:rPr>
        <w:t xml:space="preserve"> and Trump’s son-in-law and senior advisor Jared Kushner.</w:t>
      </w:r>
      <w:r w:rsidR="0054473D" w:rsidRPr="00681AD2">
        <w:rPr>
          <w:rStyle w:val="StyleUnderline"/>
        </w:rPr>
        <w:t xml:space="preserve"> </w:t>
      </w:r>
      <w:r w:rsidRPr="00681AD2">
        <w:rPr>
          <w:rStyle w:val="StyleUnderline"/>
        </w:rPr>
        <w:t xml:space="preserve">Lopez </w:t>
      </w:r>
      <w:proofErr w:type="spellStart"/>
      <w:r w:rsidRPr="00681AD2">
        <w:rPr>
          <w:rStyle w:val="StyleUnderline"/>
        </w:rPr>
        <w:t>Obrador</w:t>
      </w:r>
      <w:proofErr w:type="spellEnd"/>
      <w:r w:rsidRPr="00681AD2">
        <w:rPr>
          <w:rStyle w:val="StyleUnderline"/>
        </w:rPr>
        <w:t xml:space="preserve"> does not share such friendships with Trump’s inner circle. And that could have an impact on numerous aspects of the bilateral relationship</w:t>
      </w:r>
      <w:r w:rsidRPr="00681AD2">
        <w:rPr>
          <w:sz w:val="16"/>
        </w:rPr>
        <w:t>, including the renegotiation of NAFTA.</w:t>
      </w:r>
    </w:p>
    <w:p w:rsidR="005F7F57" w:rsidRPr="00681AD2" w:rsidRDefault="005F7F57" w:rsidP="005F7F57"/>
    <w:p w:rsidR="005F7F57" w:rsidRPr="00681AD2" w:rsidRDefault="005F7F57" w:rsidP="005F7F57">
      <w:pPr>
        <w:pStyle w:val="Heading3"/>
      </w:pPr>
      <w:r w:rsidRPr="00681AD2">
        <w:lastRenderedPageBreak/>
        <w:t>AT: Organized Crime Impact</w:t>
      </w:r>
    </w:p>
    <w:p w:rsidR="005F7F57" w:rsidRPr="00681AD2" w:rsidRDefault="005F7F57" w:rsidP="005F7F57">
      <w:pPr>
        <w:pStyle w:val="Heading4"/>
      </w:pPr>
      <w:r w:rsidRPr="00681AD2">
        <w:t>No impact to organized crime – rationality checks</w:t>
      </w:r>
    </w:p>
    <w:p w:rsidR="005F7F57" w:rsidRPr="00681AD2" w:rsidRDefault="005F7F57" w:rsidP="005F7F57">
      <w:proofErr w:type="spellStart"/>
      <w:r w:rsidRPr="00681AD2">
        <w:rPr>
          <w:rStyle w:val="Style13ptBold"/>
        </w:rPr>
        <w:t>Löwenheim</w:t>
      </w:r>
      <w:proofErr w:type="spellEnd"/>
      <w:r w:rsidRPr="00681AD2">
        <w:rPr>
          <w:rStyle w:val="Style13ptBold"/>
        </w:rPr>
        <w:t xml:space="preserve"> 2</w:t>
      </w:r>
      <w:r w:rsidRPr="00681AD2">
        <w:t xml:space="preserve"> (</w:t>
      </w:r>
      <w:proofErr w:type="spellStart"/>
      <w:r w:rsidRPr="00681AD2">
        <w:t>Oded</w:t>
      </w:r>
      <w:proofErr w:type="spellEnd"/>
      <w:r w:rsidRPr="00681AD2">
        <w:t xml:space="preserve"> </w:t>
      </w:r>
      <w:proofErr w:type="spellStart"/>
      <w:r w:rsidRPr="00681AD2">
        <w:t>Löwenheim</w:t>
      </w:r>
      <w:proofErr w:type="spellEnd"/>
      <w:r w:rsidRPr="00681AD2">
        <w:t xml:space="preserve">, Senior Lecturer in International Relations at the Hebrew University, “Transnational Criminal Organizations and Security: The Case against Inflating the Threat.” International Journal, vol. 57, no. 4, 2002, pp. 513–536. JSTOR, JSTOR, </w:t>
      </w:r>
      <w:hyperlink r:id="rId46" w:history="1">
        <w:r w:rsidRPr="00681AD2">
          <w:rPr>
            <w:rStyle w:val="Hyperlink"/>
          </w:rPr>
          <w:t>www.jstor.org/stable/40203690</w:t>
        </w:r>
      </w:hyperlink>
      <w:r w:rsidRPr="00681AD2">
        <w:t>.) DG</w:t>
      </w:r>
    </w:p>
    <w:p w:rsidR="005F7F57" w:rsidRPr="00681AD2" w:rsidRDefault="005F7F57" w:rsidP="005F7F57">
      <w:pPr>
        <w:rPr>
          <w:rStyle w:val="StyleUnderline"/>
        </w:rPr>
      </w:pPr>
      <w:proofErr w:type="gramStart"/>
      <w:r w:rsidRPr="00681AD2">
        <w:rPr>
          <w:rStyle w:val="StyleUnderline"/>
        </w:rPr>
        <w:t>Violence against states or against individuals and societies?</w:t>
      </w:r>
      <w:proofErr w:type="gramEnd"/>
      <w:r w:rsidRPr="00681AD2">
        <w:rPr>
          <w:rStyle w:val="StyleUnderline"/>
        </w:rPr>
        <w:t xml:space="preserve"> The organized violence exerted by TCOs is indeed a security threat. However, the threat is usually to individual and societal security and only rarely to national security because most TCOs do not wield mass destruction violence. As opposed to terrorists, who aspire to maximize destruction</w:t>
      </w:r>
      <w:r w:rsidRPr="00681AD2">
        <w:t xml:space="preserve"> and panic through the intensive and indiscriminate use of violence and resort to such means as suicide bombers or airliners trans- formed into cruise missiles, </w:t>
      </w:r>
      <w:r w:rsidRPr="00681AD2">
        <w:rPr>
          <w:rStyle w:val="StyleUnderline"/>
        </w:rPr>
        <w:t>criminals usually wield violence in a more parsimonious manner.</w:t>
      </w:r>
      <w:r w:rsidRPr="00681AD2">
        <w:t xml:space="preserve"> The reason is simple. </w:t>
      </w:r>
      <w:r w:rsidRPr="00681AD2">
        <w:rPr>
          <w:rStyle w:val="StyleUnderline"/>
        </w:rPr>
        <w:t xml:space="preserve">They do not want to pro- </w:t>
      </w:r>
      <w:proofErr w:type="spellStart"/>
      <w:r w:rsidRPr="00681AD2">
        <w:rPr>
          <w:rStyle w:val="StyleUnderline"/>
        </w:rPr>
        <w:t>voke</w:t>
      </w:r>
      <w:proofErr w:type="spellEnd"/>
      <w:r w:rsidRPr="00681AD2">
        <w:rPr>
          <w:rStyle w:val="StyleUnderline"/>
        </w:rPr>
        <w:t xml:space="preserve"> a considerable governmental crackdown. Criminals are danger- </w:t>
      </w:r>
      <w:proofErr w:type="spellStart"/>
      <w:r w:rsidRPr="00681AD2">
        <w:rPr>
          <w:rStyle w:val="StyleUnderline"/>
        </w:rPr>
        <w:t>ous</w:t>
      </w:r>
      <w:proofErr w:type="spellEnd"/>
      <w:r w:rsidRPr="00681AD2">
        <w:rPr>
          <w:rStyle w:val="StyleUnderline"/>
        </w:rPr>
        <w:t xml:space="preserve"> and sometimes evil, but they are usually not irrational</w:t>
      </w:r>
      <w:r w:rsidRPr="00681AD2">
        <w:t xml:space="preserve">. We must remember that transnational crime is a business, and governmental retaliation against criminal violence causes monetary loss to the </w:t>
      </w:r>
      <w:proofErr w:type="spellStart"/>
      <w:r w:rsidRPr="00681AD2">
        <w:t>crimi</w:t>
      </w:r>
      <w:proofErr w:type="spellEnd"/>
      <w:r w:rsidRPr="00681AD2">
        <w:t xml:space="preserve">- </w:t>
      </w:r>
      <w:proofErr w:type="spellStart"/>
      <w:r w:rsidRPr="00681AD2">
        <w:t>nal</w:t>
      </w:r>
      <w:proofErr w:type="spellEnd"/>
      <w:r w:rsidRPr="00681AD2">
        <w:t xml:space="preserve"> and may also benefit competing crime groups. While the Medellin cartel indeed tried to compel Colombia's government to change its drug policy (especially that of extraditing drug lords to the United States), its war with the Colombian state was exceptional and is not a course that many other TCOs follow. Even the most brutal Mexican drug trafficking organizations, such as the Juarez or Tijuana cartels, have not resorted to such extensive use of violence. The most common pattern for TCOs in dealing with governments is to keep law </w:t>
      </w:r>
      <w:proofErr w:type="gramStart"/>
      <w:r w:rsidRPr="00681AD2">
        <w:t>enforce</w:t>
      </w:r>
      <w:proofErr w:type="gramEnd"/>
      <w:r w:rsidRPr="00681AD2">
        <w:t xml:space="preserve">- </w:t>
      </w:r>
      <w:proofErr w:type="spellStart"/>
      <w:r w:rsidRPr="00681AD2">
        <w:t>ment</w:t>
      </w:r>
      <w:proofErr w:type="spellEnd"/>
      <w:r w:rsidRPr="00681AD2">
        <w:t xml:space="preserve"> officers and state officials at bay with bribes. </w:t>
      </w:r>
      <w:r w:rsidRPr="00681AD2">
        <w:rPr>
          <w:rStyle w:val="StyleUnderline"/>
        </w:rPr>
        <w:t xml:space="preserve">Co-opting the state through corruption is often much more effective for criminal </w:t>
      </w:r>
      <w:proofErr w:type="spellStart"/>
      <w:r w:rsidRPr="00681AD2">
        <w:rPr>
          <w:rStyle w:val="StyleUnderline"/>
        </w:rPr>
        <w:t>organi</w:t>
      </w:r>
      <w:proofErr w:type="spellEnd"/>
      <w:r w:rsidRPr="00681AD2">
        <w:rPr>
          <w:rStyle w:val="StyleUnderline"/>
        </w:rPr>
        <w:t xml:space="preserve">- </w:t>
      </w:r>
      <w:proofErr w:type="spellStart"/>
      <w:r w:rsidRPr="00681AD2">
        <w:rPr>
          <w:rStyle w:val="StyleUnderline"/>
        </w:rPr>
        <w:t>zations</w:t>
      </w:r>
      <w:proofErr w:type="spellEnd"/>
      <w:r w:rsidRPr="00681AD2">
        <w:rPr>
          <w:rStyle w:val="StyleUnderline"/>
        </w:rPr>
        <w:t xml:space="preserve"> than is large-scale violence. TCOs are usually status-quo actors, who prefer to perpetuate an order in which they can perform their crimes. Crime bosses need to have good relations with the state or, at the very least, ensure the </w:t>
      </w:r>
      <w:proofErr w:type="spellStart"/>
      <w:r w:rsidRPr="00681AD2">
        <w:rPr>
          <w:rStyle w:val="StyleUnderline"/>
        </w:rPr>
        <w:t>state s</w:t>
      </w:r>
      <w:proofErr w:type="spellEnd"/>
      <w:r w:rsidRPr="00681AD2">
        <w:rPr>
          <w:rStyle w:val="StyleUnderline"/>
        </w:rPr>
        <w:t xml:space="preserve"> indifference towards them so that they can live relatively unfettered and materialize their illegal proceeds. They strive for societal legitimacy and acceptability</w:t>
      </w:r>
      <w:r w:rsidRPr="00681AD2">
        <w:t xml:space="preserve">: they do not like being described as criminals and nurture the image of respectable </w:t>
      </w:r>
      <w:proofErr w:type="spellStart"/>
      <w:r w:rsidRPr="00681AD2">
        <w:t>busi</w:t>
      </w:r>
      <w:proofErr w:type="spellEnd"/>
      <w:r w:rsidRPr="00681AD2">
        <w:t xml:space="preserve">- </w:t>
      </w:r>
      <w:proofErr w:type="spellStart"/>
      <w:r w:rsidRPr="00681AD2">
        <w:t>nessmen</w:t>
      </w:r>
      <w:proofErr w:type="spellEnd"/>
      <w:r w:rsidRPr="00681AD2">
        <w:t xml:space="preserve">. Indiscriminate or large-scale use of violence does not advance their goals. </w:t>
      </w:r>
      <w:r w:rsidRPr="00681AD2">
        <w:rPr>
          <w:rStyle w:val="StyleUnderline"/>
        </w:rPr>
        <w:t xml:space="preserve">In addition - and this is very important - despite the much </w:t>
      </w:r>
      <w:proofErr w:type="spellStart"/>
      <w:r w:rsidRPr="00681AD2">
        <w:rPr>
          <w:rStyle w:val="StyleUnderline"/>
        </w:rPr>
        <w:t>publi</w:t>
      </w:r>
      <w:proofErr w:type="spellEnd"/>
      <w:r w:rsidRPr="00681AD2">
        <w:rPr>
          <w:rStyle w:val="StyleUnderline"/>
        </w:rPr>
        <w:t xml:space="preserve">- </w:t>
      </w:r>
      <w:proofErr w:type="spellStart"/>
      <w:r w:rsidRPr="00681AD2">
        <w:rPr>
          <w:rStyle w:val="StyleUnderline"/>
        </w:rPr>
        <w:t>cized</w:t>
      </w:r>
      <w:proofErr w:type="spellEnd"/>
      <w:r w:rsidRPr="00681AD2">
        <w:rPr>
          <w:rStyle w:val="StyleUnderline"/>
        </w:rPr>
        <w:t xml:space="preserve"> thesis of the 'decline of the state/33 states are still much stronger organizations than most TCOs. If matters come to a direct clash between the two, the empirical record suggests that the state will win, even against relatively large and powerful criminal organizations.</w:t>
      </w:r>
      <w:r w:rsidRPr="00681AD2">
        <w:t xml:space="preserve"> In Colombia, for example, a weak and torn state managed to dismantle the strong Medellin drug organization, which commanded a private militia of 1 1 ,000 men.34 </w:t>
      </w:r>
      <w:r w:rsidRPr="00681AD2">
        <w:rPr>
          <w:rStyle w:val="StyleUnderline"/>
        </w:rPr>
        <w:t>The Sicilian mafia too was considerably dam- aged by its confrontation with the Italian state</w:t>
      </w:r>
      <w:r w:rsidRPr="00681AD2">
        <w:t xml:space="preserve">. This is not to suggest that the state can eliminate organized crime by force. </w:t>
      </w:r>
      <w:r w:rsidRPr="00681AD2">
        <w:rPr>
          <w:rStyle w:val="StyleUnderline"/>
        </w:rPr>
        <w:t>Crime is often embedded in society</w:t>
      </w:r>
      <w:r w:rsidRPr="00681AD2">
        <w:t xml:space="preserve">. Thus, </w:t>
      </w:r>
      <w:r w:rsidRPr="00681AD2">
        <w:rPr>
          <w:rStyle w:val="StyleUnderline"/>
        </w:rPr>
        <w:t xml:space="preserve">the outcome of the dismantling of the Medellin and Cali </w:t>
      </w:r>
      <w:proofErr w:type="spellStart"/>
      <w:r w:rsidRPr="00681AD2">
        <w:rPr>
          <w:rStyle w:val="StyleUnderline"/>
        </w:rPr>
        <w:t>cartels</w:t>
      </w:r>
      <w:proofErr w:type="spellEnd"/>
      <w:r w:rsidRPr="00681AD2">
        <w:rPr>
          <w:rStyle w:val="StyleUnderline"/>
        </w:rPr>
        <w:t xml:space="preserve"> only fragmented the drug industry into dozens of small Colombian trafficking organizations</w:t>
      </w:r>
      <w:r w:rsidRPr="00681AD2">
        <w:t xml:space="preserve">. But the </w:t>
      </w:r>
      <w:proofErr w:type="spellStart"/>
      <w:r w:rsidRPr="00681AD2">
        <w:t>underly</w:t>
      </w:r>
      <w:proofErr w:type="spellEnd"/>
      <w:r w:rsidRPr="00681AD2">
        <w:t xml:space="preserve">- </w:t>
      </w:r>
      <w:proofErr w:type="spellStart"/>
      <w:r w:rsidRPr="00681AD2">
        <w:t>ing</w:t>
      </w:r>
      <w:proofErr w:type="spellEnd"/>
      <w:r w:rsidRPr="00681AD2">
        <w:t xml:space="preserve"> differences in logic between terrorism and organized crime mean that the latter s use of violence would be much more restricted. </w:t>
      </w:r>
      <w:r w:rsidRPr="00681AD2">
        <w:rPr>
          <w:rStyle w:val="StyleUnderline"/>
        </w:rPr>
        <w:t xml:space="preserve">Therefore, the use of organized violence by TCOs is certainly a security threat, but, as grave as it is, it is usually directed at individuals or </w:t>
      </w:r>
      <w:proofErr w:type="spellStart"/>
      <w:r w:rsidRPr="00681AD2">
        <w:rPr>
          <w:rStyle w:val="StyleUnderline"/>
        </w:rPr>
        <w:t>cer</w:t>
      </w:r>
      <w:proofErr w:type="spellEnd"/>
      <w:r w:rsidRPr="00681AD2">
        <w:rPr>
          <w:rStyle w:val="StyleUnderline"/>
        </w:rPr>
        <w:t xml:space="preserve">- </w:t>
      </w:r>
      <w:proofErr w:type="spellStart"/>
      <w:r w:rsidRPr="00681AD2">
        <w:rPr>
          <w:rStyle w:val="StyleUnderline"/>
        </w:rPr>
        <w:t>tain</w:t>
      </w:r>
      <w:proofErr w:type="spellEnd"/>
      <w:r w:rsidRPr="00681AD2">
        <w:rPr>
          <w:rStyle w:val="StyleUnderline"/>
        </w:rPr>
        <w:t xml:space="preserve"> parts of society and not at national security.</w:t>
      </w:r>
    </w:p>
    <w:p w:rsidR="005F7F57" w:rsidRPr="00681AD2" w:rsidRDefault="005F7F57" w:rsidP="005F7F57"/>
    <w:p w:rsidR="005F7F57" w:rsidRPr="00681AD2" w:rsidRDefault="005F7F57" w:rsidP="005F7F57">
      <w:pPr>
        <w:pStyle w:val="Heading3"/>
      </w:pPr>
      <w:r w:rsidRPr="00681AD2">
        <w:lastRenderedPageBreak/>
        <w:t>AT: Water Scarcity Impact</w:t>
      </w:r>
    </w:p>
    <w:p w:rsidR="005F7F57" w:rsidRPr="00681AD2" w:rsidRDefault="005F7F57" w:rsidP="005F7F57"/>
    <w:p w:rsidR="005F7F57" w:rsidRPr="00681AD2" w:rsidRDefault="005F7F57" w:rsidP="005F7F57">
      <w:pPr>
        <w:pStyle w:val="Heading4"/>
      </w:pPr>
      <w:r w:rsidRPr="00681AD2">
        <w:t>No water wars – interdependence guarantees cooperation</w:t>
      </w:r>
    </w:p>
    <w:p w:rsidR="005F7F57" w:rsidRPr="00681AD2" w:rsidRDefault="005F7F57" w:rsidP="005F7F57">
      <w:r w:rsidRPr="00681AD2">
        <w:rPr>
          <w:rStyle w:val="Style13ptBold"/>
        </w:rPr>
        <w:t>McMahon, ’17</w:t>
      </w:r>
      <w:r w:rsidRPr="00681AD2">
        <w:t xml:space="preserve"> </w:t>
      </w:r>
      <w:r w:rsidRPr="00681AD2">
        <w:rPr>
          <w:sz w:val="16"/>
        </w:rPr>
        <w:t xml:space="preserve">(Patrice C., associate professor of political science, University of Nebraska, “COOPERATION RULES: INSIGHTS ON WATER AND CONFLICT FROM INTERNATIONAL RELATIONS,” in </w:t>
      </w:r>
      <w:r w:rsidRPr="00681AD2">
        <w:rPr>
          <w:sz w:val="16"/>
          <w:u w:val="single"/>
        </w:rPr>
        <w:t>Water Security in the Middle East</w:t>
      </w:r>
      <w:r w:rsidRPr="00681AD2">
        <w:rPr>
          <w:sz w:val="16"/>
        </w:rPr>
        <w:t xml:space="preserve">, http://www.oapen.org/download?type=document&amp;docid=626411, </w:t>
      </w:r>
      <w:proofErr w:type="spellStart"/>
      <w:r w:rsidRPr="00681AD2">
        <w:rPr>
          <w:sz w:val="16"/>
        </w:rPr>
        <w:t>bgm</w:t>
      </w:r>
      <w:proofErr w:type="spellEnd"/>
      <w:r w:rsidRPr="00681AD2">
        <w:rPr>
          <w:sz w:val="16"/>
        </w:rPr>
        <w:t>)</w:t>
      </w:r>
    </w:p>
    <w:p w:rsidR="005F7F57" w:rsidRPr="00681AD2" w:rsidRDefault="005F7F57" w:rsidP="005F7F57"/>
    <w:p w:rsidR="005F7F57" w:rsidRPr="00681AD2" w:rsidRDefault="005F7F57" w:rsidP="005F7F57">
      <w:pPr>
        <w:rPr>
          <w:sz w:val="16"/>
        </w:rPr>
      </w:pPr>
      <w:r w:rsidRPr="00681AD2">
        <w:rPr>
          <w:rStyle w:val="StyleUnderline"/>
        </w:rPr>
        <w:t>Only in the last decade has interest in the natural environment— and specifically water— returned, because of the unique aspects of water and concern over climate change.</w:t>
      </w:r>
      <w:r w:rsidRPr="00681AD2">
        <w:rPr>
          <w:sz w:val="16"/>
        </w:rPr>
        <w:t xml:space="preserve"> Much of this research has been quantitative in nature and focuses on the role of geography in affecting the likelihood of war. Among the explanations for the robust relationship between neighboring states and war is territory, because it is a vital resource with military and economic importance. In addition, territory harbors important natural resources, including water, making it an even more important resource. To a great extent, this research has examined “the role of territory as either a cause or a facilitating factor in conflicts between neighboring states, with water and competition for shared water resources featured prominently in these studies” (</w:t>
      </w:r>
      <w:proofErr w:type="spellStart"/>
      <w:r w:rsidRPr="00681AD2">
        <w:rPr>
          <w:sz w:val="16"/>
        </w:rPr>
        <w:t>Brochmann</w:t>
      </w:r>
      <w:proofErr w:type="spellEnd"/>
      <w:r w:rsidRPr="00681AD2">
        <w:rPr>
          <w:sz w:val="16"/>
        </w:rPr>
        <w:t xml:space="preserve"> and </w:t>
      </w:r>
      <w:proofErr w:type="spellStart"/>
      <w:r w:rsidRPr="00681AD2">
        <w:rPr>
          <w:sz w:val="16"/>
        </w:rPr>
        <w:t>Gleditsch</w:t>
      </w:r>
      <w:proofErr w:type="spellEnd"/>
      <w:r w:rsidRPr="00681AD2">
        <w:rPr>
          <w:sz w:val="16"/>
        </w:rPr>
        <w:t xml:space="preserve"> 2012 , 518). </w:t>
      </w:r>
      <w:r w:rsidRPr="00681AD2">
        <w:rPr>
          <w:rStyle w:val="StyleUnderline"/>
        </w:rPr>
        <w:t>Research on shared rivers, for example, tries to discern the independent effects that sharing a river might have on the probability of interstate conflict. These studies have been done in various ways and they sometimes involve the same authors, but they have produced inconsistent findings when it comes to the linkages between water and conflict</w:t>
      </w:r>
      <w:r w:rsidRPr="00681AD2">
        <w:rPr>
          <w:sz w:val="16"/>
        </w:rPr>
        <w:t xml:space="preserve"> (</w:t>
      </w:r>
      <w:proofErr w:type="spellStart"/>
      <w:r w:rsidRPr="00681AD2">
        <w:rPr>
          <w:sz w:val="16"/>
        </w:rPr>
        <w:t>Gleditsch</w:t>
      </w:r>
      <w:proofErr w:type="spellEnd"/>
      <w:r w:rsidRPr="00681AD2">
        <w:rPr>
          <w:sz w:val="16"/>
        </w:rPr>
        <w:t xml:space="preserve"> et al. </w:t>
      </w:r>
      <w:proofErr w:type="gramStart"/>
      <w:r w:rsidRPr="00681AD2">
        <w:rPr>
          <w:sz w:val="16"/>
        </w:rPr>
        <w:t>2006 ;</w:t>
      </w:r>
      <w:proofErr w:type="gramEnd"/>
      <w:r w:rsidRPr="00681AD2">
        <w:rPr>
          <w:sz w:val="16"/>
        </w:rPr>
        <w:t xml:space="preserve"> </w:t>
      </w:r>
      <w:proofErr w:type="spellStart"/>
      <w:r w:rsidRPr="00681AD2">
        <w:rPr>
          <w:sz w:val="16"/>
        </w:rPr>
        <w:t>Brochmann</w:t>
      </w:r>
      <w:proofErr w:type="spellEnd"/>
      <w:r w:rsidRPr="00681AD2">
        <w:rPr>
          <w:sz w:val="16"/>
        </w:rPr>
        <w:t xml:space="preserve"> and </w:t>
      </w:r>
      <w:proofErr w:type="spellStart"/>
      <w:r w:rsidRPr="00681AD2">
        <w:rPr>
          <w:sz w:val="16"/>
        </w:rPr>
        <w:t>Gleditsch</w:t>
      </w:r>
      <w:proofErr w:type="spellEnd"/>
      <w:r w:rsidRPr="00681AD2">
        <w:rPr>
          <w:sz w:val="16"/>
        </w:rPr>
        <w:t xml:space="preserve"> 2012 ). However, the most recent findings indicate that, since almost all neighboring states share at least one river, it is “impossible to disentangle the effect of sharing a river from the effect of being neighbors” (</w:t>
      </w:r>
      <w:proofErr w:type="spellStart"/>
      <w:r w:rsidRPr="00681AD2">
        <w:rPr>
          <w:sz w:val="16"/>
        </w:rPr>
        <w:t>Brochmann</w:t>
      </w:r>
      <w:proofErr w:type="spellEnd"/>
      <w:r w:rsidRPr="00681AD2">
        <w:rPr>
          <w:sz w:val="16"/>
        </w:rPr>
        <w:t xml:space="preserve"> and </w:t>
      </w:r>
      <w:proofErr w:type="spellStart"/>
      <w:r w:rsidRPr="00681AD2">
        <w:rPr>
          <w:sz w:val="16"/>
        </w:rPr>
        <w:t>Gleditsch</w:t>
      </w:r>
      <w:proofErr w:type="spellEnd"/>
      <w:r w:rsidRPr="00681AD2">
        <w:rPr>
          <w:sz w:val="16"/>
        </w:rPr>
        <w:t xml:space="preserve"> </w:t>
      </w:r>
      <w:proofErr w:type="gramStart"/>
      <w:r w:rsidRPr="00681AD2">
        <w:rPr>
          <w:sz w:val="16"/>
        </w:rPr>
        <w:t>2012 ,</w:t>
      </w:r>
      <w:proofErr w:type="gramEnd"/>
      <w:r w:rsidRPr="00681AD2">
        <w:rPr>
          <w:sz w:val="16"/>
        </w:rPr>
        <w:t xml:space="preserve"> 519). </w:t>
      </w:r>
      <w:r w:rsidRPr="00681AD2">
        <w:rPr>
          <w:rStyle w:val="StyleUnderline"/>
        </w:rPr>
        <w:t>Territory and proximity may indeed increase the likelihood of interstate militarized disputes, but future research needs to do a better job conceptualizing and measuring the issues under contention</w:t>
      </w:r>
      <w:r w:rsidRPr="00681AD2">
        <w:rPr>
          <w:sz w:val="16"/>
        </w:rPr>
        <w:t xml:space="preserve"> (</w:t>
      </w:r>
      <w:proofErr w:type="spellStart"/>
      <w:r w:rsidRPr="00681AD2">
        <w:rPr>
          <w:sz w:val="16"/>
        </w:rPr>
        <w:t>Hensel</w:t>
      </w:r>
      <w:proofErr w:type="spellEnd"/>
      <w:r w:rsidRPr="00681AD2">
        <w:rPr>
          <w:sz w:val="16"/>
        </w:rPr>
        <w:t xml:space="preserve"> 2000). Thus, </w:t>
      </w:r>
      <w:r w:rsidRPr="00681AD2">
        <w:rPr>
          <w:rStyle w:val="StyleUnderline"/>
        </w:rPr>
        <w:t xml:space="preserve">while neo-Malthusians predict water wars in the future, such a conclusion is considered largely premature by IR scholars, because </w:t>
      </w:r>
      <w:r w:rsidRPr="00681AD2">
        <w:rPr>
          <w:rStyle w:val="Emphasis"/>
        </w:rPr>
        <w:t>there is little evidence that water in and of itself has created a war or even a credible threat of one</w:t>
      </w:r>
      <w:r w:rsidRPr="00681AD2">
        <w:rPr>
          <w:rStyle w:val="StyleUnderline"/>
        </w:rPr>
        <w:t>.</w:t>
      </w:r>
      <w:r w:rsidRPr="00681AD2">
        <w:rPr>
          <w:sz w:val="16"/>
        </w:rPr>
        <w:t xml:space="preserve"> Liberal assumptions and theories in international relations recognize that </w:t>
      </w:r>
      <w:r w:rsidRPr="00681AD2">
        <w:rPr>
          <w:rStyle w:val="StyleUnderline"/>
        </w:rPr>
        <w:t>while war is possible between states, it does not always occur because of the range of institutions that exist to encourage states to address conflicts peacefully. Liberals also assume that states are often interested in their individual absolute gains rather than in the gains of others, which means they are more likely to seek out cooperation</w:t>
      </w:r>
      <w:r w:rsidRPr="00681AD2">
        <w:rPr>
          <w:sz w:val="16"/>
        </w:rPr>
        <w:t xml:space="preserve"> (Powell 1991). Moreover, </w:t>
      </w:r>
      <w:r w:rsidRPr="00681AD2">
        <w:rPr>
          <w:rStyle w:val="StyleUnderline"/>
        </w:rPr>
        <w:t>as international politics becomes more globalized and states become more interdependent, war and violent conflict in general will be less likely to help states advance their interests.</w:t>
      </w:r>
      <w:r w:rsidRPr="00681AD2">
        <w:rPr>
          <w:sz w:val="16"/>
        </w:rPr>
        <w:t xml:space="preserve"> Liberal assumptions and theories are often founded in research on water, because “shared interests along a waterway seem to consistently outweigh water’s conflict- inducing characteristics” (Wolf 2007, 7). </w:t>
      </w:r>
      <w:r w:rsidRPr="00681AD2">
        <w:rPr>
          <w:rStyle w:val="StyleUnderline"/>
        </w:rPr>
        <w:t xml:space="preserve">This means that under certain circumstances, and especially as they become more interdependent, states are even more likely to think about absolute gains and peaceful solutions to conflicts. Globalization will inevitably make states more interdependent, and </w:t>
      </w:r>
      <w:proofErr w:type="spellStart"/>
      <w:r w:rsidRPr="00681AD2">
        <w:rPr>
          <w:rStyle w:val="StyleUnderline"/>
        </w:rPr>
        <w:t>nonstate</w:t>
      </w:r>
      <w:proofErr w:type="spellEnd"/>
      <w:r w:rsidRPr="00681AD2">
        <w:rPr>
          <w:rStyle w:val="StyleUnderline"/>
        </w:rPr>
        <w:t xml:space="preserve"> actors including international and regional organizations will help facilitate cooperation. Simply put, in the twenty- first century, war is less cost effective than pursuing the same goal through cooperation and trade.</w:t>
      </w:r>
      <w:r w:rsidRPr="00681AD2">
        <w:rPr>
          <w:sz w:val="16"/>
        </w:rPr>
        <w:t xml:space="preserve"> Liberal authors thus maintain that if interdependence is peace promoting in general, then this will be true for resource- based conflicts as well (cited in Barnett 2000 , 273). Water scarcity by its nature creates zero- sum or positive- sum dynamics, because water links states’ fates in a unique way. Coo</w:t>
      </w:r>
      <w:r w:rsidRPr="00681AD2">
        <w:rPr>
          <w:rStyle w:val="StyleUnderline"/>
        </w:rPr>
        <w:t>peration means that everyone benefits, while the failure to cooperate leaves both states worse off.</w:t>
      </w:r>
      <w:r w:rsidRPr="00681AD2">
        <w:rPr>
          <w:sz w:val="16"/>
        </w:rPr>
        <w:t xml:space="preserve"> According to this perspective, “water is too vital a resource to be put at risk by war; increasing water scarcity generally pushes decision- makers to find substitution by coordinated, cooperative and conciliatory arrangements” (</w:t>
      </w:r>
      <w:proofErr w:type="spellStart"/>
      <w:r w:rsidRPr="00681AD2">
        <w:rPr>
          <w:sz w:val="16"/>
        </w:rPr>
        <w:t>Dolatyar</w:t>
      </w:r>
      <w:proofErr w:type="spellEnd"/>
      <w:r w:rsidRPr="00681AD2">
        <w:rPr>
          <w:sz w:val="16"/>
        </w:rPr>
        <w:t xml:space="preserve"> and Gray 2000, 67).</w:t>
      </w:r>
    </w:p>
    <w:p w:rsidR="005F7F57" w:rsidRPr="00681AD2" w:rsidRDefault="005F7F57" w:rsidP="005F7F57"/>
    <w:p w:rsidR="005F7F57" w:rsidRPr="00681AD2" w:rsidRDefault="005F7F57" w:rsidP="005F7F57"/>
    <w:p w:rsidR="005F7F57" w:rsidRPr="00681AD2" w:rsidRDefault="005F7F57" w:rsidP="005F7F57">
      <w:pPr>
        <w:pStyle w:val="Heading4"/>
      </w:pPr>
      <w:r w:rsidRPr="00681AD2">
        <w:t>They use bad scholarship</w:t>
      </w:r>
    </w:p>
    <w:p w:rsidR="005F7F57" w:rsidRPr="00681AD2" w:rsidRDefault="005F7F57" w:rsidP="005F7F57">
      <w:r w:rsidRPr="00681AD2">
        <w:rPr>
          <w:rStyle w:val="Style13ptBold"/>
        </w:rPr>
        <w:t>McMahon, ’17</w:t>
      </w:r>
      <w:r w:rsidRPr="00681AD2">
        <w:t xml:space="preserve"> </w:t>
      </w:r>
      <w:r w:rsidRPr="00681AD2">
        <w:rPr>
          <w:sz w:val="16"/>
        </w:rPr>
        <w:t xml:space="preserve">(Patrice C., associate professor of political science, University of Nebraska, “COOPERATION RULES: INSIGHTS ON WATER AND CONFLICT FROM INTERNATIONAL RELATIONS,” in </w:t>
      </w:r>
      <w:r w:rsidRPr="00681AD2">
        <w:rPr>
          <w:sz w:val="16"/>
          <w:u w:val="single"/>
        </w:rPr>
        <w:t>Water Security in the Middle East</w:t>
      </w:r>
      <w:r w:rsidRPr="00681AD2">
        <w:rPr>
          <w:sz w:val="16"/>
        </w:rPr>
        <w:t xml:space="preserve">, http://www.oapen.org/download?type=document&amp;docid=626411, </w:t>
      </w:r>
      <w:proofErr w:type="spellStart"/>
      <w:r w:rsidRPr="00681AD2">
        <w:rPr>
          <w:sz w:val="16"/>
        </w:rPr>
        <w:t>bgm</w:t>
      </w:r>
      <w:proofErr w:type="spellEnd"/>
      <w:r w:rsidRPr="00681AD2">
        <w:rPr>
          <w:sz w:val="16"/>
        </w:rPr>
        <w:t>)</w:t>
      </w:r>
    </w:p>
    <w:p w:rsidR="005F7F57" w:rsidRPr="00681AD2" w:rsidRDefault="005F7F57" w:rsidP="005F7F57"/>
    <w:p w:rsidR="005F7F57" w:rsidRPr="00BF0438" w:rsidRDefault="005F7F57" w:rsidP="005F7F57">
      <w:pPr>
        <w:rPr>
          <w:sz w:val="16"/>
        </w:rPr>
      </w:pPr>
      <w:r w:rsidRPr="00681AD2">
        <w:rPr>
          <w:sz w:val="16"/>
        </w:rPr>
        <w:lastRenderedPageBreak/>
        <w:t xml:space="preserve">At least implicitly, many disciplines recognize that a changing climate with higher temperatures and altered precipitation patterns will require adaptive water- management strategies. Climate change necessitates a collective and coordinated response to water shortage, and states must yield to this reality. If these processes are not carefully calibrated to respond both to physical characteristics and to cultural norms, the path ahead will have grave implications for future generations who will experience human suffering, social and political discord and an impoverished environment. </w:t>
      </w:r>
      <w:r w:rsidRPr="00681AD2">
        <w:rPr>
          <w:rStyle w:val="StyleUnderline"/>
        </w:rPr>
        <w:t>An important question for political scientists is this: will water insecurity— whether it is caused by access, allocation, degradation or scarcity— necessarily result in violent conflict between states?</w:t>
      </w:r>
      <w:r w:rsidRPr="00681AD2">
        <w:rPr>
          <w:sz w:val="16"/>
        </w:rPr>
        <w:t xml:space="preserve"> The answer may depend on whom you ask and the region in question. Although research on water politics and international conflict has led to separate substantial literatures, this chapter considers them together and presents a tentative answer. I argue that, </w:t>
      </w:r>
      <w:r w:rsidRPr="00681AD2">
        <w:rPr>
          <w:rStyle w:val="StyleUnderline"/>
        </w:rPr>
        <w:t>although literature in international relations (IR) is historically predisposed to focusing on war and interstate violent conflict, when it comes to arguments and research on water there is a decisive, if largely overlooked, consensus that it is cooperation rather than violent conflict that dictates interstate water relationships.</w:t>
      </w:r>
      <w:r w:rsidRPr="00681AD2">
        <w:rPr>
          <w:sz w:val="16"/>
        </w:rPr>
        <w:t xml:space="preserve"> The past is not always the best predictor of the future, but research on war and conflict thus far indicates that </w:t>
      </w:r>
      <w:r w:rsidRPr="00681AD2">
        <w:rPr>
          <w:rStyle w:val="StyleUnderline"/>
        </w:rPr>
        <w:t>water insecurity is unlikely to result in violent conflict between states</w:t>
      </w:r>
      <w:r w:rsidRPr="00681AD2">
        <w:rPr>
          <w:sz w:val="16"/>
        </w:rPr>
        <w:t xml:space="preserve">. As Aaron Wolf puts it, </w:t>
      </w:r>
      <w:r w:rsidRPr="00681AD2">
        <w:rPr>
          <w:rStyle w:val="StyleUnderline"/>
        </w:rPr>
        <w:t>water may be a tool, target or victim of warfare, but up until this point it has not been the cause</w:t>
      </w:r>
      <w:r w:rsidRPr="00681AD2">
        <w:rPr>
          <w:sz w:val="16"/>
        </w:rPr>
        <w:t xml:space="preserve"> (2007, 4). </w:t>
      </w:r>
      <w:r w:rsidRPr="00681AD2">
        <w:rPr>
          <w:rStyle w:val="StyleUnderline"/>
        </w:rPr>
        <w:t>Nonetheless, a significant amount of scholarship in IR assumes, and sometimes asserts, that problems with access to freshwater and water insecurity will not only lead to violence within states but also result in interstate war</w:t>
      </w:r>
      <w:r w:rsidRPr="00681AD2">
        <w:rPr>
          <w:sz w:val="16"/>
        </w:rPr>
        <w:t xml:space="preserve"> (Setter et al. </w:t>
      </w:r>
      <w:proofErr w:type="gramStart"/>
      <w:r w:rsidRPr="00681AD2">
        <w:rPr>
          <w:sz w:val="16"/>
        </w:rPr>
        <w:t>2011 )</w:t>
      </w:r>
      <w:proofErr w:type="gramEnd"/>
      <w:r w:rsidRPr="00681AD2">
        <w:rPr>
          <w:sz w:val="16"/>
        </w:rPr>
        <w:t xml:space="preserve">. </w:t>
      </w:r>
      <w:r w:rsidRPr="00681AD2">
        <w:rPr>
          <w:rStyle w:val="StyleUnderline"/>
        </w:rPr>
        <w:t xml:space="preserve">Especially for scholars who focus on certain regions where water scarcity is severe, where political tensions are significant and where there are no international institutions in place to promote cooperation, violent conflict is </w:t>
      </w:r>
      <w:proofErr w:type="spellStart"/>
      <w:r w:rsidRPr="00681AD2">
        <w:rPr>
          <w:rStyle w:val="StyleUnderline"/>
        </w:rPr>
        <w:t>overdetermined</w:t>
      </w:r>
      <w:proofErr w:type="spellEnd"/>
      <w:r w:rsidRPr="00681AD2">
        <w:rPr>
          <w:rStyle w:val="StyleUnderline"/>
        </w:rPr>
        <w:t xml:space="preserve">. </w:t>
      </w:r>
      <w:r w:rsidRPr="00681AD2">
        <w:rPr>
          <w:sz w:val="16"/>
        </w:rPr>
        <w:t>The Middle East is usually considered one of the likely hot zones where the quest for water is seen as a catalyst for future conflict either within states or between states (Dinar 2002). This volume’s focus on the Middle East and peace building demonstrates clearly that conflict over water is not inevitable and that many institutions, mechanisms and ideas exist to encourage states, local authorities and members of civil society to use water as a conduit for cooperation and peaceful interactions. Employing literature from IR and security studies, this chapter provides several explanations for cooperation and many examples of cooperative water management, even in the Middle East.</w:t>
      </w:r>
    </w:p>
    <w:p w:rsidR="005F7F57" w:rsidRPr="00680947" w:rsidRDefault="005F7F57" w:rsidP="00680947">
      <w:pPr>
        <w:rPr>
          <w:lang w:eastAsia="ja-JP"/>
        </w:rPr>
      </w:pPr>
    </w:p>
    <w:sectPr w:rsidR="005F7F57" w:rsidRPr="00680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ED47FEF"/>
    <w:multiLevelType w:val="hybridMultilevel"/>
    <w:tmpl w:val="97A068BC"/>
    <w:lvl w:ilvl="0" w:tplc="54ACCD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5562140"/>
    <w:docVar w:name="VerbatimVersion" w:val="5.1"/>
  </w:docVars>
  <w:rsids>
    <w:rsidRoot w:val="00BE36EA"/>
    <w:rsid w:val="00004DB4"/>
    <w:rsid w:val="000139A3"/>
    <w:rsid w:val="00014A6A"/>
    <w:rsid w:val="00052972"/>
    <w:rsid w:val="00100833"/>
    <w:rsid w:val="00104529"/>
    <w:rsid w:val="00105942"/>
    <w:rsid w:val="00107396"/>
    <w:rsid w:val="00144A4C"/>
    <w:rsid w:val="00176AB0"/>
    <w:rsid w:val="00177B7D"/>
    <w:rsid w:val="0018322D"/>
    <w:rsid w:val="001B5776"/>
    <w:rsid w:val="001E527A"/>
    <w:rsid w:val="001F78CE"/>
    <w:rsid w:val="00224108"/>
    <w:rsid w:val="00251FC7"/>
    <w:rsid w:val="002855A7"/>
    <w:rsid w:val="002A0AC4"/>
    <w:rsid w:val="002B146A"/>
    <w:rsid w:val="002B2124"/>
    <w:rsid w:val="002B5E17"/>
    <w:rsid w:val="002D434E"/>
    <w:rsid w:val="002E7F88"/>
    <w:rsid w:val="00315690"/>
    <w:rsid w:val="00316B75"/>
    <w:rsid w:val="00325646"/>
    <w:rsid w:val="00331AA2"/>
    <w:rsid w:val="003460F2"/>
    <w:rsid w:val="0038158C"/>
    <w:rsid w:val="003902BA"/>
    <w:rsid w:val="003A09E2"/>
    <w:rsid w:val="00407037"/>
    <w:rsid w:val="0044670E"/>
    <w:rsid w:val="00450C18"/>
    <w:rsid w:val="004605D6"/>
    <w:rsid w:val="0047053C"/>
    <w:rsid w:val="004B605F"/>
    <w:rsid w:val="004C60E8"/>
    <w:rsid w:val="004E3579"/>
    <w:rsid w:val="004E728B"/>
    <w:rsid w:val="004F39E0"/>
    <w:rsid w:val="00503844"/>
    <w:rsid w:val="00537BD5"/>
    <w:rsid w:val="0054473D"/>
    <w:rsid w:val="0057268A"/>
    <w:rsid w:val="005934A0"/>
    <w:rsid w:val="005D2912"/>
    <w:rsid w:val="005F7F57"/>
    <w:rsid w:val="006065BD"/>
    <w:rsid w:val="00615E80"/>
    <w:rsid w:val="006348EE"/>
    <w:rsid w:val="00645FA9"/>
    <w:rsid w:val="00647866"/>
    <w:rsid w:val="00665003"/>
    <w:rsid w:val="00680947"/>
    <w:rsid w:val="00681AD2"/>
    <w:rsid w:val="006A2AD0"/>
    <w:rsid w:val="006C2375"/>
    <w:rsid w:val="006D4ECC"/>
    <w:rsid w:val="00705803"/>
    <w:rsid w:val="007078AF"/>
    <w:rsid w:val="00722258"/>
    <w:rsid w:val="007243E5"/>
    <w:rsid w:val="00740F48"/>
    <w:rsid w:val="007449C4"/>
    <w:rsid w:val="007632D6"/>
    <w:rsid w:val="00766EA0"/>
    <w:rsid w:val="007A2226"/>
    <w:rsid w:val="007B7A19"/>
    <w:rsid w:val="007F5B66"/>
    <w:rsid w:val="00823A1C"/>
    <w:rsid w:val="00845B9D"/>
    <w:rsid w:val="00860984"/>
    <w:rsid w:val="00876412"/>
    <w:rsid w:val="00877CFD"/>
    <w:rsid w:val="008B3ECB"/>
    <w:rsid w:val="008B4E85"/>
    <w:rsid w:val="008C1B2E"/>
    <w:rsid w:val="008C2C89"/>
    <w:rsid w:val="008D7D06"/>
    <w:rsid w:val="0091627E"/>
    <w:rsid w:val="0097032B"/>
    <w:rsid w:val="009C0795"/>
    <w:rsid w:val="009D2EAD"/>
    <w:rsid w:val="009D54B2"/>
    <w:rsid w:val="009E1922"/>
    <w:rsid w:val="009F7ED2"/>
    <w:rsid w:val="00A0510C"/>
    <w:rsid w:val="00A1368E"/>
    <w:rsid w:val="00A21BA2"/>
    <w:rsid w:val="00A25F4C"/>
    <w:rsid w:val="00A80341"/>
    <w:rsid w:val="00A9230C"/>
    <w:rsid w:val="00A93661"/>
    <w:rsid w:val="00A95652"/>
    <w:rsid w:val="00AB0CFF"/>
    <w:rsid w:val="00AC0AB8"/>
    <w:rsid w:val="00AD39E2"/>
    <w:rsid w:val="00B17996"/>
    <w:rsid w:val="00B33018"/>
    <w:rsid w:val="00B33C6D"/>
    <w:rsid w:val="00B4508F"/>
    <w:rsid w:val="00B55AD5"/>
    <w:rsid w:val="00B8057C"/>
    <w:rsid w:val="00BD5A56"/>
    <w:rsid w:val="00BD6238"/>
    <w:rsid w:val="00BE36EA"/>
    <w:rsid w:val="00BE54E8"/>
    <w:rsid w:val="00BF593B"/>
    <w:rsid w:val="00BF773A"/>
    <w:rsid w:val="00BF7E81"/>
    <w:rsid w:val="00C13773"/>
    <w:rsid w:val="00C17CC8"/>
    <w:rsid w:val="00C83417"/>
    <w:rsid w:val="00C9604F"/>
    <w:rsid w:val="00CA19AA"/>
    <w:rsid w:val="00CB5FAF"/>
    <w:rsid w:val="00CC5298"/>
    <w:rsid w:val="00CD736E"/>
    <w:rsid w:val="00CD798D"/>
    <w:rsid w:val="00CE161E"/>
    <w:rsid w:val="00CF2EB8"/>
    <w:rsid w:val="00CF59A8"/>
    <w:rsid w:val="00D325A9"/>
    <w:rsid w:val="00D36A8A"/>
    <w:rsid w:val="00D61409"/>
    <w:rsid w:val="00D6691E"/>
    <w:rsid w:val="00D71170"/>
    <w:rsid w:val="00DA1C92"/>
    <w:rsid w:val="00DA25D4"/>
    <w:rsid w:val="00DA6538"/>
    <w:rsid w:val="00DC0CCE"/>
    <w:rsid w:val="00E10044"/>
    <w:rsid w:val="00E15E75"/>
    <w:rsid w:val="00E22273"/>
    <w:rsid w:val="00E5262C"/>
    <w:rsid w:val="00EC7DC4"/>
    <w:rsid w:val="00ED2F4F"/>
    <w:rsid w:val="00ED30CF"/>
    <w:rsid w:val="00EE42C7"/>
    <w:rsid w:val="00EE434A"/>
    <w:rsid w:val="00F0189C"/>
    <w:rsid w:val="00F153B2"/>
    <w:rsid w:val="00F176EF"/>
    <w:rsid w:val="00F45E10"/>
    <w:rsid w:val="00F6364A"/>
    <w:rsid w:val="00F870E5"/>
    <w:rsid w:val="00F9113A"/>
    <w:rsid w:val="00FA287A"/>
    <w:rsid w:val="00FB100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D2F4F"/>
    <w:pPr>
      <w:spacing w:after="0" w:line="240" w:lineRule="auto"/>
    </w:pPr>
    <w:rPr>
      <w:rFonts w:ascii="Calibri" w:eastAsiaTheme="minorHAnsi" w:hAnsi="Calibri"/>
    </w:rPr>
  </w:style>
  <w:style w:type="paragraph" w:styleId="Heading1">
    <w:name w:val="heading 1"/>
    <w:aliases w:val="Pocket"/>
    <w:basedOn w:val="Normal"/>
    <w:next w:val="Normal"/>
    <w:link w:val="Heading1Char"/>
    <w:qFormat/>
    <w:rsid w:val="00ED2F4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2F4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
    <w:basedOn w:val="Normal"/>
    <w:next w:val="Normal"/>
    <w:link w:val="Heading3Char"/>
    <w:uiPriority w:val="2"/>
    <w:unhideWhenUsed/>
    <w:qFormat/>
    <w:rsid w:val="00ED2F4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t"/>
    <w:basedOn w:val="Normal"/>
    <w:next w:val="Normal"/>
    <w:link w:val="Heading4Char"/>
    <w:uiPriority w:val="3"/>
    <w:unhideWhenUsed/>
    <w:qFormat/>
    <w:rsid w:val="00ED2F4F"/>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ED2F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F4F"/>
  </w:style>
  <w:style w:type="character" w:customStyle="1" w:styleId="Heading1Char">
    <w:name w:val="Heading 1 Char"/>
    <w:aliases w:val="Pocket Char"/>
    <w:basedOn w:val="DefaultParagraphFont"/>
    <w:link w:val="Heading1"/>
    <w:rsid w:val="00ED2F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2F4F"/>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Citation Char Char Char Char Char,Heading 3 Char Char1 Char"/>
    <w:basedOn w:val="DefaultParagraphFont"/>
    <w:link w:val="Heading3"/>
    <w:uiPriority w:val="2"/>
    <w:rsid w:val="00ED2F4F"/>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ED2F4F"/>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s"/>
    <w:basedOn w:val="DefaultParagraphFont"/>
    <w:link w:val="textbold"/>
    <w:uiPriority w:val="7"/>
    <w:qFormat/>
    <w:rsid w:val="00ED2F4F"/>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2F4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cite"/>
    <w:basedOn w:val="DefaultParagraphFont"/>
    <w:uiPriority w:val="6"/>
    <w:qFormat/>
    <w:rsid w:val="00ED2F4F"/>
    <w:rPr>
      <w:rFonts w:ascii="Calibri" w:hAnsi="Calibri"/>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ED2F4F"/>
    <w:rPr>
      <w:color w:val="auto"/>
      <w:u w:val="none"/>
    </w:rPr>
  </w:style>
  <w:style w:type="character" w:styleId="FollowedHyperlink">
    <w:name w:val="FollowedHyperlink"/>
    <w:basedOn w:val="DefaultParagraphFont"/>
    <w:uiPriority w:val="99"/>
    <w:semiHidden/>
    <w:unhideWhenUsed/>
    <w:rsid w:val="00ED2F4F"/>
    <w:rPr>
      <w:color w:val="auto"/>
      <w:u w:val="none"/>
    </w:rPr>
  </w:style>
  <w:style w:type="paragraph" w:customStyle="1" w:styleId="clay-paragraph">
    <w:name w:val="clay-paragraph"/>
    <w:basedOn w:val="Normal"/>
    <w:rsid w:val="00F0189C"/>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6348EE"/>
    <w:pPr>
      <w:spacing w:after="0" w:line="240" w:lineRule="auto"/>
    </w:pPr>
    <w:rPr>
      <w:rFonts w:ascii="Calibri" w:eastAsiaTheme="minorHAnsi" w:hAnsi="Calibri"/>
    </w:rPr>
  </w:style>
  <w:style w:type="paragraph" w:customStyle="1" w:styleId="textbold">
    <w:name w:val="text bold"/>
    <w:basedOn w:val="Normal"/>
    <w:link w:val="Emphasis"/>
    <w:uiPriority w:val="7"/>
    <w:qFormat/>
    <w:rsid w:val="00705803"/>
    <w:pPr>
      <w:pBdr>
        <w:top w:val="single" w:sz="4" w:space="0" w:color="auto"/>
        <w:left w:val="single" w:sz="4" w:space="0" w:color="auto"/>
        <w:bottom w:val="single" w:sz="4" w:space="0" w:color="auto"/>
        <w:right w:val="single" w:sz="4" w:space="0" w:color="auto"/>
      </w:pBdr>
      <w:ind w:left="720"/>
      <w:jc w:val="both"/>
    </w:pPr>
    <w:rPr>
      <w:rFonts w:eastAsiaTheme="minorEastAsia"/>
      <w:b/>
      <w:iCs/>
      <w:u w:val="single"/>
      <w:bdr w:val="single" w:sz="18" w:space="0" w:color="auto"/>
    </w:rPr>
  </w:style>
  <w:style w:type="paragraph" w:styleId="ListParagraph">
    <w:name w:val="List Paragraph"/>
    <w:basedOn w:val="Normal"/>
    <w:uiPriority w:val="99"/>
    <w:unhideWhenUsed/>
    <w:qFormat/>
    <w:rsid w:val="00680947"/>
    <w:pPr>
      <w:ind w:left="720"/>
      <w:contextualSpacing/>
    </w:pPr>
  </w:style>
  <w:style w:type="paragraph" w:styleId="BalloonText">
    <w:name w:val="Balloon Text"/>
    <w:basedOn w:val="Normal"/>
    <w:link w:val="BalloonTextChar"/>
    <w:uiPriority w:val="99"/>
    <w:semiHidden/>
    <w:unhideWhenUsed/>
    <w:rsid w:val="009C0795"/>
    <w:rPr>
      <w:rFonts w:ascii="Tahoma" w:hAnsi="Tahoma" w:cs="Tahoma"/>
      <w:sz w:val="16"/>
      <w:szCs w:val="16"/>
    </w:rPr>
  </w:style>
  <w:style w:type="character" w:customStyle="1" w:styleId="BalloonTextChar">
    <w:name w:val="Balloon Text Char"/>
    <w:basedOn w:val="DefaultParagraphFont"/>
    <w:link w:val="BalloonText"/>
    <w:uiPriority w:val="99"/>
    <w:semiHidden/>
    <w:rsid w:val="009C0795"/>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D2F4F"/>
    <w:pPr>
      <w:spacing w:after="0" w:line="240" w:lineRule="auto"/>
    </w:pPr>
    <w:rPr>
      <w:rFonts w:ascii="Calibri" w:eastAsiaTheme="minorHAnsi" w:hAnsi="Calibri"/>
    </w:rPr>
  </w:style>
  <w:style w:type="paragraph" w:styleId="Heading1">
    <w:name w:val="heading 1"/>
    <w:aliases w:val="Pocket"/>
    <w:basedOn w:val="Normal"/>
    <w:next w:val="Normal"/>
    <w:link w:val="Heading1Char"/>
    <w:qFormat/>
    <w:rsid w:val="00ED2F4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2F4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
    <w:basedOn w:val="Normal"/>
    <w:next w:val="Normal"/>
    <w:link w:val="Heading3Char"/>
    <w:uiPriority w:val="2"/>
    <w:unhideWhenUsed/>
    <w:qFormat/>
    <w:rsid w:val="00ED2F4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t"/>
    <w:basedOn w:val="Normal"/>
    <w:next w:val="Normal"/>
    <w:link w:val="Heading4Char"/>
    <w:uiPriority w:val="3"/>
    <w:unhideWhenUsed/>
    <w:qFormat/>
    <w:rsid w:val="00ED2F4F"/>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ED2F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F4F"/>
  </w:style>
  <w:style w:type="character" w:customStyle="1" w:styleId="Heading1Char">
    <w:name w:val="Heading 1 Char"/>
    <w:aliases w:val="Pocket Char"/>
    <w:basedOn w:val="DefaultParagraphFont"/>
    <w:link w:val="Heading1"/>
    <w:rsid w:val="00ED2F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2F4F"/>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Citation Char Char Char Char Char,Heading 3 Char Char1 Char"/>
    <w:basedOn w:val="DefaultParagraphFont"/>
    <w:link w:val="Heading3"/>
    <w:uiPriority w:val="2"/>
    <w:rsid w:val="00ED2F4F"/>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ED2F4F"/>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s"/>
    <w:basedOn w:val="DefaultParagraphFont"/>
    <w:link w:val="textbold"/>
    <w:uiPriority w:val="7"/>
    <w:qFormat/>
    <w:rsid w:val="00ED2F4F"/>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2F4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cite"/>
    <w:basedOn w:val="DefaultParagraphFont"/>
    <w:uiPriority w:val="6"/>
    <w:qFormat/>
    <w:rsid w:val="00ED2F4F"/>
    <w:rPr>
      <w:rFonts w:ascii="Calibri" w:hAnsi="Calibri"/>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ED2F4F"/>
    <w:rPr>
      <w:color w:val="auto"/>
      <w:u w:val="none"/>
    </w:rPr>
  </w:style>
  <w:style w:type="character" w:styleId="FollowedHyperlink">
    <w:name w:val="FollowedHyperlink"/>
    <w:basedOn w:val="DefaultParagraphFont"/>
    <w:uiPriority w:val="99"/>
    <w:semiHidden/>
    <w:unhideWhenUsed/>
    <w:rsid w:val="00ED2F4F"/>
    <w:rPr>
      <w:color w:val="auto"/>
      <w:u w:val="none"/>
    </w:rPr>
  </w:style>
  <w:style w:type="paragraph" w:customStyle="1" w:styleId="clay-paragraph">
    <w:name w:val="clay-paragraph"/>
    <w:basedOn w:val="Normal"/>
    <w:rsid w:val="00F0189C"/>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6348EE"/>
    <w:pPr>
      <w:spacing w:after="0" w:line="240" w:lineRule="auto"/>
    </w:pPr>
    <w:rPr>
      <w:rFonts w:ascii="Calibri" w:eastAsiaTheme="minorHAnsi" w:hAnsi="Calibri"/>
    </w:rPr>
  </w:style>
  <w:style w:type="paragraph" w:customStyle="1" w:styleId="textbold">
    <w:name w:val="text bold"/>
    <w:basedOn w:val="Normal"/>
    <w:link w:val="Emphasis"/>
    <w:uiPriority w:val="7"/>
    <w:qFormat/>
    <w:rsid w:val="00705803"/>
    <w:pPr>
      <w:pBdr>
        <w:top w:val="single" w:sz="4" w:space="0" w:color="auto"/>
        <w:left w:val="single" w:sz="4" w:space="0" w:color="auto"/>
        <w:bottom w:val="single" w:sz="4" w:space="0" w:color="auto"/>
        <w:right w:val="single" w:sz="4" w:space="0" w:color="auto"/>
      </w:pBdr>
      <w:ind w:left="720"/>
      <w:jc w:val="both"/>
    </w:pPr>
    <w:rPr>
      <w:rFonts w:eastAsiaTheme="minorEastAsia"/>
      <w:b/>
      <w:iCs/>
      <w:u w:val="single"/>
      <w:bdr w:val="single" w:sz="18" w:space="0" w:color="auto"/>
    </w:rPr>
  </w:style>
  <w:style w:type="paragraph" w:styleId="ListParagraph">
    <w:name w:val="List Paragraph"/>
    <w:basedOn w:val="Normal"/>
    <w:uiPriority w:val="99"/>
    <w:unhideWhenUsed/>
    <w:qFormat/>
    <w:rsid w:val="00680947"/>
    <w:pPr>
      <w:ind w:left="720"/>
      <w:contextualSpacing/>
    </w:pPr>
  </w:style>
  <w:style w:type="paragraph" w:styleId="BalloonText">
    <w:name w:val="Balloon Text"/>
    <w:basedOn w:val="Normal"/>
    <w:link w:val="BalloonTextChar"/>
    <w:uiPriority w:val="99"/>
    <w:semiHidden/>
    <w:unhideWhenUsed/>
    <w:rsid w:val="009C0795"/>
    <w:rPr>
      <w:rFonts w:ascii="Tahoma" w:hAnsi="Tahoma" w:cs="Tahoma"/>
      <w:sz w:val="16"/>
      <w:szCs w:val="16"/>
    </w:rPr>
  </w:style>
  <w:style w:type="character" w:customStyle="1" w:styleId="BalloonTextChar">
    <w:name w:val="Balloon Text Char"/>
    <w:basedOn w:val="DefaultParagraphFont"/>
    <w:link w:val="BalloonText"/>
    <w:uiPriority w:val="99"/>
    <w:semiHidden/>
    <w:rsid w:val="009C0795"/>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00180">
      <w:bodyDiv w:val="1"/>
      <w:marLeft w:val="0"/>
      <w:marRight w:val="0"/>
      <w:marTop w:val="0"/>
      <w:marBottom w:val="0"/>
      <w:divBdr>
        <w:top w:val="none" w:sz="0" w:space="0" w:color="auto"/>
        <w:left w:val="none" w:sz="0" w:space="0" w:color="auto"/>
        <w:bottom w:val="none" w:sz="0" w:space="0" w:color="auto"/>
        <w:right w:val="none" w:sz="0" w:space="0" w:color="auto"/>
      </w:divBdr>
    </w:div>
    <w:div w:id="190992937">
      <w:bodyDiv w:val="1"/>
      <w:marLeft w:val="0"/>
      <w:marRight w:val="0"/>
      <w:marTop w:val="0"/>
      <w:marBottom w:val="0"/>
      <w:divBdr>
        <w:top w:val="none" w:sz="0" w:space="0" w:color="auto"/>
        <w:left w:val="none" w:sz="0" w:space="0" w:color="auto"/>
        <w:bottom w:val="none" w:sz="0" w:space="0" w:color="auto"/>
        <w:right w:val="none" w:sz="0" w:space="0" w:color="auto"/>
      </w:divBdr>
      <w:divsChild>
        <w:div w:id="2004159841">
          <w:marLeft w:val="0"/>
          <w:marRight w:val="0"/>
          <w:marTop w:val="0"/>
          <w:marBottom w:val="0"/>
          <w:divBdr>
            <w:top w:val="none" w:sz="0" w:space="0" w:color="auto"/>
            <w:left w:val="none" w:sz="0" w:space="0" w:color="auto"/>
            <w:bottom w:val="none" w:sz="0" w:space="0" w:color="auto"/>
            <w:right w:val="none" w:sz="0" w:space="0" w:color="auto"/>
          </w:divBdr>
          <w:divsChild>
            <w:div w:id="35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22860">
      <w:bodyDiv w:val="1"/>
      <w:marLeft w:val="0"/>
      <w:marRight w:val="0"/>
      <w:marTop w:val="0"/>
      <w:marBottom w:val="0"/>
      <w:divBdr>
        <w:top w:val="none" w:sz="0" w:space="0" w:color="auto"/>
        <w:left w:val="none" w:sz="0" w:space="0" w:color="auto"/>
        <w:bottom w:val="none" w:sz="0" w:space="0" w:color="auto"/>
        <w:right w:val="none" w:sz="0" w:space="0" w:color="auto"/>
      </w:divBdr>
    </w:div>
    <w:div w:id="464394735">
      <w:bodyDiv w:val="1"/>
      <w:marLeft w:val="0"/>
      <w:marRight w:val="0"/>
      <w:marTop w:val="0"/>
      <w:marBottom w:val="0"/>
      <w:divBdr>
        <w:top w:val="none" w:sz="0" w:space="0" w:color="auto"/>
        <w:left w:val="none" w:sz="0" w:space="0" w:color="auto"/>
        <w:bottom w:val="none" w:sz="0" w:space="0" w:color="auto"/>
        <w:right w:val="none" w:sz="0" w:space="0" w:color="auto"/>
      </w:divBdr>
    </w:div>
    <w:div w:id="553083153">
      <w:bodyDiv w:val="1"/>
      <w:marLeft w:val="0"/>
      <w:marRight w:val="0"/>
      <w:marTop w:val="0"/>
      <w:marBottom w:val="0"/>
      <w:divBdr>
        <w:top w:val="none" w:sz="0" w:space="0" w:color="auto"/>
        <w:left w:val="none" w:sz="0" w:space="0" w:color="auto"/>
        <w:bottom w:val="none" w:sz="0" w:space="0" w:color="auto"/>
        <w:right w:val="none" w:sz="0" w:space="0" w:color="auto"/>
      </w:divBdr>
    </w:div>
    <w:div w:id="593629493">
      <w:bodyDiv w:val="1"/>
      <w:marLeft w:val="0"/>
      <w:marRight w:val="0"/>
      <w:marTop w:val="0"/>
      <w:marBottom w:val="0"/>
      <w:divBdr>
        <w:top w:val="none" w:sz="0" w:space="0" w:color="auto"/>
        <w:left w:val="none" w:sz="0" w:space="0" w:color="auto"/>
        <w:bottom w:val="none" w:sz="0" w:space="0" w:color="auto"/>
        <w:right w:val="none" w:sz="0" w:space="0" w:color="auto"/>
      </w:divBdr>
    </w:div>
    <w:div w:id="601451357">
      <w:bodyDiv w:val="1"/>
      <w:marLeft w:val="0"/>
      <w:marRight w:val="0"/>
      <w:marTop w:val="0"/>
      <w:marBottom w:val="0"/>
      <w:divBdr>
        <w:top w:val="none" w:sz="0" w:space="0" w:color="auto"/>
        <w:left w:val="none" w:sz="0" w:space="0" w:color="auto"/>
        <w:bottom w:val="none" w:sz="0" w:space="0" w:color="auto"/>
        <w:right w:val="none" w:sz="0" w:space="0" w:color="auto"/>
      </w:divBdr>
    </w:div>
    <w:div w:id="674109499">
      <w:bodyDiv w:val="1"/>
      <w:marLeft w:val="0"/>
      <w:marRight w:val="0"/>
      <w:marTop w:val="0"/>
      <w:marBottom w:val="0"/>
      <w:divBdr>
        <w:top w:val="none" w:sz="0" w:space="0" w:color="auto"/>
        <w:left w:val="none" w:sz="0" w:space="0" w:color="auto"/>
        <w:bottom w:val="none" w:sz="0" w:space="0" w:color="auto"/>
        <w:right w:val="none" w:sz="0" w:space="0" w:color="auto"/>
      </w:divBdr>
    </w:div>
    <w:div w:id="949051712">
      <w:bodyDiv w:val="1"/>
      <w:marLeft w:val="0"/>
      <w:marRight w:val="0"/>
      <w:marTop w:val="0"/>
      <w:marBottom w:val="0"/>
      <w:divBdr>
        <w:top w:val="none" w:sz="0" w:space="0" w:color="auto"/>
        <w:left w:val="none" w:sz="0" w:space="0" w:color="auto"/>
        <w:bottom w:val="none" w:sz="0" w:space="0" w:color="auto"/>
        <w:right w:val="none" w:sz="0" w:space="0" w:color="auto"/>
      </w:divBdr>
    </w:div>
    <w:div w:id="966468464">
      <w:bodyDiv w:val="1"/>
      <w:marLeft w:val="0"/>
      <w:marRight w:val="0"/>
      <w:marTop w:val="0"/>
      <w:marBottom w:val="0"/>
      <w:divBdr>
        <w:top w:val="none" w:sz="0" w:space="0" w:color="auto"/>
        <w:left w:val="none" w:sz="0" w:space="0" w:color="auto"/>
        <w:bottom w:val="none" w:sz="0" w:space="0" w:color="auto"/>
        <w:right w:val="none" w:sz="0" w:space="0" w:color="auto"/>
      </w:divBdr>
    </w:div>
    <w:div w:id="1024163613">
      <w:bodyDiv w:val="1"/>
      <w:marLeft w:val="0"/>
      <w:marRight w:val="0"/>
      <w:marTop w:val="0"/>
      <w:marBottom w:val="0"/>
      <w:divBdr>
        <w:top w:val="none" w:sz="0" w:space="0" w:color="auto"/>
        <w:left w:val="none" w:sz="0" w:space="0" w:color="auto"/>
        <w:bottom w:val="none" w:sz="0" w:space="0" w:color="auto"/>
        <w:right w:val="none" w:sz="0" w:space="0" w:color="auto"/>
      </w:divBdr>
      <w:divsChild>
        <w:div w:id="492110430">
          <w:marLeft w:val="0"/>
          <w:marRight w:val="0"/>
          <w:marTop w:val="0"/>
          <w:marBottom w:val="0"/>
          <w:divBdr>
            <w:top w:val="none" w:sz="0" w:space="0" w:color="auto"/>
            <w:left w:val="none" w:sz="0" w:space="0" w:color="auto"/>
            <w:bottom w:val="none" w:sz="0" w:space="0" w:color="auto"/>
            <w:right w:val="none" w:sz="0" w:space="0" w:color="auto"/>
          </w:divBdr>
          <w:divsChild>
            <w:div w:id="638613129">
              <w:marLeft w:val="0"/>
              <w:marRight w:val="0"/>
              <w:marTop w:val="0"/>
              <w:marBottom w:val="0"/>
              <w:divBdr>
                <w:top w:val="none" w:sz="0" w:space="0" w:color="auto"/>
                <w:left w:val="none" w:sz="0" w:space="0" w:color="auto"/>
                <w:bottom w:val="none" w:sz="0" w:space="0" w:color="auto"/>
                <w:right w:val="none" w:sz="0" w:space="0" w:color="auto"/>
              </w:divBdr>
            </w:div>
          </w:divsChild>
        </w:div>
        <w:div w:id="226377597">
          <w:marLeft w:val="0"/>
          <w:marRight w:val="0"/>
          <w:marTop w:val="0"/>
          <w:marBottom w:val="0"/>
          <w:divBdr>
            <w:top w:val="none" w:sz="0" w:space="0" w:color="auto"/>
            <w:left w:val="none" w:sz="0" w:space="0" w:color="auto"/>
            <w:bottom w:val="none" w:sz="0" w:space="0" w:color="auto"/>
            <w:right w:val="none" w:sz="0" w:space="0" w:color="auto"/>
          </w:divBdr>
          <w:divsChild>
            <w:div w:id="1440418096">
              <w:marLeft w:val="0"/>
              <w:marRight w:val="0"/>
              <w:marTop w:val="0"/>
              <w:marBottom w:val="0"/>
              <w:divBdr>
                <w:top w:val="none" w:sz="0" w:space="0" w:color="auto"/>
                <w:left w:val="none" w:sz="0" w:space="0" w:color="auto"/>
                <w:bottom w:val="none" w:sz="0" w:space="0" w:color="auto"/>
                <w:right w:val="none" w:sz="0" w:space="0" w:color="auto"/>
              </w:divBdr>
            </w:div>
          </w:divsChild>
        </w:div>
        <w:div w:id="254481527">
          <w:marLeft w:val="0"/>
          <w:marRight w:val="0"/>
          <w:marTop w:val="0"/>
          <w:marBottom w:val="0"/>
          <w:divBdr>
            <w:top w:val="none" w:sz="0" w:space="0" w:color="auto"/>
            <w:left w:val="none" w:sz="0" w:space="0" w:color="auto"/>
            <w:bottom w:val="none" w:sz="0" w:space="0" w:color="auto"/>
            <w:right w:val="none" w:sz="0" w:space="0" w:color="auto"/>
          </w:divBdr>
          <w:divsChild>
            <w:div w:id="1202937563">
              <w:marLeft w:val="0"/>
              <w:marRight w:val="0"/>
              <w:marTop w:val="0"/>
              <w:marBottom w:val="0"/>
              <w:divBdr>
                <w:top w:val="none" w:sz="0" w:space="0" w:color="auto"/>
                <w:left w:val="none" w:sz="0" w:space="0" w:color="auto"/>
                <w:bottom w:val="none" w:sz="0" w:space="0" w:color="auto"/>
                <w:right w:val="none" w:sz="0" w:space="0" w:color="auto"/>
              </w:divBdr>
            </w:div>
          </w:divsChild>
        </w:div>
        <w:div w:id="714544658">
          <w:marLeft w:val="0"/>
          <w:marRight w:val="0"/>
          <w:marTop w:val="0"/>
          <w:marBottom w:val="0"/>
          <w:divBdr>
            <w:top w:val="none" w:sz="0" w:space="0" w:color="auto"/>
            <w:left w:val="none" w:sz="0" w:space="0" w:color="auto"/>
            <w:bottom w:val="none" w:sz="0" w:space="0" w:color="auto"/>
            <w:right w:val="none" w:sz="0" w:space="0" w:color="auto"/>
          </w:divBdr>
          <w:divsChild>
            <w:div w:id="413286552">
              <w:marLeft w:val="0"/>
              <w:marRight w:val="0"/>
              <w:marTop w:val="0"/>
              <w:marBottom w:val="0"/>
              <w:divBdr>
                <w:top w:val="none" w:sz="0" w:space="0" w:color="auto"/>
                <w:left w:val="none" w:sz="0" w:space="0" w:color="auto"/>
                <w:bottom w:val="none" w:sz="0" w:space="0" w:color="auto"/>
                <w:right w:val="none" w:sz="0" w:space="0" w:color="auto"/>
              </w:divBdr>
            </w:div>
          </w:divsChild>
        </w:div>
        <w:div w:id="86773615">
          <w:marLeft w:val="0"/>
          <w:marRight w:val="0"/>
          <w:marTop w:val="0"/>
          <w:marBottom w:val="0"/>
          <w:divBdr>
            <w:top w:val="none" w:sz="0" w:space="0" w:color="auto"/>
            <w:left w:val="none" w:sz="0" w:space="0" w:color="auto"/>
            <w:bottom w:val="none" w:sz="0" w:space="0" w:color="auto"/>
            <w:right w:val="none" w:sz="0" w:space="0" w:color="auto"/>
          </w:divBdr>
          <w:divsChild>
            <w:div w:id="1046568223">
              <w:marLeft w:val="0"/>
              <w:marRight w:val="0"/>
              <w:marTop w:val="0"/>
              <w:marBottom w:val="0"/>
              <w:divBdr>
                <w:top w:val="none" w:sz="0" w:space="0" w:color="auto"/>
                <w:left w:val="none" w:sz="0" w:space="0" w:color="auto"/>
                <w:bottom w:val="none" w:sz="0" w:space="0" w:color="auto"/>
                <w:right w:val="none" w:sz="0" w:space="0" w:color="auto"/>
              </w:divBdr>
            </w:div>
          </w:divsChild>
        </w:div>
        <w:div w:id="805393199">
          <w:marLeft w:val="0"/>
          <w:marRight w:val="0"/>
          <w:marTop w:val="0"/>
          <w:marBottom w:val="0"/>
          <w:divBdr>
            <w:top w:val="none" w:sz="0" w:space="0" w:color="auto"/>
            <w:left w:val="none" w:sz="0" w:space="0" w:color="auto"/>
            <w:bottom w:val="none" w:sz="0" w:space="0" w:color="auto"/>
            <w:right w:val="none" w:sz="0" w:space="0" w:color="auto"/>
          </w:divBdr>
          <w:divsChild>
            <w:div w:id="589655045">
              <w:marLeft w:val="0"/>
              <w:marRight w:val="0"/>
              <w:marTop w:val="0"/>
              <w:marBottom w:val="0"/>
              <w:divBdr>
                <w:top w:val="none" w:sz="0" w:space="0" w:color="auto"/>
                <w:left w:val="none" w:sz="0" w:space="0" w:color="auto"/>
                <w:bottom w:val="none" w:sz="0" w:space="0" w:color="auto"/>
                <w:right w:val="none" w:sz="0" w:space="0" w:color="auto"/>
              </w:divBdr>
            </w:div>
          </w:divsChild>
        </w:div>
        <w:div w:id="942495053">
          <w:marLeft w:val="0"/>
          <w:marRight w:val="0"/>
          <w:marTop w:val="0"/>
          <w:marBottom w:val="0"/>
          <w:divBdr>
            <w:top w:val="none" w:sz="0" w:space="0" w:color="auto"/>
            <w:left w:val="none" w:sz="0" w:space="0" w:color="auto"/>
            <w:bottom w:val="none" w:sz="0" w:space="0" w:color="auto"/>
            <w:right w:val="none" w:sz="0" w:space="0" w:color="auto"/>
          </w:divBdr>
          <w:divsChild>
            <w:div w:id="1174221052">
              <w:marLeft w:val="0"/>
              <w:marRight w:val="0"/>
              <w:marTop w:val="0"/>
              <w:marBottom w:val="0"/>
              <w:divBdr>
                <w:top w:val="none" w:sz="0" w:space="0" w:color="auto"/>
                <w:left w:val="none" w:sz="0" w:space="0" w:color="auto"/>
                <w:bottom w:val="none" w:sz="0" w:space="0" w:color="auto"/>
                <w:right w:val="none" w:sz="0" w:space="0" w:color="auto"/>
              </w:divBdr>
            </w:div>
          </w:divsChild>
        </w:div>
        <w:div w:id="846599071">
          <w:marLeft w:val="0"/>
          <w:marRight w:val="0"/>
          <w:marTop w:val="0"/>
          <w:marBottom w:val="0"/>
          <w:divBdr>
            <w:top w:val="none" w:sz="0" w:space="0" w:color="auto"/>
            <w:left w:val="none" w:sz="0" w:space="0" w:color="auto"/>
            <w:bottom w:val="none" w:sz="0" w:space="0" w:color="auto"/>
            <w:right w:val="none" w:sz="0" w:space="0" w:color="auto"/>
          </w:divBdr>
          <w:divsChild>
            <w:div w:id="4779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989">
      <w:bodyDiv w:val="1"/>
      <w:marLeft w:val="0"/>
      <w:marRight w:val="0"/>
      <w:marTop w:val="0"/>
      <w:marBottom w:val="0"/>
      <w:divBdr>
        <w:top w:val="none" w:sz="0" w:space="0" w:color="auto"/>
        <w:left w:val="none" w:sz="0" w:space="0" w:color="auto"/>
        <w:bottom w:val="none" w:sz="0" w:space="0" w:color="auto"/>
        <w:right w:val="none" w:sz="0" w:space="0" w:color="auto"/>
      </w:divBdr>
    </w:div>
    <w:div w:id="1119229268">
      <w:bodyDiv w:val="1"/>
      <w:marLeft w:val="0"/>
      <w:marRight w:val="0"/>
      <w:marTop w:val="0"/>
      <w:marBottom w:val="0"/>
      <w:divBdr>
        <w:top w:val="none" w:sz="0" w:space="0" w:color="auto"/>
        <w:left w:val="none" w:sz="0" w:space="0" w:color="auto"/>
        <w:bottom w:val="none" w:sz="0" w:space="0" w:color="auto"/>
        <w:right w:val="none" w:sz="0" w:space="0" w:color="auto"/>
      </w:divBdr>
    </w:div>
    <w:div w:id="1123308149">
      <w:bodyDiv w:val="1"/>
      <w:marLeft w:val="0"/>
      <w:marRight w:val="0"/>
      <w:marTop w:val="0"/>
      <w:marBottom w:val="0"/>
      <w:divBdr>
        <w:top w:val="none" w:sz="0" w:space="0" w:color="auto"/>
        <w:left w:val="none" w:sz="0" w:space="0" w:color="auto"/>
        <w:bottom w:val="none" w:sz="0" w:space="0" w:color="auto"/>
        <w:right w:val="none" w:sz="0" w:space="0" w:color="auto"/>
      </w:divBdr>
      <w:divsChild>
        <w:div w:id="253637175">
          <w:marLeft w:val="0"/>
          <w:marRight w:val="0"/>
          <w:marTop w:val="0"/>
          <w:marBottom w:val="0"/>
          <w:divBdr>
            <w:top w:val="none" w:sz="0" w:space="0" w:color="auto"/>
            <w:left w:val="none" w:sz="0" w:space="0" w:color="auto"/>
            <w:bottom w:val="none" w:sz="0" w:space="0" w:color="auto"/>
            <w:right w:val="none" w:sz="0" w:space="0" w:color="auto"/>
          </w:divBdr>
          <w:divsChild>
            <w:div w:id="473958107">
              <w:marLeft w:val="0"/>
              <w:marRight w:val="0"/>
              <w:marTop w:val="0"/>
              <w:marBottom w:val="0"/>
              <w:divBdr>
                <w:top w:val="none" w:sz="0" w:space="0" w:color="auto"/>
                <w:left w:val="none" w:sz="0" w:space="0" w:color="auto"/>
                <w:bottom w:val="none" w:sz="0" w:space="0" w:color="auto"/>
                <w:right w:val="none" w:sz="0" w:space="0" w:color="auto"/>
              </w:divBdr>
            </w:div>
          </w:divsChild>
        </w:div>
        <w:div w:id="193271945">
          <w:marLeft w:val="0"/>
          <w:marRight w:val="0"/>
          <w:marTop w:val="0"/>
          <w:marBottom w:val="0"/>
          <w:divBdr>
            <w:top w:val="none" w:sz="0" w:space="0" w:color="auto"/>
            <w:left w:val="none" w:sz="0" w:space="0" w:color="auto"/>
            <w:bottom w:val="none" w:sz="0" w:space="0" w:color="auto"/>
            <w:right w:val="none" w:sz="0" w:space="0" w:color="auto"/>
          </w:divBdr>
          <w:divsChild>
            <w:div w:id="923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29364">
      <w:bodyDiv w:val="1"/>
      <w:marLeft w:val="0"/>
      <w:marRight w:val="0"/>
      <w:marTop w:val="0"/>
      <w:marBottom w:val="0"/>
      <w:divBdr>
        <w:top w:val="none" w:sz="0" w:space="0" w:color="auto"/>
        <w:left w:val="none" w:sz="0" w:space="0" w:color="auto"/>
        <w:bottom w:val="none" w:sz="0" w:space="0" w:color="auto"/>
        <w:right w:val="none" w:sz="0" w:space="0" w:color="auto"/>
      </w:divBdr>
      <w:divsChild>
        <w:div w:id="619260474">
          <w:marLeft w:val="0"/>
          <w:marRight w:val="0"/>
          <w:marTop w:val="0"/>
          <w:marBottom w:val="0"/>
          <w:divBdr>
            <w:top w:val="none" w:sz="0" w:space="0" w:color="auto"/>
            <w:left w:val="none" w:sz="0" w:space="0" w:color="auto"/>
            <w:bottom w:val="none" w:sz="0" w:space="0" w:color="auto"/>
            <w:right w:val="none" w:sz="0" w:space="0" w:color="auto"/>
          </w:divBdr>
          <w:divsChild>
            <w:div w:id="854804773">
              <w:marLeft w:val="0"/>
              <w:marRight w:val="0"/>
              <w:marTop w:val="0"/>
              <w:marBottom w:val="0"/>
              <w:divBdr>
                <w:top w:val="none" w:sz="0" w:space="0" w:color="auto"/>
                <w:left w:val="none" w:sz="0" w:space="0" w:color="auto"/>
                <w:bottom w:val="none" w:sz="0" w:space="0" w:color="auto"/>
                <w:right w:val="none" w:sz="0" w:space="0" w:color="auto"/>
              </w:divBdr>
            </w:div>
          </w:divsChild>
        </w:div>
        <w:div w:id="1508132049">
          <w:marLeft w:val="0"/>
          <w:marRight w:val="0"/>
          <w:marTop w:val="0"/>
          <w:marBottom w:val="0"/>
          <w:divBdr>
            <w:top w:val="none" w:sz="0" w:space="0" w:color="auto"/>
            <w:left w:val="none" w:sz="0" w:space="0" w:color="auto"/>
            <w:bottom w:val="none" w:sz="0" w:space="0" w:color="auto"/>
            <w:right w:val="none" w:sz="0" w:space="0" w:color="auto"/>
          </w:divBdr>
          <w:divsChild>
            <w:div w:id="186217582">
              <w:marLeft w:val="0"/>
              <w:marRight w:val="0"/>
              <w:marTop w:val="0"/>
              <w:marBottom w:val="0"/>
              <w:divBdr>
                <w:top w:val="none" w:sz="0" w:space="0" w:color="auto"/>
                <w:left w:val="none" w:sz="0" w:space="0" w:color="auto"/>
                <w:bottom w:val="none" w:sz="0" w:space="0" w:color="auto"/>
                <w:right w:val="none" w:sz="0" w:space="0" w:color="auto"/>
              </w:divBdr>
            </w:div>
          </w:divsChild>
        </w:div>
        <w:div w:id="889146134">
          <w:marLeft w:val="0"/>
          <w:marRight w:val="0"/>
          <w:marTop w:val="0"/>
          <w:marBottom w:val="0"/>
          <w:divBdr>
            <w:top w:val="none" w:sz="0" w:space="0" w:color="auto"/>
            <w:left w:val="none" w:sz="0" w:space="0" w:color="auto"/>
            <w:bottom w:val="none" w:sz="0" w:space="0" w:color="auto"/>
            <w:right w:val="none" w:sz="0" w:space="0" w:color="auto"/>
          </w:divBdr>
          <w:divsChild>
            <w:div w:id="542525623">
              <w:marLeft w:val="0"/>
              <w:marRight w:val="0"/>
              <w:marTop w:val="0"/>
              <w:marBottom w:val="0"/>
              <w:divBdr>
                <w:top w:val="none" w:sz="0" w:space="0" w:color="auto"/>
                <w:left w:val="none" w:sz="0" w:space="0" w:color="auto"/>
                <w:bottom w:val="none" w:sz="0" w:space="0" w:color="auto"/>
                <w:right w:val="none" w:sz="0" w:space="0" w:color="auto"/>
              </w:divBdr>
            </w:div>
          </w:divsChild>
        </w:div>
        <w:div w:id="1717314261">
          <w:marLeft w:val="0"/>
          <w:marRight w:val="0"/>
          <w:marTop w:val="0"/>
          <w:marBottom w:val="0"/>
          <w:divBdr>
            <w:top w:val="none" w:sz="0" w:space="0" w:color="auto"/>
            <w:left w:val="none" w:sz="0" w:space="0" w:color="auto"/>
            <w:bottom w:val="none" w:sz="0" w:space="0" w:color="auto"/>
            <w:right w:val="none" w:sz="0" w:space="0" w:color="auto"/>
          </w:divBdr>
          <w:divsChild>
            <w:div w:id="707530475">
              <w:marLeft w:val="0"/>
              <w:marRight w:val="0"/>
              <w:marTop w:val="0"/>
              <w:marBottom w:val="0"/>
              <w:divBdr>
                <w:top w:val="none" w:sz="0" w:space="0" w:color="auto"/>
                <w:left w:val="none" w:sz="0" w:space="0" w:color="auto"/>
                <w:bottom w:val="none" w:sz="0" w:space="0" w:color="auto"/>
                <w:right w:val="none" w:sz="0" w:space="0" w:color="auto"/>
              </w:divBdr>
            </w:div>
          </w:divsChild>
        </w:div>
        <w:div w:id="2026397469">
          <w:marLeft w:val="0"/>
          <w:marRight w:val="0"/>
          <w:marTop w:val="0"/>
          <w:marBottom w:val="0"/>
          <w:divBdr>
            <w:top w:val="none" w:sz="0" w:space="0" w:color="auto"/>
            <w:left w:val="none" w:sz="0" w:space="0" w:color="auto"/>
            <w:bottom w:val="none" w:sz="0" w:space="0" w:color="auto"/>
            <w:right w:val="none" w:sz="0" w:space="0" w:color="auto"/>
          </w:divBdr>
          <w:divsChild>
            <w:div w:id="1223784326">
              <w:marLeft w:val="0"/>
              <w:marRight w:val="0"/>
              <w:marTop w:val="0"/>
              <w:marBottom w:val="0"/>
              <w:divBdr>
                <w:top w:val="none" w:sz="0" w:space="0" w:color="auto"/>
                <w:left w:val="none" w:sz="0" w:space="0" w:color="auto"/>
                <w:bottom w:val="none" w:sz="0" w:space="0" w:color="auto"/>
                <w:right w:val="none" w:sz="0" w:space="0" w:color="auto"/>
              </w:divBdr>
            </w:div>
          </w:divsChild>
        </w:div>
        <w:div w:id="1189761980">
          <w:marLeft w:val="0"/>
          <w:marRight w:val="0"/>
          <w:marTop w:val="0"/>
          <w:marBottom w:val="0"/>
          <w:divBdr>
            <w:top w:val="none" w:sz="0" w:space="0" w:color="auto"/>
            <w:left w:val="none" w:sz="0" w:space="0" w:color="auto"/>
            <w:bottom w:val="none" w:sz="0" w:space="0" w:color="auto"/>
            <w:right w:val="none" w:sz="0" w:space="0" w:color="auto"/>
          </w:divBdr>
          <w:divsChild>
            <w:div w:id="2002274407">
              <w:marLeft w:val="0"/>
              <w:marRight w:val="0"/>
              <w:marTop w:val="0"/>
              <w:marBottom w:val="0"/>
              <w:divBdr>
                <w:top w:val="none" w:sz="0" w:space="0" w:color="auto"/>
                <w:left w:val="none" w:sz="0" w:space="0" w:color="auto"/>
                <w:bottom w:val="none" w:sz="0" w:space="0" w:color="auto"/>
                <w:right w:val="none" w:sz="0" w:space="0" w:color="auto"/>
              </w:divBdr>
            </w:div>
          </w:divsChild>
        </w:div>
        <w:div w:id="1189953079">
          <w:marLeft w:val="0"/>
          <w:marRight w:val="0"/>
          <w:marTop w:val="0"/>
          <w:marBottom w:val="0"/>
          <w:divBdr>
            <w:top w:val="none" w:sz="0" w:space="0" w:color="auto"/>
            <w:left w:val="none" w:sz="0" w:space="0" w:color="auto"/>
            <w:bottom w:val="none" w:sz="0" w:space="0" w:color="auto"/>
            <w:right w:val="none" w:sz="0" w:space="0" w:color="auto"/>
          </w:divBdr>
          <w:divsChild>
            <w:div w:id="16315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6054">
      <w:bodyDiv w:val="1"/>
      <w:marLeft w:val="0"/>
      <w:marRight w:val="0"/>
      <w:marTop w:val="0"/>
      <w:marBottom w:val="0"/>
      <w:divBdr>
        <w:top w:val="none" w:sz="0" w:space="0" w:color="auto"/>
        <w:left w:val="none" w:sz="0" w:space="0" w:color="auto"/>
        <w:bottom w:val="none" w:sz="0" w:space="0" w:color="auto"/>
        <w:right w:val="none" w:sz="0" w:space="0" w:color="auto"/>
      </w:divBdr>
    </w:div>
    <w:div w:id="1406339024">
      <w:bodyDiv w:val="1"/>
      <w:marLeft w:val="0"/>
      <w:marRight w:val="0"/>
      <w:marTop w:val="0"/>
      <w:marBottom w:val="0"/>
      <w:divBdr>
        <w:top w:val="none" w:sz="0" w:space="0" w:color="auto"/>
        <w:left w:val="none" w:sz="0" w:space="0" w:color="auto"/>
        <w:bottom w:val="none" w:sz="0" w:space="0" w:color="auto"/>
        <w:right w:val="none" w:sz="0" w:space="0" w:color="auto"/>
      </w:divBdr>
    </w:div>
    <w:div w:id="1434205365">
      <w:bodyDiv w:val="1"/>
      <w:marLeft w:val="0"/>
      <w:marRight w:val="0"/>
      <w:marTop w:val="0"/>
      <w:marBottom w:val="0"/>
      <w:divBdr>
        <w:top w:val="none" w:sz="0" w:space="0" w:color="auto"/>
        <w:left w:val="none" w:sz="0" w:space="0" w:color="auto"/>
        <w:bottom w:val="none" w:sz="0" w:space="0" w:color="auto"/>
        <w:right w:val="none" w:sz="0" w:space="0" w:color="auto"/>
      </w:divBdr>
    </w:div>
    <w:div w:id="1480223988">
      <w:bodyDiv w:val="1"/>
      <w:marLeft w:val="0"/>
      <w:marRight w:val="0"/>
      <w:marTop w:val="0"/>
      <w:marBottom w:val="0"/>
      <w:divBdr>
        <w:top w:val="none" w:sz="0" w:space="0" w:color="auto"/>
        <w:left w:val="none" w:sz="0" w:space="0" w:color="auto"/>
        <w:bottom w:val="none" w:sz="0" w:space="0" w:color="auto"/>
        <w:right w:val="none" w:sz="0" w:space="0" w:color="auto"/>
      </w:divBdr>
    </w:div>
    <w:div w:id="1515609438">
      <w:bodyDiv w:val="1"/>
      <w:marLeft w:val="0"/>
      <w:marRight w:val="0"/>
      <w:marTop w:val="0"/>
      <w:marBottom w:val="0"/>
      <w:divBdr>
        <w:top w:val="none" w:sz="0" w:space="0" w:color="auto"/>
        <w:left w:val="none" w:sz="0" w:space="0" w:color="auto"/>
        <w:bottom w:val="none" w:sz="0" w:space="0" w:color="auto"/>
        <w:right w:val="none" w:sz="0" w:space="0" w:color="auto"/>
      </w:divBdr>
    </w:div>
    <w:div w:id="1686057494">
      <w:bodyDiv w:val="1"/>
      <w:marLeft w:val="0"/>
      <w:marRight w:val="0"/>
      <w:marTop w:val="0"/>
      <w:marBottom w:val="0"/>
      <w:divBdr>
        <w:top w:val="none" w:sz="0" w:space="0" w:color="auto"/>
        <w:left w:val="none" w:sz="0" w:space="0" w:color="auto"/>
        <w:bottom w:val="none" w:sz="0" w:space="0" w:color="auto"/>
        <w:right w:val="none" w:sz="0" w:space="0" w:color="auto"/>
      </w:divBdr>
      <w:divsChild>
        <w:div w:id="449664453">
          <w:marLeft w:val="0"/>
          <w:marRight w:val="0"/>
          <w:marTop w:val="0"/>
          <w:marBottom w:val="60"/>
          <w:divBdr>
            <w:top w:val="none" w:sz="0" w:space="0" w:color="auto"/>
            <w:left w:val="none" w:sz="0" w:space="0" w:color="auto"/>
            <w:bottom w:val="none" w:sz="0" w:space="0" w:color="auto"/>
            <w:right w:val="none" w:sz="0" w:space="0" w:color="auto"/>
          </w:divBdr>
          <w:divsChild>
            <w:div w:id="1638099029">
              <w:marLeft w:val="0"/>
              <w:marRight w:val="0"/>
              <w:marTop w:val="0"/>
              <w:marBottom w:val="0"/>
              <w:divBdr>
                <w:top w:val="none" w:sz="0" w:space="0" w:color="auto"/>
                <w:left w:val="none" w:sz="0" w:space="0" w:color="auto"/>
                <w:bottom w:val="none" w:sz="0" w:space="0" w:color="auto"/>
                <w:right w:val="none" w:sz="0" w:space="0" w:color="auto"/>
              </w:divBdr>
              <w:divsChild>
                <w:div w:id="429814741">
                  <w:marLeft w:val="0"/>
                  <w:marRight w:val="0"/>
                  <w:marTop w:val="0"/>
                  <w:marBottom w:val="0"/>
                  <w:divBdr>
                    <w:top w:val="none" w:sz="0" w:space="0" w:color="auto"/>
                    <w:left w:val="none" w:sz="0" w:space="0" w:color="auto"/>
                    <w:bottom w:val="none" w:sz="0" w:space="0" w:color="auto"/>
                    <w:right w:val="none" w:sz="0" w:space="0" w:color="auto"/>
                  </w:divBdr>
                </w:div>
                <w:div w:id="968125115">
                  <w:marLeft w:val="0"/>
                  <w:marRight w:val="0"/>
                  <w:marTop w:val="0"/>
                  <w:marBottom w:val="0"/>
                  <w:divBdr>
                    <w:top w:val="none" w:sz="0" w:space="0" w:color="auto"/>
                    <w:left w:val="none" w:sz="0" w:space="0" w:color="auto"/>
                    <w:bottom w:val="none" w:sz="0" w:space="0" w:color="auto"/>
                    <w:right w:val="none" w:sz="0" w:space="0" w:color="auto"/>
                  </w:divBdr>
                  <w:divsChild>
                    <w:div w:id="180245871">
                      <w:marLeft w:val="0"/>
                      <w:marRight w:val="0"/>
                      <w:marTop w:val="0"/>
                      <w:marBottom w:val="240"/>
                      <w:divBdr>
                        <w:top w:val="none" w:sz="0" w:space="0" w:color="auto"/>
                        <w:left w:val="none" w:sz="0" w:space="0" w:color="auto"/>
                        <w:bottom w:val="none" w:sz="0" w:space="0" w:color="auto"/>
                        <w:right w:val="none" w:sz="0" w:space="0" w:color="auto"/>
                      </w:divBdr>
                      <w:divsChild>
                        <w:div w:id="52587921">
                          <w:marLeft w:val="0"/>
                          <w:marRight w:val="0"/>
                          <w:marTop w:val="0"/>
                          <w:marBottom w:val="0"/>
                          <w:divBdr>
                            <w:top w:val="none" w:sz="0" w:space="0" w:color="auto"/>
                            <w:left w:val="none" w:sz="0" w:space="0" w:color="auto"/>
                            <w:bottom w:val="none" w:sz="0" w:space="0" w:color="auto"/>
                            <w:right w:val="none" w:sz="0" w:space="0" w:color="auto"/>
                          </w:divBdr>
                          <w:divsChild>
                            <w:div w:id="1601252765">
                              <w:marLeft w:val="0"/>
                              <w:marRight w:val="0"/>
                              <w:marTop w:val="0"/>
                              <w:marBottom w:val="0"/>
                              <w:divBdr>
                                <w:top w:val="none" w:sz="0" w:space="0" w:color="auto"/>
                                <w:left w:val="none" w:sz="0" w:space="0" w:color="auto"/>
                                <w:bottom w:val="none" w:sz="0" w:space="0" w:color="auto"/>
                                <w:right w:val="none" w:sz="0" w:space="0" w:color="auto"/>
                              </w:divBdr>
                              <w:divsChild>
                                <w:div w:id="1110080337">
                                  <w:marLeft w:val="0"/>
                                  <w:marRight w:val="0"/>
                                  <w:marTop w:val="0"/>
                                  <w:marBottom w:val="0"/>
                                  <w:divBdr>
                                    <w:top w:val="none" w:sz="0" w:space="0" w:color="auto"/>
                                    <w:left w:val="none" w:sz="0" w:space="0" w:color="auto"/>
                                    <w:bottom w:val="none" w:sz="0" w:space="0" w:color="auto"/>
                                    <w:right w:val="none" w:sz="0" w:space="0" w:color="auto"/>
                                  </w:divBdr>
                                  <w:divsChild>
                                    <w:div w:id="1543441410">
                                      <w:marLeft w:val="0"/>
                                      <w:marRight w:val="0"/>
                                      <w:marTop w:val="0"/>
                                      <w:marBottom w:val="80"/>
                                      <w:divBdr>
                                        <w:top w:val="none" w:sz="0" w:space="0" w:color="auto"/>
                                        <w:left w:val="none" w:sz="0" w:space="0" w:color="auto"/>
                                        <w:bottom w:val="none" w:sz="0" w:space="0" w:color="auto"/>
                                        <w:right w:val="none" w:sz="0" w:space="0" w:color="auto"/>
                                      </w:divBdr>
                                    </w:div>
                                    <w:div w:id="929655400">
                                      <w:marLeft w:val="0"/>
                                      <w:marRight w:val="0"/>
                                      <w:marTop w:val="0"/>
                                      <w:marBottom w:val="0"/>
                                      <w:divBdr>
                                        <w:top w:val="none" w:sz="0" w:space="0" w:color="auto"/>
                                        <w:left w:val="none" w:sz="0" w:space="0" w:color="auto"/>
                                        <w:bottom w:val="none" w:sz="0" w:space="0" w:color="auto"/>
                                        <w:right w:val="none" w:sz="0" w:space="0" w:color="auto"/>
                                      </w:divBdr>
                                    </w:div>
                                  </w:divsChild>
                                </w:div>
                                <w:div w:id="2051878067">
                                  <w:marLeft w:val="0"/>
                                  <w:marRight w:val="0"/>
                                  <w:marTop w:val="0"/>
                                  <w:marBottom w:val="0"/>
                                  <w:divBdr>
                                    <w:top w:val="none" w:sz="0" w:space="0" w:color="auto"/>
                                    <w:left w:val="none" w:sz="0" w:space="0" w:color="auto"/>
                                    <w:bottom w:val="none" w:sz="0" w:space="0" w:color="auto"/>
                                    <w:right w:val="none" w:sz="0" w:space="0" w:color="auto"/>
                                  </w:divBdr>
                                  <w:divsChild>
                                    <w:div w:id="1830944784">
                                      <w:marLeft w:val="240"/>
                                      <w:marRight w:val="0"/>
                                      <w:marTop w:val="0"/>
                                      <w:marBottom w:val="0"/>
                                      <w:divBdr>
                                        <w:top w:val="none" w:sz="0" w:space="0" w:color="auto"/>
                                        <w:left w:val="none" w:sz="0" w:space="0" w:color="auto"/>
                                        <w:bottom w:val="none" w:sz="0" w:space="0" w:color="auto"/>
                                        <w:right w:val="none" w:sz="0" w:space="0" w:color="auto"/>
                                      </w:divBdr>
                                    </w:div>
                                    <w:div w:id="1551378321">
                                      <w:marLeft w:val="0"/>
                                      <w:marRight w:val="0"/>
                                      <w:marTop w:val="0"/>
                                      <w:marBottom w:val="0"/>
                                      <w:divBdr>
                                        <w:top w:val="none" w:sz="0" w:space="0" w:color="auto"/>
                                        <w:left w:val="none" w:sz="0" w:space="0" w:color="auto"/>
                                        <w:bottom w:val="none" w:sz="0" w:space="0" w:color="auto"/>
                                        <w:right w:val="none" w:sz="0" w:space="0" w:color="auto"/>
                                      </w:divBdr>
                                    </w:div>
                                    <w:div w:id="867184821">
                                      <w:marLeft w:val="0"/>
                                      <w:marRight w:val="0"/>
                                      <w:marTop w:val="0"/>
                                      <w:marBottom w:val="0"/>
                                      <w:divBdr>
                                        <w:top w:val="none" w:sz="0" w:space="0" w:color="auto"/>
                                        <w:left w:val="none" w:sz="0" w:space="0" w:color="auto"/>
                                        <w:bottom w:val="none" w:sz="0" w:space="0" w:color="auto"/>
                                        <w:right w:val="none" w:sz="0" w:space="0" w:color="auto"/>
                                      </w:divBdr>
                                      <w:divsChild>
                                        <w:div w:id="1870101320">
                                          <w:marLeft w:val="0"/>
                                          <w:marRight w:val="0"/>
                                          <w:marTop w:val="0"/>
                                          <w:marBottom w:val="0"/>
                                          <w:divBdr>
                                            <w:top w:val="none" w:sz="0" w:space="0" w:color="auto"/>
                                            <w:left w:val="none" w:sz="0" w:space="0" w:color="auto"/>
                                            <w:bottom w:val="none" w:sz="0" w:space="0" w:color="auto"/>
                                            <w:right w:val="none" w:sz="0" w:space="0" w:color="auto"/>
                                          </w:divBdr>
                                        </w:div>
                                        <w:div w:id="832373768">
                                          <w:marLeft w:val="0"/>
                                          <w:marRight w:val="0"/>
                                          <w:marTop w:val="0"/>
                                          <w:marBottom w:val="0"/>
                                          <w:divBdr>
                                            <w:top w:val="none" w:sz="0" w:space="0" w:color="auto"/>
                                            <w:left w:val="none" w:sz="0" w:space="0" w:color="auto"/>
                                            <w:bottom w:val="none" w:sz="0" w:space="0" w:color="auto"/>
                                            <w:right w:val="none" w:sz="0" w:space="0" w:color="auto"/>
                                          </w:divBdr>
                                        </w:div>
                                      </w:divsChild>
                                    </w:div>
                                    <w:div w:id="683871690">
                                      <w:marLeft w:val="0"/>
                                      <w:marRight w:val="0"/>
                                      <w:marTop w:val="0"/>
                                      <w:marBottom w:val="0"/>
                                      <w:divBdr>
                                        <w:top w:val="none" w:sz="0" w:space="0" w:color="auto"/>
                                        <w:left w:val="none" w:sz="0" w:space="0" w:color="auto"/>
                                        <w:bottom w:val="none" w:sz="0" w:space="0" w:color="auto"/>
                                        <w:right w:val="none" w:sz="0" w:space="0" w:color="auto"/>
                                      </w:divBdr>
                                    </w:div>
                                  </w:divsChild>
                                </w:div>
                                <w:div w:id="1876187201">
                                  <w:marLeft w:val="0"/>
                                  <w:marRight w:val="0"/>
                                  <w:marTop w:val="0"/>
                                  <w:marBottom w:val="0"/>
                                  <w:divBdr>
                                    <w:top w:val="none" w:sz="0" w:space="0" w:color="auto"/>
                                    <w:left w:val="none" w:sz="0" w:space="0" w:color="auto"/>
                                    <w:bottom w:val="none" w:sz="0" w:space="0" w:color="auto"/>
                                    <w:right w:val="none" w:sz="0" w:space="0" w:color="auto"/>
                                  </w:divBdr>
                                  <w:divsChild>
                                    <w:div w:id="553584167">
                                      <w:marLeft w:val="0"/>
                                      <w:marRight w:val="0"/>
                                      <w:marTop w:val="0"/>
                                      <w:marBottom w:val="0"/>
                                      <w:divBdr>
                                        <w:top w:val="none" w:sz="0" w:space="0" w:color="auto"/>
                                        <w:left w:val="none" w:sz="0" w:space="0" w:color="auto"/>
                                        <w:bottom w:val="none" w:sz="0" w:space="0" w:color="auto"/>
                                        <w:right w:val="none" w:sz="0" w:space="0" w:color="auto"/>
                                      </w:divBdr>
                                      <w:divsChild>
                                        <w:div w:id="1944144518">
                                          <w:marLeft w:val="0"/>
                                          <w:marRight w:val="0"/>
                                          <w:marTop w:val="75"/>
                                          <w:marBottom w:val="0"/>
                                          <w:divBdr>
                                            <w:top w:val="none" w:sz="0" w:space="0" w:color="auto"/>
                                            <w:left w:val="none" w:sz="0" w:space="0" w:color="auto"/>
                                            <w:bottom w:val="single" w:sz="18" w:space="3" w:color="auto"/>
                                            <w:right w:val="none" w:sz="0" w:space="0" w:color="auto"/>
                                          </w:divBdr>
                                        </w:div>
                                      </w:divsChild>
                                    </w:div>
                                    <w:div w:id="3980164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666782875">
                      <w:marLeft w:val="0"/>
                      <w:marRight w:val="0"/>
                      <w:marTop w:val="360"/>
                      <w:marBottom w:val="360"/>
                      <w:divBdr>
                        <w:top w:val="none" w:sz="0" w:space="0" w:color="auto"/>
                        <w:left w:val="none" w:sz="0" w:space="0" w:color="auto"/>
                        <w:bottom w:val="none" w:sz="0" w:space="0" w:color="auto"/>
                        <w:right w:val="none" w:sz="0" w:space="0" w:color="auto"/>
                      </w:divBdr>
                      <w:divsChild>
                        <w:div w:id="801385359">
                          <w:marLeft w:val="0"/>
                          <w:marRight w:val="0"/>
                          <w:marTop w:val="0"/>
                          <w:marBottom w:val="0"/>
                          <w:divBdr>
                            <w:top w:val="none" w:sz="0" w:space="0" w:color="auto"/>
                            <w:left w:val="none" w:sz="0" w:space="0" w:color="auto"/>
                            <w:bottom w:val="none" w:sz="0" w:space="0" w:color="auto"/>
                            <w:right w:val="none" w:sz="0" w:space="0" w:color="auto"/>
                          </w:divBdr>
                        </w:div>
                      </w:divsChild>
                    </w:div>
                    <w:div w:id="1924290848">
                      <w:marLeft w:val="0"/>
                      <w:marRight w:val="0"/>
                      <w:marTop w:val="0"/>
                      <w:marBottom w:val="180"/>
                      <w:divBdr>
                        <w:top w:val="none" w:sz="0" w:space="0" w:color="auto"/>
                        <w:left w:val="none" w:sz="0" w:space="0" w:color="auto"/>
                        <w:bottom w:val="none" w:sz="0" w:space="0" w:color="auto"/>
                        <w:right w:val="none" w:sz="0" w:space="0" w:color="auto"/>
                      </w:divBdr>
                      <w:divsChild>
                        <w:div w:id="104930489">
                          <w:marLeft w:val="0"/>
                          <w:marRight w:val="0"/>
                          <w:marTop w:val="0"/>
                          <w:marBottom w:val="0"/>
                          <w:divBdr>
                            <w:top w:val="none" w:sz="0" w:space="0" w:color="auto"/>
                            <w:left w:val="none" w:sz="0" w:space="0" w:color="auto"/>
                            <w:bottom w:val="none" w:sz="0" w:space="0" w:color="auto"/>
                            <w:right w:val="none" w:sz="0" w:space="0" w:color="auto"/>
                          </w:divBdr>
                        </w:div>
                      </w:divsChild>
                    </w:div>
                    <w:div w:id="418676529">
                      <w:marLeft w:val="0"/>
                      <w:marRight w:val="0"/>
                      <w:marTop w:val="0"/>
                      <w:marBottom w:val="0"/>
                      <w:divBdr>
                        <w:top w:val="none" w:sz="0" w:space="0" w:color="auto"/>
                        <w:left w:val="none" w:sz="0" w:space="0" w:color="auto"/>
                        <w:bottom w:val="none" w:sz="0" w:space="0" w:color="auto"/>
                        <w:right w:val="none" w:sz="0" w:space="0" w:color="auto"/>
                      </w:divBdr>
                      <w:divsChild>
                        <w:div w:id="1159692174">
                          <w:marLeft w:val="0"/>
                          <w:marRight w:val="0"/>
                          <w:marTop w:val="0"/>
                          <w:marBottom w:val="600"/>
                          <w:divBdr>
                            <w:top w:val="none" w:sz="0" w:space="0" w:color="auto"/>
                            <w:left w:val="none" w:sz="0" w:space="0" w:color="auto"/>
                            <w:bottom w:val="none" w:sz="0" w:space="0" w:color="auto"/>
                            <w:right w:val="none" w:sz="0" w:space="0" w:color="auto"/>
                          </w:divBdr>
                          <w:divsChild>
                            <w:div w:id="1662081142">
                              <w:marLeft w:val="0"/>
                              <w:marRight w:val="0"/>
                              <w:marTop w:val="0"/>
                              <w:marBottom w:val="0"/>
                              <w:divBdr>
                                <w:top w:val="none" w:sz="0" w:space="0" w:color="auto"/>
                                <w:left w:val="none" w:sz="0" w:space="0" w:color="auto"/>
                                <w:bottom w:val="none" w:sz="0" w:space="0" w:color="auto"/>
                                <w:right w:val="none" w:sz="0" w:space="0" w:color="auto"/>
                              </w:divBdr>
                              <w:divsChild>
                                <w:div w:id="163790071">
                                  <w:marLeft w:val="0"/>
                                  <w:marRight w:val="0"/>
                                  <w:marTop w:val="0"/>
                                  <w:marBottom w:val="0"/>
                                  <w:divBdr>
                                    <w:top w:val="none" w:sz="0" w:space="0" w:color="auto"/>
                                    <w:left w:val="none" w:sz="0" w:space="0" w:color="auto"/>
                                    <w:bottom w:val="none" w:sz="0" w:space="0" w:color="auto"/>
                                    <w:right w:val="none" w:sz="0" w:space="0" w:color="auto"/>
                                  </w:divBdr>
                                  <w:divsChild>
                                    <w:div w:id="1826967878">
                                      <w:marLeft w:val="0"/>
                                      <w:marRight w:val="0"/>
                                      <w:marTop w:val="0"/>
                                      <w:marBottom w:val="0"/>
                                      <w:divBdr>
                                        <w:top w:val="none" w:sz="0" w:space="0" w:color="auto"/>
                                        <w:left w:val="none" w:sz="0" w:space="0" w:color="auto"/>
                                        <w:bottom w:val="none" w:sz="0" w:space="0" w:color="auto"/>
                                        <w:right w:val="none" w:sz="0" w:space="0" w:color="auto"/>
                                      </w:divBdr>
                                      <w:divsChild>
                                        <w:div w:id="14004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167318">
                          <w:marLeft w:val="0"/>
                          <w:marRight w:val="0"/>
                          <w:marTop w:val="0"/>
                          <w:marBottom w:val="0"/>
                          <w:divBdr>
                            <w:top w:val="none" w:sz="0" w:space="0" w:color="auto"/>
                            <w:left w:val="none" w:sz="0" w:space="0" w:color="auto"/>
                            <w:bottom w:val="none" w:sz="0" w:space="0" w:color="auto"/>
                            <w:right w:val="none" w:sz="0" w:space="0" w:color="auto"/>
                          </w:divBdr>
                          <w:divsChild>
                            <w:div w:id="233706222">
                              <w:marLeft w:val="0"/>
                              <w:marRight w:val="0"/>
                              <w:marTop w:val="0"/>
                              <w:marBottom w:val="0"/>
                              <w:divBdr>
                                <w:top w:val="none" w:sz="0" w:space="0" w:color="auto"/>
                                <w:left w:val="none" w:sz="0" w:space="0" w:color="auto"/>
                                <w:bottom w:val="none" w:sz="0" w:space="0" w:color="auto"/>
                                <w:right w:val="none" w:sz="0" w:space="0" w:color="auto"/>
                              </w:divBdr>
                            </w:div>
                          </w:divsChild>
                        </w:div>
                        <w:div w:id="315450722">
                          <w:marLeft w:val="0"/>
                          <w:marRight w:val="0"/>
                          <w:marTop w:val="0"/>
                          <w:marBottom w:val="0"/>
                          <w:divBdr>
                            <w:top w:val="none" w:sz="0" w:space="0" w:color="auto"/>
                            <w:left w:val="none" w:sz="0" w:space="0" w:color="auto"/>
                            <w:bottom w:val="none" w:sz="0" w:space="0" w:color="auto"/>
                            <w:right w:val="none" w:sz="0" w:space="0" w:color="auto"/>
                          </w:divBdr>
                          <w:divsChild>
                            <w:div w:id="2035187117">
                              <w:marLeft w:val="0"/>
                              <w:marRight w:val="0"/>
                              <w:marTop w:val="100"/>
                              <w:marBottom w:val="100"/>
                              <w:divBdr>
                                <w:top w:val="none" w:sz="0" w:space="0" w:color="auto"/>
                                <w:left w:val="none" w:sz="0" w:space="0" w:color="auto"/>
                                <w:bottom w:val="none" w:sz="0" w:space="0" w:color="auto"/>
                                <w:right w:val="none" w:sz="0" w:space="0" w:color="auto"/>
                              </w:divBdr>
                              <w:divsChild>
                                <w:div w:id="1947616494">
                                  <w:marLeft w:val="0"/>
                                  <w:marRight w:val="0"/>
                                  <w:marTop w:val="0"/>
                                  <w:marBottom w:val="0"/>
                                  <w:divBdr>
                                    <w:top w:val="none" w:sz="0" w:space="0" w:color="auto"/>
                                    <w:left w:val="none" w:sz="0" w:space="0" w:color="auto"/>
                                    <w:bottom w:val="none" w:sz="0" w:space="0" w:color="auto"/>
                                    <w:right w:val="none" w:sz="0" w:space="0" w:color="auto"/>
                                  </w:divBdr>
                                </w:div>
                              </w:divsChild>
                            </w:div>
                            <w:div w:id="1543712543">
                              <w:marLeft w:val="0"/>
                              <w:marRight w:val="0"/>
                              <w:marTop w:val="0"/>
                              <w:marBottom w:val="0"/>
                              <w:divBdr>
                                <w:top w:val="none" w:sz="0" w:space="0" w:color="auto"/>
                                <w:left w:val="none" w:sz="0" w:space="0" w:color="auto"/>
                                <w:bottom w:val="none" w:sz="0" w:space="0" w:color="auto"/>
                                <w:right w:val="none" w:sz="0" w:space="0" w:color="auto"/>
                              </w:divBdr>
                              <w:divsChild>
                                <w:div w:id="1404570351">
                                  <w:marLeft w:val="0"/>
                                  <w:marRight w:val="0"/>
                                  <w:marTop w:val="0"/>
                                  <w:marBottom w:val="0"/>
                                  <w:divBdr>
                                    <w:top w:val="none" w:sz="0" w:space="0" w:color="auto"/>
                                    <w:left w:val="none" w:sz="0" w:space="0" w:color="auto"/>
                                    <w:bottom w:val="none" w:sz="0" w:space="0" w:color="auto"/>
                                    <w:right w:val="none" w:sz="0" w:space="0" w:color="auto"/>
                                  </w:divBdr>
                                </w:div>
                                <w:div w:id="47144142">
                                  <w:marLeft w:val="0"/>
                                  <w:marRight w:val="0"/>
                                  <w:marTop w:val="0"/>
                                  <w:marBottom w:val="120"/>
                                  <w:divBdr>
                                    <w:top w:val="none" w:sz="0" w:space="0" w:color="auto"/>
                                    <w:left w:val="none" w:sz="0" w:space="0" w:color="auto"/>
                                    <w:bottom w:val="none" w:sz="0" w:space="0" w:color="auto"/>
                                    <w:right w:val="none" w:sz="0" w:space="0" w:color="auto"/>
                                  </w:divBdr>
                                </w:div>
                              </w:divsChild>
                            </w:div>
                            <w:div w:id="770468695">
                              <w:marLeft w:val="0"/>
                              <w:marRight w:val="0"/>
                              <w:marTop w:val="100"/>
                              <w:marBottom w:val="100"/>
                              <w:divBdr>
                                <w:top w:val="none" w:sz="0" w:space="0" w:color="auto"/>
                                <w:left w:val="none" w:sz="0" w:space="0" w:color="auto"/>
                                <w:bottom w:val="none" w:sz="0" w:space="0" w:color="auto"/>
                                <w:right w:val="none" w:sz="0" w:space="0" w:color="auto"/>
                              </w:divBdr>
                              <w:divsChild>
                                <w:div w:id="1794059809">
                                  <w:marLeft w:val="0"/>
                                  <w:marRight w:val="0"/>
                                  <w:marTop w:val="0"/>
                                  <w:marBottom w:val="0"/>
                                  <w:divBdr>
                                    <w:top w:val="none" w:sz="0" w:space="0" w:color="auto"/>
                                    <w:left w:val="none" w:sz="0" w:space="0" w:color="auto"/>
                                    <w:bottom w:val="none" w:sz="0" w:space="0" w:color="auto"/>
                                    <w:right w:val="none" w:sz="0" w:space="0" w:color="auto"/>
                                  </w:divBdr>
                                </w:div>
                              </w:divsChild>
                            </w:div>
                            <w:div w:id="1065487841">
                              <w:marLeft w:val="0"/>
                              <w:marRight w:val="0"/>
                              <w:marTop w:val="0"/>
                              <w:marBottom w:val="0"/>
                              <w:divBdr>
                                <w:top w:val="none" w:sz="0" w:space="0" w:color="auto"/>
                                <w:left w:val="none" w:sz="0" w:space="0" w:color="auto"/>
                                <w:bottom w:val="none" w:sz="0" w:space="0" w:color="auto"/>
                                <w:right w:val="none" w:sz="0" w:space="0" w:color="auto"/>
                              </w:divBdr>
                              <w:divsChild>
                                <w:div w:id="372191789">
                                  <w:marLeft w:val="0"/>
                                  <w:marRight w:val="0"/>
                                  <w:marTop w:val="0"/>
                                  <w:marBottom w:val="0"/>
                                  <w:divBdr>
                                    <w:top w:val="none" w:sz="0" w:space="0" w:color="auto"/>
                                    <w:left w:val="none" w:sz="0" w:space="0" w:color="auto"/>
                                    <w:bottom w:val="none" w:sz="0" w:space="0" w:color="auto"/>
                                    <w:right w:val="none" w:sz="0" w:space="0" w:color="auto"/>
                                  </w:divBdr>
                                </w:div>
                                <w:div w:id="2071683467">
                                  <w:marLeft w:val="0"/>
                                  <w:marRight w:val="0"/>
                                  <w:marTop w:val="0"/>
                                  <w:marBottom w:val="120"/>
                                  <w:divBdr>
                                    <w:top w:val="none" w:sz="0" w:space="0" w:color="auto"/>
                                    <w:left w:val="none" w:sz="0" w:space="0" w:color="auto"/>
                                    <w:bottom w:val="none" w:sz="0" w:space="0" w:color="auto"/>
                                    <w:right w:val="none" w:sz="0" w:space="0" w:color="auto"/>
                                  </w:divBdr>
                                </w:div>
                              </w:divsChild>
                            </w:div>
                            <w:div w:id="1805611470">
                              <w:marLeft w:val="0"/>
                              <w:marRight w:val="0"/>
                              <w:marTop w:val="100"/>
                              <w:marBottom w:val="100"/>
                              <w:divBdr>
                                <w:top w:val="none" w:sz="0" w:space="0" w:color="auto"/>
                                <w:left w:val="none" w:sz="0" w:space="0" w:color="auto"/>
                                <w:bottom w:val="none" w:sz="0" w:space="0" w:color="auto"/>
                                <w:right w:val="none" w:sz="0" w:space="0" w:color="auto"/>
                              </w:divBdr>
                              <w:divsChild>
                                <w:div w:id="160505771">
                                  <w:marLeft w:val="0"/>
                                  <w:marRight w:val="0"/>
                                  <w:marTop w:val="0"/>
                                  <w:marBottom w:val="0"/>
                                  <w:divBdr>
                                    <w:top w:val="none" w:sz="0" w:space="0" w:color="auto"/>
                                    <w:left w:val="none" w:sz="0" w:space="0" w:color="auto"/>
                                    <w:bottom w:val="none" w:sz="0" w:space="0" w:color="auto"/>
                                    <w:right w:val="none" w:sz="0" w:space="0" w:color="auto"/>
                                  </w:divBdr>
                                </w:div>
                              </w:divsChild>
                            </w:div>
                            <w:div w:id="566770349">
                              <w:marLeft w:val="0"/>
                              <w:marRight w:val="0"/>
                              <w:marTop w:val="0"/>
                              <w:marBottom w:val="0"/>
                              <w:divBdr>
                                <w:top w:val="none" w:sz="0" w:space="0" w:color="auto"/>
                                <w:left w:val="none" w:sz="0" w:space="0" w:color="auto"/>
                                <w:bottom w:val="none" w:sz="0" w:space="0" w:color="auto"/>
                                <w:right w:val="none" w:sz="0" w:space="0" w:color="auto"/>
                              </w:divBdr>
                              <w:divsChild>
                                <w:div w:id="2033456855">
                                  <w:marLeft w:val="0"/>
                                  <w:marRight w:val="0"/>
                                  <w:marTop w:val="0"/>
                                  <w:marBottom w:val="0"/>
                                  <w:divBdr>
                                    <w:top w:val="none" w:sz="0" w:space="0" w:color="auto"/>
                                    <w:left w:val="none" w:sz="0" w:space="0" w:color="auto"/>
                                    <w:bottom w:val="none" w:sz="0" w:space="0" w:color="auto"/>
                                    <w:right w:val="none" w:sz="0" w:space="0" w:color="auto"/>
                                  </w:divBdr>
                                </w:div>
                                <w:div w:id="1449854697">
                                  <w:marLeft w:val="0"/>
                                  <w:marRight w:val="0"/>
                                  <w:marTop w:val="0"/>
                                  <w:marBottom w:val="120"/>
                                  <w:divBdr>
                                    <w:top w:val="none" w:sz="0" w:space="0" w:color="auto"/>
                                    <w:left w:val="none" w:sz="0" w:space="0" w:color="auto"/>
                                    <w:bottom w:val="none" w:sz="0" w:space="0" w:color="auto"/>
                                    <w:right w:val="none" w:sz="0" w:space="0" w:color="auto"/>
                                  </w:divBdr>
                                </w:div>
                              </w:divsChild>
                            </w:div>
                            <w:div w:id="2004581759">
                              <w:marLeft w:val="0"/>
                              <w:marRight w:val="0"/>
                              <w:marTop w:val="100"/>
                              <w:marBottom w:val="100"/>
                              <w:divBdr>
                                <w:top w:val="none" w:sz="0" w:space="0" w:color="auto"/>
                                <w:left w:val="none" w:sz="0" w:space="0" w:color="auto"/>
                                <w:bottom w:val="none" w:sz="0" w:space="0" w:color="auto"/>
                                <w:right w:val="none" w:sz="0" w:space="0" w:color="auto"/>
                              </w:divBdr>
                              <w:divsChild>
                                <w:div w:id="540827371">
                                  <w:marLeft w:val="0"/>
                                  <w:marRight w:val="0"/>
                                  <w:marTop w:val="0"/>
                                  <w:marBottom w:val="0"/>
                                  <w:divBdr>
                                    <w:top w:val="none" w:sz="0" w:space="0" w:color="auto"/>
                                    <w:left w:val="none" w:sz="0" w:space="0" w:color="auto"/>
                                    <w:bottom w:val="none" w:sz="0" w:space="0" w:color="auto"/>
                                    <w:right w:val="none" w:sz="0" w:space="0" w:color="auto"/>
                                  </w:divBdr>
                                </w:div>
                              </w:divsChild>
                            </w:div>
                            <w:div w:id="999698986">
                              <w:marLeft w:val="0"/>
                              <w:marRight w:val="0"/>
                              <w:marTop w:val="0"/>
                              <w:marBottom w:val="0"/>
                              <w:divBdr>
                                <w:top w:val="none" w:sz="0" w:space="0" w:color="auto"/>
                                <w:left w:val="none" w:sz="0" w:space="0" w:color="auto"/>
                                <w:bottom w:val="none" w:sz="0" w:space="0" w:color="auto"/>
                                <w:right w:val="none" w:sz="0" w:space="0" w:color="auto"/>
                              </w:divBdr>
                              <w:divsChild>
                                <w:div w:id="1883709215">
                                  <w:marLeft w:val="0"/>
                                  <w:marRight w:val="0"/>
                                  <w:marTop w:val="0"/>
                                  <w:marBottom w:val="0"/>
                                  <w:divBdr>
                                    <w:top w:val="none" w:sz="0" w:space="0" w:color="auto"/>
                                    <w:left w:val="none" w:sz="0" w:space="0" w:color="auto"/>
                                    <w:bottom w:val="none" w:sz="0" w:space="0" w:color="auto"/>
                                    <w:right w:val="none" w:sz="0" w:space="0" w:color="auto"/>
                                  </w:divBdr>
                                </w:div>
                                <w:div w:id="2079941153">
                                  <w:marLeft w:val="0"/>
                                  <w:marRight w:val="0"/>
                                  <w:marTop w:val="0"/>
                                  <w:marBottom w:val="120"/>
                                  <w:divBdr>
                                    <w:top w:val="none" w:sz="0" w:space="0" w:color="auto"/>
                                    <w:left w:val="none" w:sz="0" w:space="0" w:color="auto"/>
                                    <w:bottom w:val="none" w:sz="0" w:space="0" w:color="auto"/>
                                    <w:right w:val="none" w:sz="0" w:space="0" w:color="auto"/>
                                  </w:divBdr>
                                </w:div>
                              </w:divsChild>
                            </w:div>
                            <w:div w:id="370232139">
                              <w:marLeft w:val="0"/>
                              <w:marRight w:val="0"/>
                              <w:marTop w:val="100"/>
                              <w:marBottom w:val="100"/>
                              <w:divBdr>
                                <w:top w:val="none" w:sz="0" w:space="0" w:color="auto"/>
                                <w:left w:val="none" w:sz="0" w:space="0" w:color="auto"/>
                                <w:bottom w:val="none" w:sz="0" w:space="0" w:color="auto"/>
                                <w:right w:val="none" w:sz="0" w:space="0" w:color="auto"/>
                              </w:divBdr>
                              <w:divsChild>
                                <w:div w:id="1698971916">
                                  <w:marLeft w:val="0"/>
                                  <w:marRight w:val="0"/>
                                  <w:marTop w:val="0"/>
                                  <w:marBottom w:val="0"/>
                                  <w:divBdr>
                                    <w:top w:val="none" w:sz="0" w:space="0" w:color="auto"/>
                                    <w:left w:val="none" w:sz="0" w:space="0" w:color="auto"/>
                                    <w:bottom w:val="none" w:sz="0" w:space="0" w:color="auto"/>
                                    <w:right w:val="none" w:sz="0" w:space="0" w:color="auto"/>
                                  </w:divBdr>
                                </w:div>
                              </w:divsChild>
                            </w:div>
                            <w:div w:id="96826821">
                              <w:marLeft w:val="0"/>
                              <w:marRight w:val="0"/>
                              <w:marTop w:val="0"/>
                              <w:marBottom w:val="0"/>
                              <w:divBdr>
                                <w:top w:val="none" w:sz="0" w:space="0" w:color="auto"/>
                                <w:left w:val="none" w:sz="0" w:space="0" w:color="auto"/>
                                <w:bottom w:val="none" w:sz="0" w:space="0" w:color="auto"/>
                                <w:right w:val="none" w:sz="0" w:space="0" w:color="auto"/>
                              </w:divBdr>
                              <w:divsChild>
                                <w:div w:id="1037969626">
                                  <w:marLeft w:val="0"/>
                                  <w:marRight w:val="0"/>
                                  <w:marTop w:val="0"/>
                                  <w:marBottom w:val="0"/>
                                  <w:divBdr>
                                    <w:top w:val="none" w:sz="0" w:space="0" w:color="auto"/>
                                    <w:left w:val="none" w:sz="0" w:space="0" w:color="auto"/>
                                    <w:bottom w:val="none" w:sz="0" w:space="0" w:color="auto"/>
                                    <w:right w:val="none" w:sz="0" w:space="0" w:color="auto"/>
                                  </w:divBdr>
                                </w:div>
                                <w:div w:id="1434210106">
                                  <w:marLeft w:val="0"/>
                                  <w:marRight w:val="0"/>
                                  <w:marTop w:val="0"/>
                                  <w:marBottom w:val="120"/>
                                  <w:divBdr>
                                    <w:top w:val="none" w:sz="0" w:space="0" w:color="auto"/>
                                    <w:left w:val="none" w:sz="0" w:space="0" w:color="auto"/>
                                    <w:bottom w:val="none" w:sz="0" w:space="0" w:color="auto"/>
                                    <w:right w:val="none" w:sz="0" w:space="0" w:color="auto"/>
                                  </w:divBdr>
                                </w:div>
                              </w:divsChild>
                            </w:div>
                            <w:div w:id="886989164">
                              <w:marLeft w:val="0"/>
                              <w:marRight w:val="0"/>
                              <w:marTop w:val="100"/>
                              <w:marBottom w:val="100"/>
                              <w:divBdr>
                                <w:top w:val="none" w:sz="0" w:space="0" w:color="auto"/>
                                <w:left w:val="none" w:sz="0" w:space="0" w:color="auto"/>
                                <w:bottom w:val="none" w:sz="0" w:space="0" w:color="auto"/>
                                <w:right w:val="none" w:sz="0" w:space="0" w:color="auto"/>
                              </w:divBdr>
                              <w:divsChild>
                                <w:div w:id="1164122979">
                                  <w:marLeft w:val="0"/>
                                  <w:marRight w:val="0"/>
                                  <w:marTop w:val="0"/>
                                  <w:marBottom w:val="0"/>
                                  <w:divBdr>
                                    <w:top w:val="none" w:sz="0" w:space="0" w:color="auto"/>
                                    <w:left w:val="none" w:sz="0" w:space="0" w:color="auto"/>
                                    <w:bottom w:val="none" w:sz="0" w:space="0" w:color="auto"/>
                                    <w:right w:val="none" w:sz="0" w:space="0" w:color="auto"/>
                                  </w:divBdr>
                                </w:div>
                              </w:divsChild>
                            </w:div>
                            <w:div w:id="1513883599">
                              <w:marLeft w:val="0"/>
                              <w:marRight w:val="0"/>
                              <w:marTop w:val="0"/>
                              <w:marBottom w:val="0"/>
                              <w:divBdr>
                                <w:top w:val="none" w:sz="0" w:space="0" w:color="auto"/>
                                <w:left w:val="none" w:sz="0" w:space="0" w:color="auto"/>
                                <w:bottom w:val="none" w:sz="0" w:space="0" w:color="auto"/>
                                <w:right w:val="none" w:sz="0" w:space="0" w:color="auto"/>
                              </w:divBdr>
                              <w:divsChild>
                                <w:div w:id="711269106">
                                  <w:marLeft w:val="0"/>
                                  <w:marRight w:val="0"/>
                                  <w:marTop w:val="0"/>
                                  <w:marBottom w:val="0"/>
                                  <w:divBdr>
                                    <w:top w:val="none" w:sz="0" w:space="0" w:color="auto"/>
                                    <w:left w:val="none" w:sz="0" w:space="0" w:color="auto"/>
                                    <w:bottom w:val="none" w:sz="0" w:space="0" w:color="auto"/>
                                    <w:right w:val="none" w:sz="0" w:space="0" w:color="auto"/>
                                  </w:divBdr>
                                </w:div>
                                <w:div w:id="10868086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83989677">
                  <w:marLeft w:val="0"/>
                  <w:marRight w:val="0"/>
                  <w:marTop w:val="0"/>
                  <w:marBottom w:val="0"/>
                  <w:divBdr>
                    <w:top w:val="none" w:sz="0" w:space="0" w:color="auto"/>
                    <w:left w:val="none" w:sz="0" w:space="0" w:color="auto"/>
                    <w:bottom w:val="none" w:sz="0" w:space="0" w:color="auto"/>
                    <w:right w:val="none" w:sz="0" w:space="0" w:color="auto"/>
                  </w:divBdr>
                  <w:divsChild>
                    <w:div w:id="958414981">
                      <w:marLeft w:val="0"/>
                      <w:marRight w:val="0"/>
                      <w:marTop w:val="0"/>
                      <w:marBottom w:val="0"/>
                      <w:divBdr>
                        <w:top w:val="none" w:sz="0" w:space="0" w:color="auto"/>
                        <w:left w:val="none" w:sz="0" w:space="0" w:color="auto"/>
                        <w:bottom w:val="none" w:sz="0" w:space="0" w:color="auto"/>
                        <w:right w:val="none" w:sz="0" w:space="0" w:color="auto"/>
                      </w:divBdr>
                      <w:divsChild>
                        <w:div w:id="643394753">
                          <w:marLeft w:val="0"/>
                          <w:marRight w:val="0"/>
                          <w:marTop w:val="0"/>
                          <w:marBottom w:val="0"/>
                          <w:divBdr>
                            <w:top w:val="none" w:sz="0" w:space="0" w:color="auto"/>
                            <w:left w:val="none" w:sz="0" w:space="0" w:color="auto"/>
                            <w:bottom w:val="none" w:sz="0" w:space="0" w:color="auto"/>
                            <w:right w:val="none" w:sz="0" w:space="0" w:color="auto"/>
                          </w:divBdr>
                          <w:divsChild>
                            <w:div w:id="548689760">
                              <w:marLeft w:val="0"/>
                              <w:marRight w:val="0"/>
                              <w:marTop w:val="0"/>
                              <w:marBottom w:val="0"/>
                              <w:divBdr>
                                <w:top w:val="none" w:sz="0" w:space="0" w:color="auto"/>
                                <w:left w:val="none" w:sz="0" w:space="0" w:color="auto"/>
                                <w:bottom w:val="none" w:sz="0" w:space="0" w:color="auto"/>
                                <w:right w:val="none" w:sz="0" w:space="0" w:color="auto"/>
                              </w:divBdr>
                              <w:divsChild>
                                <w:div w:id="1516917029">
                                  <w:marLeft w:val="0"/>
                                  <w:marRight w:val="0"/>
                                  <w:marTop w:val="0"/>
                                  <w:marBottom w:val="0"/>
                                  <w:divBdr>
                                    <w:top w:val="none" w:sz="0" w:space="0" w:color="auto"/>
                                    <w:left w:val="none" w:sz="0" w:space="0" w:color="auto"/>
                                    <w:bottom w:val="none" w:sz="0" w:space="0" w:color="auto"/>
                                    <w:right w:val="none" w:sz="0" w:space="0" w:color="auto"/>
                                  </w:divBdr>
                                  <w:divsChild>
                                    <w:div w:id="1709449037">
                                      <w:marLeft w:val="0"/>
                                      <w:marRight w:val="0"/>
                                      <w:marTop w:val="0"/>
                                      <w:marBottom w:val="0"/>
                                      <w:divBdr>
                                        <w:top w:val="none" w:sz="0" w:space="0" w:color="auto"/>
                                        <w:left w:val="none" w:sz="0" w:space="0" w:color="auto"/>
                                        <w:bottom w:val="none" w:sz="0" w:space="0" w:color="auto"/>
                                        <w:right w:val="none" w:sz="0" w:space="0" w:color="auto"/>
                                      </w:divBdr>
                                      <w:divsChild>
                                        <w:div w:id="542206468">
                                          <w:marLeft w:val="0"/>
                                          <w:marRight w:val="0"/>
                                          <w:marTop w:val="0"/>
                                          <w:marBottom w:val="0"/>
                                          <w:divBdr>
                                            <w:top w:val="none" w:sz="0" w:space="0" w:color="auto"/>
                                            <w:left w:val="none" w:sz="0" w:space="0" w:color="auto"/>
                                            <w:bottom w:val="single" w:sz="6" w:space="8" w:color="D7D7D0"/>
                                            <w:right w:val="none" w:sz="0" w:space="0" w:color="auto"/>
                                          </w:divBdr>
                                        </w:div>
                                      </w:divsChild>
                                    </w:div>
                                  </w:divsChild>
                                </w:div>
                              </w:divsChild>
                            </w:div>
                          </w:divsChild>
                        </w:div>
                        <w:div w:id="1824658158">
                          <w:marLeft w:val="0"/>
                          <w:marRight w:val="0"/>
                          <w:marTop w:val="0"/>
                          <w:marBottom w:val="0"/>
                          <w:divBdr>
                            <w:top w:val="none" w:sz="0" w:space="0" w:color="auto"/>
                            <w:left w:val="none" w:sz="0" w:space="0" w:color="auto"/>
                            <w:bottom w:val="none" w:sz="0" w:space="0" w:color="auto"/>
                            <w:right w:val="none" w:sz="0" w:space="0" w:color="auto"/>
                          </w:divBdr>
                          <w:divsChild>
                            <w:div w:id="1401364785">
                              <w:marLeft w:val="0"/>
                              <w:marRight w:val="0"/>
                              <w:marTop w:val="0"/>
                              <w:marBottom w:val="0"/>
                              <w:divBdr>
                                <w:top w:val="none" w:sz="0" w:space="0" w:color="auto"/>
                                <w:left w:val="none" w:sz="0" w:space="0" w:color="auto"/>
                                <w:bottom w:val="none" w:sz="0" w:space="0" w:color="auto"/>
                                <w:right w:val="none" w:sz="0" w:space="0" w:color="auto"/>
                              </w:divBdr>
                            </w:div>
                          </w:divsChild>
                        </w:div>
                        <w:div w:id="480542048">
                          <w:marLeft w:val="0"/>
                          <w:marRight w:val="0"/>
                          <w:marTop w:val="0"/>
                          <w:marBottom w:val="0"/>
                          <w:divBdr>
                            <w:top w:val="none" w:sz="0" w:space="0" w:color="auto"/>
                            <w:left w:val="none" w:sz="0" w:space="0" w:color="auto"/>
                            <w:bottom w:val="none" w:sz="0" w:space="0" w:color="auto"/>
                            <w:right w:val="none" w:sz="0" w:space="0" w:color="auto"/>
                          </w:divBdr>
                          <w:divsChild>
                            <w:div w:id="1419133362">
                              <w:marLeft w:val="0"/>
                              <w:marRight w:val="0"/>
                              <w:marTop w:val="0"/>
                              <w:marBottom w:val="0"/>
                              <w:divBdr>
                                <w:top w:val="none" w:sz="0" w:space="0" w:color="auto"/>
                                <w:left w:val="none" w:sz="0" w:space="0" w:color="auto"/>
                                <w:bottom w:val="none" w:sz="0" w:space="0" w:color="auto"/>
                                <w:right w:val="none" w:sz="0" w:space="0" w:color="auto"/>
                              </w:divBdr>
                              <w:divsChild>
                                <w:div w:id="1231770441">
                                  <w:marLeft w:val="0"/>
                                  <w:marRight w:val="0"/>
                                  <w:marTop w:val="0"/>
                                  <w:marBottom w:val="0"/>
                                  <w:divBdr>
                                    <w:top w:val="none" w:sz="0" w:space="0" w:color="auto"/>
                                    <w:left w:val="none" w:sz="0" w:space="0" w:color="auto"/>
                                    <w:bottom w:val="none" w:sz="0" w:space="0" w:color="auto"/>
                                    <w:right w:val="none" w:sz="0" w:space="0" w:color="auto"/>
                                  </w:divBdr>
                                </w:div>
                                <w:div w:id="1912766238">
                                  <w:marLeft w:val="0"/>
                                  <w:marRight w:val="0"/>
                                  <w:marTop w:val="0"/>
                                  <w:marBottom w:val="120"/>
                                  <w:divBdr>
                                    <w:top w:val="none" w:sz="0" w:space="0" w:color="auto"/>
                                    <w:left w:val="none" w:sz="0" w:space="0" w:color="auto"/>
                                    <w:bottom w:val="none" w:sz="0" w:space="0" w:color="auto"/>
                                    <w:right w:val="none" w:sz="0" w:space="0" w:color="auto"/>
                                  </w:divBdr>
                                  <w:divsChild>
                                    <w:div w:id="18520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6345">
                              <w:marLeft w:val="0"/>
                              <w:marRight w:val="0"/>
                              <w:marTop w:val="100"/>
                              <w:marBottom w:val="100"/>
                              <w:divBdr>
                                <w:top w:val="none" w:sz="0" w:space="0" w:color="auto"/>
                                <w:left w:val="none" w:sz="0" w:space="0" w:color="auto"/>
                                <w:bottom w:val="none" w:sz="0" w:space="0" w:color="auto"/>
                                <w:right w:val="none" w:sz="0" w:space="0" w:color="auto"/>
                              </w:divBdr>
                              <w:divsChild>
                                <w:div w:id="737166998">
                                  <w:marLeft w:val="0"/>
                                  <w:marRight w:val="0"/>
                                  <w:marTop w:val="0"/>
                                  <w:marBottom w:val="0"/>
                                  <w:divBdr>
                                    <w:top w:val="none" w:sz="0" w:space="0" w:color="auto"/>
                                    <w:left w:val="none" w:sz="0" w:space="0" w:color="auto"/>
                                    <w:bottom w:val="none" w:sz="0" w:space="0" w:color="auto"/>
                                    <w:right w:val="none" w:sz="0" w:space="0" w:color="auto"/>
                                  </w:divBdr>
                                </w:div>
                              </w:divsChild>
                            </w:div>
                            <w:div w:id="217593367">
                              <w:marLeft w:val="0"/>
                              <w:marRight w:val="0"/>
                              <w:marTop w:val="0"/>
                              <w:marBottom w:val="0"/>
                              <w:divBdr>
                                <w:top w:val="none" w:sz="0" w:space="0" w:color="auto"/>
                                <w:left w:val="none" w:sz="0" w:space="0" w:color="auto"/>
                                <w:bottom w:val="none" w:sz="0" w:space="0" w:color="auto"/>
                                <w:right w:val="none" w:sz="0" w:space="0" w:color="auto"/>
                              </w:divBdr>
                              <w:divsChild>
                                <w:div w:id="1257245459">
                                  <w:marLeft w:val="0"/>
                                  <w:marRight w:val="0"/>
                                  <w:marTop w:val="0"/>
                                  <w:marBottom w:val="0"/>
                                  <w:divBdr>
                                    <w:top w:val="none" w:sz="0" w:space="0" w:color="auto"/>
                                    <w:left w:val="none" w:sz="0" w:space="0" w:color="auto"/>
                                    <w:bottom w:val="none" w:sz="0" w:space="0" w:color="auto"/>
                                    <w:right w:val="none" w:sz="0" w:space="0" w:color="auto"/>
                                  </w:divBdr>
                                </w:div>
                                <w:div w:id="895747723">
                                  <w:marLeft w:val="0"/>
                                  <w:marRight w:val="0"/>
                                  <w:marTop w:val="0"/>
                                  <w:marBottom w:val="120"/>
                                  <w:divBdr>
                                    <w:top w:val="none" w:sz="0" w:space="0" w:color="auto"/>
                                    <w:left w:val="none" w:sz="0" w:space="0" w:color="auto"/>
                                    <w:bottom w:val="none" w:sz="0" w:space="0" w:color="auto"/>
                                    <w:right w:val="none" w:sz="0" w:space="0" w:color="auto"/>
                                  </w:divBdr>
                                  <w:divsChild>
                                    <w:div w:id="867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9800">
                              <w:marLeft w:val="0"/>
                              <w:marRight w:val="0"/>
                              <w:marTop w:val="100"/>
                              <w:marBottom w:val="100"/>
                              <w:divBdr>
                                <w:top w:val="none" w:sz="0" w:space="0" w:color="auto"/>
                                <w:left w:val="none" w:sz="0" w:space="0" w:color="auto"/>
                                <w:bottom w:val="none" w:sz="0" w:space="0" w:color="auto"/>
                                <w:right w:val="none" w:sz="0" w:space="0" w:color="auto"/>
                              </w:divBdr>
                              <w:divsChild>
                                <w:div w:id="824080363">
                                  <w:marLeft w:val="0"/>
                                  <w:marRight w:val="0"/>
                                  <w:marTop w:val="0"/>
                                  <w:marBottom w:val="0"/>
                                  <w:divBdr>
                                    <w:top w:val="none" w:sz="0" w:space="0" w:color="auto"/>
                                    <w:left w:val="none" w:sz="0" w:space="0" w:color="auto"/>
                                    <w:bottom w:val="none" w:sz="0" w:space="0" w:color="auto"/>
                                    <w:right w:val="none" w:sz="0" w:space="0" w:color="auto"/>
                                  </w:divBdr>
                                </w:div>
                              </w:divsChild>
                            </w:div>
                            <w:div w:id="1310478670">
                              <w:marLeft w:val="0"/>
                              <w:marRight w:val="0"/>
                              <w:marTop w:val="0"/>
                              <w:marBottom w:val="0"/>
                              <w:divBdr>
                                <w:top w:val="none" w:sz="0" w:space="0" w:color="auto"/>
                                <w:left w:val="none" w:sz="0" w:space="0" w:color="auto"/>
                                <w:bottom w:val="none" w:sz="0" w:space="0" w:color="auto"/>
                                <w:right w:val="none" w:sz="0" w:space="0" w:color="auto"/>
                              </w:divBdr>
                              <w:divsChild>
                                <w:div w:id="1303074397">
                                  <w:marLeft w:val="0"/>
                                  <w:marRight w:val="0"/>
                                  <w:marTop w:val="0"/>
                                  <w:marBottom w:val="0"/>
                                  <w:divBdr>
                                    <w:top w:val="none" w:sz="0" w:space="0" w:color="auto"/>
                                    <w:left w:val="none" w:sz="0" w:space="0" w:color="auto"/>
                                    <w:bottom w:val="none" w:sz="0" w:space="0" w:color="auto"/>
                                    <w:right w:val="none" w:sz="0" w:space="0" w:color="auto"/>
                                  </w:divBdr>
                                </w:div>
                                <w:div w:id="1249117099">
                                  <w:marLeft w:val="0"/>
                                  <w:marRight w:val="0"/>
                                  <w:marTop w:val="0"/>
                                  <w:marBottom w:val="120"/>
                                  <w:divBdr>
                                    <w:top w:val="none" w:sz="0" w:space="0" w:color="auto"/>
                                    <w:left w:val="none" w:sz="0" w:space="0" w:color="auto"/>
                                    <w:bottom w:val="none" w:sz="0" w:space="0" w:color="auto"/>
                                    <w:right w:val="none" w:sz="0" w:space="0" w:color="auto"/>
                                  </w:divBdr>
                                  <w:divsChild>
                                    <w:div w:id="11533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4199">
                              <w:marLeft w:val="0"/>
                              <w:marRight w:val="0"/>
                              <w:marTop w:val="100"/>
                              <w:marBottom w:val="100"/>
                              <w:divBdr>
                                <w:top w:val="none" w:sz="0" w:space="0" w:color="auto"/>
                                <w:left w:val="none" w:sz="0" w:space="0" w:color="auto"/>
                                <w:bottom w:val="none" w:sz="0" w:space="0" w:color="auto"/>
                                <w:right w:val="none" w:sz="0" w:space="0" w:color="auto"/>
                              </w:divBdr>
                              <w:divsChild>
                                <w:div w:id="1718775955">
                                  <w:marLeft w:val="0"/>
                                  <w:marRight w:val="0"/>
                                  <w:marTop w:val="0"/>
                                  <w:marBottom w:val="0"/>
                                  <w:divBdr>
                                    <w:top w:val="none" w:sz="0" w:space="0" w:color="auto"/>
                                    <w:left w:val="none" w:sz="0" w:space="0" w:color="auto"/>
                                    <w:bottom w:val="none" w:sz="0" w:space="0" w:color="auto"/>
                                    <w:right w:val="none" w:sz="0" w:space="0" w:color="auto"/>
                                  </w:divBdr>
                                </w:div>
                              </w:divsChild>
                            </w:div>
                            <w:div w:id="668409252">
                              <w:marLeft w:val="0"/>
                              <w:marRight w:val="0"/>
                              <w:marTop w:val="0"/>
                              <w:marBottom w:val="0"/>
                              <w:divBdr>
                                <w:top w:val="none" w:sz="0" w:space="0" w:color="auto"/>
                                <w:left w:val="none" w:sz="0" w:space="0" w:color="auto"/>
                                <w:bottom w:val="none" w:sz="0" w:space="0" w:color="auto"/>
                                <w:right w:val="none" w:sz="0" w:space="0" w:color="auto"/>
                              </w:divBdr>
                              <w:divsChild>
                                <w:div w:id="179902550">
                                  <w:marLeft w:val="0"/>
                                  <w:marRight w:val="0"/>
                                  <w:marTop w:val="0"/>
                                  <w:marBottom w:val="0"/>
                                  <w:divBdr>
                                    <w:top w:val="none" w:sz="0" w:space="0" w:color="auto"/>
                                    <w:left w:val="none" w:sz="0" w:space="0" w:color="auto"/>
                                    <w:bottom w:val="none" w:sz="0" w:space="0" w:color="auto"/>
                                    <w:right w:val="none" w:sz="0" w:space="0" w:color="auto"/>
                                  </w:divBdr>
                                </w:div>
                                <w:div w:id="522521518">
                                  <w:marLeft w:val="0"/>
                                  <w:marRight w:val="0"/>
                                  <w:marTop w:val="0"/>
                                  <w:marBottom w:val="120"/>
                                  <w:divBdr>
                                    <w:top w:val="none" w:sz="0" w:space="0" w:color="auto"/>
                                    <w:left w:val="none" w:sz="0" w:space="0" w:color="auto"/>
                                    <w:bottom w:val="none" w:sz="0" w:space="0" w:color="auto"/>
                                    <w:right w:val="none" w:sz="0" w:space="0" w:color="auto"/>
                                  </w:divBdr>
                                  <w:divsChild>
                                    <w:div w:id="201464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9782">
                              <w:marLeft w:val="0"/>
                              <w:marRight w:val="0"/>
                              <w:marTop w:val="100"/>
                              <w:marBottom w:val="100"/>
                              <w:divBdr>
                                <w:top w:val="none" w:sz="0" w:space="0" w:color="auto"/>
                                <w:left w:val="none" w:sz="0" w:space="0" w:color="auto"/>
                                <w:bottom w:val="none" w:sz="0" w:space="0" w:color="auto"/>
                                <w:right w:val="none" w:sz="0" w:space="0" w:color="auto"/>
                              </w:divBdr>
                              <w:divsChild>
                                <w:div w:id="7470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06999">
                          <w:marLeft w:val="0"/>
                          <w:marRight w:val="0"/>
                          <w:marTop w:val="600"/>
                          <w:marBottom w:val="600"/>
                          <w:divBdr>
                            <w:top w:val="single" w:sz="36" w:space="18" w:color="1BAAE1"/>
                            <w:left w:val="none" w:sz="0" w:space="0" w:color="auto"/>
                            <w:bottom w:val="none" w:sz="0" w:space="0" w:color="auto"/>
                            <w:right w:val="none" w:sz="0" w:space="0" w:color="auto"/>
                          </w:divBdr>
                          <w:divsChild>
                            <w:div w:id="448159869">
                              <w:marLeft w:val="0"/>
                              <w:marRight w:val="0"/>
                              <w:marTop w:val="120"/>
                              <w:marBottom w:val="120"/>
                              <w:divBdr>
                                <w:top w:val="none" w:sz="0" w:space="0" w:color="auto"/>
                                <w:left w:val="none" w:sz="0" w:space="0" w:color="auto"/>
                                <w:bottom w:val="none" w:sz="0" w:space="0" w:color="auto"/>
                                <w:right w:val="none" w:sz="0" w:space="0" w:color="auto"/>
                              </w:divBdr>
                              <w:divsChild>
                                <w:div w:id="1194807709">
                                  <w:marLeft w:val="0"/>
                                  <w:marRight w:val="0"/>
                                  <w:marTop w:val="0"/>
                                  <w:marBottom w:val="0"/>
                                  <w:divBdr>
                                    <w:top w:val="none" w:sz="0" w:space="0" w:color="auto"/>
                                    <w:left w:val="none" w:sz="0" w:space="0" w:color="auto"/>
                                    <w:bottom w:val="none" w:sz="0" w:space="0" w:color="auto"/>
                                    <w:right w:val="none" w:sz="0" w:space="0" w:color="auto"/>
                                  </w:divBdr>
                                  <w:divsChild>
                                    <w:div w:id="1718164273">
                                      <w:marLeft w:val="0"/>
                                      <w:marRight w:val="0"/>
                                      <w:marTop w:val="0"/>
                                      <w:marBottom w:val="420"/>
                                      <w:divBdr>
                                        <w:top w:val="none" w:sz="0" w:space="0" w:color="auto"/>
                                        <w:left w:val="none" w:sz="0" w:space="0" w:color="auto"/>
                                        <w:bottom w:val="none" w:sz="0" w:space="0" w:color="auto"/>
                                        <w:right w:val="none" w:sz="0" w:space="0" w:color="auto"/>
                                      </w:divBdr>
                                    </w:div>
                                  </w:divsChild>
                                </w:div>
                                <w:div w:id="249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376784">
          <w:marLeft w:val="0"/>
          <w:marRight w:val="0"/>
          <w:marTop w:val="0"/>
          <w:marBottom w:val="0"/>
          <w:divBdr>
            <w:top w:val="single" w:sz="6" w:space="0" w:color="D7D7D9"/>
            <w:left w:val="none" w:sz="0" w:space="0" w:color="auto"/>
            <w:bottom w:val="single" w:sz="6" w:space="0" w:color="D7D7D9"/>
            <w:right w:val="none" w:sz="0" w:space="0" w:color="auto"/>
          </w:divBdr>
          <w:divsChild>
            <w:div w:id="149177725">
              <w:marLeft w:val="0"/>
              <w:marRight w:val="0"/>
              <w:marTop w:val="0"/>
              <w:marBottom w:val="0"/>
              <w:divBdr>
                <w:top w:val="none" w:sz="0" w:space="0" w:color="auto"/>
                <w:left w:val="none" w:sz="0" w:space="0" w:color="auto"/>
                <w:bottom w:val="none" w:sz="0" w:space="0" w:color="auto"/>
                <w:right w:val="none" w:sz="0" w:space="0" w:color="auto"/>
              </w:divBdr>
              <w:divsChild>
                <w:div w:id="273442963">
                  <w:marLeft w:val="0"/>
                  <w:marRight w:val="0"/>
                  <w:marTop w:val="0"/>
                  <w:marBottom w:val="0"/>
                  <w:divBdr>
                    <w:top w:val="none" w:sz="0" w:space="0" w:color="auto"/>
                    <w:left w:val="none" w:sz="0" w:space="0" w:color="auto"/>
                    <w:bottom w:val="none" w:sz="0" w:space="0" w:color="auto"/>
                    <w:right w:val="none" w:sz="0" w:space="0" w:color="auto"/>
                  </w:divBdr>
                  <w:divsChild>
                    <w:div w:id="365177900">
                      <w:marLeft w:val="0"/>
                      <w:marRight w:val="0"/>
                      <w:marTop w:val="0"/>
                      <w:marBottom w:val="0"/>
                      <w:divBdr>
                        <w:top w:val="none" w:sz="0" w:space="0" w:color="auto"/>
                        <w:left w:val="none" w:sz="0" w:space="0" w:color="auto"/>
                        <w:bottom w:val="none" w:sz="0" w:space="0" w:color="auto"/>
                        <w:right w:val="none" w:sz="0" w:space="0" w:color="auto"/>
                      </w:divBdr>
                      <w:divsChild>
                        <w:div w:id="100344138">
                          <w:marLeft w:val="0"/>
                          <w:marRight w:val="0"/>
                          <w:marTop w:val="0"/>
                          <w:marBottom w:val="300"/>
                          <w:divBdr>
                            <w:top w:val="none" w:sz="0" w:space="0" w:color="auto"/>
                            <w:left w:val="none" w:sz="0" w:space="0" w:color="auto"/>
                            <w:bottom w:val="none" w:sz="0" w:space="0" w:color="auto"/>
                            <w:right w:val="none" w:sz="0" w:space="0" w:color="auto"/>
                          </w:divBdr>
                        </w:div>
                      </w:divsChild>
                    </w:div>
                    <w:div w:id="7501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2987">
              <w:marLeft w:val="0"/>
              <w:marRight w:val="0"/>
              <w:marTop w:val="0"/>
              <w:marBottom w:val="0"/>
              <w:divBdr>
                <w:top w:val="none" w:sz="0" w:space="0" w:color="auto"/>
                <w:left w:val="none" w:sz="0" w:space="0" w:color="auto"/>
                <w:bottom w:val="none" w:sz="0" w:space="0" w:color="auto"/>
                <w:right w:val="none" w:sz="0" w:space="0" w:color="auto"/>
              </w:divBdr>
              <w:divsChild>
                <w:div w:id="357893862">
                  <w:marLeft w:val="0"/>
                  <w:marRight w:val="0"/>
                  <w:marTop w:val="600"/>
                  <w:marBottom w:val="600"/>
                  <w:divBdr>
                    <w:top w:val="none" w:sz="0" w:space="0" w:color="auto"/>
                    <w:left w:val="none" w:sz="0" w:space="0" w:color="auto"/>
                    <w:bottom w:val="none" w:sz="0" w:space="0" w:color="auto"/>
                    <w:right w:val="none" w:sz="0" w:space="0" w:color="auto"/>
                  </w:divBdr>
                  <w:divsChild>
                    <w:div w:id="1951814361">
                      <w:marLeft w:val="0"/>
                      <w:marRight w:val="0"/>
                      <w:marTop w:val="0"/>
                      <w:marBottom w:val="0"/>
                      <w:divBdr>
                        <w:top w:val="none" w:sz="0" w:space="0" w:color="auto"/>
                        <w:left w:val="none" w:sz="0" w:space="0" w:color="auto"/>
                        <w:bottom w:val="none" w:sz="0" w:space="0" w:color="auto"/>
                        <w:right w:val="none" w:sz="0" w:space="0" w:color="auto"/>
                      </w:divBdr>
                      <w:divsChild>
                        <w:div w:id="1957831772">
                          <w:marLeft w:val="0"/>
                          <w:marRight w:val="0"/>
                          <w:marTop w:val="0"/>
                          <w:marBottom w:val="300"/>
                          <w:divBdr>
                            <w:top w:val="none" w:sz="0" w:space="0" w:color="auto"/>
                            <w:left w:val="none" w:sz="0" w:space="0" w:color="auto"/>
                            <w:bottom w:val="none" w:sz="0" w:space="0" w:color="auto"/>
                            <w:right w:val="none" w:sz="0" w:space="0" w:color="auto"/>
                          </w:divBdr>
                        </w:div>
                      </w:divsChild>
                    </w:div>
                    <w:div w:id="21028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348451">
      <w:bodyDiv w:val="1"/>
      <w:marLeft w:val="0"/>
      <w:marRight w:val="0"/>
      <w:marTop w:val="0"/>
      <w:marBottom w:val="0"/>
      <w:divBdr>
        <w:top w:val="none" w:sz="0" w:space="0" w:color="auto"/>
        <w:left w:val="none" w:sz="0" w:space="0" w:color="auto"/>
        <w:bottom w:val="none" w:sz="0" w:space="0" w:color="auto"/>
        <w:right w:val="none" w:sz="0" w:space="0" w:color="auto"/>
      </w:divBdr>
    </w:div>
    <w:div w:id="1781412882">
      <w:bodyDiv w:val="1"/>
      <w:marLeft w:val="0"/>
      <w:marRight w:val="0"/>
      <w:marTop w:val="0"/>
      <w:marBottom w:val="0"/>
      <w:divBdr>
        <w:top w:val="none" w:sz="0" w:space="0" w:color="auto"/>
        <w:left w:val="none" w:sz="0" w:space="0" w:color="auto"/>
        <w:bottom w:val="none" w:sz="0" w:space="0" w:color="auto"/>
        <w:right w:val="none" w:sz="0" w:space="0" w:color="auto"/>
      </w:divBdr>
    </w:div>
    <w:div w:id="1800882321">
      <w:bodyDiv w:val="1"/>
      <w:marLeft w:val="0"/>
      <w:marRight w:val="0"/>
      <w:marTop w:val="0"/>
      <w:marBottom w:val="0"/>
      <w:divBdr>
        <w:top w:val="none" w:sz="0" w:space="0" w:color="auto"/>
        <w:left w:val="none" w:sz="0" w:space="0" w:color="auto"/>
        <w:bottom w:val="none" w:sz="0" w:space="0" w:color="auto"/>
        <w:right w:val="none" w:sz="0" w:space="0" w:color="auto"/>
      </w:divBdr>
    </w:div>
    <w:div w:id="189742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688upqmRXo" TargetMode="External"/><Relationship Id="rId13" Type="http://schemas.openxmlformats.org/officeDocument/2006/relationships/hyperlink" Target="https://slate.com/news-and-politics/2018/01/trump-offers-dreamers-pathway-to-citizenship-in-return-for-wall-limiting-legal-immigration.html" TargetMode="External"/><Relationship Id="rId18" Type="http://schemas.openxmlformats.org/officeDocument/2006/relationships/hyperlink" Target="https://www.nytimes.com/2018/01/16/us/politics/government-shutdown-immigration-childrens-health.html" TargetMode="External"/><Relationship Id="rId26" Type="http://schemas.openxmlformats.org/officeDocument/2006/relationships/hyperlink" Target="https://hurd.house.gov/media-center/in-the-news/hurd-calls-trumps-wall-third-century-solution-21st-century-problem" TargetMode="External"/><Relationship Id="rId39" Type="http://schemas.openxmlformats.org/officeDocument/2006/relationships/hyperlink" Target="http://www.jstor.org/stable/30052745" TargetMode="External"/><Relationship Id="rId3" Type="http://schemas.openxmlformats.org/officeDocument/2006/relationships/styles" Target="styles.xml"/><Relationship Id="rId21" Type="http://schemas.openxmlformats.org/officeDocument/2006/relationships/hyperlink" Target="https://www.cnbc.com/2018/01/20/trump-rejected-an-offer-that-put-border-wall-on-the-table-schumer.html" TargetMode="External"/><Relationship Id="rId34" Type="http://schemas.openxmlformats.org/officeDocument/2006/relationships/hyperlink" Target="http://proxy.lib.umich.edu/login?url=https://search-proquest-com.proxy.lib.umich.edu/docview/1892735773?accountid=14667" TargetMode="External"/><Relationship Id="rId42" Type="http://schemas.openxmlformats.org/officeDocument/2006/relationships/hyperlink" Target="https://www.dailydot.com/layer8/trumps-border-wall-will-never-get-built/" TargetMode="External"/><Relationship Id="rId47" Type="http://schemas.openxmlformats.org/officeDocument/2006/relationships/fontTable" Target="fontTable.xml"/><Relationship Id="rId7" Type="http://schemas.openxmlformats.org/officeDocument/2006/relationships/hyperlink" Target="https://www.youtube.com/watch?v=xUvkyBH--D0" TargetMode="External"/><Relationship Id="rId12" Type="http://schemas.openxmlformats.org/officeDocument/2006/relationships/hyperlink" Target="https://defenders.org/sites/default/files/peters_et_al_in_press_bioscience.pdf" TargetMode="External"/><Relationship Id="rId17" Type="http://schemas.openxmlformats.org/officeDocument/2006/relationships/hyperlink" Target="http://msnbcmedia.msn.com/i/MSNBC/Sections/NEWS/NBCNews_SurveyMonkey_Govt_Shutdown_Poll_Toplines_Methodology.pdf" TargetMode="External"/><Relationship Id="rId25" Type="http://schemas.openxmlformats.org/officeDocument/2006/relationships/hyperlink" Target="https://www.nbcnews.com/slideshow/u-s-mexico-border-now-n685936" TargetMode="External"/><Relationship Id="rId33" Type="http://schemas.openxmlformats.org/officeDocument/2006/relationships/hyperlink" Target="http://proxy.lib.umich.edu/login?url=https://search-proquest-com.proxy.lib.umich.edu/docview/1902250510?accountid=14667" TargetMode="External"/><Relationship Id="rId38" Type="http://schemas.openxmlformats.org/officeDocument/2006/relationships/hyperlink" Target="http://proxy.lib.umich.edu/login?url=https://search-proquest-com.proxy.lib.umich.edu/docview/1867237275?accountid=14667" TargetMode="External"/><Relationship Id="rId46" Type="http://schemas.openxmlformats.org/officeDocument/2006/relationships/hyperlink" Target="http://www.jstor.org/stable/40203690" TargetMode="External"/><Relationship Id="rId2" Type="http://schemas.openxmlformats.org/officeDocument/2006/relationships/numbering" Target="numbering.xml"/><Relationship Id="rId16" Type="http://schemas.openxmlformats.org/officeDocument/2006/relationships/hyperlink" Target="https://www.nbcnews.com/think/opinion/even-donald-trump-wants-congress-save-dreamers-so-what-s-ncna830246" TargetMode="External"/><Relationship Id="rId20" Type="http://schemas.openxmlformats.org/officeDocument/2006/relationships/hyperlink" Target="https://www.nytimes.com/2018/01/19/us/politics/trump-government-shutdown.html" TargetMode="External"/><Relationship Id="rId29" Type="http://schemas.openxmlformats.org/officeDocument/2006/relationships/hyperlink" Target="https://defenders.org/sites/default/files/peters_et_al_in_press_bioscience.pdf" TargetMode="External"/><Relationship Id="rId41" Type="http://schemas.openxmlformats.org/officeDocument/2006/relationships/hyperlink" Target="http://robertreich.org/post/15582309803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24" Type="http://schemas.openxmlformats.org/officeDocument/2006/relationships/hyperlink" Target="https://www.brookings.edu/blog/fixgov/2017/09/07/the-mind-boggling-cost-of-daca-repeal/" TargetMode="External"/><Relationship Id="rId32" Type="http://schemas.openxmlformats.org/officeDocument/2006/relationships/hyperlink" Target="http://proxy.lib.umich.edu/login?url=https://search-proquest-com.proxy.lib.umich.edu/docview/1871878467?accountid=14667" TargetMode="External"/><Relationship Id="rId37" Type="http://schemas.openxmlformats.org/officeDocument/2006/relationships/hyperlink" Target="https://www.cnn.com/2018/01/08/opinions/border-wall-cartels-trump-opinion-driver/index.html" TargetMode="External"/><Relationship Id="rId40" Type="http://schemas.openxmlformats.org/officeDocument/2006/relationships/hyperlink" Target="http://www.jstor.org/stable/10.7249/mg876rc.12" TargetMode="External"/><Relationship Id="rId45" Type="http://schemas.openxmlformats.org/officeDocument/2006/relationships/hyperlink" Target="http://www.jstor.org/stable/10.1641/b570116" TargetMode="External"/><Relationship Id="rId5" Type="http://schemas.openxmlformats.org/officeDocument/2006/relationships/settings" Target="settings.xml"/><Relationship Id="rId15" Type="http://schemas.openxmlformats.org/officeDocument/2006/relationships/hyperlink" Target="https://www.nbcnews.com/news/latino/poll-most-americans-don-t-want-young-immigrants-deported-n809516" TargetMode="External"/><Relationship Id="rId23" Type="http://schemas.openxmlformats.org/officeDocument/2006/relationships/hyperlink" Target="https://www.theatlantic.com/business/archive/2017/09/trump-daca-repeal/538911/" TargetMode="External"/><Relationship Id="rId28" Type="http://schemas.openxmlformats.org/officeDocument/2006/relationships/hyperlink" Target="https://www.politico.com/story/2017/02/trump-immigration-bill-compromise-235509" TargetMode="External"/><Relationship Id="rId36" Type="http://schemas.openxmlformats.org/officeDocument/2006/relationships/hyperlink" Target="https://www.nytimes.com/2018/06/12/us/asylum-seekers-mexico-border.html" TargetMode="External"/><Relationship Id="rId10" Type="http://schemas.openxmlformats.org/officeDocument/2006/relationships/hyperlink" Target="https://www.youtube.com/watch?v=VC1_tdnZq1A" TargetMode="External"/><Relationship Id="rId19" Type="http://schemas.openxmlformats.org/officeDocument/2006/relationships/hyperlink" Target="https://www.nbcnews.com/storyline/immigration-border-crisis/schumer-admits-there-s-no-guarantee-gop-will-keep-its-n840486" TargetMode="External"/><Relationship Id="rId31" Type="http://schemas.openxmlformats.org/officeDocument/2006/relationships/hyperlink" Target="https://www.brookings.edu/essay/the-wall-the-real-costs-of-a-barrier-between-the-united-states-and-mexico/" TargetMode="External"/><Relationship Id="rId44" Type="http://schemas.openxmlformats.org/officeDocument/2006/relationships/hyperlink" Target="https://www.cbsnews.com/news/compromise-bill-on-immigration-fails-in-house-live-updates/" TargetMode="External"/><Relationship Id="rId4" Type="http://schemas.microsoft.com/office/2007/relationships/stylesWithEffects" Target="stylesWithEffects.xml"/><Relationship Id="rId9" Type="http://schemas.openxmlformats.org/officeDocument/2006/relationships/hyperlink" Target="http://godfather.wikia.com/wiki/Khartoum" TargetMode="External"/><Relationship Id="rId14" Type="http://schemas.openxmlformats.org/officeDocument/2006/relationships/hyperlink" Target="https://www.nbcnews.com/think/opinion/democrats-should-give-trump-his-wall-if-it-means-dreamers-ncna840621" TargetMode="External"/><Relationship Id="rId22" Type="http://schemas.openxmlformats.org/officeDocument/2006/relationships/hyperlink" Target="https://www.americanprogress.org/issues/immigration/news/2017/01/09/296125/ending-daca-will-cost-states-billions-of-dollars/" TargetMode="External"/><Relationship Id="rId27" Type="http://schemas.openxmlformats.org/officeDocument/2006/relationships/hyperlink" Target="https://www.reuters.com/article/us-usa-immigration-fence-exclusive/exclusive-no-wall-but-more-high-tech-gear-fencing-sought-by-u-s-border-agents-idUSKCN0XP28J" TargetMode="External"/><Relationship Id="rId30" Type="http://schemas.openxmlformats.org/officeDocument/2006/relationships/hyperlink" Target="http://www.fws.gov/international/pdf/factsheet-mexico.pdf" TargetMode="External"/><Relationship Id="rId35" Type="http://schemas.openxmlformats.org/officeDocument/2006/relationships/hyperlink" Target="https://www.nbcnews.com/storyline/immigration-border-crisis/central-america-s-violence-turmoil-keeps-driving-families-u-s-n884956" TargetMode="External"/><Relationship Id="rId43" Type="http://schemas.openxmlformats.org/officeDocument/2006/relationships/hyperlink" Target="https://www.vox.com/policy-and-politics/2017/10/18/16458164/democrats-daca-border-security-schumer-pelosi"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son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6D46C-F7BE-4064-9214-CE24C9172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82</Pages>
  <Words>41222</Words>
  <Characters>234968</Characters>
  <Application>Microsoft Office Word</Application>
  <DocSecurity>0</DocSecurity>
  <Lines>1958</Lines>
  <Paragraphs>551</Paragraphs>
  <ScaleCrop>false</ScaleCrop>
  <HeadingPairs>
    <vt:vector size="2" baseType="variant">
      <vt:variant>
        <vt:lpstr>Title</vt:lpstr>
      </vt:variant>
      <vt:variant>
        <vt:i4>1</vt:i4>
      </vt:variant>
    </vt:vector>
  </HeadingPairs>
  <TitlesOfParts>
    <vt:vector size="1" baseType="lpstr">
      <vt:lpstr/>
    </vt:vector>
  </TitlesOfParts>
  <Company>Oakland Schools</Company>
  <LinksUpToDate>false</LinksUpToDate>
  <CharactersWithSpaces>275639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Benson, Susan</dc:creator>
  <cp:keywords>5.1.1</cp:keywords>
  <cp:lastModifiedBy>Benson, Susan</cp:lastModifiedBy>
  <cp:revision>4</cp:revision>
  <dcterms:created xsi:type="dcterms:W3CDTF">2018-07-05T19:34:00Z</dcterms:created>
  <dcterms:modified xsi:type="dcterms:W3CDTF">2018-07-05T19:46:00Z</dcterms:modified>
</cp:coreProperties>
</file>