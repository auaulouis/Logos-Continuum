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B0BB0" w:rsidRDefault="00DB0BB0" w:rsidP="00911903">
      <w:pPr>
        <w:pStyle w:val="Heading1"/>
      </w:pPr>
      <w:bookmarkStart w:id="0" w:name="_GoBack"/>
      <w:bookmarkEnd w:id="0"/>
      <w:r>
        <w:t>SIVs</w:t>
      </w:r>
    </w:p>
    <w:p w:rsidR="00DB0BB0" w:rsidRDefault="00DB0BB0" w:rsidP="00DB0BB0"/>
    <w:p w:rsidR="00DB0BB0" w:rsidRDefault="00DB0BB0" w:rsidP="00DB0BB0">
      <w:r>
        <w:t>Note:</w:t>
      </w:r>
    </w:p>
    <w:p w:rsidR="00DB0BB0" w:rsidRDefault="00DB0BB0" w:rsidP="00DB0BB0">
      <w:r>
        <w:t xml:space="preserve">The 1AC is a bit large – feel free to pick and choose which scenarios to use </w:t>
      </w:r>
    </w:p>
    <w:p w:rsidR="00DB0BB0" w:rsidRDefault="00DB0BB0" w:rsidP="00DB0BB0">
      <w:r>
        <w:t xml:space="preserve">The neg case arguments are organized by impact argument – make sure to only pick the ones you need </w:t>
      </w:r>
    </w:p>
    <w:p w:rsidR="00DB0BB0" w:rsidRDefault="00DB0BB0" w:rsidP="00DB0BB0">
      <w:r>
        <w:t>The net benefit to the temp CP is the brain drain DA – the budget DA could also apply – also arguably the terrorism DA depending on how thorough of an application process you allow for.</w:t>
      </w:r>
    </w:p>
    <w:p w:rsidR="00DB0BB0" w:rsidRDefault="00DB0BB0" w:rsidP="00DB0BB0">
      <w:r>
        <w:t xml:space="preserve">You should incorporate aff cards from the packet Disads into your 2AC block – this file has specific answers – but some of the general answers are still useful </w:t>
      </w:r>
    </w:p>
    <w:p w:rsidR="00DB0BB0" w:rsidRDefault="00DB0BB0" w:rsidP="00DB0BB0">
      <w:r>
        <w:t>This file directs you to &lt;insert&gt; cards from other parts of the file – to avoid reading duplications of the same card – be aware of that / if you already (or they already) read those cards.</w:t>
      </w:r>
    </w:p>
    <w:p w:rsidR="00DB0BB0" w:rsidRDefault="00DB0BB0" w:rsidP="00DB0BB0">
      <w:r>
        <w:t>Best,</w:t>
      </w:r>
    </w:p>
    <w:p w:rsidR="00DB0BB0" w:rsidRDefault="00DB0BB0" w:rsidP="00DB0BB0">
      <w:r>
        <w:t>Etta</w:t>
      </w:r>
    </w:p>
    <w:p w:rsidR="00DB0BB0" w:rsidRDefault="00DB0BB0" w:rsidP="00DB0BB0">
      <w:r>
        <w:t>Cole</w:t>
      </w:r>
    </w:p>
    <w:p w:rsidR="00DB0BB0" w:rsidRDefault="00DB0BB0" w:rsidP="00DB0BB0">
      <w:r>
        <w:t>David</w:t>
      </w:r>
    </w:p>
    <w:p w:rsidR="00DB0BB0" w:rsidRDefault="00DB0BB0" w:rsidP="00DB0BB0">
      <w:r>
        <w:t xml:space="preserve">Anish </w:t>
      </w:r>
    </w:p>
    <w:p w:rsidR="00DB0BB0" w:rsidRDefault="00DB0BB0" w:rsidP="00DB0BB0">
      <w:r>
        <w:t>Bruce</w:t>
      </w:r>
    </w:p>
    <w:p w:rsidR="00911903" w:rsidRDefault="00911903" w:rsidP="00911903">
      <w:pPr>
        <w:pStyle w:val="Heading1"/>
      </w:pPr>
      <w:r>
        <w:t>1AC</w:t>
      </w:r>
    </w:p>
    <w:p w:rsidR="00911903" w:rsidRDefault="00911903" w:rsidP="00911903"/>
    <w:p w:rsidR="00911903" w:rsidRDefault="00911903" w:rsidP="00911903">
      <w:pPr>
        <w:pStyle w:val="Heading2"/>
      </w:pPr>
      <w:r>
        <w:t>Contention 1 – Inherency</w:t>
      </w:r>
    </w:p>
    <w:p w:rsidR="00911903" w:rsidRDefault="00911903" w:rsidP="00911903"/>
    <w:p w:rsidR="00911903" w:rsidRDefault="00911903" w:rsidP="00911903">
      <w:pPr>
        <w:pStyle w:val="Heading4"/>
      </w:pPr>
      <w:r>
        <w:t xml:space="preserve">Status Quo SIV Process strands thousands of US allies in war zones – decking US credibility </w:t>
      </w:r>
    </w:p>
    <w:p w:rsidR="00911903" w:rsidRDefault="00911903" w:rsidP="00911903">
      <w:r>
        <w:rPr>
          <w:sz w:val="16"/>
          <w:szCs w:val="16"/>
        </w:rPr>
        <w:t>Matthew</w:t>
      </w:r>
      <w:r>
        <w:t xml:space="preserve"> </w:t>
      </w:r>
      <w:r>
        <w:rPr>
          <w:rStyle w:val="Style13ptBold"/>
        </w:rPr>
        <w:t>La Corte</w:t>
      </w:r>
      <w:r>
        <w:t xml:space="preserve">, </w:t>
      </w:r>
      <w:r>
        <w:rPr>
          <w:sz w:val="16"/>
          <w:szCs w:val="16"/>
        </w:rPr>
        <w:t>8-4-20</w:t>
      </w:r>
      <w:r>
        <w:rPr>
          <w:rStyle w:val="Style13ptBold"/>
        </w:rPr>
        <w:t>15</w:t>
      </w:r>
      <w:r>
        <w:t xml:space="preserve">, </w:t>
      </w:r>
      <w:r>
        <w:rPr>
          <w:sz w:val="16"/>
          <w:szCs w:val="16"/>
        </w:rPr>
        <w:t xml:space="preserve">"The Immigration Bureaucracy Has Failed Afghan and Iraqi Allies," Niskanen Center, Matthew La Corte is the immigration policy analyst at the Niskanen Center. He leads the immigration department’s legislative outreach efforts, focusing on DACA, work visas, and refugee resettlement. His writing has been published in many outlets, including the Wall Street Journal, USA Today, the Financial Times, and many others. His research and commentary has been featured in the New York Times, the Washington Post, Bloomberg, McClatchy, and others. Matthew graduated from Hofstra University in New York with degrees in Political Science and Economics </w:t>
      </w:r>
      <w:hyperlink r:id="rId6" w:history="1">
        <w:r>
          <w:rPr>
            <w:rStyle w:val="Hyperlink"/>
            <w:sz w:val="16"/>
            <w:szCs w:val="16"/>
          </w:rPr>
          <w:t>https://niskanencenter.org/blog/the-immigration-bureaucracy-has-failed-afghan-and-iraqi-allies/</w:t>
        </w:r>
      </w:hyperlink>
      <w:r>
        <w:rPr>
          <w:sz w:val="16"/>
          <w:szCs w:val="16"/>
        </w:rPr>
        <w:t xml:space="preserve"> -DMcD</w:t>
      </w:r>
    </w:p>
    <w:p w:rsidR="00911903" w:rsidRDefault="00911903" w:rsidP="00911903">
      <w:pPr>
        <w:rPr>
          <w:rStyle w:val="Emphasis"/>
        </w:rPr>
      </w:pPr>
      <w:r>
        <w:rPr>
          <w:sz w:val="14"/>
        </w:rPr>
        <w:t xml:space="preserve">The news media’s focus on illegal immigration prevents crucial dialogue on something more important: legal immigration. As a result, one of the many programs that receives little attention is the Special Immigrant Visa (SIV) program. Launched in 2007, SIV provides visas to Iraqi and Afghan interpreters who face an “ongoing serious threat” in their own countries because of the “faithful and valuable service” they rendered to the U.S. government. It is a straightforward program with bipartisan support. However, </w:t>
      </w:r>
      <w:r>
        <w:rPr>
          <w:rStyle w:val="Emphasis"/>
          <w:highlight w:val="yellow"/>
        </w:rPr>
        <w:t>SIV is a bureaucratic mess</w:t>
      </w:r>
      <w:r>
        <w:rPr>
          <w:sz w:val="14"/>
          <w:highlight w:val="yellow"/>
        </w:rPr>
        <w:t xml:space="preserve">; </w:t>
      </w:r>
      <w:r>
        <w:rPr>
          <w:rStyle w:val="Emphasis"/>
          <w:highlight w:val="yellow"/>
        </w:rPr>
        <w:t>restrictions</w:t>
      </w:r>
      <w:r>
        <w:rPr>
          <w:rStyle w:val="StyleUnderline"/>
        </w:rPr>
        <w:t xml:space="preserve"> </w:t>
      </w:r>
      <w:r>
        <w:rPr>
          <w:sz w:val="14"/>
        </w:rPr>
        <w:t>and backlogs</w:t>
      </w:r>
      <w:r>
        <w:rPr>
          <w:rStyle w:val="StyleUnderline"/>
        </w:rPr>
        <w:t xml:space="preserve"> </w:t>
      </w:r>
      <w:r>
        <w:rPr>
          <w:rStyle w:val="StyleUnderline"/>
          <w:highlight w:val="yellow"/>
        </w:rPr>
        <w:t xml:space="preserve">have </w:t>
      </w:r>
      <w:r>
        <w:rPr>
          <w:rStyle w:val="Emphasis"/>
          <w:highlight w:val="yellow"/>
        </w:rPr>
        <w:t>stranded former U.S. allies overseas</w:t>
      </w:r>
      <w:r>
        <w:rPr>
          <w:sz w:val="14"/>
        </w:rPr>
        <w:t xml:space="preserve">, where they and their families are targeted for harm even though they were promised visas as part of their recruitment. While the program has significantly improved in the last year, </w:t>
      </w:r>
      <w:r>
        <w:rPr>
          <w:rStyle w:val="Emphasis"/>
          <w:highlight w:val="yellow"/>
        </w:rPr>
        <w:t>reforms are</w:t>
      </w:r>
      <w:r>
        <w:rPr>
          <w:rStyle w:val="Emphasis"/>
        </w:rPr>
        <w:t xml:space="preserve"> still </w:t>
      </w:r>
      <w:r>
        <w:rPr>
          <w:rStyle w:val="Emphasis"/>
          <w:highlight w:val="yellow"/>
        </w:rPr>
        <w:t>necessary</w:t>
      </w:r>
      <w:r>
        <w:rPr>
          <w:sz w:val="14"/>
        </w:rPr>
        <w:t xml:space="preserve"> </w:t>
      </w:r>
      <w:r>
        <w:rPr>
          <w:rStyle w:val="StyleUnderline"/>
        </w:rPr>
        <w:t>to ensure the safety of these individuals and the integrity of promises made by the State Department</w:t>
      </w:r>
      <w:r>
        <w:rPr>
          <w:sz w:val="14"/>
        </w:rPr>
        <w:t xml:space="preserve">. The Iraqi Refugee Assistance Project estimates that </w:t>
      </w:r>
      <w:r>
        <w:rPr>
          <w:rStyle w:val="Emphasis"/>
          <w:highlight w:val="yellow"/>
        </w:rPr>
        <w:t>50,000 translators</w:t>
      </w:r>
      <w:r>
        <w:rPr>
          <w:rStyle w:val="StyleUnderline"/>
          <w:highlight w:val="yellow"/>
        </w:rPr>
        <w:t xml:space="preserve"> were used</w:t>
      </w:r>
      <w:r>
        <w:rPr>
          <w:rStyle w:val="StyleUnderline"/>
        </w:rPr>
        <w:t xml:space="preserve"> in the last decade in Iraq and Afghanistan</w:t>
      </w:r>
      <w:r>
        <w:rPr>
          <w:sz w:val="14"/>
        </w:rPr>
        <w:t xml:space="preserve">. </w:t>
      </w:r>
      <w:r>
        <w:rPr>
          <w:rStyle w:val="StyleUnderline"/>
          <w:highlight w:val="yellow"/>
        </w:rPr>
        <w:t>The</w:t>
      </w:r>
      <w:r>
        <w:rPr>
          <w:rStyle w:val="StyleUnderline"/>
        </w:rPr>
        <w:t xml:space="preserve"> State Department’s regular </w:t>
      </w:r>
      <w:r>
        <w:rPr>
          <w:rStyle w:val="StyleUnderline"/>
          <w:highlight w:val="yellow"/>
        </w:rPr>
        <w:t>visa program</w:t>
      </w:r>
      <w:r>
        <w:rPr>
          <w:rStyle w:val="StyleUnderline"/>
        </w:rPr>
        <w:t xml:space="preserve"> for translators </w:t>
      </w:r>
      <w:r>
        <w:rPr>
          <w:rStyle w:val="StyleUnderline"/>
          <w:highlight w:val="yellow"/>
        </w:rPr>
        <w:t>accepts</w:t>
      </w:r>
      <w:r>
        <w:rPr>
          <w:sz w:val="14"/>
          <w:highlight w:val="yellow"/>
        </w:rPr>
        <w:t xml:space="preserve"> </w:t>
      </w:r>
      <w:r>
        <w:rPr>
          <w:rStyle w:val="Emphasis"/>
          <w:highlight w:val="yellow"/>
        </w:rPr>
        <w:t>only 50</w:t>
      </w:r>
      <w:r>
        <w:rPr>
          <w:rStyle w:val="Emphasis"/>
        </w:rPr>
        <w:t xml:space="preserve"> applications per year,</w:t>
      </w:r>
      <w:r>
        <w:rPr>
          <w:sz w:val="14"/>
        </w:rPr>
        <w:t xml:space="preserve"> </w:t>
      </w:r>
      <w:r>
        <w:rPr>
          <w:rStyle w:val="StyleUnderline"/>
        </w:rPr>
        <w:t>so it made sense to create a special program</w:t>
      </w:r>
      <w:r>
        <w:rPr>
          <w:sz w:val="14"/>
        </w:rPr>
        <w:t xml:space="preserve"> when the number of interpreters drastically increased during conflict. </w:t>
      </w:r>
      <w:r>
        <w:rPr>
          <w:rStyle w:val="Emphasis"/>
        </w:rPr>
        <w:t>Overall, 33,500 were promised</w:t>
      </w:r>
      <w:r>
        <w:rPr>
          <w:sz w:val="14"/>
        </w:rPr>
        <w:t xml:space="preserve">. </w:t>
      </w:r>
      <w:r>
        <w:rPr>
          <w:rStyle w:val="StyleUnderline"/>
        </w:rPr>
        <w:t>But</w:t>
      </w:r>
      <w:r>
        <w:rPr>
          <w:sz w:val="14"/>
        </w:rPr>
        <w:t xml:space="preserve"> as of September 2013, </w:t>
      </w:r>
      <w:r>
        <w:rPr>
          <w:rStyle w:val="StyleUnderline"/>
        </w:rPr>
        <w:t>only 22 percent of the Iraqi visas and 12 percent of the Afghan visas had been issued</w:t>
      </w:r>
      <w:r>
        <w:rPr>
          <w:sz w:val="14"/>
        </w:rPr>
        <w:t xml:space="preserve">, </w:t>
      </w:r>
      <w:r>
        <w:rPr>
          <w:rStyle w:val="Emphasis"/>
        </w:rPr>
        <w:t>7,000 in all</w:t>
      </w:r>
      <w:r>
        <w:rPr>
          <w:sz w:val="14"/>
        </w:rPr>
        <w:t xml:space="preserve">. Astonishingly, </w:t>
      </w:r>
      <w:r>
        <w:rPr>
          <w:rStyle w:val="Emphasis"/>
          <w:highlight w:val="yellow"/>
        </w:rPr>
        <w:t>only 37 Afghan interpreters were approved</w:t>
      </w:r>
      <w:r>
        <w:rPr>
          <w:sz w:val="14"/>
        </w:rPr>
        <w:t xml:space="preserve"> for visas </w:t>
      </w:r>
      <w:r>
        <w:rPr>
          <w:rStyle w:val="Emphasis"/>
        </w:rPr>
        <w:t>in</w:t>
      </w:r>
      <w:r>
        <w:rPr>
          <w:sz w:val="14"/>
        </w:rPr>
        <w:t xml:space="preserve"> all of 2010 and 20</w:t>
      </w:r>
      <w:r>
        <w:rPr>
          <w:rStyle w:val="Emphasis"/>
        </w:rPr>
        <w:t>11</w:t>
      </w:r>
      <w:r>
        <w:rPr>
          <w:sz w:val="14"/>
        </w:rPr>
        <w:t xml:space="preserve">. </w:t>
      </w:r>
      <w:r>
        <w:rPr>
          <w:rStyle w:val="StyleUnderline"/>
          <w:highlight w:val="yellow"/>
        </w:rPr>
        <w:t>The results have been</w:t>
      </w:r>
      <w:r>
        <w:rPr>
          <w:rStyle w:val="StyleUnderline"/>
        </w:rPr>
        <w:t xml:space="preserve"> </w:t>
      </w:r>
      <w:r>
        <w:rPr>
          <w:rStyle w:val="Emphasis"/>
        </w:rPr>
        <w:t xml:space="preserve">remarkably </w:t>
      </w:r>
      <w:r>
        <w:rPr>
          <w:rStyle w:val="Emphasis"/>
          <w:highlight w:val="yellow"/>
        </w:rPr>
        <w:t>deadly</w:t>
      </w:r>
      <w:r>
        <w:rPr>
          <w:rStyle w:val="StyleUnderline"/>
        </w:rPr>
        <w:t xml:space="preserve">. </w:t>
      </w:r>
      <w:r>
        <w:rPr>
          <w:sz w:val="14"/>
        </w:rPr>
        <w:t xml:space="preserve">The List Project to Resettle Iraqi Allies estimates that </w:t>
      </w:r>
      <w:r>
        <w:rPr>
          <w:rStyle w:val="StyleUnderline"/>
        </w:rPr>
        <w:t xml:space="preserve">more than </w:t>
      </w:r>
      <w:r>
        <w:rPr>
          <w:rStyle w:val="Emphasis"/>
        </w:rPr>
        <w:t>1,000 interpreters were killed in Iraq alone</w:t>
      </w:r>
      <w:r>
        <w:rPr>
          <w:sz w:val="14"/>
        </w:rPr>
        <w:t xml:space="preserve">. In 2014 the Iraqi Refugee Assistance Project estimated that </w:t>
      </w:r>
      <w:r>
        <w:rPr>
          <w:rStyle w:val="Emphasis"/>
          <w:highlight w:val="yellow"/>
        </w:rPr>
        <w:t>one Afghan is killed every 36 hours</w:t>
      </w:r>
      <w:r>
        <w:rPr>
          <w:rStyle w:val="Emphasis"/>
        </w:rPr>
        <w:t xml:space="preserve"> due to his American affiliation</w:t>
      </w:r>
      <w:r>
        <w:rPr>
          <w:sz w:val="14"/>
        </w:rPr>
        <w:t xml:space="preserve">. Many of </w:t>
      </w:r>
      <w:r>
        <w:rPr>
          <w:rStyle w:val="StyleUnderline"/>
          <w:highlight w:val="yellow"/>
        </w:rPr>
        <w:t xml:space="preserve">these deaths </w:t>
      </w:r>
      <w:r>
        <w:rPr>
          <w:rStyle w:val="Emphasis"/>
          <w:highlight w:val="yellow"/>
        </w:rPr>
        <w:t>could have been prevented with a better visa policy</w:t>
      </w:r>
      <w:r>
        <w:rPr>
          <w:sz w:val="14"/>
        </w:rPr>
        <w:t xml:space="preserve">. An eye-opening report from Harvard’s Kennedy School details the story of </w:t>
      </w:r>
      <w:r>
        <w:rPr>
          <w:rStyle w:val="StyleUnderline"/>
        </w:rPr>
        <w:t>Fahim Muhammad</w:t>
      </w:r>
      <w:r>
        <w:rPr>
          <w:sz w:val="14"/>
        </w:rPr>
        <w:t xml:space="preserve"> of Afghanistan, </w:t>
      </w:r>
      <w:r>
        <w:rPr>
          <w:rStyle w:val="StyleUnderline"/>
        </w:rPr>
        <w:t xml:space="preserve">who became a U.S. military interpreter in 2006. When the Taliban found out he helped the U.S. government, </w:t>
      </w:r>
      <w:r>
        <w:rPr>
          <w:rStyle w:val="Emphasis"/>
        </w:rPr>
        <w:t xml:space="preserve">they decapitated his uncle, cousin, and best friend. </w:t>
      </w:r>
      <w:r>
        <w:rPr>
          <w:rStyle w:val="StyleUnderline"/>
        </w:rPr>
        <w:t>He applied for an SIV in 2007, 2009, 2010, and 2011 before his application finally achieved “pending” status.</w:t>
      </w:r>
      <w:r>
        <w:rPr>
          <w:sz w:val="14"/>
        </w:rPr>
        <w:t xml:space="preserve"> </w:t>
      </w:r>
      <w:r>
        <w:rPr>
          <w:rStyle w:val="StyleUnderline"/>
        </w:rPr>
        <w:t xml:space="preserve">As of summer 2014 </w:t>
      </w:r>
      <w:r>
        <w:rPr>
          <w:rStyle w:val="Emphasis"/>
        </w:rPr>
        <w:t>he was still in Afghanistan</w:t>
      </w:r>
      <w:r>
        <w:rPr>
          <w:sz w:val="14"/>
        </w:rPr>
        <w:t xml:space="preserve">. </w:t>
      </w:r>
      <w:r>
        <w:rPr>
          <w:rStyle w:val="StyleUnderline"/>
        </w:rPr>
        <w:t xml:space="preserve">SIV waiting times are </w:t>
      </w:r>
      <w:r>
        <w:rPr>
          <w:rStyle w:val="Emphasis"/>
        </w:rPr>
        <w:t>truly a life-and-death issue</w:t>
      </w:r>
      <w:r>
        <w:rPr>
          <w:sz w:val="14"/>
        </w:rPr>
        <w:t xml:space="preserve">. Up until 2014, </w:t>
      </w:r>
      <w:r>
        <w:rPr>
          <w:rStyle w:val="StyleUnderline"/>
        </w:rPr>
        <w:t xml:space="preserve">average processing time was </w:t>
      </w:r>
      <w:r>
        <w:rPr>
          <w:rStyle w:val="Emphasis"/>
        </w:rPr>
        <w:t>nearly four years</w:t>
      </w:r>
      <w:r>
        <w:rPr>
          <w:sz w:val="14"/>
        </w:rPr>
        <w:t xml:space="preserve">. </w:t>
      </w:r>
      <w:r>
        <w:rPr>
          <w:rStyle w:val="StyleUnderline"/>
        </w:rPr>
        <w:t>Congress passed legislation</w:t>
      </w:r>
      <w:r>
        <w:rPr>
          <w:sz w:val="14"/>
        </w:rPr>
        <w:t xml:space="preserve"> in 2013 </w:t>
      </w:r>
      <w:r>
        <w:rPr>
          <w:rStyle w:val="StyleUnderline"/>
        </w:rPr>
        <w:t>requiring applications to be completed within nine months</w:t>
      </w:r>
      <w:r>
        <w:rPr>
          <w:sz w:val="14"/>
        </w:rPr>
        <w:t xml:space="preserve">. </w:t>
      </w:r>
      <w:r>
        <w:rPr>
          <w:rStyle w:val="Emphasis"/>
        </w:rPr>
        <w:t>A year later</w:t>
      </w:r>
      <w:r>
        <w:rPr>
          <w:sz w:val="14"/>
        </w:rPr>
        <w:t xml:space="preserve">, after </w:t>
      </w:r>
      <w:r>
        <w:rPr>
          <w:rStyle w:val="Emphasis"/>
        </w:rPr>
        <w:t>little had changed</w:t>
      </w:r>
      <w:r>
        <w:rPr>
          <w:sz w:val="14"/>
        </w:rPr>
        <w:t>, nine Iraqi interpreters filed a lawsuit against the departments of State and Homeland Security. The plaintiffs had waited, on average, over two years, and one had waited three years. Seven hundred visas were offered in 2013, nowhere near clearing the backlog. Finally, with the program due to be dismantled in 2014, Congress approved a two-year extension for Afghan interpreters. The State Department requested 8,000 visas over a two-year period, but only 4,000 were available because of resource and personnel limitations. An estimated 13,000 people applied. In a press release, Sen. John McCain argued, “</w:t>
      </w:r>
      <w:r>
        <w:rPr>
          <w:rStyle w:val="Emphasis"/>
          <w:highlight w:val="yellow"/>
        </w:rPr>
        <w:t>We have a responsibility to honor the promises we made</w:t>
      </w:r>
      <w:r>
        <w:rPr>
          <w:sz w:val="14"/>
        </w:rPr>
        <w:t xml:space="preserve"> to the Afghan men and women who risked their lives and those of their families to assist American forces.” The author of the Harvard report stated, “</w:t>
      </w:r>
      <w:r>
        <w:rPr>
          <w:rStyle w:val="StyleUnderline"/>
          <w:highlight w:val="yellow"/>
        </w:rPr>
        <w:t>If the United States fails to rescue</w:t>
      </w:r>
      <w:r>
        <w:rPr>
          <w:rStyle w:val="StyleUnderline"/>
        </w:rPr>
        <w:t xml:space="preserve"> the thousands of </w:t>
      </w:r>
      <w:r>
        <w:rPr>
          <w:rStyle w:val="StyleUnderline"/>
          <w:highlight w:val="yellow"/>
        </w:rPr>
        <w:t>interpreters</w:t>
      </w:r>
      <w:r>
        <w:rPr>
          <w:rStyle w:val="StyleUnderline"/>
        </w:rPr>
        <w:t xml:space="preserve"> in peril</w:t>
      </w:r>
      <w:r>
        <w:rPr>
          <w:sz w:val="14"/>
        </w:rPr>
        <w:t xml:space="preserve">, </w:t>
      </w:r>
      <w:r>
        <w:rPr>
          <w:rStyle w:val="Emphasis"/>
        </w:rPr>
        <w:t>t</w:t>
      </w:r>
      <w:r>
        <w:rPr>
          <w:rStyle w:val="Emphasis"/>
          <w:highlight w:val="yellow"/>
        </w:rPr>
        <w:t>he message will be clear: America does not honor its promises</w:t>
      </w:r>
      <w:r>
        <w:rPr>
          <w:rStyle w:val="Emphasis"/>
        </w:rPr>
        <w:t>.</w:t>
      </w:r>
      <w:r>
        <w:rPr>
          <w:sz w:val="14"/>
        </w:rPr>
        <w:t xml:space="preserve"> Our country owes these men and women for the service they provided, and America has valid security and intelligence interests by ensuring they are protected in the United States.” Reform is a straightforward matter. </w:t>
      </w:r>
      <w:r>
        <w:rPr>
          <w:rStyle w:val="StyleUnderline"/>
          <w:highlight w:val="yellow"/>
        </w:rPr>
        <w:t xml:space="preserve">The application process should be </w:t>
      </w:r>
      <w:r>
        <w:rPr>
          <w:rStyle w:val="Emphasis"/>
          <w:highlight w:val="yellow"/>
        </w:rPr>
        <w:t>quick</w:t>
      </w:r>
      <w:r>
        <w:rPr>
          <w:rStyle w:val="StyleUnderline"/>
          <w:highlight w:val="yellow"/>
        </w:rPr>
        <w:t xml:space="preserve"> and the paperwork </w:t>
      </w:r>
      <w:r>
        <w:rPr>
          <w:rStyle w:val="Emphasis"/>
          <w:highlight w:val="yellow"/>
        </w:rPr>
        <w:t>relatively simple</w:t>
      </w:r>
      <w:r>
        <w:rPr>
          <w:sz w:val="14"/>
        </w:rPr>
        <w:t xml:space="preserve">. The State Department now claims that applicants can go through the whole process in under a year. As of January 2015, 11,000 individuals were somewhere in the application process. So the problem now is the number of slots. There are only 4,000 slots for 2015 and 2016; then the program runs out again. Matt Zaller, cofounder of the refugee advocacy group No One Left Behind, argues that 10,000 more visas will be needed over the next few years. The unfortunate truth is that many of these applicants, despite their newly processed paperwork, have probably already been killed. Assisting the U.S. government in the face of increasing threat and danger overseas is a noble and brave task. </w:t>
      </w:r>
      <w:r>
        <w:rPr>
          <w:rStyle w:val="Emphasis"/>
          <w:highlight w:val="yellow"/>
        </w:rPr>
        <w:t>Congress should</w:t>
      </w:r>
      <w:r>
        <w:rPr>
          <w:rStyle w:val="Emphasis"/>
        </w:rPr>
        <w:t xml:space="preserve"> quickly </w:t>
      </w:r>
      <w:r>
        <w:rPr>
          <w:rStyle w:val="Emphasis"/>
          <w:highlight w:val="yellow"/>
        </w:rPr>
        <w:t>expand the number of visas</w:t>
      </w:r>
      <w:r>
        <w:rPr>
          <w:rStyle w:val="Emphasis"/>
        </w:rPr>
        <w:t xml:space="preserve"> to honor the promises made to these brave souls.</w:t>
      </w:r>
    </w:p>
    <w:p w:rsidR="00911903" w:rsidRDefault="00911903" w:rsidP="00911903">
      <w:pPr>
        <w:rPr>
          <w:rStyle w:val="Emphasis"/>
        </w:rPr>
      </w:pPr>
    </w:p>
    <w:p w:rsidR="00911903" w:rsidRDefault="00911903" w:rsidP="00911903">
      <w:pPr>
        <w:pStyle w:val="Heading4"/>
      </w:pPr>
      <w:r>
        <w:t xml:space="preserve">Specifically – bureaucratic restrictions make it impossible to complete the process </w:t>
      </w:r>
    </w:p>
    <w:p w:rsidR="00911903" w:rsidRDefault="00911903" w:rsidP="00911903">
      <w:pPr>
        <w:rPr>
          <w:b/>
          <w:bCs/>
          <w:sz w:val="26"/>
        </w:rPr>
      </w:pPr>
      <w:r>
        <w:t xml:space="preserve">NADIA </w:t>
      </w:r>
      <w:r>
        <w:rPr>
          <w:rStyle w:val="Style13ptBold"/>
        </w:rPr>
        <w:t>ABRAMSON</w:t>
      </w:r>
      <w:r>
        <w:t xml:space="preserve">, J.D. 2015, William &amp; Mary Law School, “Wasting My Time in the Waiting Line: Solutions for Improving the Afghanistan and Iraq Special Immigrant Visa Programs”, VIRGINIA JOURNAL OF INTERNATIONAL LAW, Vol. 55:2, </w:t>
      </w:r>
      <w:r>
        <w:rPr>
          <w:rStyle w:val="Style13ptBold"/>
        </w:rPr>
        <w:t>2015</w:t>
      </w:r>
    </w:p>
    <w:p w:rsidR="00911903" w:rsidRDefault="00911903" w:rsidP="00911903">
      <w:pPr>
        <w:rPr>
          <w:sz w:val="16"/>
        </w:rPr>
      </w:pPr>
      <w:r>
        <w:rPr>
          <w:sz w:val="16"/>
        </w:rPr>
        <w:t xml:space="preserve">III. BUREAUCRACY AND BIASES: REASONS FOR THE SIV PROGRAMS’ FAILURES </w:t>
      </w:r>
      <w:r>
        <w:rPr>
          <w:rStyle w:val="StyleUnderline"/>
        </w:rPr>
        <w:t>In light of the evidence of the programs’ defects</w:t>
      </w:r>
      <w:r>
        <w:rPr>
          <w:sz w:val="16"/>
        </w:rPr>
        <w:t xml:space="preserve"> described in Part II, </w:t>
      </w:r>
      <w:r>
        <w:rPr>
          <w:rStyle w:val="StyleUnderline"/>
        </w:rPr>
        <w:t>this</w:t>
      </w:r>
      <w:r>
        <w:rPr>
          <w:sz w:val="16"/>
        </w:rPr>
        <w:t xml:space="preserve"> Part </w:t>
      </w:r>
      <w:r>
        <w:rPr>
          <w:rStyle w:val="StyleUnderline"/>
        </w:rPr>
        <w:t xml:space="preserve">identifies three </w:t>
      </w:r>
      <w:r>
        <w:rPr>
          <w:sz w:val="16"/>
        </w:rPr>
        <w:t>potential</w:t>
      </w:r>
      <w:r>
        <w:rPr>
          <w:rStyle w:val="StyleUnderline"/>
        </w:rPr>
        <w:t xml:space="preserve"> explanations for </w:t>
      </w:r>
      <w:r>
        <w:rPr>
          <w:rStyle w:val="StyleUnderline"/>
          <w:highlight w:val="yellow"/>
        </w:rPr>
        <w:t xml:space="preserve">the </w:t>
      </w:r>
      <w:r>
        <w:rPr>
          <w:rStyle w:val="Emphasis"/>
          <w:highlight w:val="yellow"/>
        </w:rPr>
        <w:t>failures of the SIV programs:</w:t>
      </w:r>
      <w:r>
        <w:rPr>
          <w:sz w:val="16"/>
          <w:highlight w:val="yellow"/>
        </w:rPr>
        <w:t xml:space="preserve"> </w:t>
      </w:r>
      <w:r>
        <w:rPr>
          <w:rStyle w:val="StyleUnderline"/>
          <w:highlight w:val="yellow"/>
        </w:rPr>
        <w:t xml:space="preserve">(1) unduly </w:t>
      </w:r>
      <w:r>
        <w:rPr>
          <w:rStyle w:val="Emphasis"/>
          <w:highlight w:val="yellow"/>
        </w:rPr>
        <w:t>burdensome doc</w:t>
      </w:r>
      <w:r>
        <w:rPr>
          <w:rStyle w:val="Emphasis"/>
        </w:rPr>
        <w:t xml:space="preserve">umentation </w:t>
      </w:r>
      <w:r>
        <w:rPr>
          <w:rStyle w:val="Emphasis"/>
          <w:highlight w:val="yellow"/>
        </w:rPr>
        <w:t>requirements</w:t>
      </w:r>
      <w:r>
        <w:rPr>
          <w:sz w:val="16"/>
          <w:highlight w:val="yellow"/>
        </w:rPr>
        <w:t xml:space="preserve">, </w:t>
      </w:r>
      <w:r>
        <w:rPr>
          <w:rStyle w:val="StyleUnderline"/>
          <w:highlight w:val="yellow"/>
        </w:rPr>
        <w:t>(2)</w:t>
      </w:r>
      <w:r>
        <w:rPr>
          <w:sz w:val="16"/>
          <w:highlight w:val="yellow"/>
        </w:rPr>
        <w:t xml:space="preserve"> </w:t>
      </w:r>
      <w:r>
        <w:rPr>
          <w:rStyle w:val="Emphasis"/>
          <w:highlight w:val="yellow"/>
        </w:rPr>
        <w:t>increased national security measures</w:t>
      </w:r>
      <w:r>
        <w:rPr>
          <w:sz w:val="16"/>
        </w:rPr>
        <w:t xml:space="preserve"> </w:t>
      </w:r>
      <w:r>
        <w:rPr>
          <w:rStyle w:val="StyleUnderline"/>
        </w:rPr>
        <w:t>against Arab countries</w:t>
      </w:r>
      <w:r>
        <w:rPr>
          <w:sz w:val="16"/>
        </w:rPr>
        <w:t xml:space="preserve">, </w:t>
      </w:r>
      <w:r>
        <w:rPr>
          <w:rStyle w:val="StyleUnderline"/>
        </w:rPr>
        <w:t>and (3)</w:t>
      </w:r>
      <w:r>
        <w:rPr>
          <w:sz w:val="16"/>
        </w:rPr>
        <w:t xml:space="preserve"> </w:t>
      </w:r>
      <w:r>
        <w:rPr>
          <w:rStyle w:val="Emphasis"/>
        </w:rPr>
        <w:t>a combination of both</w:t>
      </w:r>
      <w:r>
        <w:rPr>
          <w:sz w:val="16"/>
        </w:rPr>
        <w:t xml:space="preserve">. As the proposed amendments indicate, Congress attributes the failures of the Afghanistan and Iraq Acts to administrative incapacities: In 2013, Congress adopted deadlines and Embassy Senior Coordinators to organize, and thus expedite, the application process.89 Although administrative difficulties may be a factor, this Note offers alternative explanations that may more accurately account for </w:t>
      </w:r>
      <w:r>
        <w:rPr>
          <w:rStyle w:val="StyleUnderline"/>
        </w:rPr>
        <w:t xml:space="preserve">the programs’ flaws. </w:t>
      </w:r>
      <w:r>
        <w:rPr>
          <w:sz w:val="16"/>
        </w:rPr>
        <w:t xml:space="preserve">A. </w:t>
      </w:r>
      <w:r>
        <w:rPr>
          <w:rStyle w:val="StyleUnderline"/>
        </w:rPr>
        <w:t xml:space="preserve">Unduly Burdensome Documentation Requirements: The Passport, the Letter, and the Ongoing Serious Threat </w:t>
      </w:r>
      <w:r>
        <w:rPr>
          <w:rStyle w:val="StyleUnderline"/>
          <w:highlight w:val="yellow"/>
        </w:rPr>
        <w:t>The burdensome requirements of the SIV programs have prompted</w:t>
      </w:r>
      <w:r>
        <w:rPr>
          <w:rStyle w:val="StyleUnderline"/>
        </w:rPr>
        <w:t xml:space="preserve"> a former political </w:t>
      </w:r>
      <w:r>
        <w:rPr>
          <w:rStyle w:val="StyleUnderline"/>
          <w:highlight w:val="yellow"/>
        </w:rPr>
        <w:t>adviser</w:t>
      </w:r>
      <w:r>
        <w:rPr>
          <w:rStyle w:val="StyleUnderline"/>
        </w:rPr>
        <w:t xml:space="preserve"> to the International Security Assistance Force </w:t>
      </w:r>
      <w:r>
        <w:rPr>
          <w:rStyle w:val="StyleUnderline"/>
          <w:highlight w:val="yellow"/>
        </w:rPr>
        <w:t>to deem them a “‘Kafkaesque bureaucratic nuance’</w:t>
      </w:r>
      <w:r>
        <w:rPr>
          <w:rStyle w:val="StyleUnderline"/>
        </w:rPr>
        <w:t xml:space="preserve"> </w:t>
      </w:r>
      <w:r>
        <w:rPr>
          <w:rStyle w:val="Emphasis"/>
        </w:rPr>
        <w:t>that ‘reflects poorly on the United States.’</w:t>
      </w:r>
      <w:r>
        <w:rPr>
          <w:rStyle w:val="StyleUnderline"/>
        </w:rPr>
        <w:t>”</w:t>
      </w:r>
      <w:r>
        <w:rPr>
          <w:sz w:val="16"/>
        </w:rPr>
        <w:t xml:space="preserve">90 </w:t>
      </w:r>
      <w:r>
        <w:rPr>
          <w:rStyle w:val="StyleUnderline"/>
          <w:highlight w:val="yellow"/>
        </w:rPr>
        <w:t>There are three bureaucratic hurdles</w:t>
      </w:r>
      <w:r>
        <w:rPr>
          <w:sz w:val="16"/>
        </w:rPr>
        <w:t xml:space="preserve"> — (</w:t>
      </w:r>
      <w:r>
        <w:rPr>
          <w:rStyle w:val="StyleUnderline"/>
          <w:highlight w:val="yellow"/>
        </w:rPr>
        <w:t>1) the passport requirement</w:t>
      </w:r>
      <w:r>
        <w:rPr>
          <w:rStyle w:val="StyleUnderline"/>
        </w:rPr>
        <w:t xml:space="preserve"> under the Iraq Act, (</w:t>
      </w:r>
      <w:r>
        <w:rPr>
          <w:rStyle w:val="StyleUnderline"/>
          <w:highlight w:val="yellow"/>
        </w:rPr>
        <w:t>2) the positive recommendation letter, and (3) the COM’s proof of risk</w:t>
      </w:r>
      <w:r>
        <w:rPr>
          <w:rStyle w:val="StyleUnderline"/>
        </w:rPr>
        <w:t xml:space="preserve"> assessment</w:t>
      </w:r>
      <w:r>
        <w:rPr>
          <w:sz w:val="16"/>
        </w:rPr>
        <w:t xml:space="preserve"> — </w:t>
      </w:r>
      <w:r>
        <w:rPr>
          <w:rStyle w:val="Emphasis"/>
          <w:highlight w:val="yellow"/>
        </w:rPr>
        <w:t>that account for the application’s unduly burdensome nature</w:t>
      </w:r>
      <w:r>
        <w:rPr>
          <w:sz w:val="16"/>
        </w:rPr>
        <w:t xml:space="preserve">. This Subpart describes the requirements and evaluates their most credible criticisms. </w:t>
      </w:r>
      <w:r>
        <w:rPr>
          <w:rStyle w:val="Emphasis"/>
        </w:rPr>
        <w:t>1. Identification Requirements:</w:t>
      </w:r>
      <w:r>
        <w:rPr>
          <w:sz w:val="16"/>
        </w:rPr>
        <w:t xml:space="preserve"> </w:t>
      </w:r>
      <w:r>
        <w:rPr>
          <w:rStyle w:val="StyleUnderline"/>
          <w:highlight w:val="yellow"/>
        </w:rPr>
        <w:t>A or G Series Passport</w:t>
      </w:r>
      <w:r>
        <w:rPr>
          <w:rStyle w:val="StyleUnderline"/>
        </w:rPr>
        <w:t xml:space="preserve"> Requirement </w:t>
      </w:r>
      <w:r>
        <w:rPr>
          <w:sz w:val="16"/>
        </w:rPr>
        <w:t xml:space="preserve">Under the Iraq Act </w:t>
      </w:r>
      <w:r>
        <w:rPr>
          <w:rStyle w:val="StyleUnderline"/>
        </w:rPr>
        <w:t>Under the Afghanistan Act, an applicant must include “[a]</w:t>
      </w:r>
      <w:r>
        <w:rPr>
          <w:sz w:val="16"/>
        </w:rPr>
        <w:t xml:space="preserve"> copy of [his] passport, birth certificate, or national </w:t>
      </w:r>
      <w:r>
        <w:rPr>
          <w:rStyle w:val="StyleUnderline"/>
        </w:rPr>
        <w:t>identification card showing that [he] is a citizen or national of Afghanistan.”</w:t>
      </w:r>
      <w:r>
        <w:rPr>
          <w:sz w:val="16"/>
        </w:rPr>
        <w:t xml:space="preserve">91 </w:t>
      </w:r>
      <w:r>
        <w:rPr>
          <w:rStyle w:val="StyleUnderline"/>
          <w:highlight w:val="yellow"/>
        </w:rPr>
        <w:t>For Iraqi applicants</w:t>
      </w:r>
      <w:r>
        <w:rPr>
          <w:rStyle w:val="StyleUnderline"/>
        </w:rPr>
        <w:t>, the U.S. government requires an Iraqi passport</w:t>
      </w:r>
      <w:r>
        <w:rPr>
          <w:sz w:val="16"/>
        </w:rPr>
        <w:t xml:space="preserve">.92 </w:t>
      </w:r>
      <w:r>
        <w:rPr>
          <w:rStyle w:val="StyleUnderline"/>
        </w:rPr>
        <w:t>The purpose of both provisions is to ensure that the applicant is in fact a citizen or national of Afghanistan93</w:t>
      </w:r>
      <w:r>
        <w:rPr>
          <w:sz w:val="16"/>
        </w:rPr>
        <w:t xml:space="preserve"> </w:t>
      </w:r>
      <w:r>
        <w:rPr>
          <w:rStyle w:val="StyleUnderline"/>
        </w:rPr>
        <w:t>or Iraq</w:t>
      </w:r>
      <w:r>
        <w:rPr>
          <w:sz w:val="16"/>
        </w:rPr>
        <w:t xml:space="preserve">,94 </w:t>
      </w:r>
      <w:r>
        <w:rPr>
          <w:rStyle w:val="StyleUnderline"/>
        </w:rPr>
        <w:t>and thus eligible for asylum under the SIV</w:t>
      </w:r>
      <w:r>
        <w:rPr>
          <w:sz w:val="16"/>
        </w:rPr>
        <w:t xml:space="preserve"> </w:t>
      </w:r>
      <w:r>
        <w:rPr>
          <w:rStyle w:val="StyleUnderline"/>
        </w:rPr>
        <w:t>programs</w:t>
      </w:r>
      <w:r>
        <w:rPr>
          <w:sz w:val="16"/>
        </w:rPr>
        <w:t xml:space="preserve">. </w:t>
      </w:r>
      <w:r>
        <w:rPr>
          <w:rStyle w:val="StyleUnderline"/>
          <w:highlight w:val="yellow"/>
        </w:rPr>
        <w:t>Obtaining a valid passport</w:t>
      </w:r>
      <w:r>
        <w:rPr>
          <w:rStyle w:val="StyleUnderline"/>
        </w:rPr>
        <w:t xml:space="preserve"> in a war zone</w:t>
      </w:r>
      <w:r>
        <w:rPr>
          <w:sz w:val="16"/>
        </w:rPr>
        <w:t xml:space="preserve"> </w:t>
      </w:r>
      <w:r>
        <w:rPr>
          <w:rStyle w:val="Emphasis"/>
          <w:highlight w:val="yellow"/>
        </w:rPr>
        <w:t>is an extraordinary challenge</w:t>
      </w:r>
      <w:r>
        <w:rPr>
          <w:sz w:val="16"/>
        </w:rPr>
        <w:t xml:space="preserve"> on its own, </w:t>
      </w:r>
      <w:r>
        <w:rPr>
          <w:rStyle w:val="StyleUnderline"/>
        </w:rPr>
        <w:t>but in Iraq, SIV applicants</w:t>
      </w:r>
      <w:r>
        <w:rPr>
          <w:sz w:val="16"/>
        </w:rPr>
        <w:t xml:space="preserve"> </w:t>
      </w:r>
      <w:r>
        <w:rPr>
          <w:rStyle w:val="Emphasis"/>
        </w:rPr>
        <w:t>are facing particularly significant obstacles.</w:t>
      </w:r>
      <w:r>
        <w:rPr>
          <w:sz w:val="16"/>
        </w:rPr>
        <w:t xml:space="preserve"> A special provision in the Iraq Act states that the Secretary of State must make a “reasonable effort” to ensure that approved applicants are able to acquire one of the approved types of Iraqi passports.95 Congress included this text because on January 8, 2007, the U.S. government changed its policies such that </w:t>
      </w:r>
      <w:r>
        <w:rPr>
          <w:rStyle w:val="StyleUnderline"/>
        </w:rPr>
        <w:t>“</w:t>
      </w:r>
      <w:r>
        <w:rPr>
          <w:rStyle w:val="StyleUnderline"/>
          <w:highlight w:val="yellow"/>
        </w:rPr>
        <w:t>all but the latest version of Iraqi passports” would be invalid</w:t>
      </w:r>
      <w:r>
        <w:rPr>
          <w:rStyle w:val="StyleUnderline"/>
        </w:rPr>
        <w:t xml:space="preserve"> for travel to the United States.</w:t>
      </w:r>
      <w:r>
        <w:rPr>
          <w:sz w:val="16"/>
        </w:rPr>
        <w:t xml:space="preserve">96 American authorities made the change because the older S, M, and N Series passports either “[do] not meet international security standards for issuance or design” or are considered invalid for other, undisclosed reasons by the Iraqi or U.S. governments.97 In the immediate aftermath of this announcement, </w:t>
      </w:r>
      <w:r>
        <w:rPr>
          <w:rStyle w:val="StyleUnderline"/>
          <w:highlight w:val="yellow"/>
        </w:rPr>
        <w:t xml:space="preserve">the change </w:t>
      </w:r>
      <w:r>
        <w:rPr>
          <w:rStyle w:val="Emphasis"/>
          <w:highlight w:val="yellow"/>
        </w:rPr>
        <w:t>voided thousands of visas</w:t>
      </w:r>
      <w:r>
        <w:rPr>
          <w:rStyle w:val="Emphasis"/>
        </w:rPr>
        <w:t xml:space="preserve"> issued to Iraqis</w:t>
      </w:r>
      <w:r>
        <w:rPr>
          <w:sz w:val="16"/>
        </w:rPr>
        <w:t xml:space="preserve"> under S, M, and N Series passports.98 </w:t>
      </w:r>
      <w:r>
        <w:rPr>
          <w:rStyle w:val="StyleUnderline"/>
          <w:highlight w:val="yellow"/>
        </w:rPr>
        <w:t>Iraqi citizens who want</w:t>
      </w:r>
      <w:r>
        <w:rPr>
          <w:sz w:val="16"/>
        </w:rPr>
        <w:t xml:space="preserve">ed </w:t>
      </w:r>
      <w:r>
        <w:rPr>
          <w:rStyle w:val="StyleUnderline"/>
          <w:highlight w:val="yellow"/>
        </w:rPr>
        <w:t>a</w:t>
      </w:r>
      <w:r>
        <w:rPr>
          <w:rStyle w:val="StyleUnderline"/>
        </w:rPr>
        <w:t xml:space="preserve"> valid </w:t>
      </w:r>
      <w:r>
        <w:rPr>
          <w:rStyle w:val="StyleUnderline"/>
          <w:highlight w:val="yellow"/>
        </w:rPr>
        <w:t>passport could obtain</w:t>
      </w:r>
      <w:r>
        <w:rPr>
          <w:rStyle w:val="StyleUnderline"/>
        </w:rPr>
        <w:t xml:space="preserve"> the new </w:t>
      </w:r>
      <w:r>
        <w:rPr>
          <w:rStyle w:val="StyleUnderline"/>
          <w:highlight w:val="yellow"/>
        </w:rPr>
        <w:t>documents only if they made</w:t>
      </w:r>
      <w:r>
        <w:rPr>
          <w:sz w:val="16"/>
          <w:highlight w:val="yellow"/>
        </w:rPr>
        <w:t xml:space="preserve"> </w:t>
      </w:r>
      <w:r>
        <w:rPr>
          <w:rStyle w:val="Emphasis"/>
          <w:highlight w:val="yellow"/>
        </w:rPr>
        <w:t>the</w:t>
      </w:r>
      <w:r>
        <w:rPr>
          <w:rStyle w:val="Emphasis"/>
        </w:rPr>
        <w:t xml:space="preserve"> dangerous </w:t>
      </w:r>
      <w:r>
        <w:rPr>
          <w:rStyle w:val="Emphasis"/>
          <w:highlight w:val="yellow"/>
        </w:rPr>
        <w:t>journey to Baghdad</w:t>
      </w:r>
      <w:r>
        <w:rPr>
          <w:sz w:val="16"/>
        </w:rPr>
        <w:t xml:space="preserve"> or to an Iraqi embassy in six specified countries. 99 </w:t>
      </w:r>
      <w:r>
        <w:rPr>
          <w:rStyle w:val="Emphasis"/>
        </w:rPr>
        <w:t xml:space="preserve">This journey was </w:t>
      </w:r>
      <w:r>
        <w:rPr>
          <w:rStyle w:val="Emphasis"/>
          <w:highlight w:val="yellow"/>
        </w:rPr>
        <w:t>a major risk</w:t>
      </w:r>
      <w:r>
        <w:rPr>
          <w:sz w:val="16"/>
        </w:rPr>
        <w:t xml:space="preserve">, and would have ended with disappointing results.100 In the first few months following the announcement, the Iraqi government did not have the proper machines or a sufficiently trained staff to issue the new passports to all citizens who were rushing to obtain them.101 With high demand and low capacity, some applicants waited months before receiving their passports.102 This, in turn, caused extensive delays in many Iraqi SIV applications.103 There is no indication that the U.S. Secretary of State took any action to assist Iraqis in this chaotic endeavor; on the contrary, the U.S. government simply adopted a policy of instructing Iraqi applicants to travel to Baghdad without any formal guidance or assistance.104 The “reasonable efforts” provision was, therefore, ineffective at managing the unduly burdensome passport requirement for Iraqi applicants. 2. Positive Recommendation Letter from a Senior Supervisor </w:t>
      </w:r>
      <w:r>
        <w:rPr>
          <w:rStyle w:val="StyleUnderline"/>
          <w:highlight w:val="yellow"/>
        </w:rPr>
        <w:t>Both the Afghanistan and Iraq Acts have</w:t>
      </w:r>
      <w:r>
        <w:rPr>
          <w:rStyle w:val="StyleUnderline"/>
        </w:rPr>
        <w:t xml:space="preserve"> an identical </w:t>
      </w:r>
      <w:r>
        <w:rPr>
          <w:rStyle w:val="StyleUnderline"/>
          <w:highlight w:val="yellow"/>
        </w:rPr>
        <w:t>provision requiring the</w:t>
      </w:r>
      <w:r>
        <w:rPr>
          <w:rStyle w:val="StyleUnderline"/>
        </w:rPr>
        <w:t xml:space="preserve"> employee’s </w:t>
      </w:r>
      <w:r>
        <w:rPr>
          <w:rStyle w:val="StyleUnderline"/>
          <w:highlight w:val="yellow"/>
        </w:rPr>
        <w:t>senior supervisor</w:t>
      </w:r>
      <w:r>
        <w:rPr>
          <w:sz w:val="16"/>
          <w:highlight w:val="yellow"/>
        </w:rPr>
        <w:t xml:space="preserve"> </w:t>
      </w:r>
      <w:r>
        <w:rPr>
          <w:rStyle w:val="Emphasis"/>
          <w:highlight w:val="yellow"/>
        </w:rPr>
        <w:t>to write a letter of recommendation</w:t>
      </w:r>
      <w:r>
        <w:rPr>
          <w:sz w:val="16"/>
        </w:rPr>
        <w:t xml:space="preserve">, </w:t>
      </w:r>
      <w:r>
        <w:rPr>
          <w:rStyle w:val="StyleUnderline"/>
        </w:rPr>
        <w:t>confirming the applicant’s “employment and faithful and valuable service to the United States Government</w:t>
      </w:r>
      <w:r>
        <w:rPr>
          <w:sz w:val="16"/>
        </w:rPr>
        <w:t xml:space="preserve">.”105 The Chief of Mission has the power to approve or reject the letter.106 In its current form, </w:t>
      </w:r>
      <w:r>
        <w:rPr>
          <w:rStyle w:val="StyleUnderline"/>
          <w:highlight w:val="yellow"/>
        </w:rPr>
        <w:t>this</w:t>
      </w:r>
      <w:r>
        <w:rPr>
          <w:rStyle w:val="StyleUnderline"/>
        </w:rPr>
        <w:t xml:space="preserve"> documentation </w:t>
      </w:r>
      <w:r>
        <w:rPr>
          <w:rStyle w:val="StyleUnderline"/>
          <w:highlight w:val="yellow"/>
        </w:rPr>
        <w:t>requirement</w:t>
      </w:r>
      <w:r>
        <w:rPr>
          <w:sz w:val="16"/>
          <w:highlight w:val="yellow"/>
        </w:rPr>
        <w:t xml:space="preserve"> </w:t>
      </w:r>
      <w:r>
        <w:rPr>
          <w:rStyle w:val="Emphasis"/>
          <w:highlight w:val="yellow"/>
        </w:rPr>
        <w:t>produces</w:t>
      </w:r>
      <w:r>
        <w:rPr>
          <w:rStyle w:val="Emphasis"/>
        </w:rPr>
        <w:t xml:space="preserve"> a number of </w:t>
      </w:r>
      <w:r>
        <w:rPr>
          <w:rStyle w:val="Emphasis"/>
          <w:highlight w:val="yellow"/>
        </w:rPr>
        <w:t>undesirable consequences.</w:t>
      </w:r>
      <w:r>
        <w:rPr>
          <w:sz w:val="16"/>
        </w:rPr>
        <w:t xml:space="preserve"> </w:t>
      </w:r>
      <w:r>
        <w:rPr>
          <w:rStyle w:val="StyleUnderline"/>
        </w:rPr>
        <w:t>This Subpart addresses the</w:t>
      </w:r>
      <w:r>
        <w:rPr>
          <w:sz w:val="16"/>
        </w:rPr>
        <w:t xml:space="preserve"> three </w:t>
      </w:r>
      <w:r>
        <w:rPr>
          <w:rStyle w:val="Emphasis"/>
        </w:rPr>
        <w:t xml:space="preserve">most prominent criticisms: </w:t>
      </w:r>
      <w:r>
        <w:rPr>
          <w:sz w:val="16"/>
        </w:rPr>
        <w:t xml:space="preserve">(1) </w:t>
      </w:r>
      <w:r>
        <w:rPr>
          <w:rStyle w:val="StyleUnderline"/>
        </w:rPr>
        <w:t>the senior officer authorship requirement</w:t>
      </w:r>
      <w:r>
        <w:rPr>
          <w:sz w:val="16"/>
        </w:rPr>
        <w:t xml:space="preserve">, (2) </w:t>
      </w:r>
      <w:r>
        <w:rPr>
          <w:rStyle w:val="StyleUnderline"/>
        </w:rPr>
        <w:t>the trend towards generic recommendation forms, and</w:t>
      </w:r>
      <w:r>
        <w:rPr>
          <w:sz w:val="16"/>
        </w:rPr>
        <w:t xml:space="preserve"> (3) </w:t>
      </w:r>
      <w:r>
        <w:rPr>
          <w:rStyle w:val="StyleUnderline"/>
        </w:rPr>
        <w:t>the COM’s arbitrary approval power</w:t>
      </w:r>
      <w:r>
        <w:rPr>
          <w:sz w:val="16"/>
        </w:rPr>
        <w:t xml:space="preserve">. </w:t>
      </w:r>
      <w:r>
        <w:rPr>
          <w:rStyle w:val="StyleUnderline"/>
        </w:rPr>
        <w:t>First, it is difficult for the State Department to justify requiring a senior officer to write the letter</w:t>
      </w:r>
      <w:r>
        <w:rPr>
          <w:sz w:val="16"/>
        </w:rPr>
        <w:t xml:space="preserve"> when other military officials are also capable of performing the task. As one veteran noted, </w:t>
      </w:r>
      <w:r>
        <w:rPr>
          <w:rStyle w:val="StyleUnderline"/>
        </w:rPr>
        <w:t xml:space="preserve">the </w:t>
      </w:r>
      <w:r>
        <w:rPr>
          <w:rStyle w:val="StyleUnderline"/>
          <w:highlight w:val="yellow"/>
        </w:rPr>
        <w:t>senior supervisor requirement is “like a junior associate at a Fortune 500 company asking the chief executive for a letter of rec</w:t>
      </w:r>
      <w:r>
        <w:rPr>
          <w:rStyle w:val="StyleUnderline"/>
        </w:rPr>
        <w:t>ommendation</w:t>
      </w:r>
      <w:r>
        <w:rPr>
          <w:sz w:val="16"/>
        </w:rPr>
        <w:t xml:space="preserve">.”107 </w:t>
      </w:r>
      <w:r>
        <w:rPr>
          <w:rStyle w:val="Emphasis"/>
          <w:highlight w:val="yellow"/>
        </w:rPr>
        <w:t>A senior military official will not provide</w:t>
      </w:r>
      <w:r>
        <w:rPr>
          <w:sz w:val="16"/>
        </w:rPr>
        <w:t xml:space="preserve"> more reliable </w:t>
      </w:r>
      <w:r>
        <w:rPr>
          <w:rStyle w:val="Emphasis"/>
          <w:highlight w:val="yellow"/>
        </w:rPr>
        <w:t>info</w:t>
      </w:r>
      <w:r>
        <w:rPr>
          <w:rStyle w:val="Emphasis"/>
        </w:rPr>
        <w:t>rmation</w:t>
      </w:r>
      <w:r>
        <w:rPr>
          <w:sz w:val="16"/>
        </w:rPr>
        <w:t xml:space="preserve"> in a recommendation letter than a lower-ranking military officer merely because of his title. On the contrary, </w:t>
      </w:r>
      <w:r>
        <w:rPr>
          <w:rStyle w:val="StyleUnderline"/>
        </w:rPr>
        <w:t>the lower-ranking officer likely had more direct contact with the Afghan or Iraqi ally</w:t>
      </w:r>
      <w:r>
        <w:rPr>
          <w:sz w:val="16"/>
        </w:rPr>
        <w:t xml:space="preserve">, and thus could more accurately verify the ally’s valuable service. This observation creates a second problem: Although the recommendation letter is intended to verify the applicant’s valuable service, a senior supervisor is not always in the ideal position to provide such confirmation. As the State Department noted in its status report on the Iraq SIV program, recommendation letters exhibited similar language and format, suggesting that they may have been “nonspecific pro forma documents endorsing petition submissions from military subordinates.”108 In the very next sentence, the State Department reemphasizes that the “recommendation letters are central to establishing petition and SIV entitlement.”109 What the report fails to recognize, however, is that the reason the recommendation letter is so vital to the SIV application process is because it confirms the identity and faithful service of the applicant.110 The State Department is jeopardizing its ability to achieve these objectives when senior supervisors ask their subordinates to prepare a generic recommendation form. Because the law does not require a personalized letter of recommendation, it defeats the letter’s purpose as a check on the applicant’s character and service. </w:t>
      </w:r>
      <w:r>
        <w:rPr>
          <w:rStyle w:val="StyleUnderline"/>
          <w:highlight w:val="yellow"/>
        </w:rPr>
        <w:t>The final problem concerns the power of the COM</w:t>
      </w:r>
      <w:r>
        <w:rPr>
          <w:rStyle w:val="StyleUnderline"/>
        </w:rPr>
        <w:t xml:space="preserve"> and other subordinate officials to approve all recommendation letters</w:t>
      </w:r>
      <w:r>
        <w:rPr>
          <w:sz w:val="16"/>
        </w:rPr>
        <w:t xml:space="preserve">. </w:t>
      </w:r>
      <w:r>
        <w:rPr>
          <w:rStyle w:val="Emphasis"/>
        </w:rPr>
        <w:t>Congress recognized the lack of COM oversight</w:t>
      </w:r>
      <w:r>
        <w:rPr>
          <w:sz w:val="16"/>
        </w:rPr>
        <w:t xml:space="preserve"> specifically in the letter to President Obama.111 In Omar’s case, the Iraqi forklift operator submitted a letter of recommendation from a U.S. Army official who both confirmed Omar’s employment and detailed his valuable service.112 A government contractor for which Omar worked also confirmed his employment with an e-mail to the Iraqi Employment Verification Unit at the State Department. 113 In addition to these documents, which should have been sufficient on their own according to the text of the Iraq Act, Omar submitted two certificates of appreciation from the U.S. Army for his support in Operation Iraqi Freedom.114 Ironically, one of the certificates states, “Your dedicated service to [this mission] is appreciated and will not be forgotten.”115 Even though Omar submitted more than enough evidence to prove his faithful service to the U.S. Army, the IOM rejected his documentation, claiming that it could not confirm Omar’s employment. 116 Omar’s story does not seem to be unusual. U.S. military interpreter Shafiq Nazari faced a similar obstacle more recently. Despite his submission of seventy recommendation letters from American officers, including two generals, Nazari’s application was not approved as of February 2014. 117 These cases and the concerns outlined in the letter to President Obama indicate that </w:t>
      </w:r>
      <w:r>
        <w:rPr>
          <w:rStyle w:val="StyleUnderline"/>
          <w:highlight w:val="yellow"/>
        </w:rPr>
        <w:t>the Acts</w:t>
      </w:r>
      <w:r>
        <w:rPr>
          <w:rStyle w:val="StyleUnderline"/>
        </w:rPr>
        <w:t xml:space="preserve"> as originally passed </w:t>
      </w:r>
      <w:r>
        <w:rPr>
          <w:rStyle w:val="StyleUnderline"/>
          <w:highlight w:val="yellow"/>
        </w:rPr>
        <w:t>permitted the COM to reject</w:t>
      </w:r>
      <w:r>
        <w:rPr>
          <w:rStyle w:val="StyleUnderline"/>
        </w:rPr>
        <w:t xml:space="preserve"> </w:t>
      </w:r>
      <w:r>
        <w:rPr>
          <w:sz w:val="16"/>
        </w:rPr>
        <w:t xml:space="preserve">otherwise </w:t>
      </w:r>
      <w:r>
        <w:rPr>
          <w:rStyle w:val="StyleUnderline"/>
          <w:highlight w:val="yellow"/>
        </w:rPr>
        <w:t>complete applications</w:t>
      </w:r>
      <w:r>
        <w:rPr>
          <w:rStyle w:val="StyleUnderline"/>
        </w:rPr>
        <w:t>. Congress attempted to remedy this flaw</w:t>
      </w:r>
      <w:r>
        <w:rPr>
          <w:sz w:val="16"/>
        </w:rPr>
        <w:t xml:space="preserve"> in the COM’s approval power in the 2013 amendments, </w:t>
      </w:r>
      <w:r>
        <w:rPr>
          <w:rStyle w:val="StyleUnderline"/>
        </w:rPr>
        <w:t>requiring COMs to detail the reasons for the rejection</w:t>
      </w:r>
      <w:r>
        <w:rPr>
          <w:sz w:val="16"/>
        </w:rPr>
        <w:t xml:space="preserve"> in a subsequent letter.118 </w:t>
      </w:r>
      <w:r>
        <w:rPr>
          <w:rStyle w:val="StyleUnderline"/>
        </w:rPr>
        <w:t xml:space="preserve">This </w:t>
      </w:r>
      <w:r>
        <w:rPr>
          <w:rStyle w:val="StyleUnderline"/>
          <w:highlight w:val="yellow"/>
        </w:rPr>
        <w:t>amendment</w:t>
      </w:r>
      <w:r>
        <w:rPr>
          <w:rStyle w:val="StyleUnderline"/>
        </w:rPr>
        <w:t xml:space="preserve">, </w:t>
      </w:r>
      <w:r>
        <w:rPr>
          <w:sz w:val="16"/>
        </w:rPr>
        <w:t xml:space="preserve">however, </w:t>
      </w:r>
      <w:r>
        <w:rPr>
          <w:rStyle w:val="Emphasis"/>
        </w:rPr>
        <w:t xml:space="preserve">still </w:t>
      </w:r>
      <w:r>
        <w:rPr>
          <w:rStyle w:val="Emphasis"/>
          <w:highlight w:val="yellow"/>
        </w:rPr>
        <w:t>does not clarify what constitutes a valid basis for rejection</w:t>
      </w:r>
      <w:r>
        <w:rPr>
          <w:sz w:val="16"/>
        </w:rPr>
        <w:t xml:space="preserve">. As such, </w:t>
      </w:r>
      <w:r>
        <w:rPr>
          <w:rStyle w:val="StyleUnderline"/>
        </w:rPr>
        <w:t xml:space="preserve">the amended laws do not include the provisions necessary to limit COM discretion appropriately. </w:t>
      </w:r>
      <w:r>
        <w:rPr>
          <w:rStyle w:val="StyleUnderline"/>
          <w:highlight w:val="yellow"/>
        </w:rPr>
        <w:t>The</w:t>
      </w:r>
      <w:r>
        <w:rPr>
          <w:rStyle w:val="StyleUnderline"/>
        </w:rPr>
        <w:t xml:space="preserve"> overly specific requirement</w:t>
      </w:r>
      <w:r>
        <w:rPr>
          <w:sz w:val="16"/>
        </w:rPr>
        <w:t xml:space="preserve"> of senior officer authorship, </w:t>
      </w:r>
      <w:r>
        <w:rPr>
          <w:rStyle w:val="StyleUnderline"/>
        </w:rPr>
        <w:t xml:space="preserve">coupled with the </w:t>
      </w:r>
      <w:r>
        <w:rPr>
          <w:rStyle w:val="StyleUnderline"/>
          <w:highlight w:val="yellow"/>
        </w:rPr>
        <w:t>arbitrary veto power of the COM</w:t>
      </w:r>
      <w:r>
        <w:rPr>
          <w:sz w:val="16"/>
          <w:highlight w:val="yellow"/>
        </w:rPr>
        <w:t xml:space="preserve">, </w:t>
      </w:r>
      <w:r>
        <w:rPr>
          <w:rStyle w:val="Emphasis"/>
          <w:highlight w:val="yellow"/>
        </w:rPr>
        <w:t>create a regime that fails to achieve its intended purpose</w:t>
      </w:r>
      <w:r>
        <w:rPr>
          <w:rStyle w:val="Emphasis"/>
        </w:rPr>
        <w:t xml:space="preserve"> of checking the service and character of the applicant.</w:t>
      </w:r>
      <w:r>
        <w:rPr>
          <w:sz w:val="16"/>
        </w:rPr>
        <w:t xml:space="preserve"> </w:t>
      </w:r>
      <w:r>
        <w:rPr>
          <w:rStyle w:val="StyleUnderline"/>
        </w:rPr>
        <w:t xml:space="preserve">Instead, the letter of recommendation requirement has become an </w:t>
      </w:r>
      <w:r>
        <w:rPr>
          <w:rStyle w:val="Emphasis"/>
        </w:rPr>
        <w:t>overly burdensome bureaucratic hurdle</w:t>
      </w:r>
      <w:r>
        <w:rPr>
          <w:sz w:val="16"/>
        </w:rPr>
        <w:t xml:space="preserve"> </w:t>
      </w:r>
      <w:r>
        <w:rPr>
          <w:rStyle w:val="StyleUnderline"/>
        </w:rPr>
        <w:t xml:space="preserve">for people in </w:t>
      </w:r>
      <w:r>
        <w:rPr>
          <w:rStyle w:val="Emphasis"/>
        </w:rPr>
        <w:t>life-threatening situations</w:t>
      </w:r>
      <w:r>
        <w:rPr>
          <w:sz w:val="16"/>
        </w:rPr>
        <w:t xml:space="preserve">. In addition to the passport requirement and the recommendation letter, </w:t>
      </w:r>
      <w:r>
        <w:rPr>
          <w:rStyle w:val="StyleUnderline"/>
        </w:rPr>
        <w:t xml:space="preserve">there is </w:t>
      </w:r>
      <w:r>
        <w:rPr>
          <w:rStyle w:val="StyleUnderline"/>
          <w:highlight w:val="yellow"/>
        </w:rPr>
        <w:t>one final bureaucratic hurdle</w:t>
      </w:r>
      <w:r>
        <w:rPr>
          <w:sz w:val="16"/>
          <w:highlight w:val="yellow"/>
        </w:rPr>
        <w:t xml:space="preserve"> — </w:t>
      </w:r>
      <w:r>
        <w:rPr>
          <w:rStyle w:val="Emphasis"/>
          <w:highlight w:val="yellow"/>
        </w:rPr>
        <w:t>the</w:t>
      </w:r>
      <w:r>
        <w:rPr>
          <w:sz w:val="16"/>
          <w:highlight w:val="yellow"/>
        </w:rPr>
        <w:t xml:space="preserve"> </w:t>
      </w:r>
      <w:r>
        <w:rPr>
          <w:rStyle w:val="Emphasis"/>
          <w:highlight w:val="yellow"/>
        </w:rPr>
        <w:t>nebulous “ongoing serious threat” requirement</w:t>
      </w:r>
      <w:r>
        <w:rPr>
          <w:sz w:val="16"/>
        </w:rPr>
        <w:t xml:space="preserve"> — </w:t>
      </w:r>
      <w:r>
        <w:rPr>
          <w:rStyle w:val="StyleUnderline"/>
        </w:rPr>
        <w:t xml:space="preserve">that </w:t>
      </w:r>
      <w:r>
        <w:rPr>
          <w:rStyle w:val="StyleUnderline"/>
          <w:highlight w:val="yellow"/>
        </w:rPr>
        <w:t>impedes the efficiency of the Afghanistan and Iraq SIV programs.</w:t>
      </w:r>
      <w:r>
        <w:rPr>
          <w:rStyle w:val="StyleUnderline"/>
        </w:rPr>
        <w:t xml:space="preserve"> </w:t>
      </w:r>
      <w:r>
        <w:rPr>
          <w:sz w:val="16"/>
        </w:rPr>
        <w:t xml:space="preserve">3. The COM Risk Assessment Through the “Ongoing Serious Threat” Requirement </w:t>
      </w:r>
      <w:r>
        <w:rPr>
          <w:rStyle w:val="StyleUnderline"/>
        </w:rPr>
        <w:t>The purpose for creating both the Afghanistan and Iraq Acts was to protect former U.S. allies from threats</w:t>
      </w:r>
      <w:r>
        <w:rPr>
          <w:sz w:val="16"/>
        </w:rPr>
        <w:t xml:space="preserve"> against their lives and the lives of their families.119 </w:t>
      </w:r>
      <w:r>
        <w:rPr>
          <w:rStyle w:val="StyleUnderline"/>
        </w:rPr>
        <w:t>It thus comes as no surprise that both laws require proof of an “ongoing serious threat</w:t>
      </w:r>
      <w:r>
        <w:rPr>
          <w:sz w:val="16"/>
        </w:rPr>
        <w:t xml:space="preserve"> as a consequence of the alien’s employment.”120 According to the State Department’s Foreign Affairs Manual, “[a]pplicants must submit information . . . to demonstrate that they are experiencing an ongoing serious threat, which may include statements from their employer, personal statements, or statements from community leaders.”121 </w:t>
      </w:r>
      <w:r>
        <w:rPr>
          <w:rStyle w:val="StyleUnderline"/>
        </w:rPr>
        <w:t>Congress gave COMs the power to determine whether an ongoing serious threat exists</w:t>
      </w:r>
      <w:r>
        <w:rPr>
          <w:sz w:val="16"/>
        </w:rPr>
        <w:t xml:space="preserve"> for each applicant.122 Two problems arise under this requirement: (1) The Foreign Affairs Manual provides no clear guidelines to notify applicants of their burden of proof, 123 and (2) the COMs are once again entrusted with the arbitrary power to reject applications with no oversight mechanism. With respect to the former concern, </w:t>
      </w:r>
      <w:r>
        <w:rPr>
          <w:rStyle w:val="StyleUnderline"/>
        </w:rPr>
        <w:t xml:space="preserve">instructing applicants to submit information demonstrating </w:t>
      </w:r>
      <w:r>
        <w:rPr>
          <w:rStyle w:val="StyleUnderline"/>
          <w:highlight w:val="yellow"/>
        </w:rPr>
        <w:t>an “ongoing serious threat”</w:t>
      </w:r>
      <w:r>
        <w:rPr>
          <w:sz w:val="16"/>
          <w:highlight w:val="yellow"/>
        </w:rPr>
        <w:t xml:space="preserve"> </w:t>
      </w:r>
      <w:r>
        <w:rPr>
          <w:rStyle w:val="Emphasis"/>
          <w:highlight w:val="yellow"/>
        </w:rPr>
        <w:t>is a vague standard</w:t>
      </w:r>
      <w:r>
        <w:rPr>
          <w:sz w:val="16"/>
          <w:highlight w:val="yellow"/>
        </w:rPr>
        <w:t xml:space="preserve">: </w:t>
      </w:r>
      <w:r>
        <w:rPr>
          <w:rStyle w:val="StyleUnderline"/>
          <w:highlight w:val="yellow"/>
        </w:rPr>
        <w:t>It provides no concrete guidance</w:t>
      </w:r>
      <w:r>
        <w:rPr>
          <w:sz w:val="16"/>
        </w:rPr>
        <w:t xml:space="preserve"> as to what type of evidence will pass COM inspection. </w:t>
      </w:r>
      <w:r>
        <w:rPr>
          <w:rStyle w:val="StyleUnderline"/>
        </w:rPr>
        <w:t>Congress attempted to remedy this situation with a 2013 amendment, providing that “[a] credible sworn statement</w:t>
      </w:r>
      <w:r>
        <w:rPr>
          <w:sz w:val="16"/>
        </w:rPr>
        <w:t xml:space="preserve"> depicting dangerous country conditions, together with official evidence of such country conditions from the United States Government, </w:t>
      </w:r>
      <w:r>
        <w:rPr>
          <w:rStyle w:val="StyleUnderline"/>
        </w:rPr>
        <w:t>should be considered as a factor”</w:t>
      </w:r>
      <w:r>
        <w:rPr>
          <w:sz w:val="16"/>
        </w:rPr>
        <w:t xml:space="preserve"> in the ongoing serious threat analysis.124 </w:t>
      </w:r>
      <w:r>
        <w:rPr>
          <w:rStyle w:val="StyleUnderline"/>
        </w:rPr>
        <w:t>This</w:t>
      </w:r>
      <w:r>
        <w:rPr>
          <w:sz w:val="16"/>
        </w:rPr>
        <w:t xml:space="preserve"> amendment, </w:t>
      </w:r>
      <w:r>
        <w:rPr>
          <w:rStyle w:val="StyleUnderline"/>
        </w:rPr>
        <w:t>however</w:t>
      </w:r>
      <w:r>
        <w:rPr>
          <w:sz w:val="16"/>
        </w:rPr>
        <w:t xml:space="preserve">, </w:t>
      </w:r>
      <w:r>
        <w:rPr>
          <w:rStyle w:val="Emphasis"/>
        </w:rPr>
        <w:t>is almost as vague</w:t>
      </w:r>
      <w:r>
        <w:rPr>
          <w:sz w:val="16"/>
        </w:rPr>
        <w:t xml:space="preserve"> as the Foreign Affairs Manual’s guidance. </w:t>
      </w:r>
      <w:r>
        <w:rPr>
          <w:rStyle w:val="StyleUnderline"/>
        </w:rPr>
        <w:t xml:space="preserve">Because declarations from the U.S. government on the dangers in Afghanistan and Iraq are considered </w:t>
      </w:r>
      <w:r>
        <w:rPr>
          <w:rStyle w:val="Emphasis"/>
        </w:rPr>
        <w:t xml:space="preserve">as merely a “factor” in the analysis, </w:t>
      </w:r>
      <w:r>
        <w:rPr>
          <w:rStyle w:val="StyleUnderline"/>
        </w:rPr>
        <w:t xml:space="preserve">it is not clear what other documentation, if any, is needed to satisfy COM inspection. </w:t>
      </w:r>
      <w:r>
        <w:rPr>
          <w:sz w:val="16"/>
        </w:rPr>
        <w:t xml:space="preserve">With regard to the latter concern, the same problems arising under the COM’s arbitrary approval power over recommendation letters once again arise in the context of the ongoing serious threat requirement:125 The COM may determine that the applicant is not experiencing an ongoing serious threat without any legitimate justification for this conclusion. No clear guidelines exist for notifying the applicant and the COM of their burdens of proof, which increases the unpredictability and thus needlessly complicates the SIV application process. </w:t>
      </w:r>
      <w:r>
        <w:rPr>
          <w:rStyle w:val="StyleUnderline"/>
          <w:highlight w:val="yellow"/>
        </w:rPr>
        <w:t>The</w:t>
      </w:r>
      <w:r>
        <w:rPr>
          <w:rStyle w:val="StyleUnderline"/>
        </w:rPr>
        <w:t xml:space="preserve"> three </w:t>
      </w:r>
      <w:r>
        <w:rPr>
          <w:rStyle w:val="StyleUnderline"/>
          <w:highlight w:val="yellow"/>
        </w:rPr>
        <w:t>unduly burdensome documentation requirements</w:t>
      </w:r>
      <w:r>
        <w:rPr>
          <w:sz w:val="16"/>
        </w:rPr>
        <w:t xml:space="preserve"> — (1) the Iraqi passport requirement, (2) the recommendation letter, and (3) the COM’s proof of risk assessment — </w:t>
      </w:r>
      <w:r>
        <w:rPr>
          <w:rStyle w:val="StyleUnderline"/>
          <w:highlight w:val="yellow"/>
        </w:rPr>
        <w:t>provide</w:t>
      </w:r>
      <w:r>
        <w:rPr>
          <w:sz w:val="16"/>
        </w:rPr>
        <w:t xml:space="preserve"> one </w:t>
      </w:r>
      <w:r>
        <w:rPr>
          <w:rStyle w:val="Emphasis"/>
          <w:highlight w:val="yellow"/>
        </w:rPr>
        <w:t>explanation for the failures of the laws</w:t>
      </w:r>
      <w:r>
        <w:rPr>
          <w:sz w:val="16"/>
        </w:rPr>
        <w:t xml:space="preserve">. The next Subpart of this Note offers an alternative and perhaps additional source of the flaws in the Afghanistan and Iraq Acts: conservative U.S. national security protocol in the post-September 11th era. Analyzing historical trends, this Note argues that the State Department has been and continues to be limited in its ability to implement refugee programs during wartime, particularly when the applicants are citizens of a country that has been politically identified as a threat to U.S. national security. </w:t>
      </w:r>
    </w:p>
    <w:p w:rsidR="00911903" w:rsidRDefault="00911903" w:rsidP="00911903">
      <w:pPr>
        <w:rPr>
          <w:sz w:val="16"/>
        </w:rPr>
      </w:pPr>
    </w:p>
    <w:p w:rsidR="00911903" w:rsidRDefault="00911903" w:rsidP="00911903">
      <w:pPr>
        <w:pStyle w:val="Heading2"/>
      </w:pPr>
      <w:r>
        <w:t>Plan(s)</w:t>
      </w:r>
    </w:p>
    <w:p w:rsidR="00911903" w:rsidRDefault="00911903" w:rsidP="00911903">
      <w:pPr>
        <w:pStyle w:val="Heading3"/>
      </w:pPr>
      <w:r>
        <w:t>Vague / Short</w:t>
      </w:r>
    </w:p>
    <w:p w:rsidR="00911903" w:rsidRDefault="00911903" w:rsidP="00911903"/>
    <w:p w:rsidR="00911903" w:rsidRPr="00911903" w:rsidRDefault="00911903" w:rsidP="00911903">
      <w:pPr>
        <w:pStyle w:val="Heading4"/>
      </w:pPr>
      <w:r>
        <w:t xml:space="preserve">The United States federal government should increase the cap on Special Immigrant Visas for Iraq and Afghanistan and substantially reduce application requirements </w:t>
      </w:r>
    </w:p>
    <w:p w:rsidR="00911903" w:rsidRDefault="00911903" w:rsidP="00911903"/>
    <w:p w:rsidR="00911903" w:rsidRDefault="00911903" w:rsidP="00911903">
      <w:pPr>
        <w:pStyle w:val="Heading3"/>
      </w:pPr>
      <w:r>
        <w:t>Specific / Longer</w:t>
      </w:r>
    </w:p>
    <w:p w:rsidR="00911903" w:rsidRDefault="00911903" w:rsidP="00911903"/>
    <w:p w:rsidR="00911903" w:rsidRDefault="00911903" w:rsidP="00911903">
      <w:pPr>
        <w:pStyle w:val="Heading4"/>
      </w:pPr>
      <w:r>
        <w:t>The United States federal government should;</w:t>
      </w:r>
    </w:p>
    <w:p w:rsidR="00911903" w:rsidRDefault="00911903" w:rsidP="00911903">
      <w:pPr>
        <w:pStyle w:val="Heading4"/>
      </w:pPr>
      <w:r>
        <w:t>-</w:t>
      </w:r>
      <w:r>
        <w:tab/>
        <w:t>Substantially increase the cap on Afghan and Iraqi Special Immigrant Visas</w:t>
      </w:r>
    </w:p>
    <w:p w:rsidR="00911903" w:rsidRDefault="00911903" w:rsidP="00911903">
      <w:pPr>
        <w:pStyle w:val="Heading4"/>
      </w:pPr>
      <w:r>
        <w:t>-</w:t>
      </w:r>
      <w:r>
        <w:tab/>
        <w:t>Substantially reduce application requirements, including on passports and recommendation letters</w:t>
      </w:r>
    </w:p>
    <w:p w:rsidR="00911903" w:rsidRDefault="00911903" w:rsidP="00911903">
      <w:pPr>
        <w:pStyle w:val="Heading4"/>
      </w:pPr>
      <w:r>
        <w:t xml:space="preserve">- </w:t>
      </w:r>
      <w:r>
        <w:tab/>
        <w:t xml:space="preserve">Create a presumption for “ongoing serious threat” in favor of the </w:t>
      </w:r>
      <w:r w:rsidR="005251F7">
        <w:t>applicant</w:t>
      </w:r>
      <w:r>
        <w:t xml:space="preserve"> </w:t>
      </w:r>
    </w:p>
    <w:p w:rsidR="00911903" w:rsidRPr="00911903" w:rsidRDefault="00911903" w:rsidP="00911903"/>
    <w:p w:rsidR="00911903" w:rsidRDefault="00911903" w:rsidP="00911903">
      <w:pPr>
        <w:pStyle w:val="Heading2"/>
      </w:pPr>
      <w:r>
        <w:t>Contention 2 – Harms</w:t>
      </w:r>
    </w:p>
    <w:p w:rsidR="00911903" w:rsidRDefault="00911903" w:rsidP="00911903">
      <w:pPr>
        <w:pStyle w:val="Heading3"/>
      </w:pPr>
      <w:r>
        <w:t xml:space="preserve">Top level </w:t>
      </w:r>
    </w:p>
    <w:p w:rsidR="00911903" w:rsidRDefault="00911903" w:rsidP="00911903">
      <w:pPr>
        <w:pStyle w:val="Heading4"/>
      </w:pPr>
      <w:r>
        <w:t>Initially note – Failure to extend SIV to interpreters decks US image and sends a chilling effect making it impossible to recruit future locals</w:t>
      </w:r>
    </w:p>
    <w:p w:rsidR="00911903" w:rsidRDefault="00911903" w:rsidP="00911903">
      <w:r>
        <w:rPr>
          <w:sz w:val="16"/>
          <w:szCs w:val="16"/>
        </w:rPr>
        <w:t>Sarah</w:t>
      </w:r>
      <w:r>
        <w:t xml:space="preserve"> </w:t>
      </w:r>
      <w:r>
        <w:rPr>
          <w:rStyle w:val="Style13ptBold"/>
        </w:rPr>
        <w:t>Feinberg and</w:t>
      </w:r>
      <w:r>
        <w:rPr>
          <w:sz w:val="16"/>
          <w:szCs w:val="16"/>
        </w:rPr>
        <w:t xml:space="preserve"> Daniel L</w:t>
      </w:r>
      <w:r>
        <w:t xml:space="preserve">. </w:t>
      </w:r>
      <w:r>
        <w:rPr>
          <w:rStyle w:val="Style13ptBold"/>
        </w:rPr>
        <w:t>Davis</w:t>
      </w:r>
      <w:r>
        <w:t>,</w:t>
      </w:r>
      <w:r>
        <w:rPr>
          <w:sz w:val="16"/>
          <w:szCs w:val="16"/>
        </w:rPr>
        <w:t xml:space="preserve"> 5-31-20</w:t>
      </w:r>
      <w:r>
        <w:rPr>
          <w:rStyle w:val="Style13ptBold"/>
        </w:rPr>
        <w:t>16</w:t>
      </w:r>
      <w:r>
        <w:t>,</w:t>
      </w:r>
      <w:r>
        <w:rPr>
          <w:sz w:val="16"/>
          <w:szCs w:val="16"/>
        </w:rPr>
        <w:t xml:space="preserve"> "Save the visa program for Afghan interpreters," Politico Agenda, Sarah Feinberg is a Marine Captain who served from 2007-2012 including a tour in Iraq (whose family hosts the Nassery family in their D.C.-area home). Daniel L. Davis is a retired U.S. Army Colonel who served multiple tours in Afghanistan (encountering Mr. Salarzai). They are both fellows with Defense Priorities. </w:t>
      </w:r>
      <w:hyperlink r:id="rId7" w:history="1">
        <w:r>
          <w:rPr>
            <w:rStyle w:val="Hyperlink"/>
            <w:sz w:val="16"/>
            <w:szCs w:val="16"/>
          </w:rPr>
          <w:t>https://www.politico.com/agenda/story/2016/05/congress-should-save-visa-program-for-afghan-interpreters-000135</w:t>
        </w:r>
      </w:hyperlink>
      <w:r>
        <w:rPr>
          <w:sz w:val="16"/>
          <w:szCs w:val="16"/>
        </w:rPr>
        <w:t xml:space="preserve"> -DMcD</w:t>
      </w:r>
    </w:p>
    <w:p w:rsidR="00911903" w:rsidRDefault="00911903" w:rsidP="00911903">
      <w:r>
        <w:rPr>
          <w:rStyle w:val="StyleUnderline"/>
        </w:rPr>
        <w:t>The anti-immigrant political climate has caused some</w:t>
      </w:r>
      <w:r>
        <w:t xml:space="preserve"> lawmakers </w:t>
      </w:r>
      <w:r>
        <w:rPr>
          <w:rStyle w:val="StyleUnderline"/>
        </w:rPr>
        <w:t>to rethink their support for the visa program for Afghan interpreters</w:t>
      </w:r>
      <w:r>
        <w:t xml:space="preserve">. </w:t>
      </w:r>
      <w:r>
        <w:rPr>
          <w:rStyle w:val="Emphasis"/>
        </w:rPr>
        <w:t>This is a big mistake</w:t>
      </w:r>
      <w:r>
        <w:t xml:space="preserve">. </w:t>
      </w:r>
      <w:r>
        <w:rPr>
          <w:rStyle w:val="StyleUnderline"/>
        </w:rPr>
        <w:t xml:space="preserve">Even if those </w:t>
      </w:r>
      <w:r>
        <w:rPr>
          <w:rStyle w:val="StyleUnderline"/>
          <w:highlight w:val="yellow"/>
        </w:rPr>
        <w:t>lawmakers</w:t>
      </w:r>
      <w:r>
        <w:rPr>
          <w:rStyle w:val="StyleUnderline"/>
        </w:rPr>
        <w:t xml:space="preserve"> are not swayed by</w:t>
      </w:r>
      <w:r>
        <w:t xml:space="preserve"> stories from the Salarzai or Nassery families and are not persuaded that the U.S. has </w:t>
      </w:r>
      <w:r>
        <w:rPr>
          <w:rStyle w:val="StyleUnderline"/>
        </w:rPr>
        <w:t>a moral obligation</w:t>
      </w:r>
      <w:r>
        <w:t xml:space="preserve"> to act, </w:t>
      </w:r>
      <w:r>
        <w:rPr>
          <w:rStyle w:val="Emphasis"/>
        </w:rPr>
        <w:t xml:space="preserve">they </w:t>
      </w:r>
      <w:r>
        <w:rPr>
          <w:rStyle w:val="Emphasis"/>
          <w:highlight w:val="yellow"/>
        </w:rPr>
        <w:t>should consider the consequences of repealing the program for our national security</w:t>
      </w:r>
      <w:r>
        <w:rPr>
          <w:highlight w:val="yellow"/>
        </w:rPr>
        <w:t xml:space="preserve">. </w:t>
      </w:r>
      <w:r>
        <w:rPr>
          <w:rStyle w:val="StyleUnderline"/>
          <w:highlight w:val="yellow"/>
        </w:rPr>
        <w:t>If we are unwilling to</w:t>
      </w:r>
      <w:r>
        <w:rPr>
          <w:rStyle w:val="StyleUnderline"/>
        </w:rPr>
        <w:t xml:space="preserve"> </w:t>
      </w:r>
      <w:r>
        <w:rPr>
          <w:rStyle w:val="StyleUnderline"/>
          <w:highlight w:val="yellow"/>
        </w:rPr>
        <w:t>protect the lives of the</w:t>
      </w:r>
      <w:r>
        <w:rPr>
          <w:rStyle w:val="StyleUnderline"/>
        </w:rPr>
        <w:t xml:space="preserve"> </w:t>
      </w:r>
      <w:r>
        <w:t>Afghan</w:t>
      </w:r>
      <w:r>
        <w:rPr>
          <w:rStyle w:val="StyleUnderline"/>
        </w:rPr>
        <w:t xml:space="preserve"> </w:t>
      </w:r>
      <w:r>
        <w:rPr>
          <w:rStyle w:val="StyleUnderline"/>
          <w:highlight w:val="yellow"/>
        </w:rPr>
        <w:t>interpreters</w:t>
      </w:r>
      <w:r>
        <w:t xml:space="preserve"> who served with our military, </w:t>
      </w:r>
      <w:r>
        <w:rPr>
          <w:rStyle w:val="Emphasis"/>
          <w:highlight w:val="yellow"/>
        </w:rPr>
        <w:t>we risk damaging our credibility and effectiveness for years to come</w:t>
      </w:r>
      <w:r>
        <w:rPr>
          <w:highlight w:val="yellow"/>
        </w:rPr>
        <w:t xml:space="preserve">. </w:t>
      </w:r>
      <w:r>
        <w:rPr>
          <w:rStyle w:val="StyleUnderline"/>
          <w:highlight w:val="yellow"/>
        </w:rPr>
        <w:t>When the U.S. operates on foreign soil</w:t>
      </w:r>
      <w:r>
        <w:rPr>
          <w:highlight w:val="yellow"/>
        </w:rPr>
        <w:t xml:space="preserve">, </w:t>
      </w:r>
      <w:r>
        <w:rPr>
          <w:rStyle w:val="Emphasis"/>
          <w:highlight w:val="yellow"/>
        </w:rPr>
        <w:t>it is crucial that we have interpreters</w:t>
      </w:r>
      <w:r>
        <w:rPr>
          <w:rStyle w:val="Emphasis"/>
        </w:rPr>
        <w:t xml:space="preserve"> </w:t>
      </w:r>
      <w:r>
        <w:rPr>
          <w:rStyle w:val="StyleUnderline"/>
        </w:rPr>
        <w:t>from the local area who know the people, culture, history, and geography</w:t>
      </w:r>
      <w:r>
        <w:rPr>
          <w:rStyle w:val="Emphasis"/>
        </w:rPr>
        <w:t xml:space="preserve">. </w:t>
      </w:r>
      <w:r>
        <w:rPr>
          <w:rStyle w:val="Emphasis"/>
          <w:highlight w:val="yellow"/>
        </w:rPr>
        <w:t>If people in foreign lands hear stories about</w:t>
      </w:r>
      <w:r>
        <w:t xml:space="preserve"> Salarzai’s </w:t>
      </w:r>
      <w:r>
        <w:rPr>
          <w:rStyle w:val="Emphasis"/>
          <w:highlight w:val="yellow"/>
        </w:rPr>
        <w:t>bad experience</w:t>
      </w:r>
      <w:r>
        <w:t xml:space="preserve"> rather than Arif’s story of hope, </w:t>
      </w:r>
      <w:r>
        <w:rPr>
          <w:rStyle w:val="Emphasis"/>
          <w:highlight w:val="yellow"/>
        </w:rPr>
        <w:t>fewer will trust the word of America and be willing to risk their lives in the future</w:t>
      </w:r>
      <w:r>
        <w:rPr>
          <w:highlight w:val="yellow"/>
        </w:rPr>
        <w:t xml:space="preserve">. </w:t>
      </w:r>
      <w:r>
        <w:rPr>
          <w:rStyle w:val="StyleUnderline"/>
          <w:highlight w:val="yellow"/>
        </w:rPr>
        <w:t>Without interpreters</w:t>
      </w:r>
      <w:r>
        <w:rPr>
          <w:highlight w:val="yellow"/>
        </w:rPr>
        <w:t xml:space="preserve"> </w:t>
      </w:r>
      <w:r>
        <w:rPr>
          <w:rStyle w:val="Emphasis"/>
          <w:highlight w:val="yellow"/>
        </w:rPr>
        <w:t>our difficult counterinsurgency task is made</w:t>
      </w:r>
      <w:r>
        <w:rPr>
          <w:rStyle w:val="Emphasis"/>
        </w:rPr>
        <w:t xml:space="preserve"> almost </w:t>
      </w:r>
      <w:r>
        <w:rPr>
          <w:rStyle w:val="Emphasis"/>
          <w:highlight w:val="yellow"/>
        </w:rPr>
        <w:t>impossible</w:t>
      </w:r>
      <w:r>
        <w:t xml:space="preserve">. As the Senate debates the NDAA reauthorization, they should include an </w:t>
      </w:r>
      <w:r>
        <w:rPr>
          <w:rStyle w:val="StyleUnderline"/>
          <w:highlight w:val="yellow"/>
        </w:rPr>
        <w:t>extension of the S</w:t>
      </w:r>
      <w:r>
        <w:rPr>
          <w:rStyle w:val="StyleUnderline"/>
        </w:rPr>
        <w:t xml:space="preserve">pecial </w:t>
      </w:r>
      <w:r>
        <w:rPr>
          <w:rStyle w:val="StyleUnderline"/>
          <w:highlight w:val="yellow"/>
        </w:rPr>
        <w:t>I</w:t>
      </w:r>
      <w:r>
        <w:rPr>
          <w:rStyle w:val="StyleUnderline"/>
        </w:rPr>
        <w:t xml:space="preserve">mmigrant </w:t>
      </w:r>
      <w:r>
        <w:rPr>
          <w:rStyle w:val="StyleUnderline"/>
          <w:highlight w:val="yellow"/>
        </w:rPr>
        <w:t>V</w:t>
      </w:r>
      <w:r>
        <w:rPr>
          <w:rStyle w:val="StyleUnderline"/>
        </w:rPr>
        <w:t xml:space="preserve">isa </w:t>
      </w:r>
      <w:r>
        <w:rPr>
          <w:rStyle w:val="StyleUnderline"/>
          <w:highlight w:val="yellow"/>
        </w:rPr>
        <w:t>program to the remaining</w:t>
      </w:r>
      <w:r>
        <w:t xml:space="preserve"> Afghan </w:t>
      </w:r>
      <w:r>
        <w:rPr>
          <w:rStyle w:val="StyleUnderline"/>
          <w:highlight w:val="yellow"/>
        </w:rPr>
        <w:t>interpreters</w:t>
      </w:r>
      <w:r>
        <w:rPr>
          <w:rStyle w:val="StyleUnderline"/>
        </w:rPr>
        <w:t xml:space="preserve"> who are living in fear for their lives</w:t>
      </w:r>
      <w:r>
        <w:t xml:space="preserve">. </w:t>
      </w:r>
      <w:r>
        <w:rPr>
          <w:rStyle w:val="Emphasis"/>
        </w:rPr>
        <w:t xml:space="preserve">It </w:t>
      </w:r>
      <w:r>
        <w:rPr>
          <w:rStyle w:val="Emphasis"/>
          <w:highlight w:val="yellow"/>
        </w:rPr>
        <w:t>is</w:t>
      </w:r>
      <w:r>
        <w:rPr>
          <w:rStyle w:val="Emphasis"/>
        </w:rPr>
        <w:t xml:space="preserve"> both </w:t>
      </w:r>
      <w:r>
        <w:rPr>
          <w:rStyle w:val="Emphasis"/>
          <w:highlight w:val="yellow"/>
        </w:rPr>
        <w:t>a moral obligation and critical for U.S. national security</w:t>
      </w:r>
      <w:r>
        <w:t xml:space="preserve">. The fact that we’re even having this debate is evidence that politicians are often unable or unwilling to consider the long-term consequences of foreign intervention—which should cause us to rethink our approach internationally. In the meantime, failing to reauthorize the program will undercut America’s values and limit our tactical effectiveness. We must do better. </w:t>
      </w:r>
    </w:p>
    <w:p w:rsidR="00911903" w:rsidRDefault="00911903" w:rsidP="00911903"/>
    <w:p w:rsidR="00911903" w:rsidRDefault="00911903" w:rsidP="00911903">
      <w:pPr>
        <w:pStyle w:val="Heading4"/>
      </w:pPr>
      <w:r>
        <w:t xml:space="preserve">This chilling effect makes it impossible to conduct missions – the alternative isn’t fewer wars – but more ineffective boots on the ground </w:t>
      </w:r>
    </w:p>
    <w:p w:rsidR="00911903" w:rsidRDefault="00911903" w:rsidP="00911903">
      <w:r>
        <w:t xml:space="preserve">Chase </w:t>
      </w:r>
      <w:r>
        <w:rPr>
          <w:rStyle w:val="Style13ptBold"/>
        </w:rPr>
        <w:t>Millsap</w:t>
      </w:r>
      <w:r>
        <w:t>, 10-year veteran of the U.S. Marine Corps and U.S. Army Special Forces. He served three combat tours with the 1st Marine Division in the Al Anbar Province of Iraq, B.S. in History from the U.S. Naval Academy and M.P.P from the University of Southern California, America’s Ronin Refugees: Forgotten Allies of the Wars in Iraq and Afghanistan”, Columbia Journal of international Affairs, June 6</w:t>
      </w:r>
      <w:r>
        <w:rPr>
          <w:vertAlign w:val="superscript"/>
        </w:rPr>
        <w:t>th</w:t>
      </w:r>
      <w:r>
        <w:t xml:space="preserve"> 20</w:t>
      </w:r>
      <w:r>
        <w:rPr>
          <w:rStyle w:val="Style13ptBold"/>
        </w:rPr>
        <w:t>16</w:t>
      </w:r>
      <w:r>
        <w:t>, https://jia.sipa.columbia.edu/americas-ronin-refugees-forgotten-allies-wars-iraq-afghanistan</w:t>
      </w:r>
    </w:p>
    <w:p w:rsidR="00911903" w:rsidRDefault="00911903" w:rsidP="00911903">
      <w:pPr>
        <w:rPr>
          <w:rStyle w:val="Emphasis"/>
        </w:rPr>
      </w:pPr>
      <w:r>
        <w:rPr>
          <w:rStyle w:val="StyleUnderline"/>
          <w:highlight w:val="yellow"/>
        </w:rPr>
        <w:t xml:space="preserve">The United States is at war </w:t>
      </w:r>
      <w:r>
        <w:rPr>
          <w:rStyle w:val="Emphasis"/>
          <w:highlight w:val="yellow"/>
        </w:rPr>
        <w:t>around the world</w:t>
      </w:r>
      <w:r>
        <w:rPr>
          <w:sz w:val="10"/>
          <w:highlight w:val="yellow"/>
        </w:rPr>
        <w:t xml:space="preserve">, </w:t>
      </w:r>
      <w:r>
        <w:rPr>
          <w:rStyle w:val="StyleUnderline"/>
        </w:rPr>
        <w:t xml:space="preserve">and </w:t>
      </w:r>
      <w:r>
        <w:rPr>
          <w:rStyle w:val="StyleUnderline"/>
          <w:highlight w:val="yellow"/>
        </w:rPr>
        <w:t xml:space="preserve">the need to protect our </w:t>
      </w:r>
      <w:r>
        <w:rPr>
          <w:rStyle w:val="StyleUnderline"/>
        </w:rPr>
        <w:t xml:space="preserve">partnered </w:t>
      </w:r>
      <w:r>
        <w:rPr>
          <w:rStyle w:val="StyleUnderline"/>
          <w:highlight w:val="yellow"/>
        </w:rPr>
        <w:t>forces</w:t>
      </w:r>
      <w:r>
        <w:rPr>
          <w:sz w:val="10"/>
          <w:highlight w:val="yellow"/>
        </w:rPr>
        <w:t xml:space="preserve"> </w:t>
      </w:r>
      <w:r>
        <w:rPr>
          <w:rStyle w:val="Emphasis"/>
          <w:highlight w:val="yellow"/>
        </w:rPr>
        <w:t>is critical</w:t>
      </w:r>
      <w:r>
        <w:rPr>
          <w:sz w:val="10"/>
        </w:rPr>
        <w:t xml:space="preserve">. Since 9/11, the U.S. government has spent billions of dollars, and hundreds of American servicemen and women have given their lives to train our wartime allies. </w:t>
      </w:r>
      <w:r>
        <w:rPr>
          <w:rStyle w:val="StyleUnderline"/>
          <w:highlight w:val="yellow"/>
        </w:rPr>
        <w:t xml:space="preserve">The threat posed </w:t>
      </w:r>
      <w:r>
        <w:rPr>
          <w:rStyle w:val="StyleUnderline"/>
        </w:rPr>
        <w:t>by nonstate actors like ISIS, the Taliban, and al Qaeda against fragile</w:t>
      </w:r>
      <w:r>
        <w:rPr>
          <w:sz w:val="10"/>
        </w:rPr>
        <w:t xml:space="preserve"> and sometimes corrupt U.S.-supported </w:t>
      </w:r>
      <w:r>
        <w:rPr>
          <w:rStyle w:val="StyleUnderline"/>
        </w:rPr>
        <w:t>governments in Iraq and Afghanistan</w:t>
      </w:r>
      <w:r>
        <w:rPr>
          <w:sz w:val="10"/>
        </w:rPr>
        <w:t xml:space="preserve"> </w:t>
      </w:r>
      <w:r>
        <w:rPr>
          <w:rStyle w:val="Emphasis"/>
        </w:rPr>
        <w:t xml:space="preserve">has led to mass attrition of </w:t>
      </w:r>
      <w:r>
        <w:rPr>
          <w:rStyle w:val="Emphasis"/>
          <w:highlight w:val="yellow"/>
        </w:rPr>
        <w:t>local security forces</w:t>
      </w:r>
      <w:r>
        <w:rPr>
          <w:sz w:val="10"/>
        </w:rPr>
        <w:t xml:space="preserve">. </w:t>
      </w:r>
      <w:r>
        <w:rPr>
          <w:rStyle w:val="StyleUnderline"/>
        </w:rPr>
        <w:t xml:space="preserve">These Iraqi and Afghan forces </w:t>
      </w:r>
      <w:r>
        <w:rPr>
          <w:rStyle w:val="StyleUnderline"/>
          <w:highlight w:val="yellow"/>
        </w:rPr>
        <w:t xml:space="preserve">are a </w:t>
      </w:r>
      <w:r>
        <w:rPr>
          <w:rStyle w:val="Emphasis"/>
          <w:highlight w:val="yellow"/>
        </w:rPr>
        <w:t>critical component</w:t>
      </w:r>
      <w:r>
        <w:rPr>
          <w:sz w:val="10"/>
          <w:highlight w:val="yellow"/>
        </w:rPr>
        <w:t xml:space="preserve"> </w:t>
      </w:r>
      <w:r>
        <w:rPr>
          <w:rStyle w:val="StyleUnderline"/>
          <w:highlight w:val="yellow"/>
        </w:rPr>
        <w:t>in the current fight</w:t>
      </w:r>
      <w:r>
        <w:rPr>
          <w:rStyle w:val="StyleUnderline"/>
        </w:rPr>
        <w:t xml:space="preserve"> against nonstate actors</w:t>
      </w:r>
      <w:r>
        <w:rPr>
          <w:sz w:val="10"/>
        </w:rPr>
        <w:t xml:space="preserve">. </w:t>
      </w:r>
      <w:r>
        <w:rPr>
          <w:rStyle w:val="StyleUnderline"/>
          <w:highlight w:val="yellow"/>
        </w:rPr>
        <w:t xml:space="preserve">They represent a </w:t>
      </w:r>
      <w:r>
        <w:rPr>
          <w:rStyle w:val="Emphasis"/>
          <w:highlight w:val="yellow"/>
        </w:rPr>
        <w:t>future cadre</w:t>
      </w:r>
      <w:r>
        <w:rPr>
          <w:rStyle w:val="StyleUnderline"/>
          <w:highlight w:val="yellow"/>
        </w:rPr>
        <w:t xml:space="preserve"> of pro-U.S. allies</w:t>
      </w:r>
      <w:r>
        <w:rPr>
          <w:sz w:val="10"/>
        </w:rPr>
        <w:t xml:space="preserve"> in a post-conflict world, </w:t>
      </w:r>
      <w:r>
        <w:rPr>
          <w:rStyle w:val="Emphasis"/>
          <w:highlight w:val="yellow"/>
        </w:rPr>
        <w:t>provided they are supported in their most dire time of need</w:t>
      </w:r>
      <w:r>
        <w:rPr>
          <w:sz w:val="10"/>
        </w:rPr>
        <w:t xml:space="preserve">. An unknown number of U.S. wartime allies have gone into hiding or fled their homes as refugees. Many have decades of distinguished combat service with and without the U.S. military’s direct support. </w:t>
      </w:r>
      <w:r>
        <w:rPr>
          <w:rStyle w:val="StyleUnderline"/>
        </w:rPr>
        <w:t xml:space="preserve">They have saved American lives </w:t>
      </w:r>
      <w:r>
        <w:rPr>
          <w:sz w:val="10"/>
        </w:rPr>
        <w:t xml:space="preserve">and received awards for valor. </w:t>
      </w:r>
      <w:r>
        <w:rPr>
          <w:rStyle w:val="StyleUnderline"/>
          <w:highlight w:val="yellow"/>
        </w:rPr>
        <w:t>However, their service with the U.S.</w:t>
      </w:r>
      <w:r>
        <w:rPr>
          <w:sz w:val="10"/>
          <w:highlight w:val="yellow"/>
        </w:rPr>
        <w:t xml:space="preserve"> </w:t>
      </w:r>
      <w:r>
        <w:rPr>
          <w:rStyle w:val="Emphasis"/>
          <w:highlight w:val="yellow"/>
        </w:rPr>
        <w:t>has put them at</w:t>
      </w:r>
      <w:r>
        <w:rPr>
          <w:rStyle w:val="Emphasis"/>
        </w:rPr>
        <w:t xml:space="preserve"> additional </w:t>
      </w:r>
      <w:r>
        <w:rPr>
          <w:rStyle w:val="Emphasis"/>
          <w:highlight w:val="yellow"/>
        </w:rPr>
        <w:t>risk</w:t>
      </w:r>
      <w:r>
        <w:rPr>
          <w:rStyle w:val="Emphasis"/>
        </w:rPr>
        <w:t xml:space="preserve"> </w:t>
      </w:r>
      <w:r>
        <w:rPr>
          <w:rStyle w:val="StyleUnderline"/>
        </w:rPr>
        <w:t>not only from nonstate actors, but also from rival government factions</w:t>
      </w:r>
      <w:r>
        <w:rPr>
          <w:sz w:val="10"/>
        </w:rPr>
        <w:t xml:space="preserve">. In many cases, these allies must hide their identity as former soldiers to receive any chance of help from the international refugee system. They have become a “master-less” shadow force; they have become popularly known as “Ronin.” Ronin is a word derived originally from the ancient Japanese concept of Samurai warriors left without a home or a future after the death of their master. Today, America’s Ronin include thousands of Iraqi and Afghan soldiers and policemen who, despite legitimate threats against their safety, are excluded by the U.S refugee support system. </w:t>
      </w:r>
      <w:r>
        <w:rPr>
          <w:rStyle w:val="StyleUnderline"/>
          <w:highlight w:val="yellow"/>
        </w:rPr>
        <w:t>The U.S.</w:t>
      </w:r>
      <w:r>
        <w:rPr>
          <w:rStyle w:val="StyleUnderline"/>
        </w:rPr>
        <w:t xml:space="preserve"> Special Immigrant Visa</w:t>
      </w:r>
      <w:r>
        <w:rPr>
          <w:sz w:val="10"/>
        </w:rPr>
        <w:t xml:space="preserve"> (</w:t>
      </w:r>
      <w:r>
        <w:rPr>
          <w:rStyle w:val="Emphasis"/>
          <w:highlight w:val="yellow"/>
        </w:rPr>
        <w:t>SIV</w:t>
      </w:r>
      <w:r>
        <w:rPr>
          <w:sz w:val="10"/>
          <w:highlight w:val="yellow"/>
        </w:rPr>
        <w:t xml:space="preserve">) </w:t>
      </w:r>
      <w:r>
        <w:rPr>
          <w:rStyle w:val="StyleUnderline"/>
          <w:highlight w:val="yellow"/>
        </w:rPr>
        <w:t>was designed to provide</w:t>
      </w:r>
      <w:r>
        <w:rPr>
          <w:rStyle w:val="StyleUnderline"/>
        </w:rPr>
        <w:t xml:space="preserve"> wartime </w:t>
      </w:r>
      <w:r>
        <w:rPr>
          <w:rStyle w:val="StyleUnderline"/>
          <w:highlight w:val="yellow"/>
        </w:rPr>
        <w:t>allies such as interpreters</w:t>
      </w:r>
      <w:r>
        <w:rPr>
          <w:rStyle w:val="StyleUnderline"/>
        </w:rPr>
        <w:t xml:space="preserve"> and contractors with </w:t>
      </w:r>
      <w:r>
        <w:rPr>
          <w:rStyle w:val="StyleUnderline"/>
          <w:highlight w:val="yellow"/>
        </w:rPr>
        <w:t>a path to resettlement</w:t>
      </w:r>
      <w:r>
        <w:rPr>
          <w:sz w:val="10"/>
        </w:rPr>
        <w:t xml:space="preserve"> outside the standard refugee process. Unlike the Ronin, these individuals signed contracts with the U.S. government and their successful resettlement has been widely discussed in policy and media. </w:t>
      </w:r>
      <w:r>
        <w:rPr>
          <w:rStyle w:val="StyleUnderline"/>
          <w:highlight w:val="yellow"/>
        </w:rPr>
        <w:t>Yet current</w:t>
      </w:r>
      <w:r>
        <w:rPr>
          <w:rStyle w:val="StyleUnderline"/>
        </w:rPr>
        <w:t xml:space="preserve"> U.S. refugee resettlement </w:t>
      </w:r>
      <w:r>
        <w:rPr>
          <w:rStyle w:val="StyleUnderline"/>
          <w:highlight w:val="yellow"/>
        </w:rPr>
        <w:t>policies</w:t>
      </w:r>
      <w:r>
        <w:rPr>
          <w:sz w:val="10"/>
          <w:highlight w:val="yellow"/>
        </w:rPr>
        <w:t xml:space="preserve"> </w:t>
      </w:r>
      <w:r>
        <w:rPr>
          <w:rStyle w:val="Emphasis"/>
          <w:highlight w:val="yellow"/>
        </w:rPr>
        <w:t>are vague and incomplete</w:t>
      </w:r>
      <w:r>
        <w:rPr>
          <w:sz w:val="10"/>
          <w:highlight w:val="yellow"/>
        </w:rPr>
        <w:t xml:space="preserve"> </w:t>
      </w:r>
      <w:r>
        <w:rPr>
          <w:rStyle w:val="StyleUnderline"/>
          <w:highlight w:val="yellow"/>
        </w:rPr>
        <w:t>for threatened allies</w:t>
      </w:r>
      <w:r>
        <w:rPr>
          <w:rStyle w:val="StyleUnderline"/>
        </w:rPr>
        <w:t xml:space="preserve"> from foreign security forces</w:t>
      </w:r>
      <w:r>
        <w:rPr>
          <w:sz w:val="10"/>
        </w:rPr>
        <w:t xml:space="preserve">. </w:t>
      </w:r>
      <w:r>
        <w:rPr>
          <w:rStyle w:val="StyleUnderline"/>
        </w:rPr>
        <w:t>Even the</w:t>
      </w:r>
      <w:r>
        <w:rPr>
          <w:sz w:val="10"/>
        </w:rPr>
        <w:t xml:space="preserve"> Department of Defense (</w:t>
      </w:r>
      <w:r>
        <w:rPr>
          <w:rStyle w:val="StyleUnderline"/>
        </w:rPr>
        <w:t>DoD</w:t>
      </w:r>
      <w:r>
        <w:rPr>
          <w:sz w:val="10"/>
        </w:rPr>
        <w:t xml:space="preserve">) </w:t>
      </w:r>
      <w:r>
        <w:rPr>
          <w:rStyle w:val="StyleUnderline"/>
        </w:rPr>
        <w:t>has excluded Iraqi and Afghan allies from their limited humanitarian assistance efforts.</w:t>
      </w:r>
      <w:r>
        <w:rPr>
          <w:sz w:val="10"/>
        </w:rPr>
        <w:t xml:space="preserve"> Thus, Ronin refugees are left with little support from the U.S. government. </w:t>
      </w:r>
      <w:r>
        <w:rPr>
          <w:rStyle w:val="StyleUnderline"/>
        </w:rPr>
        <w:t>Current</w:t>
      </w:r>
      <w:r>
        <w:rPr>
          <w:sz w:val="10"/>
        </w:rPr>
        <w:t xml:space="preserve"> policy </w:t>
      </w:r>
      <w:r>
        <w:rPr>
          <w:rStyle w:val="StyleUnderline"/>
        </w:rPr>
        <w:t>obliges</w:t>
      </w:r>
      <w:r>
        <w:rPr>
          <w:sz w:val="10"/>
        </w:rPr>
        <w:t xml:space="preserve"> many Ronin to wait years for resettlement into the U.S. and </w:t>
      </w:r>
      <w:r>
        <w:rPr>
          <w:rStyle w:val="StyleUnderline"/>
        </w:rPr>
        <w:t>does not account for honorable wartime service with the U.S. military</w:t>
      </w:r>
      <w:r>
        <w:rPr>
          <w:sz w:val="10"/>
        </w:rPr>
        <w:t xml:space="preserve">. </w:t>
      </w:r>
      <w:r>
        <w:rPr>
          <w:rStyle w:val="Emphasis"/>
          <w:highlight w:val="yellow"/>
        </w:rPr>
        <w:t>These outdated policies do not</w:t>
      </w:r>
      <w:r>
        <w:rPr>
          <w:rStyle w:val="Emphasis"/>
        </w:rPr>
        <w:t xml:space="preserve"> properly </w:t>
      </w:r>
      <w:r>
        <w:rPr>
          <w:rStyle w:val="Emphasis"/>
          <w:highlight w:val="yellow"/>
        </w:rPr>
        <w:t>recognize real threats facing wartime allies</w:t>
      </w:r>
      <w:r>
        <w:rPr>
          <w:sz w:val="10"/>
        </w:rPr>
        <w:t xml:space="preserve">. In the past, massive U.S. military “exodus” operations, such as the helicopter airlift from the embassy in South Vietnam, saved lives but at great cost in political capital and resources.1 Alternatively, allowing the DoD to participate in or assume the role of the United States Refugee Admissions Program (USRAP) is time-consuming and ineffective for the Ronin under threat today. Instead, the best policy for the Ronin is to begin a DoD-led identification and protection process with the intent to repatriate allies to the safest location near their country of origin. In contrast to reactive and hastily executed policies, the DoD should look toward a post-conflict era and begin protecting wartime allies that are vital to U.S. national security interests. The U.S. military currently has installations in the Middle East capable of housing allies and their families, as well as the means to aggressively advocate for their safety under the governments of either Iraq or Afghanistan. Since World War II, the DoD has assumed primary responsibility for wartime allies, and today, they must again rise to the challenge through further collaboration with the international refugee system. </w:t>
      </w:r>
      <w:r>
        <w:rPr>
          <w:rStyle w:val="StyleUnderline"/>
          <w:highlight w:val="yellow"/>
        </w:rPr>
        <w:t>Refocusing</w:t>
      </w:r>
      <w:r>
        <w:rPr>
          <w:rStyle w:val="StyleUnderline"/>
        </w:rPr>
        <w:t xml:space="preserve"> DoD </w:t>
      </w:r>
      <w:r>
        <w:rPr>
          <w:rStyle w:val="StyleUnderline"/>
          <w:highlight w:val="yellow"/>
        </w:rPr>
        <w:t>policy</w:t>
      </w:r>
      <w:r>
        <w:rPr>
          <w:sz w:val="10"/>
        </w:rPr>
        <w:t xml:space="preserve"> to include Ronin refuges </w:t>
      </w:r>
      <w:r>
        <w:rPr>
          <w:rStyle w:val="Emphasis"/>
          <w:highlight w:val="yellow"/>
        </w:rPr>
        <w:t>is critical to protecting both human rights and the long term security</w:t>
      </w:r>
      <w:r>
        <w:rPr>
          <w:rStyle w:val="Emphasis"/>
        </w:rPr>
        <w:t xml:space="preserve"> interests </w:t>
      </w:r>
      <w:r>
        <w:rPr>
          <w:rStyle w:val="Emphasis"/>
          <w:highlight w:val="yellow"/>
        </w:rPr>
        <w:t>of the U.S.</w:t>
      </w:r>
      <w:r>
        <w:rPr>
          <w:rStyle w:val="Emphasis"/>
        </w:rPr>
        <w:t xml:space="preserve"> in the Middle East. </w:t>
      </w:r>
      <w:r>
        <w:rPr>
          <w:sz w:val="10"/>
          <w:szCs w:val="12"/>
        </w:rPr>
        <w:t>WHO ARE AMERICA’S RONIN? The challenge in supporting America’s Ronin Refugees begins with identification. The Leahy Law of 1997 defines the process by which the U.S. government vets foreign military members and their units. Under this legislation, both the DoD and the Department of State (DoS) are responsible for maintaining records to identify potential human rights violations. Since 9/11, every foreign unit the U.S. military has partnered with has been assessed and catalogued.2 These records include names, ranks and military backgrounds of individuals within each foreign military unit. Prior to 2010, these records were collected and maintained by various U.S. embassy staff throughout the world. After 2010, the DoD and DoS jointly utilized the electronic International Vetting and Security Tracking (INVEST) system to securely collect information on military allies.3 Accordingly, every Ronin should have a record of their participation with the U.S. military. However, these records typically do not include documentation for distinguished or heroic service.4 Like U.S. military members, foreign partners are provided official correspondence and awards for exceptional service. The difference is, these documents are retained by the U.S. military units or the foreign military soldiers themselves. The DoD does not compile these documents into a single database, making it challenging to count of the number of Afghan and Iraqi soldiers with a history of dedicated service since 9/11. The scope of this problem can be explored by examining the total number of foreign forces trained compared to how many have recently left military service. Within these figures, the number of Ronin can be identified by military units and/or personal records of service. Yet, the challenge of identification varies by conflict zone and the accuracy of reporting from the host nation. Afghanistan In the wake of 9/11, the U.S. military conducted an assault against the Taliban and al-Qaeda using a limited number of Special Operations Forces (SOF) supported by massive airstrikes. After Leahy Law vetting, U.S. ground forces initially partnered with local tribes to increase combat capability. After cessation of combat operations, these local tribesmen were transitioned into the formal Afghan National Defense Security Force (ANDSF) composed of both Army and Police forces. After 14 years, the ANDSF has increased to approximately 350,000 personnel at a cost of nearly $5.4 billion annually.5 These forces include 5,300 elite commandos who have been trained and served with U.S. SOF.6 While the security situation in Afghanistan has stabilized since the height of the fighting from 2009-2013, the recent drawdown of U.S. military forces and resurgence of Taliban activity have caused an increase in ANDSF attrition rates. The Ronin’s continued military service puts them at risk from anti-Afghan forces. From 2014 to 2015, the Afghan National Army and Afghan National Police suffered an average attrition of 2 percent monthly (see Figure 1).7 These losses were due to a variety of factors including poor leadership, financial concerns, combat casualties and voluntary departure. It is unknown how many of these 7,000 individuals fled or have become refugees as a result of threats to themselves or their families. Since 2014, the Taliban has only increased the number of attacks upon the ANDSF and has been known to utilize death threats as means to infiltrate or attrite security forces.8 Years of distinguished military service are not solely an adequate indicator of a foreign soldier’s true motivation. Foreign soldiers are subject to cultural, tribal and economic factors that can influence their allegiances. Since 2008, there have been 91 insider or “green on blue” attacks by the ANDSF against the U.S. military. These attacks peaked in 2012 and were determined to be the cause of death for 148 coalition forces.9 Even vetted Afghan commandos have been known to commit these heinous acts.10 Therefore, extra care must be taken when identifying Afghans who are in need of DoD protection. Within the ongoing Operation Resolute Support, the United States plans to keeps approximately 10,000 military advisors and trainers in Afghanistan through 2016, at which point the force is expected to decrease by half.11 U.S. ground forces will be critical in limiting attrition rates within the ANDSF. The U.S. has also pledged $1.25 billion annually until 2017 to prevent the collapse of the ANDSF against a resurgent Taliban.12 While the number of potential Ronin refugees from Afghanistan remains relatively stable for now, the potential for a massive security force implosion as seen in Iraq is possible without continued U.S. support in the region. Iraq After the fall of Saddam Hussein’s regime, the U.S. military began operations known as Foreign Internal Defense to rebuild the Iraqi Security Force (ISF). Under the direction of Special Operation Forces (SOF), military advisors, and private security contractors, the U.S. government helped rebuild the Iraqi army and Iraqi police to meet a growing insurgent security threat. From 2012-2014, the U.S. government spent approximately $26 billion on military support to the ISF.13 When the U.S. military mission in Iraq officially ended in 2011, the ISF numbered approximately 200,000 soldiers and 325,000 police.14 Subsequent internal corruption fostered by Iranian influence in the predominantly Shia-led government, and the threat from the Sunni-led ISIS invasion of northern Iraq, decimated ISF ranks. By July 2015, approximately 50 percent of the force was unaccounted for. As many as 263,000 ISF personnel were lost from 2014-2015.15 The lack of accurate personnel records from the ISF presents a challenge of adjudication. Some of the soldiers were most likely casualties, while others may have turned sides or deserted. Since assuming control of Iraqi territory, ISIS has publically executed Iraqi police and soldiers; including the most notable instance, a massacre of nearly 700 ISF personnel near Tikrit in June of 2014.16 Some ISF losses were due to individuals fleeing in response to legitimate threats against themselves and for their families. Since 2003, there have been no reports of ISF insider attacks against U.S. forces. However, this type of attack should not be ruled out given ISIS’s demonstrated past brutality. The current instability in Iraq presents a growing challenge in identifying and protecting ISF personnel. Combined, the ANDSF and ISF have lost nearly 270,000 personnel from their ranks. Within this figure, there are an unknown number of Ronin who have a history of dedicated service with U.S. forces. Yet, there are also foreign individuals who may intentionally infiltrate into foreign military units in order to strike at U.S. forces in safe zones. The dangerous nature of combat operations in the Middle East presents challenges for refugee protection, but the basic information required to identify wartime allies is currently available and underutilized by the U.S. government. While foreign interpreters and contractors of the U.S. government are offered a separate path in the refugee resettlement process through the SIV, the military service of the Ronin is not similarly counted. In contrast, their military background may reduce their chance of passing a security screening and hinder their ability to receive support, because of the difficulty proving their service and the real threat of insider attack. Under the current system, the Ronin are not provided an opportunity to present their military service to a DoD adjudicating body. Simply, a international component similar to the domestic witness protection program does not exist for the Ronin. Without a DoD support mechanism, their best hope is to seek refugee resettlement through other venues. As a result of hasty recordkeeping practices and an emphasis on protracted combat operations, the U.S. military is unable to identify and protect a major human capital resource in the current fight against non-state actors. With the proper protection and support systems, these former allies could provide vital intelligence for ongoing military operations. Instead, the Ronin are left to find asylum within a broader international refugee system, while the U.S. increases the number of American troops on the ground in the Middle East. Currently, the lack of effort in identifying friendly allies such as the Ronin from real threats inhibits future collaboration with the U.S. military. Both conditions reflect outcomes that threaten U.S. military ideals and strategic interests in the region. THE INTERNATIONAL REFUGEE SYSTEM Today, 59.6 million people are displaced globally, the largest population forced to leave their home countries since the Second World War.17 The international community responded by developing systems under the United Nations to respond to future refugee crises, but the international refugee system was built upon two assumptions that have failed to hold true in the current state of world affairs. First, the international community envisioned that wartime resettlement would never again reach the same levels as in the Second World War and as such the international refugee system was built to respond to limited regional conflicts.18 The Syrian civil war tipped the scales, increasing displacement figures back to levels not seen since the Second World War. Since 2011, nearly 11 million Syrians have been displaced or fled as far as Europe seeking refuge.19 As a result, the international response system has struggled with questions of legality and appropriation to meet the needs of a growing refugee population. The Ronin are now entering a system that is overwhelmed and limited in resources. Second, the international refugee system was designed primarily to help non-combatants resulting from inter-state conflicts.20 Wars today are far more unconventional, and the ability to distinguish between a legitimate armed conflict and civil unrest is extremely difficult. The United Nations’ ability to respond to a crisis is dependent on international funding and limited by nation-states’ hesitancy to become involved in conflicts that appear to be internal affairs. Even in cases of intervention, the United Nations’ response is significantly underfunded, and often augmented by direct U.S. funding or funding from non-governmental organizations (NGOs).21 Further complicating the issue for the Ronin is that their plight is relatively unknown and marred by the complexity of unconventional conflicts. Their options for help range from the United Nations High Commission for Refugees (UNHCR) to the U.S. Refugee Admissions Program (USRAP) to independent NGOs, and there is no clear roadmap forward. UNHCR UNHCR is the primary coordinating body for refugees and internally displaced persons (IDPs) worldwide. Given that the Ronin may be hiding within their countries of origin or living as refugees abroad, their ability to seek help from the UNHCR depends on the size and availability of local UNHCR resources. Within each country the funding requirements vary and the UNHCR’s ability to support those in need is based upon available resources. In Afghanistan, UNHCR projects that 1.3 million people are internally displaced, but the organization has raised only 13 percent ($20.3 million) of the funds required to support them.22 Throughout the country, there are 12 UNHCR offices manned by 277 local staff.23 The UNHCR also reports that nearly 2.5 million people have fled Afghanistan, with the largest number moving to the neighboring countries of Iran and Pakistan.24 For the Ronin, these countries are unfavorable for long-term safety due to the presence of Taliban and other nonstate actors, strained diplomatic relations with the United States, and linguistic and cultural barriers. The scope of UNHCR’s response in Iraq is significantly larger. The UNHCR projects 3.1 million IDPs, and has raised 48 percent ($270 million) of the funding requirements.25 The UN presence in Iraq includes five offices, as well as 18 Protection Assistance and Reintegration Centers with a total staff of 347.26 Since 2014, the UNCHR has registered approximately 600,000 Iraqi refugees with the largest populations in Syria and Turkey.27 However, both of these efforts pale in comparison to the UNHCR response to the Syrian crisis. Since 2011, the UN has raised $2.1 billion to support 4.2 million Syrian refugees diverting available resources to Syria.28 The opportunity for the Ronin in Iraq and Afghanistan to receive assistance from their closest UNHCR center is limited by the global response to the Syrian refugee crisis. Nonetheless, after registering with the UNHCR, some Ronin could seek resettlement in the United States through the USRAP. USRAP The United States Refugee Admissions Program (USRAP) consists of a variety of government agencies. In general, identification and adjudication processing of refugees overseas is administered by the DoS, while security screening and domestic resettlement is primarily conducted by the Department of Homeland Security (DHS). Under the current U.S. system, the president authorized an annual quota of 70,000 refugees to be admitted into the United States.29 The USRAP process begins with a referral from UNHCR or other affiliated NGO (see Figure 2). DoS receives a resettlement claim, and prioritizes it as level 1, 2 or 3 based upon the individual refugee’s status. Priority 1 is a referral from the UNHCR. Priority 2 refers to a group designated by DoS as one of humanitarian concern. Priority 3 is for refugees who have family already living within the United States.30 For the Ronin, the majority of those seeking resettlement in the U.S. will fall into a priority 1 ranking, since they have not been officially declared a group of humanitarian concern.31 Refugees are then screened by the United States Customs and Immigration Services (USCIS) for security concerns such as terrorist group affiliation, criminal history, foreign military service or financial trouble.32 On average, the resettlement process can take up to two years, and it can be particularly challenging for refugees (including those who worked with the U.S.) to pass the security screening.33 The DoD does not have a direct role in the USRAP. A Ronin’s record of wartime service is not considered in the adjudication process</w:t>
      </w:r>
      <w:r>
        <w:rPr>
          <w:rStyle w:val="StyleUnderline"/>
        </w:rPr>
        <w:t>. The implementation of Special Immigrant Visas for Afghan and Iraqi interpreters or contractors has shown that even with formal recognition of service, the process is neither expedited or adequate for those under an immediate threat of harm.</w:t>
      </w:r>
      <w:r>
        <w:rPr>
          <w:sz w:val="10"/>
          <w:szCs w:val="12"/>
        </w:rPr>
        <w:t xml:space="preserve"> In 2007, </w:t>
      </w:r>
      <w:r>
        <w:rPr>
          <w:rStyle w:val="StyleUnderline"/>
        </w:rPr>
        <w:t>the SIV was designed to provide a shortcut</w:t>
      </w:r>
      <w:r>
        <w:rPr>
          <w:sz w:val="10"/>
          <w:szCs w:val="12"/>
        </w:rPr>
        <w:t xml:space="preserve"> within the USRAP system </w:t>
      </w:r>
      <w:r>
        <w:rPr>
          <w:rStyle w:val="StyleUnderline"/>
        </w:rPr>
        <w:t>for those wartime allies</w:t>
      </w:r>
      <w:r>
        <w:rPr>
          <w:sz w:val="10"/>
          <w:szCs w:val="12"/>
        </w:rPr>
        <w:t xml:space="preserve"> under threat as a result of the wars in Afghanistan and Iraq. The SIV removed the need to apply for refugee status with the UNHCR and bypassed the longstanding requirement that an individual must be located outside their country of origin to qualify. Additionally, even once registered in USRAP, certain Afghans and Iraqis were provided Priority 2 status.34 </w:t>
      </w:r>
      <w:r>
        <w:rPr>
          <w:rStyle w:val="StyleUnderline"/>
        </w:rPr>
        <w:t>SIV applicants are still subject to the same screening process under the USCIS that applies to all refugees</w:t>
      </w:r>
      <w:r>
        <w:rPr>
          <w:sz w:val="10"/>
          <w:szCs w:val="12"/>
        </w:rPr>
        <w:t xml:space="preserve">. </w:t>
      </w:r>
      <w:r>
        <w:rPr>
          <w:rStyle w:val="StyleUnderline"/>
        </w:rPr>
        <w:t xml:space="preserve">Of the 25,000 SIV quotas, </w:t>
      </w:r>
      <w:r>
        <w:rPr>
          <w:rStyle w:val="Emphasis"/>
        </w:rPr>
        <w:t>less than 50 percent actually passed the screening process</w:t>
      </w:r>
      <w:r>
        <w:rPr>
          <w:sz w:val="10"/>
          <w:szCs w:val="12"/>
        </w:rPr>
        <w:t xml:space="preserve"> and were resettled into the U.S.35 </w:t>
      </w:r>
      <w:r>
        <w:rPr>
          <w:rStyle w:val="StyleUnderline"/>
        </w:rPr>
        <w:t xml:space="preserve">The program </w:t>
      </w:r>
      <w:r>
        <w:rPr>
          <w:rStyle w:val="Emphasis"/>
        </w:rPr>
        <w:t>officially stopped accepting applications in 2014</w:t>
      </w:r>
      <w:r>
        <w:rPr>
          <w:sz w:val="10"/>
          <w:szCs w:val="12"/>
        </w:rPr>
        <w:t xml:space="preserve"> </w:t>
      </w:r>
      <w:r>
        <w:rPr>
          <w:rStyle w:val="StyleUnderline"/>
        </w:rPr>
        <w:t xml:space="preserve">for Iraqis and extended the program for Afghans into 2016, </w:t>
      </w:r>
      <w:r>
        <w:rPr>
          <w:rStyle w:val="Emphasis"/>
        </w:rPr>
        <w:t>yet the program continues to be characterized as inefficient and inadequate to meet the needs of the target population</w:t>
      </w:r>
      <w:r>
        <w:rPr>
          <w:sz w:val="10"/>
          <w:szCs w:val="12"/>
        </w:rPr>
        <w:t>.36 While the SIV does not apply to Ronin refugees, it demonstrates the challenge of security screening in resettlement cases. NGOs Non-governmental organizations have historically filled the gaps between international capabilities and direct nation-state intervention. NGOs outside of the USRAP system can provide the Ronin with some of their needs, such as legal consultation and emergency support. Both UNHCR and USRAP have relied on NGOs to support refugee assistance and resettlement. However, these NGOs vary in scale and resources, making partnerships for specific refugee populations extremely difficult. For the Ronin, there are three types of organizations that are able to provide services across the spectrum of resettlement. First, large-scale international NGOs operate outside UNHCR constraints to provide emergency humanitarian support for refugees. Organizations like the International Rescue Committee (IRC), with an annual budget of $500 million, have the ability to support refugees while they wait for UNHCR services.37 With their budget and resources, the IRC provides refugees with food, shelter, cash assistance, and international advocacy.38 Medium scale organizations such as the International Refugee Assistance Project (IRAP) are also capable of providing high-quality legal services to niche populations. Since 2008, IRAP has supported 1,500 refugees stalled in the SIV process, and has since expanded their operations to include refugees within the broader USRAP system.39 Small-scale NGOs, like No One Left Behind, provide small numbers of refugees in the SIV program with financial support and career skills once they arrive in the United States.40 While some of these organizations cater to Iraqi and Afghan interpreters in the SIV program, they could be capable of supporting some Ronin. Thus far, the DoD has not coordinated with NGOs for direct support to partnered forces. However, the potential for future collaboration exists. Currently, the DoS relies heavily on NGOs to provide information related to human rights vetting under the Leahy Law provisions. NGOs are required to provide credible information of human rights violations and “have reputation for accurate and impartial reporting.”41 These reports are in turn used by the DoS in partnership with the DoD to determine if the U.S. government can support foreign military forces. The existing relationship between DoD and NGOs in the vetting and identification process is limited. Their collaboration with the context of Leahy Law provisions provides a precedent that can be leveraged on behalf of the Ronin. WHAT CAN WE DO FOR OUR RONIN ALLIES AND OURSELVES? Current DoD policy on refugees and IDPs is focused primarily on humanitarian missions.42 Since the Vietnam War, the United States has established a precedent of resettling wartime allies, such as the South Vietnamese, Montagnards, and Kurds, under certain conditions. Resettlement operations of this scale have historically occurred under executive order.43 In addition, the DoD must be able to distinguish friend from foe; in Iraq and Afghanistan today, the distinction is incredibly difficult. Under wartime conditions, a perfect solution is neither realistic nor feasible given the nature of combat operations, yet some action is preferable to inaction. In each potential policy option, there are consequences, intended, and unintended that effect both the Ronin and U.S. military. It is not possible to save every single Ronin dispersed throughout conflict zones or abroad, and safety of U.S. forces must also be weighed. A policy is needed that can identify Ronin who can be supported, without shifting the military’s focus from combat to humanitarian aid operations. Currently, there are three policy options available: Status Quo, Limited Exodus, and DoD inclusion in USRAP.</w:t>
      </w:r>
      <w:r>
        <w:t xml:space="preserve"> </w:t>
      </w:r>
      <w:r>
        <w:rPr>
          <w:sz w:val="10"/>
        </w:rPr>
        <w:t xml:space="preserve">Option 1: Status Quo </w:t>
      </w:r>
      <w:r>
        <w:rPr>
          <w:rStyle w:val="Emphasis"/>
          <w:highlight w:val="yellow"/>
        </w:rPr>
        <w:t>Without a policy change</w:t>
      </w:r>
      <w:r>
        <w:rPr>
          <w:sz w:val="10"/>
          <w:highlight w:val="yellow"/>
        </w:rPr>
        <w:t xml:space="preserve">, </w:t>
      </w:r>
      <w:r>
        <w:rPr>
          <w:rStyle w:val="StyleUnderline"/>
          <w:highlight w:val="yellow"/>
        </w:rPr>
        <w:t xml:space="preserve">America’s wartime allies will be at the </w:t>
      </w:r>
      <w:r>
        <w:rPr>
          <w:rStyle w:val="Emphasis"/>
          <w:highlight w:val="yellow"/>
        </w:rPr>
        <w:t>mercy of a broken</w:t>
      </w:r>
      <w:r>
        <w:rPr>
          <w:sz w:val="10"/>
        </w:rPr>
        <w:t xml:space="preserve"> international refugee </w:t>
      </w:r>
      <w:r>
        <w:rPr>
          <w:rStyle w:val="Emphasis"/>
          <w:highlight w:val="yellow"/>
        </w:rPr>
        <w:t>system</w:t>
      </w:r>
      <w:r>
        <w:rPr>
          <w:sz w:val="10"/>
        </w:rPr>
        <w:t xml:space="preserve">. </w:t>
      </w:r>
      <w:r>
        <w:rPr>
          <w:rStyle w:val="StyleUnderline"/>
        </w:rPr>
        <w:t>The</w:t>
      </w:r>
      <w:r>
        <w:rPr>
          <w:sz w:val="10"/>
        </w:rPr>
        <w:t xml:space="preserve"> Ronins’ </w:t>
      </w:r>
      <w:r>
        <w:rPr>
          <w:rStyle w:val="StyleUnderline"/>
        </w:rPr>
        <w:t>only option is to seek refuge with UNHCR</w:t>
      </w:r>
      <w:r>
        <w:rPr>
          <w:sz w:val="10"/>
        </w:rPr>
        <w:t xml:space="preserve"> and apply for resettlement to the United States or other countries participating with UNHCR. </w:t>
      </w:r>
      <w:r>
        <w:rPr>
          <w:rStyle w:val="Emphasis"/>
        </w:rPr>
        <w:t>At best,</w:t>
      </w:r>
      <w:r>
        <w:rPr>
          <w:sz w:val="10"/>
        </w:rPr>
        <w:t xml:space="preserve"> </w:t>
      </w:r>
      <w:r>
        <w:rPr>
          <w:rStyle w:val="StyleUnderline"/>
        </w:rPr>
        <w:t>some of these refugees may wait for years for resettlement,</w:t>
      </w:r>
      <w:r>
        <w:rPr>
          <w:sz w:val="10"/>
        </w:rPr>
        <w:t xml:space="preserve"> and at worse, </w:t>
      </w:r>
      <w:r>
        <w:rPr>
          <w:rStyle w:val="Emphasis"/>
          <w:highlight w:val="yellow"/>
        </w:rPr>
        <w:t>some will die before being resettled</w:t>
      </w:r>
      <w:r>
        <w:rPr>
          <w:sz w:val="10"/>
        </w:rPr>
        <w:t xml:space="preserve">. The international refugee system provides the Ronin with limited resources, and their record of military service could result in denial of refugee status instead of helping. </w:t>
      </w:r>
      <w:r>
        <w:rPr>
          <w:rStyle w:val="StyleUnderline"/>
          <w:highlight w:val="yellow"/>
        </w:rPr>
        <w:t>In this case</w:t>
      </w:r>
      <w:r>
        <w:rPr>
          <w:sz w:val="10"/>
          <w:highlight w:val="yellow"/>
        </w:rPr>
        <w:t xml:space="preserve">, </w:t>
      </w:r>
      <w:r>
        <w:rPr>
          <w:rStyle w:val="Emphasis"/>
          <w:highlight w:val="yellow"/>
        </w:rPr>
        <w:t xml:space="preserve">there is no incentive for </w:t>
      </w:r>
      <w:r>
        <w:rPr>
          <w:rStyle w:val="Emphasis"/>
        </w:rPr>
        <w:t xml:space="preserve">those who </w:t>
      </w:r>
      <w:r>
        <w:rPr>
          <w:rStyle w:val="Emphasis"/>
          <w:highlight w:val="yellow"/>
        </w:rPr>
        <w:t>work</w:t>
      </w:r>
      <w:r>
        <w:rPr>
          <w:rStyle w:val="Emphasis"/>
        </w:rPr>
        <w:t xml:space="preserve">ed </w:t>
      </w:r>
      <w:r>
        <w:rPr>
          <w:rStyle w:val="Emphasis"/>
          <w:highlight w:val="yellow"/>
        </w:rPr>
        <w:t>with U.S. troops</w:t>
      </w:r>
      <w:r>
        <w:rPr>
          <w:rStyle w:val="Emphasis"/>
        </w:rPr>
        <w:t xml:space="preserve"> to identify themselves.</w:t>
      </w:r>
      <w:r>
        <w:rPr>
          <w:sz w:val="10"/>
        </w:rPr>
        <w:t xml:space="preserve"> </w:t>
      </w:r>
      <w:r>
        <w:rPr>
          <w:rStyle w:val="StyleUnderline"/>
        </w:rPr>
        <w:t>Under the status quo,</w:t>
      </w:r>
      <w:r>
        <w:rPr>
          <w:sz w:val="10"/>
        </w:rPr>
        <w:t xml:space="preserve"> the political and security impacts to the U.S. home front would be minimal; however, </w:t>
      </w:r>
      <w:r>
        <w:rPr>
          <w:rStyle w:val="Emphasis"/>
          <w:highlight w:val="yellow"/>
        </w:rPr>
        <w:t>the degradation of the American reputation would be disastrous</w:t>
      </w:r>
      <w:r>
        <w:rPr>
          <w:sz w:val="10"/>
          <w:highlight w:val="yellow"/>
        </w:rPr>
        <w:t>.</w:t>
      </w:r>
      <w:r>
        <w:rPr>
          <w:sz w:val="10"/>
        </w:rPr>
        <w:t xml:space="preserve"> </w:t>
      </w:r>
      <w:r>
        <w:rPr>
          <w:rStyle w:val="StyleUnderline"/>
        </w:rPr>
        <w:t>The wars in Iraq and Afghanistan are classic contests of wills and values</w:t>
      </w:r>
      <w:r>
        <w:rPr>
          <w:sz w:val="10"/>
        </w:rPr>
        <w:t xml:space="preserve">. </w:t>
      </w:r>
      <w:r>
        <w:rPr>
          <w:rStyle w:val="Emphasis"/>
          <w:highlight w:val="yellow"/>
        </w:rPr>
        <w:t xml:space="preserve">Placing wartime allies at the mercy of a broken system would </w:t>
      </w:r>
      <w:r>
        <w:rPr>
          <w:rStyle w:val="Emphasis"/>
        </w:rPr>
        <w:t xml:space="preserve">only </w:t>
      </w:r>
      <w:r>
        <w:rPr>
          <w:rStyle w:val="Emphasis"/>
          <w:highlight w:val="yellow"/>
        </w:rPr>
        <w:t>further support the rhetoric that the United States cannot be trusted</w:t>
      </w:r>
      <w:r>
        <w:rPr>
          <w:rStyle w:val="Emphasis"/>
        </w:rPr>
        <w:t xml:space="preserve">. </w:t>
      </w:r>
      <w:r>
        <w:rPr>
          <w:sz w:val="10"/>
        </w:rPr>
        <w:t xml:space="preserve">Indeed, </w:t>
      </w:r>
      <w:r>
        <w:rPr>
          <w:rStyle w:val="StyleUnderline"/>
          <w:highlight w:val="yellow"/>
        </w:rPr>
        <w:t xml:space="preserve">U.S. </w:t>
      </w:r>
      <w:r>
        <w:rPr>
          <w:rStyle w:val="StyleUnderline"/>
        </w:rPr>
        <w:t>long-term</w:t>
      </w:r>
      <w:r>
        <w:rPr>
          <w:rStyle w:val="StyleUnderline"/>
          <w:highlight w:val="yellow"/>
        </w:rPr>
        <w:t xml:space="preserve"> strategy</w:t>
      </w:r>
      <w:r>
        <w:rPr>
          <w:rStyle w:val="StyleUnderline"/>
        </w:rPr>
        <w:t xml:space="preserve"> to defeat</w:t>
      </w:r>
      <w:r>
        <w:rPr>
          <w:sz w:val="10"/>
        </w:rPr>
        <w:t xml:space="preserve"> international </w:t>
      </w:r>
      <w:r>
        <w:rPr>
          <w:rStyle w:val="StyleUnderline"/>
        </w:rPr>
        <w:t>terrorist threats</w:t>
      </w:r>
      <w:r>
        <w:rPr>
          <w:sz w:val="10"/>
        </w:rPr>
        <w:t xml:space="preserve"> </w:t>
      </w:r>
      <w:r>
        <w:rPr>
          <w:rStyle w:val="Emphasis"/>
          <w:highlight w:val="yellow"/>
        </w:rPr>
        <w:t>is based on the assumption that large numbers of local security forces will offset the need for further deployments of U.S. ground troops</w:t>
      </w:r>
      <w:r>
        <w:rPr>
          <w:sz w:val="10"/>
          <w:highlight w:val="yellow"/>
        </w:rPr>
        <w:t xml:space="preserve">. </w:t>
      </w:r>
      <w:r>
        <w:rPr>
          <w:rStyle w:val="StyleUnderline"/>
        </w:rPr>
        <w:t>Under the status quo,</w:t>
      </w:r>
      <w:r>
        <w:rPr>
          <w:rStyle w:val="StyleUnderline"/>
          <w:highlight w:val="yellow"/>
        </w:rPr>
        <w:t xml:space="preserve"> the message that we would be sending to our current allies and</w:t>
      </w:r>
      <w:r>
        <w:rPr>
          <w:rStyle w:val="StyleUnderline"/>
        </w:rPr>
        <w:t xml:space="preserve"> </w:t>
      </w:r>
      <w:r>
        <w:rPr>
          <w:rStyle w:val="Emphasis"/>
        </w:rPr>
        <w:t xml:space="preserve">potential </w:t>
      </w:r>
      <w:r>
        <w:rPr>
          <w:rStyle w:val="Emphasis"/>
          <w:highlight w:val="yellow"/>
        </w:rPr>
        <w:t>future partners</w:t>
      </w:r>
      <w:r>
        <w:rPr>
          <w:rStyle w:val="StyleUnderline"/>
          <w:highlight w:val="yellow"/>
        </w:rPr>
        <w:t xml:space="preserve"> is that the U.S. </w:t>
      </w:r>
      <w:r>
        <w:rPr>
          <w:rStyle w:val="Emphasis"/>
          <w:highlight w:val="yellow"/>
        </w:rPr>
        <w:t>will not support you if you are targeted</w:t>
      </w:r>
      <w:r>
        <w:rPr>
          <w:sz w:val="10"/>
        </w:rPr>
        <w:t xml:space="preserve"> as a result of your service. As witnessed with growing concern in Afghanistan, </w:t>
      </w:r>
      <w:r>
        <w:rPr>
          <w:rStyle w:val="StyleUnderline"/>
          <w:highlight w:val="yellow"/>
        </w:rPr>
        <w:t xml:space="preserve">foreign distrust of the American military may actually </w:t>
      </w:r>
      <w:r>
        <w:rPr>
          <w:rStyle w:val="Emphasis"/>
          <w:highlight w:val="yellow"/>
        </w:rPr>
        <w:t>exacerbate</w:t>
      </w:r>
      <w:r>
        <w:rPr>
          <w:rStyle w:val="Emphasis"/>
        </w:rPr>
        <w:t xml:space="preserve"> “green on blue” </w:t>
      </w:r>
      <w:r>
        <w:rPr>
          <w:rStyle w:val="Emphasis"/>
          <w:highlight w:val="yellow"/>
        </w:rPr>
        <w:t>attacks</w:t>
      </w:r>
      <w:r>
        <w:rPr>
          <w:rStyle w:val="Emphasis"/>
        </w:rPr>
        <w:t xml:space="preserve"> among partnered forces.</w:t>
      </w:r>
      <w:r>
        <w:rPr>
          <w:sz w:val="10"/>
        </w:rPr>
        <w:t xml:space="preserve">44 Lastly, </w:t>
      </w:r>
      <w:r>
        <w:rPr>
          <w:rStyle w:val="StyleUnderline"/>
          <w:highlight w:val="yellow"/>
        </w:rPr>
        <w:t xml:space="preserve">the failure to act on behalf of Iraqis and Afghans who have displayed dedicated service </w:t>
      </w:r>
      <w:r>
        <w:rPr>
          <w:rStyle w:val="Emphasis"/>
          <w:highlight w:val="yellow"/>
        </w:rPr>
        <w:t>degrades long-term relationships that are vital to supporting U.S. interests abroad.</w:t>
      </w:r>
    </w:p>
    <w:p w:rsidR="00911903" w:rsidRDefault="00911903" w:rsidP="00911903"/>
    <w:p w:rsidR="00911903" w:rsidRDefault="00911903" w:rsidP="00911903">
      <w:pPr>
        <w:pStyle w:val="Heading4"/>
      </w:pPr>
      <w:r>
        <w:t>Finally - Interpreters are key to advisor missions</w:t>
      </w:r>
    </w:p>
    <w:p w:rsidR="00911903" w:rsidRDefault="00911903" w:rsidP="00911903">
      <w:r>
        <w:t xml:space="preserve">Remi </w:t>
      </w:r>
      <w:r>
        <w:rPr>
          <w:rStyle w:val="Style13ptBold"/>
        </w:rPr>
        <w:t>Hajjar</w:t>
      </w:r>
      <w:r>
        <w:t>, Academy Professor, Associate Professor, and the Sociology Program Director @ the US Military Academy “Effectively Working With Military Linguists” Armed Forces &amp; Society, March 20</w:t>
      </w:r>
      <w:r>
        <w:rPr>
          <w:rStyle w:val="Style13ptBold"/>
        </w:rPr>
        <w:t>16</w:t>
      </w:r>
      <w:r>
        <w:t>, http://journals.sagepub.com/doi/full/10.1177/0095327X16632333</w:t>
      </w:r>
    </w:p>
    <w:p w:rsidR="00911903" w:rsidRDefault="00911903" w:rsidP="00911903">
      <w:pPr>
        <w:rPr>
          <w:sz w:val="12"/>
        </w:rPr>
      </w:pPr>
      <w:r>
        <w:rPr>
          <w:sz w:val="12"/>
        </w:rPr>
        <w:t xml:space="preserve">Since 9/11, </w:t>
      </w:r>
      <w:r>
        <w:rPr>
          <w:rStyle w:val="StyleUnderline"/>
          <w:highlight w:val="yellow"/>
        </w:rPr>
        <w:t>millions of U.S.</w:t>
      </w:r>
      <w:r>
        <w:rPr>
          <w:rStyle w:val="StyleUnderline"/>
        </w:rPr>
        <w:t xml:space="preserve"> and coalition military </w:t>
      </w:r>
      <w:r>
        <w:rPr>
          <w:rStyle w:val="StyleUnderline"/>
          <w:highlight w:val="yellow"/>
        </w:rPr>
        <w:t>service members deployed</w:t>
      </w:r>
      <w:r>
        <w:rPr>
          <w:rStyle w:val="StyleUnderline"/>
        </w:rPr>
        <w:t xml:space="preserve"> to Iraq and Afghanistan</w:t>
      </w:r>
      <w:r>
        <w:rPr>
          <w:sz w:val="12"/>
        </w:rPr>
        <w:t xml:space="preserve">, </w:t>
      </w:r>
      <w:r>
        <w:rPr>
          <w:rStyle w:val="StyleUnderline"/>
        </w:rPr>
        <w:t xml:space="preserve">and they </w:t>
      </w:r>
      <w:r>
        <w:rPr>
          <w:rStyle w:val="Emphasis"/>
          <w:highlight w:val="yellow"/>
        </w:rPr>
        <w:t>frequently</w:t>
      </w:r>
      <w:r>
        <w:rPr>
          <w:rStyle w:val="StyleUnderline"/>
          <w:highlight w:val="yellow"/>
        </w:rPr>
        <w:t xml:space="preserve"> worked with </w:t>
      </w:r>
      <w:r>
        <w:rPr>
          <w:rStyle w:val="Emphasis"/>
          <w:highlight w:val="yellow"/>
        </w:rPr>
        <w:t>linguists</w:t>
      </w:r>
      <w:r>
        <w:rPr>
          <w:sz w:val="12"/>
          <w:highlight w:val="yellow"/>
        </w:rPr>
        <w:t xml:space="preserve"> </w:t>
      </w:r>
      <w:r>
        <w:rPr>
          <w:rStyle w:val="StyleUnderline"/>
          <w:highlight w:val="yellow"/>
        </w:rPr>
        <w:t xml:space="preserve">to communicate </w:t>
      </w:r>
      <w:r>
        <w:rPr>
          <w:rStyle w:val="StyleUnderline"/>
        </w:rPr>
        <w:t>with various foreign people</w:t>
      </w:r>
      <w:r>
        <w:rPr>
          <w:sz w:val="12"/>
        </w:rPr>
        <w:t xml:space="preserve">. </w:t>
      </w:r>
      <w:r>
        <w:rPr>
          <w:rStyle w:val="Emphasis"/>
          <w:highlight w:val="yellow"/>
        </w:rPr>
        <w:t>Myriad operations required soldiers</w:t>
      </w:r>
      <w:r>
        <w:rPr>
          <w:sz w:val="12"/>
          <w:highlight w:val="yellow"/>
        </w:rPr>
        <w:t xml:space="preserve"> </w:t>
      </w:r>
      <w:r>
        <w:rPr>
          <w:rStyle w:val="StyleUnderline"/>
          <w:highlight w:val="yellow"/>
        </w:rPr>
        <w:t>to</w:t>
      </w:r>
      <w:r>
        <w:rPr>
          <w:sz w:val="12"/>
          <w:highlight w:val="yellow"/>
        </w:rPr>
        <w:t xml:space="preserve"> </w:t>
      </w:r>
      <w:r>
        <w:rPr>
          <w:rStyle w:val="StyleUnderline"/>
          <w:highlight w:val="yellow"/>
        </w:rPr>
        <w:t xml:space="preserve">employ and draw on the </w:t>
      </w:r>
      <w:r>
        <w:rPr>
          <w:rStyle w:val="Emphasis"/>
          <w:highlight w:val="yellow"/>
        </w:rPr>
        <w:t>skills of linguists</w:t>
      </w:r>
      <w:r>
        <w:rPr>
          <w:sz w:val="12"/>
          <w:highlight w:val="yellow"/>
        </w:rPr>
        <w:t xml:space="preserve">, </w:t>
      </w:r>
      <w:r>
        <w:rPr>
          <w:rStyle w:val="StyleUnderline"/>
          <w:highlight w:val="yellow"/>
        </w:rPr>
        <w:t xml:space="preserve">including </w:t>
      </w:r>
      <w:r>
        <w:rPr>
          <w:rStyle w:val="Emphasis"/>
          <w:highlight w:val="yellow"/>
        </w:rPr>
        <w:t>working and talking with foreign military troops, police</w:t>
      </w:r>
      <w:r>
        <w:rPr>
          <w:rStyle w:val="Emphasis"/>
        </w:rPr>
        <w:t xml:space="preserve"> officers, </w:t>
      </w:r>
      <w:r>
        <w:rPr>
          <w:rStyle w:val="Emphasis"/>
          <w:highlight w:val="yellow"/>
        </w:rPr>
        <w:t>gov</w:t>
      </w:r>
      <w:r>
        <w:rPr>
          <w:rStyle w:val="Emphasis"/>
        </w:rPr>
        <w:t xml:space="preserve">ernment </w:t>
      </w:r>
      <w:r>
        <w:rPr>
          <w:rStyle w:val="Emphasis"/>
          <w:highlight w:val="yellow"/>
        </w:rPr>
        <w:t>officials, and indigenous members</w:t>
      </w:r>
      <w:r>
        <w:rPr>
          <w:rStyle w:val="Emphasis"/>
        </w:rPr>
        <w:t xml:space="preserve"> of the population</w:t>
      </w:r>
      <w:r>
        <w:rPr>
          <w:sz w:val="12"/>
        </w:rPr>
        <w:t xml:space="preserve">. </w:t>
      </w:r>
      <w:r>
        <w:rPr>
          <w:rStyle w:val="StyleUnderline"/>
          <w:highlight w:val="yellow"/>
        </w:rPr>
        <w:t xml:space="preserve">One mission that </w:t>
      </w:r>
      <w:r>
        <w:rPr>
          <w:rStyle w:val="Emphasis"/>
          <w:highlight w:val="yellow"/>
        </w:rPr>
        <w:t>definitively</w:t>
      </w:r>
      <w:r>
        <w:rPr>
          <w:sz w:val="12"/>
          <w:highlight w:val="yellow"/>
        </w:rPr>
        <w:t xml:space="preserve"> </w:t>
      </w:r>
      <w:r>
        <w:rPr>
          <w:rStyle w:val="StyleUnderline"/>
          <w:highlight w:val="yellow"/>
        </w:rPr>
        <w:t>required</w:t>
      </w:r>
      <w:r>
        <w:rPr>
          <w:rStyle w:val="StyleUnderline"/>
        </w:rPr>
        <w:t xml:space="preserve"> the use of </w:t>
      </w:r>
      <w:r>
        <w:rPr>
          <w:rStyle w:val="StyleUnderline"/>
          <w:highlight w:val="yellow"/>
        </w:rPr>
        <w:t xml:space="preserve">linguists constituted the </w:t>
      </w:r>
      <w:r>
        <w:rPr>
          <w:rStyle w:val="Emphasis"/>
          <w:highlight w:val="yellow"/>
        </w:rPr>
        <w:t>military advising mission</w:t>
      </w:r>
      <w:r>
        <w:rPr>
          <w:sz w:val="12"/>
          <w:highlight w:val="yellow"/>
        </w:rPr>
        <w:t xml:space="preserve">, </w:t>
      </w:r>
      <w:r>
        <w:rPr>
          <w:rStyle w:val="StyleUnderline"/>
          <w:highlight w:val="yellow"/>
        </w:rPr>
        <w:t>in which military advisor teams</w:t>
      </w:r>
      <w:r>
        <w:rPr>
          <w:rStyle w:val="StyleUnderline"/>
        </w:rPr>
        <w:t xml:space="preserve"> </w:t>
      </w:r>
      <w:r>
        <w:rPr>
          <w:rStyle w:val="StyleUnderline"/>
          <w:highlight w:val="yellow"/>
        </w:rPr>
        <w:t>provided</w:t>
      </w:r>
      <w:r>
        <w:rPr>
          <w:rStyle w:val="StyleUnderline"/>
        </w:rPr>
        <w:t xml:space="preserve"> foreign </w:t>
      </w:r>
      <w:r>
        <w:rPr>
          <w:rStyle w:val="StyleUnderline"/>
          <w:highlight w:val="yellow"/>
        </w:rPr>
        <w:t>counterparts</w:t>
      </w:r>
      <w:r>
        <w:rPr>
          <w:rStyle w:val="StyleUnderline"/>
        </w:rPr>
        <w:t xml:space="preserve"> (security forces) </w:t>
      </w:r>
      <w:r>
        <w:rPr>
          <w:rStyle w:val="StyleUnderline"/>
          <w:highlight w:val="yellow"/>
        </w:rPr>
        <w:t>consultation, professional advice, and recommendations</w:t>
      </w:r>
      <w:r>
        <w:rPr>
          <w:sz w:val="12"/>
          <w:highlight w:val="yellow"/>
        </w:rPr>
        <w:t xml:space="preserve">. </w:t>
      </w:r>
      <w:r>
        <w:rPr>
          <w:rStyle w:val="Emphasis"/>
          <w:highlight w:val="yellow"/>
        </w:rPr>
        <w:t>The vast majority of U.S. advisors</w:t>
      </w:r>
      <w:r>
        <w:rPr>
          <w:rStyle w:val="Emphasis"/>
        </w:rPr>
        <w:t xml:space="preserve"> </w:t>
      </w:r>
      <w:r>
        <w:rPr>
          <w:rStyle w:val="Emphasis"/>
          <w:highlight w:val="yellow"/>
        </w:rPr>
        <w:t>required linguists to communicate and build rapport with their foreign counterparts</w:t>
      </w:r>
      <w:r>
        <w:rPr>
          <w:sz w:val="12"/>
          <w:highlight w:val="yellow"/>
        </w:rPr>
        <w:t xml:space="preserve"> </w:t>
      </w:r>
      <w:r>
        <w:rPr>
          <w:rStyle w:val="StyleUnderline"/>
          <w:highlight w:val="yellow"/>
        </w:rPr>
        <w:t xml:space="preserve">and to avoid </w:t>
      </w:r>
      <w:r>
        <w:rPr>
          <w:rStyle w:val="Emphasis"/>
          <w:highlight w:val="yellow"/>
        </w:rPr>
        <w:t>miscommunications</w:t>
      </w:r>
      <w:r>
        <w:rPr>
          <w:rStyle w:val="Emphasis"/>
        </w:rPr>
        <w:t xml:space="preserve"> and misunderstandings</w:t>
      </w:r>
      <w:r>
        <w:rPr>
          <w:sz w:val="12"/>
        </w:rPr>
        <w:t>—</w:t>
      </w:r>
      <w:r>
        <w:rPr>
          <w:rStyle w:val="StyleUnderline"/>
        </w:rPr>
        <w:t>which helped soldiers</w:t>
      </w:r>
      <w:r>
        <w:rPr>
          <w:sz w:val="12"/>
        </w:rPr>
        <w:t xml:space="preserve"> and linguists to </w:t>
      </w:r>
      <w:r>
        <w:rPr>
          <w:rStyle w:val="Emphasis"/>
        </w:rPr>
        <w:t>stay alive</w:t>
      </w:r>
      <w:r>
        <w:rPr>
          <w:sz w:val="12"/>
        </w:rPr>
        <w:t xml:space="preserve"> </w:t>
      </w:r>
      <w:r>
        <w:rPr>
          <w:rStyle w:val="StyleUnderline"/>
        </w:rPr>
        <w:t>in combat and accomplish their mission</w:t>
      </w:r>
      <w:r>
        <w:rPr>
          <w:sz w:val="12"/>
        </w:rPr>
        <w:t xml:space="preserve">. This article examines the relationship between advisors and linguists in the contemporary military advising mission from the advisor’s viewpoint and applies an emergent postmodern military culture theoretical framework. This article draws on a study of the U.S. military advising mission to report findings about how military advisors build relationships and work effectively with linguists, which constitutes a critically important aspect of the military advising mission. This article represents a direct complement to a previous Armed Forces &amp; Society piece that discusses the importance of advisors building relationships with foreign counterparts (Hajjar, 2014b),1 and it also builds on former Armed Forces &amp; Society publications about emergent postmodern military culture (Hajjar, 2014a) and cross-cultural competence (Hajjar, 2010). This piece defines the military advising mission, forwards the postmodern military culture theoretical framework, explains the method, discusses several findings about advisors and linguists, explicates theoretical implications, and concludes. What Is the Military Advising Mission? </w:t>
      </w:r>
      <w:r>
        <w:rPr>
          <w:rStyle w:val="StyleUnderline"/>
          <w:highlight w:val="yellow"/>
        </w:rPr>
        <w:t>The essence of the military advising</w:t>
      </w:r>
      <w:r>
        <w:rPr>
          <w:rStyle w:val="StyleUnderline"/>
        </w:rPr>
        <w:t xml:space="preserve"> mission </w:t>
      </w:r>
      <w:r>
        <w:rPr>
          <w:rStyle w:val="StyleUnderline"/>
          <w:highlight w:val="yellow"/>
        </w:rPr>
        <w:t>constitutes military members providing consultation, advice,</w:t>
      </w:r>
      <w:r>
        <w:rPr>
          <w:rStyle w:val="StyleUnderline"/>
        </w:rPr>
        <w:t xml:space="preserve"> mentorship, coaching, </w:t>
      </w:r>
      <w:r>
        <w:rPr>
          <w:rStyle w:val="StyleUnderline"/>
          <w:highlight w:val="yellow"/>
        </w:rPr>
        <w:t>and</w:t>
      </w:r>
      <w:r>
        <w:rPr>
          <w:rStyle w:val="StyleUnderline"/>
        </w:rPr>
        <w:t xml:space="preserve"> other </w:t>
      </w:r>
      <w:r>
        <w:rPr>
          <w:rStyle w:val="StyleUnderline"/>
          <w:highlight w:val="yellow"/>
        </w:rPr>
        <w:t>related activities to foreign counterparts</w:t>
      </w:r>
      <w:r>
        <w:rPr>
          <w:rStyle w:val="StyleUnderline"/>
        </w:rPr>
        <w:t xml:space="preserve"> to enhance their capabilities and professionalism</w:t>
      </w:r>
      <w:r>
        <w:rPr>
          <w:sz w:val="12"/>
        </w:rPr>
        <w:t xml:space="preserve">. </w:t>
      </w:r>
      <w:r>
        <w:rPr>
          <w:rStyle w:val="StyleUnderline"/>
          <w:highlight w:val="yellow"/>
        </w:rPr>
        <w:t>Advising missions range from large-scale operations</w:t>
      </w:r>
      <w:r>
        <w:rPr>
          <w:rStyle w:val="StyleUnderline"/>
        </w:rPr>
        <w:t xml:space="preserve"> during combat conditions, such as in Iraq and Afghanistan</w:t>
      </w:r>
      <w:r>
        <w:rPr>
          <w:sz w:val="12"/>
        </w:rPr>
        <w:t xml:space="preserve"> after 9/11, </w:t>
      </w:r>
      <w:r>
        <w:rPr>
          <w:rStyle w:val="StyleUnderline"/>
          <w:highlight w:val="yellow"/>
        </w:rPr>
        <w:t>to much smaller</w:t>
      </w:r>
      <w:r>
        <w:rPr>
          <w:rStyle w:val="StyleUnderline"/>
        </w:rPr>
        <w:t xml:space="preserve"> peacetime advisory </w:t>
      </w:r>
      <w:r>
        <w:rPr>
          <w:rStyle w:val="StyleUnderline"/>
          <w:highlight w:val="yellow"/>
        </w:rPr>
        <w:t>efforts</w:t>
      </w:r>
      <w:r>
        <w:rPr>
          <w:sz w:val="12"/>
          <w:highlight w:val="yellow"/>
        </w:rPr>
        <w:t xml:space="preserve"> </w:t>
      </w:r>
      <w:r>
        <w:rPr>
          <w:rStyle w:val="Emphasis"/>
          <w:highlight w:val="yellow"/>
        </w:rPr>
        <w:t>in numerous locations</w:t>
      </w:r>
      <w:r>
        <w:rPr>
          <w:rStyle w:val="Emphasis"/>
        </w:rPr>
        <w:t xml:space="preserve"> worldwide</w:t>
      </w:r>
      <w:r>
        <w:rPr>
          <w:sz w:val="12"/>
        </w:rPr>
        <w:t xml:space="preserve">. </w:t>
      </w:r>
      <w:r>
        <w:rPr>
          <w:rStyle w:val="StyleUnderline"/>
          <w:highlight w:val="yellow"/>
        </w:rPr>
        <w:t>Although advising is not a new role</w:t>
      </w:r>
      <w:r>
        <w:rPr>
          <w:rStyle w:val="StyleUnderline"/>
        </w:rPr>
        <w:t xml:space="preserve"> for the U.S. military</w:t>
      </w:r>
      <w:r>
        <w:rPr>
          <w:sz w:val="12"/>
        </w:rPr>
        <w:t xml:space="preserve"> (particularly for the Special Forces; Ramsey, 2006; Stoker, 2008), </w:t>
      </w:r>
      <w:r>
        <w:rPr>
          <w:rStyle w:val="Emphasis"/>
          <w:highlight w:val="yellow"/>
        </w:rPr>
        <w:t>the employment of</w:t>
      </w:r>
      <w:r>
        <w:rPr>
          <w:rStyle w:val="Emphasis"/>
        </w:rPr>
        <w:t xml:space="preserve"> many thousands of</w:t>
      </w:r>
      <w:r>
        <w:rPr>
          <w:sz w:val="12"/>
        </w:rPr>
        <w:t xml:space="preserve"> mainstream </w:t>
      </w:r>
      <w:r>
        <w:rPr>
          <w:rStyle w:val="Emphasis"/>
          <w:highlight w:val="yellow"/>
        </w:rPr>
        <w:t>advisors</w:t>
      </w:r>
      <w:r>
        <w:rPr>
          <w:sz w:val="12"/>
        </w:rPr>
        <w:t xml:space="preserve"> </w:t>
      </w:r>
      <w:r>
        <w:rPr>
          <w:rStyle w:val="StyleUnderline"/>
        </w:rPr>
        <w:t>in Iraq and Afghanistan</w:t>
      </w:r>
      <w:r>
        <w:rPr>
          <w:sz w:val="12"/>
        </w:rPr>
        <w:t xml:space="preserve"> </w:t>
      </w:r>
      <w:r>
        <w:rPr>
          <w:rStyle w:val="Emphasis"/>
          <w:highlight w:val="yellow"/>
        </w:rPr>
        <w:t>represented a monumental adaptation</w:t>
      </w:r>
      <w:r>
        <w:rPr>
          <w:sz w:val="12"/>
        </w:rPr>
        <w:t xml:space="preserve"> </w:t>
      </w:r>
      <w:r>
        <w:rPr>
          <w:rStyle w:val="StyleUnderline"/>
        </w:rPr>
        <w:t>in the conventional armed forces</w:t>
      </w:r>
      <w:r>
        <w:rPr>
          <w:sz w:val="12"/>
        </w:rPr>
        <w:t xml:space="preserve">—even though history reveals many of these changes entailed the mainstream military relearning how to advise successfully (Hajjar, 2014c). </w:t>
      </w:r>
      <w:r>
        <w:rPr>
          <w:rStyle w:val="StyleUnderline"/>
        </w:rPr>
        <w:t>Advising relationships</w:t>
      </w:r>
      <w:r>
        <w:rPr>
          <w:sz w:val="12"/>
        </w:rPr>
        <w:t xml:space="preserve"> can take the form of different kinds of structures, but </w:t>
      </w:r>
      <w:r>
        <w:rPr>
          <w:rStyle w:val="Emphasis"/>
          <w:highlight w:val="yellow"/>
        </w:rPr>
        <w:t>at their core</w:t>
      </w:r>
      <w:r>
        <w:rPr>
          <w:sz w:val="12"/>
        </w:rPr>
        <w:t xml:space="preserve">, they involve three principal actors (see Figure 1—the Military Advising Triad). The first actor constitutes the foreign security force member in the advising relationship who bears the title of counterpart. Counterparts receive suggestions, tutelage, information, resources, and associated support from the advisor. The second actor is the military advisor who provides the counterpart with tutorship, teaching, advice, recommendations, and other forms of assistance intended to develop the counterpart’s competence and performance.2 A third actor plays a vital yet sometimes subdued role in the advising relationship, and this person bears the title of linguist.3 </w:t>
      </w:r>
      <w:r>
        <w:rPr>
          <w:rStyle w:val="Emphasis"/>
          <w:highlight w:val="yellow"/>
        </w:rPr>
        <w:t>The linguist</w:t>
      </w:r>
      <w:r>
        <w:rPr>
          <w:sz w:val="12"/>
          <w:highlight w:val="yellow"/>
        </w:rPr>
        <w:t xml:space="preserve">, </w:t>
      </w:r>
      <w:r>
        <w:rPr>
          <w:rStyle w:val="StyleUnderline"/>
          <w:highlight w:val="yellow"/>
        </w:rPr>
        <w:t>employed</w:t>
      </w:r>
      <w:r>
        <w:rPr>
          <w:rStyle w:val="StyleUnderline"/>
        </w:rPr>
        <w:t xml:space="preserve"> by the U.S. military</w:t>
      </w:r>
      <w:r>
        <w:rPr>
          <w:sz w:val="12"/>
        </w:rPr>
        <w:t xml:space="preserve">, </w:t>
      </w:r>
      <w:r>
        <w:rPr>
          <w:rStyle w:val="Emphasis"/>
          <w:highlight w:val="yellow"/>
        </w:rPr>
        <w:t>possesses sufficient cross-cultural competence</w:t>
      </w:r>
      <w:r>
        <w:rPr>
          <w:rStyle w:val="Emphasis"/>
        </w:rPr>
        <w:t xml:space="preserve"> and language skills</w:t>
      </w:r>
      <w:r>
        <w:rPr>
          <w:sz w:val="12"/>
        </w:rPr>
        <w:t xml:space="preserve"> (e.g., English and the counterpart’s language) </w:t>
      </w:r>
      <w:r>
        <w:rPr>
          <w:rStyle w:val="StyleUnderline"/>
          <w:highlight w:val="yellow"/>
        </w:rPr>
        <w:t>to facilitate</w:t>
      </w:r>
      <w:r>
        <w:rPr>
          <w:sz w:val="12"/>
          <w:highlight w:val="yellow"/>
        </w:rPr>
        <w:t xml:space="preserve"> </w:t>
      </w:r>
      <w:r>
        <w:rPr>
          <w:rStyle w:val="Emphasis"/>
          <w:highlight w:val="yellow"/>
        </w:rPr>
        <w:t>effective communication</w:t>
      </w:r>
      <w:r>
        <w:rPr>
          <w:rStyle w:val="Emphasis"/>
        </w:rPr>
        <w:t xml:space="preserve"> and relationship building </w:t>
      </w:r>
      <w:r>
        <w:rPr>
          <w:rStyle w:val="Emphasis"/>
          <w:highlight w:val="yellow"/>
        </w:rPr>
        <w:t>between the advisor and the counterpart</w:t>
      </w:r>
      <w:r>
        <w:rPr>
          <w:sz w:val="12"/>
        </w:rPr>
        <w:t xml:space="preserve"> (Hajjar, 2010). An advisor and linguist work together to provide assistance, suggestions, and consultation to increase the foreign counterpart’s proficiency and professionalism. This piece devotes substantial attention to the advisor–linguist relationship from an advisor’s viewpoint and discusses how this relationship impacts the military advising mission. Figure 1. The military advising triad: One example of an advising relationship. The bolded lettering in the spheres indicates the roles played by the different actors in the triad. The underlined letters indicate that linguists typically share the national or regional culture of the counterpart. The italicized letters indicate that advisors and some linguists share U.S. culture (although some local national linguists do not share U.S. culture). The normal lettering indicates the shared military culture between counterparts and advisors, albeit there are important differences in their national and military cultures. Who Are Linguists? To further amplify the linguist role, this section answers some relevant questions about linguists, including: Who are linguists? How does the U.S. military categorize its linguists? What kinds of people typically fill linguist positions? What tasks comprise the work of linguists? To begin to answer these questions, we begin with a passage from current U.S. military doctrine. LINGUIST SUPPORT CATEGORIES: When possible, interpreters [linguists] should be U.S. military personnel or category II or III linguists. [Linguists] fall into three categories. Category I linguists usually are hired locally and require vetting. They do not have a security clearance. They are the most abundant resource pool; however, their skill level is limited. Category I linguists should be used for basic interpretation for activities such as patrols, base entrance coverage … and civil-military operations. Category II linguists are U.S. citizens with a secret clearance. Often they possess good oral and written communication skills. They should be managed carefully due to limited availability. Category III linguists are U.S. citizens with a top secret clearance. They are a scarce commodity and often retained at division and higher levels of command. They have excellent oral and written communications skills. Some private companies provide linguist support through contracts. The required statement of work or contract should define the linguist’s requirements and the unit’s responsibilities. (U.S. Army Field Manual, 2006, p. C-1) As this passage indicates, </w:t>
      </w:r>
      <w:r>
        <w:rPr>
          <w:rStyle w:val="StyleUnderline"/>
        </w:rPr>
        <w:t>civilian contractor linguists</w:t>
      </w:r>
      <w:r>
        <w:rPr>
          <w:sz w:val="12"/>
        </w:rPr>
        <w:t xml:space="preserve">, </w:t>
      </w:r>
      <w:r>
        <w:rPr>
          <w:rStyle w:val="Emphasis"/>
        </w:rPr>
        <w:t>who form the bulk of the U.S. military’s inventory of linguists</w:t>
      </w:r>
      <w:r>
        <w:rPr>
          <w:sz w:val="12"/>
        </w:rPr>
        <w:t xml:space="preserve">, fall into three basic categories: I, II, and III. The greater the linguists’ skill set and security clearance level, the higher the category of a given linguist. For the purpose of this study, the words linguist, translator, cultural advisor, interpreter, and “‘terp” (a common term used in the U.S. military’s ranks) are synonyms: They all </w:t>
      </w:r>
      <w:r>
        <w:rPr>
          <w:rStyle w:val="StyleUnderline"/>
        </w:rPr>
        <w:t>mean the actor in an advising relationship, employed by the U.S. military</w:t>
      </w:r>
      <w:r>
        <w:rPr>
          <w:sz w:val="12"/>
        </w:rPr>
        <w:t xml:space="preserve">, who </w:t>
      </w:r>
      <w:r>
        <w:rPr>
          <w:rStyle w:val="StyleUnderline"/>
        </w:rPr>
        <w:t xml:space="preserve">possesses sufficient cross-cultural competence including language skills to enable an advisor to communicate effectively with a counterpart and conduct the advising mission. </w:t>
      </w:r>
      <w:r>
        <w:rPr>
          <w:sz w:val="12"/>
        </w:rPr>
        <w:t xml:space="preserve">This study concentrates mainly on Category 1 and Category 2 civilian contractor linguists. Although a small number of active duty military linguists exist—the “09L” military occupational specialty—my study did not collect data about them, with the exception of some field notes and ethnographic observations from Iraq in 2009–2010 where my unit had one Arabic 09L U.S. Army linguist. The interview data mainly talk about Category 1 linguists, meaning the advisors that I interviewed typically worked with local national linguists in Iraq or Afghanistan, albeit there were a few exceptions. The survey data I collected in Iraq in 2010 when I served in an advising unit concentrate exclusively on Category 2 linguists. The Category 2 linguists in my unit in Iraq were born and raised in Arabic-speaking countries (including Iraq, Lebanon, Egypt, and Morocco) who immigrated to the United States sometime between their late teenage years through their 30s, and then became U.S. citizens. These linguists acquired at least a secret-level security clearance, and some of them possessed bachelor’s or advanced degrees and other specializations (e.g., computer programmers; engineers). Thus, this article’s findings stem from a balance of cases of Category 1 and Category 2 linguists. This passage comes from a monograph for advisors, and it forwards a linguist ideal type. The perfect interpreter is impossible to find. Who is an ideal interpreter? It would be someone who can accurately and quickly translate nuanced meaning, be thoroughly versed in both countries’ history, literature, culture, and politics, as well as in the technical subjects under discussion, and yet not allow his personality to shade the interpretation. This paragon does not exist. In the real world, the interpreter is more likely a local citizen who left his country decades in the past and has only returned on a contract, or someone whose parents are from the country in question and who learned the language from his family while growing up in America, or a local citizen who studied English in school. None of these is likely to be a formally trained interpreter, and, at best, the advisor will be provided translation which will only be approximately correct. Facts, figures, and details will often be mistranslated, and nuances of meaning may be totally lost. If the interpreter is from a different religious or ethnic group than the official [counterpart], there may be mistrust and bias on both sides. If the interpreter is seen as having abandoned his native country for a better life in America, there may be resentment against him. At worst, the interpreter will have such heavy emotional baggage, prejudice, or personal political motivation that conversations will be twisted in a way not intended by either advisor or official [counterpart], leading to distrust and mission failure. All of this adds immeasurably to the advisor’s burden. Dealing with interpreters is a skill which a surprisingly large number of … advisors [soldiers] completely lack, but not having this skill is like not knowing how to fire your weapon. (Metrinko, 2008, p. 41–42) This account contributes to many patterns in the data set regarding linguists. First, it points out that “a large number of advisors completely lack” the right “skills” to work well with linguists, yet establishing trust with linguists and working as an effective advisor–linguist team to build relationships with counterparts present crucial advisory skills on par with other life-saving skills in combat, such as “knowing how to fire your weapon.” Given cultural misunderstandings and affronts to counterparts create problems in advising relationships and in some cases can result in counterparts attacking U.S. advisors and troops, working well with linguists indeed constitutes a life preserving skill set in wartime contexts. Second, the passage depicts an ideal type for a linguist; the nonexistent linguist “paragon” would perfectly perform multiple complex tasks. These data illustrate the finding that linguists require skills and cross-cultural competence that extend beyond adequate linguistic expertise. Linguists require culture-specific competence (e.g., relevant knowledge, skills, attitudes, and open-mindedness about U.S. and foreign cultures), and ideally possess relevant military subject matter expertise (Hajjar, 2010). Since perfect linguists do not exist “in the real world,” advisors must realize that even when working with the best linguists, some information will get lost in translation; thus, taking painstaking efforts to minimize this eventuality also presents an important task. Furthermore, this passage discusses the impact of linguists serving on civilian business “contracts.” Some linguists’ contractual occupational and for-profit orientations may contrast with the more balanced professional, institutional, and occupational motives of their military advisor supervisors and soldier teammates (Kelty &amp; Segal, 2007; Moskos &amp; Wood, 1988). Finally, the account supports the theme that advisors need to create smooth relationships between linguists and counterparts and must consider that linguists’ and counterparts’ ethnicity, dialect, sex, age, religion, political ideology, education, flexibility, and other factors will influence the counterpart–linguist relationship, which in turn impacts the quality of the advisor–counterpart relationship. This section reviewed the different categories of linguists, their sources of employment (mainly contracts), linguists’ cultural backgrounds, and details about the linguist role, all of which contribute to an understanding of military linguists. An Overarching Framework for Emergent Postmodern Military Culture This article applies a previously established theoretical framework revealing the emergence of a postmodern military and organizational culture (see Figure 2; Hajjar, 2014a). This framework reveals that contemporary military culture possesses tremendous complexity, fragmentation, contradiction and harmony, traditional and current features, and multiple overlapping spheres of influence including professional and bureaucratic (Sookermany, 2012), institutional and occupational (Moskos &amp; Wood, 1988), warrior and peacekeeper–diplomat (Perez, 2012), leadership and followership, multirole versatility, cross-cultural competence, power and influence, diplomacy, ambassadorship, and other cultural tools (Swidler, 2001). This article further builds and amplifies the case for an emergent postmodern military and culture, and the findings section will explain how advisor–linguist teams illuminate and enrich different cultural spheres within this design during the conduct of the military advising mission. The contemporary advising mission presents an ideal case to examine, given the substantial role of linguists and advisors in the mission. . Findings From the Overall Study: The Swiss Army Knife of Advisory Skills This section summarizes the overall project’s major findings and sets the stage for a main concentration on the importance of military advisor–linguist relationships. An informant uses the metaphor of a “Swiss Army knife,” which serves as a fitting symbol for the cultural toolkit deployed by contemporary advisors to conduct their mission. Switzerland’s reputation for neutrality and peace makes the combination of the word “Swiss” (peacekeeper-diplomat) with the words “Army knife” (warrior) extremely suitable for this article’s conceptual design and argument. A sledgehammer would symbolize the military’s historic combat warrior identity, which evolved to include smaller hammers, scalpels, other kinds of knife blades, and new tools needed for different kinds of combat missions of varying intensities. The contemporary Swiss Army knife also includes emerging peacekeeper-diplomat, information age technology, soft and hard leader skills, expertise, and other tools required to perform a full spectrum of noncombat and combat operations. Advisors and linguists draw from their Swiss Army knives to traverse numerous complexities, balancing acts, dangers, and ambiguities that characterize the advising tightrope. Although </w:t>
      </w:r>
      <w:r>
        <w:rPr>
          <w:rStyle w:val="StyleUnderline"/>
          <w:highlight w:val="yellow"/>
        </w:rPr>
        <w:t>this article</w:t>
      </w:r>
      <w:r>
        <w:rPr>
          <w:sz w:val="12"/>
        </w:rPr>
        <w:t xml:space="preserve"> primarily </w:t>
      </w:r>
      <w:r>
        <w:rPr>
          <w:rStyle w:val="StyleUnderline"/>
          <w:highlight w:val="yellow"/>
        </w:rPr>
        <w:t>discusses the</w:t>
      </w:r>
      <w:r>
        <w:rPr>
          <w:rStyle w:val="StyleUnderline"/>
        </w:rPr>
        <w:t xml:space="preserve"> </w:t>
      </w:r>
      <w:r>
        <w:rPr>
          <w:sz w:val="12"/>
        </w:rPr>
        <w:t xml:space="preserve">study’s finding about the </w:t>
      </w:r>
      <w:r>
        <w:rPr>
          <w:rStyle w:val="Emphasis"/>
          <w:highlight w:val="yellow"/>
        </w:rPr>
        <w:t>invaluable role</w:t>
      </w:r>
      <w:r>
        <w:rPr>
          <w:sz w:val="12"/>
          <w:highlight w:val="yellow"/>
        </w:rPr>
        <w:t xml:space="preserve"> </w:t>
      </w:r>
      <w:r>
        <w:rPr>
          <w:rStyle w:val="StyleUnderline"/>
          <w:highlight w:val="yellow"/>
        </w:rPr>
        <w:t>of advisor–linguist partnerships</w:t>
      </w:r>
      <w:r>
        <w:rPr>
          <w:rStyle w:val="StyleUnderline"/>
        </w:rPr>
        <w:t xml:space="preserve"> in the advising mission, </w:t>
      </w:r>
      <w:r>
        <w:rPr>
          <w:sz w:val="12"/>
        </w:rPr>
        <w:t xml:space="preserve">a brief synopsis of the project’s other major findings provides a necessary broader context. </w:t>
      </w:r>
      <w:r>
        <w:rPr>
          <w:rStyle w:val="StyleUnderline"/>
        </w:rPr>
        <w:t>One main finding includes the significance of advisors effectively building relationships with foreign counterparts</w:t>
      </w:r>
      <w:r>
        <w:rPr>
          <w:sz w:val="12"/>
        </w:rPr>
        <w:t xml:space="preserve">. Two other larger intertwined findings disclosed advising as an unconventional and second-tier mission, given the task’s unusual in-depth cross-cultural requirements and the mission’s lower status compared to traditional command roles and combat functions. As the mainstream military adapted to conduct the unconventional advising mission in Iraq and Afghanistan after 9/11, many advisors practiced tremendous creativity and agency by stretching boundaries (and in turn causing ripples of cultural change) in the conventional military to spend sufficient time with, operate alongside, and at times live on counterpart bases. Another major finding constitutes the ambiguities and challenges linked to defining advisory success, including the folly of solely trying to employ precise objective measures of success. Subjective measures for advisory achievements manifested, such as facilitating counterpart autonomy and establishing enduring advisor–counterpart relationships and friendships (Sookermany, 2012).4 Finally, an amalgamation of other patterns emerged, including the role of information age technology, the importance of relevant subject matter expertise, providing various “goodies” (e.g., equipment, shared intelligence, etc.) to counterparts, considerations for deploying woman advisors, and the need to successfully interact with various actors in the advising environment. Method Given that a fuller explanation of the method appears in a previous Armed Forces &amp; Society article about the contemporary advising mission, this section will provide a summary and add some details that pertain to this specific paper (Hajjar, 2014b).5 This study stems from a multimethod comprised of three major subparts: (1) data collected in Iraq, particularly a survey (N = 23 subjects, including 16 advisors and 7 linguists); (2) an in-depth analysis of global advising documents (N = 20) including journal articles, monographs, military doctrine, and book chapters; and (3) in-depth semistructured interviews (N = 11 informants, including 10 advisors and 1 linguist). The initial analysis of the Iraq data yielded initial categories, conceptual clusters, and trends, which expanded in complexity during the reiterative analytical processes that occurred throughout the project. Although triangulation of the results from these three distinct data sources strengthened the findings’ validity, generalizability typically does not constitute the main purpose of qualitative studies including this one (Autesserre, 2014). Rather, this study sought to make relevant exploratory claims and assertions about military advisors and linguists primarily within a post-9/11 context in Afghanistan and Iraq, but it also provides some insights bearing historical and regional variation. Further, although the study captures germane insights directly from linguists, its main source constitutes military advisors; thus, the findings provide an advisor-centric vantage into the world of advisor–linguist relationships, and how military advisors and linguists perform the advising mission. </w:t>
      </w:r>
      <w:r>
        <w:rPr>
          <w:rStyle w:val="StyleUnderline"/>
        </w:rPr>
        <w:t xml:space="preserve">Effectively Working With Military Linguists: Vital Intercultural Intermediaries </w:t>
      </w:r>
      <w:r>
        <w:rPr>
          <w:sz w:val="12"/>
        </w:rPr>
        <w:t xml:space="preserve">This article examines the relationship between advisors and linguists in the contemporary military advising mission from the advisor’s viewpoint and applies an emergent postmodern military theoretical framework. Since a very small handful of advisors either speak their counterpart’s language or work with counterparts who speak English fluently, this study reveals that the overwhelming majority of advisors utilize linguists. Advisors require a repertoire of cultural tools to effectively lead and build rapport with their linguist teammates, and linguists require a variety of special cross-cultural skills to bond with advisors and help build bridges that connect advisor–linguist teams to counterparts. Myriad conditions, including the phase of a campaign, diverse backgrounds of the actors involved in advising sessions, different places and organizations, the military subject matter of a given advising session, military member and civilian contractor cultural orientations, and other circumstances influence advisors to draw on warrior, peacekeeper-diplomat, leader, creativity, and other tools from their Swiss Army knives to work well with linguists. This findings section reports numerous interrelated patterns regarding advisor–linguist relationships and interactions in the advising mission, including advisors selecting and hiring linguists, the importance of advisors building strong relationships with linguists, the relevance of linguists’ cultural backgrounds and language skills, linguists as full advisory team members (but not in a lead role), and the building blocks of successful advising sessions. The following subsections draw on the most vivid and representative data from the study to explain how linguists fill the role of vital intercultural intermediaries in the mission, and how advisors work effectively with linguists as a prerequisite to building relationships with counterparts to ultimately succeed in the advising mission. Selecting and Hiring Linguists: Personal and Systematized Processes The study shows that different conditions determine how advisors select and hire linguists. In mature campaigns, such as the latter phases of Iraq and Afghanistan, advisors typically enter units that already have linguists. In immature campaigns, some advisors reported handpicking linguist candidates “off the street.” The findings reveal advisors draw on warrior, peacekeeper-diplomat, military–civilian, creativity, and other tools from their Swiss Army knives, as they select and hire suitable linguists. The following case involves a National Guard officer, Peter, who reflects on working with linguists in his three Afghanistan military advisor experiences that spanned from 2003 to 2010. </w:t>
      </w:r>
      <w:r>
        <w:rPr>
          <w:rStyle w:val="StyleUnderline"/>
        </w:rPr>
        <w:t>The first person you need to build trust with is your linguist</w:t>
      </w:r>
      <w:r>
        <w:rPr>
          <w:sz w:val="12"/>
        </w:rPr>
        <w:t xml:space="preserve">. </w:t>
      </w:r>
      <w:r>
        <w:rPr>
          <w:rStyle w:val="Emphasis"/>
        </w:rPr>
        <w:t>He’s your</w:t>
      </w:r>
      <w:r>
        <w:rPr>
          <w:sz w:val="12"/>
        </w:rPr>
        <w:t xml:space="preserve"> primary </w:t>
      </w:r>
      <w:r>
        <w:rPr>
          <w:rStyle w:val="Emphasis"/>
        </w:rPr>
        <w:t>guy.</w:t>
      </w:r>
      <w:r>
        <w:rPr>
          <w:sz w:val="12"/>
        </w:rPr>
        <w:t xml:space="preserve"> If he’s not someone you can trust then you need to get rid of him and get someone you can trust and build a relationship with. My first year [2003-2004] we basically raised ‘em. There wasn’t any real system on hiring guys. I hired a guy off the street. Literally. He’s like I wanna be a translator. I said OK, can you read? Read this. Can you talk? Let’s talk a bit. I hired him right there. And I went down to the little thing [contractor company] and said this guy is working for us now. By ‘06 to ‘07 we had formalized the system, and you got whatever linguist they gave ya. Some of ‘em were OK, and some of ‘em weren’t. But in the first tour we could hire, fire at will, right on the spot. (Peter, interview, 2012; Age 48, three military advising tours in Afghanistan) In this passage, </w:t>
      </w:r>
      <w:r>
        <w:rPr>
          <w:rStyle w:val="StyleUnderline"/>
        </w:rPr>
        <w:t xml:space="preserve">the informant’s comments about “building trust with your linguist” as the “primary guy” links to a strong pattern in the data set about the </w:t>
      </w:r>
      <w:r>
        <w:rPr>
          <w:rStyle w:val="Emphasis"/>
        </w:rPr>
        <w:t>importance of advisors building solid “relationships” with linguists</w:t>
      </w:r>
      <w:r>
        <w:rPr>
          <w:sz w:val="12"/>
        </w:rPr>
        <w:t xml:space="preserve">. </w:t>
      </w:r>
      <w:r>
        <w:rPr>
          <w:rStyle w:val="StyleUnderline"/>
        </w:rPr>
        <w:t>An intriguing aspect</w:t>
      </w:r>
      <w:r>
        <w:rPr>
          <w:sz w:val="12"/>
        </w:rPr>
        <w:t xml:space="preserve"> of Peter’s story involves the conditions in Afghanistan in 2003–2004 where “there wasn’t any real system on hiring” linguists, where he “could hire and fire” linguists “at will, right on the spot.” His creation of a personal testing system for linguist candidates, where he spontaneously checked interested Afghan’s “reading” and “talking” skills, contributes to a minor trend in the data set. The linguist selection and hiring “system formalized” by his 2006–2007 Afghanistan tour, where he “got whatever linguist” his unit gave him, and in the established system, he experienced mixed levels of linguist proficiency. This microstory provides a valuable insight about the modern versus postmodern military debate. On the one hand, a routinized linguist selection system indicates a modernist enterprise. On the other hand, we get a sense that Peter preferred the autonomous agency associated with handpicking his linguists—using subjectivity and spontaneity while accomplishing this task. We can further deduce that perhaps linguists who are personally selected by the advisors they work for might bring greater loyalty and motivation toward their work compared to linguists hired by contractor companies and then assigned to units and advisors. This deduction stretches beyond the intended scope of this study, but it merits mentioning. The larger issue in Peter’s account constitutes the underlying tension between modernist and postmodernist orientations, and ultimately, it provides a fine example of emergent postmodern military culture and organization. When I asked Peter about whether he harbored security concerns when he handpicked linguists off the street, not necessarily knowing if these linguist candidates secretly supported enemy groups, he responded with the following thoughts. I think in ‘03 to ‘04 the atmosphere was totally different. Everywhere you went in Afghanistan if you were an American you were a rock star. We could fire and hire interpreters at will. We hired a couple off the street. How did I know he [a linguist he hired] wasn’t battin’ for the other side? His arm had been broken at the elbow by the Taliban. He was escorting his female cousin from one house to the other, and they thought that was inappropriate and they beat him up. He hated the Taliban with a passion. (Peter, interview, 2012; Age 48, three military advising tours in Afghanistan) When the informant discussed whether he worried about any covert enemy associations in the linguists he “hired off the street,” he provided a twofold response. First, Peter felt that since in 2003–2004, “everywhere you went in Afghanistan if you were an American you were a rock star,” the risk of his linguists having hostile ties was low. Second, he talked about one of his linguists who “hated the Taliban with a passion,” because the Taliban “beat him up” and “broke his arm at the elbow.” Despite Peter’s confidence about the loyalty of the linguists he handpicked during his first deployment in 2003–2004, his lack of acknowledgment of any dangers in hiring linguists off the street reinforces the pattern of advisors creatively accomplishing the advising mission while accepting risks—especially in combat environments. This theme of accepting dangers while innovating to perform the advising mission provides evidence for advisors who apply warrior tools (assertiveness/initiative; bravery). Additionally, linguists also draw on warrior tools (bravery) by accepting the risks of war, including potential targeting by enemy groups for working for United States or coalition forces. Additionally, service members draw on peacekeeper-diplomat tools (culture-specific competence in picking suitable linguists), cultural self-awareness, agency and the creation of new tools on the job (such as devising a linguist candidate “test”), skills to cross the civilian–military spheres (working with civilian contractor linguists), teaching tools (teaching civilian linguists about the military), and other cultural tools from their Swiss Army knives to help them to select appropriate linguists.6 Finally, the finding that advisors subjectively and creatively decide to accept risks to test and select their own linguists supports the assertion that postmodern fragmentation emanates at the individual soldier or microlevel in the military (Morgan, 2003; Sookermany, 2012). The Importance of Building Strong Advisor–Linguist Relationships The following military advisors reflect on their experiences with linguists, and they provide some vivid examples of the overarching finding that strong advisor–linguist relationships benefit the mission. </w:t>
      </w:r>
      <w:r>
        <w:rPr>
          <w:rStyle w:val="StyleUnderline"/>
        </w:rPr>
        <w:t>In Iraq, Afghanistan</w:t>
      </w:r>
      <w:r>
        <w:rPr>
          <w:sz w:val="12"/>
        </w:rPr>
        <w:t xml:space="preserve">, and here [in Saudi Arabia], </w:t>
      </w:r>
      <w:r>
        <w:rPr>
          <w:rStyle w:val="StyleUnderline"/>
          <w:highlight w:val="yellow"/>
        </w:rPr>
        <w:t>the relationship with the linguist is</w:t>
      </w:r>
      <w:r>
        <w:rPr>
          <w:sz w:val="12"/>
          <w:highlight w:val="yellow"/>
        </w:rPr>
        <w:t xml:space="preserve"> </w:t>
      </w:r>
      <w:r>
        <w:rPr>
          <w:rStyle w:val="Emphasis"/>
          <w:highlight w:val="yellow"/>
        </w:rPr>
        <w:t>absolutely critical</w:t>
      </w:r>
      <w:r>
        <w:rPr>
          <w:rStyle w:val="Emphasis"/>
        </w:rPr>
        <w:t>.</w:t>
      </w:r>
      <w:r>
        <w:rPr>
          <w:sz w:val="12"/>
        </w:rPr>
        <w:t xml:space="preserve"> </w:t>
      </w:r>
      <w:r>
        <w:rPr>
          <w:rStyle w:val="StyleUnderline"/>
        </w:rPr>
        <w:t>As important as your relationship is with your counterpart</w:t>
      </w:r>
      <w:r>
        <w:rPr>
          <w:sz w:val="12"/>
        </w:rPr>
        <w:t xml:space="preserve">, </w:t>
      </w:r>
      <w:r>
        <w:rPr>
          <w:rStyle w:val="Emphasis"/>
        </w:rPr>
        <w:t>your relationship with your linguist or ‘terp is equally as important</w:t>
      </w:r>
      <w:r>
        <w:rPr>
          <w:sz w:val="12"/>
        </w:rPr>
        <w:t xml:space="preserve">. Khalid in Afghanistan would remind me of things that happened the day before, things that my counterparts said or things I said, which would help me continue on a particular line of effort with my counterpart. (Martin, interview, 2012; Age 40, advisor tours in Iraq, Afghanistan, and in Saudi Arabia during the interview) You had to develop a relationship not only with your counterpart but you had to develop a relationship with your ‘terps. </w:t>
      </w:r>
      <w:r>
        <w:rPr>
          <w:rStyle w:val="StyleUnderline"/>
        </w:rPr>
        <w:t>The perception of the ‘terps</w:t>
      </w:r>
      <w:r>
        <w:rPr>
          <w:sz w:val="12"/>
        </w:rPr>
        <w:t xml:space="preserve"> [by some soldiers] … </w:t>
      </w:r>
      <w:r>
        <w:rPr>
          <w:rStyle w:val="StyleUnderline"/>
        </w:rPr>
        <w:t>is that he’s just a mouthpiece</w:t>
      </w:r>
      <w:r>
        <w:rPr>
          <w:sz w:val="12"/>
        </w:rPr>
        <w:t xml:space="preserve">. </w:t>
      </w:r>
      <w:r>
        <w:rPr>
          <w:rStyle w:val="StyleUnderline"/>
        </w:rPr>
        <w:t>Well if you’re in tune with your ‘terp</w:t>
      </w:r>
      <w:r>
        <w:rPr>
          <w:sz w:val="12"/>
        </w:rPr>
        <w:t xml:space="preserve"> and they trust you, they will tell you [valuable information]. </w:t>
      </w:r>
      <w:r>
        <w:rPr>
          <w:rStyle w:val="Emphasis"/>
          <w:highlight w:val="yellow"/>
        </w:rPr>
        <w:t>They will interpret</w:t>
      </w:r>
      <w:r>
        <w:rPr>
          <w:rStyle w:val="Emphasis"/>
        </w:rPr>
        <w:t xml:space="preserve"> not only </w:t>
      </w:r>
      <w:r>
        <w:rPr>
          <w:rStyle w:val="Emphasis"/>
          <w:highlight w:val="yellow"/>
        </w:rPr>
        <w:t>what’s being said but they’ll interpret the emotions behind it</w:t>
      </w:r>
      <w:r>
        <w:rPr>
          <w:sz w:val="12"/>
        </w:rPr>
        <w:t xml:space="preserve">. </w:t>
      </w:r>
      <w:r>
        <w:rPr>
          <w:rStyle w:val="StyleUnderline"/>
        </w:rPr>
        <w:t>I’ve worked with ones</w:t>
      </w:r>
      <w:r>
        <w:rPr>
          <w:sz w:val="12"/>
        </w:rPr>
        <w:t xml:space="preserve"> [linguists] </w:t>
      </w:r>
      <w:r>
        <w:rPr>
          <w:rStyle w:val="StyleUnderline"/>
        </w:rPr>
        <w:t>that were extremely adept at identifying somebody was hiding something, and in English they would say something very veiled [to me] while the guy [counterpart] was on the phone or getting coffee or tea for us. That would let me know this guy [counterpart] is hiding something, or this guy doesn’t wanna admit or take responsibility. That would help me as an advisor to [not] push the issue. I watched some of my friends that didn’t have that kind of relationship [with] their ‘terps, and they kept pressing the issue and then the counterpart didn’t wanna talk to them</w:t>
      </w:r>
      <w:r>
        <w:rPr>
          <w:sz w:val="12"/>
        </w:rPr>
        <w:t xml:space="preserve"> for a couple days. (Jason, interview, 2012; Age 40, military advisor and deputy advisor team leader in Iraq) </w:t>
      </w:r>
      <w:r>
        <w:rPr>
          <w:rStyle w:val="StyleUnderline"/>
          <w:highlight w:val="yellow"/>
        </w:rPr>
        <w:t>Building a relationship with your interpreter is</w:t>
      </w:r>
      <w:r>
        <w:rPr>
          <w:rStyle w:val="StyleUnderline"/>
        </w:rPr>
        <w:t xml:space="preserve"> equally as important</w:t>
      </w:r>
      <w:r>
        <w:rPr>
          <w:sz w:val="12"/>
        </w:rPr>
        <w:t xml:space="preserve">, </w:t>
      </w:r>
      <w:r>
        <w:rPr>
          <w:rStyle w:val="Emphasis"/>
        </w:rPr>
        <w:t xml:space="preserve">if not </w:t>
      </w:r>
      <w:r>
        <w:rPr>
          <w:rStyle w:val="Emphasis"/>
          <w:highlight w:val="yellow"/>
        </w:rPr>
        <w:t>more important</w:t>
      </w:r>
      <w:r>
        <w:rPr>
          <w:sz w:val="12"/>
          <w:highlight w:val="yellow"/>
        </w:rPr>
        <w:t xml:space="preserve"> </w:t>
      </w:r>
      <w:r>
        <w:rPr>
          <w:rStyle w:val="StyleUnderline"/>
          <w:highlight w:val="yellow"/>
        </w:rPr>
        <w:t>than the relationship</w:t>
      </w:r>
      <w:r>
        <w:rPr>
          <w:rStyle w:val="StyleUnderline"/>
        </w:rPr>
        <w:t xml:space="preserve">s you’re gonna generate </w:t>
      </w:r>
      <w:r>
        <w:rPr>
          <w:rStyle w:val="StyleUnderline"/>
          <w:highlight w:val="yellow"/>
        </w:rPr>
        <w:t>with your advisee</w:t>
      </w:r>
      <w:r>
        <w:rPr>
          <w:sz w:val="12"/>
        </w:rPr>
        <w:t xml:space="preserve"> [counterpart]. I’ll use a hockey analogy because I’m Canadian. The more you play with your line mates, you know you can blindly pass the puck off into the corner and your teammate will be there to get it because you’ve developed a relationship where you know that’s where he’s going to be. Magically it all happens. That’s how professionals play. They play based on instinct and reaction, not set drills. (Cade, interview, 2012; Age 42, Canadian advisor with five advising tours including three in Afghanistan) </w:t>
      </w:r>
      <w:r>
        <w:rPr>
          <w:rStyle w:val="StyleUnderline"/>
        </w:rPr>
        <w:t>These passages discuss the significance of the advisor–linguist relationship</w:t>
      </w:r>
      <w:r>
        <w:rPr>
          <w:sz w:val="12"/>
        </w:rPr>
        <w:t xml:space="preserve">, </w:t>
      </w:r>
      <w:r>
        <w:rPr>
          <w:rStyle w:val="Emphasis"/>
        </w:rPr>
        <w:t>putting it on par with the advisor–counterpart relationship</w:t>
      </w:r>
      <w:r>
        <w:rPr>
          <w:sz w:val="12"/>
        </w:rPr>
        <w:t xml:space="preserve">. Martin discusses his linguist, “Khalid,” who reminded Martin about “things that happened the day before,” such as “things that my counterpart said or things I said.” The helpful reminders enabled Martin to “continue on a particular line of effort” over time, which benefited the advising mission. Jason talks about the human aspect of the advisor–linguist relationship, noting that some soldiers’ perceptions of linguists as mere “mouthpieces” create weak advisor–linguist bonds, which can detrimentally impact the advising mission. For example, Jason talks about some of his U.S. advisor “friends” who “didn’t have that kind of (strong) relationship (with their linguists)” and who would subsequently miss cues from linguists during meetings with counterparts and would sometimes “press” certain “issues” with counterparts too far and then would experience negative outcomes such as “counterparts [who] didn’t wanna talk to them for a couple days.” Contrarily, Jason talked about the value of being “in tune” with a linguist to perceive hints and advice to sidestep minefields during advising sessions, maintain positive relationships, and advance the mission. Thus, Jason’s productive relationship with his linguist enabled him to reap the benefits of his linguist’s culture-specific competence (e.g., ability to read a counterpart’s body language and nuanced meanings), which helped the mission. Cade uses a hockey analogy to show how a well-developed advisor–linguist relationship leads to “instinctive” anticipations of each other’s actions that yield “magical” results for the mission. The data illuminate that advisors apply peacekeeper-diplomat tools, including culture-specific competence, flexibility, listening skills, and diplomacy to establish personal and productive relationships with linguists. Contemporary advisors cultivate nuanced and personal relationships with linguists (subjectively created), which provide insight into a postmodern development that differs from the modernist, more formalized, by-the-book, and superficial superior-subordinate relations (objectively managed; Sookermany, 2012). The findings reveal that stronger advisor–linguist relationships enhanced advising mission outcomes. The Relevance of Linguists’ Cultural Backgrounds, Language Skills, and Dialects This section discusses how linguists’ cultural backgrounds, language skills, dialects, and potential biases impact the advising mission. The findings indicate that advisors need to carefully assess these linguist factors to set the conditions for advisory success. The data explored in this subsection provide examples of this overall finding. In the first case, Don, an advisor and advisory team leader in Afghanistan provides numerous germane insights regarding the importance of linguists. I call my linguists by two names. First I call him my brother. And then I call him my bridge. It would be difficult to over-stress how important they are, good ones. In my position we interact with the head [Afghan counterpart] policeman, the [Afghan] district governor, the provincial governor, the provincial chief of police, the general officers in RC [Regional Command]-South. So I’ve gotta have a guy that’s extremely proficient in both Dari and Pashto. Usually what that means is a Pashtun from Kabul who had a good education. Otherwise you get a guy who’s very, very good in Dari, but he learned his Pashto while he was working down in the south, or you get a guy who grew up in the south, and so he only learned Dari from his last couple years in school. His English doesn’t have to be perfect, but he has to be able to communicate concepts to you in English. One of the things my interpreter and I have been working on a lot is improving his grammar, so he sounds more educated. But he does a phenomenal job at communicating to me exactly what the guy [counterpart] is trying to say. (Don, interview, 2012; Age 42, three advising tours, military advisor and advisor team leader in Afghanistan) Don creates a powerful metaphor in his twofold “brother” and “bridge” descriptions, whereby bonds between advisors and linguists (“my brother”—socioemotional component) create effectual cultural bridges or links to counterparts (bridge—instrumental component). Indeed, advisors must draw on cross-cultural competence, empathy, perspective taking, and other interpersonal skills to build a personalized relationship (brother) relationship with linguists. This positive relationship benefits the advising mission, given the linguist serves as the cross-cultural bridge that connects an advisor to a counterpart. Don further explains that he requires a trilingual and bicultural linguist (Dari, Pashto, and English) because he frequently meets with high-level Afghan government officials, military “generals,” and “police chiefs” (Jongh, 1991). He also works with his linguist to help improve his “English grammar,” so his linguist “sounds more educated,” which implies this will help build his linguist’s credibility in meetings with higher status and presumably well-educated people who understand English (e.g., United States, coalition, and Afghan officials). Don demonstrates his acquired culture-specific competence (knowledge) through his description of an ideal type of Afghan linguist: “a Pashtun from Kabul who had a good education,” which constitutes a background that trumps other experiences, such as Afghans who grew up in different regions and who may possess inferior language and other skills. An Iraqi-descent linguist who spent 5 years in Iraq as a linguist wrote this response to a survey about some problems he observed when non-Iraqi linguists worked with Iraqi counterparts. We have a problem with the Iraqi dialect. Non Iraqis Linguist cannot do the job properly. If you ask me to go and do this job [in] Algeria I will refuse [because] I don’t know their dialect. Yes they speak Arabic, and we both can read a newspaper and understand it, but we cannot relate to each other through a conversation. This is an example. If you can only see all the mistakes or the disgrace that been brought upon the people. Some I witnessed. (Nabil, 2010 [unpublished survey data]; Age 68, linguist in Iraq for 5 years) Nabil communicated his concerns about “all the mistakes” and the “disgrace” that “non-Iraqi linguists brought upon the people (Iraqi counterparts)” during his experiences as a linguist. He further explains how just because two different ethnic groups (e.g., “Algerians” and “Iraqis”) speak Arabic, they still “cannot relate to each other” in “conversations.” In late 2009, I recall spending time at the specific Iraqi base where Nabil worked, and recall an incident where our U.S. advisory organization had to fire and replace a young brand new Egyptian linguist due to reports that the linguist made comments deemed as inappropriate, arrogant, and disrespectful by some Iraqi counterparts. However, the affront seemed short-lived given that soon after that event the Iraqi counterpart general officer in-charge of the Iraqi base told the U.S. advisors that he would accept the reinstatement of that Egyptian linguist (nonetheless, our U.S. advisory unit did not let that linguist work there again). This incident may have influenced Nabil’s comments, but given his 5 years of experience as a linguist in Iraq, he likely observed other communication issues stemming from the application of “non-Iraqi” linguists. The major point from this narrative constitutes the finding that advisors must gauge how their linguists relate to their counterparts, especially if the linguist has a different ethnic background or dialect than the counterpart. This finding further underscores the subjective and personalized approach advisors require when working with linguists: perceiving subtleties of linguist–counterpart interactions constitutes another important facet of the mission and reveals another postmodern manifestation in the mission and organization. As advisors develop and apply cultural tools to assess the impact of their linguists’ cultural backgrounds, language abilities, dialects, potential narrow-mindedness or biases, and other idiosyncrasies, they do so to help build strong relationships with counterparts to ultimately forward the mission. Linguists as Full Advisory Team Members (But Not in the Lead Role) This section explores the balancing act of working with linguists, whereby advisors seek to draw on linguists’ talents as “full team members” (a subject’s words) while preventing linguists from overstepping their bounds, role, and authority. Accomplishing the balancing act of working well with linguists and making them feel like well-respected and full team members who in turn bring forth substantial motivation toward the mission, but yet not letting linguists dominate or wield too much influence during advising sessions or back at the office sometimes presents a tricky, challenging, and sophisticated task that contemporary military advisors must negotiate. The following data provide different angles and explanations regarding the delicate task of effectively bonding with, leading, and working with linguists, which vividly highlight this finding. Ricky [a linguist] was acting very weird … and he was obstinate, which really ticked me off. His ego and attitude were about to get him fired. I had to be a little draconian on him a few times, handing him his “arse!” He actually thought he was an advisor. (Michelle, 2010 [unpublished field notes]; Age 40, U.S. military advisor in Iraq) </w:t>
      </w:r>
      <w:r>
        <w:rPr>
          <w:rStyle w:val="StyleUnderline"/>
        </w:rPr>
        <w:t xml:space="preserve">As </w:t>
      </w:r>
      <w:r>
        <w:rPr>
          <w:rStyle w:val="StyleUnderline"/>
          <w:highlight w:val="yellow"/>
        </w:rPr>
        <w:t>translators</w:t>
      </w:r>
      <w:r>
        <w:rPr>
          <w:sz w:val="12"/>
        </w:rPr>
        <w:t xml:space="preserve"> [linguists]: </w:t>
      </w:r>
      <w:r>
        <w:rPr>
          <w:rStyle w:val="Emphasis"/>
        </w:rPr>
        <w:t xml:space="preserve">we </w:t>
      </w:r>
      <w:r>
        <w:rPr>
          <w:rStyle w:val="Emphasis"/>
          <w:highlight w:val="yellow"/>
        </w:rPr>
        <w:t>should also be considered advisors</w:t>
      </w:r>
      <w:r>
        <w:rPr>
          <w:rStyle w:val="Emphasis"/>
        </w:rPr>
        <w:t>.</w:t>
      </w:r>
      <w:r>
        <w:rPr>
          <w:sz w:val="12"/>
        </w:rPr>
        <w:t xml:space="preserve"> (Habeeb, 2010 [unpublished survey data]; Age 66, Iraqi-descent linguist in Iraq, data from 2010 survey in Iraq) Use </w:t>
      </w:r>
      <w:r>
        <w:rPr>
          <w:rStyle w:val="StyleUnderline"/>
        </w:rPr>
        <w:t>translators</w:t>
      </w:r>
      <w:r>
        <w:rPr>
          <w:sz w:val="12"/>
        </w:rPr>
        <w:t xml:space="preserve"> [linguists] as a full team member—they </w:t>
      </w:r>
      <w:r>
        <w:rPr>
          <w:rStyle w:val="StyleUnderline"/>
        </w:rPr>
        <w:t xml:space="preserve">will catch things/body language </w:t>
      </w:r>
      <w:r>
        <w:rPr>
          <w:sz w:val="12"/>
        </w:rPr>
        <w:t>[in counterparts</w:t>
      </w:r>
      <w:r>
        <w:rPr>
          <w:rStyle w:val="StyleUnderline"/>
        </w:rPr>
        <w:t>] that you do not</w:t>
      </w:r>
      <w:r>
        <w:rPr>
          <w:sz w:val="12"/>
        </w:rPr>
        <w:t xml:space="preserve">. </w:t>
      </w:r>
      <w:r>
        <w:rPr>
          <w:rStyle w:val="Emphasis"/>
        </w:rPr>
        <w:t>They have a natural feel for the conversation</w:t>
      </w:r>
      <w:r>
        <w:rPr>
          <w:sz w:val="12"/>
        </w:rPr>
        <w:t xml:space="preserve"> they are translating. </w:t>
      </w:r>
      <w:r>
        <w:rPr>
          <w:rStyle w:val="StyleUnderline"/>
        </w:rPr>
        <w:t>While you may fixate on words, they</w:t>
      </w:r>
      <w:r>
        <w:rPr>
          <w:sz w:val="12"/>
        </w:rPr>
        <w:t xml:space="preserve"> should </w:t>
      </w:r>
      <w:r>
        <w:rPr>
          <w:rStyle w:val="StyleUnderline"/>
        </w:rPr>
        <w:t>have a better understanding of the gist of the conversation</w:t>
      </w:r>
      <w:r>
        <w:rPr>
          <w:sz w:val="12"/>
        </w:rPr>
        <w:t xml:space="preserve">. Discuss with your linguist after the engagement their observations/impressions. They will pick up on things you will have no idea occurred. (Bill, 2010 [unpublished survey data]; Age 47, U.S. military advisor and advisor team leader in Iraq, data from 2010 survey in Iraq) Insist that your interpreters translate exactly what you mean. Do not allow them to add anything extra or usurp your authority to [avoid] complications about who is really in charge. Once your language skills improve, do not be afraid to correct the interpreter if he is not translating exactly what you meant. (Air Land Sea Application Center, 2009) This group of data reveals the complexities of the balancing act involved in the process of advisors working well with linguists. As the Iraqi linguist, Habeeb, states, “we should also be considered advisors.” Indeed, insofar as linguists advise their U.S. advisors, help their advisors to acquire culture-specific competence, and work to support their advisors and influence counterparts, Habeeb’s insight fits a linguist’s role—linguists advise their U.S. advisors. However, I think Habeeb means that linguists should also be considered as actual military advisors to counterparts. Michelle reported her linguist, Ricky, also “actually thought he was an advisor.” Michelle reported that Ricky’s strong “ego” and “obstinate attitude were about to get him fired.” Due to Ricky’s attitude where he tried to push with too much influence to become the boss in advising sessions, Michelle felt compelled to take “draconian” actions and occasionally “hand” the linguist his “arse.” Michelle, a career U.S. Air Force officer, might have experienced excessive assertiveness and stubbornness from her linguist because she replaced a higher ranking male U.S. military officer; her male linguist of Middle-Eastern descent might have had trouble adjusting to working for a woman boss of slightly lower rank (one rank lower). Another relevant condition that may have contributed to Michelle’s case includes the possibility that her linguist experienced some burnout, given that linguist had spent several years in Iraq away from his family. Thus, an examination of Michelle’s specific conditions yields relevant insights about the need for advisors to quickly ascertain sufficient situational awareness, and apply appropriate cultural tools to rectify any unprofessional or out-of-bounds conduct by linguists. In Michelle’s case, we can deduce she used leadership tools to reestablish boundaries, roles, and a proper relationship with her linguist. The short U.S. military doctrinal passage (the last narrative in the data set above) supports Michelle’s account when it states advisors should avoid “complications about who is really in charge” between linguists and advisors. Based on the study, Bill’s comments best capture the essence of how an advisor effectively traverses the balancing act of building a solid relationship with a linguist. Advisors who succeed in helping their linguists feel like full team members (but not in charge) receive the benefits of the linguist’s talents and insights. The linguists “will catch things/body language” and other relevant “things you will have no idea occurred” during engagements with counterparts. Unlike advisors, linguists “have a natural feel for the conversation they are translating,” and while advisors might “fixate on words,” linguists comprehend the bigger picture meanings or the “gist of the conversation.” Bill’s concept of building a feeling of “full team membership” in his linguists motivates them to draw on all of their talents to achieve the mission. This section explains how U.S. advisors deploy numerous cultural tools from their Swiss Army knives to build productive relationships with their linguists and to inspire a full team member (but not in charge) spirit in their linguist teammates. When some linguists overstep their bounds (e.g., dominating advising sessions; not following advisors’ guidance) and do not respond to softer diplomatic requests for behavior changes, advisors apply harder command tools to redirect linguists. The study reveals that advisors’ peacekeeper-diplomat tools, including culture-specific competence, diplomacy, flexibility, learning, mentoring, following, and creativity, as well as applicable cross-cultural leadership tools, enable U.S. advisors to effectively motivate linguists and maintain the right balance in the relationship with their linguist brothers (and sisters) who serve as key cultural bridges in the mission. The finding further amplifies the need for contemporary advisors to take a more subjective, personalized, individualized, and nuanced approach toward working with linguist colleagues, which bears a postmodern aura that differs from the rigidity, objectivity, and formality linked to organizational relationships of the modern era (Morgan, 2003; Sookermany, 2012). Furthermore, as advisors learn these skills based on their situated experiences, they learn by doing the mission and many benefit from working in communities of practice (e.g., specific advisory teams and units around the globe; Sookermany, 2011). The Building Blocks of Successful Advising Sessions This section reports advisor–linguist dynamics that constitute the building blocks to effective advising sessions. This includes preparatory actions and how to navigate actual meetings with counterparts. In the first passage, a linguist talks about how advisors’ military subject matter expertise, linguists’ cross-cultural communication skills, and rehearsals coalesce to benefit the mission. They’re [counterparts] extremely impressed with [subject matter expertise]. If you show them that you know your stuff, that is significant. If you show in any way that you’re incompetent, then that would [negatively] impact the situation. Now being an expert, they [advisors] have to communicate successfully [with counterparts]. If you have the translator whose going to translate what you do, this requires tremendous preparation. You can’t just grab a translator and say, ‘you gotta translate for me.’ Things don’t work out like that because words don’t translate word-for-word, or sentences, or applied definitions and meanings of things. (Steve, interview, 2012; Age 57, linguist, two tours in Iraq) In this narrative, Steve underscores the significance of cross-cultural communications, so that advisors can effectively share their expertise with counterparts. Further, advisors must avoid transmitting any potentially harmful impressions of “incompetence.” Wise utilization of linguists to communicate expertise to counterparts requires “tremendous preparation.” Advisors who try to “grab” linguists and ask them to translate complicated information without preparation fail to realize “things don’t work out like that” because “words don’t translate word-for-word, or sentences, or applied definitions and meanings of things.” Steve’s insights contribute to a trend in the study regarding the need for advisors to rehearse for advising sessions with linguists, so linguists can effectively communicate subject matter expertise and other pertinent suggestions to counterparts. In the next passage, Martin discusses how he prepared for advising sessions with linguists, which made the engagements more productive, despite their fluid nature. Prior to any meetings with my counterpart I would always pull my ‘terp aside and say, ‘this is what I want to talk about today.’ Kinda give him a quick once over of the topics I want to talk about, that way he is prepared to address those issues in the meeting. He’s not scrambling for words at the last minute, which he ends up doing anyway because of the way the meetings and the conversations go. But I try to prep him beforehand. That way he knows what I want to talk about and kinda can stay on topic. So workin’ with your interpreter [in advance with rehearsals] is absolutely critical. (Martin, interview, 2012; Age 40, military advisor tours in Iraq, Afghanistan, and Saudi Arabia) The subject explains that “prior to any meeting with my counterpart I would pull my ‘terp aside” to review “the topics I want to talk about” so “he’s not scrambling around for words at the last minute.” Despite this preparation, Martin admits the fluid, dynamic, and distinctive nature of “conversations” with counterparts often cause linguists to “scramble for words anyway,” but he still determined that preparing in advance with linguists enhanced the advising process—which supports this trend in the data set. This study found that when advisors take time to rehearse and prepare with linguists before meeting with counterparts, this practice benefits the mission. The following illuminating case discusses the mechanics of how advisors and linguists work well together during meetings with foreign counterparts, drawn principally from an advisor’s vantage. Common mistakes [in meetings with counterparts] are to subject the interpreter to long, rambling philosophical perorations which no one could easily understand; to assume that the interpreter can memorize long paragraphs; to assume that the interpreter can understand obscure metaphors, regional American dialect, professional jargon, slang, and acronyms; and to assume that the interpreter intends to translate everything rather than simply giving a synopsis. The only way to avoid these pitfalls is to speak slowly, clearly, and succinctly, to rehearse key points in advance with the interpreter, and to check the interpreter’s accuracy with figures and other data. Even then, however, no translation will be completely correct. The advisor can improve his message by avoiding military jargon and abbreviations. ‘Military-speak’ can be so heavily laden with acronyms and special vocabulary that it is even incomprehensible to American civilians. (Metrinko, 2008, p. 42) Advisors require self-awareness of the “military-speak” and “acronyms” they may regularly use in dialogues with military colleagues and must recognize that using such “jargon” with linguists may hinder communications. The narrative states that “speaking slowly, clearly, and succinctly,” and not using long “paragraphs” or “philosophical perorations” in conversations with counterparts will help linguists make effective translations. Further, the account reinforces the small trend in the data set that some of the intended communication will get lost in interpretation because “no translation will be completely correct.” Finally, the suggestion that advisors should conduct “rehearsals” with their linguists prior to meetings with counterparts emanates. These findings reveal some of the common building blocks that advisors and linguists use to do well in meetings with counterparts. These findings reveal the subjective, nuanced, personalized, messy, and fluid processes of learning how to best accomplish the advising mission, which divulge some postmodern qualities (Sookermany, 2011). Conclusion In conclusion, this article examined the relationship between advisors and linguists in the contemporary military advising mission from the advisor’s viewpoint and applied an emergent postmodern military culture theoretical framework to enhance understanding of that relationship. The findings reveal that effectively working with linguists presents an essential task for advisors, and many supporting subthemes emerged in the study. </w:t>
      </w:r>
      <w:r>
        <w:rPr>
          <w:rStyle w:val="StyleUnderline"/>
          <w:highlight w:val="yellow"/>
        </w:rPr>
        <w:t>Since a very small handful of U.S. advisors</w:t>
      </w:r>
      <w:r>
        <w:rPr>
          <w:sz w:val="12"/>
        </w:rPr>
        <w:t xml:space="preserve"> either </w:t>
      </w:r>
      <w:r>
        <w:rPr>
          <w:rStyle w:val="StyleUnderline"/>
          <w:highlight w:val="yellow"/>
        </w:rPr>
        <w:t>speak their counterpart’s language</w:t>
      </w:r>
      <w:r>
        <w:rPr>
          <w:rStyle w:val="StyleUnderline"/>
        </w:rPr>
        <w:t xml:space="preserve"> or work with</w:t>
      </w:r>
      <w:r>
        <w:rPr>
          <w:sz w:val="12"/>
        </w:rPr>
        <w:t xml:space="preserve"> counterparts who speak </w:t>
      </w:r>
      <w:r>
        <w:rPr>
          <w:rStyle w:val="StyleUnderline"/>
        </w:rPr>
        <w:t>English fluently</w:t>
      </w:r>
      <w:r>
        <w:rPr>
          <w:sz w:val="12"/>
        </w:rPr>
        <w:t xml:space="preserve">, </w:t>
      </w:r>
      <w:r>
        <w:rPr>
          <w:rStyle w:val="Emphasis"/>
          <w:highlight w:val="yellow"/>
        </w:rPr>
        <w:t>the study finds that an overwhelming majority of contemporary advisors utilize linguists</w:t>
      </w:r>
      <w:r>
        <w:rPr>
          <w:rStyle w:val="Emphasis"/>
        </w:rPr>
        <w:t>.</w:t>
      </w:r>
      <w:r>
        <w:rPr>
          <w:sz w:val="12"/>
        </w:rPr>
        <w:t xml:space="preserve"> Myriad conditions, including the phase of a campaign, different cultural backgrounds of the actors involved in advising relationships, different regions and organizations, the applicable military topic, military–civilian cultural orientations, advisors’ personal preferences, and other factors influence how advisors form relationships and work with linguists. </w:t>
      </w:r>
      <w:r>
        <w:rPr>
          <w:rStyle w:val="StyleUnderline"/>
        </w:rPr>
        <w:t>Advisors draw on a repertoire of cultural tools to effectively select, assess, lead, bond with, teach, mentor, and deploy linguists as full advisory team members</w:t>
      </w:r>
      <w:r>
        <w:rPr>
          <w:sz w:val="12"/>
        </w:rPr>
        <w:t>. Advisors draw on cultural tools to cross the civilian–military and U.S.-foreign cultural divides between linguists and advisors to bond with their new brothers and then travel across the cultural bridges that linguists build to connect with foreign counterparts. An interrogation of the data explain how linguists serve as vital intercultural intermediaries between advisors and counterparts in the contemporary advising mission, and linguists also play essential roles in other military missions in which soldiers must successfully communicate with foreign partners and people.</w:t>
      </w:r>
    </w:p>
    <w:p w:rsidR="00911903" w:rsidRDefault="00911903" w:rsidP="00911903">
      <w:pPr>
        <w:rPr>
          <w:sz w:val="12"/>
        </w:rPr>
      </w:pPr>
    </w:p>
    <w:p w:rsidR="00911903" w:rsidRDefault="00911903" w:rsidP="00911903">
      <w:pPr>
        <w:pStyle w:val="Heading3"/>
      </w:pPr>
      <w:r>
        <w:t>Scenario 1 – Heg</w:t>
      </w:r>
    </w:p>
    <w:p w:rsidR="00911903" w:rsidRDefault="00911903" w:rsidP="00911903">
      <w:pPr>
        <w:pStyle w:val="Heading4"/>
      </w:pPr>
      <w:r>
        <w:t>2 Internal Links</w:t>
      </w:r>
    </w:p>
    <w:p w:rsidR="00911903" w:rsidRDefault="00911903" w:rsidP="00911903">
      <w:pPr>
        <w:pStyle w:val="Heading4"/>
      </w:pPr>
      <w:r>
        <w:t xml:space="preserve">Advisor missions are key to global leadership – the alternative isn’t less intervention – but disastrous overstretch from increased direct military involvement  </w:t>
      </w:r>
    </w:p>
    <w:p w:rsidR="00911903" w:rsidRDefault="00911903" w:rsidP="00911903">
      <w:r>
        <w:t xml:space="preserve">James F. </w:t>
      </w:r>
      <w:r>
        <w:rPr>
          <w:rStyle w:val="Style13ptBold"/>
        </w:rPr>
        <w:t>Beal</w:t>
      </w:r>
      <w:r>
        <w:t>, Major, United States Marine Corps, Submitted in partial fulfillment of the requirements for the degree of MASTER OF ARTS IN SECURITY STUDIES (MIDDLE EAST, SOUTH ASIA, SUB-SAHARAN AFRICA) from the NAVAL POSTGRADUATE SCHOOL, “Mission accomplished? rebuilding the Iraqi and Afghan armies”, June 20</w:t>
      </w:r>
      <w:r>
        <w:rPr>
          <w:rStyle w:val="Style13ptBold"/>
        </w:rPr>
        <w:t>16</w:t>
      </w:r>
      <w:r>
        <w:t>, https://calhoun.nps.edu/bitstream/handle/10945/49352/16Jun_Beal_James.pdf?sequence=1&amp;isAllowed=y</w:t>
      </w:r>
    </w:p>
    <w:p w:rsidR="00911903" w:rsidRDefault="00911903" w:rsidP="00911903">
      <w:pPr>
        <w:rPr>
          <w:sz w:val="16"/>
        </w:rPr>
      </w:pPr>
      <w:r>
        <w:rPr>
          <w:rStyle w:val="StyleUnderline"/>
        </w:rPr>
        <w:t xml:space="preserve">The significance of the research question is to gain a better understanding of the capabilities and limitations of what can be achieved through the military advisory mission to build, train, equip, and support the sustainment of a partnered foreign military in the achievement of U.S. national security objectives. </w:t>
      </w:r>
      <w:r>
        <w:rPr>
          <w:sz w:val="16"/>
        </w:rPr>
        <w:t>Facilitating the security of our allies and partners around the world has been an enduring task of our national security decision makers dating back more than a century. In his article, “Helping Others Defend Themselves,” former Secretary of Defense Robert Gates wrote: “</w:t>
      </w:r>
      <w:r>
        <w:rPr>
          <w:rStyle w:val="StyleUnderline"/>
          <w:highlight w:val="yellow"/>
        </w:rPr>
        <w:t>Helping other countries</w:t>
      </w:r>
      <w:r>
        <w:rPr>
          <w:rStyle w:val="StyleUnderline"/>
        </w:rPr>
        <w:t xml:space="preserve"> better </w:t>
      </w:r>
      <w:r>
        <w:rPr>
          <w:rStyle w:val="StyleUnderline"/>
          <w:highlight w:val="yellow"/>
        </w:rPr>
        <w:t>provide for their own security</w:t>
      </w:r>
      <w:r>
        <w:rPr>
          <w:sz w:val="16"/>
          <w:highlight w:val="yellow"/>
        </w:rPr>
        <w:t xml:space="preserve"> </w:t>
      </w:r>
      <w:r>
        <w:rPr>
          <w:rStyle w:val="Emphasis"/>
          <w:highlight w:val="yellow"/>
        </w:rPr>
        <w:t>will be a key and enduring test of</w:t>
      </w:r>
      <w:r>
        <w:rPr>
          <w:rStyle w:val="Emphasis"/>
        </w:rPr>
        <w:t xml:space="preserve"> </w:t>
      </w:r>
      <w:r>
        <w:rPr>
          <w:rStyle w:val="Emphasis"/>
          <w:highlight w:val="yellow"/>
        </w:rPr>
        <w:t>U.S. global leadership and a critical part of</w:t>
      </w:r>
      <w:r>
        <w:rPr>
          <w:rStyle w:val="Emphasis"/>
        </w:rPr>
        <w:t xml:space="preserve"> protecting </w:t>
      </w:r>
      <w:r>
        <w:rPr>
          <w:rStyle w:val="Emphasis"/>
          <w:highlight w:val="yellow"/>
        </w:rPr>
        <w:t>U.S. security</w:t>
      </w:r>
      <w:r>
        <w:rPr>
          <w:rStyle w:val="Emphasis"/>
        </w:rPr>
        <w:t>, as well.</w:t>
      </w:r>
      <w:r>
        <w:rPr>
          <w:sz w:val="16"/>
        </w:rPr>
        <w:t xml:space="preserve"> </w:t>
      </w:r>
      <w:r>
        <w:rPr>
          <w:rStyle w:val="StyleUnderline"/>
          <w:highlight w:val="yellow"/>
        </w:rPr>
        <w:t>Improving</w:t>
      </w:r>
      <w:r>
        <w:rPr>
          <w:rStyle w:val="StyleUnderline"/>
        </w:rPr>
        <w:t xml:space="preserve"> </w:t>
      </w:r>
      <w:r>
        <w:rPr>
          <w:rStyle w:val="StyleUnderline"/>
          <w:highlight w:val="yellow"/>
        </w:rPr>
        <w:t>the way the U.S.</w:t>
      </w:r>
      <w:r>
        <w:rPr>
          <w:rStyle w:val="StyleUnderline"/>
        </w:rPr>
        <w:t xml:space="preserve"> government </w:t>
      </w:r>
      <w:r>
        <w:rPr>
          <w:rStyle w:val="StyleUnderline"/>
          <w:highlight w:val="yellow"/>
        </w:rPr>
        <w:t>executes this</w:t>
      </w:r>
      <w:r>
        <w:rPr>
          <w:rStyle w:val="StyleUnderline"/>
        </w:rPr>
        <w:t xml:space="preserve"> vital </w:t>
      </w:r>
      <w:r>
        <w:rPr>
          <w:rStyle w:val="StyleUnderline"/>
          <w:highlight w:val="yellow"/>
        </w:rPr>
        <w:t>mission</w:t>
      </w:r>
      <w:r>
        <w:rPr>
          <w:sz w:val="16"/>
          <w:highlight w:val="yellow"/>
        </w:rPr>
        <w:t xml:space="preserve"> </w:t>
      </w:r>
      <w:r>
        <w:rPr>
          <w:rStyle w:val="Emphasis"/>
          <w:highlight w:val="yellow"/>
        </w:rPr>
        <w:t>must be an important national priority</w:t>
      </w:r>
      <w:r>
        <w:rPr>
          <w:sz w:val="16"/>
        </w:rPr>
        <w:t xml:space="preserve">.”4 Throughout the last century, </w:t>
      </w:r>
      <w:r>
        <w:rPr>
          <w:rStyle w:val="StyleUnderline"/>
        </w:rPr>
        <w:t xml:space="preserve">the U.S. military has learned and relearned the tremendously challenging and complex mission of </w:t>
      </w:r>
      <w:r>
        <w:rPr>
          <w:rStyle w:val="StyleUnderline"/>
          <w:highlight w:val="yellow"/>
        </w:rPr>
        <w:t>military advising</w:t>
      </w:r>
      <w:r>
        <w:rPr>
          <w:rStyle w:val="StyleUnderline"/>
        </w:rPr>
        <w:t>. The U.S. military has demonstrated exceptional innovation when faced with new challenges that requires the skillset of the military advisor</w:t>
      </w:r>
      <w:r>
        <w:rPr>
          <w:sz w:val="16"/>
        </w:rPr>
        <w:t xml:space="preserve">. </w:t>
      </w:r>
      <w:r>
        <w:rPr>
          <w:rStyle w:val="Emphasis"/>
        </w:rPr>
        <w:t xml:space="preserve">However, the U.S. military </w:t>
      </w:r>
      <w:r>
        <w:rPr>
          <w:rStyle w:val="Emphasis"/>
          <w:highlight w:val="yellow"/>
        </w:rPr>
        <w:t>must</w:t>
      </w:r>
      <w:r>
        <w:rPr>
          <w:sz w:val="16"/>
          <w:highlight w:val="yellow"/>
        </w:rPr>
        <w:t xml:space="preserve"> </w:t>
      </w:r>
      <w:r>
        <w:rPr>
          <w:rStyle w:val="StyleUnderline"/>
          <w:highlight w:val="yellow"/>
        </w:rPr>
        <w:t xml:space="preserve">gain a </w:t>
      </w:r>
      <w:r>
        <w:rPr>
          <w:rStyle w:val="Emphasis"/>
          <w:highlight w:val="yellow"/>
        </w:rPr>
        <w:t>better understanding of the</w:t>
      </w:r>
      <w:r>
        <w:rPr>
          <w:sz w:val="16"/>
        </w:rPr>
        <w:t xml:space="preserve"> mission of </w:t>
      </w:r>
      <w:r>
        <w:rPr>
          <w:rStyle w:val="Emphasis"/>
          <w:highlight w:val="yellow"/>
        </w:rPr>
        <w:t>foreign security force</w:t>
      </w:r>
      <w:r>
        <w:rPr>
          <w:sz w:val="16"/>
        </w:rPr>
        <w:t xml:space="preserve"> through a thorough analysis of the deficit between the expectation of what can be achieved and the actual outcome of foreign security force capability and capacity. </w:t>
      </w:r>
      <w:r>
        <w:rPr>
          <w:rStyle w:val="StyleUnderline"/>
        </w:rPr>
        <w:t>The U.S. military’s role in foreign security force assistance</w:t>
      </w:r>
      <w:r>
        <w:rPr>
          <w:sz w:val="16"/>
        </w:rPr>
        <w:t xml:space="preserve"> </w:t>
      </w:r>
      <w:r>
        <w:rPr>
          <w:rStyle w:val="Emphasis"/>
        </w:rPr>
        <w:t xml:space="preserve">will continue to be an enduring mission as a large part of the U.S. national security strategy. </w:t>
      </w:r>
      <w:r>
        <w:rPr>
          <w:rStyle w:val="StyleUnderline"/>
          <w:highlight w:val="yellow"/>
        </w:rPr>
        <w:t>The doctrine of</w:t>
      </w:r>
      <w:r>
        <w:rPr>
          <w:rStyle w:val="StyleUnderline"/>
        </w:rPr>
        <w:t xml:space="preserve"> the </w:t>
      </w:r>
      <w:r>
        <w:rPr>
          <w:rStyle w:val="StyleUnderline"/>
          <w:highlight w:val="yellow"/>
        </w:rPr>
        <w:t>military advisor</w:t>
      </w:r>
      <w:r>
        <w:rPr>
          <w:rStyle w:val="StyleUnderline"/>
        </w:rPr>
        <w:t xml:space="preserve"> and foreign security force assistance</w:t>
      </w:r>
      <w:r>
        <w:rPr>
          <w:sz w:val="16"/>
        </w:rPr>
        <w:t xml:space="preserve"> </w:t>
      </w:r>
      <w:r>
        <w:rPr>
          <w:rStyle w:val="Emphasis"/>
          <w:highlight w:val="yellow"/>
        </w:rPr>
        <w:t>was a key element of the U.S. and coalition force’s mission</w:t>
      </w:r>
      <w:r>
        <w:rPr>
          <w:rStyle w:val="Emphasis"/>
        </w:rPr>
        <w:t xml:space="preserve"> in both Iraq and Afghanistan. </w:t>
      </w:r>
      <w:r>
        <w:rPr>
          <w:rStyle w:val="StyleUnderline"/>
        </w:rPr>
        <w:t>Building, training, equipping, and supporting the Iraqi and Afghan national armies to assume the lead responsibility of security was</w:t>
      </w:r>
      <w:r>
        <w:rPr>
          <w:sz w:val="16"/>
        </w:rPr>
        <w:t xml:space="preserve"> </w:t>
      </w:r>
      <w:r>
        <w:rPr>
          <w:rStyle w:val="Emphasis"/>
        </w:rPr>
        <w:t>a critical element of the U.S. strategy in both Iraq and Afghanistan</w:t>
      </w:r>
      <w:r>
        <w:rPr>
          <w:sz w:val="16"/>
        </w:rPr>
        <w:t xml:space="preserve">. </w:t>
      </w:r>
      <w:r>
        <w:rPr>
          <w:rStyle w:val="StyleUnderline"/>
        </w:rPr>
        <w:t xml:space="preserve">The doctrine of the military advisor and foreign security force assistance reflects the </w:t>
      </w:r>
      <w:r>
        <w:rPr>
          <w:rStyle w:val="Emphasis"/>
        </w:rPr>
        <w:t>importance of political, as well as military development</w:t>
      </w:r>
      <w:r>
        <w:rPr>
          <w:sz w:val="16"/>
        </w:rPr>
        <w:t>. Joint Publication 3–22: Foreign Internal Defense states that “the construct of an Internal Defense and Development (IDAD) program should integrate security force and civilian actions into a comprehensive effort.”5 Joint Publication 3–22 further states that “</w:t>
      </w:r>
      <w:r>
        <w:rPr>
          <w:rStyle w:val="StyleUnderline"/>
        </w:rPr>
        <w:t>military activities in support of Foreign Internal Defense requirements are integrated into concepts and plans from the strategic level down to the tactical level.”</w:t>
      </w:r>
      <w:r>
        <w:rPr>
          <w:sz w:val="16"/>
        </w:rPr>
        <w:t xml:space="preserve">6 </w:t>
      </w:r>
      <w:r>
        <w:rPr>
          <w:rStyle w:val="StyleUnderline"/>
          <w:highlight w:val="yellow"/>
        </w:rPr>
        <w:t>Building the capacity of our partners</w:t>
      </w:r>
      <w:r>
        <w:rPr>
          <w:rStyle w:val="StyleUnderline"/>
        </w:rPr>
        <w:t xml:space="preserve"> and allies through foreign security force advisory and assistance programs </w:t>
      </w:r>
      <w:r>
        <w:rPr>
          <w:rStyle w:val="StyleUnderline"/>
          <w:highlight w:val="yellow"/>
        </w:rPr>
        <w:t xml:space="preserve">is a </w:t>
      </w:r>
      <w:r>
        <w:rPr>
          <w:rStyle w:val="Emphasis"/>
          <w:highlight w:val="yellow"/>
        </w:rPr>
        <w:t>critical element of our national security strategy</w:t>
      </w:r>
      <w:r>
        <w:rPr>
          <w:rStyle w:val="Emphasis"/>
        </w:rPr>
        <w:t xml:space="preserve"> and the mission of the U.S. Department of Defense</w:t>
      </w:r>
      <w:r>
        <w:rPr>
          <w:sz w:val="16"/>
        </w:rPr>
        <w:t>. In the 2015 National Security Strategy, President Barack Obama wrote: “</w:t>
      </w:r>
      <w:r>
        <w:rPr>
          <w:rStyle w:val="StyleUnderline"/>
        </w:rPr>
        <w:t>The United States will build the capacity of the most vulnerable states and communities to defeat terrorists locally</w:t>
      </w:r>
      <w:r>
        <w:rPr>
          <w:sz w:val="16"/>
        </w:rPr>
        <w:t xml:space="preserve">. Working with Congress, we will train and equip local partners and provide operational support to gain ground against terrorist groups.”7 </w:t>
      </w:r>
      <w:r>
        <w:rPr>
          <w:rStyle w:val="StyleUnderline"/>
          <w:highlight w:val="yellow"/>
        </w:rPr>
        <w:t>The importance of building the capacity</w:t>
      </w:r>
      <w:r>
        <w:rPr>
          <w:rStyle w:val="StyleUnderline"/>
        </w:rPr>
        <w:t xml:space="preserve"> of our allies and partners </w:t>
      </w:r>
      <w:r>
        <w:rPr>
          <w:rStyle w:val="StyleUnderline"/>
          <w:highlight w:val="yellow"/>
        </w:rPr>
        <w:t>through</w:t>
      </w:r>
      <w:r>
        <w:rPr>
          <w:rStyle w:val="StyleUnderline"/>
        </w:rPr>
        <w:t xml:space="preserve"> security force assistance and </w:t>
      </w:r>
      <w:r>
        <w:rPr>
          <w:rStyle w:val="StyleUnderline"/>
          <w:highlight w:val="yellow"/>
        </w:rPr>
        <w:t>military advising</w:t>
      </w:r>
      <w:r>
        <w:rPr>
          <w:sz w:val="16"/>
        </w:rPr>
        <w:t xml:space="preserve"> in the President’s National Security Strategy </w:t>
      </w:r>
      <w:r>
        <w:rPr>
          <w:rStyle w:val="StyleUnderline"/>
          <w:highlight w:val="yellow"/>
        </w:rPr>
        <w:t>has been echoed in the Q</w:t>
      </w:r>
      <w:r>
        <w:rPr>
          <w:rStyle w:val="StyleUnderline"/>
        </w:rPr>
        <w:t xml:space="preserve">uadrennial </w:t>
      </w:r>
      <w:r>
        <w:rPr>
          <w:rStyle w:val="StyleUnderline"/>
          <w:highlight w:val="yellow"/>
        </w:rPr>
        <w:t>D</w:t>
      </w:r>
      <w:r>
        <w:rPr>
          <w:rStyle w:val="StyleUnderline"/>
        </w:rPr>
        <w:t xml:space="preserve">efense </w:t>
      </w:r>
      <w:r>
        <w:rPr>
          <w:rStyle w:val="StyleUnderline"/>
          <w:highlight w:val="yellow"/>
        </w:rPr>
        <w:t>R</w:t>
      </w:r>
      <w:r>
        <w:rPr>
          <w:rStyle w:val="StyleUnderline"/>
        </w:rPr>
        <w:t>eviews</w:t>
      </w:r>
      <w:r>
        <w:rPr>
          <w:sz w:val="16"/>
        </w:rPr>
        <w:t xml:space="preserve"> (QDR) since they began being published in 1997. In the 2010 QDR, </w:t>
      </w:r>
      <w:r>
        <w:rPr>
          <w:rStyle w:val="Emphasis"/>
        </w:rPr>
        <w:t>one of the key initiatives</w:t>
      </w:r>
      <w:r>
        <w:rPr>
          <w:sz w:val="16"/>
        </w:rPr>
        <w:t xml:space="preserve"> in shaping the force </w:t>
      </w:r>
      <w:r>
        <w:rPr>
          <w:rStyle w:val="Emphasis"/>
        </w:rPr>
        <w:t>was that we will build the capacity of partner states.</w:t>
      </w:r>
      <w:r>
        <w:rPr>
          <w:sz w:val="16"/>
        </w:rPr>
        <w:t xml:space="preserve"> The QDR stated that a key initiative was to institutionalize and reform security force assistance in the general purpose force.8 Building partner nation capacity was further stated in the 2015 Commandant of the Marine Corps’ Planning Guidance. The Commandant of the Marine Corps, General Joseph Dunford, wrote: “Building partner nation capacity is a key capability of forward-deployed MAGTFs (Marine Air Ground Task Force) and we must clearly define our capabilities and determine our institutional capacity for what is an increasingly important component of the National Defense Strategy.” In his article titled “A Balanced Strategy,” former Secretary of Defense Robert Gates underscored the importance of building the capacity of our partner governments and their security forces to support U.S. national security interests: Where possible, U</w:t>
      </w:r>
      <w:r>
        <w:rPr>
          <w:rStyle w:val="StyleUnderline"/>
          <w:highlight w:val="yellow"/>
        </w:rPr>
        <w:t>.S. strategy</w:t>
      </w:r>
      <w:r>
        <w:rPr>
          <w:sz w:val="16"/>
          <w:highlight w:val="yellow"/>
        </w:rPr>
        <w:t xml:space="preserve"> </w:t>
      </w:r>
      <w:r>
        <w:rPr>
          <w:rStyle w:val="Emphasis"/>
          <w:highlight w:val="yellow"/>
        </w:rPr>
        <w:t>must employ indirect approaches</w:t>
      </w:r>
      <w:r>
        <w:rPr>
          <w:sz w:val="16"/>
        </w:rPr>
        <w:t xml:space="preserve">— primarily </w:t>
      </w:r>
      <w:r>
        <w:rPr>
          <w:rStyle w:val="StyleUnderline"/>
        </w:rPr>
        <w:t>through building the capacity of governments and their security forces</w:t>
      </w:r>
      <w:r>
        <w:rPr>
          <w:sz w:val="16"/>
        </w:rPr>
        <w:t>—</w:t>
      </w:r>
      <w:r>
        <w:rPr>
          <w:rStyle w:val="Emphasis"/>
          <w:highlight w:val="yellow"/>
        </w:rPr>
        <w:t>to prevent festering problems form turning into crisis that require</w:t>
      </w:r>
      <w:r>
        <w:rPr>
          <w:sz w:val="16"/>
        </w:rPr>
        <w:t xml:space="preserve"> costly and controversial </w:t>
      </w:r>
      <w:r>
        <w:rPr>
          <w:rStyle w:val="Emphasis"/>
          <w:sz w:val="40"/>
          <w:szCs w:val="40"/>
          <w:highlight w:val="yellow"/>
        </w:rPr>
        <w:t>direct military intervention</w:t>
      </w:r>
      <w:r>
        <w:rPr>
          <w:sz w:val="16"/>
        </w:rPr>
        <w:t xml:space="preserve">. In this kind of effort, </w:t>
      </w:r>
      <w:r>
        <w:rPr>
          <w:rStyle w:val="StyleUnderline"/>
          <w:highlight w:val="yellow"/>
        </w:rPr>
        <w:t>the capabilities of the</w:t>
      </w:r>
      <w:r>
        <w:rPr>
          <w:rStyle w:val="StyleUnderline"/>
        </w:rPr>
        <w:t xml:space="preserve"> United States’ allies and </w:t>
      </w:r>
      <w:r>
        <w:rPr>
          <w:rStyle w:val="StyleUnderline"/>
          <w:highlight w:val="yellow"/>
        </w:rPr>
        <w:t>partners may be</w:t>
      </w:r>
      <w:r>
        <w:rPr>
          <w:rStyle w:val="StyleUnderline"/>
        </w:rPr>
        <w:t xml:space="preserve"> </w:t>
      </w:r>
      <w:r>
        <w:rPr>
          <w:rStyle w:val="Emphasis"/>
        </w:rPr>
        <w:t>as important as its own,</w:t>
      </w:r>
      <w:r>
        <w:rPr>
          <w:sz w:val="16"/>
        </w:rPr>
        <w:t xml:space="preserve"> </w:t>
      </w:r>
      <w:r>
        <w:rPr>
          <w:rStyle w:val="StyleUnderline"/>
        </w:rPr>
        <w:t xml:space="preserve">and building their capacity is </w:t>
      </w:r>
      <w:r>
        <w:rPr>
          <w:sz w:val="16"/>
        </w:rPr>
        <w:t xml:space="preserve">arguably </w:t>
      </w:r>
      <w:r>
        <w:rPr>
          <w:rStyle w:val="Emphasis"/>
          <w:highlight w:val="yellow"/>
        </w:rPr>
        <w:t>as important</w:t>
      </w:r>
      <w:r>
        <w:rPr>
          <w:rStyle w:val="Emphasis"/>
        </w:rPr>
        <w:t xml:space="preserve"> as, </w:t>
      </w:r>
      <w:r>
        <w:rPr>
          <w:rStyle w:val="Emphasis"/>
          <w:highlight w:val="yellow"/>
        </w:rPr>
        <w:t>if not more so than, the fighting the United States does itself</w:t>
      </w:r>
      <w:r>
        <w:rPr>
          <w:sz w:val="16"/>
        </w:rPr>
        <w:t>.9</w:t>
      </w:r>
    </w:p>
    <w:p w:rsidR="00911903" w:rsidRDefault="00911903" w:rsidP="00911903"/>
    <w:p w:rsidR="00911903" w:rsidRDefault="00911903" w:rsidP="00911903">
      <w:pPr>
        <w:pStyle w:val="Heading4"/>
      </w:pPr>
      <w:r>
        <w:t xml:space="preserve">Successful advising practices are key to success in future contingencies  </w:t>
      </w:r>
    </w:p>
    <w:p w:rsidR="00911903" w:rsidRDefault="00911903" w:rsidP="00911903">
      <w:r>
        <w:t xml:space="preserve">Lt. Col. Remi </w:t>
      </w:r>
      <w:r>
        <w:rPr>
          <w:rStyle w:val="Style13ptBold"/>
        </w:rPr>
        <w:t>Hajjar</w:t>
      </w:r>
      <w:r>
        <w:t>, U.S. Army, is an academy professor in the Department of Behavioral Sciences and Leadership at the U.S. Military Academy, West Point, N.Y. “What Lessons Did We Learn (or Re-Learn) About Military Advising After 9/11?”, MILITARY REVIEW November-December 20</w:t>
      </w:r>
      <w:r>
        <w:rPr>
          <w:rStyle w:val="Style13ptBold"/>
        </w:rPr>
        <w:t>14</w:t>
      </w:r>
      <w:r>
        <w:t>, https://www.armyupress.army.mil/Portals/7/military-review/Archives/English/MilitaryReview_20141231_art013.pdf</w:t>
      </w:r>
    </w:p>
    <w:p w:rsidR="00911903" w:rsidRDefault="00911903" w:rsidP="00911903">
      <w:pPr>
        <w:rPr>
          <w:rStyle w:val="Emphasis"/>
        </w:rPr>
      </w:pPr>
      <w:r>
        <w:rPr>
          <w:rStyle w:val="StyleUnderline"/>
          <w:highlight w:val="yellow"/>
        </w:rPr>
        <w:t>When America enters the next war</w:t>
      </w:r>
      <w:r>
        <w:rPr>
          <w:sz w:val="16"/>
          <w:highlight w:val="yellow"/>
        </w:rPr>
        <w:t xml:space="preserve">, </w:t>
      </w:r>
      <w:r>
        <w:rPr>
          <w:rStyle w:val="Emphasis"/>
          <w:highlight w:val="yellow"/>
        </w:rPr>
        <w:t>its military</w:t>
      </w:r>
      <w:r>
        <w:rPr>
          <w:sz w:val="16"/>
          <w:highlight w:val="yellow"/>
        </w:rPr>
        <w:t xml:space="preserve"> </w:t>
      </w:r>
      <w:r>
        <w:rPr>
          <w:rStyle w:val="Emphasis"/>
          <w:highlight w:val="yellow"/>
        </w:rPr>
        <w:t>will require</w:t>
      </w:r>
      <w:r>
        <w:rPr>
          <w:sz w:val="16"/>
        </w:rPr>
        <w:t xml:space="preserve"> not only sophisticated and versatile service members, but also </w:t>
      </w:r>
      <w:r>
        <w:rPr>
          <w:rStyle w:val="Emphasis"/>
          <w:highlight w:val="yellow"/>
        </w:rPr>
        <w:t>a robust team of effective</w:t>
      </w:r>
      <w:r>
        <w:rPr>
          <w:rStyle w:val="Emphasis"/>
        </w:rPr>
        <w:t xml:space="preserve"> military </w:t>
      </w:r>
      <w:r>
        <w:rPr>
          <w:rStyle w:val="Emphasis"/>
          <w:highlight w:val="yellow"/>
        </w:rPr>
        <w:t>advisors</w:t>
      </w:r>
      <w:r>
        <w:rPr>
          <w:sz w:val="16"/>
          <w:highlight w:val="yellow"/>
        </w:rPr>
        <w:t xml:space="preserve">. </w:t>
      </w:r>
      <w:r>
        <w:rPr>
          <w:rStyle w:val="StyleUnderline"/>
          <w:highlight w:val="yellow"/>
        </w:rPr>
        <w:t>Cultivating the development of a</w:t>
      </w:r>
      <w:r>
        <w:rPr>
          <w:rStyle w:val="StyleUnderline"/>
        </w:rPr>
        <w:t xml:space="preserve">n intricate and </w:t>
      </w:r>
      <w:r>
        <w:rPr>
          <w:rStyle w:val="StyleUnderline"/>
          <w:highlight w:val="yellow"/>
        </w:rPr>
        <w:t>powerful</w:t>
      </w:r>
      <w:r>
        <w:rPr>
          <w:rStyle w:val="StyleUnderline"/>
        </w:rPr>
        <w:t xml:space="preserve"> multiple </w:t>
      </w:r>
      <w:r>
        <w:rPr>
          <w:rStyle w:val="StyleUnderline"/>
          <w:highlight w:val="yellow"/>
        </w:rPr>
        <w:t>skill set</w:t>
      </w:r>
      <w:r>
        <w:rPr>
          <w:sz w:val="16"/>
        </w:rPr>
        <w:t>—including combat skills, leadership, cross-cultural competence, diplomacy, flexibility, strong moral-ethical fiber, technical military knowledge, and numerous other talents—</w:t>
      </w:r>
      <w:r>
        <w:rPr>
          <w:rStyle w:val="StyleUnderline"/>
          <w:highlight w:val="yellow"/>
        </w:rPr>
        <w:t xml:space="preserve">combined with advisory expertise will </w:t>
      </w:r>
      <w:r>
        <w:rPr>
          <w:rStyle w:val="Emphasis"/>
          <w:highlight w:val="yellow"/>
        </w:rPr>
        <w:t>best prepare</w:t>
      </w:r>
      <w:r>
        <w:rPr>
          <w:rStyle w:val="StyleUnderline"/>
          <w:highlight w:val="yellow"/>
        </w:rPr>
        <w:t xml:space="preserve"> the U.S. armed forces for the next</w:t>
      </w:r>
      <w:r>
        <w:rPr>
          <w:rStyle w:val="StyleUnderline"/>
        </w:rPr>
        <w:t xml:space="preserve"> major </w:t>
      </w:r>
      <w:r>
        <w:rPr>
          <w:rStyle w:val="StyleUnderline"/>
          <w:highlight w:val="yellow"/>
        </w:rPr>
        <w:t>conflict</w:t>
      </w:r>
      <w:r>
        <w:rPr>
          <w:rStyle w:val="StyleUnderline"/>
        </w:rPr>
        <w:t xml:space="preserve">. </w:t>
      </w:r>
      <w:r>
        <w:rPr>
          <w:sz w:val="16"/>
        </w:rPr>
        <w:t xml:space="preserve">Institutionalizing a concentration on </w:t>
      </w:r>
      <w:r>
        <w:rPr>
          <w:rStyle w:val="StyleUnderline"/>
          <w:highlight w:val="yellow"/>
        </w:rPr>
        <w:t>military advising</w:t>
      </w:r>
      <w:r>
        <w:rPr>
          <w:rStyle w:val="StyleUnderline"/>
        </w:rPr>
        <w:t>,</w:t>
      </w:r>
      <w:r>
        <w:rPr>
          <w:sz w:val="16"/>
        </w:rPr>
        <w:t xml:space="preserve"> including an effectual advisor training center, while preserving relevant soft-skill programs (such as culture centers, culture education and training, and other helpful culture-based initiatives) </w:t>
      </w:r>
      <w:r>
        <w:rPr>
          <w:rStyle w:val="Emphasis"/>
          <w:highlight w:val="yellow"/>
        </w:rPr>
        <w:t>will help the military</w:t>
      </w:r>
      <w:r>
        <w:rPr>
          <w:rStyle w:val="Emphasis"/>
        </w:rPr>
        <w:t xml:space="preserve"> to </w:t>
      </w:r>
      <w:r>
        <w:rPr>
          <w:rStyle w:val="Emphasis"/>
          <w:highlight w:val="yellow"/>
        </w:rPr>
        <w:t>remain balanced and well prepared for</w:t>
      </w:r>
      <w:r>
        <w:rPr>
          <w:rStyle w:val="Emphasis"/>
        </w:rPr>
        <w:t xml:space="preserve"> multifaceted </w:t>
      </w:r>
      <w:r>
        <w:rPr>
          <w:rStyle w:val="Emphasis"/>
          <w:highlight w:val="yellow"/>
        </w:rPr>
        <w:t>future contingencies</w:t>
      </w:r>
    </w:p>
    <w:p w:rsidR="00911903" w:rsidRDefault="00911903" w:rsidP="00911903">
      <w:pPr>
        <w:pStyle w:val="Heading4"/>
      </w:pPr>
      <w:r>
        <w:t>Failure to achieve success in these wars results in the perception of the decline of American leadership and the rise of challengers</w:t>
      </w:r>
    </w:p>
    <w:p w:rsidR="00911903" w:rsidRDefault="00911903" w:rsidP="00911903">
      <w:pPr>
        <w:rPr>
          <w:sz w:val="16"/>
        </w:rPr>
      </w:pPr>
      <w:r>
        <w:rPr>
          <w:sz w:val="16"/>
        </w:rPr>
        <w:t xml:space="preserve">Dr. LOUISE </w:t>
      </w:r>
      <w:r>
        <w:rPr>
          <w:b/>
          <w:bCs/>
          <w:sz w:val="26"/>
          <w:highlight w:val="cyan"/>
          <w:u w:val="single"/>
        </w:rPr>
        <w:t>FAWCETT</w:t>
      </w:r>
      <w:r>
        <w:rPr>
          <w:b/>
          <w:bCs/>
          <w:sz w:val="16"/>
          <w:u w:val="single"/>
        </w:rPr>
        <w:t>,</w:t>
      </w:r>
      <w:r>
        <w:rPr>
          <w:sz w:val="16"/>
        </w:rPr>
        <w:t xml:space="preserve"> author of International Relations of the Middle East, Oxford University, “The Iraq War ten years on: assessing the fallout”, International Affairs, 20</w:t>
      </w:r>
      <w:r>
        <w:rPr>
          <w:b/>
          <w:bCs/>
          <w:sz w:val="26"/>
          <w:highlight w:val="cyan"/>
          <w:u w:val="single"/>
        </w:rPr>
        <w:t>13</w:t>
      </w:r>
      <w:r>
        <w:rPr>
          <w:u w:val="single"/>
        </w:rPr>
        <w:t xml:space="preserve"> </w:t>
      </w:r>
      <w:r>
        <w:rPr>
          <w:sz w:val="16"/>
        </w:rPr>
        <w:t>http://www.chathamhouse.org/sites/default/files/public/International%20Affairs/2013/89_2/89_2Fawcett.pdf</w:t>
      </w:r>
    </w:p>
    <w:p w:rsidR="00911903" w:rsidRDefault="00911903" w:rsidP="00911903"/>
    <w:p w:rsidR="00911903" w:rsidRDefault="00911903" w:rsidP="00911903">
      <w:pPr>
        <w:rPr>
          <w:sz w:val="14"/>
        </w:rPr>
      </w:pPr>
      <w:r>
        <w:rPr>
          <w:sz w:val="14"/>
        </w:rPr>
        <w:t xml:space="preserve">Had the war been more successful, history might have judged it differently. </w:t>
      </w:r>
      <w:r>
        <w:rPr>
          <w:b/>
          <w:bCs/>
          <w:highlight w:val="cyan"/>
          <w:u w:val="single"/>
        </w:rPr>
        <w:t>As</w:t>
      </w:r>
      <w:r>
        <w:rPr>
          <w:b/>
          <w:bCs/>
          <w:u w:val="single"/>
        </w:rPr>
        <w:t xml:space="preserve"> its </w:t>
      </w:r>
      <w:r>
        <w:rPr>
          <w:b/>
          <w:bCs/>
          <w:highlight w:val="cyan"/>
          <w:u w:val="single"/>
        </w:rPr>
        <w:t>short-term military achievements gave way to</w:t>
      </w:r>
      <w:r>
        <w:rPr>
          <w:b/>
          <w:bCs/>
          <w:u w:val="single"/>
        </w:rPr>
        <w:t xml:space="preserve"> </w:t>
      </w:r>
      <w:r>
        <w:rPr>
          <w:sz w:val="14"/>
        </w:rPr>
        <w:t xml:space="preserve">widely advertised </w:t>
      </w:r>
      <w:r>
        <w:rPr>
          <w:b/>
          <w:bCs/>
          <w:highlight w:val="cyan"/>
          <w:u w:val="single"/>
        </w:rPr>
        <w:t>long-term failures</w:t>
      </w:r>
      <w:r>
        <w:rPr>
          <w:sz w:val="14"/>
        </w:rPr>
        <w:t xml:space="preserve">, </w:t>
      </w:r>
      <w:r>
        <w:rPr>
          <w:b/>
          <w:bCs/>
          <w:highlight w:val="cyan"/>
          <w:u w:val="single"/>
        </w:rPr>
        <w:t>this led to intense speculation about the</w:t>
      </w:r>
      <w:r>
        <w:rPr>
          <w:sz w:val="14"/>
        </w:rPr>
        <w:t xml:space="preserve"> possible </w:t>
      </w:r>
      <w:r>
        <w:rPr>
          <w:b/>
          <w:i/>
          <w:iCs/>
          <w:highlight w:val="cyan"/>
          <w:u w:val="single"/>
          <w:bdr w:val="single" w:sz="18" w:space="0" w:color="auto" w:frame="1"/>
        </w:rPr>
        <w:t>demise of US power and reputation in an emerging multipolar system</w:t>
      </w:r>
      <w:r>
        <w:rPr>
          <w:b/>
          <w:i/>
          <w:iCs/>
          <w:u w:val="single"/>
          <w:bdr w:val="single" w:sz="18" w:space="0" w:color="auto" w:frame="1"/>
        </w:rPr>
        <w:t>.</w:t>
      </w:r>
      <w:r>
        <w:rPr>
          <w:b/>
          <w:bCs/>
          <w:u w:val="single"/>
        </w:rPr>
        <w:t xml:space="preserve"> </w:t>
      </w:r>
      <w:r>
        <w:rPr>
          <w:b/>
          <w:bCs/>
          <w:highlight w:val="cyan"/>
          <w:u w:val="single"/>
        </w:rPr>
        <w:t>There was</w:t>
      </w:r>
      <w:r>
        <w:rPr>
          <w:sz w:val="14"/>
          <w:highlight w:val="cyan"/>
        </w:rPr>
        <w:t xml:space="preserve"> </w:t>
      </w:r>
      <w:r>
        <w:rPr>
          <w:b/>
          <w:i/>
          <w:iCs/>
          <w:highlight w:val="cyan"/>
          <w:u w:val="single"/>
          <w:bdr w:val="single" w:sz="18" w:space="0" w:color="auto" w:frame="1"/>
        </w:rPr>
        <w:t>undoubtedly</w:t>
      </w:r>
      <w:r>
        <w:rPr>
          <w:b/>
          <w:i/>
          <w:iCs/>
          <w:u w:val="single"/>
          <w:bdr w:val="single" w:sz="18" w:space="0" w:color="auto" w:frame="1"/>
        </w:rPr>
        <w:t xml:space="preserve"> </w:t>
      </w:r>
      <w:r>
        <w:rPr>
          <w:b/>
          <w:bCs/>
          <w:u w:val="single"/>
        </w:rPr>
        <w:t xml:space="preserve">reputational and </w:t>
      </w:r>
      <w:r>
        <w:rPr>
          <w:b/>
          <w:bCs/>
          <w:highlight w:val="cyan"/>
          <w:u w:val="single"/>
        </w:rPr>
        <w:t>soft power damage</w:t>
      </w:r>
      <w:r>
        <w:rPr>
          <w:sz w:val="14"/>
        </w:rPr>
        <w:t>—‘</w:t>
      </w:r>
      <w:r>
        <w:rPr>
          <w:b/>
          <w:i/>
          <w:iCs/>
          <w:u w:val="single"/>
          <w:bdr w:val="single" w:sz="18" w:space="0" w:color="auto" w:frame="1"/>
        </w:rPr>
        <w:t>a sharp drop in the attractiveness of the United States around the world</w:t>
      </w:r>
      <w:r>
        <w:rPr>
          <w:sz w:val="14"/>
        </w:rPr>
        <w:t xml:space="preserve">’;40 it was also true that the war’s immediate effect was to galvanize local and international opinion against the western ‘coalition of the willing’ and the policies it embodied. </w:t>
      </w:r>
      <w:r>
        <w:rPr>
          <w:b/>
          <w:bCs/>
          <w:highlight w:val="cyan"/>
          <w:u w:val="single"/>
        </w:rPr>
        <w:t>This</w:t>
      </w:r>
      <w:r>
        <w:rPr>
          <w:b/>
          <w:bCs/>
          <w:u w:val="single"/>
        </w:rPr>
        <w:t>,</w:t>
      </w:r>
      <w:r>
        <w:rPr>
          <w:sz w:val="14"/>
        </w:rPr>
        <w:t xml:space="preserve"> in turn, </w:t>
      </w:r>
      <w:r>
        <w:rPr>
          <w:b/>
          <w:bCs/>
          <w:highlight w:val="cyan"/>
          <w:u w:val="single"/>
        </w:rPr>
        <w:t>presented new opportunities for</w:t>
      </w:r>
      <w:r>
        <w:rPr>
          <w:b/>
          <w:bCs/>
          <w:u w:val="single"/>
        </w:rPr>
        <w:t xml:space="preserve"> other </w:t>
      </w:r>
      <w:r>
        <w:rPr>
          <w:b/>
          <w:bCs/>
          <w:highlight w:val="cyan"/>
          <w:u w:val="single"/>
        </w:rPr>
        <w:t>aspiring powers</w:t>
      </w:r>
      <w:r>
        <w:rPr>
          <w:sz w:val="14"/>
        </w:rPr>
        <w:t xml:space="preserve">, </w:t>
      </w:r>
      <w:r>
        <w:rPr>
          <w:b/>
          <w:i/>
          <w:iCs/>
          <w:highlight w:val="cyan"/>
          <w:u w:val="single"/>
          <w:bdr w:val="single" w:sz="18" w:space="0" w:color="auto" w:frame="1"/>
        </w:rPr>
        <w:t>like Russia or China</w:t>
      </w:r>
      <w:r>
        <w:rPr>
          <w:sz w:val="14"/>
          <w:highlight w:val="cyan"/>
        </w:rPr>
        <w:t xml:space="preserve">, </w:t>
      </w:r>
      <w:r>
        <w:rPr>
          <w:b/>
          <w:bCs/>
          <w:highlight w:val="cyan"/>
          <w:u w:val="single"/>
        </w:rPr>
        <w:t>to raise their international profile</w:t>
      </w:r>
      <w:r>
        <w:rPr>
          <w:b/>
          <w:bCs/>
          <w:u w:val="single"/>
        </w:rPr>
        <w:t xml:space="preserve"> in a still evolving post-Cold War era</w:t>
      </w:r>
      <w:r>
        <w:rPr>
          <w:sz w:val="14"/>
        </w:rPr>
        <w:t xml:space="preserve">. Retrospectively </w:t>
      </w:r>
      <w:r>
        <w:rPr>
          <w:b/>
          <w:bCs/>
          <w:highlight w:val="cyan"/>
          <w:u w:val="single"/>
        </w:rPr>
        <w:t>this was a kind of</w:t>
      </w:r>
      <w:r>
        <w:rPr>
          <w:sz w:val="14"/>
        </w:rPr>
        <w:t xml:space="preserve"> ‘</w:t>
      </w:r>
      <w:r>
        <w:rPr>
          <w:b/>
          <w:i/>
          <w:iCs/>
          <w:highlight w:val="cyan"/>
          <w:u w:val="single"/>
          <w:bdr w:val="single" w:sz="18" w:space="0" w:color="auto" w:frame="1"/>
        </w:rPr>
        <w:t>Vietnam moment’</w:t>
      </w:r>
      <w:r>
        <w:rPr>
          <w:sz w:val="14"/>
        </w:rPr>
        <w:t xml:space="preserve"> </w:t>
      </w:r>
      <w:r>
        <w:rPr>
          <w:b/>
          <w:bCs/>
          <w:u w:val="single"/>
        </w:rPr>
        <w:t xml:space="preserve">for the United States </w:t>
      </w:r>
      <w:r>
        <w:rPr>
          <w:b/>
          <w:bCs/>
          <w:highlight w:val="cyan"/>
          <w:u w:val="single"/>
        </w:rPr>
        <w:t>in which both its allies and its rivals became</w:t>
      </w:r>
      <w:r>
        <w:rPr>
          <w:sz w:val="14"/>
          <w:highlight w:val="cyan"/>
        </w:rPr>
        <w:t xml:space="preserve"> </w:t>
      </w:r>
      <w:r>
        <w:rPr>
          <w:b/>
          <w:i/>
          <w:iCs/>
          <w:highlight w:val="cyan"/>
          <w:u w:val="single"/>
          <w:bdr w:val="single" w:sz="18" w:space="0" w:color="auto" w:frame="1"/>
        </w:rPr>
        <w:t>more</w:t>
      </w:r>
      <w:r>
        <w:rPr>
          <w:b/>
          <w:i/>
          <w:iCs/>
          <w:u w:val="single"/>
          <w:bdr w:val="single" w:sz="18" w:space="0" w:color="auto" w:frame="1"/>
        </w:rPr>
        <w:t xml:space="preserve"> critical and </w:t>
      </w:r>
      <w:r>
        <w:rPr>
          <w:b/>
          <w:i/>
          <w:iCs/>
          <w:highlight w:val="cyan"/>
          <w:u w:val="single"/>
          <w:bdr w:val="single" w:sz="18" w:space="0" w:color="auto" w:frame="1"/>
        </w:rPr>
        <w:t>assertive</w:t>
      </w:r>
      <w:r>
        <w:rPr>
          <w:b/>
          <w:i/>
          <w:iCs/>
          <w:u w:val="single"/>
          <w:bdr w:val="single" w:sz="18" w:space="0" w:color="auto" w:frame="1"/>
        </w:rPr>
        <w:t>.</w:t>
      </w:r>
      <w:r>
        <w:rPr>
          <w:sz w:val="14"/>
        </w:rPr>
        <w:t xml:space="preserve"> In the medium term, </w:t>
      </w:r>
      <w:r>
        <w:rPr>
          <w:b/>
          <w:bCs/>
          <w:u w:val="single"/>
        </w:rPr>
        <w:t>the Iraq War has certainly contributed to a shift in the policy priorities and choices of the US</w:t>
      </w:r>
      <w:r>
        <w:rPr>
          <w:sz w:val="14"/>
        </w:rPr>
        <w:t xml:space="preserve">, UK and other European </w:t>
      </w:r>
      <w:r>
        <w:rPr>
          <w:b/>
          <w:bCs/>
          <w:u w:val="single"/>
        </w:rPr>
        <w:t>government</w:t>
      </w:r>
      <w:r>
        <w:rPr>
          <w:sz w:val="14"/>
        </w:rPr>
        <w:t xml:space="preserve">s, those most intimately involved in the conflict, for whom the </w:t>
      </w:r>
      <w:r>
        <w:rPr>
          <w:b/>
          <w:i/>
          <w:iCs/>
          <w:u w:val="single"/>
          <w:bdr w:val="single" w:sz="18" w:space="0" w:color="auto" w:frame="1"/>
        </w:rPr>
        <w:t>war became a serious political liability</w:t>
      </w:r>
      <w:r>
        <w:rPr>
          <w:sz w:val="14"/>
        </w:rPr>
        <w:t xml:space="preserve">. </w:t>
      </w:r>
      <w:r>
        <w:rPr>
          <w:b/>
          <w:bCs/>
          <w:u w:val="single"/>
        </w:rPr>
        <w:t>However, viewed from a longer-term</w:t>
      </w:r>
      <w:r>
        <w:rPr>
          <w:sz w:val="14"/>
        </w:rPr>
        <w:t xml:space="preserve"> Arab Spring </w:t>
      </w:r>
      <w:r>
        <w:rPr>
          <w:b/>
          <w:bCs/>
          <w:u w:val="single"/>
        </w:rPr>
        <w:t>perspective</w:t>
      </w:r>
      <w:r>
        <w:rPr>
          <w:sz w:val="14"/>
        </w:rPr>
        <w:t xml:space="preserve">, which has seen western powers acting—more often in concert than not—to influence the political future of the region, </w:t>
      </w:r>
      <w:r>
        <w:rPr>
          <w:b/>
          <w:bCs/>
          <w:u w:val="single"/>
        </w:rPr>
        <w:t>it can hardly be said that the</w:t>
      </w:r>
      <w:r>
        <w:rPr>
          <w:sz w:val="14"/>
        </w:rPr>
        <w:t xml:space="preserve"> </w:t>
      </w:r>
      <w:r>
        <w:rPr>
          <w:b/>
          <w:bCs/>
          <w:u w:val="single"/>
        </w:rPr>
        <w:t xml:space="preserve">US </w:t>
      </w:r>
      <w:r>
        <w:rPr>
          <w:sz w:val="14"/>
        </w:rPr>
        <w:t xml:space="preserve">and European priorities, or their </w:t>
      </w:r>
      <w:r>
        <w:rPr>
          <w:b/>
          <w:bCs/>
          <w:u w:val="single"/>
        </w:rPr>
        <w:t>propensity to intervene</w:t>
      </w:r>
      <w:r>
        <w:rPr>
          <w:sz w:val="14"/>
        </w:rPr>
        <w:t xml:space="preserve"> where core interests appear threatened, have</w:t>
      </w:r>
      <w:r>
        <w:rPr>
          <w:b/>
          <w:bCs/>
          <w:u w:val="single"/>
        </w:rPr>
        <w:t xml:space="preserve"> suffered an irreversible setback</w:t>
      </w:r>
      <w:r>
        <w:rPr>
          <w:sz w:val="14"/>
        </w:rPr>
        <w:t xml:space="preserve">, even if the modality of intervention has, for the moment, changed. What was the effect of the Iraq War on US standing? </w:t>
      </w:r>
      <w:r>
        <w:rPr>
          <w:b/>
          <w:bCs/>
          <w:u w:val="single"/>
        </w:rPr>
        <w:t>There was widespread domestic and international criticism of the invasion</w:t>
      </w:r>
      <w:r>
        <w:rPr>
          <w:sz w:val="14"/>
        </w:rPr>
        <w:t xml:space="preserve">, and of the prolonged occupation of Iraq that followed. </w:t>
      </w:r>
      <w:r>
        <w:rPr>
          <w:b/>
          <w:bCs/>
          <w:u w:val="single"/>
        </w:rPr>
        <w:t>This was part of a wider critique about the nature and direction of post-Cold War US foreign policy</w:t>
      </w:r>
      <w:r>
        <w:rPr>
          <w:sz w:val="14"/>
        </w:rPr>
        <w:t xml:space="preserve"> </w:t>
      </w:r>
      <w:r>
        <w:rPr>
          <w:b/>
          <w:bCs/>
          <w:u w:val="single"/>
        </w:rPr>
        <w:t>in which terms like</w:t>
      </w:r>
      <w:r>
        <w:rPr>
          <w:sz w:val="14"/>
        </w:rPr>
        <w:t xml:space="preserve"> unilateralism and </w:t>
      </w:r>
      <w:r>
        <w:rPr>
          <w:b/>
          <w:bCs/>
          <w:u w:val="single"/>
        </w:rPr>
        <w:t xml:space="preserve">neo-imperialism predominated. There was scoffing at the naivety and hubris </w:t>
      </w:r>
      <w:r>
        <w:rPr>
          <w:sz w:val="14"/>
        </w:rPr>
        <w:t>demonstrated by President George W. Bush, as he outlined after the fall of Baghdad his ‘forward strategy of freedom’.41 Certainly, the Iraq War was a factor in the Republican defeat in the 2008 presidential election and in the reshaping of foreign policy-making under a new Democratic administration led by Barack Obama with initially a very different feel. Similarly, in Britain the Iraq War became a liability for the Labour administrations of Tony Blair and Gordon Brown, and a factor also in the latter’s replacement by the current coalition government in 2010. The results of the Iraq (Chilcot) Inquiry, launched in 2009, tasked with considering the different aspects of the UK’s involvement, are still awaited.42</w:t>
      </w:r>
    </w:p>
    <w:p w:rsidR="00911903" w:rsidRDefault="00911903" w:rsidP="00911903"/>
    <w:p w:rsidR="00911903" w:rsidRDefault="00911903" w:rsidP="00911903">
      <w:pPr>
        <w:pStyle w:val="Heading4"/>
      </w:pPr>
      <w:r>
        <w:t>This perceived loss of leadership ensures lash-out and superpower conflicts – followed by an inward turn that results in the corrosion of the global commons</w:t>
      </w:r>
    </w:p>
    <w:p w:rsidR="00911903" w:rsidRDefault="00911903" w:rsidP="00911903">
      <w:pPr>
        <w:rPr>
          <w:rFonts w:eastAsia="Calibri"/>
          <w:sz w:val="16"/>
        </w:rPr>
      </w:pPr>
      <w:r>
        <w:rPr>
          <w:b/>
          <w:bCs/>
          <w:sz w:val="26"/>
          <w:highlight w:val="cyan"/>
          <w:u w:val="single"/>
        </w:rPr>
        <w:t>Brzezinski ’12</w:t>
      </w:r>
      <w:r>
        <w:rPr>
          <w:rFonts w:eastAsia="Calibri"/>
          <w:sz w:val="16"/>
        </w:rPr>
        <w:t xml:space="preserve"> (Zbigniew Brzezinski, national security advisor under U.S. President Jimmy Carter, is author of the forthcoming book Strategic Vision: America and the Crisis of Global Power, Foreign Policy, After America</w:t>
      </w:r>
      <w:r>
        <w:rPr>
          <w:rFonts w:eastAsia="Calibri"/>
          <w:sz w:val="12"/>
        </w:rPr>
        <w:t>¶</w:t>
      </w:r>
      <w:r>
        <w:rPr>
          <w:rFonts w:eastAsia="Calibri"/>
          <w:sz w:val="16"/>
        </w:rPr>
        <w:t xml:space="preserve"> </w:t>
      </w:r>
      <w:hyperlink r:id="rId8" w:history="1">
        <w:r>
          <w:rPr>
            <w:rStyle w:val="Hyperlink"/>
            <w:rFonts w:eastAsia="Calibri"/>
            <w:sz w:val="16"/>
          </w:rPr>
          <w:t>http://www.foreignpolicy.com/articles/2012/01/03/after_america?page=0,1</w:t>
        </w:r>
      </w:hyperlink>
      <w:r>
        <w:rPr>
          <w:rFonts w:eastAsia="Calibri"/>
          <w:sz w:val="16"/>
        </w:rPr>
        <w:t>, jj)</w:t>
      </w:r>
    </w:p>
    <w:p w:rsidR="00911903" w:rsidRDefault="00911903" w:rsidP="00911903">
      <w:pPr>
        <w:rPr>
          <w:rFonts w:eastAsia="Calibri"/>
        </w:rPr>
      </w:pPr>
    </w:p>
    <w:p w:rsidR="00911903" w:rsidRDefault="00911903" w:rsidP="00911903">
      <w:pPr>
        <w:rPr>
          <w:rFonts w:eastAsia="Calibri"/>
          <w:b/>
          <w:bCs/>
          <w:u w:val="single"/>
        </w:rPr>
      </w:pPr>
      <w:r>
        <w:rPr>
          <w:rFonts w:eastAsia="Calibri"/>
          <w:sz w:val="14"/>
        </w:rPr>
        <w:t xml:space="preserve">For </w:t>
      </w:r>
      <w:r>
        <w:rPr>
          <w:rFonts w:eastAsia="Calibri"/>
          <w:b/>
          <w:bCs/>
          <w:highlight w:val="cyan"/>
          <w:u w:val="single"/>
        </w:rPr>
        <w:t>if America falters</w:t>
      </w:r>
      <w:r>
        <w:rPr>
          <w:rFonts w:eastAsia="Calibri"/>
          <w:b/>
          <w:bCs/>
          <w:u w:val="single"/>
        </w:rPr>
        <w:t>, the world is unlikely to be dominated by a single preeminent successor</w:t>
      </w:r>
      <w:r>
        <w:rPr>
          <w:rFonts w:eastAsia="Calibri"/>
          <w:sz w:val="14"/>
        </w:rPr>
        <w:t xml:space="preserve"> -- not even China. </w:t>
      </w:r>
      <w:r>
        <w:rPr>
          <w:rFonts w:eastAsia="Calibri"/>
          <w:b/>
          <w:bCs/>
          <w:u w:val="single"/>
        </w:rPr>
        <w:t>International uncertainty, increased tension among global competitors, and</w:t>
      </w:r>
      <w:r>
        <w:rPr>
          <w:rFonts w:eastAsia="Calibri"/>
          <w:sz w:val="14"/>
        </w:rPr>
        <w:t xml:space="preserve"> even </w:t>
      </w:r>
      <w:r>
        <w:rPr>
          <w:rFonts w:eastAsia="Calibri"/>
          <w:b/>
          <w:bCs/>
          <w:highlight w:val="cyan"/>
          <w:u w:val="single"/>
        </w:rPr>
        <w:t>outright chaos would be</w:t>
      </w:r>
      <w:r>
        <w:rPr>
          <w:rFonts w:eastAsia="Calibri"/>
          <w:b/>
          <w:bCs/>
          <w:u w:val="single"/>
        </w:rPr>
        <w:t xml:space="preserve"> far more </w:t>
      </w:r>
      <w:r>
        <w:rPr>
          <w:rFonts w:eastAsia="Calibri"/>
          <w:b/>
          <w:bCs/>
          <w:highlight w:val="cyan"/>
          <w:u w:val="single"/>
        </w:rPr>
        <w:t xml:space="preserve">likely </w:t>
      </w:r>
      <w:r>
        <w:rPr>
          <w:rFonts w:eastAsia="Calibri"/>
          <w:b/>
          <w:bCs/>
          <w:u w:val="single"/>
        </w:rPr>
        <w:t>outcomes</w:t>
      </w:r>
      <w:r>
        <w:rPr>
          <w:rFonts w:eastAsia="Calibri"/>
          <w:sz w:val="14"/>
        </w:rPr>
        <w:t xml:space="preserve">. </w:t>
      </w:r>
      <w:r>
        <w:rPr>
          <w:rFonts w:eastAsia="Calibri"/>
          <w:b/>
          <w:bCs/>
          <w:u w:val="single"/>
        </w:rPr>
        <w:t xml:space="preserve">While </w:t>
      </w:r>
      <w:r>
        <w:rPr>
          <w:rFonts w:eastAsia="Calibri"/>
          <w:b/>
          <w:bCs/>
          <w:highlight w:val="cyan"/>
          <w:u w:val="single"/>
        </w:rPr>
        <w:t>a sudden</w:t>
      </w:r>
      <w:r>
        <w:rPr>
          <w:rFonts w:eastAsia="Calibri"/>
          <w:b/>
          <w:bCs/>
          <w:u w:val="single"/>
        </w:rPr>
        <w:t xml:space="preserve">, massive </w:t>
      </w:r>
      <w:r>
        <w:rPr>
          <w:rFonts w:eastAsia="Calibri"/>
          <w:b/>
          <w:bCs/>
          <w:highlight w:val="cyan"/>
          <w:u w:val="single"/>
        </w:rPr>
        <w:t>crisis of the American system</w:t>
      </w:r>
      <w:r>
        <w:rPr>
          <w:rFonts w:eastAsia="Calibri"/>
          <w:sz w:val="14"/>
        </w:rPr>
        <w:t xml:space="preserve"> -- for instance, another financial crisis -- </w:t>
      </w:r>
      <w:r>
        <w:rPr>
          <w:rFonts w:eastAsia="Calibri"/>
          <w:b/>
          <w:bCs/>
          <w:highlight w:val="cyan"/>
          <w:u w:val="single"/>
        </w:rPr>
        <w:t>would produce a</w:t>
      </w:r>
      <w:r>
        <w:rPr>
          <w:rFonts w:eastAsia="Calibri"/>
          <w:b/>
          <w:bCs/>
          <w:u w:val="single"/>
        </w:rPr>
        <w:t xml:space="preserve"> fast-moving </w:t>
      </w:r>
      <w:r>
        <w:rPr>
          <w:rFonts w:eastAsia="Calibri"/>
          <w:b/>
          <w:bCs/>
          <w:highlight w:val="cyan"/>
          <w:u w:val="single"/>
        </w:rPr>
        <w:t>chain reaction</w:t>
      </w:r>
      <w:r>
        <w:rPr>
          <w:rFonts w:eastAsia="Calibri"/>
          <w:b/>
          <w:bCs/>
          <w:u w:val="single"/>
        </w:rPr>
        <w:t xml:space="preserve"> leading to global political and economic disorder, a steady drift by America into increasingly pervasive decay or endlessly widening warfare with Islam would be unlikely to produce, even by 2025, an effective global successor</w:t>
      </w:r>
      <w:r>
        <w:rPr>
          <w:rFonts w:eastAsia="Calibri"/>
          <w:sz w:val="14"/>
          <w:highlight w:val="cyan"/>
        </w:rPr>
        <w:t xml:space="preserve">. </w:t>
      </w:r>
      <w:r>
        <w:rPr>
          <w:rFonts w:eastAsia="Calibri"/>
          <w:b/>
          <w:bCs/>
          <w:highlight w:val="cyan"/>
          <w:u w:val="single"/>
        </w:rPr>
        <w:t>No single power will be ready</w:t>
      </w:r>
      <w:r>
        <w:rPr>
          <w:rFonts w:eastAsia="Calibri"/>
          <w:b/>
          <w:bCs/>
          <w:u w:val="single"/>
        </w:rPr>
        <w:t xml:space="preserve"> by then </w:t>
      </w:r>
      <w:r>
        <w:rPr>
          <w:rFonts w:eastAsia="Calibri"/>
          <w:b/>
          <w:bCs/>
          <w:highlight w:val="cyan"/>
          <w:u w:val="single"/>
        </w:rPr>
        <w:t>to exercise the role</w:t>
      </w:r>
      <w:r>
        <w:rPr>
          <w:rFonts w:eastAsia="Calibri"/>
          <w:b/>
          <w:bCs/>
          <w:u w:val="single"/>
        </w:rPr>
        <w:t xml:space="preserve"> that </w:t>
      </w:r>
      <w:r>
        <w:rPr>
          <w:rFonts w:eastAsia="Calibri"/>
          <w:b/>
          <w:bCs/>
          <w:highlight w:val="cyan"/>
          <w:u w:val="single"/>
        </w:rPr>
        <w:t>the world</w:t>
      </w:r>
      <w:r>
        <w:rPr>
          <w:rFonts w:eastAsia="Calibri"/>
          <w:b/>
          <w:bCs/>
          <w:u w:val="single"/>
        </w:rPr>
        <w:t>,</w:t>
      </w:r>
      <w:r>
        <w:rPr>
          <w:rFonts w:eastAsia="Calibri"/>
          <w:sz w:val="14"/>
        </w:rPr>
        <w:t xml:space="preserve"> upon the fall of the Soviet Union in 1991, </w:t>
      </w:r>
      <w:r>
        <w:rPr>
          <w:rFonts w:eastAsia="Calibri"/>
          <w:b/>
          <w:bCs/>
          <w:highlight w:val="cyan"/>
          <w:u w:val="single"/>
        </w:rPr>
        <w:t>expected the U</w:t>
      </w:r>
      <w:r>
        <w:rPr>
          <w:rFonts w:eastAsia="Calibri"/>
          <w:b/>
          <w:bCs/>
          <w:u w:val="single"/>
        </w:rPr>
        <w:t xml:space="preserve">nited </w:t>
      </w:r>
      <w:r>
        <w:rPr>
          <w:rFonts w:eastAsia="Calibri"/>
          <w:b/>
          <w:bCs/>
          <w:highlight w:val="cyan"/>
          <w:u w:val="single"/>
        </w:rPr>
        <w:t>S</w:t>
      </w:r>
      <w:r>
        <w:rPr>
          <w:rFonts w:eastAsia="Calibri"/>
          <w:b/>
          <w:bCs/>
          <w:u w:val="single"/>
        </w:rPr>
        <w:t xml:space="preserve">tates </w:t>
      </w:r>
      <w:r>
        <w:rPr>
          <w:rFonts w:eastAsia="Calibri"/>
          <w:b/>
          <w:bCs/>
          <w:highlight w:val="cyan"/>
          <w:u w:val="single"/>
        </w:rPr>
        <w:t>to play: the leader of a</w:t>
      </w:r>
      <w:r>
        <w:rPr>
          <w:rFonts w:eastAsia="Calibri"/>
          <w:b/>
          <w:bCs/>
          <w:u w:val="single"/>
        </w:rPr>
        <w:t xml:space="preserve"> new, </w:t>
      </w:r>
      <w:r>
        <w:rPr>
          <w:rFonts w:eastAsia="Calibri"/>
          <w:b/>
          <w:bCs/>
          <w:highlight w:val="cyan"/>
          <w:u w:val="single"/>
        </w:rPr>
        <w:t>globally cooperative world order</w:t>
      </w:r>
      <w:r>
        <w:rPr>
          <w:rFonts w:eastAsia="Calibri"/>
          <w:sz w:val="14"/>
        </w:rPr>
        <w:t xml:space="preserve">. </w:t>
      </w:r>
      <w:r>
        <w:rPr>
          <w:rFonts w:eastAsia="Calibri"/>
          <w:b/>
          <w:bCs/>
          <w:highlight w:val="cyan"/>
          <w:u w:val="single"/>
        </w:rPr>
        <w:t>More probable would be</w:t>
      </w:r>
      <w:r>
        <w:rPr>
          <w:rFonts w:eastAsia="Calibri"/>
          <w:sz w:val="14"/>
        </w:rPr>
        <w:t xml:space="preserve"> a protracted phase of rather inconclusive realignments of both global and regional power, with no grand winners and many more losers, in a setting of </w:t>
      </w:r>
      <w:r>
        <w:rPr>
          <w:rFonts w:eastAsia="Calibri"/>
          <w:b/>
          <w:bCs/>
          <w:u w:val="single"/>
        </w:rPr>
        <w:t xml:space="preserve">international uncertainty and even of potentially </w:t>
      </w:r>
      <w:r>
        <w:rPr>
          <w:rFonts w:eastAsia="Calibri"/>
          <w:b/>
          <w:bCs/>
          <w:highlight w:val="cyan"/>
          <w:u w:val="single"/>
        </w:rPr>
        <w:t>fatal risks to global well-being</w:t>
      </w:r>
      <w:r>
        <w:rPr>
          <w:rFonts w:eastAsia="Calibri"/>
          <w:b/>
          <w:bCs/>
          <w:u w:val="single"/>
        </w:rPr>
        <w:t>. Rather than a world where dreams of democracy flourish, a Hobbesian world of enhanced national security based on varying fusions of authoritarianism, nationalism, and religion could ensue</w:t>
      </w:r>
      <w:r>
        <w:rPr>
          <w:rFonts w:eastAsia="Calibri"/>
          <w:sz w:val="14"/>
        </w:rPr>
        <w:t xml:space="preserve">. The leaders of the world's second-rank powers, among them India, Japan, Russia, and some European countries, are already assessing the potential impact of U.S. decline on their respective national interests. The Japanese, fearful of an assertive China dominating the Asian mainland, may be thinking of closer links with Europe. Leaders in India and Japan may be considering closer political and even military cooperation in case America falters and China rises. </w:t>
      </w:r>
      <w:r>
        <w:rPr>
          <w:rFonts w:eastAsia="Calibri"/>
          <w:b/>
          <w:bCs/>
          <w:highlight w:val="cyan"/>
          <w:u w:val="single"/>
        </w:rPr>
        <w:t>Russia</w:t>
      </w:r>
      <w:r>
        <w:rPr>
          <w:rFonts w:eastAsia="Calibri"/>
          <w:sz w:val="14"/>
        </w:rPr>
        <w:t xml:space="preserve">, while perhaps engaging in wishful thinking (even schadenfreude) about America's uncertain prospects, </w:t>
      </w:r>
      <w:r>
        <w:rPr>
          <w:rFonts w:eastAsia="Calibri"/>
          <w:b/>
          <w:bCs/>
          <w:highlight w:val="cyan"/>
          <w:u w:val="single"/>
        </w:rPr>
        <w:t>will</w:t>
      </w:r>
      <w:r>
        <w:rPr>
          <w:rFonts w:eastAsia="Calibri"/>
          <w:b/>
          <w:bCs/>
          <w:u w:val="single"/>
        </w:rPr>
        <w:t xml:space="preserve"> almost certainly </w:t>
      </w:r>
      <w:r>
        <w:rPr>
          <w:rFonts w:eastAsia="Calibri"/>
          <w:b/>
          <w:bCs/>
          <w:highlight w:val="cyan"/>
          <w:u w:val="single"/>
        </w:rPr>
        <w:t>have its eye on</w:t>
      </w:r>
      <w:r>
        <w:rPr>
          <w:rFonts w:eastAsia="Calibri"/>
          <w:b/>
          <w:bCs/>
          <w:u w:val="single"/>
        </w:rPr>
        <w:t xml:space="preserve"> the independent states of </w:t>
      </w:r>
      <w:r>
        <w:rPr>
          <w:rFonts w:eastAsia="Calibri"/>
          <w:b/>
          <w:bCs/>
          <w:highlight w:val="cyan"/>
          <w:u w:val="single"/>
        </w:rPr>
        <w:t>the former Soviet Union</w:t>
      </w:r>
      <w:r>
        <w:rPr>
          <w:rFonts w:eastAsia="Calibri"/>
          <w:sz w:val="14"/>
        </w:rPr>
        <w:t xml:space="preserve">. Europe, not yet cohesive, would likely be pulled in several directions: Germany and Italy toward Russia because of commercial interests, France and insecure Central Europe in favor of a politically tighter European Union, and Britain toward manipulating a balance within the EU while preserving its special relationship with a declining United States. </w:t>
      </w:r>
      <w:r>
        <w:rPr>
          <w:rFonts w:eastAsia="Calibri"/>
          <w:b/>
          <w:bCs/>
          <w:highlight w:val="cyan"/>
          <w:u w:val="single"/>
        </w:rPr>
        <w:t>Others may</w:t>
      </w:r>
      <w:r>
        <w:rPr>
          <w:rFonts w:eastAsia="Calibri"/>
          <w:b/>
          <w:bCs/>
          <w:u w:val="single"/>
        </w:rPr>
        <w:t xml:space="preserve"> move more rapidly to </w:t>
      </w:r>
      <w:r>
        <w:rPr>
          <w:rFonts w:eastAsia="Calibri"/>
          <w:b/>
          <w:bCs/>
          <w:highlight w:val="cyan"/>
          <w:u w:val="single"/>
        </w:rPr>
        <w:t>carve out</w:t>
      </w:r>
      <w:r>
        <w:rPr>
          <w:rFonts w:eastAsia="Calibri"/>
          <w:b/>
          <w:bCs/>
          <w:u w:val="single"/>
        </w:rPr>
        <w:t xml:space="preserve"> their own </w:t>
      </w:r>
      <w:r>
        <w:rPr>
          <w:rFonts w:eastAsia="Calibri"/>
          <w:b/>
          <w:bCs/>
          <w:highlight w:val="cyan"/>
          <w:u w:val="single"/>
        </w:rPr>
        <w:t>regional spheres</w:t>
      </w:r>
      <w:r>
        <w:rPr>
          <w:rFonts w:eastAsia="Calibri"/>
          <w:b/>
          <w:bCs/>
          <w:u w:val="single"/>
        </w:rPr>
        <w:t>: Turkey in the area of the old Ottoman Empire, Brazil in the Southern Hemisphere, and so forth</w:t>
      </w:r>
      <w:r>
        <w:rPr>
          <w:rFonts w:eastAsia="Calibri"/>
          <w:sz w:val="14"/>
        </w:rPr>
        <w:t xml:space="preserve">. </w:t>
      </w:r>
      <w:r>
        <w:rPr>
          <w:rFonts w:eastAsia="Calibri"/>
          <w:b/>
          <w:bCs/>
          <w:u w:val="single"/>
        </w:rPr>
        <w:t>None of these countries, however, will have the requisite combination of economic, financial, technological, and military power even to consider inheriting America's leading role</w:t>
      </w:r>
      <w:r>
        <w:rPr>
          <w:rFonts w:eastAsia="Calibri"/>
          <w:sz w:val="14"/>
        </w:rPr>
        <w:t xml:space="preserve">. China, invariably mentioned as America's prospective successor, has an impressive imperial lineage and a strategic tradition of carefully calibrated patience, both of which have been critical to its overwhelmingly successful, several-thousand-year-long history. China thus prudently accepts the existing international system, even if it does not view the prevailing hierarchy as permanent. It recognizes that success depends not on the system's dramatic collapse but on its evolution toward a gradual redistribution of power. Moreover, the basic reality is that </w:t>
      </w:r>
      <w:r>
        <w:rPr>
          <w:rFonts w:eastAsia="Calibri"/>
          <w:b/>
          <w:bCs/>
          <w:u w:val="single"/>
        </w:rPr>
        <w:t xml:space="preserve">China is not yet ready to assume in full America's role in the world. Beijing's leaders themselves have repeatedly emphasized that on every important measure of development, wealth, and power, </w:t>
      </w:r>
      <w:r>
        <w:rPr>
          <w:rFonts w:eastAsia="Calibri"/>
          <w:b/>
          <w:bCs/>
          <w:highlight w:val="cyan"/>
          <w:u w:val="single"/>
        </w:rPr>
        <w:t>China will still be</w:t>
      </w:r>
      <w:r>
        <w:rPr>
          <w:rFonts w:eastAsia="Calibri"/>
          <w:b/>
          <w:bCs/>
          <w:u w:val="single"/>
        </w:rPr>
        <w:t xml:space="preserve"> a </w:t>
      </w:r>
      <w:r>
        <w:rPr>
          <w:rFonts w:eastAsia="Calibri"/>
          <w:b/>
          <w:bCs/>
          <w:highlight w:val="cyan"/>
          <w:u w:val="single"/>
        </w:rPr>
        <w:t>modernizing and developing</w:t>
      </w:r>
      <w:r>
        <w:rPr>
          <w:rFonts w:eastAsia="Calibri"/>
          <w:b/>
          <w:bCs/>
          <w:u w:val="single"/>
        </w:rPr>
        <w:t xml:space="preserve"> state several decades from now, significantly behind not only the United States but also Europe and Japan in the major per capita indices of modernity and national power</w:t>
      </w:r>
      <w:r>
        <w:rPr>
          <w:rFonts w:eastAsia="Calibri"/>
          <w:sz w:val="14"/>
        </w:rPr>
        <w:t xml:space="preserve">. Accordingly, </w:t>
      </w:r>
      <w:r>
        <w:rPr>
          <w:rFonts w:eastAsia="Calibri"/>
          <w:b/>
          <w:bCs/>
          <w:u w:val="single"/>
        </w:rPr>
        <w:t>Chinese leaders have been restrained in laying any overt claims to global leadership.</w:t>
      </w:r>
      <w:r>
        <w:rPr>
          <w:rFonts w:eastAsia="Calibri"/>
          <w:sz w:val="14"/>
        </w:rPr>
        <w:t xml:space="preserve"> At some stage, however, </w:t>
      </w:r>
      <w:r>
        <w:rPr>
          <w:rFonts w:eastAsia="Calibri"/>
          <w:b/>
          <w:bCs/>
          <w:highlight w:val="cyan"/>
          <w:u w:val="single"/>
        </w:rPr>
        <w:t>a more assertive Chinese nationalism could arise</w:t>
      </w:r>
      <w:r>
        <w:rPr>
          <w:rFonts w:eastAsia="Calibri"/>
          <w:b/>
          <w:bCs/>
          <w:u w:val="single"/>
        </w:rPr>
        <w:t xml:space="preserve"> </w:t>
      </w:r>
      <w:r>
        <w:rPr>
          <w:rFonts w:eastAsia="Calibri"/>
          <w:sz w:val="14"/>
        </w:rPr>
        <w:t xml:space="preserve">and damage China's international interests. </w:t>
      </w:r>
      <w:r>
        <w:rPr>
          <w:rFonts w:eastAsia="Calibri"/>
          <w:b/>
          <w:bCs/>
          <w:u w:val="single"/>
        </w:rPr>
        <w:t>A swaggering, nationalistic Beijing would unintentionally mobilize a powerful regional coalition against itself</w:t>
      </w:r>
      <w:r>
        <w:rPr>
          <w:rFonts w:eastAsia="Calibri"/>
          <w:sz w:val="14"/>
        </w:rPr>
        <w:t xml:space="preserve">. None of China's key neighbors -- India, Japan, and Russia -- is ready to acknowledge China's entitlement to America's place on the global totem pole. They might even seek support from a waning America to offset an overly assertive China. </w:t>
      </w:r>
      <w:r>
        <w:rPr>
          <w:rFonts w:eastAsia="Calibri"/>
          <w:b/>
          <w:bCs/>
          <w:u w:val="single"/>
        </w:rPr>
        <w:t>The resulting regional scramble could become intense, especially given the similar nationalistic tendencies among China's neighbors</w:t>
      </w:r>
      <w:r>
        <w:rPr>
          <w:rFonts w:eastAsia="Calibri"/>
          <w:sz w:val="14"/>
        </w:rPr>
        <w:t xml:space="preserve">. </w:t>
      </w:r>
      <w:r>
        <w:rPr>
          <w:rFonts w:eastAsia="Calibri"/>
          <w:b/>
          <w:bCs/>
          <w:highlight w:val="cyan"/>
          <w:u w:val="single"/>
        </w:rPr>
        <w:t xml:space="preserve">A phase of acute international tension </w:t>
      </w:r>
      <w:r>
        <w:rPr>
          <w:rFonts w:eastAsia="Calibri"/>
          <w:b/>
          <w:bCs/>
          <w:u w:val="single"/>
        </w:rPr>
        <w:t xml:space="preserve">in Asia </w:t>
      </w:r>
      <w:r>
        <w:rPr>
          <w:rFonts w:eastAsia="Calibri"/>
          <w:b/>
          <w:bCs/>
          <w:highlight w:val="cyan"/>
          <w:u w:val="single"/>
        </w:rPr>
        <w:t>could ensue</w:t>
      </w:r>
      <w:r>
        <w:rPr>
          <w:rFonts w:eastAsia="Calibri"/>
          <w:sz w:val="14"/>
        </w:rPr>
        <w:t xml:space="preserve">. </w:t>
      </w:r>
      <w:r>
        <w:rPr>
          <w:rFonts w:eastAsia="Calibri"/>
          <w:b/>
          <w:i/>
          <w:iCs/>
          <w:sz w:val="26"/>
          <w:highlight w:val="cyan"/>
          <w:u w:val="single"/>
          <w:bdr w:val="single" w:sz="18" w:space="0" w:color="auto" w:frame="1"/>
        </w:rPr>
        <w:t xml:space="preserve">Asia of the 21st century could </w:t>
      </w:r>
      <w:r>
        <w:rPr>
          <w:rFonts w:eastAsia="Calibri"/>
          <w:b/>
          <w:i/>
          <w:iCs/>
          <w:sz w:val="26"/>
          <w:u w:val="single"/>
          <w:bdr w:val="single" w:sz="18" w:space="0" w:color="auto" w:frame="1"/>
        </w:rPr>
        <w:t>then</w:t>
      </w:r>
      <w:r>
        <w:rPr>
          <w:rFonts w:eastAsia="Calibri"/>
          <w:b/>
          <w:i/>
          <w:iCs/>
          <w:sz w:val="26"/>
          <w:highlight w:val="cyan"/>
          <w:u w:val="single"/>
          <w:bdr w:val="single" w:sz="18" w:space="0" w:color="auto" w:frame="1"/>
        </w:rPr>
        <w:t xml:space="preserve"> begin to resemble Europe of the 20th </w:t>
      </w:r>
      <w:r>
        <w:rPr>
          <w:rFonts w:eastAsia="Calibri"/>
          <w:b/>
          <w:i/>
          <w:iCs/>
          <w:sz w:val="26"/>
          <w:u w:val="single"/>
          <w:bdr w:val="single" w:sz="18" w:space="0" w:color="auto" w:frame="1"/>
        </w:rPr>
        <w:t xml:space="preserve">century -- </w:t>
      </w:r>
      <w:r>
        <w:rPr>
          <w:rFonts w:eastAsia="Calibri"/>
          <w:b/>
          <w:i/>
          <w:iCs/>
          <w:sz w:val="26"/>
          <w:highlight w:val="cyan"/>
          <w:u w:val="single"/>
          <w:bdr w:val="single" w:sz="18" w:space="0" w:color="auto" w:frame="1"/>
        </w:rPr>
        <w:t>violent and bloodthirsty.</w:t>
      </w:r>
      <w:r>
        <w:rPr>
          <w:rFonts w:eastAsia="Calibri"/>
          <w:b/>
          <w:i/>
          <w:iCs/>
          <w:sz w:val="26"/>
          <w:u w:val="single"/>
          <w:bdr w:val="single" w:sz="18" w:space="0" w:color="auto" w:frame="1"/>
        </w:rPr>
        <w:t xml:space="preserve"> </w:t>
      </w:r>
      <w:r>
        <w:rPr>
          <w:rFonts w:eastAsia="Calibri"/>
          <w:sz w:val="14"/>
        </w:rPr>
        <w:t xml:space="preserve">At the same time, </w:t>
      </w:r>
      <w:r>
        <w:rPr>
          <w:rFonts w:eastAsia="Calibri"/>
          <w:b/>
          <w:bCs/>
          <w:u w:val="single"/>
        </w:rPr>
        <w:t>the security of a number of weaker states located geographically next to major regional powers also depends on the international status quo reinforced by America's global preeminence -- and would be made significantly more vulnerable in proportion to America's decline. The states in that exposed position -- including Georgia, Taiwan, South Korea, Belarus, Ukraine, Afghanistan, Pakistan, Israel, and the greater Middle East -- are today's geopolitical equivalents of nature's most endangered species</w:t>
      </w:r>
      <w:r>
        <w:rPr>
          <w:rFonts w:eastAsia="Calibri"/>
          <w:sz w:val="14"/>
        </w:rPr>
        <w:t xml:space="preserve">. Their fates are closely tied to the nature of the international environment left behind by a waning America, be it ordered and restrained or, much more likely, self-serving and expansionist. A faltering United States could also find its strategic partnership with Mexico in jeopardy. America's economic resilience and political stability have so far mitigated many of the challenges posed by such sensitive neighborhood issues as economic dependence, immigration, and the narcotics trade. A decline in American power, however, would likely undermine the health and good judgment of the U.S. economic and political systems. </w:t>
      </w:r>
      <w:r>
        <w:rPr>
          <w:b/>
          <w:i/>
          <w:iCs/>
          <w:highlight w:val="cyan"/>
          <w:u w:val="single"/>
          <w:bdr w:val="single" w:sz="18" w:space="0" w:color="auto" w:frame="1"/>
        </w:rPr>
        <w:t>A waning U</w:t>
      </w:r>
      <w:r>
        <w:rPr>
          <w:b/>
          <w:i/>
          <w:iCs/>
          <w:u w:val="single"/>
          <w:bdr w:val="single" w:sz="18" w:space="0" w:color="auto" w:frame="1"/>
        </w:rPr>
        <w:t>nited</w:t>
      </w:r>
      <w:r>
        <w:rPr>
          <w:b/>
          <w:i/>
          <w:iCs/>
          <w:highlight w:val="cyan"/>
          <w:u w:val="single"/>
          <w:bdr w:val="single" w:sz="18" w:space="0" w:color="auto" w:frame="1"/>
        </w:rPr>
        <w:t xml:space="preserve"> S</w:t>
      </w:r>
      <w:r>
        <w:rPr>
          <w:b/>
          <w:i/>
          <w:iCs/>
          <w:u w:val="single"/>
          <w:bdr w:val="single" w:sz="18" w:space="0" w:color="auto" w:frame="1"/>
        </w:rPr>
        <w:t>tates</w:t>
      </w:r>
      <w:r>
        <w:rPr>
          <w:b/>
          <w:i/>
          <w:iCs/>
          <w:highlight w:val="cyan"/>
          <w:u w:val="single"/>
          <w:bdr w:val="single" w:sz="18" w:space="0" w:color="auto" w:frame="1"/>
        </w:rPr>
        <w:t xml:space="preserve"> would</w:t>
      </w:r>
      <w:r>
        <w:rPr>
          <w:b/>
          <w:i/>
          <w:iCs/>
          <w:u w:val="single"/>
          <w:bdr w:val="single" w:sz="18" w:space="0" w:color="auto" w:frame="1"/>
        </w:rPr>
        <w:t xml:space="preserve"> likely </w:t>
      </w:r>
      <w:r>
        <w:rPr>
          <w:b/>
          <w:i/>
          <w:iCs/>
          <w:highlight w:val="cyan"/>
          <w:u w:val="single"/>
          <w:bdr w:val="single" w:sz="18" w:space="0" w:color="auto" w:frame="1"/>
        </w:rPr>
        <w:t xml:space="preserve">be more nationalistic, </w:t>
      </w:r>
      <w:r>
        <w:rPr>
          <w:b/>
          <w:i/>
          <w:iCs/>
          <w:u w:val="single"/>
          <w:bdr w:val="single" w:sz="18" w:space="0" w:color="auto" w:frame="1"/>
        </w:rPr>
        <w:t xml:space="preserve">more defensive about its national identity, </w:t>
      </w:r>
      <w:r>
        <w:rPr>
          <w:b/>
          <w:i/>
          <w:iCs/>
          <w:highlight w:val="cyan"/>
          <w:u w:val="single"/>
          <w:bdr w:val="single" w:sz="18" w:space="0" w:color="auto" w:frame="1"/>
        </w:rPr>
        <w:t>more paranoid about its homeland security, and less willing to sacrifice resources</w:t>
      </w:r>
      <w:r>
        <w:rPr>
          <w:rFonts w:eastAsia="Calibri"/>
          <w:b/>
          <w:bCs/>
          <w:u w:val="single"/>
        </w:rPr>
        <w:t xml:space="preserve"> for the sake of others' development.</w:t>
      </w:r>
      <w:r>
        <w:rPr>
          <w:rFonts w:eastAsia="Calibri"/>
          <w:sz w:val="14"/>
        </w:rPr>
        <w:t xml:space="preserve"> The worsening of relations between a declining America and an internally troubled Mexico could even give rise to a particularly ominous phenomenon: the emergence, as a major issue in nationalistically aroused Mexican politics, of territorial claims justified by history and ignited by cross-border incidents. </w:t>
      </w:r>
      <w:r>
        <w:rPr>
          <w:rFonts w:eastAsia="Calibri"/>
          <w:b/>
          <w:bCs/>
          <w:highlight w:val="cyan"/>
          <w:u w:val="single"/>
        </w:rPr>
        <w:t>Another consequence of</w:t>
      </w:r>
      <w:r>
        <w:rPr>
          <w:rFonts w:eastAsia="Calibri"/>
          <w:b/>
          <w:bCs/>
          <w:u w:val="single"/>
        </w:rPr>
        <w:t xml:space="preserve"> American </w:t>
      </w:r>
      <w:r>
        <w:rPr>
          <w:rFonts w:eastAsia="Calibri"/>
          <w:b/>
          <w:bCs/>
          <w:highlight w:val="cyan"/>
          <w:u w:val="single"/>
        </w:rPr>
        <w:t>decline could be</w:t>
      </w:r>
      <w:r>
        <w:rPr>
          <w:rFonts w:eastAsia="Calibri"/>
          <w:b/>
          <w:bCs/>
          <w:u w:val="single"/>
        </w:rPr>
        <w:t xml:space="preserve"> a </w:t>
      </w:r>
      <w:r>
        <w:rPr>
          <w:rFonts w:eastAsia="Calibri"/>
          <w:b/>
          <w:bCs/>
          <w:highlight w:val="cyan"/>
          <w:u w:val="single"/>
        </w:rPr>
        <w:t>corrosion of</w:t>
      </w:r>
      <w:r>
        <w:rPr>
          <w:rFonts w:eastAsia="Calibri"/>
          <w:b/>
          <w:bCs/>
          <w:u w:val="single"/>
        </w:rPr>
        <w:t xml:space="preserve"> the generally cooperative management of </w:t>
      </w:r>
      <w:r>
        <w:rPr>
          <w:b/>
          <w:i/>
          <w:iCs/>
          <w:highlight w:val="cyan"/>
          <w:u w:val="single"/>
          <w:bdr w:val="single" w:sz="18" w:space="0" w:color="auto" w:frame="1"/>
        </w:rPr>
        <w:t>the global commons</w:t>
      </w:r>
      <w:r>
        <w:rPr>
          <w:rFonts w:eastAsia="Calibri"/>
          <w:b/>
          <w:bCs/>
          <w:u w:val="single"/>
        </w:rPr>
        <w:t xml:space="preserve"> -- shared interests such as </w:t>
      </w:r>
      <w:r>
        <w:rPr>
          <w:rFonts w:eastAsia="Calibri"/>
          <w:b/>
          <w:bCs/>
          <w:highlight w:val="cyan"/>
          <w:u w:val="single"/>
        </w:rPr>
        <w:t>sea lanes</w:t>
      </w:r>
      <w:r>
        <w:rPr>
          <w:rFonts w:eastAsia="Calibri"/>
          <w:b/>
          <w:bCs/>
          <w:u w:val="single"/>
        </w:rPr>
        <w:t xml:space="preserve">, space, cyberspace, and the environment, </w:t>
      </w:r>
      <w:r>
        <w:rPr>
          <w:rFonts w:eastAsia="Calibri"/>
          <w:b/>
          <w:bCs/>
          <w:highlight w:val="cyan"/>
          <w:u w:val="single"/>
        </w:rPr>
        <w:t>whose protection is imperative to</w:t>
      </w:r>
      <w:r>
        <w:rPr>
          <w:rFonts w:eastAsia="Calibri"/>
          <w:b/>
          <w:bCs/>
          <w:u w:val="single"/>
        </w:rPr>
        <w:t xml:space="preserve"> the long-term </w:t>
      </w:r>
      <w:r>
        <w:rPr>
          <w:rFonts w:eastAsia="Calibri"/>
          <w:b/>
          <w:bCs/>
          <w:highlight w:val="cyan"/>
          <w:u w:val="single"/>
        </w:rPr>
        <w:t>growth</w:t>
      </w:r>
      <w:r>
        <w:rPr>
          <w:rFonts w:eastAsia="Calibri"/>
          <w:b/>
          <w:bCs/>
          <w:u w:val="single"/>
        </w:rPr>
        <w:t xml:space="preserve"> of the global economy </w:t>
      </w:r>
      <w:r>
        <w:rPr>
          <w:rFonts w:eastAsia="Calibri"/>
          <w:b/>
          <w:bCs/>
          <w:highlight w:val="cyan"/>
          <w:u w:val="single"/>
        </w:rPr>
        <w:t>and</w:t>
      </w:r>
      <w:r>
        <w:rPr>
          <w:rFonts w:eastAsia="Calibri"/>
          <w:b/>
          <w:bCs/>
          <w:u w:val="single"/>
        </w:rPr>
        <w:t xml:space="preserve"> the continuation of basic geopolitical </w:t>
      </w:r>
      <w:r>
        <w:rPr>
          <w:rFonts w:eastAsia="Calibri"/>
          <w:b/>
          <w:bCs/>
          <w:highlight w:val="cyan"/>
          <w:u w:val="single"/>
        </w:rPr>
        <w:t>stability</w:t>
      </w:r>
      <w:r>
        <w:rPr>
          <w:rFonts w:eastAsia="Calibri"/>
          <w:sz w:val="14"/>
        </w:rPr>
        <w:t xml:space="preserve">. In almost every case, </w:t>
      </w:r>
      <w:r>
        <w:rPr>
          <w:rFonts w:eastAsia="Calibri"/>
          <w:b/>
          <w:bCs/>
          <w:highlight w:val="cyan"/>
          <w:u w:val="single"/>
        </w:rPr>
        <w:t>the</w:t>
      </w:r>
      <w:r>
        <w:rPr>
          <w:rFonts w:eastAsia="Calibri"/>
          <w:b/>
          <w:bCs/>
          <w:u w:val="single"/>
        </w:rPr>
        <w:t xml:space="preserve"> potential </w:t>
      </w:r>
      <w:r>
        <w:rPr>
          <w:rFonts w:eastAsia="Calibri"/>
          <w:b/>
          <w:bCs/>
          <w:highlight w:val="cyan"/>
          <w:u w:val="single"/>
        </w:rPr>
        <w:t>absence of a</w:t>
      </w:r>
      <w:r>
        <w:rPr>
          <w:rFonts w:eastAsia="Calibri"/>
          <w:b/>
          <w:bCs/>
          <w:u w:val="single"/>
        </w:rPr>
        <w:t xml:space="preserve"> constructive and </w:t>
      </w:r>
      <w:r>
        <w:rPr>
          <w:rFonts w:eastAsia="Calibri"/>
          <w:b/>
          <w:bCs/>
          <w:highlight w:val="cyan"/>
          <w:u w:val="single"/>
        </w:rPr>
        <w:t>influential U.S. role would fatally undermine</w:t>
      </w:r>
      <w:r>
        <w:rPr>
          <w:rFonts w:eastAsia="Calibri"/>
          <w:b/>
          <w:bCs/>
          <w:u w:val="single"/>
        </w:rPr>
        <w:t xml:space="preserve"> the essential communality of </w:t>
      </w:r>
      <w:r>
        <w:rPr>
          <w:rFonts w:eastAsia="Calibri"/>
          <w:b/>
          <w:bCs/>
          <w:highlight w:val="cyan"/>
          <w:u w:val="single"/>
        </w:rPr>
        <w:t>the global commons because</w:t>
      </w:r>
      <w:r>
        <w:rPr>
          <w:rFonts w:eastAsia="Calibri"/>
          <w:b/>
          <w:bCs/>
          <w:u w:val="single"/>
        </w:rPr>
        <w:t xml:space="preserve"> the superiority and ubiquity of </w:t>
      </w:r>
      <w:r>
        <w:rPr>
          <w:rFonts w:eastAsia="Calibri"/>
          <w:b/>
          <w:bCs/>
          <w:highlight w:val="cyan"/>
          <w:u w:val="single"/>
        </w:rPr>
        <w:t>American power creates order</w:t>
      </w:r>
      <w:r>
        <w:rPr>
          <w:rFonts w:eastAsia="Calibri"/>
          <w:b/>
          <w:bCs/>
          <w:u w:val="single"/>
        </w:rPr>
        <w:t xml:space="preserve"> where there would normally be conflict. </w:t>
      </w:r>
      <w:r>
        <w:rPr>
          <w:rFonts w:eastAsia="Calibri"/>
          <w:sz w:val="14"/>
        </w:rPr>
        <w:t xml:space="preserve">None of this will necessarily come to pass. Nor is the concern that America's decline would generate global insecurity, endanger some vulnerable states, and produce a more troubled North American neighborhood an argument for U.S. global supremacy. In fact, the strategic complexities of the world in the 21st century make such supremacy unattainable. But </w:t>
      </w:r>
      <w:r>
        <w:rPr>
          <w:rFonts w:eastAsia="Calibri"/>
          <w:b/>
          <w:bCs/>
          <w:highlight w:val="cyan"/>
          <w:u w:val="single"/>
        </w:rPr>
        <w:t>those dreaming</w:t>
      </w:r>
      <w:r>
        <w:rPr>
          <w:rFonts w:eastAsia="Calibri"/>
          <w:b/>
          <w:bCs/>
          <w:u w:val="single"/>
        </w:rPr>
        <w:t xml:space="preserve"> today </w:t>
      </w:r>
      <w:r>
        <w:rPr>
          <w:rFonts w:eastAsia="Calibri"/>
          <w:b/>
          <w:bCs/>
          <w:highlight w:val="cyan"/>
          <w:u w:val="single"/>
        </w:rPr>
        <w:t xml:space="preserve">of </w:t>
      </w:r>
      <w:r>
        <w:rPr>
          <w:rFonts w:eastAsia="Calibri"/>
          <w:b/>
          <w:bCs/>
          <w:u w:val="single"/>
        </w:rPr>
        <w:t xml:space="preserve">America's </w:t>
      </w:r>
      <w:r>
        <w:rPr>
          <w:rFonts w:eastAsia="Calibri"/>
          <w:b/>
          <w:bCs/>
          <w:highlight w:val="cyan"/>
          <w:u w:val="single"/>
        </w:rPr>
        <w:t>collapse</w:t>
      </w:r>
      <w:r>
        <w:rPr>
          <w:rFonts w:eastAsia="Calibri"/>
          <w:b/>
          <w:bCs/>
          <w:u w:val="single"/>
        </w:rPr>
        <w:t xml:space="preserve"> </w:t>
      </w:r>
      <w:r>
        <w:rPr>
          <w:rFonts w:eastAsia="Calibri"/>
          <w:b/>
          <w:bCs/>
          <w:highlight w:val="cyan"/>
          <w:u w:val="single"/>
        </w:rPr>
        <w:t>would</w:t>
      </w:r>
      <w:r>
        <w:rPr>
          <w:rFonts w:eastAsia="Calibri"/>
          <w:sz w:val="14"/>
        </w:rPr>
        <w:t xml:space="preserve"> probably </w:t>
      </w:r>
      <w:r>
        <w:rPr>
          <w:rFonts w:eastAsia="Calibri"/>
          <w:b/>
          <w:bCs/>
          <w:u w:val="single"/>
        </w:rPr>
        <w:t xml:space="preserve">come to </w:t>
      </w:r>
      <w:r>
        <w:rPr>
          <w:rFonts w:eastAsia="Calibri"/>
          <w:b/>
          <w:bCs/>
          <w:highlight w:val="cyan"/>
          <w:u w:val="single"/>
        </w:rPr>
        <w:t>regret it</w:t>
      </w:r>
      <w:r>
        <w:rPr>
          <w:rFonts w:eastAsia="Calibri"/>
          <w:b/>
          <w:bCs/>
          <w:u w:val="single"/>
        </w:rPr>
        <w:t xml:space="preserve">. And as </w:t>
      </w:r>
      <w:r>
        <w:rPr>
          <w:rFonts w:eastAsia="Calibri"/>
          <w:b/>
          <w:bCs/>
          <w:highlight w:val="cyan"/>
          <w:u w:val="single"/>
        </w:rPr>
        <w:t xml:space="preserve">the world after </w:t>
      </w:r>
      <w:r>
        <w:rPr>
          <w:rFonts w:eastAsia="Calibri"/>
          <w:b/>
          <w:bCs/>
          <w:u w:val="single"/>
        </w:rPr>
        <w:t xml:space="preserve">America </w:t>
      </w:r>
      <w:r>
        <w:rPr>
          <w:rFonts w:eastAsia="Calibri"/>
          <w:b/>
          <w:bCs/>
          <w:highlight w:val="cyan"/>
          <w:u w:val="single"/>
        </w:rPr>
        <w:t>would be</w:t>
      </w:r>
      <w:r>
        <w:rPr>
          <w:rFonts w:eastAsia="Calibri"/>
          <w:b/>
          <w:bCs/>
          <w:u w:val="single"/>
        </w:rPr>
        <w:t xml:space="preserve"> increasingly complicated and </w:t>
      </w:r>
      <w:r>
        <w:rPr>
          <w:rFonts w:eastAsia="Calibri"/>
          <w:b/>
          <w:bCs/>
          <w:highlight w:val="cyan"/>
          <w:u w:val="single"/>
        </w:rPr>
        <w:t>chaotic</w:t>
      </w:r>
      <w:r>
        <w:rPr>
          <w:rFonts w:eastAsia="Calibri"/>
          <w:b/>
          <w:bCs/>
          <w:u w:val="single"/>
        </w:rPr>
        <w:t xml:space="preserve">, it is imperative that the United States pursue a new, timely strategic vision for its foreign policy -- or </w:t>
      </w:r>
      <w:r>
        <w:rPr>
          <w:rFonts w:eastAsia="Calibri"/>
          <w:b/>
          <w:bCs/>
          <w:highlight w:val="cyan"/>
          <w:u w:val="single"/>
        </w:rPr>
        <w:t>start bracing</w:t>
      </w:r>
      <w:r>
        <w:rPr>
          <w:rFonts w:eastAsia="Calibri"/>
          <w:b/>
          <w:bCs/>
          <w:u w:val="single"/>
        </w:rPr>
        <w:t xml:space="preserve"> itself </w:t>
      </w:r>
      <w:r>
        <w:rPr>
          <w:rFonts w:eastAsia="Calibri"/>
          <w:b/>
          <w:bCs/>
          <w:highlight w:val="cyan"/>
          <w:u w:val="single"/>
        </w:rPr>
        <w:t>for</w:t>
      </w:r>
      <w:r>
        <w:rPr>
          <w:rFonts w:eastAsia="Calibri"/>
          <w:b/>
          <w:bCs/>
          <w:u w:val="single"/>
        </w:rPr>
        <w:t xml:space="preserve"> a dangerous slide into </w:t>
      </w:r>
      <w:r>
        <w:rPr>
          <w:rFonts w:eastAsia="Calibri"/>
          <w:b/>
          <w:bCs/>
          <w:highlight w:val="cyan"/>
          <w:u w:val="single"/>
        </w:rPr>
        <w:t>global turmoil.</w:t>
      </w:r>
      <w:r>
        <w:rPr>
          <w:rFonts w:eastAsia="Calibri"/>
          <w:b/>
          <w:bCs/>
          <w:u w:val="single"/>
        </w:rPr>
        <w:t xml:space="preserve"> </w:t>
      </w:r>
    </w:p>
    <w:p w:rsidR="00911903" w:rsidRDefault="00911903" w:rsidP="00911903"/>
    <w:p w:rsidR="00911903" w:rsidRDefault="00911903" w:rsidP="00911903">
      <w:pPr>
        <w:keepNext/>
        <w:keepLines/>
        <w:spacing w:before="200"/>
        <w:outlineLvl w:val="3"/>
        <w:rPr>
          <w:rFonts w:ascii="Arial" w:eastAsiaTheme="majorEastAsia" w:hAnsi="Arial" w:cstheme="majorBidi"/>
          <w:b/>
          <w:bCs/>
          <w:i/>
          <w:iCs/>
          <w:sz w:val="26"/>
        </w:rPr>
      </w:pPr>
      <w:r>
        <w:rPr>
          <w:rFonts w:ascii="Arial" w:eastAsiaTheme="majorEastAsia" w:hAnsi="Arial" w:cstheme="majorBidi"/>
          <w:b/>
          <w:bCs/>
          <w:i/>
          <w:iCs/>
          <w:sz w:val="26"/>
        </w:rPr>
        <w:t>Collapse of the global commons breaks down globalization causing war</w:t>
      </w:r>
    </w:p>
    <w:p w:rsidR="00911903" w:rsidRDefault="00911903" w:rsidP="00911903">
      <w:r>
        <w:rPr>
          <w:b/>
          <w:bCs/>
          <w:sz w:val="26"/>
          <w:highlight w:val="cyan"/>
          <w:u w:val="single"/>
        </w:rPr>
        <w:t>Owen 11</w:t>
      </w:r>
      <w:r>
        <w:t xml:space="preserve"> John M. Owen Professor of Politics at University of Virginia PhD from Harvard "DON’T DISCOUNT HEGEMONY" Feb 11 </w:t>
      </w:r>
      <w:hyperlink r:id="rId9" w:history="1">
        <w:r>
          <w:rPr>
            <w:rStyle w:val="Hyperlink"/>
          </w:rPr>
          <w:t>www.cato-unbound.org/2011/02/11/john-owen/dont-discount-hegemony/</w:t>
        </w:r>
      </w:hyperlink>
      <w:r>
        <w:t xml:space="preserve"> </w:t>
      </w:r>
    </w:p>
    <w:p w:rsidR="00911903" w:rsidRDefault="00911903" w:rsidP="00911903"/>
    <w:p w:rsidR="00911903" w:rsidRDefault="00911903" w:rsidP="00911903">
      <w:pPr>
        <w:rPr>
          <w:sz w:val="16"/>
        </w:rPr>
      </w:pPr>
      <w:r>
        <w:rPr>
          <w:sz w:val="16"/>
        </w:rPr>
        <w:t xml:space="preserve">Andrew </w:t>
      </w:r>
      <w:r>
        <w:rPr>
          <w:b/>
          <w:bCs/>
          <w:highlight w:val="cyan"/>
          <w:u w:val="single"/>
        </w:rPr>
        <w:t>Mack and</w:t>
      </w:r>
      <w:r>
        <w:rPr>
          <w:sz w:val="16"/>
        </w:rPr>
        <w:t xml:space="preserve"> his </w:t>
      </w:r>
      <w:r>
        <w:rPr>
          <w:b/>
          <w:bCs/>
          <w:highlight w:val="cyan"/>
          <w:u w:val="single"/>
        </w:rPr>
        <w:t>colleagues</w:t>
      </w:r>
      <w:r>
        <w:rPr>
          <w:sz w:val="16"/>
        </w:rPr>
        <w:t xml:space="preserve"> at the Human Security Report Project are to be congratulated. Not only do they </w:t>
      </w:r>
      <w:r>
        <w:rPr>
          <w:b/>
          <w:bCs/>
          <w:highlight w:val="cyan"/>
          <w:u w:val="single"/>
        </w:rPr>
        <w:t>present a study with a</w:t>
      </w:r>
      <w:r>
        <w:rPr>
          <w:sz w:val="16"/>
        </w:rPr>
        <w:t xml:space="preserve"> striking </w:t>
      </w:r>
      <w:r>
        <w:rPr>
          <w:b/>
          <w:bCs/>
          <w:highlight w:val="cyan"/>
          <w:u w:val="single"/>
        </w:rPr>
        <w:t>conclusion</w:t>
      </w:r>
      <w:r>
        <w:rPr>
          <w:sz w:val="16"/>
          <w:highlight w:val="cyan"/>
        </w:rPr>
        <w:t xml:space="preserve">, </w:t>
      </w:r>
      <w:r>
        <w:rPr>
          <w:b/>
          <w:bCs/>
          <w:highlight w:val="cyan"/>
          <w:u w:val="single"/>
        </w:rPr>
        <w:t>driven by data</w:t>
      </w:r>
      <w:r>
        <w:rPr>
          <w:sz w:val="16"/>
          <w:highlight w:val="cyan"/>
        </w:rPr>
        <w:t xml:space="preserve">, </w:t>
      </w:r>
      <w:r>
        <w:rPr>
          <w:b/>
          <w:bCs/>
          <w:highlight w:val="cyan"/>
          <w:u w:val="single"/>
        </w:rPr>
        <w:t>free of</w:t>
      </w:r>
      <w:r>
        <w:rPr>
          <w:sz w:val="16"/>
        </w:rPr>
        <w:t xml:space="preserve"> theoretical or </w:t>
      </w:r>
      <w:r>
        <w:rPr>
          <w:b/>
          <w:bCs/>
          <w:highlight w:val="cyan"/>
          <w:u w:val="single"/>
        </w:rPr>
        <w:t>ideological bias</w:t>
      </w:r>
      <w:r>
        <w:rPr>
          <w:sz w:val="16"/>
        </w:rPr>
        <w:t xml:space="preserve">, but they also do something quite unfashionable: they bear good news. Social scientists really are not supposed to do that. Our job is, if not to be Malthusians, then at least to point out disturbing trends, looming catastrophes, and the imbecility and men dacity of policy makers. And then it is to say why, if people listen to us, things will get better. We do this as if our careers depended upon it, and perhaps they do; for if all is going to be well, what need then for us? Our colleagues at Simon Fraser University are brave indeed. That may sound like a setup, but it is not. I shall challenge neither the data nor the general conclusion that violent </w:t>
      </w:r>
      <w:r>
        <w:rPr>
          <w:b/>
          <w:bCs/>
          <w:highlight w:val="cyan"/>
          <w:u w:val="single"/>
        </w:rPr>
        <w:t>conflict</w:t>
      </w:r>
      <w:r>
        <w:rPr>
          <w:sz w:val="16"/>
        </w:rPr>
        <w:t xml:space="preserve"> around the world </w:t>
      </w:r>
      <w:r>
        <w:rPr>
          <w:b/>
          <w:bCs/>
          <w:highlight w:val="cyan"/>
          <w:u w:val="single"/>
        </w:rPr>
        <w:t>has been decreasing</w:t>
      </w:r>
      <w:r>
        <w:rPr>
          <w:sz w:val="16"/>
        </w:rPr>
        <w:t xml:space="preserve"> in fits and starts </w:t>
      </w:r>
      <w:r>
        <w:rPr>
          <w:b/>
          <w:bCs/>
          <w:u w:val="single"/>
        </w:rPr>
        <w:t xml:space="preserve">since the Second World War. </w:t>
      </w:r>
      <w:r>
        <w:rPr>
          <w:b/>
          <w:bCs/>
          <w:highlight w:val="cyan"/>
          <w:u w:val="single"/>
        </w:rPr>
        <w:t>When it comes to violent conflict among and within countries, things have been getting better</w:t>
      </w:r>
      <w:r>
        <w:rPr>
          <w:sz w:val="12"/>
          <w:szCs w:val="12"/>
        </w:rPr>
        <w:t>. (The trends have not been linear—Figure 1.1 actually shows that the frequency of interstate wars peaked in the 1980s—but the 65-year movement is clear.) Instead I shall accept that Mack et al. are correct on the macro-trends, and focus on their explanations they advance for these remarkable trends. With apologies to any readers of this forum who recoil from academic debates, this might get mildly theoretical and even more mildly methodological. Concerning international wars, one version of the “nuclear-peace” theory is not in fact laid to rest by the data. It is certainly true that nuclear-armed states have been involved in many wars. They have even been attacked (think of Israel), which falsifies the simple claim of “assured destruction”—that any nuclear country A will deter any kind of attack by any country B because B fears a retaliatory nuclear strike from A. But the most important “nuclear-peace” claim has been about mutually assured destruction, which obtains between two robustly nuclear-armed states. The claim is that (1) rational states having second-strike capabilities—enough deliverable nuclear weaponry to survive a nuclear first strike by an enemy—will have an overwhelming incentive not to attack one another; and (2) we can safely assume that nuclear-armed states are rational. It follows that states with a second-strike capability will not fight one another. Their colossal atomic arsenals neither kept the United States at peace with North Vietnam during the Cold War nor the Soviet Union at peace with Afghanistan. But the argument remains strong that those arsenals did help keep the United States and Soviet Union at peace with each other. Why non-nuclear states are not deterred from fighting nuclear states is an important and open question. But in a time when calls to ban the Bomb are being heard from more and more quarters, we must be clear about precisely what the broad trends toward peace can and cannot tell us. They may tell us nothing about why we have had no World War III, and little about the wisdom of banning the Bomb now</w:t>
      </w:r>
      <w:r>
        <w:rPr>
          <w:sz w:val="16"/>
        </w:rPr>
        <w:t xml:space="preserve">. Regarding the downward trend in international war, Professor </w:t>
      </w:r>
      <w:r>
        <w:rPr>
          <w:b/>
          <w:bCs/>
          <w:highlight w:val="cyan"/>
          <w:u w:val="single"/>
        </w:rPr>
        <w:t>Mack is friendlier to</w:t>
      </w:r>
      <w:r>
        <w:rPr>
          <w:sz w:val="16"/>
          <w:highlight w:val="cyan"/>
        </w:rPr>
        <w:t xml:space="preserve"> </w:t>
      </w:r>
      <w:r>
        <w:rPr>
          <w:sz w:val="16"/>
        </w:rPr>
        <w:t>more palatable theories such as the “</w:t>
      </w:r>
      <w:r>
        <w:rPr>
          <w:b/>
          <w:bCs/>
          <w:highlight w:val="cyan"/>
          <w:u w:val="single"/>
        </w:rPr>
        <w:t>democratic peace</w:t>
      </w:r>
      <w:r>
        <w:rPr>
          <w:sz w:val="16"/>
        </w:rPr>
        <w:t>” (democracies do not fight one another, and the proportion of democracies has increased, hence less war); the interdependence or “</w:t>
      </w:r>
      <w:r>
        <w:rPr>
          <w:b/>
          <w:bCs/>
          <w:highlight w:val="cyan"/>
          <w:u w:val="single"/>
        </w:rPr>
        <w:t>commercial peace</w:t>
      </w:r>
      <w:r>
        <w:rPr>
          <w:sz w:val="16"/>
        </w:rPr>
        <w:t xml:space="preserve">” (states with extensive economic ties find it irrational to fight one another, and interdependence has increased, hence less war); </w:t>
      </w:r>
      <w:r>
        <w:rPr>
          <w:b/>
          <w:bCs/>
          <w:u w:val="single"/>
        </w:rPr>
        <w:t>and the notion that people</w:t>
      </w:r>
      <w:r>
        <w:rPr>
          <w:sz w:val="16"/>
        </w:rPr>
        <w:t xml:space="preserve"> around the world </w:t>
      </w:r>
      <w:r>
        <w:rPr>
          <w:b/>
          <w:bCs/>
          <w:u w:val="single"/>
        </w:rPr>
        <w:t>are</w:t>
      </w:r>
      <w:r>
        <w:rPr>
          <w:sz w:val="16"/>
        </w:rPr>
        <w:t xml:space="preserve"> more </w:t>
      </w:r>
      <w:r>
        <w:rPr>
          <w:b/>
          <w:bCs/>
          <w:u w:val="single"/>
        </w:rPr>
        <w:t>anti-war</w:t>
      </w:r>
      <w:r>
        <w:rPr>
          <w:sz w:val="16"/>
        </w:rPr>
        <w:t xml:space="preserve"> than their forebears were. Concerning the downward trend in civil wars, he favors theories of economic growth (where commerce is enriching enough people, violence is less appealing—a logic similar to that of the “commercial peace” thesis that applies among nations) and the end of the Cold War (which end reduced superpower support for rival rebel factions in so many Third-World countries). These are all plausible mechanisms for peace. What is more, none of them excludes any other; all could be working toward the same end. That would be somewhat puzzling, however. Is the world just lucky these days? How is it that an array of </w:t>
      </w:r>
      <w:r>
        <w:rPr>
          <w:b/>
          <w:bCs/>
          <w:u w:val="single"/>
        </w:rPr>
        <w:t>peace-inducing factors happens to be working coincidentally</w:t>
      </w:r>
      <w:r>
        <w:rPr>
          <w:sz w:val="16"/>
        </w:rPr>
        <w:t xml:space="preserve"> in our time, when such a magical array was absent in the past? The answer may be that one or more of these mechanisms reinforces some of the others, or perhaps some of them are mutually reinforcing. Some scholars, for example, have been focusing on whether economic growth might support democracy and vice versa, and whether both might support international cooperation, including to end civil wars. </w:t>
      </w:r>
      <w:r>
        <w:rPr>
          <w:b/>
          <w:bCs/>
          <w:u w:val="single"/>
        </w:rPr>
        <w:t>We</w:t>
      </w:r>
      <w:r>
        <w:rPr>
          <w:sz w:val="16"/>
        </w:rPr>
        <w:t xml:space="preserve"> would still </w:t>
      </w:r>
      <w:r>
        <w:rPr>
          <w:b/>
          <w:bCs/>
          <w:u w:val="single"/>
        </w:rPr>
        <w:t xml:space="preserve">need to explain how this </w:t>
      </w:r>
      <w:r>
        <w:rPr>
          <w:sz w:val="16"/>
        </w:rPr>
        <w:t xml:space="preserve">charmed </w:t>
      </w:r>
      <w:r>
        <w:rPr>
          <w:b/>
          <w:bCs/>
          <w:u w:val="single"/>
        </w:rPr>
        <w:t>circle of causes got started</w:t>
      </w:r>
      <w:r>
        <w:rPr>
          <w:sz w:val="16"/>
        </w:rPr>
        <w:t xml:space="preserve">, however. And here </w:t>
      </w:r>
      <w:r>
        <w:rPr>
          <w:b/>
          <w:bCs/>
          <w:u w:val="single"/>
        </w:rPr>
        <w:t xml:space="preserve">let me raise </w:t>
      </w:r>
      <w:r>
        <w:rPr>
          <w:sz w:val="16"/>
        </w:rPr>
        <w:t xml:space="preserve">another factor, perhaps even less appealing than the “nuclear peace” thesis, at least outside of the United States. That factor is what international relations scholars call hegemony—specifically </w:t>
      </w:r>
      <w:r>
        <w:rPr>
          <w:b/>
          <w:bCs/>
          <w:u w:val="single"/>
        </w:rPr>
        <w:t>American hegemony</w:t>
      </w:r>
      <w:r>
        <w:rPr>
          <w:sz w:val="16"/>
        </w:rPr>
        <w:t xml:space="preserve">. A theory that many regard as discredited, but that refuses to go away, is called hegemonic stability theory. The theory emerged in the 1970s in the realm of international political economy. It asserts that </w:t>
      </w:r>
      <w:r>
        <w:rPr>
          <w:b/>
          <w:bCs/>
          <w:highlight w:val="cyan"/>
          <w:u w:val="single"/>
        </w:rPr>
        <w:t>for the global economy to remain open</w:t>
      </w:r>
      <w:r>
        <w:rPr>
          <w:sz w:val="16"/>
        </w:rPr>
        <w:t>—for countries to keep barriers to trade and investment low—</w:t>
      </w:r>
      <w:r>
        <w:rPr>
          <w:b/>
          <w:bCs/>
          <w:highlight w:val="cyan"/>
          <w:u w:val="single"/>
        </w:rPr>
        <w:t xml:space="preserve">one </w:t>
      </w:r>
      <w:r>
        <w:rPr>
          <w:sz w:val="16"/>
        </w:rPr>
        <w:t xml:space="preserve">powerful </w:t>
      </w:r>
      <w:r>
        <w:rPr>
          <w:b/>
          <w:bCs/>
          <w:highlight w:val="cyan"/>
          <w:u w:val="single"/>
        </w:rPr>
        <w:t>country must take the lead</w:t>
      </w:r>
      <w:r>
        <w:rPr>
          <w:sz w:val="16"/>
        </w:rPr>
        <w:t xml:space="preserve">. Depending on the theorist we consult, “taking the lead” </w:t>
      </w:r>
      <w:r>
        <w:rPr>
          <w:b/>
          <w:bCs/>
          <w:highlight w:val="cyan"/>
          <w:u w:val="single"/>
        </w:rPr>
        <w:t>entails</w:t>
      </w:r>
      <w:r>
        <w:rPr>
          <w:sz w:val="16"/>
        </w:rPr>
        <w:t xml:space="preserve"> paying for global public goods (</w:t>
      </w:r>
      <w:r>
        <w:rPr>
          <w:b/>
          <w:bCs/>
          <w:highlight w:val="cyan"/>
          <w:u w:val="single"/>
        </w:rPr>
        <w:t>keeping</w:t>
      </w:r>
      <w:r>
        <w:rPr>
          <w:sz w:val="16"/>
        </w:rPr>
        <w:t xml:space="preserve"> the </w:t>
      </w:r>
      <w:r>
        <w:rPr>
          <w:b/>
          <w:bCs/>
          <w:highlight w:val="cyan"/>
          <w:u w:val="single"/>
        </w:rPr>
        <w:t>sea</w:t>
      </w:r>
      <w:r>
        <w:rPr>
          <w:sz w:val="16"/>
        </w:rPr>
        <w:t xml:space="preserve"> lanes </w:t>
      </w:r>
      <w:r>
        <w:rPr>
          <w:b/>
          <w:bCs/>
          <w:highlight w:val="cyan"/>
          <w:u w:val="single"/>
        </w:rPr>
        <w:t>open</w:t>
      </w:r>
      <w:r>
        <w:rPr>
          <w:sz w:val="16"/>
          <w:highlight w:val="cyan"/>
        </w:rPr>
        <w:t xml:space="preserve">, </w:t>
      </w:r>
      <w:r>
        <w:rPr>
          <w:b/>
          <w:bCs/>
          <w:highlight w:val="cyan"/>
          <w:u w:val="single"/>
        </w:rPr>
        <w:t>providing liquidity</w:t>
      </w:r>
      <w:r>
        <w:rPr>
          <w:sz w:val="16"/>
        </w:rPr>
        <w:t xml:space="preserve"> to the international economy), </w:t>
      </w:r>
      <w:r>
        <w:rPr>
          <w:b/>
          <w:bCs/>
          <w:highlight w:val="cyan"/>
          <w:u w:val="single"/>
        </w:rPr>
        <w:t>coercion (threatening</w:t>
      </w:r>
      <w:r>
        <w:rPr>
          <w:sz w:val="16"/>
        </w:rPr>
        <w:t xml:space="preserve"> to raise </w:t>
      </w:r>
      <w:r>
        <w:rPr>
          <w:b/>
          <w:bCs/>
          <w:highlight w:val="cyan"/>
          <w:u w:val="single"/>
        </w:rPr>
        <w:t>trade</w:t>
      </w:r>
      <w:r>
        <w:rPr>
          <w:sz w:val="16"/>
          <w:highlight w:val="cyan"/>
        </w:rPr>
        <w:t xml:space="preserve"> </w:t>
      </w:r>
      <w:r>
        <w:rPr>
          <w:b/>
          <w:bCs/>
          <w:highlight w:val="cyan"/>
          <w:u w:val="single"/>
        </w:rPr>
        <w:t>barriers or withdraw military protection</w:t>
      </w:r>
      <w:r>
        <w:rPr>
          <w:sz w:val="16"/>
        </w:rPr>
        <w:t xml:space="preserve"> from countries that cheat on the rules), </w:t>
      </w:r>
      <w:r>
        <w:rPr>
          <w:b/>
          <w:bCs/>
          <w:u w:val="single"/>
        </w:rPr>
        <w:t>or both</w:t>
      </w:r>
      <w:r>
        <w:rPr>
          <w:sz w:val="16"/>
        </w:rPr>
        <w:t xml:space="preserve">. The theory is skeptical that international cooperation in economic matters can emerge or endure absent a hegemon. The distastefulness of such claims is self-evident: they imply that it is good for everyone the world over if one country has more wealth and power than others. More precisely, they imply that it has been good for the world that the United States has been so predominant. There is no obvious reason why </w:t>
      </w:r>
      <w:r>
        <w:rPr>
          <w:b/>
          <w:bCs/>
          <w:u w:val="single"/>
        </w:rPr>
        <w:t>hegemonic stability</w:t>
      </w:r>
      <w:r>
        <w:rPr>
          <w:sz w:val="16"/>
        </w:rPr>
        <w:t xml:space="preserve"> theory </w:t>
      </w:r>
      <w:r>
        <w:rPr>
          <w:b/>
          <w:bCs/>
          <w:u w:val="single"/>
        </w:rPr>
        <w:t>could</w:t>
      </w:r>
      <w:r>
        <w:rPr>
          <w:sz w:val="16"/>
        </w:rPr>
        <w:t xml:space="preserve"> not </w:t>
      </w:r>
      <w:r>
        <w:rPr>
          <w:b/>
          <w:bCs/>
          <w:u w:val="single"/>
        </w:rPr>
        <w:t>apply to other areas</w:t>
      </w:r>
      <w:r>
        <w:rPr>
          <w:sz w:val="16"/>
        </w:rPr>
        <w:t xml:space="preserve"> of international cooperation, </w:t>
      </w:r>
      <w:r>
        <w:rPr>
          <w:b/>
          <w:bCs/>
          <w:u w:val="single"/>
        </w:rPr>
        <w:t>including</w:t>
      </w:r>
      <w:r>
        <w:rPr>
          <w:sz w:val="16"/>
        </w:rPr>
        <w:t xml:space="preserve"> in </w:t>
      </w:r>
      <w:r>
        <w:rPr>
          <w:b/>
          <w:bCs/>
          <w:u w:val="single"/>
        </w:rPr>
        <w:t>security affairs,</w:t>
      </w:r>
      <w:r>
        <w:rPr>
          <w:sz w:val="16"/>
        </w:rPr>
        <w:t xml:space="preserve"> </w:t>
      </w:r>
      <w:r>
        <w:rPr>
          <w:b/>
          <w:bCs/>
          <w:u w:val="single"/>
        </w:rPr>
        <w:t>human rights</w:t>
      </w:r>
      <w:r>
        <w:rPr>
          <w:sz w:val="16"/>
        </w:rPr>
        <w:t xml:space="preserve">, </w:t>
      </w:r>
      <w:r>
        <w:rPr>
          <w:b/>
          <w:bCs/>
          <w:u w:val="single"/>
        </w:rPr>
        <w:t>i</w:t>
      </w:r>
      <w:r>
        <w:rPr>
          <w:sz w:val="16"/>
        </w:rPr>
        <w:t xml:space="preserve">nternational </w:t>
      </w:r>
      <w:r>
        <w:rPr>
          <w:b/>
          <w:bCs/>
          <w:u w:val="single"/>
        </w:rPr>
        <w:t>law</w:t>
      </w:r>
      <w:r>
        <w:rPr>
          <w:sz w:val="16"/>
        </w:rPr>
        <w:t xml:space="preserve">, </w:t>
      </w:r>
      <w:r>
        <w:rPr>
          <w:b/>
          <w:bCs/>
          <w:u w:val="single"/>
        </w:rPr>
        <w:t>peacekeeping</w:t>
      </w:r>
      <w:r>
        <w:rPr>
          <w:sz w:val="16"/>
        </w:rPr>
        <w:t xml:space="preserve"> (UN or otherwise), </w:t>
      </w:r>
      <w:r>
        <w:rPr>
          <w:b/>
          <w:bCs/>
          <w:u w:val="single"/>
        </w:rPr>
        <w:t>and so on</w:t>
      </w:r>
      <w:r>
        <w:rPr>
          <w:sz w:val="16"/>
        </w:rPr>
        <w:t xml:space="preserve">. What I want to suggest here—suggest, not test—is that American hegemony might just be a deep cause of the steady decline of political deaths in the world. How could that be? After all, the report states that United States is the third most war-prone country since 1945. Many of the deaths depicted in Figure 10.4 were in wars that involved the United States (the Vietnam War being the leading one). Notwithstanding politicians’ claims to the contrary, a candid look at U.S. foreign policy reveals that the country is as ruthlessly self-interested as any other great power in history. The answer is that U.S. </w:t>
      </w:r>
      <w:r>
        <w:rPr>
          <w:b/>
          <w:bCs/>
          <w:highlight w:val="cyan"/>
          <w:u w:val="single"/>
        </w:rPr>
        <w:t>hegemony might</w:t>
      </w:r>
      <w:r>
        <w:rPr>
          <w:sz w:val="16"/>
        </w:rPr>
        <w:t xml:space="preserve"> just </w:t>
      </w:r>
      <w:r>
        <w:rPr>
          <w:b/>
          <w:bCs/>
          <w:highlight w:val="cyan"/>
          <w:u w:val="single"/>
        </w:rPr>
        <w:t>be a deeper cause of the proximate causes</w:t>
      </w:r>
      <w:r>
        <w:rPr>
          <w:sz w:val="16"/>
        </w:rPr>
        <w:t xml:space="preserve"> outlined by Professor Mack. Consider </w:t>
      </w:r>
      <w:r>
        <w:rPr>
          <w:b/>
          <w:bCs/>
          <w:u w:val="single"/>
        </w:rPr>
        <w:t xml:space="preserve">economic </w:t>
      </w:r>
      <w:r>
        <w:rPr>
          <w:b/>
          <w:bCs/>
          <w:highlight w:val="cyan"/>
          <w:u w:val="single"/>
        </w:rPr>
        <w:t>growth and</w:t>
      </w:r>
      <w:r>
        <w:rPr>
          <w:sz w:val="16"/>
        </w:rPr>
        <w:t xml:space="preserve"> openness to foreign </w:t>
      </w:r>
      <w:r>
        <w:rPr>
          <w:b/>
          <w:bCs/>
          <w:highlight w:val="cyan"/>
          <w:u w:val="single"/>
        </w:rPr>
        <w:t>trade</w:t>
      </w:r>
      <w:r>
        <w:rPr>
          <w:sz w:val="16"/>
        </w:rPr>
        <w:t xml:space="preserve"> and investment, which (so say some theories) </w:t>
      </w:r>
      <w:r>
        <w:rPr>
          <w:b/>
          <w:bCs/>
          <w:highlight w:val="cyan"/>
          <w:u w:val="single"/>
        </w:rPr>
        <w:t>render violence irrational</w:t>
      </w:r>
      <w:r>
        <w:rPr>
          <w:sz w:val="16"/>
        </w:rPr>
        <w:t xml:space="preserve">. American power and policies may be responsible for these in two related ways. First, at least since the 1940s </w:t>
      </w:r>
      <w:r>
        <w:rPr>
          <w:b/>
          <w:bCs/>
          <w:highlight w:val="cyan"/>
          <w:u w:val="single"/>
        </w:rPr>
        <w:t>Washington has prodded other countries to embrace</w:t>
      </w:r>
      <w:r>
        <w:rPr>
          <w:sz w:val="16"/>
        </w:rPr>
        <w:t xml:space="preserve"> the market capitalism that entails </w:t>
      </w:r>
      <w:r>
        <w:rPr>
          <w:b/>
          <w:bCs/>
          <w:highlight w:val="cyan"/>
          <w:u w:val="single"/>
        </w:rPr>
        <w:t>economic openness</w:t>
      </w:r>
      <w:r>
        <w:rPr>
          <w:sz w:val="16"/>
        </w:rPr>
        <w:t xml:space="preserve"> and produces sustainable economic growth. The United States promotes capitalism for selfish reasons, of course: its own domestic system depends upon growth, which in turn depends upon the efficiency gains from economic interaction with foreign countries, and the more the better. During the Cold War most of its allies accepted some degree of market-driven growth. Second, the U.S.-led western victory in the Cold War damaged the credibility of alternative paths to development—communism and import-substituting industrialization being the two leading ones—and left market capitalism the best model. The end of the Cold War also involved an end to the billions of rubles in Soviet material support for regimes that tried to make these alternative models work. (It also, as Professor Mack notes, eliminated the superpowers’ incentives to feed civil violence in the Third World.) What we call </w:t>
      </w:r>
      <w:r>
        <w:rPr>
          <w:b/>
          <w:bCs/>
          <w:highlight w:val="cyan"/>
          <w:u w:val="single"/>
        </w:rPr>
        <w:t>globalization is caused</w:t>
      </w:r>
      <w:r>
        <w:rPr>
          <w:sz w:val="16"/>
        </w:rPr>
        <w:t xml:space="preserve"> in part </w:t>
      </w:r>
      <w:r>
        <w:rPr>
          <w:b/>
          <w:bCs/>
          <w:highlight w:val="cyan"/>
          <w:u w:val="single"/>
        </w:rPr>
        <w:t>by the emergence of the U</w:t>
      </w:r>
      <w:r>
        <w:rPr>
          <w:sz w:val="16"/>
        </w:rPr>
        <w:t xml:space="preserve">nited </w:t>
      </w:r>
      <w:r>
        <w:rPr>
          <w:b/>
          <w:bCs/>
          <w:highlight w:val="cyan"/>
          <w:u w:val="single"/>
        </w:rPr>
        <w:t>S</w:t>
      </w:r>
      <w:r>
        <w:rPr>
          <w:sz w:val="16"/>
        </w:rPr>
        <w:t xml:space="preserve">tates </w:t>
      </w:r>
      <w:r>
        <w:rPr>
          <w:b/>
          <w:bCs/>
          <w:highlight w:val="cyan"/>
          <w:u w:val="single"/>
        </w:rPr>
        <w:t xml:space="preserve">as the </w:t>
      </w:r>
      <w:r>
        <w:rPr>
          <w:sz w:val="16"/>
        </w:rPr>
        <w:t xml:space="preserve">global </w:t>
      </w:r>
      <w:r>
        <w:rPr>
          <w:b/>
          <w:bCs/>
          <w:highlight w:val="cyan"/>
          <w:u w:val="single"/>
        </w:rPr>
        <w:t>hegemon</w:t>
      </w:r>
      <w:r>
        <w:rPr>
          <w:sz w:val="16"/>
        </w:rPr>
        <w:t xml:space="preserve">. </w:t>
      </w:r>
    </w:p>
    <w:p w:rsidR="00911903" w:rsidRDefault="00911903" w:rsidP="00911903">
      <w:pPr>
        <w:rPr>
          <w:sz w:val="16"/>
        </w:rPr>
      </w:pPr>
    </w:p>
    <w:p w:rsidR="00911903" w:rsidRDefault="00911903" w:rsidP="00911903">
      <w:pPr>
        <w:pStyle w:val="Heading4"/>
      </w:pPr>
      <w:r>
        <w:t xml:space="preserve">Second Link – Interpreters were exposed to sensitive US intel – capture exposes secrets that collapses heg </w:t>
      </w:r>
    </w:p>
    <w:p w:rsidR="00911903" w:rsidRDefault="00911903" w:rsidP="00911903">
      <w:r>
        <w:rPr>
          <w:sz w:val="16"/>
          <w:szCs w:val="16"/>
        </w:rPr>
        <w:t>Will</w:t>
      </w:r>
      <w:r>
        <w:t xml:space="preserve"> </w:t>
      </w:r>
      <w:r>
        <w:rPr>
          <w:rStyle w:val="Style13ptBold"/>
        </w:rPr>
        <w:t>Denn</w:t>
      </w:r>
      <w:r>
        <w:t xml:space="preserve">, </w:t>
      </w:r>
      <w:r>
        <w:rPr>
          <w:sz w:val="16"/>
          <w:szCs w:val="16"/>
        </w:rPr>
        <w:t>7-4-20</w:t>
      </w:r>
      <w:r>
        <w:rPr>
          <w:rStyle w:val="Style13ptBold"/>
        </w:rPr>
        <w:t>14</w:t>
      </w:r>
      <w:r>
        <w:t xml:space="preserve">, </w:t>
      </w:r>
      <w:r>
        <w:rPr>
          <w:sz w:val="16"/>
          <w:szCs w:val="16"/>
        </w:rPr>
        <w:t xml:space="preserve">"No One Left Behind," Captain William Denn is a career Army Officer and Master in Public Policy candidate at the John F. Kennedy School of Government at Harvard University. Prior to attending the Kennedy School, he conducted counterinsurgency and intelligence operations in both Iraq and Afghanistan. Kennedy School Review, Harvard </w:t>
      </w:r>
      <w:hyperlink r:id="rId10" w:history="1">
        <w:r>
          <w:rPr>
            <w:rStyle w:val="Hyperlink"/>
            <w:sz w:val="16"/>
            <w:szCs w:val="16"/>
          </w:rPr>
          <w:t>http://ksr.hkspublications.org/2014/07/04/no-one-left-behind/</w:t>
        </w:r>
      </w:hyperlink>
      <w:r>
        <w:rPr>
          <w:sz w:val="16"/>
          <w:szCs w:val="16"/>
        </w:rPr>
        <w:t xml:space="preserve"> -DMcD</w:t>
      </w:r>
    </w:p>
    <w:p w:rsidR="00911903" w:rsidRDefault="00911903" w:rsidP="00911903">
      <w:pPr>
        <w:rPr>
          <w:rStyle w:val="Emphasis"/>
        </w:rPr>
      </w:pPr>
      <w:r>
        <w:rPr>
          <w:rStyle w:val="Emphasis"/>
          <w:highlight w:val="yellow"/>
        </w:rPr>
        <w:t>VULNERABLE U.S. INTEL</w:t>
      </w:r>
      <w:r>
        <w:rPr>
          <w:rStyle w:val="Emphasis"/>
        </w:rPr>
        <w:t>LIGENCE</w:t>
      </w:r>
      <w:r>
        <w:t xml:space="preserve"> </w:t>
      </w:r>
      <w:r>
        <w:rPr>
          <w:rStyle w:val="StyleUnderline"/>
        </w:rPr>
        <w:t xml:space="preserve">While the U.S. military did its best to minimize collateral exposure of </w:t>
      </w:r>
      <w:r>
        <w:rPr>
          <w:rStyle w:val="StyleUnderline"/>
          <w:highlight w:val="yellow"/>
        </w:rPr>
        <w:t>classified info</w:t>
      </w:r>
      <w:r>
        <w:rPr>
          <w:rStyle w:val="StyleUnderline"/>
        </w:rPr>
        <w:t xml:space="preserve">rmation </w:t>
      </w:r>
      <w:r>
        <w:rPr>
          <w:rStyle w:val="StyleUnderline"/>
          <w:highlight w:val="yellow"/>
        </w:rPr>
        <w:t>to interpreters</w:t>
      </w:r>
      <w:r>
        <w:rPr>
          <w:highlight w:val="yellow"/>
        </w:rPr>
        <w:t>,</w:t>
      </w:r>
      <w:r>
        <w:t xml:space="preserve"> </w:t>
      </w:r>
      <w:r>
        <w:rPr>
          <w:rStyle w:val="Emphasis"/>
        </w:rPr>
        <w:t xml:space="preserve">simply </w:t>
      </w:r>
      <w:r>
        <w:rPr>
          <w:rStyle w:val="Emphasis"/>
          <w:highlight w:val="yellow"/>
        </w:rPr>
        <w:t>by proximity to operations,</w:t>
      </w:r>
      <w:r>
        <w:rPr>
          <w:rStyle w:val="Emphasis"/>
        </w:rPr>
        <w:t xml:space="preserve"> these interpreters </w:t>
      </w:r>
      <w:r>
        <w:rPr>
          <w:rStyle w:val="Emphasis"/>
          <w:highlight w:val="yellow"/>
        </w:rPr>
        <w:t>were exposed to</w:t>
      </w:r>
      <w:r>
        <w:rPr>
          <w:rStyle w:val="Emphasis"/>
        </w:rPr>
        <w:t xml:space="preserve"> some of </w:t>
      </w:r>
      <w:r>
        <w:rPr>
          <w:rStyle w:val="Emphasis"/>
          <w:highlight w:val="yellow"/>
        </w:rPr>
        <w:t>the military’s most sensitive techniques</w:t>
      </w:r>
      <w:r>
        <w:t xml:space="preserve"> </w:t>
      </w:r>
      <w:r>
        <w:rPr>
          <w:rStyle w:val="StyleUnderline"/>
        </w:rPr>
        <w:t>in how they find targets through signals intelligence</w:t>
      </w:r>
      <w:r>
        <w:t xml:space="preserve"> </w:t>
      </w:r>
      <w:r>
        <w:rPr>
          <w:rStyle w:val="StyleUnderline"/>
        </w:rPr>
        <w:t>(SIGINT) and human intelligence (HUMINT). While the military hoped interpreters never would understand the techniques and technologies used</w:t>
      </w:r>
      <w:r>
        <w:t xml:space="preserve">, </w:t>
      </w:r>
      <w:r>
        <w:rPr>
          <w:rStyle w:val="Emphasis"/>
        </w:rPr>
        <w:t xml:space="preserve">in reality </w:t>
      </w:r>
      <w:r>
        <w:rPr>
          <w:rStyle w:val="Emphasis"/>
          <w:highlight w:val="yellow"/>
        </w:rPr>
        <w:t>many understood</w:t>
      </w:r>
      <w:r>
        <w:t xml:space="preserve">.14 </w:t>
      </w:r>
      <w:r>
        <w:rPr>
          <w:rStyle w:val="Emphasis"/>
          <w:highlight w:val="yellow"/>
        </w:rPr>
        <w:t>If interrogated, an interpreter will yield a</w:t>
      </w:r>
      <w:r>
        <w:rPr>
          <w:rStyle w:val="Emphasis"/>
        </w:rPr>
        <w:t xml:space="preserve"> more </w:t>
      </w:r>
      <w:r>
        <w:rPr>
          <w:rStyle w:val="Emphasis"/>
          <w:highlight w:val="yellow"/>
        </w:rPr>
        <w:t>complete picture to adversaries of our sensitive</w:t>
      </w:r>
      <w:r>
        <w:rPr>
          <w:rStyle w:val="Emphasis"/>
        </w:rPr>
        <w:t xml:space="preserve"> military </w:t>
      </w:r>
      <w:r>
        <w:rPr>
          <w:rStyle w:val="Emphasis"/>
          <w:highlight w:val="yellow"/>
        </w:rPr>
        <w:t>tech</w:t>
      </w:r>
      <w:r>
        <w:rPr>
          <w:rStyle w:val="Emphasis"/>
        </w:rPr>
        <w:t xml:space="preserve">nologies, </w:t>
      </w:r>
      <w:r>
        <w:rPr>
          <w:rStyle w:val="Emphasis"/>
          <w:highlight w:val="yellow"/>
        </w:rPr>
        <w:t>methods, and tactics</w:t>
      </w:r>
      <w:r>
        <w:rPr>
          <w:rStyle w:val="Emphasis"/>
        </w:rPr>
        <w:t>.</w:t>
      </w:r>
      <w:r>
        <w:t xml:space="preserve"> </w:t>
      </w:r>
      <w:r>
        <w:rPr>
          <w:rStyle w:val="StyleUnderline"/>
        </w:rPr>
        <w:t>Yet even unclassified information</w:t>
      </w:r>
      <w:r>
        <w:t>—</w:t>
      </w:r>
      <w:r>
        <w:rPr>
          <w:rStyle w:val="Emphasis"/>
        </w:rPr>
        <w:t xml:space="preserve">conventional doctrine and tactics—can give our adversaries tremendously valuable intelligence. </w:t>
      </w:r>
      <w:r>
        <w:rPr>
          <w:rStyle w:val="StyleUnderline"/>
          <w:highlight w:val="yellow"/>
        </w:rPr>
        <w:t>An interpreter attached to a</w:t>
      </w:r>
      <w:r>
        <w:rPr>
          <w:rStyle w:val="StyleUnderline"/>
        </w:rPr>
        <w:t xml:space="preserve">n infantry </w:t>
      </w:r>
      <w:r>
        <w:rPr>
          <w:rStyle w:val="StyleUnderline"/>
          <w:highlight w:val="yellow"/>
        </w:rPr>
        <w:t>unit</w:t>
      </w:r>
      <w:r>
        <w:t xml:space="preserve">, accompanying them on hundreds of raids, </w:t>
      </w:r>
      <w:r>
        <w:rPr>
          <w:rStyle w:val="Emphasis"/>
          <w:highlight w:val="yellow"/>
        </w:rPr>
        <w:t>understands the</w:t>
      </w:r>
      <w:r>
        <w:rPr>
          <w:rStyle w:val="Emphasis"/>
        </w:rPr>
        <w:t xml:space="preserve"> technical </w:t>
      </w:r>
      <w:r>
        <w:rPr>
          <w:rStyle w:val="Emphasis"/>
          <w:highlight w:val="yellow"/>
        </w:rPr>
        <w:t>intricacies of combat operations</w:t>
      </w:r>
      <w:r>
        <w:rPr>
          <w:rStyle w:val="Emphasis"/>
        </w:rPr>
        <w:t>.</w:t>
      </w:r>
      <w:r>
        <w:t xml:space="preserve"> </w:t>
      </w:r>
      <w:r>
        <w:rPr>
          <w:rStyle w:val="StyleUnderline"/>
        </w:rPr>
        <w:t>They understand the sequence of maneuvers and timing of battlefield assets like artillery and aerial support</w:t>
      </w:r>
      <w:r>
        <w:t xml:space="preserve">. </w:t>
      </w:r>
      <w:r>
        <w:rPr>
          <w:rStyle w:val="StyleUnderline"/>
        </w:rPr>
        <w:t>After years on the battlefield, these interpreters understand how to fight battles as well as many soldiers do.</w:t>
      </w:r>
      <w:r>
        <w:t xml:space="preserve"> Alex, an interpreter serving with the 173rd Airborne Brigade Com- bat Team in Eastern Afghanistan, came under ambush near a town called Aranas. His platoon had ten wounded and five killed, including the platoon leader, First Lieutenant Matthew Ferrara. After Lieutenant Ferrara was killed, Alex picked up Ferrara’s radio and called in reinforcements and helicopter support.15 The Battalion Commander of 1-26 Infantry later stated, “Alex’s actions would have earned him a Silver Star if he were a U.S. soldier.”16 Alex showed combat expertise expected from seasoned American soldiers— expertise certainly valuable to the Taliban. Yet despite the heroism Alex displayed and the Americans he saved, he is currently in hiding with his family in Kabul after the Taliban killed three of his family members. A Taliban or Al Qaeda commander could increase their ability to escape capture if they gained valuable information through capturing someone like Alex. </w:t>
      </w:r>
      <w:r>
        <w:rPr>
          <w:rStyle w:val="Emphasis"/>
          <w:highlight w:val="yellow"/>
        </w:rPr>
        <w:t>Significant adversaries</w:t>
      </w:r>
      <w:r>
        <w:rPr>
          <w:rStyle w:val="StyleUnderline"/>
          <w:highlight w:val="yellow"/>
        </w:rPr>
        <w:t xml:space="preserve"> like Iran or China value the</w:t>
      </w:r>
      <w:r>
        <w:rPr>
          <w:rStyle w:val="StyleUnderline"/>
        </w:rPr>
        <w:t xml:space="preserve"> </w:t>
      </w:r>
      <w:r>
        <w:rPr>
          <w:rStyle w:val="Emphasis"/>
        </w:rPr>
        <w:t>SIGINT and HUMINT</w:t>
      </w:r>
      <w:r>
        <w:rPr>
          <w:rStyle w:val="StyleUnderline"/>
        </w:rPr>
        <w:t xml:space="preserve"> </w:t>
      </w:r>
      <w:r>
        <w:rPr>
          <w:rStyle w:val="StyleUnderline"/>
          <w:highlight w:val="yellow"/>
        </w:rPr>
        <w:t>knowledge that these interpreters could provide</w:t>
      </w:r>
      <w:r>
        <w:rPr>
          <w:highlight w:val="yellow"/>
        </w:rPr>
        <w:t xml:space="preserve">. </w:t>
      </w:r>
      <w:r>
        <w:rPr>
          <w:rStyle w:val="StyleUnderline"/>
          <w:highlight w:val="yellow"/>
        </w:rPr>
        <w:t>If these interpreters are captured</w:t>
      </w:r>
      <w:r>
        <w:rPr>
          <w:highlight w:val="yellow"/>
        </w:rPr>
        <w:t xml:space="preserve">, </w:t>
      </w:r>
      <w:r>
        <w:rPr>
          <w:rStyle w:val="Emphasis"/>
          <w:highlight w:val="yellow"/>
        </w:rPr>
        <w:t>we risk our effectiveness</w:t>
      </w:r>
      <w:r>
        <w:rPr>
          <w:rStyle w:val="Emphasis"/>
        </w:rPr>
        <w:t xml:space="preserve"> not only </w:t>
      </w:r>
      <w:r>
        <w:rPr>
          <w:rStyle w:val="Emphasis"/>
          <w:highlight w:val="yellow"/>
        </w:rPr>
        <w:t>in current conflicts but also in future conflicts</w:t>
      </w:r>
      <w:r>
        <w:rPr>
          <w:rStyle w:val="Emphasis"/>
        </w:rPr>
        <w:t xml:space="preserve"> where we may attempt similar counterinsurgency or counterterrorism operations.</w:t>
      </w:r>
    </w:p>
    <w:p w:rsidR="00911903" w:rsidRDefault="00911903" w:rsidP="00911903">
      <w:pPr>
        <w:rPr>
          <w:sz w:val="16"/>
        </w:rPr>
      </w:pPr>
    </w:p>
    <w:p w:rsidR="00911903" w:rsidRDefault="00911903" w:rsidP="00911903">
      <w:pPr>
        <w:pStyle w:val="Heading4"/>
        <w:rPr>
          <w:rFonts w:eastAsia="Times New Roman"/>
        </w:rPr>
      </w:pPr>
      <w:r>
        <w:rPr>
          <w:rFonts w:eastAsia="Times New Roman"/>
        </w:rPr>
        <w:t>Maintaining a military edge is key to global peace</w:t>
      </w:r>
    </w:p>
    <w:p w:rsidR="00911903" w:rsidRDefault="00911903" w:rsidP="00911903">
      <w:pPr>
        <w:spacing w:line="254" w:lineRule="auto"/>
        <w:rPr>
          <w:rFonts w:eastAsia="Calibri"/>
        </w:rPr>
      </w:pPr>
      <w:r>
        <w:rPr>
          <w:rFonts w:eastAsia="Calibri"/>
        </w:rPr>
        <w:t xml:space="preserve">The </w:t>
      </w:r>
      <w:r>
        <w:rPr>
          <w:rStyle w:val="Style13ptBold"/>
        </w:rPr>
        <w:t>Economist 18</w:t>
      </w:r>
      <w:r>
        <w:rPr>
          <w:rFonts w:eastAsia="Calibri"/>
        </w:rPr>
        <w:t xml:space="preserve">, 1-27-18, “The growing danger of great-power conflict,” </w:t>
      </w:r>
      <w:hyperlink r:id="rId11" w:history="1">
        <w:r>
          <w:rPr>
            <w:rStyle w:val="Hyperlink"/>
            <w:rFonts w:eastAsia="Calibri"/>
          </w:rPr>
          <w:t>https://www.economist.com/news/leaders/21735586-how-shifts-technology-and-geopolitics-are-renewing-threat-growing-danger</w:t>
        </w:r>
      </w:hyperlink>
    </w:p>
    <w:p w:rsidR="00911903" w:rsidRDefault="00911903" w:rsidP="00911903">
      <w:pPr>
        <w:spacing w:line="254" w:lineRule="auto"/>
        <w:rPr>
          <w:rFonts w:eastAsia="Calibri"/>
          <w:u w:val="single"/>
        </w:rPr>
      </w:pPr>
      <w:r>
        <w:rPr>
          <w:rFonts w:eastAsia="Calibri"/>
          <w:u w:val="single"/>
        </w:rPr>
        <w:t xml:space="preserve">Even if </w:t>
      </w:r>
      <w:r>
        <w:rPr>
          <w:rFonts w:eastAsia="Calibri"/>
          <w:highlight w:val="yellow"/>
          <w:u w:val="single"/>
        </w:rPr>
        <w:t>China</w:t>
      </w:r>
      <w:r>
        <w:rPr>
          <w:rFonts w:eastAsia="Calibri"/>
          <w:u w:val="single"/>
        </w:rPr>
        <w:t xml:space="preserve"> stays out of a second Korean war</w:t>
      </w:r>
      <w:r>
        <w:rPr>
          <w:rFonts w:eastAsia="Calibri"/>
          <w:sz w:val="16"/>
        </w:rPr>
        <w:t xml:space="preserve">, both </w:t>
      </w:r>
      <w:r>
        <w:rPr>
          <w:rFonts w:eastAsia="Calibri"/>
          <w:u w:val="single"/>
        </w:rPr>
        <w:t xml:space="preserve">it </w:t>
      </w:r>
      <w:r>
        <w:rPr>
          <w:rFonts w:eastAsia="Calibri"/>
          <w:highlight w:val="yellow"/>
          <w:u w:val="single"/>
        </w:rPr>
        <w:t xml:space="preserve">and Russia are </w:t>
      </w:r>
      <w:r>
        <w:rPr>
          <w:rFonts w:eastAsia="Calibri"/>
          <w:u w:val="single"/>
        </w:rPr>
        <w:t xml:space="preserve">entering </w:t>
      </w:r>
      <w:r>
        <w:rPr>
          <w:rFonts w:eastAsia="Calibri"/>
          <w:highlight w:val="yellow"/>
          <w:u w:val="single"/>
        </w:rPr>
        <w:t>in</w:t>
      </w:r>
      <w:r>
        <w:rPr>
          <w:rFonts w:eastAsia="Calibri"/>
          <w:u w:val="single"/>
        </w:rPr>
        <w:t xml:space="preserve">to a renewal of </w:t>
      </w:r>
      <w:r>
        <w:rPr>
          <w:rStyle w:val="Emphasis"/>
        </w:rPr>
        <w:t xml:space="preserve">great-power </w:t>
      </w:r>
      <w:r>
        <w:rPr>
          <w:rStyle w:val="Emphasis"/>
          <w:highlight w:val="yellow"/>
        </w:rPr>
        <w:t>competition</w:t>
      </w:r>
      <w:r>
        <w:rPr>
          <w:rFonts w:eastAsia="Calibri"/>
          <w:u w:val="single"/>
        </w:rPr>
        <w:t xml:space="preserve"> </w:t>
      </w:r>
      <w:r>
        <w:rPr>
          <w:rFonts w:eastAsia="Calibri"/>
          <w:highlight w:val="yellow"/>
          <w:u w:val="single"/>
        </w:rPr>
        <w:t>with the West</w:t>
      </w:r>
      <w:r>
        <w:rPr>
          <w:rFonts w:eastAsia="Calibri"/>
          <w:u w:val="single"/>
        </w:rPr>
        <w:t>. Their ambitions will be even harder to deal</w:t>
      </w:r>
      <w:r>
        <w:rPr>
          <w:rFonts w:eastAsia="Calibri"/>
          <w:sz w:val="16"/>
        </w:rPr>
        <w:t xml:space="preserve"> with than North Korea's. </w:t>
      </w:r>
      <w:r>
        <w:rPr>
          <w:rFonts w:eastAsia="Calibri"/>
          <w:u w:val="single"/>
        </w:rPr>
        <w:t xml:space="preserve">Three decades of unprecedented economic growth have provided China with the wealth to transform its armed forces, and given its leaders the sense that their moment has come. </w:t>
      </w:r>
      <w:r>
        <w:rPr>
          <w:rFonts w:eastAsia="Calibri"/>
          <w:highlight w:val="yellow"/>
          <w:u w:val="single"/>
        </w:rPr>
        <w:t>Russia</w:t>
      </w:r>
      <w:r>
        <w:rPr>
          <w:rFonts w:eastAsia="Calibri"/>
          <w:sz w:val="16"/>
        </w:rPr>
        <w:t xml:space="preserve">, paradoxically, </w:t>
      </w:r>
      <w:r>
        <w:rPr>
          <w:rFonts w:eastAsia="Calibri"/>
          <w:highlight w:val="yellow"/>
          <w:u w:val="single"/>
        </w:rPr>
        <w:t>needs to assert itself now</w:t>
      </w:r>
      <w:r>
        <w:rPr>
          <w:rFonts w:eastAsia="Calibri"/>
          <w:u w:val="single"/>
        </w:rPr>
        <w:t xml:space="preserve"> because it is in long-term decline</w:t>
      </w:r>
      <w:r>
        <w:rPr>
          <w:rFonts w:eastAsia="Calibri"/>
          <w:sz w:val="16"/>
        </w:rPr>
        <w:t xml:space="preserve">. Its </w:t>
      </w:r>
      <w:r>
        <w:rPr>
          <w:rFonts w:eastAsia="Calibri"/>
          <w:highlight w:val="yellow"/>
          <w:u w:val="single"/>
        </w:rPr>
        <w:t>leaders</w:t>
      </w:r>
      <w:r>
        <w:rPr>
          <w:rFonts w:eastAsia="Calibri"/>
          <w:u w:val="single"/>
        </w:rPr>
        <w:t xml:space="preserve"> have spent heavily to restore Russia's hard power, and they </w:t>
      </w:r>
      <w:r>
        <w:rPr>
          <w:rFonts w:eastAsia="Calibri"/>
          <w:highlight w:val="yellow"/>
          <w:u w:val="single"/>
        </w:rPr>
        <w:t xml:space="preserve">are </w:t>
      </w:r>
      <w:r>
        <w:rPr>
          <w:rStyle w:val="Emphasis"/>
          <w:highlight w:val="yellow"/>
        </w:rPr>
        <w:t>willing to take risks</w:t>
      </w:r>
      <w:r>
        <w:rPr>
          <w:rFonts w:eastAsia="Calibri"/>
          <w:u w:val="single"/>
        </w:rPr>
        <w:t xml:space="preserve"> to prove they deserve respect and a seat at the table.</w:t>
      </w:r>
    </w:p>
    <w:p w:rsidR="00911903" w:rsidRDefault="00911903" w:rsidP="00911903">
      <w:pPr>
        <w:spacing w:line="254" w:lineRule="auto"/>
        <w:rPr>
          <w:rFonts w:eastAsia="Calibri"/>
          <w:sz w:val="16"/>
        </w:rPr>
      </w:pPr>
      <w:r>
        <w:rPr>
          <w:rFonts w:eastAsia="Calibri"/>
          <w:highlight w:val="yellow"/>
          <w:u w:val="single"/>
        </w:rPr>
        <w:t>Both</w:t>
      </w:r>
      <w:r>
        <w:rPr>
          <w:rFonts w:eastAsia="Calibri"/>
          <w:u w:val="single"/>
        </w:rPr>
        <w:t xml:space="preserve"> countries have benefited from the international order that America did most to establish and guarantee. But they see</w:t>
      </w:r>
      <w:r>
        <w:rPr>
          <w:rFonts w:eastAsia="Calibri"/>
          <w:sz w:val="16"/>
        </w:rPr>
        <w:t xml:space="preserve"> </w:t>
      </w:r>
      <w:r>
        <w:rPr>
          <w:rFonts w:eastAsia="Calibri"/>
          <w:u w:val="single"/>
        </w:rPr>
        <w:t>its pillars</w:t>
      </w:r>
      <w:r>
        <w:rPr>
          <w:rFonts w:eastAsia="Calibri"/>
          <w:sz w:val="16"/>
        </w:rPr>
        <w:t>--</w:t>
      </w:r>
      <w:r>
        <w:rPr>
          <w:rFonts w:eastAsia="Calibri"/>
          <w:u w:val="single"/>
        </w:rPr>
        <w:t>universal human rights, democracy and the rule of law</w:t>
      </w:r>
      <w:r>
        <w:rPr>
          <w:rFonts w:eastAsia="Calibri"/>
          <w:sz w:val="16"/>
        </w:rPr>
        <w:t>--</w:t>
      </w:r>
      <w:r>
        <w:rPr>
          <w:rFonts w:eastAsia="Calibri"/>
          <w:u w:val="single"/>
        </w:rPr>
        <w:t xml:space="preserve">as an imposition that excuses foreign meddling and undermines their own legitimacy. They </w:t>
      </w:r>
      <w:r>
        <w:rPr>
          <w:rFonts w:eastAsia="Calibri"/>
          <w:highlight w:val="yellow"/>
          <w:u w:val="single"/>
        </w:rPr>
        <w:t>are</w:t>
      </w:r>
      <w:r>
        <w:rPr>
          <w:rFonts w:eastAsia="Calibri"/>
          <w:u w:val="single"/>
        </w:rPr>
        <w:t xml:space="preserve"> now </w:t>
      </w:r>
      <w:r>
        <w:rPr>
          <w:rStyle w:val="Emphasis"/>
          <w:highlight w:val="yellow"/>
        </w:rPr>
        <w:t>revisionist states</w:t>
      </w:r>
      <w:r>
        <w:rPr>
          <w:rStyle w:val="Emphasis"/>
        </w:rPr>
        <w:t xml:space="preserve"> that want to challenge the status quo</w:t>
      </w:r>
      <w:r>
        <w:rPr>
          <w:rFonts w:eastAsia="Calibri"/>
          <w:sz w:val="16"/>
        </w:rPr>
        <w:t xml:space="preserve"> </w:t>
      </w:r>
      <w:r>
        <w:rPr>
          <w:rFonts w:eastAsia="Calibri"/>
          <w:u w:val="single"/>
        </w:rPr>
        <w:t>and look at their regions as spheres of influence to be dominated</w:t>
      </w:r>
      <w:r>
        <w:rPr>
          <w:rFonts w:eastAsia="Calibri"/>
          <w:sz w:val="16"/>
        </w:rPr>
        <w:t>. For China, that means East Asia; for Russia, eastern Europe and Central Asia.</w:t>
      </w:r>
    </w:p>
    <w:p w:rsidR="00911903" w:rsidRDefault="00911903" w:rsidP="00911903">
      <w:pPr>
        <w:spacing w:line="254" w:lineRule="auto"/>
        <w:rPr>
          <w:rFonts w:eastAsia="Calibri"/>
          <w:sz w:val="16"/>
        </w:rPr>
      </w:pPr>
      <w:r>
        <w:rPr>
          <w:rFonts w:eastAsia="Calibri"/>
          <w:sz w:val="16"/>
        </w:rPr>
        <w:t xml:space="preserve">Neither China nor Russia wants a direct military confrontation with America that they would surely lose. But </w:t>
      </w:r>
      <w:r>
        <w:rPr>
          <w:rFonts w:eastAsia="Calibri"/>
          <w:highlight w:val="yellow"/>
          <w:u w:val="single"/>
        </w:rPr>
        <w:t>they are using</w:t>
      </w:r>
      <w:r>
        <w:rPr>
          <w:rFonts w:eastAsia="Calibri"/>
          <w:u w:val="single"/>
        </w:rPr>
        <w:t xml:space="preserve"> their growing </w:t>
      </w:r>
      <w:r>
        <w:rPr>
          <w:rFonts w:eastAsia="Calibri"/>
          <w:highlight w:val="yellow"/>
          <w:u w:val="single"/>
        </w:rPr>
        <w:t>hard power</w:t>
      </w:r>
      <w:r>
        <w:rPr>
          <w:rFonts w:eastAsia="Calibri"/>
          <w:sz w:val="16"/>
        </w:rPr>
        <w:t xml:space="preserve"> in other ways, in particular </w:t>
      </w:r>
      <w:r>
        <w:rPr>
          <w:rFonts w:eastAsia="Calibri"/>
          <w:u w:val="single"/>
        </w:rPr>
        <w:t xml:space="preserve">by exploiting a "grey zone" where aggression and coercion work </w:t>
      </w:r>
      <w:r>
        <w:rPr>
          <w:rFonts w:eastAsia="Calibri"/>
          <w:highlight w:val="yellow"/>
          <w:u w:val="single"/>
        </w:rPr>
        <w:t>just below</w:t>
      </w:r>
      <w:r>
        <w:rPr>
          <w:rFonts w:eastAsia="Calibri"/>
          <w:u w:val="single"/>
        </w:rPr>
        <w:t xml:space="preserve"> the </w:t>
      </w:r>
      <w:r>
        <w:rPr>
          <w:rFonts w:eastAsia="Calibri"/>
          <w:highlight w:val="yellow"/>
          <w:u w:val="single"/>
        </w:rPr>
        <w:t xml:space="preserve">level that would risk </w:t>
      </w:r>
      <w:r>
        <w:rPr>
          <w:rFonts w:eastAsia="Calibri"/>
          <w:u w:val="single"/>
        </w:rPr>
        <w:t xml:space="preserve">military </w:t>
      </w:r>
      <w:r>
        <w:rPr>
          <w:rFonts w:eastAsia="Calibri"/>
          <w:highlight w:val="yellow"/>
          <w:u w:val="single"/>
        </w:rPr>
        <w:t>confrontation</w:t>
      </w:r>
      <w:r>
        <w:rPr>
          <w:rFonts w:eastAsia="Calibri"/>
          <w:u w:val="single"/>
        </w:rPr>
        <w:t xml:space="preserve"> with the West</w:t>
      </w:r>
      <w:r>
        <w:rPr>
          <w:rFonts w:eastAsia="Calibri"/>
          <w:sz w:val="16"/>
        </w:rPr>
        <w:t>. In Ukraine Russia has blended force, misinformation, infiltration, cyberwar and economic blackmail in ways that democratic societies cannot copy and find hard to rebuff. China is more cautious, but it has claimed, occupied and garrisoned reefs and shoals in disputed waters.</w:t>
      </w:r>
    </w:p>
    <w:p w:rsidR="00911903" w:rsidRDefault="00911903" w:rsidP="00911903">
      <w:pPr>
        <w:spacing w:line="254" w:lineRule="auto"/>
        <w:rPr>
          <w:rFonts w:eastAsia="Calibri"/>
          <w:sz w:val="16"/>
        </w:rPr>
      </w:pPr>
      <w:r>
        <w:rPr>
          <w:rFonts w:eastAsia="Calibri"/>
          <w:u w:val="single"/>
        </w:rPr>
        <w:t>China and Russia have harnessed military technologies invented by America, such as long-range precision-strike and electromagnetic-spectrum warfare, to</w:t>
      </w:r>
      <w:r>
        <w:rPr>
          <w:rFonts w:eastAsia="Calibri"/>
          <w:sz w:val="16"/>
        </w:rPr>
        <w:t xml:space="preserve"> raise the cost of intervention against them dramatically. </w:t>
      </w:r>
      <w:r>
        <w:rPr>
          <w:rFonts w:eastAsia="Calibri"/>
          <w:u w:val="single"/>
        </w:rPr>
        <w:t>Both have used asymmetric-warfare strategies to create "anti-access/area denial" networks</w:t>
      </w:r>
      <w:r>
        <w:rPr>
          <w:rFonts w:eastAsia="Calibri"/>
          <w:sz w:val="16"/>
        </w:rPr>
        <w:t>. China aims to push American naval forces far out into the Pacific where they can no longer safely project power into the East and South China Seas. Russia wants the world to know that, from the Arctic to the Black Sea, it can call on greater firepower than its foes--and that it will not hesitate to do so.</w:t>
      </w:r>
    </w:p>
    <w:p w:rsidR="00911903" w:rsidRDefault="00911903" w:rsidP="00911903">
      <w:pPr>
        <w:spacing w:line="254" w:lineRule="auto"/>
        <w:rPr>
          <w:rFonts w:eastAsia="Calibri"/>
          <w:sz w:val="16"/>
        </w:rPr>
      </w:pPr>
      <w:r>
        <w:rPr>
          <w:rFonts w:eastAsia="Calibri"/>
          <w:highlight w:val="yellow"/>
          <w:u w:val="single"/>
        </w:rPr>
        <w:t>If</w:t>
      </w:r>
      <w:r>
        <w:rPr>
          <w:rFonts w:eastAsia="Calibri"/>
          <w:u w:val="single"/>
        </w:rPr>
        <w:t xml:space="preserve"> America allows </w:t>
      </w:r>
      <w:r>
        <w:rPr>
          <w:rFonts w:eastAsia="Calibri"/>
          <w:highlight w:val="yellow"/>
          <w:u w:val="single"/>
        </w:rPr>
        <w:t>China and Russia</w:t>
      </w:r>
      <w:r>
        <w:rPr>
          <w:rFonts w:eastAsia="Calibri"/>
          <w:u w:val="single"/>
        </w:rPr>
        <w:t xml:space="preserve"> to </w:t>
      </w:r>
      <w:r>
        <w:rPr>
          <w:rFonts w:eastAsia="Calibri"/>
          <w:highlight w:val="yellow"/>
          <w:u w:val="single"/>
        </w:rPr>
        <w:t>establish regional hegemonies</w:t>
      </w:r>
      <w:r>
        <w:rPr>
          <w:rFonts w:eastAsia="Calibri"/>
          <w:sz w:val="16"/>
        </w:rPr>
        <w:t xml:space="preserve">, either consciously or because its politics are too dysfunctional to muster a response, </w:t>
      </w:r>
      <w:r>
        <w:rPr>
          <w:rFonts w:eastAsia="Calibri"/>
          <w:highlight w:val="yellow"/>
          <w:u w:val="single"/>
        </w:rPr>
        <w:t>it will</w:t>
      </w:r>
      <w:r>
        <w:rPr>
          <w:rFonts w:eastAsia="Calibri"/>
          <w:u w:val="single"/>
        </w:rPr>
        <w:t xml:space="preserve"> have </w:t>
      </w:r>
      <w:r>
        <w:rPr>
          <w:rFonts w:eastAsia="Calibri"/>
          <w:highlight w:val="yellow"/>
          <w:u w:val="single"/>
        </w:rPr>
        <w:t>give</w:t>
      </w:r>
      <w:r>
        <w:rPr>
          <w:rFonts w:eastAsia="Calibri"/>
          <w:u w:val="single"/>
        </w:rPr>
        <w:t xml:space="preserve">n them a </w:t>
      </w:r>
      <w:r>
        <w:rPr>
          <w:rFonts w:eastAsia="Calibri"/>
          <w:highlight w:val="yellow"/>
          <w:u w:val="single"/>
        </w:rPr>
        <w:t xml:space="preserve">green light to pursue </w:t>
      </w:r>
      <w:r>
        <w:rPr>
          <w:rFonts w:eastAsia="Calibri"/>
          <w:u w:val="single"/>
        </w:rPr>
        <w:t xml:space="preserve">their </w:t>
      </w:r>
      <w:r>
        <w:rPr>
          <w:rFonts w:eastAsia="Calibri"/>
          <w:highlight w:val="yellow"/>
          <w:u w:val="single"/>
        </w:rPr>
        <w:t xml:space="preserve">interests by </w:t>
      </w:r>
      <w:r>
        <w:rPr>
          <w:rStyle w:val="Emphasis"/>
          <w:highlight w:val="yellow"/>
        </w:rPr>
        <w:t>brute force</w:t>
      </w:r>
      <w:r>
        <w:rPr>
          <w:rFonts w:eastAsia="Calibri"/>
          <w:sz w:val="16"/>
        </w:rPr>
        <w:t xml:space="preserve">. </w:t>
      </w:r>
      <w:r>
        <w:rPr>
          <w:rFonts w:eastAsia="Calibri"/>
          <w:u w:val="single"/>
        </w:rPr>
        <w:t>When that was last tried, the result was the first world war.</w:t>
      </w:r>
    </w:p>
    <w:p w:rsidR="00911903" w:rsidRDefault="00911903" w:rsidP="00911903">
      <w:pPr>
        <w:spacing w:line="254" w:lineRule="auto"/>
        <w:rPr>
          <w:rFonts w:eastAsia="Calibri"/>
          <w:sz w:val="16"/>
        </w:rPr>
      </w:pPr>
      <w:r>
        <w:rPr>
          <w:rFonts w:eastAsia="Calibri"/>
          <w:highlight w:val="yellow"/>
          <w:u w:val="single"/>
        </w:rPr>
        <w:t>Nuc</w:t>
      </w:r>
      <w:r>
        <w:rPr>
          <w:rFonts w:eastAsia="Calibri"/>
          <w:u w:val="single"/>
        </w:rPr>
        <w:t>lear weapon</w:t>
      </w:r>
      <w:r>
        <w:rPr>
          <w:rFonts w:eastAsia="Calibri"/>
          <w:highlight w:val="yellow"/>
          <w:u w:val="single"/>
        </w:rPr>
        <w:t>s</w:t>
      </w:r>
      <w:r>
        <w:rPr>
          <w:rFonts w:eastAsia="Calibri"/>
          <w:u w:val="single"/>
        </w:rPr>
        <w:t>,</w:t>
      </w:r>
      <w:r>
        <w:rPr>
          <w:rFonts w:eastAsia="Calibri"/>
          <w:sz w:val="16"/>
        </w:rPr>
        <w:t xml:space="preserve"> largely a source of stability since 1945, may </w:t>
      </w:r>
      <w:r>
        <w:rPr>
          <w:rFonts w:eastAsia="Calibri"/>
          <w:highlight w:val="yellow"/>
          <w:u w:val="single"/>
        </w:rPr>
        <w:t xml:space="preserve">add </w:t>
      </w:r>
      <w:r>
        <w:rPr>
          <w:rFonts w:eastAsia="Calibri"/>
          <w:u w:val="single"/>
        </w:rPr>
        <w:t xml:space="preserve">to the </w:t>
      </w:r>
      <w:r>
        <w:rPr>
          <w:rFonts w:eastAsia="Calibri"/>
          <w:highlight w:val="yellow"/>
          <w:u w:val="single"/>
        </w:rPr>
        <w:t>danger</w:t>
      </w:r>
      <w:r>
        <w:rPr>
          <w:rFonts w:eastAsia="Calibri"/>
          <w:sz w:val="16"/>
        </w:rPr>
        <w:t xml:space="preserve">. </w:t>
      </w:r>
      <w:r>
        <w:rPr>
          <w:rFonts w:eastAsia="Calibri"/>
          <w:u w:val="single"/>
        </w:rPr>
        <w:t xml:space="preserve">Their command-and-control </w:t>
      </w:r>
      <w:r>
        <w:rPr>
          <w:rFonts w:eastAsia="Calibri"/>
          <w:highlight w:val="yellow"/>
          <w:u w:val="single"/>
        </w:rPr>
        <w:t>systems are</w:t>
      </w:r>
      <w:r>
        <w:rPr>
          <w:rFonts w:eastAsia="Calibri"/>
          <w:u w:val="single"/>
        </w:rPr>
        <w:t xml:space="preserve"> becoming </w:t>
      </w:r>
      <w:r>
        <w:rPr>
          <w:rFonts w:eastAsia="Calibri"/>
          <w:highlight w:val="yellow"/>
          <w:u w:val="single"/>
        </w:rPr>
        <w:t xml:space="preserve">vulnerable to </w:t>
      </w:r>
      <w:r>
        <w:rPr>
          <w:rStyle w:val="Emphasis"/>
          <w:highlight w:val="yellow"/>
        </w:rPr>
        <w:t>hacking</w:t>
      </w:r>
      <w:r>
        <w:rPr>
          <w:rFonts w:eastAsia="Calibri"/>
          <w:u w:val="single"/>
        </w:rPr>
        <w:t xml:space="preserve"> by new cyber-weapons</w:t>
      </w:r>
      <w:r>
        <w:rPr>
          <w:rFonts w:eastAsia="Calibri"/>
          <w:sz w:val="16"/>
        </w:rPr>
        <w:t xml:space="preserve"> or "blinding" of the satellites they depend on. </w:t>
      </w:r>
      <w:r>
        <w:rPr>
          <w:rFonts w:eastAsia="Calibri"/>
          <w:highlight w:val="yellow"/>
          <w:u w:val="single"/>
        </w:rPr>
        <w:t>A country under</w:t>
      </w:r>
      <w:r>
        <w:rPr>
          <w:rFonts w:eastAsia="Calibri"/>
          <w:u w:val="single"/>
        </w:rPr>
        <w:t xml:space="preserve"> such an </w:t>
      </w:r>
      <w:r>
        <w:rPr>
          <w:rFonts w:eastAsia="Calibri"/>
          <w:highlight w:val="yellow"/>
          <w:u w:val="single"/>
        </w:rPr>
        <w:t>attack could find</w:t>
      </w:r>
      <w:r>
        <w:rPr>
          <w:rFonts w:eastAsia="Calibri"/>
          <w:u w:val="single"/>
        </w:rPr>
        <w:t xml:space="preserve"> itself under </w:t>
      </w:r>
      <w:r>
        <w:rPr>
          <w:rFonts w:eastAsia="Calibri"/>
          <w:highlight w:val="yellow"/>
          <w:u w:val="single"/>
        </w:rPr>
        <w:t xml:space="preserve">pressure to choose between losing </w:t>
      </w:r>
      <w:r>
        <w:rPr>
          <w:rFonts w:eastAsia="Calibri"/>
          <w:u w:val="single"/>
        </w:rPr>
        <w:t xml:space="preserve">control of its nuclear weapons </w:t>
      </w:r>
      <w:r>
        <w:rPr>
          <w:rFonts w:eastAsia="Calibri"/>
          <w:highlight w:val="yellow"/>
          <w:u w:val="single"/>
        </w:rPr>
        <w:t>or using</w:t>
      </w:r>
      <w:r>
        <w:rPr>
          <w:rFonts w:eastAsia="Calibri"/>
          <w:u w:val="single"/>
        </w:rPr>
        <w:t xml:space="preserve"> them.</w:t>
      </w:r>
    </w:p>
    <w:p w:rsidR="00911903" w:rsidRDefault="00911903" w:rsidP="00911903">
      <w:pPr>
        <w:spacing w:line="254" w:lineRule="auto"/>
        <w:rPr>
          <w:rFonts w:eastAsia="Calibri"/>
          <w:sz w:val="16"/>
        </w:rPr>
      </w:pPr>
      <w:r>
        <w:rPr>
          <w:rFonts w:eastAsia="Calibri"/>
          <w:sz w:val="16"/>
        </w:rPr>
        <w:t>Vain citadels</w:t>
      </w:r>
    </w:p>
    <w:p w:rsidR="00911903" w:rsidRDefault="00911903" w:rsidP="00911903">
      <w:pPr>
        <w:spacing w:line="254" w:lineRule="auto"/>
        <w:rPr>
          <w:rFonts w:eastAsia="Calibri"/>
          <w:sz w:val="16"/>
        </w:rPr>
      </w:pPr>
      <w:r>
        <w:rPr>
          <w:rFonts w:eastAsia="Calibri"/>
          <w:u w:val="single"/>
        </w:rPr>
        <w:t>What should America do?</w:t>
      </w:r>
      <w:r>
        <w:rPr>
          <w:rFonts w:eastAsia="Calibri"/>
          <w:sz w:val="16"/>
        </w:rPr>
        <w:t xml:space="preserve"> Almost 20 years of strategic drift has played into the hands of Russia and China. George W. Bush's unsuccessful wars were a distraction and sapped support at home for America's global role. Barack Obama pursued a foreign policy of retrenchment, and was openly sceptical about the value of hard power. Today, Mr </w:t>
      </w:r>
      <w:r>
        <w:rPr>
          <w:rFonts w:eastAsia="Calibri"/>
          <w:u w:val="single"/>
        </w:rPr>
        <w:t>Trump says he wants to make America great again, but is going about it in exactly the wrong way</w:t>
      </w:r>
      <w:r>
        <w:rPr>
          <w:rFonts w:eastAsia="Calibri"/>
          <w:sz w:val="16"/>
        </w:rPr>
        <w:t>. He shuns multilateral organisations, treats alliances as unwanted baggage and openly admires the authoritarian leaders of America's adversaries. It is as if Mr Trump wants America to give up defending the system it created and to join Russia and China as just another truculent revisionist power instead.</w:t>
      </w:r>
    </w:p>
    <w:p w:rsidR="00911903" w:rsidRDefault="00911903" w:rsidP="00911903">
      <w:pPr>
        <w:spacing w:line="254" w:lineRule="auto"/>
        <w:rPr>
          <w:rFonts w:eastAsia="Calibri"/>
          <w:sz w:val="16"/>
        </w:rPr>
      </w:pPr>
      <w:r>
        <w:rPr>
          <w:rFonts w:eastAsia="Calibri"/>
          <w:u w:val="single"/>
        </w:rPr>
        <w:t>America needs to accept that it is a prime beneficiary of the international system and that it is the only power with the ability and the resources to protect it from sustained attack.</w:t>
      </w:r>
      <w:r>
        <w:rPr>
          <w:rFonts w:eastAsia="Calibri"/>
          <w:sz w:val="16"/>
        </w:rPr>
        <w:t xml:space="preserve"> The </w:t>
      </w:r>
      <w:r>
        <w:rPr>
          <w:rFonts w:eastAsia="Calibri"/>
          <w:highlight w:val="yellow"/>
          <w:u w:val="single"/>
        </w:rPr>
        <w:t>soft power</w:t>
      </w:r>
      <w:r>
        <w:rPr>
          <w:rFonts w:eastAsia="Calibri"/>
          <w:sz w:val="16"/>
        </w:rPr>
        <w:t xml:space="preserve"> of patient and consistent diplomacy is vital, but </w:t>
      </w:r>
      <w:r>
        <w:rPr>
          <w:rFonts w:eastAsia="Calibri"/>
          <w:highlight w:val="yellow"/>
          <w:u w:val="single"/>
        </w:rPr>
        <w:t>must be backed by</w:t>
      </w:r>
      <w:r>
        <w:rPr>
          <w:rFonts w:eastAsia="Calibri"/>
          <w:u w:val="single"/>
        </w:rPr>
        <w:t xml:space="preserve"> the </w:t>
      </w:r>
      <w:r>
        <w:rPr>
          <w:rFonts w:eastAsia="Calibri"/>
          <w:highlight w:val="yellow"/>
          <w:u w:val="single"/>
        </w:rPr>
        <w:t>hard power</w:t>
      </w:r>
      <w:r>
        <w:rPr>
          <w:rFonts w:eastAsia="Calibri"/>
          <w:u w:val="single"/>
        </w:rPr>
        <w:t xml:space="preserve"> that China and Russia respect. </w:t>
      </w:r>
      <w:r>
        <w:rPr>
          <w:rFonts w:eastAsia="Calibri"/>
          <w:highlight w:val="yellow"/>
          <w:u w:val="single"/>
        </w:rPr>
        <w:t>America</w:t>
      </w:r>
      <w:r>
        <w:rPr>
          <w:rFonts w:eastAsia="Calibri"/>
          <w:u w:val="single"/>
        </w:rPr>
        <w:t xml:space="preserve"> retains plenty of that hard power, but it </w:t>
      </w:r>
      <w:r>
        <w:rPr>
          <w:rFonts w:eastAsia="Calibri"/>
          <w:highlight w:val="yellow"/>
          <w:u w:val="single"/>
        </w:rPr>
        <w:t xml:space="preserve">is </w:t>
      </w:r>
      <w:r>
        <w:rPr>
          <w:rStyle w:val="Emphasis"/>
          <w:highlight w:val="yellow"/>
        </w:rPr>
        <w:t xml:space="preserve">fast losing the edge </w:t>
      </w:r>
      <w:r>
        <w:rPr>
          <w:rStyle w:val="Emphasis"/>
        </w:rPr>
        <w:t>in military technology</w:t>
      </w:r>
      <w:r>
        <w:rPr>
          <w:rFonts w:eastAsia="Calibri"/>
          <w:u w:val="single"/>
        </w:rPr>
        <w:t xml:space="preserve"> that inspired confidence in its allies and fear in its foes</w:t>
      </w:r>
      <w:r>
        <w:rPr>
          <w:rFonts w:eastAsia="Calibri"/>
          <w:sz w:val="16"/>
        </w:rPr>
        <w:t>.</w:t>
      </w:r>
    </w:p>
    <w:p w:rsidR="00911903" w:rsidRDefault="00911903" w:rsidP="00911903">
      <w:pPr>
        <w:spacing w:line="254" w:lineRule="auto"/>
        <w:rPr>
          <w:rFonts w:eastAsia="Calibri"/>
          <w:sz w:val="16"/>
        </w:rPr>
      </w:pPr>
      <w:r>
        <w:rPr>
          <w:rFonts w:eastAsia="Calibri"/>
          <w:u w:val="single"/>
        </w:rPr>
        <w:t xml:space="preserve">To match its diplomacy, </w:t>
      </w:r>
      <w:r>
        <w:rPr>
          <w:rFonts w:eastAsia="Calibri"/>
          <w:highlight w:val="yellow"/>
          <w:u w:val="single"/>
        </w:rPr>
        <w:t>America needs</w:t>
      </w:r>
      <w:r>
        <w:rPr>
          <w:rFonts w:eastAsia="Calibri"/>
          <w:u w:val="single"/>
        </w:rPr>
        <w:t xml:space="preserve"> to invest in </w:t>
      </w:r>
      <w:r>
        <w:rPr>
          <w:rFonts w:eastAsia="Calibri"/>
          <w:highlight w:val="yellow"/>
          <w:u w:val="single"/>
        </w:rPr>
        <w:t>new systems</w:t>
      </w:r>
      <w:r>
        <w:rPr>
          <w:rFonts w:eastAsia="Calibri"/>
          <w:u w:val="single"/>
        </w:rPr>
        <w:t xml:space="preserve"> </w:t>
      </w:r>
      <w:r>
        <w:rPr>
          <w:rStyle w:val="StyleUnderline"/>
        </w:rPr>
        <w:t>based on robotics, artificial intelligence, big data and directed-energy weapons</w:t>
      </w:r>
      <w:r>
        <w:rPr>
          <w:rFonts w:eastAsia="Calibri"/>
          <w:u w:val="single"/>
        </w:rPr>
        <w:t>.</w:t>
      </w:r>
      <w:r>
        <w:rPr>
          <w:rFonts w:eastAsia="Calibri"/>
          <w:sz w:val="16"/>
        </w:rPr>
        <w:t xml:space="preserve"> Belatedly, Mr Obama realised that America required a concerted effort to regain its technological lead, yet there is no guarantee that it will be the first to innovate. Mr Trump and his successors need to redouble the effort.</w:t>
      </w:r>
    </w:p>
    <w:p w:rsidR="00911903" w:rsidRDefault="00911903" w:rsidP="00911903">
      <w:pPr>
        <w:spacing w:line="254" w:lineRule="auto"/>
        <w:rPr>
          <w:rFonts w:eastAsia="Calibri"/>
          <w:sz w:val="16"/>
        </w:rPr>
      </w:pPr>
      <w:r>
        <w:rPr>
          <w:rStyle w:val="Emphasis"/>
          <w:highlight w:val="yellow"/>
        </w:rPr>
        <w:t>The best guarantor of</w:t>
      </w:r>
      <w:r>
        <w:rPr>
          <w:rStyle w:val="Emphasis"/>
        </w:rPr>
        <w:t xml:space="preserve"> world </w:t>
      </w:r>
      <w:r>
        <w:rPr>
          <w:rStyle w:val="Emphasis"/>
          <w:highlight w:val="yellow"/>
        </w:rPr>
        <w:t>peace is a strong America</w:t>
      </w:r>
      <w:r>
        <w:rPr>
          <w:rFonts w:eastAsia="Calibri"/>
          <w:sz w:val="16"/>
        </w:rPr>
        <w:t xml:space="preserve">. Fortunately, it still enjoys advantages. It has rich and capable allies, still by far the world's most powerful armed forces, unrivalled war-fighting experience, the best systems engineers and the world's leading tech firms. Yet those </w:t>
      </w:r>
      <w:r>
        <w:rPr>
          <w:rFonts w:eastAsia="Calibri"/>
          <w:u w:val="single"/>
        </w:rPr>
        <w:t xml:space="preserve">advantages could all too easily be squandered. </w:t>
      </w:r>
      <w:r>
        <w:rPr>
          <w:rFonts w:eastAsia="Calibri"/>
          <w:highlight w:val="yellow"/>
          <w:u w:val="single"/>
        </w:rPr>
        <w:t xml:space="preserve">Without </w:t>
      </w:r>
      <w:r>
        <w:rPr>
          <w:rFonts w:eastAsia="Calibri"/>
          <w:u w:val="single"/>
        </w:rPr>
        <w:t xml:space="preserve">America's commitment to the international order and the </w:t>
      </w:r>
      <w:r>
        <w:rPr>
          <w:rFonts w:eastAsia="Calibri"/>
          <w:highlight w:val="yellow"/>
          <w:u w:val="single"/>
        </w:rPr>
        <w:t>hard power</w:t>
      </w:r>
      <w:r>
        <w:rPr>
          <w:rFonts w:eastAsia="Calibri"/>
          <w:u w:val="single"/>
        </w:rPr>
        <w:t xml:space="preserve"> to defend it against determined and able challengers, the </w:t>
      </w:r>
      <w:r>
        <w:rPr>
          <w:rStyle w:val="Emphasis"/>
          <w:highlight w:val="yellow"/>
        </w:rPr>
        <w:t>dangers will grow</w:t>
      </w:r>
      <w:r>
        <w:rPr>
          <w:rFonts w:eastAsia="Calibri"/>
          <w:sz w:val="16"/>
        </w:rPr>
        <w:t xml:space="preserve">. If they do, </w:t>
      </w:r>
      <w:r>
        <w:rPr>
          <w:rFonts w:eastAsia="Calibri"/>
          <w:u w:val="single"/>
        </w:rPr>
        <w:t xml:space="preserve">the future of </w:t>
      </w:r>
      <w:r>
        <w:rPr>
          <w:rFonts w:eastAsia="Calibri"/>
          <w:highlight w:val="yellow"/>
          <w:u w:val="single"/>
        </w:rPr>
        <w:t>war could be closer than you think</w:t>
      </w:r>
      <w:r>
        <w:rPr>
          <w:rFonts w:eastAsia="Calibri"/>
          <w:u w:val="single"/>
        </w:rPr>
        <w:t>.</w:t>
      </w:r>
      <w:r>
        <w:rPr>
          <w:rFonts w:eastAsia="Calibri"/>
          <w:sz w:val="16"/>
        </w:rPr>
        <w:t xml:space="preserve"> </w:t>
      </w:r>
    </w:p>
    <w:p w:rsidR="00911903" w:rsidRDefault="00911903" w:rsidP="00911903"/>
    <w:p w:rsidR="00911903" w:rsidRDefault="00911903" w:rsidP="00911903">
      <w:pPr>
        <w:rPr>
          <w:sz w:val="16"/>
        </w:rPr>
      </w:pPr>
    </w:p>
    <w:p w:rsidR="00911903" w:rsidRDefault="00911903" w:rsidP="00911903">
      <w:pPr>
        <w:rPr>
          <w:sz w:val="16"/>
        </w:rPr>
      </w:pPr>
    </w:p>
    <w:p w:rsidR="00911903" w:rsidRDefault="00911903" w:rsidP="00911903">
      <w:pPr>
        <w:rPr>
          <w:sz w:val="16"/>
        </w:rPr>
      </w:pPr>
    </w:p>
    <w:p w:rsidR="00911903" w:rsidRDefault="00911903" w:rsidP="00911903">
      <w:pPr>
        <w:rPr>
          <w:sz w:val="16"/>
        </w:rPr>
      </w:pPr>
    </w:p>
    <w:p w:rsidR="00911903" w:rsidRDefault="00911903" w:rsidP="00911903">
      <w:pPr>
        <w:pStyle w:val="Heading3"/>
      </w:pPr>
      <w:r>
        <w:t>Scenario 2 – Afghanistan</w:t>
      </w:r>
    </w:p>
    <w:p w:rsidR="00911903" w:rsidRDefault="00911903" w:rsidP="00911903"/>
    <w:p w:rsidR="00911903" w:rsidRDefault="00911903" w:rsidP="00911903">
      <w:pPr>
        <w:pStyle w:val="Heading4"/>
      </w:pPr>
      <w:r>
        <w:t xml:space="preserve">Maintaining successful advising missions in Afghanistan is critical to stability </w:t>
      </w:r>
    </w:p>
    <w:p w:rsidR="00911903" w:rsidRDefault="00911903" w:rsidP="00911903">
      <w:r>
        <w:t xml:space="preserve">Nicholas </w:t>
      </w:r>
      <w:r>
        <w:rPr>
          <w:rStyle w:val="Style13ptBold"/>
        </w:rPr>
        <w:t>Grossman</w:t>
      </w:r>
      <w:r>
        <w:t xml:space="preserve"> is a professor of political science at the University of Illinois and editor-at-large of Arc Digital., “The U.S. Needs to Rethink What Winning in Afghanistan Looks Like”, Feb 20</w:t>
      </w:r>
      <w:r>
        <w:rPr>
          <w:rStyle w:val="Style13ptBold"/>
        </w:rPr>
        <w:t>18</w:t>
      </w:r>
      <w:r>
        <w:t>, https://www.nationalreview.com/2018/02/afghanistan-united-states-military-presence-maintain-troops-vietnam-war-different/</w:t>
      </w:r>
    </w:p>
    <w:p w:rsidR="00911903" w:rsidRDefault="00911903" w:rsidP="00911903">
      <w:pPr>
        <w:rPr>
          <w:rStyle w:val="Emphasis"/>
        </w:rPr>
      </w:pPr>
      <w:r>
        <w:rPr>
          <w:rStyle w:val="Emphasis"/>
          <w:highlight w:val="yellow"/>
        </w:rPr>
        <w:t>The U.S. Should Hold the Line</w:t>
      </w:r>
      <w:r>
        <w:rPr>
          <w:rStyle w:val="Emphasis"/>
        </w:rPr>
        <w:t xml:space="preserve"> </w:t>
      </w:r>
      <w:r>
        <w:rPr>
          <w:sz w:val="12"/>
        </w:rPr>
        <w:t xml:space="preserve">The American public holds the government to two difficult, somewhat contradictory standards regarding international terrorism: First, no attacks against Americans or close allies, which means no repeat of September 11, but also nothing like Benghazi (2012) or Paris (2015). Second, minimal American casualties, especially outside of official war zones. Though the public accepts that some Americans will die in Afghanistan, it will not tolerate large numbers coming home in body bags. And when four U.S. troops died in Niger in October 2017, it created a scandal. This is another way Afghanistan is different from Vietnam. At the war’s peak, the U.S. had 543,000 troops in Vietnam, including draftees, and suffered 58,220 deaths. By contrast, American forces in Afghanistan peaked around 100,000 in 2011, scaled down to 8,400 as Obama ended most operations, and are now around 14,000, owing to Trump’s escalation. The Afghan War has lasted longer than Vietnam, but the 2,408 American deaths in Afghanistan are 4.1 percent of Vietnam’s total. And every American fighting there is a volunteer. </w:t>
      </w:r>
      <w:r>
        <w:rPr>
          <w:rStyle w:val="StyleUnderline"/>
        </w:rPr>
        <w:t xml:space="preserve">With that relatively </w:t>
      </w:r>
      <w:r>
        <w:rPr>
          <w:rStyle w:val="Emphasis"/>
        </w:rPr>
        <w:t>light footprint</w:t>
      </w:r>
      <w:r>
        <w:rPr>
          <w:sz w:val="12"/>
        </w:rPr>
        <w:t xml:space="preserve">, </w:t>
      </w:r>
      <w:r>
        <w:rPr>
          <w:rStyle w:val="StyleUnderline"/>
        </w:rPr>
        <w:t>the United States cannot execute a counterinsurgency strategy to stabilize the country</w:t>
      </w:r>
      <w:r>
        <w:rPr>
          <w:sz w:val="12"/>
        </w:rPr>
        <w:t xml:space="preserve">. That would require at least 100,000 troops for a decade or more and still might not work. </w:t>
      </w:r>
      <w:r>
        <w:rPr>
          <w:rStyle w:val="StyleUnderline"/>
        </w:rPr>
        <w:t xml:space="preserve">By contrast, </w:t>
      </w:r>
      <w:r>
        <w:rPr>
          <w:rStyle w:val="StyleUnderline"/>
          <w:highlight w:val="yellow"/>
        </w:rPr>
        <w:t>current troop levels enable Special Operations forces to hunt down insurgent leaders and transnational terrorists</w:t>
      </w:r>
      <w:r>
        <w:rPr>
          <w:rStyle w:val="Emphasis"/>
          <w:highlight w:val="yellow"/>
        </w:rPr>
        <w:t>, while trainers and embeds</w:t>
      </w:r>
      <w:r>
        <w:rPr>
          <w:sz w:val="12"/>
        </w:rPr>
        <w:t xml:space="preserve"> help the Afghan National Security Forces </w:t>
      </w:r>
      <w:r>
        <w:rPr>
          <w:rStyle w:val="StyleUnderline"/>
          <w:highlight w:val="yellow"/>
        </w:rPr>
        <w:t>provide security. That,</w:t>
      </w:r>
      <w:r>
        <w:rPr>
          <w:rStyle w:val="StyleUnderline"/>
        </w:rPr>
        <w:t xml:space="preserve"> plus drone strikes and surveillance</w:t>
      </w:r>
      <w:r>
        <w:rPr>
          <w:sz w:val="12"/>
        </w:rPr>
        <w:t xml:space="preserve">, </w:t>
      </w:r>
      <w:r>
        <w:rPr>
          <w:rStyle w:val="Emphasis"/>
          <w:highlight w:val="yellow"/>
        </w:rPr>
        <w:t>is</w:t>
      </w:r>
      <w:r>
        <w:rPr>
          <w:sz w:val="12"/>
        </w:rPr>
        <w:t xml:space="preserve"> probably </w:t>
      </w:r>
      <w:r>
        <w:rPr>
          <w:rStyle w:val="Emphasis"/>
          <w:highlight w:val="yellow"/>
        </w:rPr>
        <w:t>enough to prevent the Taliban from controlling</w:t>
      </w:r>
      <w:r>
        <w:rPr>
          <w:rStyle w:val="Emphasis"/>
        </w:rPr>
        <w:t xml:space="preserve"> much </w:t>
      </w:r>
      <w:r>
        <w:rPr>
          <w:rStyle w:val="Emphasis"/>
          <w:highlight w:val="yellow"/>
        </w:rPr>
        <w:t>territory or the elected</w:t>
      </w:r>
      <w:r>
        <w:rPr>
          <w:rStyle w:val="Emphasis"/>
        </w:rPr>
        <w:t xml:space="preserve"> Afghan </w:t>
      </w:r>
      <w:r>
        <w:rPr>
          <w:rStyle w:val="Emphasis"/>
          <w:highlight w:val="yellow"/>
        </w:rPr>
        <w:t>government from collapsing</w:t>
      </w:r>
      <w:r>
        <w:rPr>
          <w:sz w:val="12"/>
          <w:highlight w:val="yellow"/>
        </w:rPr>
        <w:t xml:space="preserve">. </w:t>
      </w:r>
      <w:r>
        <w:rPr>
          <w:rStyle w:val="StyleUnderline"/>
          <w:highlight w:val="yellow"/>
        </w:rPr>
        <w:t>Iraq shows why this is important</w:t>
      </w:r>
      <w:r>
        <w:rPr>
          <w:sz w:val="12"/>
        </w:rPr>
        <w:t>. Obama believed the Iraq War was a mistake and came into office in 2009 vowing to end it. By the end of 2011, all U.S. troops had left the country. Negotiations to leave a rapid reaction force of 5,000–10,000 fell through owing to Iraq’s insistence that Iraqi courts, rather than the U.S. military, have jurisdiction over American personnel accused of crimes. There was probably a way to work around the issue, but Obama didn’t press it. In June 2014</w:t>
      </w:r>
      <w:r>
        <w:rPr>
          <w:sz w:val="12"/>
          <w:highlight w:val="yellow"/>
        </w:rPr>
        <w:t xml:space="preserve">, </w:t>
      </w:r>
      <w:r>
        <w:rPr>
          <w:rStyle w:val="StyleUnderline"/>
          <w:highlight w:val="yellow"/>
        </w:rPr>
        <w:t>ISIS swept across northern Iraq</w:t>
      </w:r>
      <w:r>
        <w:rPr>
          <w:rStyle w:val="StyleUnderline"/>
        </w:rPr>
        <w:t xml:space="preserve">, and the </w:t>
      </w:r>
      <w:r>
        <w:rPr>
          <w:rStyle w:val="StyleUnderline"/>
          <w:highlight w:val="yellow"/>
        </w:rPr>
        <w:t>Iraq</w:t>
      </w:r>
      <w:r>
        <w:rPr>
          <w:rStyle w:val="StyleUnderline"/>
        </w:rPr>
        <w:t xml:space="preserve">is proved </w:t>
      </w:r>
      <w:r>
        <w:rPr>
          <w:rStyle w:val="StyleUnderline"/>
          <w:highlight w:val="yellow"/>
        </w:rPr>
        <w:t>unable to stop them</w:t>
      </w:r>
      <w:r>
        <w:rPr>
          <w:sz w:val="12"/>
          <w:highlight w:val="yellow"/>
        </w:rPr>
        <w:t>.</w:t>
      </w:r>
      <w:r>
        <w:rPr>
          <w:sz w:val="12"/>
        </w:rPr>
        <w:t xml:space="preserve"> A few months later, ISIS threatened Baghdad, and Obama reintroduced American forces. A three-year U.S.-backed campaign helped Iraq retake its territory, but an American residual force in Iraq could have responded early to ISIS’s 2014 offense, perhaps preventing Islamic State forces from gaining control of Mosul, where they captured cash and weaponry that fueled their expansion. The counterargument against an indefinite American presence is that it decreases locals’ incentives to solve their own problems. That’s fair, but the right incentives mean little if they lack the necessary capabilities. Panicking as ISIS approached their capital, the Iraqi government acquiesced to American pressure and replaced divisive Prime Minister Nouri al-Maliki with the more inclusive Haider al-Abadi. But the Iraqi security forces still needed help from America, Iran, and others to halt the Islamic State’s advance. </w:t>
      </w:r>
      <w:r>
        <w:rPr>
          <w:rStyle w:val="StyleUnderline"/>
        </w:rPr>
        <w:t>Unlike Iraq</w:t>
      </w:r>
      <w:r>
        <w:rPr>
          <w:sz w:val="12"/>
        </w:rPr>
        <w:t xml:space="preserve"> in 2011, </w:t>
      </w:r>
      <w:r>
        <w:rPr>
          <w:rStyle w:val="StyleUnderline"/>
          <w:highlight w:val="yellow"/>
        </w:rPr>
        <w:t xml:space="preserve">Afghanistan is </w:t>
      </w:r>
      <w:r>
        <w:rPr>
          <w:rStyle w:val="Emphasis"/>
          <w:highlight w:val="yellow"/>
        </w:rPr>
        <w:t>currently run by a unity government</w:t>
      </w:r>
      <w:r>
        <w:rPr>
          <w:sz w:val="12"/>
        </w:rPr>
        <w:t xml:space="preserve">, led by the two top finishers from the 2014 election. And </w:t>
      </w:r>
      <w:r>
        <w:rPr>
          <w:rStyle w:val="StyleUnderline"/>
          <w:highlight w:val="yellow"/>
        </w:rPr>
        <w:t>if the U.S. leaves</w:t>
      </w:r>
      <w:r>
        <w:rPr>
          <w:sz w:val="12"/>
          <w:highlight w:val="yellow"/>
        </w:rPr>
        <w:t xml:space="preserve">, </w:t>
      </w:r>
      <w:r>
        <w:rPr>
          <w:rStyle w:val="Emphasis"/>
          <w:highlight w:val="yellow"/>
        </w:rPr>
        <w:t>what follows could easily be worse than</w:t>
      </w:r>
      <w:r>
        <w:rPr>
          <w:rStyle w:val="Emphasis"/>
        </w:rPr>
        <w:t xml:space="preserve"> post-withdrawal </w:t>
      </w:r>
      <w:r>
        <w:rPr>
          <w:rStyle w:val="Emphasis"/>
          <w:highlight w:val="yellow"/>
        </w:rPr>
        <w:t>Iraq</w:t>
      </w:r>
      <w:r>
        <w:rPr>
          <w:rStyle w:val="Emphasis"/>
        </w:rPr>
        <w:t xml:space="preserve">. </w:t>
      </w:r>
      <w:r>
        <w:rPr>
          <w:sz w:val="12"/>
        </w:rPr>
        <w:t xml:space="preserve">The United States is not going to win in Afghanistan, but that’s the wrong way to think about the problem. </w:t>
      </w:r>
      <w:r>
        <w:rPr>
          <w:rStyle w:val="StyleUnderline"/>
          <w:highlight w:val="yellow"/>
        </w:rPr>
        <w:t>Maintaining a relatively small military commitment</w:t>
      </w:r>
      <w:r>
        <w:rPr>
          <w:sz w:val="12"/>
          <w:highlight w:val="yellow"/>
        </w:rPr>
        <w:t xml:space="preserve"> </w:t>
      </w:r>
      <w:r>
        <w:rPr>
          <w:rStyle w:val="Emphasis"/>
          <w:highlight w:val="yellow"/>
        </w:rPr>
        <w:t>to prevent the situation from spiraling out of control</w:t>
      </w:r>
      <w:r>
        <w:rPr>
          <w:sz w:val="12"/>
          <w:highlight w:val="yellow"/>
        </w:rPr>
        <w:t xml:space="preserve"> — </w:t>
      </w:r>
      <w:r>
        <w:rPr>
          <w:rStyle w:val="StyleUnderline"/>
          <w:highlight w:val="yellow"/>
        </w:rPr>
        <w:t>which would</w:t>
      </w:r>
      <w:r>
        <w:rPr>
          <w:rStyle w:val="StyleUnderline"/>
        </w:rPr>
        <w:t xml:space="preserve"> likely </w:t>
      </w:r>
      <w:r>
        <w:rPr>
          <w:rStyle w:val="StyleUnderline"/>
          <w:highlight w:val="yellow"/>
        </w:rPr>
        <w:t>pull the U.S. back in, anyway</w:t>
      </w:r>
      <w:r>
        <w:rPr>
          <w:sz w:val="12"/>
          <w:highlight w:val="yellow"/>
        </w:rPr>
        <w:t xml:space="preserve"> </w:t>
      </w:r>
      <w:r>
        <w:rPr>
          <w:rStyle w:val="StyleUnderline"/>
          <w:highlight w:val="yellow"/>
        </w:rPr>
        <w:t>— is a worthwhile goal</w:t>
      </w:r>
      <w:r>
        <w:rPr>
          <w:sz w:val="12"/>
        </w:rPr>
        <w:t xml:space="preserve"> at reasonable cost. </w:t>
      </w:r>
      <w:r>
        <w:rPr>
          <w:rStyle w:val="Emphasis"/>
          <w:highlight w:val="yellow"/>
        </w:rPr>
        <w:t>Hold the line.</w:t>
      </w:r>
    </w:p>
    <w:p w:rsidR="00911903" w:rsidRDefault="00911903" w:rsidP="00911903">
      <w:pPr>
        <w:rPr>
          <w:rStyle w:val="Emphasis"/>
        </w:rPr>
      </w:pPr>
    </w:p>
    <w:p w:rsidR="00911903" w:rsidRDefault="00911903" w:rsidP="00911903">
      <w:pPr>
        <w:pStyle w:val="Heading4"/>
      </w:pPr>
      <w:r>
        <w:t xml:space="preserve">Extending the SIV process is key to Afghan success  </w:t>
      </w:r>
    </w:p>
    <w:p w:rsidR="00911903" w:rsidRDefault="00911903" w:rsidP="00911903">
      <w:r>
        <w:rPr>
          <w:rStyle w:val="Style13ptBold"/>
        </w:rPr>
        <w:t>Human Rights First</w:t>
      </w:r>
      <w:r>
        <w:t xml:space="preserve">, </w:t>
      </w:r>
      <w:r>
        <w:rPr>
          <w:sz w:val="16"/>
          <w:szCs w:val="16"/>
        </w:rPr>
        <w:t>4-17-20</w:t>
      </w:r>
      <w:r>
        <w:rPr>
          <w:rStyle w:val="Style13ptBold"/>
        </w:rPr>
        <w:t>18</w:t>
      </w:r>
      <w:r>
        <w:t>,</w:t>
      </w:r>
      <w:r>
        <w:rPr>
          <w:sz w:val="16"/>
          <w:szCs w:val="16"/>
        </w:rPr>
        <w:t xml:space="preserve"> "The Afghan Special Immigrant Visa Program," Human Rights First is an independent advocacy and action organization that challenges America to live up to its ideals. We believe American leadership is essential in the global struggle for human rights, so we press the U.S. government and private companies to respect human rights and the rule of law. When they fail, we step in to demand reform, accountability and justice. Around the world, we work where we can best harness American influence to secure core freedoms. </w:t>
      </w:r>
      <w:hyperlink r:id="rId12" w:history="1">
        <w:r>
          <w:rPr>
            <w:rStyle w:val="Hyperlink"/>
            <w:sz w:val="16"/>
            <w:szCs w:val="16"/>
          </w:rPr>
          <w:t>https://www.humanrightsfirst.org/resource/afghan-special-immigrant-visa-program</w:t>
        </w:r>
      </w:hyperlink>
      <w:r>
        <w:rPr>
          <w:rStyle w:val="Hyperlink"/>
          <w:sz w:val="16"/>
          <w:szCs w:val="16"/>
        </w:rPr>
        <w:t xml:space="preserve"> -DMcD</w:t>
      </w:r>
    </w:p>
    <w:p w:rsidR="00911903" w:rsidRDefault="00911903" w:rsidP="00911903">
      <w:r>
        <w:rPr>
          <w:rStyle w:val="StyleUnderline"/>
          <w:highlight w:val="yellow"/>
        </w:rPr>
        <w:t>Why is the</w:t>
      </w:r>
      <w:r>
        <w:t xml:space="preserve"> Afghan </w:t>
      </w:r>
      <w:r>
        <w:rPr>
          <w:rStyle w:val="StyleUnderline"/>
          <w:highlight w:val="yellow"/>
        </w:rPr>
        <w:t>S</w:t>
      </w:r>
      <w:r>
        <w:rPr>
          <w:rStyle w:val="StyleUnderline"/>
        </w:rPr>
        <w:t xml:space="preserve">pecial </w:t>
      </w:r>
      <w:r>
        <w:rPr>
          <w:rStyle w:val="StyleUnderline"/>
          <w:highlight w:val="yellow"/>
        </w:rPr>
        <w:t>I</w:t>
      </w:r>
      <w:r>
        <w:rPr>
          <w:rStyle w:val="StyleUnderline"/>
        </w:rPr>
        <w:t xml:space="preserve">mmigrant </w:t>
      </w:r>
      <w:r>
        <w:rPr>
          <w:rStyle w:val="StyleUnderline"/>
          <w:highlight w:val="yellow"/>
        </w:rPr>
        <w:t>Vi</w:t>
      </w:r>
      <w:r>
        <w:rPr>
          <w:rStyle w:val="StyleUnderline"/>
        </w:rPr>
        <w:t xml:space="preserve">sa </w:t>
      </w:r>
      <w:r>
        <w:rPr>
          <w:rStyle w:val="StyleUnderline"/>
          <w:highlight w:val="yellow"/>
        </w:rPr>
        <w:t>Program Important? U.S. military involvement in Afghanistan continues</w:t>
      </w:r>
      <w:r>
        <w:rPr>
          <w:highlight w:val="yellow"/>
        </w:rPr>
        <w:t xml:space="preserve">. </w:t>
      </w:r>
      <w:r>
        <w:rPr>
          <w:rStyle w:val="Emphasis"/>
          <w:highlight w:val="yellow"/>
        </w:rPr>
        <w:t>We cannot complete our mission</w:t>
      </w:r>
      <w:r>
        <w:rPr>
          <w:rStyle w:val="Emphasis"/>
        </w:rPr>
        <w:t xml:space="preserve"> there </w:t>
      </w:r>
      <w:r>
        <w:rPr>
          <w:rStyle w:val="Emphasis"/>
          <w:highlight w:val="yellow"/>
        </w:rPr>
        <w:t>without the Afghan translators</w:t>
      </w:r>
      <w:r>
        <w:rPr>
          <w:rStyle w:val="Emphasis"/>
        </w:rPr>
        <w:t xml:space="preserve">, engineers, security guards, embassy clerks, logisticians, cultural advisors, and soldiers </w:t>
      </w:r>
      <w:r>
        <w:rPr>
          <w:rStyle w:val="Emphasis"/>
          <w:highlight w:val="yellow"/>
        </w:rPr>
        <w:t>who stand by us.</w:t>
      </w:r>
      <w:r>
        <w:rPr>
          <w:highlight w:val="yellow"/>
        </w:rPr>
        <w:t xml:space="preserve"> </w:t>
      </w:r>
      <w:r>
        <w:rPr>
          <w:rStyle w:val="StyleUnderline"/>
          <w:highlight w:val="yellow"/>
        </w:rPr>
        <w:t>Many of these allies and their families now face death threats</w:t>
      </w:r>
      <w:r>
        <w:t xml:space="preserve"> for their service to the U.S. </w:t>
      </w:r>
      <w:r>
        <w:rPr>
          <w:rStyle w:val="StyleUnderline"/>
          <w:highlight w:val="yellow"/>
        </w:rPr>
        <w:t>We gave our word to protect these allies</w:t>
      </w:r>
      <w:r>
        <w:t xml:space="preserve">--a promise that we have kept since 2009. </w:t>
      </w:r>
      <w:r>
        <w:rPr>
          <w:rStyle w:val="StyleUnderline"/>
          <w:highlight w:val="yellow"/>
        </w:rPr>
        <w:t>The</w:t>
      </w:r>
      <w:r>
        <w:t xml:space="preserve"> Afghan </w:t>
      </w:r>
      <w:r>
        <w:rPr>
          <w:rStyle w:val="StyleUnderline"/>
          <w:highlight w:val="yellow"/>
        </w:rPr>
        <w:t>S</w:t>
      </w:r>
      <w:r>
        <w:rPr>
          <w:rStyle w:val="StyleUnderline"/>
        </w:rPr>
        <w:t xml:space="preserve">pecial </w:t>
      </w:r>
      <w:r>
        <w:rPr>
          <w:rStyle w:val="StyleUnderline"/>
          <w:highlight w:val="yellow"/>
        </w:rPr>
        <w:t>I</w:t>
      </w:r>
      <w:r>
        <w:rPr>
          <w:rStyle w:val="StyleUnderline"/>
        </w:rPr>
        <w:t xml:space="preserve">mmigrant </w:t>
      </w:r>
      <w:r>
        <w:rPr>
          <w:rStyle w:val="StyleUnderline"/>
          <w:highlight w:val="yellow"/>
        </w:rPr>
        <w:t>V</w:t>
      </w:r>
      <w:r>
        <w:rPr>
          <w:rStyle w:val="StyleUnderline"/>
        </w:rPr>
        <w:t xml:space="preserve">isa program </w:t>
      </w:r>
      <w:r>
        <w:rPr>
          <w:rStyle w:val="StyleUnderline"/>
          <w:highlight w:val="yellow"/>
        </w:rPr>
        <w:t xml:space="preserve">represents a </w:t>
      </w:r>
      <w:r>
        <w:rPr>
          <w:rStyle w:val="Emphasis"/>
          <w:highlight w:val="yellow"/>
        </w:rPr>
        <w:t>promise that we made</w:t>
      </w:r>
      <w:r>
        <w:t xml:space="preserve"> to our wartime allies. </w:t>
      </w:r>
      <w:r>
        <w:rPr>
          <w:rStyle w:val="StyleUnderline"/>
          <w:highlight w:val="yellow"/>
        </w:rPr>
        <w:t>Following through on that promise is</w:t>
      </w:r>
      <w:r>
        <w:rPr>
          <w:rStyle w:val="StyleUnderline"/>
        </w:rPr>
        <w:t xml:space="preserve"> not only </w:t>
      </w:r>
      <w:r>
        <w:rPr>
          <w:rStyle w:val="StyleUnderline"/>
          <w:highlight w:val="yellow"/>
        </w:rPr>
        <w:t>vital to maintaining support of the Afghan people</w:t>
      </w:r>
      <w:r>
        <w:rPr>
          <w:highlight w:val="yellow"/>
        </w:rPr>
        <w:t xml:space="preserve">, </w:t>
      </w:r>
      <w:r>
        <w:rPr>
          <w:rStyle w:val="Emphasis"/>
          <w:highlight w:val="yellow"/>
        </w:rPr>
        <w:t>it is vital to completing our mission</w:t>
      </w:r>
      <w:r>
        <w:rPr>
          <w:rStyle w:val="Emphasis"/>
        </w:rPr>
        <w:t xml:space="preserve"> there </w:t>
      </w:r>
      <w:r>
        <w:rPr>
          <w:rStyle w:val="Emphasis"/>
          <w:highlight w:val="yellow"/>
        </w:rPr>
        <w:t>and to for future wars</w:t>
      </w:r>
      <w:r>
        <w:rPr>
          <w:rStyle w:val="Emphasis"/>
        </w:rPr>
        <w:t xml:space="preserve"> in which </w:t>
      </w:r>
      <w:r>
        <w:rPr>
          <w:rStyle w:val="Emphasis"/>
          <w:highlight w:val="yellow"/>
        </w:rPr>
        <w:t>we may be engaged</w:t>
      </w:r>
      <w:r>
        <w:t xml:space="preserve">. Likewise, </w:t>
      </w:r>
      <w:r>
        <w:rPr>
          <w:rStyle w:val="StyleUnderline"/>
        </w:rPr>
        <w:t xml:space="preserve">as </w:t>
      </w:r>
      <w:r>
        <w:rPr>
          <w:rStyle w:val="StyleUnderline"/>
          <w:highlight w:val="yellow"/>
        </w:rPr>
        <w:t>the U.S.</w:t>
      </w:r>
      <w:r>
        <w:rPr>
          <w:rStyle w:val="StyleUnderline"/>
        </w:rPr>
        <w:t xml:space="preserve"> continues to protect its interests elsewhere around the world, it </w:t>
      </w:r>
      <w:r>
        <w:rPr>
          <w:rStyle w:val="StyleUnderline"/>
          <w:highlight w:val="yellow"/>
        </w:rPr>
        <w:t>will need the continued assistance of those willing to stand with us</w:t>
      </w:r>
      <w:r>
        <w:rPr>
          <w:highlight w:val="yellow"/>
        </w:rPr>
        <w:t xml:space="preserve">. </w:t>
      </w:r>
      <w:r>
        <w:rPr>
          <w:rStyle w:val="StyleUnderline"/>
          <w:highlight w:val="yellow"/>
        </w:rPr>
        <w:t>We must ensure that the U.S. is known as a country that keeps its promises</w:t>
      </w:r>
      <w:r>
        <w:t xml:space="preserve"> and never forgets its allies. </w:t>
      </w:r>
      <w:r>
        <w:rPr>
          <w:rStyle w:val="StyleUnderline"/>
          <w:highlight w:val="yellow"/>
        </w:rPr>
        <w:t>Continuing</w:t>
      </w:r>
      <w:r>
        <w:rPr>
          <w:rStyle w:val="StyleUnderline"/>
        </w:rPr>
        <w:t xml:space="preserve"> to reauthorize the Afghan </w:t>
      </w:r>
      <w:r>
        <w:rPr>
          <w:rStyle w:val="StyleUnderline"/>
          <w:highlight w:val="yellow"/>
        </w:rPr>
        <w:t>S</w:t>
      </w:r>
      <w:r>
        <w:rPr>
          <w:rStyle w:val="StyleUnderline"/>
        </w:rPr>
        <w:t xml:space="preserve">pecial </w:t>
      </w:r>
      <w:r>
        <w:rPr>
          <w:rStyle w:val="StyleUnderline"/>
          <w:highlight w:val="yellow"/>
        </w:rPr>
        <w:t>I</w:t>
      </w:r>
      <w:r>
        <w:rPr>
          <w:rStyle w:val="StyleUnderline"/>
        </w:rPr>
        <w:t xml:space="preserve">mmigrant </w:t>
      </w:r>
      <w:r>
        <w:rPr>
          <w:rStyle w:val="StyleUnderline"/>
          <w:highlight w:val="yellow"/>
        </w:rPr>
        <w:t>V</w:t>
      </w:r>
      <w:r>
        <w:rPr>
          <w:rStyle w:val="StyleUnderline"/>
        </w:rPr>
        <w:t xml:space="preserve">isa program </w:t>
      </w:r>
      <w:r>
        <w:rPr>
          <w:rStyle w:val="StyleUnderline"/>
          <w:highlight w:val="yellow"/>
        </w:rPr>
        <w:t xml:space="preserve">and </w:t>
      </w:r>
      <w:r>
        <w:rPr>
          <w:rStyle w:val="Emphasis"/>
          <w:highlight w:val="yellow"/>
        </w:rPr>
        <w:t>increasing the number of visas</w:t>
      </w:r>
      <w:r>
        <w:rPr>
          <w:rStyle w:val="StyleUnderline"/>
        </w:rPr>
        <w:t xml:space="preserve"> to accommodate the need of our allies </w:t>
      </w:r>
      <w:r>
        <w:rPr>
          <w:rStyle w:val="Emphasis"/>
          <w:highlight w:val="yellow"/>
        </w:rPr>
        <w:t>sends the message</w:t>
      </w:r>
      <w:r>
        <w:rPr>
          <w:rStyle w:val="StyleUnderline"/>
        </w:rPr>
        <w:t xml:space="preserve"> that the U.S. never leaves anyone behind</w:t>
      </w:r>
      <w:r>
        <w:t xml:space="preserve">. As of July 2017, over 11,000 Afghan principal applicants and 13,000 of their family members are still waiting at some point in the application phase. </w:t>
      </w:r>
    </w:p>
    <w:p w:rsidR="00911903" w:rsidRDefault="00911903" w:rsidP="00911903"/>
    <w:p w:rsidR="00911903" w:rsidRDefault="00911903" w:rsidP="00911903">
      <w:pPr>
        <w:pStyle w:val="Heading4"/>
      </w:pPr>
      <w:r>
        <w:t xml:space="preserve">Instability Afghanistan increases terrorism against Western targets and collapse of Pakistan </w:t>
      </w:r>
    </w:p>
    <w:p w:rsidR="00911903" w:rsidRDefault="00911903" w:rsidP="00911903">
      <w:r>
        <w:t xml:space="preserve">Dr Vanda </w:t>
      </w:r>
      <w:r>
        <w:rPr>
          <w:rStyle w:val="Style13ptBold"/>
        </w:rPr>
        <w:t>Felbab-Brown</w:t>
      </w:r>
      <w:r>
        <w:t xml:space="preserve"> is a senior fellow in the Center for 21st Century Security and Intelligence in the Foreign Policy program at Brookings., “PRESIDENT TRUMP’S AFGHANISTAN POLICY: HOPES AND PITFALLS”, Oct 20</w:t>
      </w:r>
      <w:r>
        <w:rPr>
          <w:rStyle w:val="Style13ptBold"/>
        </w:rPr>
        <w:t>17</w:t>
      </w:r>
      <w:r>
        <w:t>, https://www.brookings.edu/wp-content/uploads/2017/10/afghanistan_hopes_pitfalls.pdf</w:t>
      </w:r>
    </w:p>
    <w:p w:rsidR="00911903" w:rsidRDefault="00911903" w:rsidP="00911903">
      <w:pPr>
        <w:rPr>
          <w:rStyle w:val="StyleUnderline"/>
        </w:rPr>
      </w:pPr>
      <w:r>
        <w:rPr>
          <w:sz w:val="16"/>
        </w:rPr>
        <w:t xml:space="preserve">Amidst these difficult trends, </w:t>
      </w:r>
      <w:r>
        <w:rPr>
          <w:rStyle w:val="StyleUnderline"/>
        </w:rPr>
        <w:t>what are U.S. interests in Afghanistan</w:t>
      </w:r>
      <w:r>
        <w:rPr>
          <w:sz w:val="16"/>
        </w:rPr>
        <w:t xml:space="preserve">? In his speech, President </w:t>
      </w:r>
      <w:r>
        <w:rPr>
          <w:rStyle w:val="StyleUnderline"/>
        </w:rPr>
        <w:t>Trump focused predominantly on</w:t>
      </w:r>
      <w:r>
        <w:rPr>
          <w:sz w:val="16"/>
        </w:rPr>
        <w:t xml:space="preserve"> one: </w:t>
      </w:r>
      <w:r>
        <w:rPr>
          <w:rStyle w:val="StyleUnderline"/>
        </w:rPr>
        <w:t>counterterrorism</w:t>
      </w:r>
      <w:r>
        <w:rPr>
          <w:sz w:val="16"/>
        </w:rPr>
        <w:t xml:space="preserve">. That has indeed been the principal objective of U.S. policy since the 9/11 attacks. Appropriately, it remains so to ensure that the country does not become a haven for virulent Salafi terrorist groups like al-Qaida. The premise underlying this policy since the toppling of the Taliban regime in 2001 is that if any part of the liberated territory once again comes under the control of Salafi groups, their capacity to increase the lethality and frequency of their terrorist attacks—including against U.S. assets—will grow, since they will be able to use safe havens to plan and train for their operations, and more easily escape retaliation by the United States and the international community. There is a policy and scholarly debate as to how closely aligned the Taliban is today with terrorist groups and whether the Taliban would once again allow al-Qaida to operate out of the territory it controls. Indeed, some members of the Taliban considered acquiescence to al-Qaida operations a key strategic mistake and call for distancing themselves from the group.16 The Taliban also actively battles the Islamic State in Afghanistan. At the same time, </w:t>
      </w:r>
      <w:r>
        <w:rPr>
          <w:rStyle w:val="StyleUnderline"/>
        </w:rPr>
        <w:t>the Taliban has not denounced al-Qaida</w:t>
      </w:r>
      <w:r>
        <w:rPr>
          <w:sz w:val="16"/>
        </w:rPr>
        <w:t xml:space="preserve"> publicly and as an official policy, </w:t>
      </w:r>
      <w:r>
        <w:rPr>
          <w:rStyle w:val="StyleUnderline"/>
        </w:rPr>
        <w:t>undoubtedly because it knows that openly breaking with al-Qaida would cost the Taliban political capital with jihadi groups</w:t>
      </w:r>
      <w:r>
        <w:rPr>
          <w:sz w:val="16"/>
        </w:rPr>
        <w:t xml:space="preserve"> around the globe and their financial backers. </w:t>
      </w:r>
      <w:r>
        <w:rPr>
          <w:rStyle w:val="StyleUnderline"/>
        </w:rPr>
        <w:t>While al-Qaida has been severely degraded</w:t>
      </w:r>
      <w:r>
        <w:rPr>
          <w:sz w:val="16"/>
        </w:rPr>
        <w:t xml:space="preserve">, </w:t>
      </w:r>
      <w:r>
        <w:rPr>
          <w:rStyle w:val="Emphasis"/>
        </w:rPr>
        <w:t>it has lost none of its zeal to strike Western countries</w:t>
      </w:r>
      <w:r>
        <w:rPr>
          <w:sz w:val="16"/>
        </w:rPr>
        <w:t xml:space="preserve"> and undermine governments in Asia, the Middle East, and Africa. </w:t>
      </w:r>
      <w:r>
        <w:rPr>
          <w:rStyle w:val="StyleUnderline"/>
        </w:rPr>
        <w:t xml:space="preserve">In Afghanistan, the terrorist group has also </w:t>
      </w:r>
      <w:r>
        <w:rPr>
          <w:rStyle w:val="Emphasis"/>
        </w:rPr>
        <w:t>experienced a resurgence</w:t>
      </w:r>
      <w:r>
        <w:rPr>
          <w:rStyle w:val="StyleUnderline"/>
        </w:rPr>
        <w:t>.</w:t>
      </w:r>
      <w:r>
        <w:rPr>
          <w:sz w:val="16"/>
        </w:rPr>
        <w:t xml:space="preserve"> </w:t>
      </w:r>
      <w:r>
        <w:rPr>
          <w:rStyle w:val="StyleUnderline"/>
        </w:rPr>
        <w:t>The Islamic State in Afghanistan</w:t>
      </w:r>
      <w:r>
        <w:rPr>
          <w:sz w:val="16"/>
        </w:rPr>
        <w:t>, a newer terrorist group in name—consisting of various Taliban splinter elements and other relabeled Pakistani and Uzbek Salafi groups—</w:t>
      </w:r>
      <w:r>
        <w:rPr>
          <w:rStyle w:val="Emphasis"/>
        </w:rPr>
        <w:t>is</w:t>
      </w:r>
      <w:r>
        <w:rPr>
          <w:sz w:val="16"/>
        </w:rPr>
        <w:t xml:space="preserve"> also </w:t>
      </w:r>
      <w:r>
        <w:rPr>
          <w:rStyle w:val="Emphasis"/>
        </w:rPr>
        <w:t xml:space="preserve">a determined anti-U.S. and anti-regional-order actor. </w:t>
      </w:r>
      <w:r>
        <w:rPr>
          <w:sz w:val="16"/>
        </w:rPr>
        <w:t xml:space="preserve">However, </w:t>
      </w:r>
      <w:r>
        <w:rPr>
          <w:rStyle w:val="StyleUnderline"/>
        </w:rPr>
        <w:t>U.S. interests in Afghanistan go beyond combatting terrorism</w:t>
      </w:r>
      <w:r>
        <w:rPr>
          <w:sz w:val="16"/>
        </w:rPr>
        <w:t xml:space="preserve">. </w:t>
      </w:r>
      <w:r>
        <w:rPr>
          <w:rStyle w:val="Emphasis"/>
        </w:rPr>
        <w:t>An unstable Afghanistan risks also destabilizing Pakistan</w:t>
      </w:r>
      <w:r>
        <w:rPr>
          <w:sz w:val="16"/>
        </w:rPr>
        <w:t xml:space="preserve">, </w:t>
      </w:r>
      <w:r>
        <w:rPr>
          <w:rStyle w:val="StyleUnderline"/>
        </w:rPr>
        <w:t xml:space="preserve">and as a result, the </w:t>
      </w:r>
      <w:r>
        <w:rPr>
          <w:rStyle w:val="Emphasis"/>
        </w:rPr>
        <w:t>entire region of Central and South Asia.</w:t>
      </w:r>
      <w:r>
        <w:rPr>
          <w:sz w:val="16"/>
        </w:rPr>
        <w:t xml:space="preserve"> </w:t>
      </w:r>
      <w:r>
        <w:rPr>
          <w:rStyle w:val="StyleUnderline"/>
        </w:rPr>
        <w:t>Pakistan’s tribal areas and other areas deep in the country have been host to many Salafi groups, and the Afghan Taliban and its vicious Haqqani network</w:t>
      </w:r>
      <w:r>
        <w:rPr>
          <w:sz w:val="16"/>
        </w:rPr>
        <w:t xml:space="preserve"> branch use these areas as safe havens, with support from Pakistani intelligence services. Thus, Pakistan’s cooperation, even if not forthcoming, is important for effectively countering terrorism in Afghanistan. But the reverse is also true: </w:t>
      </w:r>
      <w:r>
        <w:rPr>
          <w:rStyle w:val="StyleUnderline"/>
        </w:rPr>
        <w:t>If Afghanistan is unstable</w:t>
      </w:r>
      <w:r>
        <w:rPr>
          <w:sz w:val="16"/>
        </w:rPr>
        <w:t xml:space="preserve"> and home to Salafi groups that leak over into Pakistan, </w:t>
      </w:r>
      <w:r>
        <w:rPr>
          <w:rStyle w:val="Emphasis"/>
        </w:rPr>
        <w:t>Pakistan itself becomes deeply destabilized and distracted from tackling its other crises</w:t>
      </w:r>
      <w:r>
        <w:rPr>
          <w:sz w:val="16"/>
        </w:rPr>
        <w:t xml:space="preserve">, </w:t>
      </w:r>
      <w:r>
        <w:rPr>
          <w:rStyle w:val="StyleUnderline"/>
        </w:rPr>
        <w:t>including militancy in the Punjab and a host of domestic calamities, such as intense political contestation, a distorted economy, widespread poverty, and a severe energy crisis.</w:t>
      </w:r>
    </w:p>
    <w:p w:rsidR="00911903" w:rsidRDefault="00911903" w:rsidP="00911903">
      <w:pPr>
        <w:rPr>
          <w:rStyle w:val="StyleUnderline"/>
        </w:rPr>
      </w:pPr>
    </w:p>
    <w:p w:rsidR="00911903" w:rsidRDefault="00911903" w:rsidP="00911903">
      <w:pPr>
        <w:pStyle w:val="Heading4"/>
      </w:pPr>
      <w:r>
        <w:t>Afghan instability ensures war in Central Asia</w:t>
      </w:r>
    </w:p>
    <w:p w:rsidR="00911903" w:rsidRDefault="00911903" w:rsidP="00911903">
      <w:r>
        <w:rPr>
          <w:rStyle w:val="Style13ptBold"/>
        </w:rPr>
        <w:t>Bhaduri 2017</w:t>
      </w:r>
      <w:r>
        <w:t xml:space="preserve"> (Aditi, Sept. 20, independent journalist and political analyst specializing in international affairs and foreign policy. Based in New Delhi, she has an MA in International Relations, https://worldview.stratfor.com/article/afghanistan-regional-security-and-central-asia-republics</w:t>
      </w:r>
    </w:p>
    <w:p w:rsidR="00911903" w:rsidRDefault="00911903" w:rsidP="00911903">
      <w:pPr>
        <w:rPr>
          <w:sz w:val="16"/>
        </w:rPr>
      </w:pPr>
      <w:r>
        <w:rPr>
          <w:sz w:val="16"/>
        </w:rPr>
        <w:t xml:space="preserve">While there is a consensus that Afghanistan's vicious bloodletting does not pose a present threat as such to the CARs (Central Asian Republics), with which the country shares 2800 km long border, the region is faced with emerging threats. </w:t>
      </w:r>
      <w:r>
        <w:rPr>
          <w:b/>
          <w:highlight w:val="cyan"/>
          <w:u w:val="single"/>
        </w:rPr>
        <w:t>The primary threat is that of jihadist violence spilling over into the CARs</w:t>
      </w:r>
      <w:r>
        <w:rPr>
          <w:sz w:val="16"/>
        </w:rPr>
        <w:t xml:space="preserve">, with increasing number of militants from these countries joining the ISIS, mainly in Syria. In case the ISIS embeds itself in Afghanistan successfully, there is a fear that jihadists from the CARs would try to take the jihad home to their respective countries. Moreover, </w:t>
      </w:r>
      <w:r>
        <w:rPr>
          <w:b/>
          <w:highlight w:val="cyan"/>
          <w:u w:val="single"/>
        </w:rPr>
        <w:t>continuing instability within Afghanistan threatens to destabilize the region, with violence spilling over into the neighbouring countries like Tajikistan</w:t>
      </w:r>
      <w:r>
        <w:rPr>
          <w:sz w:val="16"/>
        </w:rPr>
        <w:t xml:space="preserve">, which has already suffered a violent civil war, with the potential for ensuing refugee flows. Groups like the Islamic Movement of </w:t>
      </w:r>
      <w:r>
        <w:rPr>
          <w:b/>
          <w:highlight w:val="cyan"/>
          <w:u w:val="single"/>
        </w:rPr>
        <w:t>Uzbekistan</w:t>
      </w:r>
      <w:r>
        <w:rPr>
          <w:sz w:val="16"/>
        </w:rPr>
        <w:t xml:space="preserve">, which was a byproduct of the Afghan jihad against the former Soviet Union, while evolving and integrating itself into international jihadi organisations like ISIS, </w:t>
      </w:r>
      <w:r>
        <w:rPr>
          <w:b/>
          <w:highlight w:val="cyan"/>
          <w:u w:val="single"/>
        </w:rPr>
        <w:t>continue to pose a threat to the region</w:t>
      </w:r>
      <w:r>
        <w:rPr>
          <w:sz w:val="16"/>
        </w:rPr>
        <w:t>, though it is debatable to what degree.</w:t>
      </w:r>
    </w:p>
    <w:p w:rsidR="00911903" w:rsidRDefault="00911903" w:rsidP="00911903"/>
    <w:p w:rsidR="00911903" w:rsidRDefault="00911903" w:rsidP="00911903">
      <w:pPr>
        <w:pStyle w:val="Heading4"/>
      </w:pPr>
      <w:r>
        <w:t>Central Asian instability escalates - draws in major powers and causes nuclear war - miscalculation means no cooperation</w:t>
      </w:r>
    </w:p>
    <w:p w:rsidR="00911903" w:rsidRDefault="00911903" w:rsidP="00911903">
      <w:r>
        <w:rPr>
          <w:rStyle w:val="Style13ptBold"/>
        </w:rPr>
        <w:t>Peimani 2</w:t>
      </w:r>
      <w:r>
        <w:t xml:space="preserve"> - Head of Energy Security and Geopolitics @ the Energy Studies Institute (Dr. Hooman, “Failed Transition and Bleak Future? War and Instability in Central Asia and the Caucasus,” Book, </w:t>
      </w:r>
      <w:hyperlink r:id="rId13" w:history="1">
        <w:r>
          <w:rPr>
            <w:rStyle w:val="Hyperlink"/>
          </w:rPr>
          <w:t>http://www.questia.com/PM.qst?a=o&amp;d=101331065</w:t>
        </w:r>
      </w:hyperlink>
    </w:p>
    <w:p w:rsidR="00911903" w:rsidRDefault="00911903" w:rsidP="00911903"/>
    <w:p w:rsidR="00911903" w:rsidRDefault="00911903" w:rsidP="00911903">
      <w:pPr>
        <w:rPr>
          <w:rStyle w:val="StyleUnderline"/>
        </w:rPr>
      </w:pPr>
      <w:r>
        <w:rPr>
          <w:sz w:val="16"/>
        </w:rPr>
        <w:t xml:space="preserve">If the existing negative trend continues, the entire Caucasus and Central Asia will likely head toward long-term tension and instability. </w:t>
      </w:r>
      <w:r>
        <w:rPr>
          <w:rStyle w:val="StyleUnderline"/>
        </w:rPr>
        <w:t xml:space="preserve">The first and foremost victims of this undesirable future will obviously be the three Caucasian and five CA countries. Yet, this bleak future will also have major implications for a </w:t>
      </w:r>
      <w:r>
        <w:rPr>
          <w:rStyle w:val="Emphasis"/>
        </w:rPr>
        <w:t>number of regional</w:t>
      </w:r>
      <w:r>
        <w:rPr>
          <w:sz w:val="16"/>
        </w:rPr>
        <w:t xml:space="preserve"> (Iran, China, Turkey, and Russia) </w:t>
      </w:r>
      <w:r>
        <w:rPr>
          <w:rStyle w:val="Emphasis"/>
        </w:rPr>
        <w:t>and nonregional</w:t>
      </w:r>
      <w:r>
        <w:rPr>
          <w:sz w:val="16"/>
        </w:rPr>
        <w:t xml:space="preserve"> (United States) </w:t>
      </w:r>
      <w:r>
        <w:rPr>
          <w:rStyle w:val="Emphasis"/>
        </w:rPr>
        <w:t>powers</w:t>
      </w:r>
      <w:r>
        <w:rPr>
          <w:sz w:val="16"/>
        </w:rPr>
        <w:t xml:space="preserve"> </w:t>
      </w:r>
      <w:r>
        <w:rPr>
          <w:rStyle w:val="StyleUnderline"/>
        </w:rPr>
        <w:t>with long-term interests in the two regions most of which share borders with them. The deteriorating situation will create a suitable ground for the emergence and growth of political extremism among the peoples of the Caucasus and Central Asia, who are mostly dissatisfied with the status quo. These frustrated and disenchanted peoples will likely find the extremist political ideologies and programs more appealing and more convincing than those of their discredited rulers</w:t>
      </w:r>
      <w:r>
        <w:rPr>
          <w:sz w:val="16"/>
        </w:rPr>
        <w:t xml:space="preserve">. The latter’s legitimacy is being questioned by a growing number of their nationals for a wide range of reasons, including incompetence, rampant corruption, and an antidemocratic style of government. </w:t>
      </w:r>
      <w:r>
        <w:rPr>
          <w:rStyle w:val="StyleUnderline"/>
        </w:rPr>
        <w:t>In response to the rising internal threat, the ruling elites will likely resort to nationalism</w:t>
      </w:r>
      <w:r>
        <w:rPr>
          <w:sz w:val="16"/>
        </w:rPr>
        <w:t xml:space="preserve">. In particular, they might promote extreme forms of nationalism, including chauvinism, as experienced in many other countries in different continents confronting the same situation. Creating an appealing alternative to that of the opposition extremist groups aimed at the dissatisfied people will be one of its major objectives. Extreme nationalism will be very attractive for the youth—the social stratum most vulnerable to extremist ideologies and the main targets of extremist groups. The ruling elites might also find their resort to extreme nationalism necessary for the sake of consolidating their challenged power apparatus. In this case, they could seek to manipulate the nationalist sentiment of their peoples as a means to increase their legitimacy and strengthen their social basis of support. However, using the nationalist card will have a negative backlash, with weakening and destabilizing effects on its users. </w:t>
      </w:r>
      <w:r>
        <w:rPr>
          <w:rStyle w:val="StyleUnderline"/>
        </w:rPr>
        <w:t xml:space="preserve">Extreme nationalism could, and will likely, provoke ethnic conflicts within the multiethnic Caucasian and CA countries. It could therefore lead to civil wars. Moreover, it could spread fear in the neighboring countries. They might feel threatened by the surge of nationalism in their vicinity, which could easily take the form of expansionism in the Caucasian and CA countries characterized with territorial and border disputes. </w:t>
      </w:r>
      <w:r>
        <w:rPr>
          <w:sz w:val="16"/>
        </w:rPr>
        <w:t xml:space="preserve">In addition to various external influences, </w:t>
      </w:r>
      <w:r>
        <w:rPr>
          <w:rStyle w:val="StyleUnderline"/>
        </w:rPr>
        <w:t xml:space="preserve">many internal social, economic, and political factors will determine in what form and to what extent instability will surface in each Caucasian and CA country. Needless to say, based on the specific situation in each country there will be differences in its shape and in the extent of its initial emergence. Regardless of these differences, the logical and predictable outcome of the current trend will likely be instability in the form of civil, interstate, and </w:t>
      </w:r>
      <w:r>
        <w:rPr>
          <w:rStyle w:val="Emphasis"/>
        </w:rPr>
        <w:t>regional wars</w:t>
      </w:r>
      <w:r>
        <w:rPr>
          <w:rStyle w:val="StyleUnderline"/>
        </w:rPr>
        <w:t xml:space="preserve"> in the Caucasus and Central Asia</w:t>
      </w:r>
      <w:r>
        <w:rPr>
          <w:sz w:val="16"/>
        </w:rPr>
        <w:t xml:space="preserve">. The existence of unsettled, although currently inactive, </w:t>
      </w:r>
      <w:r>
        <w:rPr>
          <w:rStyle w:val="StyleUnderline"/>
        </w:rPr>
        <w:t>violent conflicts</w:t>
      </w:r>
      <w:r>
        <w:rPr>
          <w:sz w:val="16"/>
        </w:rPr>
        <w:t xml:space="preserve"> (i.e., independence movements and civil wars) </w:t>
      </w:r>
      <w:r>
        <w:rPr>
          <w:rStyle w:val="StyleUnderline"/>
        </w:rPr>
        <w:t>in these two regions have left no doubt about the feasibility of this scenario</w:t>
      </w:r>
      <w:r>
        <w:rPr>
          <w:sz w:val="16"/>
        </w:rPr>
        <w:t xml:space="preserve">. To this list, one should also add the existence of many ethnic grievances and territorial and border disagreements, which will likely create a suitable ground for the instigation of new ethnic conflicts and territorial disputes in violent forms. For a number of reasons, </w:t>
      </w:r>
      <w:r>
        <w:rPr>
          <w:rStyle w:val="StyleUnderline"/>
        </w:rPr>
        <w:t>there is a great possibility that many of them could escalate to civil wars and interstate wars, respectively</w:t>
      </w:r>
      <w:r>
        <w:rPr>
          <w:sz w:val="16"/>
        </w:rPr>
        <w:t xml:space="preserve">. Among other factors, the ethnic makeup of the Caucasus and Central Asia and the existence of many sources of conflict between their regional states will pave the way for their further escalation to the level of regional wars, despite the intention of their initiators. </w:t>
      </w:r>
      <w:r>
        <w:rPr>
          <w:rStyle w:val="StyleUnderline"/>
        </w:rPr>
        <w:t>The presence of certain regional (Iran, China, Turkey, and Russia) and nonregional (United States) powers with long-term interests in the two regions will have a certain impact on the development of the scenarios mentioned above and will likely contribute to the extent, intensity, and duration of wars of various forms.</w:t>
      </w:r>
      <w:r>
        <w:rPr>
          <w:sz w:val="16"/>
        </w:rPr>
        <w:t xml:space="preserve"> In particular, </w:t>
      </w:r>
      <w:r>
        <w:rPr>
          <w:rStyle w:val="StyleUnderline"/>
        </w:rPr>
        <w:t>the presence of these powers will increase the possibility of their intentional or unintentional involvement in those wars in support of one side or another, while preserving their interests</w:t>
      </w:r>
      <w:r>
        <w:rPr>
          <w:sz w:val="16"/>
        </w:rPr>
        <w:t xml:space="preserve">. Depending on the situation, whether this involvement takes a direct or indirect form will be determined by many factors, including the importance of the affected Caucasian or CA countries for each of the five states and the latter’s political, economic, and military capabilities. These factors also include the geographical realities, which, depending on the case, facilitate or impede their access to the affected countries, and the overall political environment in Central Asia and the Caucasus. The latter determines whether a foreign intervention in whatever form can take place at all. </w:t>
      </w:r>
      <w:r>
        <w:rPr>
          <w:rStyle w:val="StyleUnderline"/>
        </w:rPr>
        <w:t xml:space="preserve">The possibility of some or all of the five states being dragged into any future military conflict will therefore strengthen the potential for the escalation and expansion of military conflicts in either of the two regions. War and instability in these energy-producing regions bordering regional and global powers with strong conventional military and/or </w:t>
      </w:r>
      <w:r>
        <w:rPr>
          <w:rStyle w:val="Emphasis"/>
        </w:rPr>
        <w:t>nuclear capabilities</w:t>
      </w:r>
      <w:r>
        <w:rPr>
          <w:rStyle w:val="StyleUnderline"/>
        </w:rPr>
        <w:t xml:space="preserve"> will have long-term political, economic, and security implications. They will not be confined only to the countries directly involved in any future regional military conflict. In one way or another, they could affect the stability of the Caucasus and Central Asia as well as that of the Asian and/or European regions in their proximity. As a result, wars in whatever form in those two regions could escalate and affect the stability of the international system and global peace.</w:t>
      </w:r>
    </w:p>
    <w:p w:rsidR="00911903" w:rsidRDefault="00911903" w:rsidP="00911903">
      <w:pPr>
        <w:rPr>
          <w:rStyle w:val="StyleUnderline"/>
        </w:rPr>
      </w:pPr>
    </w:p>
    <w:p w:rsidR="00911903" w:rsidRDefault="00911903" w:rsidP="00911903">
      <w:pPr>
        <w:pStyle w:val="Heading4"/>
      </w:pPr>
      <w:r>
        <w:t>Pakistan instability causes extinction</w:t>
      </w:r>
    </w:p>
    <w:p w:rsidR="00911903" w:rsidRDefault="00911903" w:rsidP="00911903">
      <w:r>
        <w:rPr>
          <w:rStyle w:val="Style13ptBold"/>
        </w:rPr>
        <w:t>Woods 2017</w:t>
      </w:r>
      <w:r>
        <w:t xml:space="preserve"> (David, the senior military correspondent for HuffPost, has more than 35 years of experience covering wars and the US military. He won the 2012 Pulitzer Prize for national reporting for a series on American troops severely wounded in Iraq and Afghanistan. May 3.  https://www.huffingtonpost.com/entry/pakistan-india-nuclear-crisis_us_5909042de4b02655f841de0e</w:t>
      </w:r>
    </w:p>
    <w:p w:rsidR="00911903" w:rsidRDefault="00911903" w:rsidP="00911903">
      <w:r>
        <w:t xml:space="preserve">While President Donald Trump is focused on North Korea’s nuclear madman, a more alarming threat is rising in South Asia: an explosive mix of nuclear weapons, terrorism and hair-trigger war plans. </w:t>
      </w:r>
      <w:r>
        <w:rPr>
          <w:b/>
          <w:highlight w:val="cyan"/>
          <w:u w:val="single"/>
        </w:rPr>
        <w:t>Pakistan</w:t>
      </w:r>
      <w:r>
        <w:t>, already a major nuclear weapons power with well over 100 warheads and the missiles to carry them, is racing to expand its arsenal of short-range tactical weapons meant as a deterrent against India, its larger, more powerful neighbor and blood enemy. India is thought to have around 100 nuclear warheads of its own. (North Korea is estimated to possess enough fissile material to make several warheads.) But it’s not the numbers of weapons between India and Pakistan that most worry analysts and diplomats. It’s the</w:t>
      </w:r>
      <w:r>
        <w:rPr>
          <w:b/>
          <w:u w:val="single"/>
        </w:rPr>
        <w:t xml:space="preserve"> </w:t>
      </w:r>
      <w:r>
        <w:rPr>
          <w:b/>
          <w:highlight w:val="cyan"/>
          <w:u w:val="single"/>
        </w:rPr>
        <w:t xml:space="preserve">instability </w:t>
      </w:r>
      <w:r>
        <w:t xml:space="preserve">of their nuclear stand-off and the possibility that an accident, a miscalculation or a terrorist attack </w:t>
      </w:r>
      <w:r>
        <w:rPr>
          <w:b/>
          <w:highlight w:val="cyan"/>
          <w:u w:val="single"/>
        </w:rPr>
        <w:t>could ignite a catastrophic nuclear war</w:t>
      </w:r>
      <w:r>
        <w:t>. Bitter and distrustful, the two countries have fought four wars since 1947 and skirmished in numerous border clashes that continue to this day. Analysts now warn of a growing risk that another border clash could swiftly escalate into a nuclear crisis. Just as likely, they say, a terrorist group such as the Pakistan-based Lashkar-e-Taiba could launch an assault inside India, as it did in the Mumbai attacks of 2008. That might prompt the powerful Indian army to respond by driving deep into Pakistan, an assault that the latter nation could halt only by using its nuclear weapons. India considered such an attack after 174 people were killed in Mumbai eight years ago. In that instance, U.S. officials reportedly were able to talk the Indian military out of such reprisals. In other all-too-possible scenarios, Pakistani extremists could attempt to obtain a nuclear weapon for themselves. Radicalized members of the Pakistani armed forces might provide the terrorists with insider help. Past terrorist attacks on Pakistani military bases have already been staged with insider help. In 2011, extremists fought their way into the heavily guarded Mehran naval air base, blowing up aircraft and holding off commandos for 16 hours. In 2014, they tried to hijack a Pakistani warship. Strategists also suggest that Pakistani jihadists might stage a terrorist attack in India with the intention of provoking a crisis between the two countries. When Pakistan began removing its weapons from secure storage to stage them for a possible launch, the terrorists would pounce and steal one or more warheads. “</w:t>
      </w:r>
      <w:r>
        <w:rPr>
          <w:b/>
          <w:highlight w:val="cyan"/>
          <w:u w:val="single"/>
        </w:rPr>
        <w:t xml:space="preserve">The whole South Asian subcontinent is becoming </w:t>
      </w:r>
      <w:r>
        <w:t>more and more of</w:t>
      </w:r>
      <w:r>
        <w:rPr>
          <w:b/>
          <w:u w:val="single"/>
        </w:rPr>
        <w:t xml:space="preserve"> </w:t>
      </w:r>
      <w:r>
        <w:rPr>
          <w:b/>
          <w:highlight w:val="cyan"/>
          <w:u w:val="single"/>
        </w:rPr>
        <w:t>a nuclear powder keg</w:t>
      </w:r>
      <w:r>
        <w:t>,” said Matthew Bunn, a nuclear weapons analyst at Harvard University’s Belfer Center for Science and International Affairs. “</w:t>
      </w:r>
      <w:r>
        <w:rPr>
          <w:b/>
          <w:highlight w:val="cyan"/>
          <w:u w:val="single"/>
        </w:rPr>
        <w:t>You can easily imagine an inadvertent process of escalation to an all-out nuclear war that neither wanted</w:t>
      </w:r>
      <w:r>
        <w:t xml:space="preserve">, provoked by terrorism.” Scott Sagan, senior political scientist at Stanford University’s Center for International Security and Cooperation, puts the risk of an India-Pakistan nuclear clash at a higher threat level than the current U.S. confrontation with North Korea. Dealing with North Korean leader Kim Jong Un is dicey and uncertain, but with Pakistan, he said, “the U.S. influence is far more limited.” </w:t>
      </w:r>
      <w:r>
        <w:rPr>
          <w:b/>
          <w:highlight w:val="cyan"/>
          <w:u w:val="single"/>
        </w:rPr>
        <w:t>An all-out nuclear war that set Indian and Pakistani cities burning would produce enough smoke and particulate debris in the upper atmosphere to cause global temperatures and precipitation to plummet</w:t>
      </w:r>
      <w:r>
        <w:t xml:space="preserve">. Corn and soybean yields in the U.S. Midwest and elsewhere would be cut by 20 percent and there would be massive global food shortages for years, according to some climate models. </w:t>
      </w:r>
      <w:r>
        <w:rPr>
          <w:b/>
          <w:highlight w:val="cyan"/>
          <w:u w:val="single"/>
        </w:rPr>
        <w:t>The pressure in the region to escalate to the use of nuclear weapons has been intensified by India’s adoption of “Cold Start</w:t>
      </w:r>
      <w:r>
        <w:t xml:space="preserve">,” a military strategy that calls for lightning strikes with tank columns and artillery deep into Pakistani territory at the start of a conflict. The shift in strategy came after Indian forces based in the country’s interior were unable to quickly punish Pakistan after Lashkar-e-Taiba terrorists overran the Indian parliament in late 2001. Subsequently, India moved quick-strike battle groups close to the border with Pakistan, where they remain on alert. In response, Pakistan has deployed short-range Nasr missiles, which can carry nuclear warheads and hit targets about 35 miles away, into its own border region. There are some reports that the country is developing nuclear artillery shells and land mines as well. If war were to break out, Pakistan would have to use these weapons quickly, before their locations were overrun by Indian troops. If any optimism is to be found in this war scenario, it is that by aiming its nuclear weapons at Indian troops, rather than civilian population centers, Pakistan would give India “little justification for a disproportionate nuclear strike on Pakistan’s strategic centers,” according to Indian analyst Sajid Farid Shapoo. </w:t>
      </w:r>
      <w:r>
        <w:rPr>
          <w:b/>
          <w:highlight w:val="cyan"/>
          <w:u w:val="single"/>
        </w:rPr>
        <w:t xml:space="preserve">Experts are especially worried that terrorists will </w:t>
      </w:r>
      <w:r>
        <w:t>play on the historic enmity between India and Pakistan to</w:t>
      </w:r>
      <w:r>
        <w:rPr>
          <w:b/>
          <w:u w:val="single"/>
        </w:rPr>
        <w:t xml:space="preserve"> </w:t>
      </w:r>
      <w:r>
        <w:rPr>
          <w:b/>
          <w:highlight w:val="cyan"/>
          <w:u w:val="single"/>
        </w:rPr>
        <w:t>trigger an unintended nuclear exchange. “The combination of tactical nuclear weapons and Cold Start doctrine provides an opportunity for terrorist elements to initiate a nuclear war</w:t>
      </w:r>
      <w:r>
        <w:t>,” writes Shahzeb Ali Rathore, an analyst at the International Center for Political Violence and Terrorism Research in Singapore.\</w:t>
      </w:r>
    </w:p>
    <w:p w:rsidR="00911903" w:rsidRDefault="00911903" w:rsidP="00911903">
      <w:pPr>
        <w:rPr>
          <w:rStyle w:val="Emphasis"/>
        </w:rPr>
      </w:pPr>
    </w:p>
    <w:p w:rsidR="00911903" w:rsidRDefault="00911903" w:rsidP="00911903">
      <w:pPr>
        <w:rPr>
          <w:rStyle w:val="Emphasis"/>
        </w:rPr>
      </w:pPr>
    </w:p>
    <w:p w:rsidR="00911903" w:rsidRDefault="00911903" w:rsidP="00911903">
      <w:pPr>
        <w:pStyle w:val="Heading3"/>
      </w:pPr>
      <w:r>
        <w:t>Scenario 3 – Iraq</w:t>
      </w:r>
    </w:p>
    <w:p w:rsidR="00911903" w:rsidRDefault="00911903" w:rsidP="00911903"/>
    <w:p w:rsidR="00911903" w:rsidRDefault="00911903" w:rsidP="00911903">
      <w:pPr>
        <w:pStyle w:val="Heading4"/>
      </w:pPr>
      <w:r>
        <w:t>Training and advising missions are critical to Iraqi stability – prevents ISIS resurgence and Iran takeover – short term assistance is not sufficient</w:t>
      </w:r>
    </w:p>
    <w:p w:rsidR="00911903" w:rsidRDefault="00911903" w:rsidP="00911903">
      <w:r>
        <w:t xml:space="preserve">Ambassador Ryan </w:t>
      </w:r>
      <w:r>
        <w:rPr>
          <w:rStyle w:val="Style13ptBold"/>
        </w:rPr>
        <w:t>Crocker</w:t>
      </w:r>
      <w:r>
        <w:t>, Executive Professor, Texas A&amp;M University; Former Ambassador to Iraq, Afghanistan, Pakistan, Syria, Kuwait, and Lebanon et al, “Report of the Task Force on the Future of Iraq Achieving Long-Term Stability to Ensure the Defeat of ISIS”, Atlantic Council RAFIK HARIRI CENTER FOR THE MIDDLE EAST, May 20</w:t>
      </w:r>
      <w:r>
        <w:rPr>
          <w:rStyle w:val="Style13ptBold"/>
        </w:rPr>
        <w:t>17</w:t>
      </w:r>
      <w:r>
        <w:t>, http://www.publications.atlanticcouncil.org/wp-content/uploads/2017/05/Future-of-Iraq-Task-Force-web-0531.pdf</w:t>
      </w:r>
    </w:p>
    <w:p w:rsidR="00911903" w:rsidRDefault="00911903" w:rsidP="00911903">
      <w:pPr>
        <w:rPr>
          <w:sz w:val="14"/>
        </w:rPr>
      </w:pPr>
      <w:r>
        <w:rPr>
          <w:rStyle w:val="StyleUnderline"/>
          <w:highlight w:val="yellow"/>
        </w:rPr>
        <w:t xml:space="preserve">Maintaining a </w:t>
      </w:r>
      <w:r>
        <w:rPr>
          <w:rStyle w:val="Emphasis"/>
          <w:highlight w:val="yellow"/>
        </w:rPr>
        <w:t>Training and Advising Mission</w:t>
      </w:r>
      <w:r>
        <w:rPr>
          <w:rStyle w:val="Emphasis"/>
        </w:rPr>
        <w:t xml:space="preserve"> </w:t>
      </w:r>
      <w:r>
        <w:rPr>
          <w:sz w:val="14"/>
        </w:rPr>
        <w:t xml:space="preserve">Almost </w:t>
      </w:r>
      <w:r>
        <w:rPr>
          <w:rStyle w:val="StyleUnderline"/>
          <w:highlight w:val="yellow"/>
        </w:rPr>
        <w:t>every</w:t>
      </w:r>
      <w:r>
        <w:rPr>
          <w:sz w:val="14"/>
        </w:rPr>
        <w:t xml:space="preserve"> senior </w:t>
      </w:r>
      <w:r>
        <w:rPr>
          <w:rStyle w:val="StyleUnderline"/>
        </w:rPr>
        <w:t xml:space="preserve">Shia, Sunni, and Kurdish political </w:t>
      </w:r>
      <w:r>
        <w:rPr>
          <w:rStyle w:val="StyleUnderline"/>
          <w:highlight w:val="yellow"/>
        </w:rPr>
        <w:t>official we met</w:t>
      </w:r>
      <w:r>
        <w:rPr>
          <w:sz w:val="14"/>
        </w:rPr>
        <w:t xml:space="preserve"> with </w:t>
      </w:r>
      <w:r>
        <w:rPr>
          <w:rStyle w:val="Emphasis"/>
          <w:highlight w:val="yellow"/>
        </w:rPr>
        <w:t>expressed a strong desire for the U</w:t>
      </w:r>
      <w:r>
        <w:rPr>
          <w:rStyle w:val="Emphasis"/>
        </w:rPr>
        <w:t xml:space="preserve">nited </w:t>
      </w:r>
      <w:r>
        <w:rPr>
          <w:rStyle w:val="Emphasis"/>
          <w:highlight w:val="yellow"/>
        </w:rPr>
        <w:t>S</w:t>
      </w:r>
      <w:r>
        <w:rPr>
          <w:rStyle w:val="Emphasis"/>
        </w:rPr>
        <w:t xml:space="preserve">tates </w:t>
      </w:r>
      <w:r>
        <w:rPr>
          <w:sz w:val="14"/>
        </w:rPr>
        <w:t xml:space="preserve">and coalition </w:t>
      </w:r>
      <w:r>
        <w:rPr>
          <w:rStyle w:val="StyleUnderline"/>
          <w:highlight w:val="yellow"/>
        </w:rPr>
        <w:t>forces to remain in Iraq beyond the liberation</w:t>
      </w:r>
      <w:r>
        <w:rPr>
          <w:rStyle w:val="StyleUnderline"/>
        </w:rPr>
        <w:t xml:space="preserve"> </w:t>
      </w:r>
      <w:r>
        <w:rPr>
          <w:sz w:val="14"/>
        </w:rPr>
        <w:t xml:space="preserve">of Iraqi territory </w:t>
      </w:r>
      <w:r>
        <w:rPr>
          <w:rStyle w:val="StyleUnderline"/>
        </w:rPr>
        <w:t>from ISIS</w:t>
      </w:r>
      <w:r>
        <w:rPr>
          <w:sz w:val="14"/>
        </w:rPr>
        <w:t xml:space="preserve">. They recognize that </w:t>
      </w:r>
      <w:r>
        <w:rPr>
          <w:rStyle w:val="StyleUnderline"/>
          <w:highlight w:val="yellow"/>
        </w:rPr>
        <w:t>recapturing territory from ISIS</w:t>
      </w:r>
      <w:r>
        <w:rPr>
          <w:sz w:val="14"/>
          <w:highlight w:val="yellow"/>
        </w:rPr>
        <w:t xml:space="preserve"> </w:t>
      </w:r>
      <w:r>
        <w:rPr>
          <w:rStyle w:val="Emphasis"/>
          <w:highlight w:val="yellow"/>
        </w:rPr>
        <w:t>will not signal</w:t>
      </w:r>
      <w:r>
        <w:rPr>
          <w:rStyle w:val="Emphasis"/>
        </w:rPr>
        <w:t xml:space="preserve"> the </w:t>
      </w:r>
      <w:r>
        <w:rPr>
          <w:rStyle w:val="Emphasis"/>
          <w:highlight w:val="yellow"/>
        </w:rPr>
        <w:t>defeat</w:t>
      </w:r>
      <w:r>
        <w:rPr>
          <w:rStyle w:val="Emphasis"/>
        </w:rPr>
        <w:t xml:space="preserve"> of the group</w:t>
      </w:r>
      <w:r>
        <w:rPr>
          <w:sz w:val="14"/>
        </w:rPr>
        <w:t xml:space="preserve">, </w:t>
      </w:r>
      <w:r>
        <w:rPr>
          <w:rStyle w:val="StyleUnderline"/>
          <w:highlight w:val="yellow"/>
        </w:rPr>
        <w:t>but rather a transition back into a traditional insurgency posture</w:t>
      </w:r>
      <w:r>
        <w:rPr>
          <w:rStyle w:val="Emphasis"/>
          <w:highlight w:val="yellow"/>
        </w:rPr>
        <w:t>, for which US assistance will continue to be required</w:t>
      </w:r>
      <w:r>
        <w:rPr>
          <w:sz w:val="14"/>
        </w:rPr>
        <w:t xml:space="preserve">. They believe </w:t>
      </w:r>
      <w:r>
        <w:rPr>
          <w:rStyle w:val="StyleUnderline"/>
          <w:highlight w:val="yellow"/>
        </w:rPr>
        <w:t>a capable, well-trained, and properly equipped army</w:t>
      </w:r>
      <w:r>
        <w:rPr>
          <w:sz w:val="14"/>
          <w:highlight w:val="yellow"/>
        </w:rPr>
        <w:t xml:space="preserve"> </w:t>
      </w:r>
      <w:r>
        <w:rPr>
          <w:rStyle w:val="Emphasis"/>
          <w:highlight w:val="yellow"/>
        </w:rPr>
        <w:t xml:space="preserve">is essential to preventing resurgent violent extremism. </w:t>
      </w:r>
      <w:r>
        <w:rPr>
          <w:rStyle w:val="StyleUnderline"/>
          <w:highlight w:val="yellow"/>
        </w:rPr>
        <w:t>There have been some successes in</w:t>
      </w:r>
      <w:r>
        <w:rPr>
          <w:rStyle w:val="StyleUnderline"/>
        </w:rPr>
        <w:t xml:space="preserve"> US </w:t>
      </w:r>
      <w:r>
        <w:rPr>
          <w:rStyle w:val="StyleUnderline"/>
          <w:highlight w:val="yellow"/>
        </w:rPr>
        <w:t>training</w:t>
      </w:r>
      <w:r>
        <w:rPr>
          <w:rStyle w:val="StyleUnderline"/>
        </w:rPr>
        <w:t xml:space="preserve"> </w:t>
      </w:r>
      <w:r>
        <w:rPr>
          <w:sz w:val="14"/>
        </w:rPr>
        <w:t xml:space="preserve">efforts in Iraq, </w:t>
      </w:r>
      <w:r>
        <w:rPr>
          <w:rStyle w:val="StyleUnderline"/>
        </w:rPr>
        <w:t>including years of training of Iraq’s elite Counterterror Forces. These units have performed exceptionally on the front lines against ISIS.</w:t>
      </w:r>
      <w:r>
        <w:rPr>
          <w:sz w:val="14"/>
        </w:rPr>
        <w:t xml:space="preserve"> </w:t>
      </w:r>
      <w:r>
        <w:rPr>
          <w:rStyle w:val="StyleUnderline"/>
        </w:rPr>
        <w:t xml:space="preserve">And the </w:t>
      </w:r>
      <w:r>
        <w:rPr>
          <w:rStyle w:val="StyleUnderline"/>
          <w:highlight w:val="yellow"/>
        </w:rPr>
        <w:t>training efforts undertaken</w:t>
      </w:r>
      <w:r>
        <w:rPr>
          <w:rStyle w:val="StyleUnderline"/>
        </w:rPr>
        <w:t xml:space="preserve"> during the war against ISIS have yielded </w:t>
      </w:r>
      <w:r>
        <w:rPr>
          <w:rStyle w:val="Emphasis"/>
        </w:rPr>
        <w:t>positive results.</w:t>
      </w:r>
      <w:r>
        <w:rPr>
          <w:sz w:val="14"/>
        </w:rPr>
        <w:t xml:space="preserve"> During our discussions, </w:t>
      </w:r>
      <w:r>
        <w:rPr>
          <w:rStyle w:val="StyleUnderline"/>
          <w:highlight w:val="yellow"/>
        </w:rPr>
        <w:t>the Iraqis expressed the wish to build on the current momentum with an ongoing training relationship</w:t>
      </w:r>
      <w:r>
        <w:rPr>
          <w:rStyle w:val="StyleUnderline"/>
        </w:rPr>
        <w:t xml:space="preserve">, </w:t>
      </w:r>
      <w:r>
        <w:rPr>
          <w:rStyle w:val="StyleUnderline"/>
          <w:highlight w:val="yellow"/>
        </w:rPr>
        <w:t>which can help</w:t>
      </w:r>
      <w:r>
        <w:rPr>
          <w:rStyle w:val="StyleUnderline"/>
        </w:rPr>
        <w:t xml:space="preserve"> to </w:t>
      </w:r>
      <w:r>
        <w:rPr>
          <w:rStyle w:val="StyleUnderline"/>
          <w:highlight w:val="yellow"/>
        </w:rPr>
        <w:t>strengthen the capacity of the Iraqi army for the long term</w:t>
      </w:r>
      <w:r>
        <w:rPr>
          <w:rStyle w:val="StyleUnderline"/>
        </w:rPr>
        <w:t xml:space="preserve">. </w:t>
      </w:r>
      <w:r>
        <w:rPr>
          <w:sz w:val="14"/>
        </w:rPr>
        <w:t xml:space="preserve">There has been frequent criticism of the US training effort in Iraq, particularly as it became evident that the substantial investment in training the Iraqi Army in the years since 2003 had failed to produce a force able to defend the country from ISIS in 2014.9 It is important to note, however, that former Prime Minister Maliki undermined the professionalism of the Iraqi Army once the United States withdrew in 2011, replacing competent generals with party apparatchiks and undercutting the chain of command by directly issuing orders to mid-level officers. As instability spread across the Middle East in 2011 and beyond, Prime Minister Maliki may have feared that a strong Iraqi army could have undermined him politically. In the aftermath of actual and attempted military coups in Egypt and Turkey, </w:t>
      </w:r>
      <w:r>
        <w:rPr>
          <w:rStyle w:val="StyleUnderline"/>
          <w:highlight w:val="yellow"/>
        </w:rPr>
        <w:t xml:space="preserve">the Iraqi Army must be rebuilt so that it is </w:t>
      </w:r>
      <w:r>
        <w:rPr>
          <w:rStyle w:val="Emphasis"/>
          <w:highlight w:val="yellow"/>
        </w:rPr>
        <w:t>effective</w:t>
      </w:r>
      <w:r>
        <w:rPr>
          <w:rStyle w:val="StyleUnderline"/>
          <w:highlight w:val="yellow"/>
        </w:rPr>
        <w:t xml:space="preserve"> but also subordinated to gov</w:t>
      </w:r>
      <w:r>
        <w:rPr>
          <w:rStyle w:val="StyleUnderline"/>
        </w:rPr>
        <w:t xml:space="preserve">ernment </w:t>
      </w:r>
      <w:r>
        <w:rPr>
          <w:rStyle w:val="StyleUnderline"/>
          <w:highlight w:val="yellow"/>
        </w:rPr>
        <w:t>control</w:t>
      </w:r>
      <w:r>
        <w:rPr>
          <w:sz w:val="14"/>
        </w:rPr>
        <w:t xml:space="preserve">. At the same time, safeguards should be instituted to prevent civilian leaders from using a strengthened army to intimidate political rivals or to manipulate the outcome of elections. The former prime minister’s policies also alienated significant portions of the Iraqi Sunni population, and, when combined with the escalating civil war in Syria, the Iraqi Army suddenly found itself facing an extremely challenging landscape of threats. Moreover, the US training effort had been heavily focused on counterinsurgency efforts, while ISIS mounted a somewhat conventional attack. </w:t>
      </w:r>
      <w:r>
        <w:rPr>
          <w:rStyle w:val="StyleUnderline"/>
          <w:highlight w:val="yellow"/>
        </w:rPr>
        <w:t>The recent training has introduced Iraq’s forces to new skill sets that are tailored to</w:t>
      </w:r>
      <w:r>
        <w:rPr>
          <w:rStyle w:val="StyleUnderline"/>
        </w:rPr>
        <w:t xml:space="preserve"> the </w:t>
      </w:r>
      <w:r>
        <w:rPr>
          <w:rStyle w:val="StyleUnderline"/>
          <w:highlight w:val="yellow"/>
        </w:rPr>
        <w:t>specific conditions that they face in the fight to retake territory from ISIS, and to the challenges of holding recently liberated areas. This training</w:t>
      </w:r>
      <w:r>
        <w:rPr>
          <w:sz w:val="14"/>
          <w:highlight w:val="yellow"/>
        </w:rPr>
        <w:t xml:space="preserve">, </w:t>
      </w:r>
      <w:r>
        <w:rPr>
          <w:rStyle w:val="StyleUnderline"/>
          <w:highlight w:val="yellow"/>
        </w:rPr>
        <w:t>alongside</w:t>
      </w:r>
      <w:r>
        <w:rPr>
          <w:sz w:val="14"/>
        </w:rPr>
        <w:t xml:space="preserve"> the ongoing </w:t>
      </w:r>
      <w:r>
        <w:rPr>
          <w:rStyle w:val="StyleUnderline"/>
          <w:highlight w:val="yellow"/>
        </w:rPr>
        <w:t>support and assistance</w:t>
      </w:r>
      <w:r>
        <w:rPr>
          <w:rStyle w:val="StyleUnderline"/>
        </w:rPr>
        <w:t xml:space="preserve"> offered by the United States,</w:t>
      </w:r>
      <w:r>
        <w:rPr>
          <w:sz w:val="14"/>
        </w:rPr>
        <w:t xml:space="preserve"> </w:t>
      </w:r>
      <w:r>
        <w:rPr>
          <w:rStyle w:val="Emphasis"/>
          <w:highlight w:val="yellow"/>
        </w:rPr>
        <w:t>has been critical to defeating ISIS without</w:t>
      </w:r>
      <w:r>
        <w:rPr>
          <w:rStyle w:val="Emphasis"/>
        </w:rPr>
        <w:t xml:space="preserve"> directly </w:t>
      </w:r>
      <w:r>
        <w:rPr>
          <w:rStyle w:val="Emphasis"/>
          <w:highlight w:val="yellow"/>
        </w:rPr>
        <w:t>engaging US troops in the fighting</w:t>
      </w:r>
      <w:r>
        <w:rPr>
          <w:sz w:val="14"/>
        </w:rPr>
        <w:t xml:space="preserve">. But this success must be sealed by the onset of legitimate governance supported by capable security forces. </w:t>
      </w:r>
      <w:r>
        <w:rPr>
          <w:rStyle w:val="StyleUnderline"/>
          <w:highlight w:val="yellow"/>
        </w:rPr>
        <w:t>A sudden,</w:t>
      </w:r>
      <w:r>
        <w:rPr>
          <w:rStyle w:val="StyleUnderline"/>
        </w:rPr>
        <w:t xml:space="preserve"> post-ISIS </w:t>
      </w:r>
      <w:r>
        <w:rPr>
          <w:rStyle w:val="StyleUnderline"/>
          <w:highlight w:val="yellow"/>
        </w:rPr>
        <w:t>withdrawal</w:t>
      </w:r>
      <w:r>
        <w:rPr>
          <w:rStyle w:val="StyleUnderline"/>
        </w:rPr>
        <w:t xml:space="preserve"> from Iraq </w:t>
      </w:r>
      <w:r>
        <w:rPr>
          <w:rStyle w:val="StyleUnderline"/>
          <w:highlight w:val="yellow"/>
        </w:rPr>
        <w:t xml:space="preserve">by the United States </w:t>
      </w:r>
      <w:r>
        <w:rPr>
          <w:rStyle w:val="Emphasis"/>
          <w:highlight w:val="yellow"/>
        </w:rPr>
        <w:t xml:space="preserve">would set the stage for another descent into civil war. </w:t>
      </w:r>
      <w:r>
        <w:rPr>
          <w:rStyle w:val="StyleUnderline"/>
          <w:highlight w:val="yellow"/>
        </w:rPr>
        <w:t>The Trump administration should</w:t>
      </w:r>
      <w:r>
        <w:rPr>
          <w:sz w:val="14"/>
        </w:rPr>
        <w:t xml:space="preserve"> make clear its intention to </w:t>
      </w:r>
      <w:r>
        <w:rPr>
          <w:rStyle w:val="StyleUnderline"/>
          <w:highlight w:val="yellow"/>
        </w:rPr>
        <w:t>remain engaged</w:t>
      </w:r>
      <w:r>
        <w:rPr>
          <w:rStyle w:val="StyleUnderline"/>
        </w:rPr>
        <w:t xml:space="preserve"> in Iraq </w:t>
      </w:r>
      <w:r>
        <w:rPr>
          <w:rStyle w:val="StyleUnderline"/>
          <w:highlight w:val="yellow"/>
        </w:rPr>
        <w:t xml:space="preserve">and reassure the Iraqi government that a sustained training, advising, and equipping mission will remain at the </w:t>
      </w:r>
      <w:r>
        <w:rPr>
          <w:rStyle w:val="Emphasis"/>
          <w:highlight w:val="yellow"/>
        </w:rPr>
        <w:t>center of the Iraq-US relationship</w:t>
      </w:r>
      <w:r>
        <w:rPr>
          <w:rStyle w:val="StyleUnderline"/>
          <w:highlight w:val="yellow"/>
        </w:rPr>
        <w:t>.</w:t>
      </w:r>
      <w:r>
        <w:rPr>
          <w:sz w:val="14"/>
          <w:highlight w:val="yellow"/>
        </w:rPr>
        <w:t xml:space="preserve"> </w:t>
      </w:r>
      <w:r>
        <w:rPr>
          <w:rStyle w:val="StyleUnderline"/>
          <w:highlight w:val="yellow"/>
        </w:rPr>
        <w:t>A commitment to</w:t>
      </w:r>
      <w:r>
        <w:rPr>
          <w:sz w:val="14"/>
        </w:rPr>
        <w:t xml:space="preserve"> maintain a troop level in Iraq commensurate with </w:t>
      </w:r>
      <w:r>
        <w:rPr>
          <w:rStyle w:val="Emphasis"/>
          <w:highlight w:val="yellow"/>
        </w:rPr>
        <w:t>a long-term training mission</w:t>
      </w:r>
      <w:r>
        <w:rPr>
          <w:sz w:val="14"/>
          <w:highlight w:val="yellow"/>
        </w:rPr>
        <w:t xml:space="preserve"> </w:t>
      </w:r>
      <w:r>
        <w:rPr>
          <w:rStyle w:val="StyleUnderline"/>
          <w:highlight w:val="yellow"/>
        </w:rPr>
        <w:t xml:space="preserve">will signal to US allies in Iraq that they </w:t>
      </w:r>
      <w:r>
        <w:rPr>
          <w:rStyle w:val="Emphasis"/>
          <w:highlight w:val="yellow"/>
        </w:rPr>
        <w:t>will not be abandoned</w:t>
      </w:r>
      <w:r>
        <w:rPr>
          <w:sz w:val="14"/>
          <w:highlight w:val="yellow"/>
        </w:rPr>
        <w:t xml:space="preserve">, </w:t>
      </w:r>
      <w:r>
        <w:rPr>
          <w:rStyle w:val="StyleUnderline"/>
          <w:highlight w:val="yellow"/>
        </w:rPr>
        <w:t xml:space="preserve">and will give Iraqi politicians the confidence to </w:t>
      </w:r>
      <w:r>
        <w:rPr>
          <w:rStyle w:val="Emphasis"/>
          <w:highlight w:val="yellow"/>
        </w:rPr>
        <w:t>hedge against Iran</w:t>
      </w:r>
      <w:r>
        <w:rPr>
          <w:rStyle w:val="StyleUnderline"/>
        </w:rPr>
        <w:t xml:space="preserve"> by working with the United States. Transforming the Iraq Army has to be a gradual process,</w:t>
      </w:r>
      <w:r>
        <w:rPr>
          <w:sz w:val="14"/>
        </w:rPr>
        <w:t xml:space="preserve"> </w:t>
      </w:r>
      <w:r>
        <w:rPr>
          <w:rStyle w:val="Emphasis"/>
        </w:rPr>
        <w:t xml:space="preserve">and success will be more about consistency and longevity of effort </w:t>
      </w:r>
      <w:r>
        <w:rPr>
          <w:rStyle w:val="StyleUnderline"/>
        </w:rPr>
        <w:t xml:space="preserve">rather than about </w:t>
      </w:r>
      <w:r>
        <w:rPr>
          <w:rStyle w:val="Emphasis"/>
        </w:rPr>
        <w:t>short-term injections of resources</w:t>
      </w:r>
      <w:r>
        <w:rPr>
          <w:rStyle w:val="StyleUnderline"/>
        </w:rPr>
        <w:t>.</w:t>
      </w:r>
      <w:r>
        <w:rPr>
          <w:sz w:val="14"/>
        </w:rPr>
        <w:t xml:space="preserve"> </w:t>
      </w:r>
      <w:r>
        <w:rPr>
          <w:rStyle w:val="StyleUnderline"/>
          <w:highlight w:val="yellow"/>
        </w:rPr>
        <w:t>An effective training and advising mission should include the embedding of US advisers</w:t>
      </w:r>
      <w:r>
        <w:rPr>
          <w:sz w:val="14"/>
          <w:highlight w:val="yellow"/>
        </w:rPr>
        <w:t xml:space="preserve"> </w:t>
      </w:r>
      <w:r>
        <w:rPr>
          <w:rStyle w:val="Emphasis"/>
          <w:highlight w:val="yellow"/>
        </w:rPr>
        <w:t>at the operational level</w:t>
      </w:r>
      <w:r>
        <w:rPr>
          <w:sz w:val="14"/>
          <w:highlight w:val="yellow"/>
        </w:rPr>
        <w:t xml:space="preserve"> </w:t>
      </w:r>
      <w:r>
        <w:rPr>
          <w:rStyle w:val="StyleUnderline"/>
          <w:highlight w:val="yellow"/>
        </w:rPr>
        <w:t>in major units across a wide range of locations, including in volatile areas. This</w:t>
      </w:r>
      <w:r>
        <w:rPr>
          <w:sz w:val="14"/>
        </w:rPr>
        <w:t xml:space="preserve"> vantage point </w:t>
      </w:r>
      <w:r>
        <w:rPr>
          <w:rStyle w:val="StyleUnderline"/>
          <w:highlight w:val="yellow"/>
        </w:rPr>
        <w:t>will enable US advisers to assess the</w:t>
      </w:r>
      <w:r>
        <w:rPr>
          <w:sz w:val="14"/>
        </w:rPr>
        <w:t xml:space="preserve"> equipment </w:t>
      </w:r>
      <w:r>
        <w:rPr>
          <w:rStyle w:val="StyleUnderline"/>
          <w:highlight w:val="yellow"/>
        </w:rPr>
        <w:t>needs</w:t>
      </w:r>
      <w:r>
        <w:rPr>
          <w:sz w:val="14"/>
        </w:rPr>
        <w:t xml:space="preserve"> of the brigade </w:t>
      </w:r>
      <w:r>
        <w:rPr>
          <w:rStyle w:val="Emphasis"/>
          <w:highlight w:val="yellow"/>
        </w:rPr>
        <w:t>and will allow for hands on training</w:t>
      </w:r>
      <w:r>
        <w:rPr>
          <w:sz w:val="14"/>
        </w:rPr>
        <w:t xml:space="preserve"> </w:t>
      </w:r>
      <w:r>
        <w:rPr>
          <w:rStyle w:val="StyleUnderline"/>
        </w:rPr>
        <w:t xml:space="preserve">in intelligence collection, strategizing, and targeting. It will also give advisers the opportunity to monitor for abusive or corrupt behavior, and to act to prevent it. </w:t>
      </w:r>
      <w:r>
        <w:rPr>
          <w:sz w:val="14"/>
        </w:rPr>
        <w:t xml:space="preserve">A straightforward way to institute an ongoing training mission may be to extend the mandate of the Combined Joint Task Force—Operation Inherent Resolve, with the permission of the Iraqi prime minister. The mandate of Operation Inherent Resolve is to defeat ISIS “in order to enable whole-of-coalition governmental actions to increase regional stability.”10 The ongoing training of Iraqi troops could continue under this mandate, and perhaps preclude having to undergo the political turmoil associated with passing a new Status of Forces Agreement. There could also be an arrangement specifying that, as the Iraqi economy begins to recover, the Iraqi government will pay for an increasing proportion of the training effort. Until these costs can realistically be shared with the Iraqi government, the United States should extend the mandate of the Iraq Train and Equip Fund and signal to the Iraqi government that it is committed to solidifying the gains made against ISIS, and to stabilizing the country. </w:t>
      </w:r>
      <w:r>
        <w:rPr>
          <w:rStyle w:val="StyleUnderline"/>
          <w:highlight w:val="yellow"/>
        </w:rPr>
        <w:t xml:space="preserve">Providing such a valuable training, advising, and equipping effort would </w:t>
      </w:r>
      <w:r>
        <w:rPr>
          <w:rStyle w:val="Emphasis"/>
          <w:highlight w:val="yellow"/>
        </w:rPr>
        <w:t>give the United States leverage in Iraq,</w:t>
      </w:r>
      <w:r>
        <w:rPr>
          <w:sz w:val="14"/>
          <w:highlight w:val="yellow"/>
        </w:rPr>
        <w:t xml:space="preserve"> </w:t>
      </w:r>
      <w:r>
        <w:rPr>
          <w:rStyle w:val="StyleUnderline"/>
          <w:highlight w:val="yellow"/>
        </w:rPr>
        <w:t>which</w:t>
      </w:r>
      <w:r>
        <w:rPr>
          <w:rStyle w:val="StyleUnderline"/>
        </w:rPr>
        <w:t xml:space="preserve"> should be used to </w:t>
      </w:r>
      <w:r>
        <w:rPr>
          <w:rStyle w:val="Emphasis"/>
        </w:rPr>
        <w:t>advance political reforms</w:t>
      </w:r>
      <w:r>
        <w:rPr>
          <w:sz w:val="14"/>
        </w:rPr>
        <w:t xml:space="preserve"> </w:t>
      </w:r>
      <w:r>
        <w:rPr>
          <w:rStyle w:val="StyleUnderline"/>
          <w:highlight w:val="yellow"/>
        </w:rPr>
        <w:t xml:space="preserve">critical to </w:t>
      </w:r>
      <w:r>
        <w:rPr>
          <w:rStyle w:val="Emphasis"/>
          <w:highlight w:val="yellow"/>
        </w:rPr>
        <w:t>stabilizing the country</w:t>
      </w:r>
      <w:r>
        <w:rPr>
          <w:sz w:val="14"/>
        </w:rPr>
        <w:t xml:space="preserve"> in the long term. Most immediately, the United States should ensure that Iraqi Security Forces are recruiting sufficient numbers of Sunnis and minorities. And beyond that, there should be an effort to link expansion of the training mission with progress in the political arena. </w:t>
      </w:r>
    </w:p>
    <w:p w:rsidR="00911903" w:rsidRDefault="00911903" w:rsidP="00911903"/>
    <w:p w:rsidR="00911903" w:rsidRDefault="00911903" w:rsidP="00911903">
      <w:pPr>
        <w:pStyle w:val="Heading4"/>
      </w:pPr>
      <w:r>
        <w:t xml:space="preserve">Iraqi instability spills over throughout the Middle East – increases the risk of Saudi-Iran conflict – US influence is key to counterbalance </w:t>
      </w:r>
    </w:p>
    <w:p w:rsidR="00911903" w:rsidRDefault="00911903" w:rsidP="00911903">
      <w:r>
        <w:t xml:space="preserve">Ambassador Ryan </w:t>
      </w:r>
      <w:r>
        <w:rPr>
          <w:rStyle w:val="Style13ptBold"/>
        </w:rPr>
        <w:t>Crocker</w:t>
      </w:r>
      <w:r>
        <w:t>, Executive Professor, Texas A&amp;M University; Former Ambassador to Iraq, Afghanistan, Pakistan, Syria, Kuwait, and Lebanon et al, “Report of the Task Force on the Future of Iraq Achieving Long-Term Stability to Ensure the Defeat of ISIS”, Atlantic Council RAFIK HARIRI CENTER FOR THE MIDDLE EAST, May 20</w:t>
      </w:r>
      <w:r>
        <w:rPr>
          <w:rStyle w:val="Style13ptBold"/>
        </w:rPr>
        <w:t>17</w:t>
      </w:r>
      <w:r>
        <w:t>, http://www.publications.atlanticcouncil.org/wp-content/uploads/2017/05/Future-of-Iraq-Task-Force-web-0531.pdf</w:t>
      </w:r>
    </w:p>
    <w:p w:rsidR="00911903" w:rsidRDefault="00911903" w:rsidP="00911903">
      <w:pPr>
        <w:rPr>
          <w:rStyle w:val="Emphasis"/>
        </w:rPr>
      </w:pPr>
      <w:r>
        <w:rPr>
          <w:rStyle w:val="StyleUnderline"/>
        </w:rPr>
        <w:t xml:space="preserve">Preventing Regional </w:t>
      </w:r>
      <w:r>
        <w:rPr>
          <w:rStyle w:val="StyleUnderline"/>
          <w:highlight w:val="yellow"/>
        </w:rPr>
        <w:t>Instability Iraq has become a destabilizing force in the Middle East, and its continued volatility</w:t>
      </w:r>
      <w:r>
        <w:rPr>
          <w:sz w:val="16"/>
          <w:highlight w:val="yellow"/>
        </w:rPr>
        <w:t xml:space="preserve"> </w:t>
      </w:r>
      <w:r>
        <w:rPr>
          <w:rStyle w:val="Emphasis"/>
          <w:highlight w:val="yellow"/>
        </w:rPr>
        <w:t>has a significant impact on surrounding countries</w:t>
      </w:r>
      <w:r>
        <w:rPr>
          <w:sz w:val="16"/>
        </w:rPr>
        <w:t xml:space="preserve">. The presence of </w:t>
      </w:r>
      <w:r>
        <w:rPr>
          <w:rStyle w:val="StyleUnderline"/>
          <w:highlight w:val="yellow"/>
        </w:rPr>
        <w:t>ungoverned spaces</w:t>
      </w:r>
      <w:r>
        <w:rPr>
          <w:rStyle w:val="StyleUnderline"/>
        </w:rPr>
        <w:t xml:space="preserve"> in Iraq </w:t>
      </w:r>
      <w:r>
        <w:rPr>
          <w:rStyle w:val="StyleUnderline"/>
          <w:highlight w:val="yellow"/>
        </w:rPr>
        <w:t xml:space="preserve">offers strategic depth to criminal, insurgent, and extremist networks in </w:t>
      </w:r>
      <w:r>
        <w:rPr>
          <w:rStyle w:val="Emphasis"/>
          <w:highlight w:val="yellow"/>
        </w:rPr>
        <w:t>neighboring countries</w:t>
      </w:r>
      <w:r>
        <w:rPr>
          <w:rStyle w:val="StyleUnderline"/>
        </w:rPr>
        <w:t>.</w:t>
      </w:r>
      <w:r>
        <w:rPr>
          <w:sz w:val="16"/>
        </w:rPr>
        <w:t xml:space="preserve"> Militant groups in Syria, including ISIS, benefit from supply routes through Iraq. And the export of Iraqi Shia fighters into Syria, organized by the Iranian Revolutionary Guard Corps, further exacerbates the conflict in Syria. </w:t>
      </w:r>
      <w:r>
        <w:rPr>
          <w:rStyle w:val="StyleUnderline"/>
          <w:highlight w:val="yellow"/>
        </w:rPr>
        <w:t xml:space="preserve">Insecurity in Iraq impacts </w:t>
      </w:r>
      <w:r>
        <w:rPr>
          <w:rStyle w:val="Emphasis"/>
          <w:highlight w:val="yellow"/>
        </w:rPr>
        <w:t>trade flows</w:t>
      </w:r>
      <w:r>
        <w:rPr>
          <w:sz w:val="16"/>
          <w:highlight w:val="yellow"/>
        </w:rPr>
        <w:t xml:space="preserve">, </w:t>
      </w:r>
      <w:r>
        <w:rPr>
          <w:rStyle w:val="StyleUnderline"/>
          <w:highlight w:val="yellow"/>
        </w:rPr>
        <w:t xml:space="preserve">shutting down the cross-border trade that is </w:t>
      </w:r>
      <w:r>
        <w:rPr>
          <w:rStyle w:val="Emphasis"/>
          <w:highlight w:val="yellow"/>
        </w:rPr>
        <w:t>critical to the economies of neighboring countries</w:t>
      </w:r>
      <w:r>
        <w:rPr>
          <w:sz w:val="16"/>
        </w:rPr>
        <w:t xml:space="preserve"> such as Jordan, </w:t>
      </w:r>
      <w:r>
        <w:rPr>
          <w:rStyle w:val="StyleUnderline"/>
          <w:highlight w:val="yellow"/>
        </w:rPr>
        <w:t>and stymieing investment and development projects</w:t>
      </w:r>
      <w:r>
        <w:rPr>
          <w:sz w:val="16"/>
        </w:rPr>
        <w:t xml:space="preserve"> that could contribute to enhancing wealth, employment, and stability in the wider region. </w:t>
      </w:r>
      <w:r>
        <w:rPr>
          <w:rStyle w:val="StyleUnderline"/>
        </w:rPr>
        <w:t xml:space="preserve">Outflows of Iraqi </w:t>
      </w:r>
      <w:r>
        <w:rPr>
          <w:rStyle w:val="StyleUnderline"/>
          <w:highlight w:val="yellow"/>
        </w:rPr>
        <w:t>refugees</w:t>
      </w:r>
      <w:r>
        <w:rPr>
          <w:rStyle w:val="StyleUnderline"/>
        </w:rPr>
        <w:t>,</w:t>
      </w:r>
      <w:r>
        <w:rPr>
          <w:sz w:val="16"/>
        </w:rPr>
        <w:t xml:space="preserve"> in conjunction with other regional refugee movements, </w:t>
      </w:r>
      <w:r>
        <w:rPr>
          <w:rStyle w:val="StyleUnderline"/>
          <w:highlight w:val="yellow"/>
        </w:rPr>
        <w:t>reinforce economic and political pressures on surrounding states</w:t>
      </w:r>
      <w:r>
        <w:rPr>
          <w:rStyle w:val="StyleUnderline"/>
        </w:rPr>
        <w:t xml:space="preserve"> and on the European Union. </w:t>
      </w:r>
      <w:r>
        <w:rPr>
          <w:rStyle w:val="Emphasis"/>
          <w:highlight w:val="yellow"/>
        </w:rPr>
        <w:t>Situated between Iran and Saudi Arabia</w:t>
      </w:r>
      <w:r>
        <w:rPr>
          <w:sz w:val="16"/>
          <w:highlight w:val="yellow"/>
        </w:rPr>
        <w:t xml:space="preserve">, </w:t>
      </w:r>
      <w:r>
        <w:rPr>
          <w:rStyle w:val="StyleUnderline"/>
          <w:highlight w:val="yellow"/>
        </w:rPr>
        <w:t xml:space="preserve">developments in Iraq fuel tensions and </w:t>
      </w:r>
      <w:r>
        <w:rPr>
          <w:rStyle w:val="Emphasis"/>
          <w:highlight w:val="yellow"/>
        </w:rPr>
        <w:t>heighten the risk of conflict between the two regional powerhouses</w:t>
      </w:r>
      <w:r>
        <w:rPr>
          <w:sz w:val="16"/>
        </w:rPr>
        <w:t xml:space="preserve">. </w:t>
      </w:r>
      <w:r>
        <w:rPr>
          <w:rStyle w:val="StyleUnderline"/>
        </w:rPr>
        <w:t>The expansion of Iranian influence in Iraq has shifted the balance of power in the region and has emboldened Iran in its sponsoring of violent sub-state actors</w:t>
      </w:r>
      <w:r>
        <w:rPr>
          <w:sz w:val="16"/>
        </w:rPr>
        <w:t xml:space="preserve"> across the Middle East. The rise of Iran has also fueled Saudi insecurity, contributing to the Saudi military campaign in Yemen with the potential to fuel other proxy conflicts. Saudi-Iranian competition may also lead to an arms race. </w:t>
      </w:r>
      <w:r>
        <w:rPr>
          <w:rStyle w:val="StyleUnderline"/>
        </w:rPr>
        <w:t>The Iraqi government has also proven to be vulnerable to significant influence from Iran</w:t>
      </w:r>
      <w:r>
        <w:rPr>
          <w:sz w:val="16"/>
        </w:rPr>
        <w:t xml:space="preserve">. Iran considers Iraq its first line of defense and has heavily invested in securing substantial power in the country. </w:t>
      </w:r>
      <w:r>
        <w:rPr>
          <w:rStyle w:val="StyleUnderline"/>
        </w:rPr>
        <w:t xml:space="preserve">The objectives of the Iranian government are to </w:t>
      </w:r>
      <w:r>
        <w:rPr>
          <w:rStyle w:val="Emphasis"/>
        </w:rPr>
        <w:t>undermine Iraq’s military strength</w:t>
      </w:r>
      <w:r>
        <w:rPr>
          <w:sz w:val="16"/>
        </w:rPr>
        <w:t xml:space="preserve">, to extract gain from the Iraqi economy, and to exercise substantial influence over the Iraqi political process. Iran has been successful in each of these objectives, and the strength of its posture in </w:t>
      </w:r>
      <w:r>
        <w:rPr>
          <w:rStyle w:val="StyleUnderline"/>
        </w:rPr>
        <w:t>Iraq has enabled it to project power more forcefully across the Middle East, especially in Syria, Lebanon, and Yemen</w:t>
      </w:r>
      <w:r>
        <w:rPr>
          <w:sz w:val="16"/>
        </w:rPr>
        <w:t xml:space="preserve">. The interests of the United States in the Middle East are undermined by Iran’s destabilizing activities—which ratchet up sectarian tensions, fuel violent extremism, and in some cases, pose a direct threat to US personnel in the region. The United States can position itself as a more attractive partner to Iraq than Iran by focusing on the value that it can bring to a partnership that Iran simply cannot offer. Such benefits could include access to global financing and technical economic support, direct foreign investment, advanced military and intelligence technologies and logistics, leading education systems, and a path to relevance within the international system. Revitalizing the US—Iraq Strategic Framework Agreement of 2008 could be an effective vehicle for enhanced cooperation in all these areas. The United States can also foster stronger relations between Iraq and its Gulf Cooperation Council (GCC) neighbors through mediating the restructuring of Saddam-era debt to GCC countries in general, and to Saudi Arabia in particular along the same terms it reached with its Paris Club creditors in November 2004. </w:t>
      </w:r>
      <w:r>
        <w:rPr>
          <w:rStyle w:val="StyleUnderline"/>
          <w:highlight w:val="yellow"/>
        </w:rPr>
        <w:t>By</w:t>
      </w:r>
      <w:r>
        <w:rPr>
          <w:rStyle w:val="StyleUnderline"/>
        </w:rPr>
        <w:t xml:space="preserve"> counterbalancing Iranian ambitions and </w:t>
      </w:r>
      <w:r>
        <w:rPr>
          <w:rStyle w:val="StyleUnderline"/>
          <w:highlight w:val="yellow"/>
        </w:rPr>
        <w:t xml:space="preserve">restoring stability to Iraq, </w:t>
      </w:r>
      <w:r>
        <w:rPr>
          <w:rStyle w:val="Emphasis"/>
          <w:highlight w:val="yellow"/>
        </w:rPr>
        <w:t>the United States could positively influence developments across a number of strategically critical countries in the Middle East</w:t>
      </w:r>
      <w:r>
        <w:rPr>
          <w:rStyle w:val="Emphasis"/>
        </w:rPr>
        <w:t xml:space="preserve">. </w:t>
      </w:r>
    </w:p>
    <w:p w:rsidR="00911903" w:rsidRDefault="00911903" w:rsidP="00911903">
      <w:pPr>
        <w:rPr>
          <w:rStyle w:val="Emphasis"/>
        </w:rPr>
      </w:pPr>
    </w:p>
    <w:p w:rsidR="00911903" w:rsidRDefault="002C3564" w:rsidP="00911903">
      <w:pPr>
        <w:pStyle w:val="Heading4"/>
      </w:pPr>
      <w:r>
        <w:t>Saudi-Iran war goes nuclear</w:t>
      </w:r>
    </w:p>
    <w:p w:rsidR="00911903" w:rsidRDefault="00911903" w:rsidP="00911903">
      <w:r>
        <w:t xml:space="preserve">Jeremi </w:t>
      </w:r>
      <w:r>
        <w:rPr>
          <w:rStyle w:val="Style13ptBold"/>
        </w:rPr>
        <w:t>Suri</w:t>
      </w:r>
      <w:r>
        <w:t xml:space="preserve"> is a professor in the Department of History and the Lyndon B. Johnson School of Public Affairs at the University of Texas at Austin, where he holds the Mack Brown Distinguished Chair for Leadership in Global Affairs. American Prospect, “Blustering Toward Armageddon”, Jan 20</w:t>
      </w:r>
      <w:r>
        <w:rPr>
          <w:rStyle w:val="Style13ptBold"/>
        </w:rPr>
        <w:t>17</w:t>
      </w:r>
      <w:r>
        <w:t>, http://prospect.org/article/blustering-toward-armageddon</w:t>
      </w:r>
    </w:p>
    <w:p w:rsidR="00911903" w:rsidRDefault="00911903" w:rsidP="00911903">
      <w:pPr>
        <w:rPr>
          <w:sz w:val="16"/>
        </w:rPr>
      </w:pPr>
      <w:r>
        <w:rPr>
          <w:sz w:val="16"/>
        </w:rPr>
        <w:t xml:space="preserve">Nuclear proliferation may well go beyond Iran. Saudi Arabia, and perhaps Egypt and Syria, will have an interest in developing a nuclear arsenal in response to Iranian and Israeli proliferation. </w:t>
      </w:r>
      <w:r>
        <w:rPr>
          <w:rStyle w:val="StyleUnderline"/>
          <w:highlight w:val="yellow"/>
        </w:rPr>
        <w:t>Saudi Arabia will act more aggressively</w:t>
      </w:r>
      <w:r>
        <w:rPr>
          <w:rStyle w:val="StyleUnderline"/>
        </w:rPr>
        <w:t xml:space="preserve"> in Yemen</w:t>
      </w:r>
      <w:r>
        <w:rPr>
          <w:sz w:val="16"/>
        </w:rPr>
        <w:t xml:space="preserve"> and other parts of the region to assert its influence and limit Iran. </w:t>
      </w:r>
      <w:r>
        <w:rPr>
          <w:rStyle w:val="StyleUnderline"/>
          <w:highlight w:val="yellow"/>
        </w:rPr>
        <w:t>Tehran will retaliate through its allies</w:t>
      </w:r>
      <w:r>
        <w:rPr>
          <w:rStyle w:val="StyleUnderline"/>
        </w:rPr>
        <w:t xml:space="preserve"> in Syria, Lebanon, Yemen, and other areas. Tehran will also retaliate against Israeli civilian areas</w:t>
      </w:r>
      <w:r>
        <w:rPr>
          <w:sz w:val="16"/>
        </w:rPr>
        <w:t xml:space="preserve"> and trade. </w:t>
      </w:r>
      <w:r>
        <w:rPr>
          <w:rStyle w:val="StyleUnderline"/>
          <w:highlight w:val="yellow"/>
        </w:rPr>
        <w:t>The fighting</w:t>
      </w:r>
      <w:r>
        <w:rPr>
          <w:sz w:val="16"/>
        </w:rPr>
        <w:t xml:space="preserve"> in the Middle East between these states </w:t>
      </w:r>
      <w:r>
        <w:rPr>
          <w:rStyle w:val="Emphasis"/>
          <w:highlight w:val="yellow"/>
        </w:rPr>
        <w:t>could rapidly escalate</w:t>
      </w:r>
      <w:r>
        <w:rPr>
          <w:sz w:val="16"/>
          <w:highlight w:val="yellow"/>
        </w:rPr>
        <w:t xml:space="preserve"> </w:t>
      </w:r>
      <w:r>
        <w:rPr>
          <w:rStyle w:val="StyleUnderline"/>
          <w:highlight w:val="yellow"/>
        </w:rPr>
        <w:t>and affect American assets</w:t>
      </w:r>
      <w:r>
        <w:rPr>
          <w:sz w:val="16"/>
          <w:highlight w:val="yellow"/>
        </w:rPr>
        <w:t xml:space="preserve">, </w:t>
      </w:r>
      <w:r>
        <w:rPr>
          <w:rStyle w:val="Emphasis"/>
          <w:highlight w:val="yellow"/>
        </w:rPr>
        <w:t>forcing a response in Washington</w:t>
      </w:r>
      <w:r>
        <w:rPr>
          <w:sz w:val="16"/>
        </w:rPr>
        <w:t xml:space="preserve">. President </w:t>
      </w:r>
      <w:r>
        <w:rPr>
          <w:rStyle w:val="StyleUnderline"/>
          <w:highlight w:val="yellow"/>
        </w:rPr>
        <w:t>Trump will</w:t>
      </w:r>
      <w:r>
        <w:rPr>
          <w:sz w:val="16"/>
        </w:rPr>
        <w:t xml:space="preserve"> initially </w:t>
      </w:r>
      <w:r>
        <w:rPr>
          <w:rStyle w:val="StyleUnderline"/>
        </w:rPr>
        <w:t>side with Israel and Saudi Arabia</w:t>
      </w:r>
      <w:r>
        <w:rPr>
          <w:sz w:val="16"/>
        </w:rPr>
        <w:t xml:space="preserve">, as all presidents have in the recent past, </w:t>
      </w:r>
      <w:r>
        <w:rPr>
          <w:rStyle w:val="Emphasis"/>
        </w:rPr>
        <w:t xml:space="preserve">which could </w:t>
      </w:r>
      <w:r>
        <w:rPr>
          <w:rStyle w:val="Emphasis"/>
          <w:highlight w:val="yellow"/>
        </w:rPr>
        <w:t>bring the United States to the brink of war with Iran</w:t>
      </w:r>
      <w:r>
        <w:rPr>
          <w:rStyle w:val="Emphasis"/>
        </w:rPr>
        <w:t xml:space="preserve"> and</w:t>
      </w:r>
      <w:r>
        <w:rPr>
          <w:sz w:val="16"/>
        </w:rPr>
        <w:t xml:space="preserve"> its allies, including </w:t>
      </w:r>
      <w:r>
        <w:rPr>
          <w:rStyle w:val="Emphasis"/>
        </w:rPr>
        <w:t>Iraq</w:t>
      </w:r>
      <w:r>
        <w:rPr>
          <w:sz w:val="16"/>
        </w:rPr>
        <w:t xml:space="preserve">. By the second half of Trump’s first term, if this scenario plays out, </w:t>
      </w:r>
      <w:r>
        <w:rPr>
          <w:rStyle w:val="StyleUnderline"/>
          <w:highlight w:val="yellow"/>
        </w:rPr>
        <w:t>we should expect a large American ground presence</w:t>
      </w:r>
      <w:r>
        <w:rPr>
          <w:rStyle w:val="StyleUnderline"/>
        </w:rPr>
        <w:t xml:space="preserve"> again in the Middle East, more terrorism sponsored from the region reaching the United States and western Europe,</w:t>
      </w:r>
      <w:r>
        <w:rPr>
          <w:sz w:val="16"/>
        </w:rPr>
        <w:t xml:space="preserve"> </w:t>
      </w:r>
      <w:r>
        <w:rPr>
          <w:rStyle w:val="Emphasis"/>
          <w:highlight w:val="yellow"/>
        </w:rPr>
        <w:t xml:space="preserve">and </w:t>
      </w:r>
      <w:r>
        <w:rPr>
          <w:rStyle w:val="Emphasis"/>
        </w:rPr>
        <w:t>the possibility of</w:t>
      </w:r>
      <w:r>
        <w:rPr>
          <w:rStyle w:val="Emphasis"/>
          <w:highlight w:val="yellow"/>
        </w:rPr>
        <w:t xml:space="preserve"> a nuclear exchange</w:t>
      </w:r>
      <w:r>
        <w:rPr>
          <w:sz w:val="16"/>
        </w:rPr>
        <w:t xml:space="preserve"> between Iran and Israel. </w:t>
      </w:r>
      <w:r>
        <w:rPr>
          <w:rStyle w:val="StyleUnderline"/>
        </w:rPr>
        <w:t>We will long for the days of contained conflict</w:t>
      </w:r>
      <w:r>
        <w:rPr>
          <w:sz w:val="16"/>
        </w:rPr>
        <w:t xml:space="preserve"> in the region and </w:t>
      </w:r>
      <w:r>
        <w:rPr>
          <w:rStyle w:val="StyleUnderline"/>
        </w:rPr>
        <w:t>sub-state threats</w:t>
      </w:r>
      <w:r>
        <w:rPr>
          <w:sz w:val="16"/>
        </w:rPr>
        <w:t xml:space="preserve">, including al-Qaeda and ISIS. </w:t>
      </w:r>
      <w:r>
        <w:rPr>
          <w:rStyle w:val="StyleUnderline"/>
        </w:rPr>
        <w:t xml:space="preserve">State-to-state conflict in the region will be </w:t>
      </w:r>
      <w:r>
        <w:rPr>
          <w:rStyle w:val="Emphasis"/>
        </w:rPr>
        <w:t>much worse</w:t>
      </w:r>
      <w:r>
        <w:rPr>
          <w:sz w:val="16"/>
        </w:rPr>
        <w:t>, and very difficult to resolve.</w:t>
      </w:r>
    </w:p>
    <w:p w:rsidR="00911903" w:rsidRDefault="00911903" w:rsidP="00911903">
      <w:pPr>
        <w:rPr>
          <w:sz w:val="16"/>
        </w:rPr>
      </w:pPr>
    </w:p>
    <w:p w:rsidR="00911903" w:rsidRDefault="002C3564" w:rsidP="00911903">
      <w:pPr>
        <w:pStyle w:val="Heading4"/>
      </w:pPr>
      <w:r>
        <w:t>R</w:t>
      </w:r>
      <w:r w:rsidR="00911903">
        <w:t xml:space="preserve">egional nuclear war causes extinction </w:t>
      </w:r>
    </w:p>
    <w:p w:rsidR="00911903" w:rsidRDefault="00911903" w:rsidP="00911903">
      <w:r>
        <w:t xml:space="preserve">Ranger </w:t>
      </w:r>
      <w:r>
        <w:rPr>
          <w:rStyle w:val="Style13ptBold"/>
        </w:rPr>
        <w:t>Mann</w:t>
      </w:r>
      <w:r>
        <w:t>,  Founder of SHTFBlog &amp; Contributing Author, “Limited, Regional Nuclear War = Nuclear Winter?”, 20</w:t>
      </w:r>
      <w:r>
        <w:rPr>
          <w:rStyle w:val="Style13ptBold"/>
        </w:rPr>
        <w:t>07</w:t>
      </w:r>
      <w:r>
        <w:t>, https://www.shtfblog.com/limited-regional-nuclear-war-nuclear-winter/</w:t>
      </w:r>
    </w:p>
    <w:p w:rsidR="00911903" w:rsidRDefault="00911903" w:rsidP="00911903">
      <w:pPr>
        <w:rPr>
          <w:sz w:val="16"/>
        </w:rPr>
      </w:pPr>
      <w:r>
        <w:rPr>
          <w:sz w:val="16"/>
        </w:rPr>
        <w:t xml:space="preserve">Yesterday I discussed Iran’s resolve to process and develop nuke juice, and how </w:t>
      </w:r>
      <w:r>
        <w:rPr>
          <w:rStyle w:val="StyleUnderline"/>
          <w:highlight w:val="yellow"/>
        </w:rPr>
        <w:t>a nuclear conflict</w:t>
      </w:r>
      <w:r>
        <w:rPr>
          <w:sz w:val="16"/>
        </w:rPr>
        <w:t xml:space="preserve"> might unfold </w:t>
      </w:r>
      <w:r>
        <w:rPr>
          <w:rStyle w:val="StyleUnderline"/>
          <w:highlight w:val="yellow"/>
        </w:rPr>
        <w:t>in the Middle-East</w:t>
      </w:r>
      <w:r>
        <w:rPr>
          <w:rStyle w:val="StyleUnderline"/>
        </w:rPr>
        <w:t xml:space="preserve"> if Iran and Israel</w:t>
      </w:r>
      <w:r>
        <w:rPr>
          <w:sz w:val="16"/>
        </w:rPr>
        <w:t xml:space="preserve"> (and other countries) banged heads. For people living in those countries it’d be total SHTF, but what about for everyone else? Certainly </w:t>
      </w:r>
      <w:r>
        <w:rPr>
          <w:rStyle w:val="Emphasis"/>
        </w:rPr>
        <w:t>global economies would go into convulsions</w:t>
      </w:r>
      <w:r>
        <w:rPr>
          <w:sz w:val="16"/>
        </w:rPr>
        <w:t xml:space="preserve">, but would there, could there be more? </w:t>
      </w:r>
      <w:r>
        <w:rPr>
          <w:rStyle w:val="StyleUnderline"/>
          <w:highlight w:val="yellow"/>
        </w:rPr>
        <w:t>According to</w:t>
      </w:r>
      <w:r>
        <w:rPr>
          <w:rStyle w:val="StyleUnderline"/>
        </w:rPr>
        <w:t xml:space="preserve"> a report presented at an international conference at </w:t>
      </w:r>
      <w:r>
        <w:rPr>
          <w:rStyle w:val="StyleUnderline"/>
          <w:highlight w:val="yellow"/>
        </w:rPr>
        <w:t>the Royal Society of Medicine</w:t>
      </w:r>
      <w:r>
        <w:rPr>
          <w:sz w:val="16"/>
        </w:rPr>
        <w:t xml:space="preserve"> – YES! </w:t>
      </w:r>
      <w:r>
        <w:rPr>
          <w:rStyle w:val="StyleUnderline"/>
          <w:highlight w:val="yellow"/>
        </w:rPr>
        <w:t>The result</w:t>
      </w:r>
      <w:r>
        <w:rPr>
          <w:sz w:val="16"/>
        </w:rPr>
        <w:t xml:space="preserve"> – </w:t>
      </w:r>
      <w:r>
        <w:rPr>
          <w:rStyle w:val="Emphasis"/>
          <w:highlight w:val="yellow"/>
        </w:rPr>
        <w:t>world wide climate disruption</w:t>
      </w:r>
      <w:r>
        <w:rPr>
          <w:rStyle w:val="Emphasis"/>
        </w:rPr>
        <w:t xml:space="preserve"> </w:t>
      </w:r>
      <w:r>
        <w:rPr>
          <w:rStyle w:val="Emphasis"/>
          <w:highlight w:val="yellow"/>
        </w:rPr>
        <w:t>and global famine</w:t>
      </w:r>
      <w:r>
        <w:rPr>
          <w:sz w:val="16"/>
          <w:highlight w:val="yellow"/>
        </w:rPr>
        <w:t xml:space="preserve"> </w:t>
      </w:r>
      <w:r>
        <w:rPr>
          <w:rStyle w:val="StyleUnderline"/>
        </w:rPr>
        <w:t>with a</w:t>
      </w:r>
      <w:r>
        <w:rPr>
          <w:sz w:val="16"/>
        </w:rPr>
        <w:t xml:space="preserve"> total </w:t>
      </w:r>
      <w:r>
        <w:rPr>
          <w:rStyle w:val="StyleUnderline"/>
        </w:rPr>
        <w:t>global death toll</w:t>
      </w:r>
      <w:r>
        <w:rPr>
          <w:sz w:val="16"/>
        </w:rPr>
        <w:t xml:space="preserve"> </w:t>
      </w:r>
      <w:r>
        <w:rPr>
          <w:rStyle w:val="Emphasis"/>
        </w:rPr>
        <w:t>in the range of one BILLION</w:t>
      </w:r>
      <w:r>
        <w:rPr>
          <w:sz w:val="16"/>
        </w:rPr>
        <w:t xml:space="preserve"> – </w:t>
      </w:r>
      <w:r>
        <w:rPr>
          <w:rStyle w:val="StyleUnderline"/>
        </w:rPr>
        <w:t xml:space="preserve">from starvation </w:t>
      </w:r>
      <w:r>
        <w:rPr>
          <w:rStyle w:val="Emphasis"/>
        </w:rPr>
        <w:t>alone</w:t>
      </w:r>
      <w:r>
        <w:rPr>
          <w:sz w:val="16"/>
        </w:rPr>
        <w:t xml:space="preserve">! The reason, they argue, is that </w:t>
      </w:r>
      <w:r>
        <w:rPr>
          <w:rStyle w:val="StyleUnderline"/>
          <w:highlight w:val="yellow"/>
        </w:rPr>
        <w:t>the debris thrown up</w:t>
      </w:r>
      <w:r>
        <w:rPr>
          <w:rStyle w:val="StyleUnderline"/>
        </w:rPr>
        <w:t xml:space="preserve"> into the atmosphere from nuclear explosions and resulting fires </w:t>
      </w:r>
      <w:r>
        <w:rPr>
          <w:rStyle w:val="StyleUnderline"/>
          <w:highlight w:val="yellow"/>
        </w:rPr>
        <w:t>would cause sudden global cooling and decreased precipitation</w:t>
      </w:r>
      <w:r>
        <w:rPr>
          <w:rStyle w:val="StyleUnderline"/>
        </w:rPr>
        <w:t xml:space="preserve"> for up to 10 years</w:t>
      </w:r>
      <w:r>
        <w:rPr>
          <w:sz w:val="16"/>
        </w:rPr>
        <w:t xml:space="preserve">, </w:t>
      </w:r>
      <w:r>
        <w:rPr>
          <w:rStyle w:val="Emphasis"/>
        </w:rPr>
        <w:t xml:space="preserve">resulting in shorter growing seasons and lower production. In other words, </w:t>
      </w:r>
      <w:r>
        <w:rPr>
          <w:rStyle w:val="Emphasis"/>
          <w:highlight w:val="yellow"/>
        </w:rPr>
        <w:t>a nuclear winter</w:t>
      </w:r>
      <w:r>
        <w:rPr>
          <w:rStyle w:val="Emphasis"/>
        </w:rPr>
        <w:t>.</w:t>
      </w:r>
      <w:r>
        <w:rPr>
          <w:sz w:val="16"/>
        </w:rPr>
        <w:t xml:space="preserve"> “</w:t>
      </w:r>
      <w:r>
        <w:rPr>
          <w:rStyle w:val="StyleUnderline"/>
        </w:rPr>
        <w:t>We are ill-prepared to deal with a major fall in world food supply,</w:t>
      </w:r>
      <w:r>
        <w:rPr>
          <w:sz w:val="16"/>
        </w:rPr>
        <w:t xml:space="preserve">” says Dr. Helfand. “Global grain stocks stand at 49 days, lower than at any point in the past five decades. </w:t>
      </w:r>
      <w:r>
        <w:rPr>
          <w:rStyle w:val="StyleUnderline"/>
        </w:rPr>
        <w:t>These stocks would not provide any significant reserve in the event of a sharp decline in production</w:t>
      </w:r>
      <w:r>
        <w:rPr>
          <w:sz w:val="16"/>
        </w:rPr>
        <w:t xml:space="preserve">. We would see hoarding on a global scale.” The thought of a nuclear winter and what it’d mean for the world was dismissed by many people during the Cold War, but those early studies were based on nuclear targets hitting remote missle silos in places like the U.S. Mid-West. That line of thinking is now out-of-date. Today’s nuke juice exchanges would target population centers where buildings would burn and burn and burn, sending FAR more soot into the air than would have otherwise happened. A paper from Dr Owen B Toon, from the Department of Atmospheric and Oceanic Science, University of Colorado at Boulder, concentrates on the large global ozone losses which would follow a regional war. “If targed at small cities, </w:t>
      </w:r>
      <w:r>
        <w:rPr>
          <w:rStyle w:val="StyleUnderline"/>
        </w:rPr>
        <w:t>low yield weapons can produce 100 times as many fatalities and 100 times as much smoke from fires as was previously estimated for full scale nuclear wars using high-yield weapons</w:t>
      </w:r>
      <w:r>
        <w:rPr>
          <w:sz w:val="16"/>
        </w:rPr>
        <w:t>.” Toon argues that the resulting global ozone losses will threaten humans and the biota throughout the world and not just in the region of conflict.</w:t>
      </w:r>
    </w:p>
    <w:p w:rsidR="00911903" w:rsidRDefault="00911903" w:rsidP="00911903">
      <w:pPr>
        <w:pStyle w:val="Heading4"/>
      </w:pPr>
      <w:r>
        <w:t>Independently – Saudi-Iran conflict a unique risk of escalating into nuclear war</w:t>
      </w:r>
    </w:p>
    <w:p w:rsidR="00911903" w:rsidRDefault="00911903" w:rsidP="00911903">
      <w:r>
        <w:t xml:space="preserve"> </w:t>
      </w:r>
      <w:r>
        <w:rPr>
          <w:rStyle w:val="Style13ptBold"/>
        </w:rPr>
        <w:t>Bucci 15</w:t>
      </w:r>
      <w:r>
        <w:t xml:space="preserve"> – Ph. D, Director, Douglas and Sarah Allison Center for Foreign and National Security Policy Steven P., Ph.D, The Conditions are Ripe for a Major Middle Eastern War, </w:t>
      </w:r>
      <w:hyperlink r:id="rId14" w:history="1">
        <w:r>
          <w:rPr>
            <w:rStyle w:val="Hyperlink"/>
          </w:rPr>
          <w:t>http://www.heritage.org/research/commentary/2015/4/the-conditions-are-ripe-for-a-major-middle-eastern-war</w:t>
        </w:r>
      </w:hyperlink>
    </w:p>
    <w:p w:rsidR="00911903" w:rsidRDefault="00911903" w:rsidP="00911903">
      <w:pPr>
        <w:rPr>
          <w:rFonts w:eastAsia="Cambria"/>
          <w:sz w:val="14"/>
        </w:rPr>
      </w:pPr>
      <w:r>
        <w:rPr>
          <w:rFonts w:eastAsia="Cambria"/>
          <w:sz w:val="14"/>
        </w:rPr>
        <w:t>For years, the great nations of Europe spent huge sums of money to build their military might. They assembled themselves into blocs, all the better to play a dangerous game of power politics. Slowly, surely, they were stumbling toward war.</w:t>
      </w:r>
      <w:r>
        <w:rPr>
          <w:rFonts w:eastAsia="Cambria"/>
          <w:sz w:val="12"/>
        </w:rPr>
        <w:t>∂</w:t>
      </w:r>
      <w:r>
        <w:rPr>
          <w:rFonts w:eastAsia="Cambria"/>
          <w:sz w:val="14"/>
        </w:rPr>
        <w:t xml:space="preserve"> In June 1914, an assassin shot the heir to the throne of the Austro-Hungarian Empire, and the powder keg was lit. The results were disastrous.</w:t>
      </w:r>
      <w:r>
        <w:rPr>
          <w:rFonts w:eastAsia="Cambria"/>
          <w:sz w:val="12"/>
        </w:rPr>
        <w:t>∂</w:t>
      </w:r>
      <w:r>
        <w:rPr>
          <w:rFonts w:eastAsia="Cambria"/>
          <w:sz w:val="14"/>
        </w:rPr>
        <w:t xml:space="preserve"> </w:t>
      </w:r>
      <w:r>
        <w:rPr>
          <w:rFonts w:eastAsia="Cambria"/>
          <w:b/>
          <w:highlight w:val="cyan"/>
          <w:u w:val="single"/>
        </w:rPr>
        <w:t>The Middle East</w:t>
      </w:r>
      <w:r>
        <w:rPr>
          <w:rFonts w:eastAsia="Cambria"/>
          <w:b/>
          <w:u w:val="single"/>
        </w:rPr>
        <w:t xml:space="preserve"> today </w:t>
      </w:r>
      <w:r>
        <w:rPr>
          <w:rFonts w:eastAsia="Cambria"/>
          <w:b/>
          <w:highlight w:val="cyan"/>
          <w:u w:val="single"/>
        </w:rPr>
        <w:t>looks frighteningly similar to</w:t>
      </w:r>
      <w:r>
        <w:rPr>
          <w:rFonts w:eastAsia="Cambria"/>
          <w:b/>
          <w:u w:val="single"/>
        </w:rPr>
        <w:t xml:space="preserve"> the </w:t>
      </w:r>
      <w:r>
        <w:rPr>
          <w:rFonts w:eastAsia="Cambria"/>
          <w:b/>
          <w:highlight w:val="cyan"/>
          <w:u w:val="single"/>
        </w:rPr>
        <w:t>Europe of the early 20th Century</w:t>
      </w:r>
      <w:r>
        <w:rPr>
          <w:rFonts w:eastAsia="Cambria"/>
          <w:b/>
          <w:u w:val="single"/>
        </w:rPr>
        <w:t>.</w:t>
      </w:r>
      <w:r>
        <w:rPr>
          <w:rFonts w:eastAsia="Cambria"/>
          <w:sz w:val="12"/>
        </w:rPr>
        <w:t>∂</w:t>
      </w:r>
      <w:r>
        <w:rPr>
          <w:rFonts w:eastAsia="Cambria"/>
          <w:b/>
          <w:sz w:val="12"/>
          <w:u w:val="single"/>
        </w:rPr>
        <w:t xml:space="preserve"> </w:t>
      </w:r>
      <w:r>
        <w:rPr>
          <w:rFonts w:eastAsia="Cambria"/>
          <w:b/>
          <w:u w:val="single"/>
        </w:rPr>
        <w:t>For years</w:t>
      </w:r>
      <w:r>
        <w:rPr>
          <w:rFonts w:eastAsia="Cambria"/>
          <w:sz w:val="14"/>
        </w:rPr>
        <w:t xml:space="preserve">, the Islamic Republic of </w:t>
      </w:r>
      <w:r>
        <w:rPr>
          <w:rFonts w:eastAsia="Cambria"/>
          <w:b/>
          <w:highlight w:val="cyan"/>
          <w:u w:val="single"/>
        </w:rPr>
        <w:t>Iran and</w:t>
      </w:r>
      <w:r>
        <w:rPr>
          <w:rFonts w:eastAsia="Cambria"/>
          <w:b/>
          <w:u w:val="single"/>
        </w:rPr>
        <w:t xml:space="preserve"> </w:t>
      </w:r>
      <w:r>
        <w:rPr>
          <w:rFonts w:eastAsia="Cambria"/>
          <w:sz w:val="14"/>
        </w:rPr>
        <w:t xml:space="preserve">the Kingdom of </w:t>
      </w:r>
      <w:r>
        <w:rPr>
          <w:rFonts w:eastAsia="Cambria"/>
          <w:b/>
          <w:highlight w:val="cyan"/>
          <w:u w:val="single"/>
        </w:rPr>
        <w:t>Saudi</w:t>
      </w:r>
      <w:r>
        <w:rPr>
          <w:rFonts w:eastAsia="Cambria"/>
          <w:b/>
          <w:u w:val="single"/>
        </w:rPr>
        <w:t xml:space="preserve"> Arabia </w:t>
      </w:r>
      <w:r>
        <w:rPr>
          <w:rFonts w:eastAsia="Cambria"/>
          <w:b/>
          <w:highlight w:val="cyan"/>
          <w:u w:val="single"/>
        </w:rPr>
        <w:t>have</w:t>
      </w:r>
      <w:r>
        <w:rPr>
          <w:rFonts w:eastAsia="Cambria"/>
          <w:b/>
          <w:u w:val="single"/>
        </w:rPr>
        <w:t xml:space="preserve"> competed</w:t>
      </w:r>
      <w:r>
        <w:rPr>
          <w:rFonts w:eastAsia="Cambria"/>
          <w:sz w:val="14"/>
        </w:rPr>
        <w:t>—Iran, as the champion of the Shia Islamic world, the House of Saud as the de facto leader of the Sunni world.</w:t>
      </w:r>
      <w:r>
        <w:rPr>
          <w:rFonts w:eastAsia="Cambria"/>
          <w:sz w:val="12"/>
        </w:rPr>
        <w:t>∂</w:t>
      </w:r>
      <w:r>
        <w:rPr>
          <w:rFonts w:eastAsia="Cambria"/>
          <w:sz w:val="14"/>
        </w:rPr>
        <w:t xml:space="preserve"> </w:t>
      </w:r>
      <w:r>
        <w:rPr>
          <w:rFonts w:eastAsia="Cambria"/>
          <w:b/>
          <w:u w:val="single"/>
        </w:rPr>
        <w:t xml:space="preserve">Iran has a </w:t>
      </w:r>
      <w:r>
        <w:rPr>
          <w:rFonts w:eastAsia="Cambria"/>
          <w:b/>
          <w:highlight w:val="cyan"/>
          <w:u w:val="single"/>
        </w:rPr>
        <w:t>massive military, as well as major capabilities</w:t>
      </w:r>
      <w:r>
        <w:rPr>
          <w:rFonts w:eastAsia="Cambria"/>
          <w:b/>
          <w:u w:val="single"/>
        </w:rPr>
        <w:t xml:space="preserve"> in unconventional warfare and espionage. It</w:t>
      </w:r>
      <w:r>
        <w:rPr>
          <w:rFonts w:eastAsia="Cambria"/>
          <w:sz w:val="14"/>
        </w:rPr>
        <w:t xml:space="preserve"> influences or outright </w:t>
      </w:r>
      <w:r>
        <w:rPr>
          <w:rFonts w:eastAsia="Cambria"/>
          <w:b/>
          <w:highlight w:val="cyan"/>
          <w:u w:val="single"/>
        </w:rPr>
        <w:t>control</w:t>
      </w:r>
      <w:r>
        <w:rPr>
          <w:rFonts w:eastAsia="Cambria"/>
          <w:b/>
          <w:u w:val="single"/>
        </w:rPr>
        <w:t>s Hezbollah</w:t>
      </w:r>
      <w:r>
        <w:rPr>
          <w:rFonts w:eastAsia="Cambria"/>
          <w:sz w:val="14"/>
        </w:rPr>
        <w:t xml:space="preserve"> </w:t>
      </w:r>
      <w:r>
        <w:rPr>
          <w:rFonts w:eastAsia="Cambria"/>
          <w:b/>
          <w:u w:val="single"/>
        </w:rPr>
        <w:t xml:space="preserve">in </w:t>
      </w:r>
      <w:r>
        <w:rPr>
          <w:rFonts w:eastAsia="Cambria"/>
          <w:b/>
          <w:highlight w:val="cyan"/>
          <w:u w:val="single"/>
        </w:rPr>
        <w:t>Lebanon</w:t>
      </w:r>
      <w:r>
        <w:rPr>
          <w:rFonts w:eastAsia="Cambria"/>
          <w:b/>
          <w:u w:val="single"/>
        </w:rPr>
        <w:t xml:space="preserve">, Assad in </w:t>
      </w:r>
      <w:r>
        <w:rPr>
          <w:rFonts w:eastAsia="Cambria"/>
          <w:b/>
          <w:highlight w:val="cyan"/>
          <w:u w:val="single"/>
        </w:rPr>
        <w:t>Syria</w:t>
      </w:r>
      <w:r>
        <w:rPr>
          <w:rFonts w:eastAsia="Cambria"/>
          <w:b/>
          <w:u w:val="single"/>
        </w:rPr>
        <w:t>, and the powerful Shia militias in Iraq.</w:t>
      </w:r>
      <w:r>
        <w:rPr>
          <w:rFonts w:eastAsia="Cambria"/>
          <w:sz w:val="14"/>
        </w:rPr>
        <w:t xml:space="preserve"> Now, </w:t>
      </w:r>
      <w:r>
        <w:rPr>
          <w:rFonts w:eastAsia="Cambria"/>
          <w:b/>
          <w:u w:val="single"/>
        </w:rPr>
        <w:t xml:space="preserve">Tehran is </w:t>
      </w:r>
      <w:r>
        <w:rPr>
          <w:rFonts w:eastAsia="Cambria"/>
          <w:sz w:val="14"/>
        </w:rPr>
        <w:t xml:space="preserve">encouraging—and most likely </w:t>
      </w:r>
      <w:r>
        <w:rPr>
          <w:rFonts w:eastAsia="Cambria"/>
          <w:b/>
          <w:u w:val="single"/>
        </w:rPr>
        <w:t>aiding</w:t>
      </w:r>
      <w:r>
        <w:rPr>
          <w:rFonts w:eastAsia="Cambria"/>
          <w:sz w:val="14"/>
        </w:rPr>
        <w:t>—</w:t>
      </w:r>
      <w:r>
        <w:rPr>
          <w:rFonts w:eastAsia="Cambria"/>
          <w:b/>
          <w:u w:val="single"/>
        </w:rPr>
        <w:t>the Al Houthis</w:t>
      </w:r>
      <w:r>
        <w:rPr>
          <w:rFonts w:eastAsia="Cambria"/>
          <w:sz w:val="14"/>
        </w:rPr>
        <w:t xml:space="preserve"> rebelling </w:t>
      </w:r>
      <w:r>
        <w:rPr>
          <w:rFonts w:eastAsia="Cambria"/>
          <w:b/>
          <w:u w:val="single"/>
        </w:rPr>
        <w:t>in Yemen</w:t>
      </w:r>
      <w:r>
        <w:rPr>
          <w:rFonts w:eastAsia="Cambria"/>
          <w:sz w:val="14"/>
        </w:rPr>
        <w:t xml:space="preserve">. </w:t>
      </w:r>
      <w:r>
        <w:rPr>
          <w:rFonts w:eastAsia="Cambria"/>
          <w:sz w:val="12"/>
        </w:rPr>
        <w:t>∂</w:t>
      </w:r>
      <w:r>
        <w:rPr>
          <w:rFonts w:eastAsia="Cambria"/>
          <w:sz w:val="14"/>
        </w:rPr>
        <w:t xml:space="preserve"> </w:t>
      </w:r>
      <w:r>
        <w:rPr>
          <w:rFonts w:eastAsia="Cambria"/>
          <w:b/>
          <w:u w:val="single"/>
        </w:rPr>
        <w:t>The Saudis</w:t>
      </w:r>
      <w:r>
        <w:rPr>
          <w:rFonts w:eastAsia="Cambria"/>
          <w:sz w:val="14"/>
        </w:rPr>
        <w:t xml:space="preserve">, powerful in their own right, </w:t>
      </w:r>
      <w:r>
        <w:rPr>
          <w:rFonts w:eastAsia="Cambria"/>
          <w:b/>
          <w:u w:val="single"/>
        </w:rPr>
        <w:t>have allied with</w:t>
      </w:r>
      <w:r>
        <w:rPr>
          <w:rFonts w:eastAsia="Cambria"/>
          <w:sz w:val="14"/>
        </w:rPr>
        <w:t xml:space="preserve"> Al </w:t>
      </w:r>
      <w:r>
        <w:rPr>
          <w:rFonts w:eastAsia="Cambria"/>
          <w:b/>
          <w:u w:val="single"/>
        </w:rPr>
        <w:t>Sisi</w:t>
      </w:r>
      <w:r>
        <w:rPr>
          <w:rFonts w:eastAsia="Cambria"/>
          <w:sz w:val="14"/>
        </w:rPr>
        <w:t xml:space="preserve"> in Egypt, King </w:t>
      </w:r>
      <w:r>
        <w:rPr>
          <w:rFonts w:eastAsia="Cambria"/>
          <w:b/>
          <w:u w:val="single"/>
        </w:rPr>
        <w:t xml:space="preserve">Abdullah in Jordan, and most of </w:t>
      </w:r>
      <w:r>
        <w:rPr>
          <w:rFonts w:eastAsia="Cambria"/>
          <w:b/>
          <w:highlight w:val="cyan"/>
          <w:u w:val="single"/>
        </w:rPr>
        <w:t>the</w:t>
      </w:r>
      <w:r>
        <w:rPr>
          <w:rFonts w:eastAsia="Cambria"/>
          <w:sz w:val="14"/>
        </w:rPr>
        <w:t xml:space="preserve"> other </w:t>
      </w:r>
      <w:r>
        <w:rPr>
          <w:rFonts w:eastAsia="Cambria"/>
          <w:b/>
          <w:highlight w:val="cyan"/>
          <w:u w:val="single"/>
        </w:rPr>
        <w:t>Gulf Arab States</w:t>
      </w:r>
      <w:r>
        <w:rPr>
          <w:rFonts w:eastAsia="Cambria"/>
          <w:b/>
          <w:u w:val="single"/>
        </w:rPr>
        <w:t>. They are</w:t>
      </w:r>
      <w:r>
        <w:rPr>
          <w:rFonts w:eastAsia="Cambria"/>
          <w:sz w:val="14"/>
        </w:rPr>
        <w:t xml:space="preserve"> also </w:t>
      </w:r>
      <w:r>
        <w:rPr>
          <w:rFonts w:eastAsia="Cambria"/>
          <w:b/>
          <w:u w:val="single"/>
        </w:rPr>
        <w:t xml:space="preserve">allied with the </w:t>
      </w:r>
      <w:r>
        <w:rPr>
          <w:rFonts w:eastAsia="Cambria"/>
          <w:b/>
          <w:highlight w:val="cyan"/>
          <w:u w:val="single"/>
        </w:rPr>
        <w:t>Pakistanis, who have</w:t>
      </w:r>
      <w:r>
        <w:rPr>
          <w:rFonts w:eastAsia="Cambria"/>
          <w:b/>
          <w:u w:val="single"/>
        </w:rPr>
        <w:t xml:space="preserve"> one of the largest militaries</w:t>
      </w:r>
      <w:r>
        <w:rPr>
          <w:rFonts w:eastAsia="Cambria"/>
          <w:sz w:val="14"/>
        </w:rPr>
        <w:t xml:space="preserve"> in the world, </w:t>
      </w:r>
      <w:r>
        <w:rPr>
          <w:rFonts w:eastAsia="Cambria"/>
          <w:b/>
          <w:u w:val="single"/>
        </w:rPr>
        <w:t xml:space="preserve">and </w:t>
      </w:r>
      <w:r>
        <w:rPr>
          <w:rStyle w:val="Emphasis"/>
          <w:highlight w:val="cyan"/>
        </w:rPr>
        <w:t>nuclear weapons</w:t>
      </w:r>
      <w:r>
        <w:rPr>
          <w:rFonts w:eastAsia="Cambria"/>
          <w:sz w:val="14"/>
        </w:rPr>
        <w:t xml:space="preserve"> to boot. Additionally, there is a growing possibility that </w:t>
      </w:r>
      <w:r>
        <w:rPr>
          <w:rFonts w:eastAsia="Cambria"/>
          <w:b/>
          <w:u w:val="single"/>
        </w:rPr>
        <w:t xml:space="preserve">the Turks may throw in with the Sunni side. </w:t>
      </w:r>
      <w:r>
        <w:rPr>
          <w:rFonts w:eastAsia="Cambria"/>
          <w:sz w:val="12"/>
        </w:rPr>
        <w:t>∂</w:t>
      </w:r>
      <w:r>
        <w:rPr>
          <w:rFonts w:eastAsia="Cambria"/>
          <w:sz w:val="14"/>
        </w:rPr>
        <w:t xml:space="preserve"> </w:t>
      </w:r>
      <w:r>
        <w:rPr>
          <w:rFonts w:eastAsia="Cambria"/>
          <w:b/>
          <w:highlight w:val="cyan"/>
          <w:u w:val="single"/>
        </w:rPr>
        <w:t>It’s a huge amount of fire power</w:t>
      </w:r>
      <w:r>
        <w:rPr>
          <w:rFonts w:eastAsia="Cambria"/>
          <w:b/>
          <w:u w:val="single"/>
        </w:rPr>
        <w:t xml:space="preserve">, rivalry and armed conflict </w:t>
      </w:r>
      <w:r>
        <w:rPr>
          <w:rFonts w:eastAsia="Cambria"/>
          <w:b/>
          <w:highlight w:val="cyan"/>
          <w:u w:val="single"/>
        </w:rPr>
        <w:t>concentrated in a</w:t>
      </w:r>
      <w:r>
        <w:rPr>
          <w:rFonts w:eastAsia="Cambria"/>
          <w:sz w:val="14"/>
        </w:rPr>
        <w:t xml:space="preserve"> comparatively </w:t>
      </w:r>
      <w:r>
        <w:rPr>
          <w:rFonts w:eastAsia="Cambria"/>
          <w:b/>
          <w:highlight w:val="cyan"/>
          <w:u w:val="single"/>
        </w:rPr>
        <w:t>small region</w:t>
      </w:r>
      <w:r>
        <w:rPr>
          <w:rFonts w:eastAsia="Cambria"/>
          <w:sz w:val="14"/>
        </w:rPr>
        <w:t xml:space="preserve">. And </w:t>
      </w:r>
      <w:r>
        <w:rPr>
          <w:rFonts w:eastAsia="Cambria"/>
          <w:b/>
          <w:highlight w:val="cyan"/>
          <w:u w:val="single"/>
        </w:rPr>
        <w:t>this tinderbox could blow</w:t>
      </w:r>
      <w:r>
        <w:rPr>
          <w:rFonts w:eastAsia="Cambria"/>
          <w:b/>
          <w:u w:val="single"/>
        </w:rPr>
        <w:t xml:space="preserve"> up </w:t>
      </w:r>
      <w:r>
        <w:rPr>
          <w:rFonts w:eastAsia="Cambria"/>
          <w:b/>
          <w:highlight w:val="cyan"/>
          <w:u w:val="single"/>
        </w:rPr>
        <w:t xml:space="preserve">into a </w:t>
      </w:r>
      <w:r>
        <w:rPr>
          <w:rFonts w:eastAsia="Cambria"/>
          <w:b/>
          <w:iCs/>
          <w:highlight w:val="cyan"/>
          <w:u w:val="single"/>
          <w:bdr w:val="single" w:sz="8" w:space="0" w:color="auto" w:frame="1"/>
        </w:rPr>
        <w:t>major conflagration</w:t>
      </w:r>
      <w:r>
        <w:rPr>
          <w:rFonts w:eastAsia="Cambria"/>
          <w:b/>
          <w:highlight w:val="cyan"/>
          <w:u w:val="single"/>
        </w:rPr>
        <w:t>, with destructive consequences</w:t>
      </w:r>
      <w:r>
        <w:rPr>
          <w:rFonts w:eastAsia="Cambria"/>
          <w:b/>
          <w:u w:val="single"/>
        </w:rPr>
        <w:t xml:space="preserve"> </w:t>
      </w:r>
      <w:r>
        <w:rPr>
          <w:rFonts w:eastAsia="Cambria"/>
          <w:b/>
          <w:iCs/>
          <w:u w:val="single"/>
          <w:bdr w:val="single" w:sz="8" w:space="0" w:color="auto" w:frame="1"/>
        </w:rPr>
        <w:t>unparalleled</w:t>
      </w:r>
      <w:r>
        <w:rPr>
          <w:rFonts w:eastAsia="Cambria"/>
          <w:b/>
          <w:u w:val="single"/>
        </w:rPr>
        <w:t xml:space="preserve"> since World War Two.</w:t>
      </w:r>
      <w:r>
        <w:rPr>
          <w:rFonts w:eastAsia="Cambria"/>
          <w:sz w:val="12"/>
        </w:rPr>
        <w:t>∂</w:t>
      </w:r>
      <w:r>
        <w:rPr>
          <w:rFonts w:eastAsia="Cambria"/>
          <w:sz w:val="14"/>
        </w:rPr>
        <w:t xml:space="preserve"> But, some might say, these opposing blocs have been in place for decades, </w:t>
      </w:r>
      <w:r>
        <w:rPr>
          <w:rFonts w:eastAsia="Calibri"/>
          <w:sz w:val="14"/>
        </w:rPr>
        <w:t xml:space="preserve">why the worry now? Quite simply, because America is no longer playing the role it has played in the region for a long, long time. </w:t>
      </w:r>
      <w:r>
        <w:rPr>
          <w:rFonts w:eastAsia="Calibri"/>
          <w:sz w:val="12"/>
        </w:rPr>
        <w:t>∂</w:t>
      </w:r>
      <w:r>
        <w:rPr>
          <w:rFonts w:eastAsia="Calibri"/>
          <w:sz w:val="14"/>
        </w:rPr>
        <w:t xml:space="preserve"> For decades, the U.S. served as security guarantor and diplomatic trouble-shooter for our friends in the region. The Saudis, Jordanians, Egyptians, and other friendlies didn’t have to worry that Iran would gain regional hegemony. They knew a strong, assertive America would keep Iran’s ambitions in check. Meanwhile, Iran and its proxies knew they could go only so far before being slowed and stopped by the judicious use of America power. The credible threat of American hard power was enough to keep our friends calm and our enemies quiet. </w:t>
      </w:r>
      <w:r>
        <w:rPr>
          <w:rFonts w:eastAsia="Calibri"/>
          <w:sz w:val="12"/>
        </w:rPr>
        <w:t>∂</w:t>
      </w:r>
      <w:r>
        <w:rPr>
          <w:rFonts w:eastAsia="Calibri"/>
          <w:sz w:val="14"/>
        </w:rPr>
        <w:t xml:space="preserve"> That has changed. Our enemies have seen the U.S. “lead from behind” in Libya, then turn its back on our consulate in Benghazi. They’ve seen us draw a “red line” in Syria, then walk away when Assad called our bluff. They’ve seen Russia annex Crimea and bolster the separatists in eastern Ukraine while America refuses to provide military aid to Kiev. They’ve seen us flinch at the thought of putting American boots on the ground in the fight against ISIS. </w:t>
      </w:r>
      <w:r>
        <w:rPr>
          <w:rFonts w:eastAsia="Calibri"/>
          <w:sz w:val="12"/>
        </w:rPr>
        <w:t>∂</w:t>
      </w:r>
      <w:r>
        <w:rPr>
          <w:rFonts w:eastAsia="Calibri"/>
          <w:sz w:val="14"/>
        </w:rPr>
        <w:t xml:space="preserve"> Put it all together, and it’s a picture of an America that is timid, or confused, or flaccid—a nation that still talks a good hard-power game, but lacks the will to follow through. </w:t>
      </w:r>
      <w:r>
        <w:rPr>
          <w:rFonts w:eastAsia="Calibri"/>
          <w:sz w:val="12"/>
        </w:rPr>
        <w:t>∂</w:t>
      </w:r>
      <w:r>
        <w:rPr>
          <w:rFonts w:eastAsia="Calibri"/>
          <w:sz w:val="14"/>
        </w:rPr>
        <w:t xml:space="preserve"> Moreover, they see an Administration so hungry for a “legacy” deal with Iran, that the Iranians considerable negotiating skills are not even being taxed. In the G5+1 talks in Lausanne Secretary of State John Kerry has made concession after concession with no quid pro quo from Iran—to the point that France is now emerging as the hardliner on our side of the negotiating table.</w:t>
      </w:r>
      <w:r>
        <w:rPr>
          <w:rFonts w:eastAsia="Calibri"/>
          <w:sz w:val="12"/>
        </w:rPr>
        <w:t>∂</w:t>
      </w:r>
      <w:r>
        <w:rPr>
          <w:rFonts w:eastAsia="Calibri"/>
          <w:sz w:val="14"/>
        </w:rPr>
        <w:t xml:space="preserve"> Our enemies aren’t the only ones who notice these developments. Our friends do, too. What must the Saudis and the others think when they see the administration cast aside regional ally No. 1—Israel? Can their “push out the door” be far off if they get in the way of the Administration’s single-minded drive to appease the Iranian regime? </w:t>
      </w:r>
      <w:r>
        <w:rPr>
          <w:rFonts w:eastAsia="Calibri"/>
          <w:sz w:val="12"/>
        </w:rPr>
        <w:t>∂</w:t>
      </w:r>
      <w:r>
        <w:rPr>
          <w:rFonts w:eastAsia="Calibri"/>
          <w:sz w:val="14"/>
        </w:rPr>
        <w:t xml:space="preserve"> Those friends now have reason to fear that the nuclear negotiations with Iran will accelerate the U.S. withdrawal from the region or—even worse—produce an Iranian-American rapprochement at their expense. It is this fear that has led our friends to band together to defend themselves against what they know to be a growing threat: Iran. While the Obama administration may be willing to turn a blind eye to this threat in its pursuit of a nuclear deal, Iran’s neighbors do not have that luxury. </w:t>
      </w:r>
      <w:r>
        <w:rPr>
          <w:rFonts w:eastAsia="Calibri"/>
          <w:sz w:val="12"/>
        </w:rPr>
        <w:t>∂</w:t>
      </w:r>
      <w:r>
        <w:rPr>
          <w:rFonts w:eastAsia="Calibri"/>
          <w:sz w:val="14"/>
        </w:rPr>
        <w:t xml:space="preserve"> Since the U.S. has cut back on dispensing its usual antibiotics, our jittery friends in the Middle East now feel that they must counter</w:t>
      </w:r>
      <w:r>
        <w:rPr>
          <w:rFonts w:eastAsia="Cambria"/>
          <w:sz w:val="14"/>
        </w:rPr>
        <w:t xml:space="preserve">—strongly and immediately—the local infections promoted and exploited </w:t>
      </w:r>
      <w:r>
        <w:rPr>
          <w:rFonts w:eastAsia="Calibri"/>
          <w:sz w:val="14"/>
        </w:rPr>
        <w:t>by Iran</w:t>
      </w:r>
      <w:r>
        <w:rPr>
          <w:rFonts w:eastAsia="Cambria"/>
          <w:sz w:val="14"/>
        </w:rPr>
        <w:t>. And they are sometimes doing so without consulting the U.S.</w:t>
      </w:r>
      <w:r>
        <w:rPr>
          <w:rFonts w:eastAsia="Cambria"/>
          <w:sz w:val="12"/>
        </w:rPr>
        <w:t>∂</w:t>
      </w:r>
      <w:r>
        <w:rPr>
          <w:rFonts w:eastAsia="Cambria"/>
          <w:sz w:val="14"/>
        </w:rPr>
        <w:t xml:space="preserve"> </w:t>
      </w:r>
      <w:r>
        <w:rPr>
          <w:rFonts w:eastAsia="Cambria"/>
          <w:b/>
          <w:highlight w:val="cyan"/>
          <w:u w:val="single"/>
        </w:rPr>
        <w:t>The result</w:t>
      </w:r>
      <w:r>
        <w:rPr>
          <w:rFonts w:eastAsia="Cambria"/>
          <w:b/>
          <w:u w:val="single"/>
        </w:rPr>
        <w:t xml:space="preserve"> is a Middle East more explosive and unpredictable than ever. The conditions are now ripe for a major Middle Eastern war—one that </w:t>
      </w:r>
      <w:r>
        <w:rPr>
          <w:rFonts w:eastAsia="Cambria"/>
          <w:b/>
          <w:highlight w:val="cyan"/>
          <w:u w:val="single"/>
        </w:rPr>
        <w:t xml:space="preserve">could </w:t>
      </w:r>
      <w:r>
        <w:rPr>
          <w:rFonts w:eastAsia="Cambria"/>
          <w:b/>
          <w:iCs/>
          <w:highlight w:val="cyan"/>
          <w:u w:val="single"/>
          <w:bdr w:val="single" w:sz="8" w:space="0" w:color="auto" w:frame="1"/>
        </w:rPr>
        <w:t>spill across the globe</w:t>
      </w:r>
      <w:r>
        <w:rPr>
          <w:rFonts w:eastAsia="Cambria"/>
          <w:sz w:val="14"/>
        </w:rPr>
        <w:t xml:space="preserve">, wherever Sunni and Shia Muslims interact. </w:t>
      </w:r>
      <w:r>
        <w:rPr>
          <w:rFonts w:eastAsia="Cambria"/>
          <w:b/>
          <w:highlight w:val="cyan"/>
          <w:u w:val="single"/>
        </w:rPr>
        <w:t>All that remains missing is a spark</w:t>
      </w:r>
      <w:r>
        <w:rPr>
          <w:rFonts w:eastAsia="Cambria"/>
          <w:b/>
          <w:u w:val="single"/>
        </w:rPr>
        <w:t xml:space="preserve">. </w:t>
      </w:r>
      <w:r>
        <w:rPr>
          <w:rFonts w:eastAsia="Cambria"/>
          <w:sz w:val="12"/>
        </w:rPr>
        <w:t>∂</w:t>
      </w:r>
      <w:r>
        <w:rPr>
          <w:rFonts w:eastAsia="Cambria"/>
          <w:sz w:val="14"/>
        </w:rPr>
        <w:t xml:space="preserve"> Impossible you say? That June day in Sarajevo, no experts predicted the horrifying consequences of Garo Princip’s actions. </w:t>
      </w:r>
      <w:r>
        <w:rPr>
          <w:rFonts w:eastAsia="Cambria"/>
          <w:sz w:val="12"/>
        </w:rPr>
        <w:t>∂</w:t>
      </w:r>
      <w:r>
        <w:rPr>
          <w:rFonts w:eastAsia="Cambria"/>
          <w:sz w:val="14"/>
        </w:rPr>
        <w:t xml:space="preserve"> Today, the Saudis are massing 150,000 troops on the border with Yemen. The Pakistanis and the Egyptians have promised ground troops. These Sunnis Governments view their alliance as one of self-defense. But it’s a huge threat to Iran’s desires for hegemony, and Tehran may even view it as a threat to the survival of the mullahs’ regime. </w:t>
      </w:r>
      <w:r>
        <w:rPr>
          <w:rFonts w:eastAsia="Cambria"/>
          <w:sz w:val="12"/>
        </w:rPr>
        <w:t>∂</w:t>
      </w:r>
      <w:r>
        <w:rPr>
          <w:rFonts w:eastAsia="Cambria"/>
          <w:sz w:val="14"/>
        </w:rPr>
        <w:t xml:space="preserve"> No one wants war, big or little. But among the power blocs of the Middle East, </w:t>
      </w:r>
      <w:r>
        <w:rPr>
          <w:rFonts w:eastAsia="Cambria"/>
          <w:b/>
          <w:u w:val="single"/>
        </w:rPr>
        <w:t xml:space="preserve">Washington’s misbegotten policies have fueled uncertainty on one side and perceived opportunity on the other. </w:t>
      </w:r>
      <w:r>
        <w:rPr>
          <w:rFonts w:eastAsia="Cambria"/>
          <w:sz w:val="12"/>
        </w:rPr>
        <w:t>∂</w:t>
      </w:r>
      <w:r>
        <w:rPr>
          <w:rFonts w:eastAsia="Cambria"/>
          <w:sz w:val="14"/>
        </w:rPr>
        <w:t xml:space="preserve"> In the aftermath of the Second World War, Americans have always dreaded a clash of the superpowers. But the lesson of the First World War is that when large regional powers—especially those driven by sectarian and apocalyptic forces—are poised to fight</w:t>
      </w:r>
      <w:r>
        <w:rPr>
          <w:rFonts w:eastAsia="Cambria"/>
          <w:b/>
          <w:u w:val="single"/>
        </w:rPr>
        <w:t xml:space="preserve">, </w:t>
      </w:r>
      <w:r>
        <w:rPr>
          <w:rFonts w:eastAsia="Cambria"/>
          <w:b/>
          <w:highlight w:val="cyan"/>
          <w:u w:val="single"/>
        </w:rPr>
        <w:t>any miscalculation can be</w:t>
      </w:r>
      <w:r>
        <w:rPr>
          <w:rFonts w:eastAsia="Cambria"/>
          <w:b/>
          <w:u w:val="single"/>
        </w:rPr>
        <w:t xml:space="preserve"> equally </w:t>
      </w:r>
      <w:r>
        <w:rPr>
          <w:rFonts w:eastAsia="Cambria"/>
          <w:b/>
          <w:highlight w:val="cyan"/>
          <w:u w:val="single"/>
        </w:rPr>
        <w:t>cataclysmic</w:t>
      </w:r>
      <w:r>
        <w:rPr>
          <w:rFonts w:eastAsia="Cambria"/>
          <w:b/>
          <w:u w:val="single"/>
        </w:rPr>
        <w:t xml:space="preserve">. </w:t>
      </w:r>
      <w:r>
        <w:rPr>
          <w:rFonts w:eastAsia="Cambria"/>
          <w:sz w:val="12"/>
        </w:rPr>
        <w:t>∂</w:t>
      </w:r>
      <w:r>
        <w:rPr>
          <w:rFonts w:eastAsia="Cambria"/>
          <w:sz w:val="14"/>
        </w:rPr>
        <w:t xml:space="preserve"> </w:t>
      </w:r>
      <w:r>
        <w:rPr>
          <w:rFonts w:eastAsia="Cambria"/>
          <w:b/>
          <w:u w:val="single"/>
        </w:rPr>
        <w:t>That situation exists today in the Middle East</w:t>
      </w:r>
      <w:r>
        <w:rPr>
          <w:rFonts w:eastAsia="Cambria"/>
          <w:sz w:val="14"/>
        </w:rPr>
        <w:t xml:space="preserve">. </w:t>
      </w:r>
      <w:r>
        <w:rPr>
          <w:rFonts w:eastAsia="Calibri"/>
          <w:sz w:val="14"/>
        </w:rPr>
        <w:t>And the Administration, far from easing the tensions, is actively destabilizing the region through its dealings with Iran</w:t>
      </w:r>
      <w:r>
        <w:rPr>
          <w:rFonts w:eastAsia="Cambria"/>
          <w:sz w:val="14"/>
        </w:rPr>
        <w:t>.</w:t>
      </w:r>
    </w:p>
    <w:p w:rsidR="00911903" w:rsidRDefault="00911903" w:rsidP="00911903"/>
    <w:p w:rsidR="00911903" w:rsidRDefault="00911903" w:rsidP="00911903">
      <w:pPr>
        <w:pStyle w:val="Heading4"/>
      </w:pPr>
      <w:r>
        <w:t>Iraq instability causes oil shocks – collapses the global economy</w:t>
      </w:r>
    </w:p>
    <w:p w:rsidR="00911903" w:rsidRDefault="00911903" w:rsidP="00911903">
      <w:r>
        <w:t xml:space="preserve">Ambassador Ryan </w:t>
      </w:r>
      <w:r>
        <w:rPr>
          <w:rStyle w:val="Style13ptBold"/>
        </w:rPr>
        <w:t>Crocker</w:t>
      </w:r>
      <w:r>
        <w:t>, Executive Professor, Texas A&amp;M University; Former Ambassador to Iraq, Afghanistan, Pakistan, Syria, Kuwait, and Lebanon et al, “Report of the Task Force on the Future of Iraq Achieving Long-Term Stability to Ensure the Defeat of ISIS”, Atlantic Council RAFIK HARIRI CENTER FOR THE MIDDLE EAST, May 20</w:t>
      </w:r>
      <w:r>
        <w:rPr>
          <w:rStyle w:val="Style13ptBold"/>
        </w:rPr>
        <w:t>17</w:t>
      </w:r>
      <w:r>
        <w:t>, http://www.publications.atlanticcouncil.org/wp-content/uploads/2017/05/Future-of-Iraq-Task-Force-web-0531.pdf</w:t>
      </w:r>
    </w:p>
    <w:p w:rsidR="00911903" w:rsidRDefault="00911903" w:rsidP="00911903">
      <w:pPr>
        <w:rPr>
          <w:rStyle w:val="Emphasis"/>
        </w:rPr>
      </w:pPr>
      <w:r>
        <w:rPr>
          <w:sz w:val="16"/>
        </w:rPr>
        <w:t xml:space="preserve">Ensuring Free Flow of Oil and Gas </w:t>
      </w:r>
      <w:r>
        <w:rPr>
          <w:rStyle w:val="StyleUnderline"/>
        </w:rPr>
        <w:t>Iraq is currently the fourth largest oil producer</w:t>
      </w:r>
      <w:r>
        <w:rPr>
          <w:sz w:val="16"/>
        </w:rPr>
        <w:t xml:space="preserve"> in the world, pumping some 4.5 million barrels a day. </w:t>
      </w:r>
      <w:r>
        <w:rPr>
          <w:rStyle w:val="StyleUnderline"/>
        </w:rPr>
        <w:t>Ongoing instability in Iraq</w:t>
      </w:r>
      <w:r>
        <w:rPr>
          <w:sz w:val="16"/>
        </w:rPr>
        <w:t xml:space="preserve"> </w:t>
      </w:r>
      <w:r>
        <w:rPr>
          <w:rStyle w:val="Emphasis"/>
        </w:rPr>
        <w:t>could reduce oil outputs and lead to a shock in oil markets</w:t>
      </w:r>
      <w:r>
        <w:rPr>
          <w:sz w:val="16"/>
        </w:rPr>
        <w:t xml:space="preserve"> </w:t>
      </w:r>
      <w:r>
        <w:rPr>
          <w:rStyle w:val="StyleUnderline"/>
        </w:rPr>
        <w:t xml:space="preserve">that would damage the </w:t>
      </w:r>
      <w:r>
        <w:rPr>
          <w:rStyle w:val="Emphasis"/>
        </w:rPr>
        <w:t>global economy</w:t>
      </w:r>
      <w:r>
        <w:rPr>
          <w:sz w:val="16"/>
        </w:rPr>
        <w:t xml:space="preserve">. </w:t>
      </w:r>
      <w:r>
        <w:rPr>
          <w:rStyle w:val="StyleUnderline"/>
        </w:rPr>
        <w:t>It is in the interests of the United States that oil flows freely onto global markets and that oil prices remain relatively stable.</w:t>
      </w:r>
      <w:r>
        <w:rPr>
          <w:sz w:val="16"/>
        </w:rPr>
        <w:t xml:space="preserve"> Iraq could also reduce its reliance on Iranian gas imports and, with investments, could act as a substantial exporter to the gas-short countries in the region, by developing its substantial untapped gas reserves and capturing large quantities of associated gas that now flares off wastefully. </w:t>
      </w:r>
      <w:r>
        <w:rPr>
          <w:rStyle w:val="StyleUnderline"/>
        </w:rPr>
        <w:t xml:space="preserve">The best way to ensure the free flow of oil and gas from Iraq to world markets is to </w:t>
      </w:r>
      <w:r>
        <w:rPr>
          <w:rStyle w:val="Emphasis"/>
        </w:rPr>
        <w:t>support the Iraqi government</w:t>
      </w:r>
      <w:r>
        <w:rPr>
          <w:sz w:val="16"/>
        </w:rPr>
        <w:t xml:space="preserve"> in its efforts to govern effectively, to secure the support of its population, </w:t>
      </w:r>
      <w:r>
        <w:rPr>
          <w:rStyle w:val="StyleUnderline"/>
        </w:rPr>
        <w:t xml:space="preserve">and to </w:t>
      </w:r>
      <w:r>
        <w:rPr>
          <w:rStyle w:val="Emphasis"/>
        </w:rPr>
        <w:t>defend its territory from violent extremism.</w:t>
      </w:r>
    </w:p>
    <w:p w:rsidR="00911903" w:rsidRDefault="00911903" w:rsidP="00911903">
      <w:pPr>
        <w:pStyle w:val="Heading4"/>
      </w:pPr>
      <w:r>
        <w:t>Economic decline causes divisionary war – especially true of Trump</w:t>
      </w:r>
    </w:p>
    <w:p w:rsidR="00911903" w:rsidRDefault="00911903" w:rsidP="00911903">
      <w:pPr>
        <w:rPr>
          <w:rFonts w:asciiTheme="minorHAnsi" w:hAnsiTheme="minorHAnsi" w:cstheme="minorHAnsi"/>
        </w:rPr>
      </w:pPr>
      <w:r>
        <w:rPr>
          <w:rFonts w:asciiTheme="minorHAnsi" w:hAnsiTheme="minorHAnsi" w:cstheme="minorHAnsi"/>
          <w:b/>
          <w:bCs/>
          <w:sz w:val="26"/>
        </w:rPr>
        <w:t>Foster ‘16</w:t>
      </w:r>
      <w:r>
        <w:rPr>
          <w:rFonts w:asciiTheme="minorHAnsi" w:hAnsiTheme="minorHAnsi" w:cstheme="minorHAnsi"/>
        </w:rPr>
        <w:t xml:space="preserve"> [Dennis Foster, professor of international studies and political science at the Virginia Military Institute, “Would President Trump go to war to divert attention from problems at home?”, Washington Post, </w:t>
      </w:r>
      <w:hyperlink r:id="rId15" w:history="1">
        <w:r>
          <w:rPr>
            <w:rStyle w:val="Hyperlink"/>
            <w:rFonts w:asciiTheme="minorHAnsi" w:hAnsiTheme="minorHAnsi" w:cstheme="minorHAnsi"/>
          </w:rPr>
          <w:t>https://www.washingtonpost.com/news/monkey-cage/wp/2016/12/19/yes-trump-might-well-go-to-war-to-divert-attention-from-problems-at-home/?utm_term=.43745ac4c66c</w:t>
        </w:r>
      </w:hyperlink>
      <w:r>
        <w:rPr>
          <w:rFonts w:asciiTheme="minorHAnsi" w:hAnsiTheme="minorHAnsi" w:cstheme="minorHAnsi"/>
        </w:rPr>
        <w:t>]</w:t>
      </w:r>
    </w:p>
    <w:p w:rsidR="00911903" w:rsidRDefault="00911903" w:rsidP="00911903">
      <w:pPr>
        <w:rPr>
          <w:rFonts w:asciiTheme="minorHAnsi" w:hAnsiTheme="minorHAnsi" w:cstheme="minorHAnsi"/>
          <w:sz w:val="16"/>
        </w:rPr>
      </w:pPr>
      <w:r>
        <w:rPr>
          <w:rFonts w:asciiTheme="minorHAnsi" w:hAnsiTheme="minorHAnsi" w:cstheme="minorHAnsi"/>
          <w:u w:val="single"/>
        </w:rPr>
        <w:t xml:space="preserve">If the </w:t>
      </w:r>
      <w:r>
        <w:rPr>
          <w:rFonts w:asciiTheme="minorHAnsi" w:hAnsiTheme="minorHAnsi" w:cstheme="minorHAnsi"/>
          <w:highlight w:val="yellow"/>
          <w:u w:val="single"/>
        </w:rPr>
        <w:t xml:space="preserve">U.S. economy tanks, </w:t>
      </w:r>
      <w:r>
        <w:rPr>
          <w:rFonts w:asciiTheme="minorHAnsi" w:hAnsiTheme="minorHAnsi" w:cstheme="minorHAnsi"/>
          <w:u w:val="single"/>
        </w:rPr>
        <w:t xml:space="preserve">should </w:t>
      </w:r>
      <w:r>
        <w:rPr>
          <w:rFonts w:asciiTheme="minorHAnsi" w:hAnsiTheme="minorHAnsi" w:cstheme="minorHAnsi"/>
          <w:highlight w:val="yellow"/>
          <w:u w:val="single"/>
        </w:rPr>
        <w:t>we expect</w:t>
      </w:r>
      <w:r>
        <w:rPr>
          <w:rFonts w:asciiTheme="minorHAnsi" w:hAnsiTheme="minorHAnsi" w:cstheme="minorHAnsi"/>
          <w:sz w:val="16"/>
        </w:rPr>
        <w:t xml:space="preserve"> Donald </w:t>
      </w:r>
      <w:r>
        <w:rPr>
          <w:rFonts w:asciiTheme="minorHAnsi" w:hAnsiTheme="minorHAnsi" w:cstheme="minorHAnsi"/>
          <w:highlight w:val="yellow"/>
          <w:u w:val="single"/>
        </w:rPr>
        <w:t>Trump to engage in a diversionary war</w:t>
      </w:r>
      <w:r>
        <w:rPr>
          <w:rFonts w:asciiTheme="minorHAnsi" w:hAnsiTheme="minorHAnsi" w:cstheme="minorHAnsi"/>
          <w:u w:val="single"/>
        </w:rPr>
        <w:t>?</w:t>
      </w:r>
      <w:r>
        <w:rPr>
          <w:rFonts w:asciiTheme="minorHAnsi" w:hAnsiTheme="minorHAnsi" w:cstheme="minorHAnsi"/>
          <w:sz w:val="16"/>
        </w:rPr>
        <w:t xml:space="preserve"> Since the age of Machiavelli, </w:t>
      </w:r>
      <w:r>
        <w:rPr>
          <w:rFonts w:asciiTheme="minorHAnsi" w:hAnsiTheme="minorHAnsi" w:cstheme="minorHAnsi"/>
          <w:u w:val="single"/>
        </w:rPr>
        <w:t>analysts have expected world leaders to launch international conflicts to deflect popular attention away from problems at home</w:t>
      </w:r>
      <w:r>
        <w:rPr>
          <w:rFonts w:asciiTheme="minorHAnsi" w:hAnsiTheme="minorHAnsi" w:cstheme="minorHAnsi"/>
          <w:sz w:val="16"/>
        </w:rPr>
        <w:t xml:space="preserve">. By stirring up feelings of patriotism, </w:t>
      </w:r>
      <w:r>
        <w:rPr>
          <w:rFonts w:asciiTheme="minorHAnsi" w:hAnsiTheme="minorHAnsi" w:cstheme="minorHAnsi"/>
          <w:u w:val="single"/>
        </w:rPr>
        <w:t>leaders might escape the political costs of scandal, unpopularity — or a poorly performing economy</w:t>
      </w:r>
      <w:r>
        <w:rPr>
          <w:rFonts w:asciiTheme="minorHAnsi" w:hAnsiTheme="minorHAnsi" w:cstheme="minorHAnsi"/>
          <w:sz w:val="16"/>
        </w:rPr>
        <w:t xml:space="preserve">. </w:t>
      </w:r>
      <w:r>
        <w:rPr>
          <w:rFonts w:asciiTheme="minorHAnsi" w:hAnsiTheme="minorHAnsi" w:cstheme="minorHAnsi"/>
          <w:b/>
          <w:iCs/>
          <w:highlight w:val="yellow"/>
          <w:u w:val="single"/>
        </w:rPr>
        <w:t xml:space="preserve">One </w:t>
      </w:r>
      <w:r>
        <w:rPr>
          <w:rFonts w:asciiTheme="minorHAnsi" w:hAnsiTheme="minorHAnsi" w:cstheme="minorHAnsi"/>
          <w:b/>
          <w:iCs/>
          <w:u w:val="single"/>
        </w:rPr>
        <w:t>often</w:t>
      </w:r>
      <w:r>
        <w:rPr>
          <w:rFonts w:asciiTheme="minorHAnsi" w:hAnsiTheme="minorHAnsi" w:cstheme="minorHAnsi"/>
          <w:b/>
          <w:iCs/>
          <w:highlight w:val="yellow"/>
          <w:u w:val="single"/>
        </w:rPr>
        <w:t>-cited example of diversionary war</w:t>
      </w:r>
      <w:r>
        <w:rPr>
          <w:rFonts w:asciiTheme="minorHAnsi" w:hAnsiTheme="minorHAnsi" w:cstheme="minorHAnsi"/>
          <w:b/>
          <w:iCs/>
          <w:u w:val="single"/>
        </w:rPr>
        <w:t xml:space="preserve"> in modern times </w:t>
      </w:r>
      <w:r>
        <w:rPr>
          <w:rFonts w:asciiTheme="minorHAnsi" w:hAnsiTheme="minorHAnsi" w:cstheme="minorHAnsi"/>
          <w:b/>
          <w:iCs/>
          <w:highlight w:val="yellow"/>
          <w:u w:val="single"/>
        </w:rPr>
        <w:t xml:space="preserve">is Argentina’s </w:t>
      </w:r>
      <w:r>
        <w:rPr>
          <w:rFonts w:asciiTheme="minorHAnsi" w:hAnsiTheme="minorHAnsi" w:cstheme="minorHAnsi"/>
          <w:b/>
          <w:iCs/>
          <w:u w:val="single"/>
        </w:rPr>
        <w:t>19</w:t>
      </w:r>
      <w:r>
        <w:rPr>
          <w:rFonts w:asciiTheme="minorHAnsi" w:hAnsiTheme="minorHAnsi" w:cstheme="minorHAnsi"/>
          <w:b/>
          <w:iCs/>
          <w:highlight w:val="yellow"/>
          <w:u w:val="single"/>
        </w:rPr>
        <w:t>82 invasion of the Falklands</w:t>
      </w:r>
      <w:r>
        <w:rPr>
          <w:rFonts w:asciiTheme="minorHAnsi" w:hAnsiTheme="minorHAnsi" w:cstheme="minorHAnsi"/>
          <w:sz w:val="16"/>
        </w:rPr>
        <w:t xml:space="preserve">, which several (though not all) political scientists attribute to the junta’s desire to divert the people’s attention from a disastrous economy. </w:t>
      </w:r>
      <w:r>
        <w:rPr>
          <w:rFonts w:asciiTheme="minorHAnsi" w:hAnsiTheme="minorHAnsi" w:cstheme="minorHAnsi"/>
          <w:u w:val="single"/>
        </w:rPr>
        <w:t>In a 2014 article, Jonathan Keller and I argued that</w:t>
      </w:r>
      <w:r>
        <w:rPr>
          <w:rFonts w:asciiTheme="minorHAnsi" w:hAnsiTheme="minorHAnsi" w:cstheme="minorHAnsi"/>
          <w:sz w:val="16"/>
        </w:rPr>
        <w:t xml:space="preserve"> </w:t>
      </w:r>
      <w:r>
        <w:rPr>
          <w:rFonts w:asciiTheme="minorHAnsi" w:hAnsiTheme="minorHAnsi" w:cstheme="minorHAnsi"/>
          <w:u w:val="single"/>
        </w:rPr>
        <w:t xml:space="preserve">whether U.S. </w:t>
      </w:r>
      <w:r>
        <w:rPr>
          <w:rFonts w:asciiTheme="minorHAnsi" w:hAnsiTheme="minorHAnsi" w:cstheme="minorHAnsi"/>
          <w:highlight w:val="yellow"/>
          <w:u w:val="single"/>
        </w:rPr>
        <w:t>presidents engage in diversionary conflicts depends</w:t>
      </w:r>
      <w:r>
        <w:rPr>
          <w:rFonts w:asciiTheme="minorHAnsi" w:hAnsiTheme="minorHAnsi" w:cstheme="minorHAnsi"/>
          <w:u w:val="single"/>
        </w:rPr>
        <w:t xml:space="preserve"> </w:t>
      </w:r>
      <w:r>
        <w:rPr>
          <w:rFonts w:asciiTheme="minorHAnsi" w:hAnsiTheme="minorHAnsi" w:cstheme="minorHAnsi"/>
          <w:sz w:val="16"/>
        </w:rPr>
        <w:t xml:space="preserve">in part </w:t>
      </w:r>
      <w:r>
        <w:rPr>
          <w:rFonts w:asciiTheme="minorHAnsi" w:hAnsiTheme="minorHAnsi" w:cstheme="minorHAnsi"/>
          <w:highlight w:val="yellow"/>
          <w:u w:val="single"/>
        </w:rPr>
        <w:t>on their psychological traits</w:t>
      </w:r>
      <w:r>
        <w:rPr>
          <w:rFonts w:asciiTheme="minorHAnsi" w:hAnsiTheme="minorHAnsi" w:cstheme="minorHAnsi"/>
          <w:sz w:val="16"/>
        </w:rPr>
        <w:t xml:space="preserve"> — how they frame the world, process information and develop plans of action. </w:t>
      </w:r>
      <w:r>
        <w:rPr>
          <w:rFonts w:asciiTheme="minorHAnsi" w:hAnsiTheme="minorHAnsi" w:cstheme="minorHAnsi"/>
          <w:highlight w:val="yellow"/>
          <w:u w:val="single"/>
        </w:rPr>
        <w:t>Certain traits predispose</w:t>
      </w:r>
      <w:r>
        <w:rPr>
          <w:rFonts w:asciiTheme="minorHAnsi" w:hAnsiTheme="minorHAnsi" w:cstheme="minorHAnsi"/>
          <w:u w:val="single"/>
        </w:rPr>
        <w:t xml:space="preserve"> leaders to </w:t>
      </w:r>
      <w:r>
        <w:rPr>
          <w:rFonts w:asciiTheme="minorHAnsi" w:hAnsiTheme="minorHAnsi" w:cstheme="minorHAnsi"/>
          <w:highlight w:val="yellow"/>
          <w:u w:val="single"/>
        </w:rPr>
        <w:t>more belligerent behavior</w:t>
      </w:r>
      <w:r>
        <w:rPr>
          <w:rFonts w:asciiTheme="minorHAnsi" w:hAnsiTheme="minorHAnsi" w:cstheme="minorHAnsi"/>
          <w:sz w:val="16"/>
        </w:rPr>
        <w:t xml:space="preserve">. Do words translate into foreign policy action? </w:t>
      </w:r>
      <w:r>
        <w:rPr>
          <w:rFonts w:asciiTheme="minorHAnsi" w:hAnsiTheme="minorHAnsi" w:cstheme="minorHAnsi"/>
          <w:highlight w:val="yellow"/>
          <w:u w:val="single"/>
        </w:rPr>
        <w:t>One way to identify these traits is</w:t>
      </w:r>
      <w:r>
        <w:rPr>
          <w:rFonts w:asciiTheme="minorHAnsi" w:hAnsiTheme="minorHAnsi" w:cstheme="minorHAnsi"/>
          <w:u w:val="single"/>
        </w:rPr>
        <w:t xml:space="preserve"> content analyses of </w:t>
      </w:r>
      <w:r>
        <w:rPr>
          <w:rFonts w:asciiTheme="minorHAnsi" w:hAnsiTheme="minorHAnsi" w:cstheme="minorHAnsi"/>
          <w:highlight w:val="yellow"/>
          <w:u w:val="single"/>
        </w:rPr>
        <w:t>leaders’ rhetoric</w:t>
      </w:r>
      <w:r>
        <w:rPr>
          <w:rFonts w:asciiTheme="minorHAnsi" w:hAnsiTheme="minorHAnsi" w:cstheme="minorHAnsi"/>
          <w:u w:val="single"/>
        </w:rPr>
        <w:t>.</w:t>
      </w:r>
      <w:r>
        <w:rPr>
          <w:rFonts w:asciiTheme="minorHAnsi" w:hAnsiTheme="minorHAnsi" w:cstheme="minorHAnsi"/>
          <w:sz w:val="16"/>
        </w:rPr>
        <w:t xml:space="preserve"> The</w:t>
      </w:r>
      <w:r>
        <w:rPr>
          <w:rFonts w:asciiTheme="minorHAnsi" w:hAnsiTheme="minorHAnsi" w:cstheme="minorHAnsi"/>
          <w:u w:val="single"/>
        </w:rPr>
        <w:t xml:space="preserve"> more leaders use certain types of verbal constructs, the more likely they are to possess traits that lead them to use military force</w:t>
      </w:r>
      <w:r>
        <w:rPr>
          <w:rFonts w:asciiTheme="minorHAnsi" w:hAnsiTheme="minorHAnsi" w:cstheme="minorHAnsi"/>
          <w:sz w:val="16"/>
        </w:rPr>
        <w:t xml:space="preserve">. For one, conceptually simplistic leaders view the world in “black and white” terms; they develop unsophisticated solutions to problems and are largely insensitive to risks. Similarly, distrustful leaders tend to exaggerate threats and rely on aggression to deal with threats. Distrustful leaders typically favor military action and are confident in their ability to wield it effectively. Thus, </w:t>
      </w:r>
      <w:r>
        <w:rPr>
          <w:rFonts w:asciiTheme="minorHAnsi" w:hAnsiTheme="minorHAnsi" w:cstheme="minorHAnsi"/>
          <w:highlight w:val="yellow"/>
          <w:u w:val="single"/>
        </w:rPr>
        <w:t>when faced with</w:t>
      </w:r>
      <w:r>
        <w:rPr>
          <w:rFonts w:asciiTheme="minorHAnsi" w:hAnsiTheme="minorHAnsi" w:cstheme="minorHAnsi"/>
          <w:u w:val="single"/>
        </w:rPr>
        <w:t xml:space="preserve"> politically damaging </w:t>
      </w:r>
      <w:r>
        <w:rPr>
          <w:rFonts w:asciiTheme="minorHAnsi" w:hAnsiTheme="minorHAnsi" w:cstheme="minorHAnsi"/>
          <w:highlight w:val="yellow"/>
          <w:u w:val="single"/>
        </w:rPr>
        <w:t>problems that are hard to solve — such as a faltering economy</w:t>
      </w:r>
      <w:r>
        <w:rPr>
          <w:rFonts w:asciiTheme="minorHAnsi" w:hAnsiTheme="minorHAnsi" w:cstheme="minorHAnsi"/>
          <w:sz w:val="16"/>
        </w:rPr>
        <w:t xml:space="preserve"> — </w:t>
      </w:r>
      <w:r>
        <w:rPr>
          <w:rFonts w:asciiTheme="minorHAnsi" w:hAnsiTheme="minorHAnsi" w:cstheme="minorHAnsi"/>
          <w:b/>
          <w:highlight w:val="yellow"/>
          <w:u w:val="single"/>
        </w:rPr>
        <w:t xml:space="preserve">leaders who are </w:t>
      </w:r>
      <w:r>
        <w:rPr>
          <w:rFonts w:asciiTheme="minorHAnsi" w:hAnsiTheme="minorHAnsi" w:cstheme="minorHAnsi"/>
          <w:b/>
          <w:u w:val="single"/>
        </w:rPr>
        <w:t xml:space="preserve">both </w:t>
      </w:r>
      <w:r>
        <w:rPr>
          <w:rFonts w:asciiTheme="minorHAnsi" w:hAnsiTheme="minorHAnsi" w:cstheme="minorHAnsi"/>
          <w:b/>
          <w:highlight w:val="yellow"/>
          <w:u w:val="single"/>
        </w:rPr>
        <w:t>distrustful and simplistic are less likely to put together complex</w:t>
      </w:r>
      <w:r>
        <w:rPr>
          <w:rFonts w:asciiTheme="minorHAnsi" w:hAnsiTheme="minorHAnsi" w:cstheme="minorHAnsi"/>
          <w:b/>
          <w:u w:val="single"/>
        </w:rPr>
        <w:t xml:space="preserve">, direct </w:t>
      </w:r>
      <w:r>
        <w:rPr>
          <w:rFonts w:asciiTheme="minorHAnsi" w:hAnsiTheme="minorHAnsi" w:cstheme="minorHAnsi"/>
          <w:b/>
          <w:highlight w:val="yellow"/>
          <w:u w:val="single"/>
        </w:rPr>
        <w:t>responses</w:t>
      </w:r>
      <w:r>
        <w:rPr>
          <w:rFonts w:asciiTheme="minorHAnsi" w:hAnsiTheme="minorHAnsi" w:cstheme="minorHAnsi"/>
          <w:b/>
          <w:sz w:val="16"/>
        </w:rPr>
        <w:t xml:space="preserve">. Instead, </w:t>
      </w:r>
      <w:r>
        <w:rPr>
          <w:rFonts w:asciiTheme="minorHAnsi" w:hAnsiTheme="minorHAnsi" w:cstheme="minorHAnsi"/>
          <w:b/>
          <w:highlight w:val="yellow"/>
          <w:u w:val="single"/>
        </w:rPr>
        <w:t>they develop</w:t>
      </w:r>
      <w:r>
        <w:rPr>
          <w:rFonts w:asciiTheme="minorHAnsi" w:hAnsiTheme="minorHAnsi" w:cstheme="minorHAnsi"/>
          <w:b/>
          <w:u w:val="single"/>
        </w:rPr>
        <w:t xml:space="preserve"> simplistic but </w:t>
      </w:r>
      <w:r>
        <w:rPr>
          <w:rFonts w:asciiTheme="minorHAnsi" w:hAnsiTheme="minorHAnsi" w:cstheme="minorHAnsi"/>
          <w:b/>
          <w:highlight w:val="yellow"/>
          <w:u w:val="single"/>
        </w:rPr>
        <w:t>risky “solutions” that divert</w:t>
      </w:r>
      <w:r>
        <w:rPr>
          <w:rFonts w:asciiTheme="minorHAnsi" w:hAnsiTheme="minorHAnsi" w:cstheme="minorHAnsi"/>
          <w:b/>
          <w:u w:val="single"/>
        </w:rPr>
        <w:t xml:space="preserve"> popular </w:t>
      </w:r>
      <w:r>
        <w:rPr>
          <w:rFonts w:asciiTheme="minorHAnsi" w:hAnsiTheme="minorHAnsi" w:cstheme="minorHAnsi"/>
          <w:b/>
          <w:highlight w:val="yellow"/>
          <w:u w:val="single"/>
        </w:rPr>
        <w:t>attention from the problem</w:t>
      </w:r>
      <w:r>
        <w:rPr>
          <w:rFonts w:asciiTheme="minorHAnsi" w:hAnsiTheme="minorHAnsi" w:cstheme="minorHAnsi"/>
          <w:sz w:val="16"/>
        </w:rPr>
        <w:t xml:space="preserve">, utilizing the tools with which they are most comfortable and confident (military force). Based on our analysis of the rhetoric of previous U.S. presidents, we found that presidents whose language appeared more simplistic and distrustful, such as Harry Truman, Dwight Eisenhower and George W. Bush, were more likely to use force abroad in times of rising inflation and unemployment. By contrast, John F. Kennedy and Bill Clinton, whose rhetoric pegged them as more complex and trusting, were less likely to do so. What about Donald Trump? Since Donald Trump’s election, many commentators have expressed concern about how he will react to new challenges and whether he might make quick recourse to military action. For example, the Guardian’s George Monbiot has argued that political realities will stymie Trump’s agenda, especially his promises regarding the economy. Then, rather than risk disappointing his base, Trump might try to rally public opinion to his side via military action. I sampled Trump’s campaign rhetoric, analyzing 71,446 words across 24 events from January 2015 to December 2016. Using a program for measuring leadership traits in rhetoric, I estimated what Trump’s words may tell us about his level of distrust and conceptual complexity. The graph below shows Trump’s level of distrust compared to previous presidents. These results are startling. Nearly 35 percent of Trump’s references to outside groups paint them as harmful to himself, his allies and friends, and causes that are important to him — a percentage almost twice the previous high. The data suggest that Americans have elected a leader who, if his campaign rhetoric is any indication, will be historically unparalleled among modern presidents in his active suspicion of those unlike himself and his inner circle, and those who disagree with his goals. As a candidate, </w:t>
      </w:r>
      <w:r>
        <w:rPr>
          <w:rFonts w:asciiTheme="minorHAnsi" w:hAnsiTheme="minorHAnsi" w:cstheme="minorHAnsi"/>
          <w:b/>
          <w:highlight w:val="yellow"/>
          <w:u w:val="single"/>
        </w:rPr>
        <w:t>Trump</w:t>
      </w:r>
      <w:r>
        <w:rPr>
          <w:rFonts w:asciiTheme="minorHAnsi" w:hAnsiTheme="minorHAnsi" w:cstheme="minorHAnsi"/>
          <w:b/>
          <w:u w:val="single"/>
        </w:rPr>
        <w:t xml:space="preserve"> also </w:t>
      </w:r>
      <w:r>
        <w:rPr>
          <w:rFonts w:asciiTheme="minorHAnsi" w:hAnsiTheme="minorHAnsi" w:cstheme="minorHAnsi"/>
          <w:b/>
          <w:highlight w:val="yellow"/>
          <w:u w:val="single"/>
        </w:rPr>
        <w:t>scored</w:t>
      </w:r>
      <w:r>
        <w:rPr>
          <w:rFonts w:asciiTheme="minorHAnsi" w:hAnsiTheme="minorHAnsi" w:cstheme="minorHAnsi"/>
          <w:b/>
          <w:u w:val="single"/>
        </w:rPr>
        <w:t xml:space="preserve"> second-</w:t>
      </w:r>
      <w:r>
        <w:rPr>
          <w:rFonts w:asciiTheme="minorHAnsi" w:hAnsiTheme="minorHAnsi" w:cstheme="minorHAnsi"/>
          <w:b/>
          <w:highlight w:val="yellow"/>
          <w:u w:val="single"/>
        </w:rPr>
        <w:t>low</w:t>
      </w:r>
      <w:r>
        <w:rPr>
          <w:rFonts w:asciiTheme="minorHAnsi" w:hAnsiTheme="minorHAnsi" w:cstheme="minorHAnsi"/>
          <w:b/>
          <w:u w:val="single"/>
        </w:rPr>
        <w:t xml:space="preserve">est </w:t>
      </w:r>
      <w:r>
        <w:rPr>
          <w:rFonts w:asciiTheme="minorHAnsi" w:hAnsiTheme="minorHAnsi" w:cstheme="minorHAnsi"/>
          <w:b/>
          <w:highlight w:val="yellow"/>
          <w:u w:val="single"/>
        </w:rPr>
        <w:t>among presidents in conceptual complexity</w:t>
      </w:r>
      <w:r>
        <w:rPr>
          <w:rFonts w:asciiTheme="minorHAnsi" w:hAnsiTheme="minorHAnsi" w:cstheme="minorHAnsi"/>
          <w:sz w:val="16"/>
        </w:rPr>
        <w:t xml:space="preserve">. Compared to earlier presidents, he used more words and phrases that indicate less willingness to see multiple dimensions or ambiguities in the decision-making environment. These include words and phrases like “absolutely,” “greatest” and “without a doubt.” A possible implication for military action </w:t>
      </w:r>
      <w:r>
        <w:rPr>
          <w:rFonts w:asciiTheme="minorHAnsi" w:hAnsiTheme="minorHAnsi" w:cstheme="minorHAnsi"/>
          <w:u w:val="single"/>
        </w:rPr>
        <w:t>I took</w:t>
      </w:r>
      <w:r>
        <w:rPr>
          <w:rFonts w:asciiTheme="minorHAnsi" w:hAnsiTheme="minorHAnsi" w:cstheme="minorHAnsi"/>
          <w:sz w:val="16"/>
        </w:rPr>
        <w:t xml:space="preserve"> these </w:t>
      </w:r>
      <w:r>
        <w:rPr>
          <w:rFonts w:asciiTheme="minorHAnsi" w:hAnsiTheme="minorHAnsi" w:cstheme="minorHAnsi"/>
          <w:u w:val="single"/>
        </w:rPr>
        <w:t>data on Trump and plugged them into the statistical model that we developed to predict major uses of force by the U</w:t>
      </w:r>
      <w:r>
        <w:rPr>
          <w:rFonts w:asciiTheme="minorHAnsi" w:hAnsiTheme="minorHAnsi" w:cstheme="minorHAnsi"/>
          <w:sz w:val="16"/>
        </w:rPr>
        <w:t xml:space="preserve">nited </w:t>
      </w:r>
      <w:r>
        <w:rPr>
          <w:rFonts w:asciiTheme="minorHAnsi" w:hAnsiTheme="minorHAnsi" w:cstheme="minorHAnsi"/>
          <w:u w:val="single"/>
        </w:rPr>
        <w:t>S</w:t>
      </w:r>
      <w:r>
        <w:rPr>
          <w:rFonts w:asciiTheme="minorHAnsi" w:hAnsiTheme="minorHAnsi" w:cstheme="minorHAnsi"/>
          <w:sz w:val="16"/>
        </w:rPr>
        <w:t xml:space="preserve">tates </w:t>
      </w:r>
      <w:r>
        <w:rPr>
          <w:rFonts w:asciiTheme="minorHAnsi" w:hAnsiTheme="minorHAnsi" w:cstheme="minorHAnsi"/>
          <w:u w:val="single"/>
        </w:rPr>
        <w:t>from 1953 to 2000</w:t>
      </w:r>
      <w:r>
        <w:rPr>
          <w:rFonts w:asciiTheme="minorHAnsi" w:hAnsiTheme="minorHAnsi" w:cstheme="minorHAnsi"/>
          <w:sz w:val="16"/>
        </w:rPr>
        <w:t xml:space="preserve">. For a president of average distrust and conceptual complexity, an economic downturn only weakly predicts an increase in the use of force. But </w:t>
      </w:r>
      <w:r>
        <w:rPr>
          <w:rFonts w:asciiTheme="minorHAnsi" w:hAnsiTheme="minorHAnsi" w:cstheme="minorHAnsi"/>
          <w:highlight w:val="yellow"/>
          <w:u w:val="single"/>
        </w:rPr>
        <w:t>the model would predict that</w:t>
      </w:r>
      <w:r>
        <w:rPr>
          <w:rFonts w:asciiTheme="minorHAnsi" w:hAnsiTheme="minorHAnsi" w:cstheme="minorHAnsi"/>
          <w:u w:val="single"/>
        </w:rPr>
        <w:t xml:space="preserve"> a president with </w:t>
      </w:r>
      <w:r>
        <w:rPr>
          <w:rFonts w:asciiTheme="minorHAnsi" w:hAnsiTheme="minorHAnsi" w:cstheme="minorHAnsi"/>
          <w:highlight w:val="yellow"/>
          <w:u w:val="single"/>
        </w:rPr>
        <w:t>Trump</w:t>
      </w:r>
      <w:r>
        <w:rPr>
          <w:rFonts w:asciiTheme="minorHAnsi" w:hAnsiTheme="minorHAnsi" w:cstheme="minorHAnsi"/>
          <w:u w:val="single"/>
        </w:rPr>
        <w:t xml:space="preserve">’s numbers </w:t>
      </w:r>
      <w:r>
        <w:rPr>
          <w:rFonts w:asciiTheme="minorHAnsi" w:hAnsiTheme="minorHAnsi" w:cstheme="minorHAnsi"/>
          <w:highlight w:val="yellow"/>
          <w:u w:val="single"/>
        </w:rPr>
        <w:t xml:space="preserve">would respond to </w:t>
      </w:r>
      <w:r>
        <w:rPr>
          <w:rFonts w:asciiTheme="minorHAnsi" w:hAnsiTheme="minorHAnsi" w:cstheme="minorHAnsi"/>
          <w:b/>
          <w:iCs/>
          <w:highlight w:val="yellow"/>
          <w:u w:val="single"/>
        </w:rPr>
        <w:t>even a minor economic downturn</w:t>
      </w:r>
      <w:r>
        <w:rPr>
          <w:rFonts w:asciiTheme="minorHAnsi" w:hAnsiTheme="minorHAnsi" w:cstheme="minorHAnsi"/>
          <w:highlight w:val="yellow"/>
          <w:u w:val="single"/>
        </w:rPr>
        <w:t xml:space="preserve"> with an increase in the use of force</w:t>
      </w:r>
      <w:r>
        <w:rPr>
          <w:rFonts w:asciiTheme="minorHAnsi" w:hAnsiTheme="minorHAnsi" w:cstheme="minorHAnsi"/>
          <w:sz w:val="16"/>
        </w:rPr>
        <w:t xml:space="preserve">. For example, </w:t>
      </w:r>
      <w:r>
        <w:rPr>
          <w:rFonts w:asciiTheme="minorHAnsi" w:hAnsiTheme="minorHAnsi" w:cstheme="minorHAnsi"/>
          <w:highlight w:val="yellow"/>
          <w:u w:val="single"/>
        </w:rPr>
        <w:t>were the</w:t>
      </w:r>
      <w:r>
        <w:rPr>
          <w:rFonts w:asciiTheme="minorHAnsi" w:hAnsiTheme="minorHAnsi" w:cstheme="minorHAnsi"/>
          <w:u w:val="single"/>
        </w:rPr>
        <w:t xml:space="preserve"> misery </w:t>
      </w:r>
      <w:r>
        <w:rPr>
          <w:rFonts w:asciiTheme="minorHAnsi" w:hAnsiTheme="minorHAnsi" w:cstheme="minorHAnsi"/>
          <w:highlight w:val="yellow"/>
          <w:u w:val="single"/>
        </w:rPr>
        <w:t>index</w:t>
      </w:r>
      <w:r>
        <w:rPr>
          <w:rFonts w:asciiTheme="minorHAnsi" w:hAnsiTheme="minorHAnsi" w:cstheme="minorHAnsi"/>
          <w:sz w:val="16"/>
        </w:rPr>
        <w:t xml:space="preserve"> (aggregate inflation and unemployment) </w:t>
      </w:r>
      <w:r>
        <w:rPr>
          <w:rFonts w:asciiTheme="minorHAnsi" w:hAnsiTheme="minorHAnsi" w:cstheme="minorHAnsi"/>
          <w:highlight w:val="yellow"/>
          <w:u w:val="single"/>
        </w:rPr>
        <w:t>equal to</w:t>
      </w:r>
      <w:r>
        <w:rPr>
          <w:rFonts w:asciiTheme="minorHAnsi" w:hAnsiTheme="minorHAnsi" w:cstheme="minorHAnsi"/>
          <w:sz w:val="16"/>
        </w:rPr>
        <w:t xml:space="preserve"> 12 — </w:t>
      </w:r>
      <w:r>
        <w:rPr>
          <w:rFonts w:asciiTheme="minorHAnsi" w:hAnsiTheme="minorHAnsi" w:cstheme="minorHAnsi"/>
          <w:u w:val="single"/>
        </w:rPr>
        <w:t>about where it stood in October 20</w:t>
      </w:r>
      <w:r>
        <w:rPr>
          <w:rFonts w:asciiTheme="minorHAnsi" w:hAnsiTheme="minorHAnsi" w:cstheme="minorHAnsi"/>
          <w:highlight w:val="yellow"/>
          <w:u w:val="single"/>
        </w:rPr>
        <w:t>11</w:t>
      </w:r>
      <w:r>
        <w:rPr>
          <w:rFonts w:asciiTheme="minorHAnsi" w:hAnsiTheme="minorHAnsi" w:cstheme="minorHAnsi"/>
          <w:u w:val="single"/>
        </w:rPr>
        <w:t xml:space="preserve"> </w:t>
      </w:r>
      <w:r>
        <w:rPr>
          <w:rFonts w:asciiTheme="minorHAnsi" w:hAnsiTheme="minorHAnsi" w:cstheme="minorHAnsi"/>
          <w:sz w:val="16"/>
        </w:rPr>
        <w:t xml:space="preserve">— </w:t>
      </w:r>
      <w:r>
        <w:rPr>
          <w:rFonts w:asciiTheme="minorHAnsi" w:hAnsiTheme="minorHAnsi" w:cstheme="minorHAnsi"/>
          <w:highlight w:val="yellow"/>
          <w:u w:val="single"/>
        </w:rPr>
        <w:t>the model predicts</w:t>
      </w:r>
      <w:r>
        <w:rPr>
          <w:rFonts w:asciiTheme="minorHAnsi" w:hAnsiTheme="minorHAnsi" w:cstheme="minorHAnsi"/>
          <w:u w:val="single"/>
        </w:rPr>
        <w:t xml:space="preserve"> a president with </w:t>
      </w:r>
      <w:r>
        <w:rPr>
          <w:rFonts w:asciiTheme="minorHAnsi" w:hAnsiTheme="minorHAnsi" w:cstheme="minorHAnsi"/>
          <w:highlight w:val="yellow"/>
          <w:u w:val="single"/>
        </w:rPr>
        <w:t>Trump</w:t>
      </w:r>
      <w:r>
        <w:rPr>
          <w:rFonts w:asciiTheme="minorHAnsi" w:hAnsiTheme="minorHAnsi" w:cstheme="minorHAnsi"/>
          <w:u w:val="single"/>
        </w:rPr>
        <w:t xml:space="preserve">’s psychological traits </w:t>
      </w:r>
      <w:r>
        <w:rPr>
          <w:rFonts w:asciiTheme="minorHAnsi" w:hAnsiTheme="minorHAnsi" w:cstheme="minorHAnsi"/>
          <w:highlight w:val="yellow"/>
          <w:u w:val="single"/>
        </w:rPr>
        <w:t xml:space="preserve">would initiate </w:t>
      </w:r>
      <w:r>
        <w:rPr>
          <w:rFonts w:asciiTheme="minorHAnsi" w:hAnsiTheme="minorHAnsi" w:cstheme="minorHAnsi"/>
          <w:b/>
          <w:iCs/>
          <w:highlight w:val="yellow"/>
          <w:u w:val="single"/>
        </w:rPr>
        <w:t>more than one major conflict per quarter</w:t>
      </w:r>
      <w:r>
        <w:rPr>
          <w:rFonts w:asciiTheme="minorHAnsi" w:hAnsiTheme="minorHAnsi" w:cstheme="minorHAnsi"/>
          <w:sz w:val="16"/>
          <w:highlight w:val="yellow"/>
        </w:rPr>
        <w:t>.</w:t>
      </w:r>
    </w:p>
    <w:p w:rsidR="00911903" w:rsidRDefault="00911903" w:rsidP="00911903">
      <w:pPr>
        <w:keepNext/>
        <w:keepLines/>
        <w:spacing w:before="40" w:after="0"/>
        <w:outlineLvl w:val="3"/>
        <w:rPr>
          <w:rFonts w:eastAsia="Times New Roman"/>
          <w:b/>
          <w:iCs/>
          <w:sz w:val="26"/>
        </w:rPr>
      </w:pPr>
      <w:r>
        <w:rPr>
          <w:rFonts w:eastAsia="Times New Roman"/>
          <w:b/>
          <w:iCs/>
          <w:sz w:val="26"/>
        </w:rPr>
        <w:t>They go nuclear</w:t>
      </w:r>
    </w:p>
    <w:p w:rsidR="00911903" w:rsidRDefault="00911903" w:rsidP="00911903">
      <w:pPr>
        <w:rPr>
          <w:rFonts w:eastAsia="Calibri"/>
        </w:rPr>
      </w:pPr>
      <w:r>
        <w:rPr>
          <w:rFonts w:eastAsia="Calibri"/>
        </w:rPr>
        <w:t xml:space="preserve">Stein </w:t>
      </w:r>
      <w:r>
        <w:rPr>
          <w:rFonts w:eastAsia="Calibri"/>
          <w:b/>
          <w:bCs/>
          <w:sz w:val="26"/>
        </w:rPr>
        <w:t>Tønnesson 15</w:t>
      </w:r>
      <w:r>
        <w:rPr>
          <w:rFonts w:eastAsia="Calibri"/>
        </w:rPr>
        <w:t>, Research Professor, Peace Research Institute Oslo; Leader of East Asia Peace program, Uppsala University, 2015, “Deterrence, interdependence and Sino–US peace,” International Area Studies Review, Vol. 18, No. 3, p. 297-311</w:t>
      </w:r>
    </w:p>
    <w:p w:rsidR="00911903" w:rsidRDefault="00911903" w:rsidP="00911903">
      <w:pPr>
        <w:rPr>
          <w:rFonts w:eastAsia="Calibri"/>
          <w:sz w:val="16"/>
        </w:rPr>
      </w:pPr>
      <w:r>
        <w:rPr>
          <w:rFonts w:eastAsia="Calibri"/>
          <w:sz w:val="16"/>
        </w:rPr>
        <w:t xml:space="preserve">Several </w:t>
      </w:r>
      <w:r>
        <w:rPr>
          <w:rFonts w:eastAsia="Calibri"/>
          <w:b/>
          <w:u w:val="single"/>
        </w:rPr>
        <w:t>recent works</w:t>
      </w:r>
      <w:r>
        <w:rPr>
          <w:rFonts w:eastAsia="Calibri"/>
          <w:sz w:val="16"/>
        </w:rPr>
        <w:t xml:space="preserve"> on China and Sino–US relations </w:t>
      </w:r>
      <w:r>
        <w:rPr>
          <w:rFonts w:eastAsia="Calibri"/>
          <w:b/>
          <w:u w:val="single"/>
        </w:rPr>
        <w:t>have made</w:t>
      </w:r>
      <w:r>
        <w:rPr>
          <w:rFonts w:eastAsia="Calibri"/>
          <w:sz w:val="16"/>
        </w:rPr>
        <w:t xml:space="preserve"> substantial </w:t>
      </w:r>
      <w:r>
        <w:rPr>
          <w:rFonts w:eastAsia="Calibri"/>
          <w:b/>
          <w:u w:val="single"/>
        </w:rPr>
        <w:t>contributions to the current understanding of how and under what circumstances</w:t>
      </w:r>
      <w:r>
        <w:rPr>
          <w:rFonts w:eastAsia="Calibri"/>
          <w:sz w:val="16"/>
        </w:rPr>
        <w:t xml:space="preserve"> a combination of </w:t>
      </w:r>
      <w:r>
        <w:rPr>
          <w:rFonts w:eastAsia="Calibri"/>
          <w:b/>
          <w:u w:val="single"/>
        </w:rPr>
        <w:t>nuclear deterrence and economic interdependence may reduce the risk of war between major powers</w:t>
      </w:r>
      <w:r>
        <w:rPr>
          <w:rFonts w:eastAsia="Calibri"/>
          <w:sz w:val="16"/>
        </w:rPr>
        <w:t xml:space="preserve">. At least four conclusions can be drawn from the review above: first, those who say that </w:t>
      </w:r>
      <w:r>
        <w:rPr>
          <w:rFonts w:eastAsia="Calibri"/>
          <w:b/>
          <w:u w:val="single"/>
        </w:rPr>
        <w:t xml:space="preserve">interdependence may </w:t>
      </w:r>
      <w:r>
        <w:rPr>
          <w:rFonts w:eastAsia="Calibri"/>
          <w:b/>
          <w:iCs/>
          <w:u w:val="single"/>
          <w:bdr w:val="single" w:sz="8" w:space="0" w:color="auto" w:frame="1"/>
        </w:rPr>
        <w:t>both inhibit and drive conflict</w:t>
      </w:r>
      <w:r>
        <w:rPr>
          <w:rFonts w:eastAsia="Calibri"/>
          <w:sz w:val="16"/>
        </w:rPr>
        <w:t xml:space="preserve"> are right. </w:t>
      </w:r>
      <w:r>
        <w:rPr>
          <w:rFonts w:eastAsia="Calibri"/>
          <w:b/>
          <w:u w:val="single"/>
        </w:rPr>
        <w:t>Interdependence raises the cost of conflict</w:t>
      </w:r>
      <w:r>
        <w:rPr>
          <w:rFonts w:eastAsia="Calibri"/>
          <w:sz w:val="16"/>
        </w:rPr>
        <w:t xml:space="preserve"> for all sides </w:t>
      </w:r>
      <w:r>
        <w:rPr>
          <w:rFonts w:eastAsia="Calibri"/>
          <w:b/>
          <w:u w:val="single"/>
        </w:rPr>
        <w:t>but</w:t>
      </w:r>
      <w:r>
        <w:rPr>
          <w:rFonts w:eastAsia="Calibri"/>
          <w:sz w:val="16"/>
        </w:rPr>
        <w:t xml:space="preserve"> </w:t>
      </w:r>
      <w:r>
        <w:rPr>
          <w:rFonts w:eastAsia="Calibri"/>
          <w:b/>
          <w:u w:val="single"/>
        </w:rPr>
        <w:t xml:space="preserve">asymmetrical or unbalanced dependencies and </w:t>
      </w:r>
      <w:r>
        <w:rPr>
          <w:rFonts w:eastAsia="Calibri"/>
          <w:b/>
          <w:iCs/>
          <w:highlight w:val="yellow"/>
          <w:u w:val="single"/>
          <w:bdr w:val="single" w:sz="8" w:space="0" w:color="auto" w:frame="1"/>
        </w:rPr>
        <w:t>negative trade expectations</w:t>
      </w:r>
      <w:r>
        <w:rPr>
          <w:rFonts w:eastAsia="Calibri"/>
          <w:sz w:val="16"/>
        </w:rPr>
        <w:t xml:space="preserve"> may </w:t>
      </w:r>
      <w:r>
        <w:rPr>
          <w:rFonts w:eastAsia="Calibri"/>
          <w:b/>
          <w:highlight w:val="yellow"/>
          <w:u w:val="single"/>
        </w:rPr>
        <w:t xml:space="preserve">generate tensions leading to </w:t>
      </w:r>
      <w:r>
        <w:rPr>
          <w:rFonts w:eastAsia="Calibri"/>
          <w:b/>
          <w:iCs/>
          <w:highlight w:val="yellow"/>
          <w:u w:val="single"/>
          <w:bdr w:val="single" w:sz="8" w:space="0" w:color="auto" w:frame="1"/>
        </w:rPr>
        <w:t>trade wars</w:t>
      </w:r>
      <w:r>
        <w:rPr>
          <w:rFonts w:eastAsia="Calibri"/>
          <w:b/>
          <w:u w:val="single"/>
        </w:rPr>
        <w:t xml:space="preserve"> among interdependent states </w:t>
      </w:r>
      <w:r>
        <w:rPr>
          <w:rFonts w:eastAsia="Calibri"/>
          <w:b/>
          <w:highlight w:val="yellow"/>
          <w:u w:val="single"/>
        </w:rPr>
        <w:t>that</w:t>
      </w:r>
      <w:r>
        <w:rPr>
          <w:rFonts w:eastAsia="Calibri"/>
          <w:sz w:val="16"/>
        </w:rPr>
        <w:t xml:space="preserve"> in turn </w:t>
      </w:r>
      <w:r>
        <w:rPr>
          <w:rFonts w:eastAsia="Calibri"/>
          <w:b/>
          <w:iCs/>
          <w:highlight w:val="yellow"/>
          <w:u w:val="single"/>
          <w:bdr w:val="single" w:sz="8" w:space="0" w:color="auto" w:frame="1"/>
        </w:rPr>
        <w:t>increase</w:t>
      </w:r>
      <w:r>
        <w:rPr>
          <w:rFonts w:eastAsia="Calibri"/>
          <w:b/>
          <w:u w:val="single"/>
        </w:rPr>
        <w:t xml:space="preserve"> the </w:t>
      </w:r>
      <w:r>
        <w:rPr>
          <w:rFonts w:eastAsia="Calibri"/>
          <w:b/>
          <w:iCs/>
          <w:highlight w:val="yellow"/>
          <w:u w:val="single"/>
          <w:bdr w:val="single" w:sz="8" w:space="0" w:color="auto" w:frame="1"/>
        </w:rPr>
        <w:t>risk of military conflict</w:t>
      </w:r>
      <w:r>
        <w:rPr>
          <w:rFonts w:eastAsia="Calibri"/>
          <w:sz w:val="16"/>
        </w:rPr>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Pr>
          <w:rFonts w:eastAsia="Calibri"/>
          <w:b/>
          <w:u w:val="single"/>
        </w:rPr>
        <w:t>decisions for war</w:t>
      </w:r>
      <w:r>
        <w:rPr>
          <w:rFonts w:eastAsia="Calibri"/>
          <w:sz w:val="16"/>
        </w:rPr>
        <w:t xml:space="preserve"> and peace </w:t>
      </w:r>
      <w:r>
        <w:rPr>
          <w:rFonts w:eastAsia="Calibri"/>
          <w:b/>
          <w:u w:val="single"/>
        </w:rPr>
        <w:t>are taken by very few people, who act on the basis of their future expectations</w:t>
      </w:r>
      <w:r>
        <w:rPr>
          <w:rFonts w:eastAsia="Calibri"/>
          <w:sz w:val="16"/>
        </w:rPr>
        <w:t xml:space="preserve">. International relations theory must be supplemented by foreign policy analysis in order to assess the value attributed by national decision-makers to economic development and their assessments of risks and opportunities. </w:t>
      </w:r>
      <w:r>
        <w:rPr>
          <w:rFonts w:eastAsia="Calibri"/>
          <w:b/>
          <w:highlight w:val="yellow"/>
          <w:u w:val="single"/>
        </w:rPr>
        <w:t>If leaders</w:t>
      </w:r>
      <w:r>
        <w:rPr>
          <w:rFonts w:eastAsia="Calibri"/>
          <w:sz w:val="16"/>
        </w:rPr>
        <w:t xml:space="preserve"> on either side of the Atlantic </w:t>
      </w:r>
      <w:r>
        <w:rPr>
          <w:rFonts w:eastAsia="Calibri"/>
          <w:b/>
          <w:u w:val="single"/>
        </w:rPr>
        <w:t xml:space="preserve">begin to </w:t>
      </w:r>
      <w:r>
        <w:rPr>
          <w:rFonts w:eastAsia="Calibri"/>
          <w:b/>
          <w:highlight w:val="yellow"/>
          <w:u w:val="single"/>
        </w:rPr>
        <w:t>seriously</w:t>
      </w:r>
      <w:r>
        <w:rPr>
          <w:rFonts w:eastAsia="Calibri"/>
          <w:b/>
          <w:u w:val="single"/>
        </w:rPr>
        <w:t xml:space="preserve"> </w:t>
      </w:r>
      <w:r>
        <w:rPr>
          <w:rFonts w:eastAsia="Calibri"/>
          <w:b/>
          <w:iCs/>
          <w:u w:val="single"/>
          <w:bdr w:val="single" w:sz="8" w:space="0" w:color="auto" w:frame="1"/>
        </w:rPr>
        <w:t xml:space="preserve">fear or </w:t>
      </w:r>
      <w:r>
        <w:rPr>
          <w:rFonts w:eastAsia="Calibri"/>
          <w:b/>
          <w:iCs/>
          <w:highlight w:val="yellow"/>
          <w:u w:val="single"/>
          <w:bdr w:val="single" w:sz="8" w:space="0" w:color="auto" w:frame="1"/>
        </w:rPr>
        <w:t xml:space="preserve">anticipate </w:t>
      </w:r>
      <w:r>
        <w:rPr>
          <w:rFonts w:eastAsia="Calibri"/>
          <w:b/>
          <w:iCs/>
          <w:u w:val="single"/>
          <w:bdr w:val="single" w:sz="8" w:space="0" w:color="auto" w:frame="1"/>
        </w:rPr>
        <w:t xml:space="preserve">their own nation’s </w:t>
      </w:r>
      <w:r>
        <w:rPr>
          <w:rFonts w:eastAsia="Calibri"/>
          <w:b/>
          <w:iCs/>
          <w:highlight w:val="yellow"/>
          <w:u w:val="single"/>
          <w:bdr w:val="single" w:sz="8" w:space="0" w:color="auto" w:frame="1"/>
        </w:rPr>
        <w:t>decline</w:t>
      </w:r>
      <w:r>
        <w:rPr>
          <w:rFonts w:eastAsia="Calibri"/>
          <w:sz w:val="16"/>
        </w:rPr>
        <w:t xml:space="preserve"> then </w:t>
      </w:r>
      <w:r>
        <w:rPr>
          <w:rFonts w:eastAsia="Calibri"/>
          <w:b/>
          <w:highlight w:val="yellow"/>
          <w:u w:val="single"/>
        </w:rPr>
        <w:t>they may blame</w:t>
      </w:r>
      <w:r>
        <w:rPr>
          <w:rFonts w:eastAsia="Calibri"/>
          <w:sz w:val="16"/>
        </w:rPr>
        <w:t xml:space="preserve"> this on </w:t>
      </w:r>
      <w:r>
        <w:rPr>
          <w:rFonts w:eastAsia="Calibri"/>
          <w:b/>
          <w:iCs/>
          <w:highlight w:val="yellow"/>
          <w:u w:val="single"/>
          <w:bdr w:val="single" w:sz="8" w:space="0" w:color="auto" w:frame="1"/>
        </w:rPr>
        <w:t>external dependence</w:t>
      </w:r>
      <w:r>
        <w:rPr>
          <w:rFonts w:eastAsia="Calibri"/>
          <w:b/>
          <w:u w:val="single"/>
        </w:rPr>
        <w:t xml:space="preserve">, appeal to </w:t>
      </w:r>
      <w:r>
        <w:rPr>
          <w:rFonts w:eastAsia="Calibri"/>
          <w:b/>
          <w:iCs/>
          <w:u w:val="single"/>
          <w:bdr w:val="single" w:sz="8" w:space="0" w:color="auto" w:frame="1"/>
        </w:rPr>
        <w:t>anti-foreign sentiments</w:t>
      </w:r>
      <w:r>
        <w:rPr>
          <w:rFonts w:eastAsia="Calibri"/>
          <w:b/>
          <w:u w:val="single"/>
        </w:rPr>
        <w:t xml:space="preserve">, contemplate the use of </w:t>
      </w:r>
      <w:r>
        <w:rPr>
          <w:rFonts w:eastAsia="Calibri"/>
          <w:b/>
          <w:iCs/>
          <w:u w:val="single"/>
          <w:bdr w:val="single" w:sz="8" w:space="0" w:color="auto" w:frame="1"/>
        </w:rPr>
        <w:t>force</w:t>
      </w:r>
      <w:r>
        <w:rPr>
          <w:rFonts w:eastAsia="Calibri"/>
          <w:b/>
          <w:u w:val="single"/>
        </w:rPr>
        <w:t xml:space="preserve"> to gain</w:t>
      </w:r>
      <w:r>
        <w:rPr>
          <w:rFonts w:eastAsia="Calibri"/>
          <w:sz w:val="16"/>
        </w:rPr>
        <w:t xml:space="preserve"> respect or </w:t>
      </w:r>
      <w:r>
        <w:rPr>
          <w:rFonts w:eastAsia="Calibri"/>
          <w:b/>
          <w:u w:val="single"/>
        </w:rPr>
        <w:t xml:space="preserve">credibility, adopt protectionist policies, </w:t>
      </w:r>
      <w:r>
        <w:rPr>
          <w:rFonts w:eastAsia="Calibri"/>
          <w:b/>
          <w:highlight w:val="yellow"/>
          <w:u w:val="single"/>
        </w:rPr>
        <w:t>and</w:t>
      </w:r>
      <w:r>
        <w:rPr>
          <w:rFonts w:eastAsia="Calibri"/>
          <w:sz w:val="16"/>
        </w:rPr>
        <w:t xml:space="preserve"> ultimately </w:t>
      </w:r>
      <w:r>
        <w:rPr>
          <w:rFonts w:eastAsia="Calibri"/>
          <w:b/>
          <w:iCs/>
          <w:highlight w:val="yellow"/>
          <w:u w:val="single"/>
          <w:bdr w:val="single" w:sz="8" w:space="0" w:color="auto" w:frame="1"/>
        </w:rPr>
        <w:t>refuse to be deterred by</w:t>
      </w:r>
      <w:r>
        <w:rPr>
          <w:rFonts w:eastAsia="Calibri"/>
          <w:sz w:val="16"/>
        </w:rPr>
        <w:t xml:space="preserve"> either </w:t>
      </w:r>
      <w:r>
        <w:rPr>
          <w:rFonts w:eastAsia="Calibri"/>
          <w:b/>
          <w:iCs/>
          <w:highlight w:val="yellow"/>
          <w:u w:val="single"/>
          <w:bdr w:val="single" w:sz="8" w:space="0" w:color="auto" w:frame="1"/>
        </w:rPr>
        <w:t>nuclear arms</w:t>
      </w:r>
      <w:r>
        <w:rPr>
          <w:rFonts w:eastAsia="Calibri"/>
          <w:b/>
          <w:u w:val="single"/>
        </w:rPr>
        <w:t xml:space="preserve"> or prospects of socioeconomic calamities. Such a dangerous shift could happen </w:t>
      </w:r>
      <w:r>
        <w:rPr>
          <w:rFonts w:eastAsia="Calibri"/>
          <w:b/>
          <w:iCs/>
          <w:u w:val="single"/>
          <w:bdr w:val="single" w:sz="8" w:space="0" w:color="auto" w:frame="1"/>
        </w:rPr>
        <w:t>abruptly</w:t>
      </w:r>
      <w:r>
        <w:rPr>
          <w:rFonts w:eastAsia="Calibri"/>
          <w:sz w:val="16"/>
        </w:rPr>
        <w:t xml:space="preserve">, i.e. under the instigation of actions by a third party – or against a third party. Yet as long as there is both nuclear deterrence and interdependence, the tensions </w:t>
      </w:r>
      <w:r>
        <w:rPr>
          <w:rFonts w:eastAsia="Calibri"/>
          <w:b/>
          <w:u w:val="single"/>
        </w:rPr>
        <w:t>in East Asia</w:t>
      </w:r>
      <w:r>
        <w:rPr>
          <w:rFonts w:eastAsia="Calibri"/>
          <w:sz w:val="16"/>
        </w:rPr>
        <w:t xml:space="preserve"> are unlikely to escalate to war. As Chan (2013) says, all states in the region are aware that they cannot count on support from either China or the US if they make provocative moves. </w:t>
      </w:r>
      <w:r>
        <w:rPr>
          <w:rFonts w:eastAsia="Calibri"/>
          <w:b/>
          <w:highlight w:val="yellow"/>
          <w:u w:val="single"/>
        </w:rPr>
        <w:t>The greatest risk is</w:t>
      </w:r>
      <w:r>
        <w:rPr>
          <w:rFonts w:eastAsia="Calibri"/>
          <w:b/>
          <w:u w:val="single"/>
        </w:rPr>
        <w:t xml:space="preserve"> </w:t>
      </w:r>
      <w:r>
        <w:rPr>
          <w:rFonts w:eastAsia="Calibri"/>
          <w:b/>
          <w:iCs/>
          <w:u w:val="single"/>
          <w:bdr w:val="single" w:sz="8" w:space="0" w:color="auto" w:frame="1"/>
        </w:rPr>
        <w:t>not</w:t>
      </w:r>
      <w:r>
        <w:rPr>
          <w:rFonts w:eastAsia="Calibri"/>
          <w:sz w:val="16"/>
        </w:rPr>
        <w:t xml:space="preserve"> that </w:t>
      </w:r>
      <w:r>
        <w:rPr>
          <w:rFonts w:eastAsia="Calibri"/>
          <w:b/>
          <w:iCs/>
          <w:u w:val="single"/>
          <w:bdr w:val="single" w:sz="8" w:space="0" w:color="auto" w:frame="1"/>
        </w:rPr>
        <w:t>a territorial dispute</w:t>
      </w:r>
      <w:r>
        <w:rPr>
          <w:rFonts w:eastAsia="Calibri"/>
          <w:sz w:val="16"/>
        </w:rPr>
        <w:t xml:space="preserve"> leads to war under present circumstances </w:t>
      </w:r>
      <w:r>
        <w:rPr>
          <w:rFonts w:eastAsia="Calibri"/>
          <w:b/>
          <w:u w:val="single"/>
        </w:rPr>
        <w:t xml:space="preserve">but </w:t>
      </w:r>
      <w:r>
        <w:rPr>
          <w:rFonts w:eastAsia="Calibri"/>
          <w:b/>
          <w:highlight w:val="yellow"/>
          <w:u w:val="single"/>
        </w:rPr>
        <w:t xml:space="preserve">that </w:t>
      </w:r>
      <w:r>
        <w:rPr>
          <w:rFonts w:eastAsia="Calibri"/>
          <w:b/>
          <w:iCs/>
          <w:highlight w:val="yellow"/>
          <w:u w:val="single"/>
          <w:bdr w:val="single" w:sz="8" w:space="0" w:color="auto" w:frame="1"/>
        </w:rPr>
        <w:t>changes in the world economy</w:t>
      </w:r>
      <w:r>
        <w:rPr>
          <w:rFonts w:eastAsia="Calibri"/>
          <w:b/>
          <w:u w:val="single"/>
        </w:rPr>
        <w:t xml:space="preserve"> alter those circumstances in ways that </w:t>
      </w:r>
      <w:r>
        <w:rPr>
          <w:rFonts w:eastAsia="Calibri"/>
          <w:b/>
          <w:highlight w:val="yellow"/>
          <w:u w:val="single"/>
        </w:rPr>
        <w:t xml:space="preserve">render </w:t>
      </w:r>
      <w:r>
        <w:rPr>
          <w:rFonts w:eastAsia="Calibri"/>
          <w:b/>
          <w:iCs/>
          <w:highlight w:val="yellow"/>
          <w:u w:val="single"/>
          <w:bdr w:val="single" w:sz="8" w:space="0" w:color="auto" w:frame="1"/>
        </w:rPr>
        <w:t>inter-state peace</w:t>
      </w:r>
      <w:r>
        <w:rPr>
          <w:rFonts w:eastAsia="Calibri"/>
          <w:b/>
          <w:u w:val="single"/>
        </w:rPr>
        <w:t xml:space="preserve"> more </w:t>
      </w:r>
      <w:r>
        <w:rPr>
          <w:rFonts w:eastAsia="Calibri"/>
          <w:b/>
          <w:iCs/>
          <w:highlight w:val="yellow"/>
          <w:u w:val="single"/>
          <w:bdr w:val="single" w:sz="8" w:space="0" w:color="auto" w:frame="1"/>
        </w:rPr>
        <w:t>precarious</w:t>
      </w:r>
      <w:r>
        <w:rPr>
          <w:rFonts w:eastAsia="Calibri"/>
          <w:sz w:val="16"/>
        </w:rPr>
        <w:t xml:space="preserve">. If China and the US fail to rebalance their financial and trading relations (Roach, 2014) then a trade war could result, interrupting transnational production networks, provoking social distress, and exacerbating nationalist emotions. </w:t>
      </w:r>
      <w:r>
        <w:rPr>
          <w:rFonts w:eastAsia="Calibri"/>
          <w:b/>
          <w:u w:val="single"/>
        </w:rPr>
        <w:t>This could have unforeseen consequences in the field of security, with nuclear deterrence remaining the only factor to protect the world from Armageddon, and unreliably so</w:t>
      </w:r>
      <w:r>
        <w:rPr>
          <w:rFonts w:eastAsia="Calibri"/>
          <w:sz w:val="16"/>
        </w:rPr>
        <w:t xml:space="preserve">. </w:t>
      </w:r>
      <w:r>
        <w:rPr>
          <w:rFonts w:eastAsia="Calibri"/>
          <w:b/>
          <w:highlight w:val="yellow"/>
          <w:u w:val="single"/>
        </w:rPr>
        <w:t xml:space="preserve">Deterrence could </w:t>
      </w:r>
      <w:r>
        <w:rPr>
          <w:rFonts w:eastAsia="Calibri"/>
          <w:b/>
          <w:iCs/>
          <w:highlight w:val="yellow"/>
          <w:u w:val="single"/>
          <w:bdr w:val="single" w:sz="8" w:space="0" w:color="auto" w:frame="1"/>
        </w:rPr>
        <w:t>lose</w:t>
      </w:r>
      <w:r>
        <w:rPr>
          <w:rFonts w:eastAsia="Calibri"/>
          <w:b/>
          <w:iCs/>
          <w:u w:val="single"/>
          <w:bdr w:val="single" w:sz="8" w:space="0" w:color="auto" w:frame="1"/>
        </w:rPr>
        <w:t xml:space="preserve"> its </w:t>
      </w:r>
      <w:r>
        <w:rPr>
          <w:rFonts w:eastAsia="Calibri"/>
          <w:b/>
          <w:iCs/>
          <w:highlight w:val="yellow"/>
          <w:u w:val="single"/>
          <w:bdr w:val="single" w:sz="8" w:space="0" w:color="auto" w:frame="1"/>
        </w:rPr>
        <w:t>credibility</w:t>
      </w:r>
      <w:r>
        <w:rPr>
          <w:rFonts w:eastAsia="Calibri"/>
          <w:sz w:val="16"/>
        </w:rPr>
        <w:t xml:space="preserve">: one of the two </w:t>
      </w:r>
      <w:r>
        <w:rPr>
          <w:rFonts w:eastAsia="Calibri"/>
          <w:b/>
          <w:highlight w:val="yellow"/>
          <w:u w:val="single"/>
        </w:rPr>
        <w:t xml:space="preserve">great powers might </w:t>
      </w:r>
      <w:r>
        <w:rPr>
          <w:rFonts w:eastAsia="Calibri"/>
          <w:b/>
          <w:iCs/>
          <w:highlight w:val="yellow"/>
          <w:u w:val="single"/>
          <w:bdr w:val="single" w:sz="8" w:space="0" w:color="auto" w:frame="1"/>
        </w:rPr>
        <w:t>gamble</w:t>
      </w:r>
      <w:r>
        <w:rPr>
          <w:rFonts w:eastAsia="Calibri"/>
          <w:b/>
          <w:u w:val="single"/>
        </w:rPr>
        <w:t xml:space="preserve"> that the other yield </w:t>
      </w:r>
      <w:r>
        <w:rPr>
          <w:rFonts w:eastAsia="Calibri"/>
          <w:b/>
          <w:highlight w:val="yellow"/>
          <w:u w:val="single"/>
        </w:rPr>
        <w:t>in a cyber</w:t>
      </w:r>
      <w:r>
        <w:rPr>
          <w:rFonts w:eastAsia="Calibri"/>
          <w:b/>
          <w:u w:val="single"/>
        </w:rPr>
        <w:t xml:space="preserve">-war </w:t>
      </w:r>
      <w:r>
        <w:rPr>
          <w:rFonts w:eastAsia="Calibri"/>
          <w:b/>
          <w:highlight w:val="yellow"/>
          <w:u w:val="single"/>
        </w:rPr>
        <w:t>or conventional</w:t>
      </w:r>
      <w:r>
        <w:rPr>
          <w:rFonts w:eastAsia="Calibri"/>
          <w:sz w:val="16"/>
        </w:rPr>
        <w:t xml:space="preserve"> limited </w:t>
      </w:r>
      <w:r>
        <w:rPr>
          <w:rFonts w:eastAsia="Calibri"/>
          <w:b/>
          <w:highlight w:val="yellow"/>
          <w:u w:val="single"/>
        </w:rPr>
        <w:t>war</w:t>
      </w:r>
      <w:r>
        <w:rPr>
          <w:rFonts w:eastAsia="Calibri"/>
          <w:sz w:val="16"/>
        </w:rPr>
        <w:t>, or third party countries might engage in conflict with each other, with a view to obliging Washington or Beijing to intervene.</w:t>
      </w:r>
    </w:p>
    <w:p w:rsidR="00911903" w:rsidRDefault="00911903" w:rsidP="00911903">
      <w:pPr>
        <w:rPr>
          <w:rStyle w:val="Emphasis"/>
        </w:rPr>
      </w:pPr>
    </w:p>
    <w:p w:rsidR="00911903" w:rsidRDefault="00911903" w:rsidP="00911903">
      <w:pPr>
        <w:pStyle w:val="Heading4"/>
      </w:pPr>
      <w:r>
        <w:t>Independently – Oil shocks escalate into nuclear war</w:t>
      </w:r>
    </w:p>
    <w:p w:rsidR="00911903" w:rsidRDefault="00911903" w:rsidP="00911903">
      <w:r>
        <w:t xml:space="preserve">Kurt </w:t>
      </w:r>
      <w:r>
        <w:rPr>
          <w:rStyle w:val="Style13ptBold"/>
        </w:rPr>
        <w:t>Cobb 14</w:t>
      </w:r>
      <w:r>
        <w:t>, Serves on the board of The Arthur Morgan Institute for Community Solutions which is focused on solutions for peak oil and climate change and s a founding member of the Association for the Study of Peak Oil and Gas, "World War III: It's Here And Energy Is Largely Behind It," 10-16-2014, OilPrice, http://oilprice.com/Energy/Energy-General/World-War-III-Its-Here-And-Energy-Is-Largely-Behind-It.html, DOA: 8-15-2015, y2k</w:t>
      </w:r>
    </w:p>
    <w:p w:rsidR="00911903" w:rsidRDefault="00911903" w:rsidP="00911903">
      <w:pPr>
        <w:rPr>
          <w:sz w:val="10"/>
        </w:rPr>
      </w:pPr>
      <w:r>
        <w:rPr>
          <w:sz w:val="10"/>
        </w:rPr>
        <w:t xml:space="preserve">I've been advancing a thesis for several months with friends that </w:t>
      </w:r>
      <w:r>
        <w:rPr>
          <w:rStyle w:val="Emphasis"/>
          <w:highlight w:val="cyan"/>
        </w:rPr>
        <w:t>World War III is</w:t>
      </w:r>
      <w:r>
        <w:rPr>
          <w:rStyle w:val="Emphasis"/>
        </w:rPr>
        <w:t xml:space="preserve"> now </w:t>
      </w:r>
      <w:r>
        <w:rPr>
          <w:rStyle w:val="Emphasis"/>
          <w:highlight w:val="cyan"/>
        </w:rPr>
        <w:t>underway</w:t>
      </w:r>
      <w:r>
        <w:rPr>
          <w:sz w:val="10"/>
        </w:rPr>
        <w:t xml:space="preserve">. It's just that it's not the war we thought it would be, that is, a confrontation between major powers with the possibility of a nuclear exchange. Instead, we are getting a set of low-intensity, on-again, off-again conflicts involving non-state actors (ISIS, Ukrainian rebels, Libyan insurgents) with confusing and in some cases nonexistent battle lines and rapidly shifting alliances such as the shift from fighting the Syrian regime to helping it indirectly by fighting ISIS, the regime's new foe. There is at least one prominent person who seems to agree with me, the Pope. During a visit to a World War I memorial in Italy last month Pope Francis said: "Even today, after the second failure of another world war, perhaps one can speak of a third war, one fought piecemeal, with crimes, massacres, destruction." </w:t>
      </w:r>
      <w:r>
        <w:rPr>
          <w:rStyle w:val="StyleUnderline"/>
          <w:highlight w:val="cyan"/>
        </w:rPr>
        <w:t>In</w:t>
      </w:r>
      <w:r>
        <w:rPr>
          <w:sz w:val="10"/>
        </w:rPr>
        <w:t xml:space="preserve"> citing </w:t>
      </w:r>
      <w:r>
        <w:rPr>
          <w:rStyle w:val="StyleUnderline"/>
          <w:highlight w:val="cyan"/>
        </w:rPr>
        <w:t>many</w:t>
      </w:r>
      <w:r>
        <w:rPr>
          <w:rStyle w:val="StyleUnderline"/>
        </w:rPr>
        <w:t xml:space="preserve"> well-known </w:t>
      </w:r>
      <w:r>
        <w:rPr>
          <w:rStyle w:val="StyleUnderline"/>
          <w:highlight w:val="cyan"/>
        </w:rPr>
        <w:t>causes for war</w:t>
      </w:r>
      <w:r>
        <w:rPr>
          <w:sz w:val="10"/>
        </w:rPr>
        <w:t xml:space="preserve">, he failed to specify the </w:t>
      </w:r>
      <w:r>
        <w:rPr>
          <w:rStyle w:val="StyleUnderline"/>
          <w:highlight w:val="cyan"/>
        </w:rPr>
        <w:t>one</w:t>
      </w:r>
      <w:r>
        <w:rPr>
          <w:rStyle w:val="StyleUnderline"/>
        </w:rPr>
        <w:t xml:space="preserve"> that </w:t>
      </w:r>
      <w:r>
        <w:rPr>
          <w:rStyle w:val="StyleUnderline"/>
          <w:highlight w:val="cyan"/>
        </w:rPr>
        <w:t>seems obvious</w:t>
      </w:r>
      <w:r>
        <w:rPr>
          <w:sz w:val="10"/>
        </w:rPr>
        <w:t xml:space="preserve"> in this case: </w:t>
      </w:r>
      <w:r>
        <w:rPr>
          <w:rStyle w:val="Emphasis"/>
          <w:highlight w:val="cyan"/>
        </w:rPr>
        <w:t>the fight over energy</w:t>
      </w:r>
      <w:r>
        <w:rPr>
          <w:rStyle w:val="Emphasis"/>
        </w:rPr>
        <w:t xml:space="preserve"> resources</w:t>
      </w:r>
      <w:r>
        <w:rPr>
          <w:sz w:val="10"/>
        </w:rPr>
        <w:t xml:space="preserve">. It can be no accident that </w:t>
      </w:r>
      <w:r>
        <w:rPr>
          <w:rStyle w:val="StyleUnderline"/>
        </w:rPr>
        <w:t xml:space="preserve">the raging fights in </w:t>
      </w:r>
      <w:r>
        <w:rPr>
          <w:rStyle w:val="StyleUnderline"/>
          <w:highlight w:val="cyan"/>
        </w:rPr>
        <w:t>Syria, Iraq, Libya, and the Ukraine all coincide with areas</w:t>
      </w:r>
      <w:r>
        <w:rPr>
          <w:rStyle w:val="StyleUnderline"/>
        </w:rPr>
        <w:t xml:space="preserve"> </w:t>
      </w:r>
      <w:r>
        <w:rPr>
          <w:rStyle w:val="StyleUnderline"/>
          <w:highlight w:val="cyan"/>
        </w:rPr>
        <w:t>rich in</w:t>
      </w:r>
      <w:r>
        <w:rPr>
          <w:rStyle w:val="StyleUnderline"/>
        </w:rPr>
        <w:t xml:space="preserve"> </w:t>
      </w:r>
      <w:r>
        <w:rPr>
          <w:rStyle w:val="Emphasis"/>
        </w:rPr>
        <w:t xml:space="preserve">energy </w:t>
      </w:r>
      <w:r>
        <w:rPr>
          <w:rStyle w:val="Emphasis"/>
          <w:highlight w:val="cyan"/>
        </w:rPr>
        <w:t>resources</w:t>
      </w:r>
      <w:r>
        <w:rPr>
          <w:sz w:val="10"/>
        </w:rPr>
        <w:t xml:space="preserve"> </w:t>
      </w:r>
      <w:r>
        <w:rPr>
          <w:rStyle w:val="StyleUnderline"/>
          <w:highlight w:val="cyan"/>
        </w:rPr>
        <w:t>or for which</w:t>
      </w:r>
      <w:r>
        <w:rPr>
          <w:rStyle w:val="StyleUnderline"/>
        </w:rPr>
        <w:t xml:space="preserve"> </w:t>
      </w:r>
      <w:r>
        <w:rPr>
          <w:rStyle w:val="Emphasis"/>
        </w:rPr>
        <w:t xml:space="preserve">imported energy </w:t>
      </w:r>
      <w:r>
        <w:rPr>
          <w:rStyle w:val="Emphasis"/>
          <w:highlight w:val="cyan"/>
        </w:rPr>
        <w:t>resources</w:t>
      </w:r>
      <w:r>
        <w:rPr>
          <w:rStyle w:val="StyleUnderline"/>
          <w:highlight w:val="cyan"/>
        </w:rPr>
        <w:t xml:space="preserve"> are at risk</w:t>
      </w:r>
      <w:r>
        <w:rPr>
          <w:sz w:val="10"/>
        </w:rPr>
        <w:t xml:space="preserve">. There are other conflicts. But these are the ones that are transfixing the eyes of the world, and these are the ones in which major powers are taking sides and mounting major responses. In Syria, Iraq and Libya, of course, it is oil and also natural gas that underlies the conflict. The ISIS forces in Syria and Iraq have seized oil refineries to power their advance. They and every fighting force in the world understands that oil is "liquid hegemony." In the Ukraine natural gas supplies lurk in the background as rebels (supposedly with Russian help) fight to separate parts of eastern Ukraine from the country. The Russians who hold one of the largest reserves of natural gas in the world have threatened to cut off Ukraine, a large importer, this winter and to curtail supplies to Europe which depends on Russia for about 30 percent of its gas. The threat against Europe is in response to trade sanctions levied on Russia for its alleged role in helping Ukrainian insurgents. Since summer, a friend and I have been periodically reviewing the World War III game board to assess whether the war is heating up or cooling down. The temperature changes as we have gauged them would look like a sine wave on a graph revealing no definitive trajectory. And, that is just the kind of war that I believe World War III will be--years of indecisive battles, diplomatic ploys, half-hearted engagement by major powers, and new, unexpected conflicts arising in unexpected places. </w:t>
      </w:r>
      <w:r>
        <w:rPr>
          <w:rStyle w:val="StyleUnderline"/>
        </w:rPr>
        <w:t>There are</w:t>
      </w:r>
      <w:r>
        <w:rPr>
          <w:sz w:val="10"/>
        </w:rPr>
        <w:t xml:space="preserve">, of course, </w:t>
      </w:r>
      <w:r>
        <w:rPr>
          <w:rStyle w:val="StyleUnderline"/>
        </w:rPr>
        <w:t>many other reasons for the conflicts</w:t>
      </w:r>
      <w:r>
        <w:rPr>
          <w:sz w:val="10"/>
        </w:rPr>
        <w:t xml:space="preserve"> I cite. </w:t>
      </w:r>
      <w:r>
        <w:rPr>
          <w:rStyle w:val="Emphasis"/>
        </w:rPr>
        <w:t>But</w:t>
      </w:r>
      <w:r>
        <w:rPr>
          <w:sz w:val="10"/>
        </w:rPr>
        <w:t xml:space="preserve"> I </w:t>
      </w:r>
      <w:r>
        <w:rPr>
          <w:rStyle w:val="StyleUnderline"/>
          <w:highlight w:val="cyan"/>
        </w:rPr>
        <w:t>wonder if the major powers would be</w:t>
      </w:r>
      <w:r>
        <w:rPr>
          <w:rStyle w:val="StyleUnderline"/>
        </w:rPr>
        <w:t xml:space="preserve"> much </w:t>
      </w:r>
      <w:r>
        <w:rPr>
          <w:rStyle w:val="StyleUnderline"/>
          <w:highlight w:val="cyan"/>
        </w:rPr>
        <w:t>engaged in</w:t>
      </w:r>
      <w:r>
        <w:rPr>
          <w:rStyle w:val="StyleUnderline"/>
        </w:rPr>
        <w:t xml:space="preserve"> these </w:t>
      </w:r>
      <w:r>
        <w:rPr>
          <w:rStyle w:val="StyleUnderline"/>
          <w:highlight w:val="cyan"/>
        </w:rPr>
        <w:t>conflicts if</w:t>
      </w:r>
      <w:r>
        <w:rPr>
          <w:rStyle w:val="StyleUnderline"/>
        </w:rPr>
        <w:t xml:space="preserve"> energy </w:t>
      </w:r>
      <w:r>
        <w:rPr>
          <w:rStyle w:val="StyleUnderline"/>
          <w:highlight w:val="cyan"/>
        </w:rPr>
        <w:t>supplies were not at stake</w:t>
      </w:r>
      <w:r>
        <w:rPr>
          <w:sz w:val="10"/>
        </w:rPr>
        <w:t xml:space="preserve">. So, </w:t>
      </w:r>
      <w:r>
        <w:rPr>
          <w:rStyle w:val="Emphasis"/>
          <w:highlight w:val="cyan"/>
        </w:rPr>
        <w:t>the resource wars</w:t>
      </w:r>
      <w:r>
        <w:rPr>
          <w:rStyle w:val="Emphasis"/>
        </w:rPr>
        <w:t xml:space="preserve"> that are developing</w:t>
      </w:r>
      <w:r>
        <w:rPr>
          <w:sz w:val="10"/>
        </w:rPr>
        <w:t xml:space="preserve">, especially those relating to energy, </w:t>
      </w:r>
      <w:r>
        <w:rPr>
          <w:rStyle w:val="StyleUnderline"/>
          <w:highlight w:val="cyan"/>
        </w:rPr>
        <w:t>are not about direct conquest so much as</w:t>
      </w:r>
      <w:r>
        <w:rPr>
          <w:rStyle w:val="StyleUnderline"/>
        </w:rPr>
        <w:t xml:space="preserve"> concern about access to energy resources, or to put it more clearly, </w:t>
      </w:r>
      <w:r>
        <w:rPr>
          <w:rStyle w:val="Emphasis"/>
          <w:highlight w:val="cyan"/>
        </w:rPr>
        <w:t>concern about</w:t>
      </w:r>
      <w:r>
        <w:rPr>
          <w:rStyle w:val="Emphasis"/>
        </w:rPr>
        <w:t xml:space="preserve"> possible </w:t>
      </w:r>
      <w:r>
        <w:rPr>
          <w:rStyle w:val="Emphasis"/>
          <w:highlight w:val="cyan"/>
        </w:rPr>
        <w:t xml:space="preserve">interruptions to the flow of </w:t>
      </w:r>
      <w:r>
        <w:rPr>
          <w:rStyle w:val="Emphasis"/>
        </w:rPr>
        <w:t xml:space="preserve">energy </w:t>
      </w:r>
      <w:r>
        <w:rPr>
          <w:rStyle w:val="Emphasis"/>
          <w:highlight w:val="cyan"/>
        </w:rPr>
        <w:t>resources</w:t>
      </w:r>
      <w:r>
        <w:rPr>
          <w:rStyle w:val="Emphasis"/>
        </w:rPr>
        <w:t>.</w:t>
      </w:r>
      <w:r>
        <w:rPr>
          <w:iCs/>
          <w:u w:val="single"/>
          <w:bdr w:val="single" w:sz="8" w:space="0" w:color="auto" w:frame="1"/>
        </w:rPr>
        <w:t xml:space="preserve"> </w:t>
      </w:r>
      <w:r>
        <w:rPr>
          <w:sz w:val="10"/>
        </w:rPr>
        <w:t xml:space="preserve">The low-intensity confrontation in the South China Sea between China and its neighbors, Vietnam and the Philippines, is the most prominent dispute over actual ownership of energy resources rather than the mere flow of those resources. But in the article cited, the Indians, while laying no claim to resources in that area, have said publicly that they are worried that shipping through the South China Sea could be affected if the conflict heats up. Again, we are back to concern about the flow of resources by countries not directly a party to the dispute--yet. </w:t>
      </w:r>
      <w:r>
        <w:rPr>
          <w:rStyle w:val="Emphasis"/>
          <w:highlight w:val="cyan"/>
        </w:rPr>
        <w:t>Traditional diplomacy</w:t>
      </w:r>
      <w:r>
        <w:rPr>
          <w:rStyle w:val="Emphasis"/>
        </w:rPr>
        <w:t xml:space="preserve"> among great powers </w:t>
      </w:r>
      <w:r>
        <w:rPr>
          <w:rStyle w:val="Emphasis"/>
          <w:highlight w:val="cyan"/>
        </w:rPr>
        <w:t>does not seem to have been effective at resolving</w:t>
      </w:r>
      <w:r>
        <w:rPr>
          <w:rStyle w:val="Emphasis"/>
        </w:rPr>
        <w:t xml:space="preserve"> these </w:t>
      </w:r>
      <w:r>
        <w:rPr>
          <w:rStyle w:val="Emphasis"/>
          <w:highlight w:val="cyan"/>
        </w:rPr>
        <w:t>conflicts</w:t>
      </w:r>
      <w:r>
        <w:rPr>
          <w:sz w:val="10"/>
        </w:rPr>
        <w:t xml:space="preserve">. And, traditional military operations seem less than effective as well. Kurds in Syria report that U.S. airstrikes against ISIS are not working. This conflict and others like it which are characterized by poorly defined boundaries, shifting participants and unclear goals are confounding major powers and wreaking havoc on countries where these conflicts rage. Since 1992 his secrets were locked away in his brain… but just recently he agreed to a private interview. It was all caught on camera… and what he has to say will change everything you think you know about trading. But you need to see it now… before it’s removed from the Internet again. View it (if it's still available) now... One of the most obvious strategies for responding to these conflicts--deep, rapid and permanent reductions in fossil fuel energy consumption through efficiency measures, conservation, and expansion of renewable energy--does not seem to be a prominent part of the policy mix. Such a reduction would not necessarily cause these conflicts to disappear; but they might become far less dangerous since the major powers would be less interested in them and thus less likely to make a miscalculation that would lead to a larger global conflict. That is the danger that lies in my version of </w:t>
      </w:r>
      <w:r>
        <w:rPr>
          <w:rStyle w:val="Emphasis"/>
          <w:highlight w:val="cyan"/>
        </w:rPr>
        <w:t>W</w:t>
      </w:r>
      <w:r>
        <w:rPr>
          <w:rStyle w:val="StyleUnderline"/>
        </w:rPr>
        <w:t xml:space="preserve">orld </w:t>
      </w:r>
      <w:r>
        <w:rPr>
          <w:rStyle w:val="Emphasis"/>
          <w:highlight w:val="cyan"/>
        </w:rPr>
        <w:t>W</w:t>
      </w:r>
      <w:r>
        <w:rPr>
          <w:rStyle w:val="StyleUnderline"/>
          <w:highlight w:val="cyan"/>
        </w:rPr>
        <w:t>ar</w:t>
      </w:r>
      <w:r>
        <w:rPr>
          <w:rStyle w:val="StyleUnderline"/>
        </w:rPr>
        <w:t xml:space="preserve"> </w:t>
      </w:r>
      <w:r>
        <w:rPr>
          <w:rStyle w:val="StyleUnderline"/>
          <w:highlight w:val="cyan"/>
        </w:rPr>
        <w:t>III</w:t>
      </w:r>
      <w:r>
        <w:rPr>
          <w:sz w:val="10"/>
        </w:rPr>
        <w:t xml:space="preserve">--that it </w:t>
      </w:r>
      <w:r>
        <w:rPr>
          <w:rStyle w:val="StyleUnderline"/>
          <w:highlight w:val="cyan"/>
        </w:rPr>
        <w:t>could morph into</w:t>
      </w:r>
      <w:r>
        <w:rPr>
          <w:rStyle w:val="StyleUnderline"/>
        </w:rPr>
        <w:t xml:space="preserve"> the kind of global conflict that </w:t>
      </w:r>
      <w:r>
        <w:rPr>
          <w:rStyle w:val="Emphasis"/>
        </w:rPr>
        <w:t xml:space="preserve">risks </w:t>
      </w:r>
      <w:r>
        <w:rPr>
          <w:rStyle w:val="Emphasis"/>
          <w:highlight w:val="cyan"/>
        </w:rPr>
        <w:t>nuclear confrontation</w:t>
      </w:r>
      <w:r>
        <w:rPr>
          <w:rStyle w:val="Emphasis"/>
        </w:rPr>
        <w:t xml:space="preserve"> between major powers</w:t>
      </w:r>
      <w:r>
        <w:rPr>
          <w:sz w:val="10"/>
        </w:rPr>
        <w:t>--</w:t>
      </w:r>
      <w:r>
        <w:rPr>
          <w:rStyle w:val="StyleUnderline"/>
        </w:rPr>
        <w:t xml:space="preserve">not because those </w:t>
      </w:r>
      <w:r>
        <w:rPr>
          <w:rStyle w:val="StyleUnderline"/>
          <w:highlight w:val="cyan"/>
        </w:rPr>
        <w:t>powers</w:t>
      </w:r>
      <w:r>
        <w:rPr>
          <w:rStyle w:val="StyleUnderline"/>
        </w:rPr>
        <w:t xml:space="preserve"> would seek such an obviously insane outcome</w:t>
      </w:r>
      <w:r>
        <w:rPr>
          <w:sz w:val="10"/>
        </w:rPr>
        <w:t xml:space="preserve">, </w:t>
      </w:r>
      <w:r>
        <w:rPr>
          <w:rStyle w:val="StyleUnderline"/>
        </w:rPr>
        <w:t xml:space="preserve">but because they </w:t>
      </w:r>
      <w:r>
        <w:rPr>
          <w:rStyle w:val="StyleUnderline"/>
          <w:highlight w:val="cyan"/>
        </w:rPr>
        <w:t xml:space="preserve">might </w:t>
      </w:r>
      <w:r>
        <w:rPr>
          <w:rStyle w:val="Emphasis"/>
          <w:highlight w:val="cyan"/>
        </w:rPr>
        <w:t>miscalculate</w:t>
      </w:r>
      <w:r>
        <w:rPr>
          <w:rStyle w:val="StyleUnderline"/>
        </w:rPr>
        <w:t xml:space="preserve"> and by </w:t>
      </w:r>
      <w:r>
        <w:rPr>
          <w:rStyle w:val="Emphasis"/>
        </w:rPr>
        <w:t>mistake push the conflict in this terrible direction</w:t>
      </w:r>
      <w:r>
        <w:rPr>
          <w:rStyle w:val="StyleUnderline"/>
        </w:rPr>
        <w:t>.</w:t>
      </w:r>
      <w:r>
        <w:rPr>
          <w:u w:val="single"/>
        </w:rPr>
        <w:t xml:space="preserve"> </w:t>
      </w:r>
      <w:r>
        <w:rPr>
          <w:rStyle w:val="Emphasis"/>
        </w:rPr>
        <w:t>It is not clear how this danger can be avoided given the current trajectory of world energy</w:t>
      </w:r>
      <w:r>
        <w:rPr>
          <w:sz w:val="10"/>
        </w:rPr>
        <w:t xml:space="preserve"> use. And, it is not clear how to get the world's leaders to focus on the obvious need to reduce not only fossil fuel energy use, but use of all the world's nonrenewable resources in order to forestall conflict.* That humans can have good lives without perpetual growth in the consumption of resources is simply not a possibility in the minds of most world leaders. And that means we should prepare for a very long World War III.</w:t>
      </w:r>
    </w:p>
    <w:p w:rsidR="00911903" w:rsidRDefault="00911903" w:rsidP="00911903"/>
    <w:p w:rsidR="00911903" w:rsidRDefault="00911903" w:rsidP="00911903">
      <w:pPr>
        <w:pStyle w:val="Heading2"/>
      </w:pPr>
      <w:r>
        <w:t>Contention 3 – Solvency</w:t>
      </w:r>
    </w:p>
    <w:p w:rsidR="00911903" w:rsidRDefault="00911903" w:rsidP="00911903"/>
    <w:p w:rsidR="00911903" w:rsidRDefault="00911903" w:rsidP="00911903"/>
    <w:p w:rsidR="00911903" w:rsidRDefault="00911903" w:rsidP="00911903"/>
    <w:p w:rsidR="00911903" w:rsidRDefault="00911903" w:rsidP="00911903">
      <w:pPr>
        <w:pStyle w:val="Heading4"/>
      </w:pPr>
      <w:r>
        <w:t>Solvency article for reducing eligibility requirements</w:t>
      </w:r>
    </w:p>
    <w:p w:rsidR="00911903" w:rsidRDefault="00911903" w:rsidP="00911903">
      <w:pPr>
        <w:rPr>
          <w:rStyle w:val="Style13ptBold"/>
        </w:rPr>
      </w:pPr>
      <w:r>
        <w:t xml:space="preserve">NADIA </w:t>
      </w:r>
      <w:r>
        <w:rPr>
          <w:rStyle w:val="Style13ptBold"/>
        </w:rPr>
        <w:t>ABRAMSON</w:t>
      </w:r>
      <w:r>
        <w:t xml:space="preserve">, J.D. 2015, William &amp; Mary Law School, “Wasting My Time in the Waiting Line: Solutions for Improving the Afghanistan and Iraq Special Immigrant Visa Programs”, VIRGINIA JOURNAL OF INTERNATIONAL LAW, Vol. 55:2, </w:t>
      </w:r>
      <w:r>
        <w:rPr>
          <w:rStyle w:val="Style13ptBold"/>
        </w:rPr>
        <w:t>2015</w:t>
      </w:r>
    </w:p>
    <w:p w:rsidR="00911903" w:rsidRDefault="00911903" w:rsidP="00911903">
      <w:pPr>
        <w:rPr>
          <w:rStyle w:val="Emphasis"/>
        </w:rPr>
      </w:pPr>
      <w:r>
        <w:rPr>
          <w:rStyle w:val="StyleUnderline"/>
          <w:highlight w:val="yellow"/>
        </w:rPr>
        <w:t xml:space="preserve">Through </w:t>
      </w:r>
      <w:r>
        <w:rPr>
          <w:rStyle w:val="Emphasis"/>
          <w:highlight w:val="yellow"/>
        </w:rPr>
        <w:t>modest modifications</w:t>
      </w:r>
      <w:r>
        <w:rPr>
          <w:sz w:val="14"/>
        </w:rPr>
        <w:t xml:space="preserve"> to the current Afghanistan and Iraq Acts, </w:t>
      </w:r>
      <w:r>
        <w:rPr>
          <w:rStyle w:val="StyleUnderline"/>
          <w:highlight w:val="yellow"/>
        </w:rPr>
        <w:t xml:space="preserve">the laws could </w:t>
      </w:r>
      <w:r>
        <w:rPr>
          <w:rStyle w:val="Emphasis"/>
          <w:highlight w:val="yellow"/>
        </w:rPr>
        <w:t>strategically minimize</w:t>
      </w:r>
      <w:r>
        <w:rPr>
          <w:sz w:val="14"/>
        </w:rPr>
        <w:t xml:space="preserve"> the bureaucratic </w:t>
      </w:r>
      <w:r>
        <w:rPr>
          <w:rStyle w:val="Emphasis"/>
          <w:highlight w:val="yellow"/>
        </w:rPr>
        <w:t>hurdles</w:t>
      </w:r>
      <w:r>
        <w:rPr>
          <w:sz w:val="14"/>
          <w:highlight w:val="yellow"/>
        </w:rPr>
        <w:t xml:space="preserve"> </w:t>
      </w:r>
      <w:r>
        <w:rPr>
          <w:rStyle w:val="StyleUnderline"/>
        </w:rPr>
        <w:t>formulated in response to national security interests</w:t>
      </w:r>
      <w:r>
        <w:rPr>
          <w:sz w:val="14"/>
        </w:rPr>
        <w:t xml:space="preserve"> </w:t>
      </w:r>
      <w:r>
        <w:rPr>
          <w:rStyle w:val="Emphasis"/>
          <w:highlight w:val="yellow"/>
        </w:rPr>
        <w:t>and serve their intended purpose</w:t>
      </w:r>
      <w:r>
        <w:rPr>
          <w:sz w:val="14"/>
          <w:highlight w:val="yellow"/>
        </w:rPr>
        <w:t xml:space="preserve"> </w:t>
      </w:r>
      <w:r>
        <w:rPr>
          <w:rStyle w:val="StyleUnderline"/>
          <w:highlight w:val="yellow"/>
        </w:rPr>
        <w:t>as reasonable paths to asylum</w:t>
      </w:r>
      <w:r>
        <w:rPr>
          <w:rStyle w:val="StyleUnderline"/>
        </w:rPr>
        <w:t xml:space="preserve"> for deserving allies</w:t>
      </w:r>
      <w:r>
        <w:rPr>
          <w:sz w:val="14"/>
        </w:rPr>
        <w:t xml:space="preserve">. Although </w:t>
      </w:r>
      <w:r>
        <w:rPr>
          <w:rStyle w:val="StyleUnderline"/>
          <w:highlight w:val="yellow"/>
        </w:rPr>
        <w:t>Congress</w:t>
      </w:r>
      <w:r>
        <w:rPr>
          <w:sz w:val="14"/>
        </w:rPr>
        <w:t xml:space="preserve"> recently introduced </w:t>
      </w:r>
      <w:r>
        <w:rPr>
          <w:rStyle w:val="StyleUnderline"/>
          <w:highlight w:val="yellow"/>
        </w:rPr>
        <w:t>amendments</w:t>
      </w:r>
      <w:r>
        <w:rPr>
          <w:sz w:val="14"/>
        </w:rPr>
        <w:t xml:space="preserve"> to both Acts, the reforms </w:t>
      </w:r>
      <w:r>
        <w:rPr>
          <w:rStyle w:val="Emphasis"/>
          <w:highlight w:val="yellow"/>
        </w:rPr>
        <w:t>fail to address the most problematic aspects of the laws</w:t>
      </w:r>
      <w:r>
        <w:rPr>
          <w:sz w:val="14"/>
        </w:rPr>
        <w:t xml:space="preserve">: </w:t>
      </w:r>
      <w:r>
        <w:rPr>
          <w:rStyle w:val="StyleUnderline"/>
        </w:rPr>
        <w:t xml:space="preserve">The amendments target the excessive time delays, while </w:t>
      </w:r>
      <w:r>
        <w:rPr>
          <w:rStyle w:val="StyleUnderline"/>
          <w:highlight w:val="yellow"/>
        </w:rPr>
        <w:t xml:space="preserve">ignoring the </w:t>
      </w:r>
      <w:r>
        <w:rPr>
          <w:rStyle w:val="Emphasis"/>
          <w:highlight w:val="yellow"/>
        </w:rPr>
        <w:t>root cause of</w:t>
      </w:r>
      <w:r>
        <w:rPr>
          <w:rStyle w:val="Emphasis"/>
        </w:rPr>
        <w:t xml:space="preserve"> such </w:t>
      </w:r>
      <w:r>
        <w:rPr>
          <w:rStyle w:val="Emphasis"/>
          <w:highlight w:val="yellow"/>
        </w:rPr>
        <w:t>delays</w:t>
      </w:r>
      <w:r>
        <w:rPr>
          <w:sz w:val="14"/>
          <w:highlight w:val="yellow"/>
        </w:rPr>
        <w:t xml:space="preserve">, </w:t>
      </w:r>
      <w:r>
        <w:rPr>
          <w:rStyle w:val="StyleUnderline"/>
          <w:highlight w:val="yellow"/>
        </w:rPr>
        <w:t xml:space="preserve">most notably the </w:t>
      </w:r>
      <w:r>
        <w:rPr>
          <w:rStyle w:val="Emphasis"/>
          <w:highlight w:val="yellow"/>
        </w:rPr>
        <w:t>burdensome doc</w:t>
      </w:r>
      <w:r>
        <w:rPr>
          <w:rStyle w:val="Emphasis"/>
        </w:rPr>
        <w:t xml:space="preserve">umentation </w:t>
      </w:r>
      <w:r>
        <w:rPr>
          <w:rStyle w:val="Emphasis"/>
          <w:highlight w:val="yellow"/>
        </w:rPr>
        <w:t xml:space="preserve">requirements. </w:t>
      </w:r>
      <w:r>
        <w:rPr>
          <w:rStyle w:val="StyleUnderline"/>
          <w:highlight w:val="yellow"/>
        </w:rPr>
        <w:t xml:space="preserve">This Part proposes </w:t>
      </w:r>
      <w:r>
        <w:rPr>
          <w:rStyle w:val="Emphasis"/>
          <w:highlight w:val="yellow"/>
        </w:rPr>
        <w:t>three amendments</w:t>
      </w:r>
      <w:r>
        <w:rPr>
          <w:sz w:val="14"/>
          <w:highlight w:val="yellow"/>
        </w:rPr>
        <w:t xml:space="preserve"> </w:t>
      </w:r>
      <w:r>
        <w:rPr>
          <w:rStyle w:val="StyleUnderline"/>
          <w:highlight w:val="yellow"/>
        </w:rPr>
        <w:t xml:space="preserve">that would </w:t>
      </w:r>
      <w:r>
        <w:rPr>
          <w:rStyle w:val="Emphasis"/>
          <w:highlight w:val="yellow"/>
        </w:rPr>
        <w:t>diminish these requirements</w:t>
      </w:r>
      <w:r>
        <w:rPr>
          <w:sz w:val="14"/>
          <w:highlight w:val="yellow"/>
        </w:rPr>
        <w:t xml:space="preserve"> </w:t>
      </w:r>
      <w:r>
        <w:rPr>
          <w:rStyle w:val="StyleUnderline"/>
          <w:highlight w:val="yellow"/>
        </w:rPr>
        <w:t>and</w:t>
      </w:r>
      <w:r>
        <w:rPr>
          <w:sz w:val="14"/>
        </w:rPr>
        <w:t xml:space="preserve"> thus </w:t>
      </w:r>
      <w:r>
        <w:rPr>
          <w:rStyle w:val="Emphasis"/>
          <w:highlight w:val="yellow"/>
        </w:rPr>
        <w:t>grant more SIVs to deserving applicants</w:t>
      </w:r>
      <w:r>
        <w:rPr>
          <w:sz w:val="14"/>
          <w:highlight w:val="yellow"/>
        </w:rPr>
        <w:t xml:space="preserve"> </w:t>
      </w:r>
      <w:r>
        <w:rPr>
          <w:rStyle w:val="StyleUnderline"/>
          <w:highlight w:val="yellow"/>
        </w:rPr>
        <w:t xml:space="preserve">in an </w:t>
      </w:r>
      <w:r>
        <w:rPr>
          <w:rStyle w:val="Emphasis"/>
          <w:highlight w:val="yellow"/>
        </w:rPr>
        <w:t>efficient and timely manner</w:t>
      </w:r>
      <w:r>
        <w:rPr>
          <w:sz w:val="14"/>
        </w:rPr>
        <w:t xml:space="preserve">. The first amendment would modify the passport requirement for Iraqis. The second amendment would change the positive recommendation letter requirement to (i) allow authorship from any ranking officer, (ii) require the letter to be personalized, and (iii) create an official list of grounds for rejection to combat the COM’s approval authority. Finally, the third amendment would reduce the burden of proof for the “ongoing serious threat” requirement by establishing a presumption in the applicant’s favor. </w:t>
      </w:r>
      <w:r>
        <w:rPr>
          <w:rStyle w:val="Emphasis"/>
          <w:highlight w:val="yellow"/>
        </w:rPr>
        <w:t>A. Modification of the</w:t>
      </w:r>
      <w:r>
        <w:rPr>
          <w:rStyle w:val="Emphasis"/>
        </w:rPr>
        <w:t xml:space="preserve"> Iraq Act’s </w:t>
      </w:r>
      <w:r>
        <w:rPr>
          <w:rStyle w:val="Emphasis"/>
          <w:highlight w:val="yellow"/>
        </w:rPr>
        <w:t>Passport Requirement</w:t>
      </w:r>
      <w:r>
        <w:rPr>
          <w:rStyle w:val="Emphasis"/>
        </w:rPr>
        <w:t xml:space="preserve"> </w:t>
      </w:r>
      <w:r>
        <w:rPr>
          <w:sz w:val="14"/>
        </w:rPr>
        <w:t xml:space="preserve">As explained earlier, </w:t>
      </w:r>
      <w:r>
        <w:rPr>
          <w:rStyle w:val="StyleUnderline"/>
          <w:highlight w:val="yellow"/>
        </w:rPr>
        <w:t>the passport requirement presents the most problems</w:t>
      </w:r>
      <w:r>
        <w:rPr>
          <w:sz w:val="14"/>
        </w:rPr>
        <w:t xml:space="preserve"> for Iraqi SIV applicants </w:t>
      </w:r>
      <w:r>
        <w:rPr>
          <w:rStyle w:val="StyleUnderline"/>
        </w:rPr>
        <w:t>because</w:t>
      </w:r>
      <w:r>
        <w:rPr>
          <w:sz w:val="14"/>
        </w:rPr>
        <w:t xml:space="preserve">, in 2007, </w:t>
      </w:r>
      <w:r>
        <w:rPr>
          <w:rStyle w:val="StyleUnderline"/>
        </w:rPr>
        <w:t>the State Department limited which Iraqi passports are valid</w:t>
      </w:r>
      <w:r>
        <w:rPr>
          <w:sz w:val="14"/>
        </w:rPr>
        <w:t xml:space="preserve"> for travel to the United States.173 The identification requirements in both the Afghanistan and Iraq Acts are a necessary evil and thus should not be excluded.174 </w:t>
      </w:r>
      <w:r>
        <w:rPr>
          <w:rStyle w:val="StyleUnderline"/>
        </w:rPr>
        <w:t>The applicant’s passport is an unavoidable requirement</w:t>
      </w:r>
      <w:r>
        <w:rPr>
          <w:sz w:val="14"/>
        </w:rPr>
        <w:t xml:space="preserve"> for confirming the applicant’s identity, and thus immigration authorities should not allow a refugee into the country without some form of official identification. </w:t>
      </w:r>
      <w:r>
        <w:rPr>
          <w:rStyle w:val="StyleUnderline"/>
        </w:rPr>
        <w:t>Although this requirement should remain untouched</w:t>
      </w:r>
      <w:r>
        <w:rPr>
          <w:sz w:val="14"/>
        </w:rPr>
        <w:t xml:space="preserve"> under the Afghanistan Act, </w:t>
      </w:r>
      <w:r>
        <w:rPr>
          <w:rStyle w:val="Emphasis"/>
          <w:highlight w:val="yellow"/>
        </w:rPr>
        <w:t>a small modification</w:t>
      </w:r>
      <w:r>
        <w:rPr>
          <w:sz w:val="14"/>
        </w:rPr>
        <w:t xml:space="preserve"> to the Iraq Act </w:t>
      </w:r>
      <w:r>
        <w:rPr>
          <w:rStyle w:val="Emphasis"/>
          <w:highlight w:val="yellow"/>
        </w:rPr>
        <w:t>could assist in expediting the issuance</w:t>
      </w:r>
      <w:r>
        <w:rPr>
          <w:sz w:val="14"/>
        </w:rPr>
        <w:t xml:space="preserve"> of Iraqi SIVs. </w:t>
      </w:r>
      <w:r>
        <w:rPr>
          <w:rStyle w:val="StyleUnderline"/>
          <w:highlight w:val="yellow"/>
        </w:rPr>
        <w:t xml:space="preserve">Congress should pass an amendment to </w:t>
      </w:r>
      <w:r>
        <w:rPr>
          <w:rStyle w:val="Emphasis"/>
          <w:highlight w:val="yellow"/>
        </w:rPr>
        <w:t>permit the use of other series of Iraqi passports</w:t>
      </w:r>
      <w:r>
        <w:rPr>
          <w:rStyle w:val="Emphasis"/>
        </w:rPr>
        <w:t xml:space="preserve"> in the initial application stages as valid proof</w:t>
      </w:r>
      <w:r>
        <w:rPr>
          <w:sz w:val="14"/>
        </w:rPr>
        <w:t xml:space="preserve"> of the applicant’s nationality. </w:t>
      </w:r>
      <w:r>
        <w:rPr>
          <w:rStyle w:val="StyleUnderline"/>
        </w:rPr>
        <w:t>Under</w:t>
      </w:r>
      <w:r>
        <w:rPr>
          <w:sz w:val="14"/>
        </w:rPr>
        <w:t xml:space="preserve"> Section 1244(b)(1)(A) of </w:t>
      </w:r>
      <w:r>
        <w:rPr>
          <w:rStyle w:val="StyleUnderline"/>
        </w:rPr>
        <w:t>the Iraq Act,</w:t>
      </w:r>
      <w:r>
        <w:rPr>
          <w:sz w:val="14"/>
        </w:rPr>
        <w:t xml:space="preserve"> which </w:t>
      </w:r>
      <w:r>
        <w:rPr>
          <w:rStyle w:val="StyleUnderline"/>
        </w:rPr>
        <w:t>requires the applicant to be “a citizen or national of Iraq,”</w:t>
      </w:r>
      <w:r>
        <w:rPr>
          <w:sz w:val="14"/>
        </w:rPr>
        <w:t xml:space="preserve"> </w:t>
      </w:r>
      <w:r>
        <w:rPr>
          <w:rStyle w:val="Emphasis"/>
          <w:highlight w:val="yellow"/>
        </w:rPr>
        <w:t>Congress should add</w:t>
      </w:r>
      <w:r>
        <w:rPr>
          <w:rStyle w:val="Emphasis"/>
        </w:rPr>
        <w:t xml:space="preserve"> the following text</w:t>
      </w:r>
      <w:r>
        <w:rPr>
          <w:sz w:val="14"/>
        </w:rPr>
        <w:t>: “</w:t>
      </w:r>
      <w:r>
        <w:rPr>
          <w:rStyle w:val="Emphasis"/>
          <w:sz w:val="40"/>
          <w:szCs w:val="40"/>
          <w:highlight w:val="yellow"/>
        </w:rPr>
        <w:t>Any series Iraqi passport is sufficient</w:t>
      </w:r>
      <w:r>
        <w:rPr>
          <w:rStyle w:val="Emphasis"/>
          <w:sz w:val="40"/>
          <w:szCs w:val="40"/>
        </w:rPr>
        <w:t xml:space="preserve"> for the purpose of verifying citizenship or nationality.”</w:t>
      </w:r>
      <w:r>
        <w:rPr>
          <w:sz w:val="14"/>
        </w:rPr>
        <w:t xml:space="preserve"> </w:t>
      </w:r>
      <w:r>
        <w:rPr>
          <w:rStyle w:val="StyleUnderline"/>
          <w:highlight w:val="yellow"/>
        </w:rPr>
        <w:t xml:space="preserve">This modification would allow the immigration authorities to process the application with documents </w:t>
      </w:r>
      <w:r>
        <w:rPr>
          <w:rStyle w:val="Emphasis"/>
          <w:highlight w:val="yellow"/>
        </w:rPr>
        <w:t>readily available</w:t>
      </w:r>
      <w:r>
        <w:rPr>
          <w:sz w:val="14"/>
        </w:rPr>
        <w:t xml:space="preserve"> to the applicant, </w:t>
      </w:r>
      <w:r>
        <w:rPr>
          <w:rStyle w:val="Emphasis"/>
          <w:highlight w:val="yellow"/>
        </w:rPr>
        <w:t>rather than having to wait months</w:t>
      </w:r>
      <w:r>
        <w:rPr>
          <w:rStyle w:val="StyleUnderline"/>
        </w:rPr>
        <w:t xml:space="preserve"> for the applicant to obtain the requisite A or G Series passport</w:t>
      </w:r>
      <w:r>
        <w:rPr>
          <w:sz w:val="14"/>
        </w:rPr>
        <w:t xml:space="preserve">. This provision, however, is limited to the verification of nationality; the applicant still must obtain a proper passport before he enters the United States under the SIV program. </w:t>
      </w:r>
      <w:r>
        <w:rPr>
          <w:rStyle w:val="StyleUnderline"/>
          <w:highlight w:val="yellow"/>
        </w:rPr>
        <w:t>The purpose of this</w:t>
      </w:r>
      <w:r>
        <w:rPr>
          <w:rStyle w:val="StyleUnderline"/>
        </w:rPr>
        <w:t xml:space="preserve"> amendment </w:t>
      </w:r>
      <w:r>
        <w:rPr>
          <w:rStyle w:val="StyleUnderline"/>
          <w:highlight w:val="yellow"/>
        </w:rPr>
        <w:t>is to ensure t</w:t>
      </w:r>
      <w:r>
        <w:rPr>
          <w:rStyle w:val="StyleUnderline"/>
        </w:rPr>
        <w:t xml:space="preserve">hat an Iraqi </w:t>
      </w:r>
      <w:r>
        <w:rPr>
          <w:rStyle w:val="StyleUnderline"/>
          <w:highlight w:val="yellow"/>
        </w:rPr>
        <w:t xml:space="preserve">applicant can submit a completed application </w:t>
      </w:r>
      <w:r>
        <w:rPr>
          <w:rStyle w:val="Emphasis"/>
          <w:highlight w:val="yellow"/>
        </w:rPr>
        <w:t>as soon as possible</w:t>
      </w:r>
      <w:r>
        <w:rPr>
          <w:sz w:val="14"/>
          <w:highlight w:val="yellow"/>
        </w:rPr>
        <w:t xml:space="preserve">, </w:t>
      </w:r>
      <w:r>
        <w:rPr>
          <w:rStyle w:val="StyleUnderline"/>
          <w:highlight w:val="yellow"/>
        </w:rPr>
        <w:t>and</w:t>
      </w:r>
      <w:r>
        <w:rPr>
          <w:rStyle w:val="StyleUnderline"/>
        </w:rPr>
        <w:t xml:space="preserve"> thus </w:t>
      </w:r>
      <w:r>
        <w:rPr>
          <w:rStyle w:val="StyleUnderline"/>
          <w:highlight w:val="yellow"/>
        </w:rPr>
        <w:t xml:space="preserve">have his application processed in a </w:t>
      </w:r>
      <w:r>
        <w:rPr>
          <w:rStyle w:val="Emphasis"/>
          <w:highlight w:val="yellow"/>
        </w:rPr>
        <w:t>timely manner</w:t>
      </w:r>
      <w:r>
        <w:rPr>
          <w:sz w:val="14"/>
        </w:rPr>
        <w:t xml:space="preserve">. </w:t>
      </w:r>
      <w:r>
        <w:rPr>
          <w:rStyle w:val="StyleUnderline"/>
        </w:rPr>
        <w:t xml:space="preserve">In the months during which the application is being processed, however, the Iraqi is responsible for obtaining a valid passport </w:t>
      </w:r>
      <w:r>
        <w:rPr>
          <w:sz w:val="14"/>
        </w:rPr>
        <w:t xml:space="preserve">in anticipation of his travel to the United States. The U.S. government limited which Iraqi passports are acceptable for travel because the issuance and design of S Series passports, and perhaps the M and N Series passports, were subject to forgery and fraud.175 The proposed amendment will not compromise this security concern because applicants are still required to obtain identification which the U.S. government has approved, namely A or G Series passports. </w:t>
      </w:r>
      <w:r>
        <w:rPr>
          <w:rStyle w:val="StyleUnderline"/>
          <w:highlight w:val="yellow"/>
        </w:rPr>
        <w:t>This provision preserves the integrity of the requirement’s purpose</w:t>
      </w:r>
      <w:r>
        <w:rPr>
          <w:sz w:val="14"/>
        </w:rPr>
        <w:t xml:space="preserve"> as identification verification, </w:t>
      </w:r>
      <w:r>
        <w:rPr>
          <w:rStyle w:val="Emphasis"/>
          <w:highlight w:val="yellow"/>
        </w:rPr>
        <w:t>ensuring national security</w:t>
      </w:r>
      <w:r>
        <w:rPr>
          <w:rStyle w:val="StyleUnderline"/>
        </w:rPr>
        <w:t xml:space="preserve">, while also diminishing the Iraqi’s initial documentation burden when preparing his SIV application. </w:t>
      </w:r>
      <w:r>
        <w:rPr>
          <w:rStyle w:val="Emphasis"/>
        </w:rPr>
        <w:t xml:space="preserve">B. Positive, Personalized Recommendation Letter from Any Ranking Supervisor </w:t>
      </w:r>
      <w:r>
        <w:rPr>
          <w:rStyle w:val="StyleUnderline"/>
          <w:highlight w:val="yellow"/>
        </w:rPr>
        <w:t>To solve the three problems</w:t>
      </w:r>
      <w:r>
        <w:rPr>
          <w:rStyle w:val="StyleUnderline"/>
        </w:rPr>
        <w:t xml:space="preserve"> with the recommendation letter</w:t>
      </w:r>
      <w:r>
        <w:rPr>
          <w:sz w:val="14"/>
        </w:rPr>
        <w:t xml:space="preserve"> identified above,176 </w:t>
      </w:r>
      <w:r>
        <w:rPr>
          <w:rStyle w:val="StyleUnderline"/>
          <w:highlight w:val="yellow"/>
        </w:rPr>
        <w:t>this</w:t>
      </w:r>
      <w:r>
        <w:rPr>
          <w:rStyle w:val="StyleUnderline"/>
        </w:rPr>
        <w:t xml:space="preserve"> Sub</w:t>
      </w:r>
      <w:r>
        <w:rPr>
          <w:rStyle w:val="StyleUnderline"/>
          <w:highlight w:val="yellow"/>
        </w:rPr>
        <w:t>part</w:t>
      </w:r>
      <w:r>
        <w:rPr>
          <w:rStyle w:val="StyleUnderline"/>
        </w:rPr>
        <w:t xml:space="preserve"> </w:t>
      </w:r>
      <w:r>
        <w:rPr>
          <w:rStyle w:val="StyleUnderline"/>
          <w:highlight w:val="yellow"/>
        </w:rPr>
        <w:t>proposes three amendments</w:t>
      </w:r>
      <w:r>
        <w:rPr>
          <w:sz w:val="14"/>
        </w:rPr>
        <w:t xml:space="preserve">: (1) </w:t>
      </w:r>
      <w:r>
        <w:rPr>
          <w:rStyle w:val="StyleUnderline"/>
          <w:highlight w:val="yellow"/>
        </w:rPr>
        <w:t>changing the senior officer authorship requirement to include</w:t>
      </w:r>
      <w:r>
        <w:rPr>
          <w:sz w:val="14"/>
        </w:rPr>
        <w:t>, in the alternative</w:t>
      </w:r>
      <w:r>
        <w:rPr>
          <w:rStyle w:val="Emphasis"/>
        </w:rPr>
        <w:t xml:space="preserve">, </w:t>
      </w:r>
      <w:r>
        <w:rPr>
          <w:rStyle w:val="Emphasis"/>
          <w:highlight w:val="yellow"/>
        </w:rPr>
        <w:t>any</w:t>
      </w:r>
      <w:r>
        <w:rPr>
          <w:rStyle w:val="Emphasis"/>
        </w:rPr>
        <w:t xml:space="preserve"> U.S. military </w:t>
      </w:r>
      <w:r>
        <w:rPr>
          <w:rStyle w:val="Emphasis"/>
          <w:highlight w:val="yellow"/>
        </w:rPr>
        <w:t>officer</w:t>
      </w:r>
      <w:r>
        <w:rPr>
          <w:rStyle w:val="Emphasis"/>
        </w:rPr>
        <w:t xml:space="preserve"> </w:t>
      </w:r>
      <w:r>
        <w:rPr>
          <w:sz w:val="14"/>
        </w:rPr>
        <w:t xml:space="preserve">who worked with the applicant, (2) </w:t>
      </w:r>
      <w:r>
        <w:rPr>
          <w:rStyle w:val="StyleUnderline"/>
          <w:highlight w:val="yellow"/>
        </w:rPr>
        <w:t>including the word “personalized” preceding the</w:t>
      </w:r>
      <w:r>
        <w:rPr>
          <w:rStyle w:val="StyleUnderline"/>
        </w:rPr>
        <w:t xml:space="preserve"> positive </w:t>
      </w:r>
      <w:r>
        <w:rPr>
          <w:rStyle w:val="StyleUnderline"/>
          <w:highlight w:val="yellow"/>
        </w:rPr>
        <w:t>recommendation</w:t>
      </w:r>
      <w:r>
        <w:rPr>
          <w:sz w:val="14"/>
        </w:rPr>
        <w:t xml:space="preserve"> or evaluation requirement, </w:t>
      </w:r>
      <w:r>
        <w:rPr>
          <w:rStyle w:val="StyleUnderline"/>
          <w:highlight w:val="yellow"/>
        </w:rPr>
        <w:t>and</w:t>
      </w:r>
      <w:r>
        <w:rPr>
          <w:sz w:val="14"/>
        </w:rPr>
        <w:t xml:space="preserve"> (3) </w:t>
      </w:r>
      <w:r>
        <w:rPr>
          <w:rStyle w:val="StyleUnderline"/>
          <w:highlight w:val="yellow"/>
        </w:rPr>
        <w:t>creating a limited list of rejection criteria</w:t>
      </w:r>
      <w:r>
        <w:rPr>
          <w:sz w:val="14"/>
        </w:rPr>
        <w:t xml:space="preserve"> to be used during the COM’s evaluation. </w:t>
      </w:r>
      <w:r>
        <w:rPr>
          <w:rStyle w:val="StyleUnderline"/>
        </w:rPr>
        <w:t>The first two proposed amendments would be included in Section 602</w:t>
      </w:r>
      <w:r>
        <w:rPr>
          <w:sz w:val="14"/>
        </w:rPr>
        <w:t xml:space="preserve">(b)(2)(A)(iii) </w:t>
      </w:r>
      <w:r>
        <w:rPr>
          <w:rStyle w:val="StyleUnderline"/>
        </w:rPr>
        <w:t>of the Afghanistan Act and Section 1244</w:t>
      </w:r>
      <w:r>
        <w:rPr>
          <w:sz w:val="14"/>
        </w:rPr>
        <w:t xml:space="preserve">(b)(1)(C) </w:t>
      </w:r>
      <w:r>
        <w:rPr>
          <w:rStyle w:val="StyleUnderline"/>
        </w:rPr>
        <w:t>of the Iraq Act.</w:t>
      </w:r>
      <w:r>
        <w:rPr>
          <w:sz w:val="14"/>
        </w:rPr>
        <w:t xml:space="preserve"> With regard to the first change, </w:t>
      </w:r>
      <w:r>
        <w:rPr>
          <w:rStyle w:val="StyleUnderline"/>
        </w:rPr>
        <w:t xml:space="preserve">allowing any U.S. military officer to write the recommendation letter would both diminish the applicant’s documentation burden and strengthen the requirement’s purpose as a verification check. </w:t>
      </w:r>
      <w:r>
        <w:rPr>
          <w:rStyle w:val="StyleUnderline"/>
          <w:highlight w:val="yellow"/>
        </w:rPr>
        <w:t>The</w:t>
      </w:r>
      <w:r>
        <w:rPr>
          <w:rStyle w:val="StyleUnderline"/>
        </w:rPr>
        <w:t xml:space="preserve"> most obvious </w:t>
      </w:r>
      <w:r>
        <w:rPr>
          <w:rStyle w:val="StyleUnderline"/>
          <w:highlight w:val="yellow"/>
        </w:rPr>
        <w:t>benefit of the proposed amendment is logistical: Including lower-ranking officers</w:t>
      </w:r>
      <w:r>
        <w:rPr>
          <w:sz w:val="14"/>
          <w:highlight w:val="yellow"/>
        </w:rPr>
        <w:t xml:space="preserve"> </w:t>
      </w:r>
      <w:r>
        <w:rPr>
          <w:rStyle w:val="Emphasis"/>
          <w:highlight w:val="yellow"/>
        </w:rPr>
        <w:t>would provide the applicant with a larger pool of people whom he can ask</w:t>
      </w:r>
      <w:r>
        <w:rPr>
          <w:rStyle w:val="Emphasis"/>
        </w:rPr>
        <w:t xml:space="preserve"> to write the letter</w:t>
      </w:r>
      <w:r>
        <w:rPr>
          <w:sz w:val="14"/>
        </w:rPr>
        <w:t xml:space="preserve">. In addition to quantity benefits for the applicant, there are also quality benefits for the U.S. government. </w:t>
      </w:r>
      <w:r>
        <w:rPr>
          <w:rStyle w:val="StyleUnderline"/>
        </w:rPr>
        <w:t>Lower-ranking officers who worked personally with the applicant would be better able to certify the applicant’s faithful service</w:t>
      </w:r>
      <w:r>
        <w:rPr>
          <w:sz w:val="14"/>
        </w:rPr>
        <w:t xml:space="preserve"> than a senior officer who might have interacted with the applicant on a minimal level, if at all. </w:t>
      </w:r>
      <w:r>
        <w:rPr>
          <w:rStyle w:val="StyleUnderline"/>
        </w:rPr>
        <w:t>This predicted benefit is particularly relevant because U.S. veterans are becoming more involved in the asylum applications</w:t>
      </w:r>
      <w:r>
        <w:rPr>
          <w:sz w:val="14"/>
        </w:rPr>
        <w:t xml:space="preserve"> of Iraqi and Afghan allies. In a recent example, Marine Lieutenant Colonel Ty Edwards has worked to obtain an SIV for Afghan interpreter, Farhad, who saved his life during a battle with the Taliban in 2008.177 Farhad “ran through a hail of gunfire” to drag Edwards’s body to safety.178 When Edwards returned to his home in Florida, he and his fellow soldiers wrote their congressmen and petitioned the immigration bureaucracy to expedite Farhad’s SIV application.179 As of September 2013, the process was almost complete,180 and Edwards remained committed to ensuring that Farhad received the asylum status he deserved. Soldiers who owe their lives to Iraqi and Afghan allies should be given the opportunity to express their gratitude by assisting in the SIV application process with a recommendation letter, regardless of their military rank. </w:t>
      </w:r>
      <w:r>
        <w:rPr>
          <w:rStyle w:val="StyleUnderline"/>
          <w:highlight w:val="yellow"/>
        </w:rPr>
        <w:t>Expanding the authorship requirement</w:t>
      </w:r>
      <w:r>
        <w:rPr>
          <w:sz w:val="14"/>
          <w:highlight w:val="yellow"/>
        </w:rPr>
        <w:t xml:space="preserve"> </w:t>
      </w:r>
      <w:r>
        <w:rPr>
          <w:rStyle w:val="Emphasis"/>
          <w:highlight w:val="yellow"/>
        </w:rPr>
        <w:t>would diminish the burden on applicants</w:t>
      </w:r>
      <w:r>
        <w:rPr>
          <w:rStyle w:val="Emphasis"/>
        </w:rPr>
        <w:t xml:space="preserve"> in locating a military official, </w:t>
      </w:r>
      <w:r>
        <w:rPr>
          <w:rStyle w:val="StyleUnderline"/>
          <w:highlight w:val="yellow"/>
        </w:rPr>
        <w:t>would ensure that the</w:t>
      </w:r>
      <w:r>
        <w:rPr>
          <w:rStyle w:val="StyleUnderline"/>
        </w:rPr>
        <w:t xml:space="preserve"> State </w:t>
      </w:r>
      <w:r>
        <w:rPr>
          <w:rStyle w:val="StyleUnderline"/>
          <w:highlight w:val="yellow"/>
        </w:rPr>
        <w:t xml:space="preserve">Department can </w:t>
      </w:r>
      <w:r>
        <w:rPr>
          <w:rStyle w:val="Emphasis"/>
          <w:highlight w:val="yellow"/>
        </w:rPr>
        <w:t>accurately confirm the applicant’s faithful and valuable service</w:t>
      </w:r>
      <w:r>
        <w:rPr>
          <w:sz w:val="14"/>
        </w:rPr>
        <w:t xml:space="preserve">, </w:t>
      </w:r>
      <w:r>
        <w:rPr>
          <w:rStyle w:val="StyleUnderline"/>
        </w:rPr>
        <w:t xml:space="preserve">and would provide therapeutic closure to veterans who remain committed to the friends they left behind. </w:t>
      </w:r>
      <w:r>
        <w:rPr>
          <w:sz w:val="14"/>
        </w:rPr>
        <w:t xml:space="preserve">The second amendment, the “personalized” requirement, would add to the burden of the recommendation letter. If done in tandem with the former amendment, however, it would be an unobtrusive addition because lower-ranking military members often have personal stories to share. Most importantly, this added requirement would better serve the recommendation letter’s purpose as a check on the applicant’s character. The State Department admitted in its status report that it was receiving “nonspecific pro forma documents.”181 It would be an unfortunate weakness in national security if the generic forms continue because Congress refuses to insert the word “personalized” into the laws. For the third proposed modification, the 2013 amendment establishing SIV Coordinators at the Iraq and Afghanistan Embassies was a positive step towards improvement,182 but the Coordinators are not enough to discipline the COM’s arbitrary rejection power. As such, the law should be amended to include the following text under Section 602(b)(2)(D) of the Afghanistan Act and Section 1244(b)(4) of the Iraq Act: </w:t>
      </w:r>
      <w:r>
        <w:rPr>
          <w:rStyle w:val="StyleUnderline"/>
          <w:highlight w:val="yellow"/>
        </w:rPr>
        <w:t xml:space="preserve">The COM may reject a recommendation letter as insufficient </w:t>
      </w:r>
      <w:r>
        <w:rPr>
          <w:rStyle w:val="Emphasis"/>
          <w:highlight w:val="yellow"/>
        </w:rPr>
        <w:t>only if</w:t>
      </w:r>
      <w:r>
        <w:rPr>
          <w:rStyle w:val="StyleUnderline"/>
        </w:rPr>
        <w:t xml:space="preserve"> (</w:t>
      </w:r>
      <w:r>
        <w:rPr>
          <w:sz w:val="14"/>
        </w:rPr>
        <w:t xml:space="preserve">1) </w:t>
      </w:r>
      <w:r>
        <w:rPr>
          <w:rStyle w:val="StyleUnderline"/>
        </w:rPr>
        <w:t>the letter’s author cannot be found</w:t>
      </w:r>
      <w:r>
        <w:rPr>
          <w:sz w:val="14"/>
        </w:rPr>
        <w:t xml:space="preserve">; (2) </w:t>
      </w:r>
      <w:r>
        <w:rPr>
          <w:rStyle w:val="StyleUnderline"/>
        </w:rPr>
        <w:t xml:space="preserve">the author did not sign the letter; (3) the author is not a member of the United States military; (4) the letter fails to provide proof of faithful and valuable service; (5) the letter fails to verify the applicant’s employment with the United States Government; or (6) the letter is found to be inauthentic. </w:t>
      </w:r>
      <w:r>
        <w:rPr>
          <w:rStyle w:val="Emphasis"/>
          <w:highlight w:val="yellow"/>
        </w:rPr>
        <w:t>These</w:t>
      </w:r>
      <w:r>
        <w:rPr>
          <w:rStyle w:val="Emphasis"/>
        </w:rPr>
        <w:t xml:space="preserve"> six </w:t>
      </w:r>
      <w:r>
        <w:rPr>
          <w:rStyle w:val="Emphasis"/>
          <w:highlight w:val="yellow"/>
        </w:rPr>
        <w:t>reasons are clear</w:t>
      </w:r>
      <w:r>
        <w:rPr>
          <w:rStyle w:val="Emphasis"/>
        </w:rPr>
        <w:t>,</w:t>
      </w:r>
      <w:r>
        <w:rPr>
          <w:sz w:val="14"/>
        </w:rPr>
        <w:t xml:space="preserve"> </w:t>
      </w:r>
      <w:r>
        <w:rPr>
          <w:rStyle w:val="StyleUnderline"/>
        </w:rPr>
        <w:t>legitimate grounds for rejection</w:t>
      </w:r>
      <w:r>
        <w:rPr>
          <w:sz w:val="14"/>
        </w:rPr>
        <w:t xml:space="preserve"> which define the applicant’s burden of proof and limit the COM’s discretionary authority, thus solving both weaknesses in the current laws. </w:t>
      </w:r>
      <w:r>
        <w:rPr>
          <w:rStyle w:val="StyleUnderline"/>
        </w:rPr>
        <w:t>Although the 2013 amendments</w:t>
      </w:r>
      <w:r>
        <w:rPr>
          <w:sz w:val="14"/>
        </w:rPr>
        <w:t xml:space="preserve"> — </w:t>
      </w:r>
      <w:r>
        <w:rPr>
          <w:rStyle w:val="StyleUnderline"/>
        </w:rPr>
        <w:t>requiring the COM to provide applicants with a written explanation for the rejection and establishing an SIV Coordinator to review rejected applications1</w:t>
      </w:r>
      <w:r>
        <w:rPr>
          <w:sz w:val="14"/>
        </w:rPr>
        <w:t xml:space="preserve">83 — </w:t>
      </w:r>
      <w:r>
        <w:rPr>
          <w:rStyle w:val="StyleUnderline"/>
        </w:rPr>
        <w:t>offered clever solutions to the problem, the definitive list above provides the COM and the applicant with a more efficient tool. The</w:t>
      </w:r>
      <w:r>
        <w:rPr>
          <w:sz w:val="14"/>
        </w:rPr>
        <w:t xml:space="preserve"> underlying objective of this amendment is to save applicants from unwarranted rejections, and a checklist would ensure that the COM or other State Department officials would not exceed their discretionary review powers. If the COM reviewing Omar’s application had this limited list, Omar’s extensive documentation proving his faithful service should have been approved, and he might still be alive today. Requiring a personalized letter from any U.S. Army officer would benefit both the applicant and the U.S. immigration authority because it provides the applicant with a larger pool of recommenders who can satisfy the requirement and provides the government with a genuine verification of the ally’s faithful service. These two changes to the requirement itself, in addition to the amended list defining grounds for rejection of the letter, diminish the unduly burdensome documentation requirements of the SIV programs without compromising their purposes as checks on the applicant’s identity and character. </w:t>
      </w:r>
      <w:r>
        <w:rPr>
          <w:rStyle w:val="Emphasis"/>
        </w:rPr>
        <w:t xml:space="preserve">C. Presuming Satisfaction of the “Ongoing Serious Threat” Requirement </w:t>
      </w:r>
      <w:r>
        <w:rPr>
          <w:rStyle w:val="StyleUnderline"/>
          <w:highlight w:val="yellow"/>
        </w:rPr>
        <w:t>The best way to solve the vague “ongoing serious threat”</w:t>
      </w:r>
      <w:r>
        <w:rPr>
          <w:rStyle w:val="StyleUnderline"/>
        </w:rPr>
        <w:t xml:space="preserve"> </w:t>
      </w:r>
      <w:r>
        <w:rPr>
          <w:rStyle w:val="StyleUnderline"/>
          <w:highlight w:val="yellow"/>
        </w:rPr>
        <w:t xml:space="preserve">requirement is to create a </w:t>
      </w:r>
      <w:r>
        <w:rPr>
          <w:rStyle w:val="Emphasis"/>
          <w:highlight w:val="yellow"/>
        </w:rPr>
        <w:t>presumption in favor of the applicant</w:t>
      </w:r>
      <w:r>
        <w:rPr>
          <w:sz w:val="14"/>
        </w:rPr>
        <w:t xml:space="preserve">. Historically, </w:t>
      </w:r>
      <w:r>
        <w:rPr>
          <w:rStyle w:val="StyleUnderline"/>
        </w:rPr>
        <w:t>Congress intervened to ensure a presumption of refugee status for some protected groups.</w:t>
      </w:r>
      <w:r>
        <w:rPr>
          <w:sz w:val="14"/>
        </w:rPr>
        <w:t xml:space="preserve"> In the late 1980s, for example, Congress passed the Lautenberg Amendment, which created a presumption of refugee status for Soviet Jews.184 </w:t>
      </w:r>
      <w:r>
        <w:rPr>
          <w:rStyle w:val="StyleUnderline"/>
        </w:rPr>
        <w:t xml:space="preserve">A </w:t>
      </w:r>
      <w:r>
        <w:rPr>
          <w:sz w:val="14"/>
        </w:rPr>
        <w:t xml:space="preserve">similar </w:t>
      </w:r>
      <w:r>
        <w:rPr>
          <w:rStyle w:val="StyleUnderline"/>
        </w:rPr>
        <w:t>amendment should be passed to create a presumption that former U.S. allies in Afghanistan and Iraq are experiencing an “ongoing serious threat”</w:t>
      </w:r>
      <w:r>
        <w:rPr>
          <w:sz w:val="14"/>
        </w:rPr>
        <w:t xml:space="preserve"> due to their employment with the U.S. government. </w:t>
      </w:r>
      <w:r>
        <w:rPr>
          <w:rStyle w:val="Emphasis"/>
          <w:highlight w:val="yellow"/>
        </w:rPr>
        <w:t>This presumption should reduce unnecessary delays</w:t>
      </w:r>
      <w:r>
        <w:rPr>
          <w:sz w:val="14"/>
        </w:rPr>
        <w:t xml:space="preserve"> and cabin the COM’s power to arbitrarily reject “ongoing serious threat” evidence. Although </w:t>
      </w:r>
      <w:r>
        <w:rPr>
          <w:rStyle w:val="StyleUnderline"/>
          <w:highlight w:val="yellow"/>
        </w:rPr>
        <w:t>this presumption</w:t>
      </w:r>
      <w:r>
        <w:rPr>
          <w:sz w:val="14"/>
        </w:rPr>
        <w:t xml:space="preserve"> may seem extreme at first glance, it </w:t>
      </w:r>
      <w:r>
        <w:rPr>
          <w:rStyle w:val="Emphasis"/>
          <w:highlight w:val="yellow"/>
        </w:rPr>
        <w:t>is not farfetched</w:t>
      </w:r>
      <w:r>
        <w:rPr>
          <w:sz w:val="14"/>
        </w:rPr>
        <w:t xml:space="preserve">. </w:t>
      </w:r>
      <w:r>
        <w:rPr>
          <w:rStyle w:val="StyleUnderline"/>
        </w:rPr>
        <w:t>Private contractors in Iraq reported that Iraqi translators constituted nearly forty percent of employee deaths</w:t>
      </w:r>
      <w:r>
        <w:rPr>
          <w:sz w:val="14"/>
        </w:rPr>
        <w:t xml:space="preserve"> in 2005.185 There are many stories in the news about Afghan and Iraqi allies who received death threats from the Taliban or narrowly survived attacks against their lives.186 </w:t>
      </w:r>
      <w:r>
        <w:rPr>
          <w:rStyle w:val="StyleUnderline"/>
        </w:rPr>
        <w:t>To more accurately align the Afghanistan and Iraq Acts</w:t>
      </w:r>
      <w:r>
        <w:rPr>
          <w:sz w:val="14"/>
        </w:rPr>
        <w:t xml:space="preserve"> with reality, </w:t>
      </w:r>
      <w:r>
        <w:rPr>
          <w:rStyle w:val="StyleUnderline"/>
        </w:rPr>
        <w:t>the “ongoing serious threat” requirement should be adjusted to reflect a presumption in favor of the applicant</w:t>
      </w:r>
      <w:r>
        <w:rPr>
          <w:sz w:val="14"/>
        </w:rPr>
        <w:t xml:space="preserve">. Consequently, </w:t>
      </w:r>
      <w:r>
        <w:rPr>
          <w:rStyle w:val="StyleUnderline"/>
          <w:highlight w:val="yellow"/>
        </w:rPr>
        <w:t>the law should be interpreted as follows: So long as the Iraqi or Afghan ally can provide some credible evidence demonstrating their dangerous situation</w:t>
      </w:r>
      <w:r>
        <w:rPr>
          <w:sz w:val="14"/>
        </w:rPr>
        <w:t xml:space="preserve"> and its </w:t>
      </w:r>
      <w:r>
        <w:rPr>
          <w:rStyle w:val="StyleUnderline"/>
        </w:rPr>
        <w:t xml:space="preserve">link </w:t>
      </w:r>
      <w:r>
        <w:rPr>
          <w:rStyle w:val="StyleUnderline"/>
          <w:highlight w:val="yellow"/>
        </w:rPr>
        <w:t>to their former employment by the U.S. government</w:t>
      </w:r>
      <w:r>
        <w:rPr>
          <w:sz w:val="14"/>
          <w:highlight w:val="yellow"/>
        </w:rPr>
        <w:t xml:space="preserve">, </w:t>
      </w:r>
      <w:r>
        <w:rPr>
          <w:rStyle w:val="Emphasis"/>
          <w:highlight w:val="yellow"/>
        </w:rPr>
        <w:t xml:space="preserve">the requirement is satisfied. </w:t>
      </w:r>
      <w:r>
        <w:rPr>
          <w:rStyle w:val="StyleUnderline"/>
          <w:highlight w:val="yellow"/>
        </w:rPr>
        <w:t xml:space="preserve">Diminishing the burden of this requirement </w:t>
      </w:r>
      <w:r>
        <w:rPr>
          <w:rStyle w:val="Emphasis"/>
          <w:highlight w:val="yellow"/>
        </w:rPr>
        <w:t xml:space="preserve">would not have a serious impact </w:t>
      </w:r>
      <w:r>
        <w:rPr>
          <w:rStyle w:val="StyleUnderline"/>
          <w:highlight w:val="yellow"/>
        </w:rPr>
        <w:t>on U.S. national security</w:t>
      </w:r>
      <w:r>
        <w:rPr>
          <w:sz w:val="14"/>
        </w:rPr>
        <w:t xml:space="preserve">. </w:t>
      </w:r>
      <w:r>
        <w:rPr>
          <w:rStyle w:val="StyleUnderline"/>
        </w:rPr>
        <w:t>Compared to the identification and recommendation letter requirements, the “ongoing serious threat” element’s primary purpose is not to identify or verify the applicant’s character; it is simply a tool for limiting the pool of applicants who may apply for SIVs</w:t>
      </w:r>
      <w:r>
        <w:rPr>
          <w:sz w:val="14"/>
        </w:rPr>
        <w:t xml:space="preserve">. </w:t>
      </w:r>
      <w:r>
        <w:rPr>
          <w:rStyle w:val="Emphasis"/>
          <w:highlight w:val="yellow"/>
        </w:rPr>
        <w:t>Implementing a low burden of proof</w:t>
      </w:r>
      <w:r>
        <w:rPr>
          <w:rStyle w:val="Emphasis"/>
        </w:rPr>
        <w:t xml:space="preserve"> for this element </w:t>
      </w:r>
      <w:r>
        <w:rPr>
          <w:rStyle w:val="Emphasis"/>
          <w:highlight w:val="yellow"/>
        </w:rPr>
        <w:t>would</w:t>
      </w:r>
      <w:r>
        <w:rPr>
          <w:rStyle w:val="Emphasis"/>
        </w:rPr>
        <w:t xml:space="preserve"> therefore </w:t>
      </w:r>
      <w:r>
        <w:rPr>
          <w:rStyle w:val="Emphasis"/>
          <w:highlight w:val="yellow"/>
        </w:rPr>
        <w:t>be relatively harmless to the United States and extremely beneficial to prospective applicants</w:t>
      </w:r>
      <w:r>
        <w:rPr>
          <w:rStyle w:val="Emphasis"/>
        </w:rPr>
        <w:t xml:space="preserve"> who might otherwise endure excessive delays while awaiting COM approval. </w:t>
      </w:r>
      <w:r>
        <w:rPr>
          <w:sz w:val="14"/>
        </w:rPr>
        <w:t xml:space="preserve">* * * </w:t>
      </w:r>
      <w:r>
        <w:rPr>
          <w:rStyle w:val="StyleUnderline"/>
          <w:highlight w:val="yellow"/>
        </w:rPr>
        <w:t>These three amendments</w:t>
      </w:r>
      <w:r>
        <w:rPr>
          <w:sz w:val="14"/>
        </w:rPr>
        <w:t xml:space="preserve">, taken together, </w:t>
      </w:r>
      <w:r>
        <w:rPr>
          <w:rStyle w:val="Emphasis"/>
          <w:highlight w:val="yellow"/>
        </w:rPr>
        <w:t>would produce a faster, more efficient SIV program for the thousands of</w:t>
      </w:r>
      <w:r>
        <w:rPr>
          <w:rStyle w:val="Emphasis"/>
        </w:rPr>
        <w:t xml:space="preserve"> U.S. </w:t>
      </w:r>
      <w:r>
        <w:rPr>
          <w:rStyle w:val="Emphasis"/>
          <w:highlight w:val="yellow"/>
        </w:rPr>
        <w:t>allies</w:t>
      </w:r>
      <w:r>
        <w:rPr>
          <w:sz w:val="14"/>
          <w:highlight w:val="yellow"/>
        </w:rPr>
        <w:t xml:space="preserve"> </w:t>
      </w:r>
      <w:r>
        <w:rPr>
          <w:rStyle w:val="StyleUnderline"/>
          <w:highlight w:val="yellow"/>
        </w:rPr>
        <w:t>in</w:t>
      </w:r>
      <w:r>
        <w:rPr>
          <w:sz w:val="14"/>
          <w:highlight w:val="yellow"/>
        </w:rPr>
        <w:t xml:space="preserve"> </w:t>
      </w:r>
      <w:r>
        <w:rPr>
          <w:rStyle w:val="Emphasis"/>
          <w:highlight w:val="yellow"/>
        </w:rPr>
        <w:t>desperate need</w:t>
      </w:r>
      <w:r>
        <w:rPr>
          <w:rStyle w:val="Emphasis"/>
        </w:rPr>
        <w:t xml:space="preserve"> of refugee status.</w:t>
      </w:r>
      <w:r>
        <w:rPr>
          <w:sz w:val="14"/>
        </w:rPr>
        <w:t xml:space="preserve"> Although </w:t>
      </w:r>
      <w:r>
        <w:rPr>
          <w:rStyle w:val="StyleUnderline"/>
        </w:rPr>
        <w:t>these proposed amendments would reduce the burdens of</w:t>
      </w:r>
      <w:r>
        <w:rPr>
          <w:sz w:val="14"/>
        </w:rPr>
        <w:t xml:space="preserve"> some documentation </w:t>
      </w:r>
      <w:r>
        <w:rPr>
          <w:rStyle w:val="StyleUnderline"/>
        </w:rPr>
        <w:t>requirements</w:t>
      </w:r>
      <w:r>
        <w:rPr>
          <w:sz w:val="14"/>
        </w:rPr>
        <w:t>, such as the Iraqi passport requirement and the senior supervisor authorship requirement</w:t>
      </w:r>
      <w:r>
        <w:rPr>
          <w:rStyle w:val="Emphasis"/>
        </w:rPr>
        <w:t xml:space="preserve">, </w:t>
      </w:r>
      <w:r>
        <w:rPr>
          <w:rStyle w:val="Emphasis"/>
          <w:highlight w:val="yellow"/>
        </w:rPr>
        <w:t>none of the proposed amendments would weaken</w:t>
      </w:r>
      <w:r>
        <w:rPr>
          <w:rStyle w:val="Emphasis"/>
        </w:rPr>
        <w:t xml:space="preserve"> the </w:t>
      </w:r>
      <w:r>
        <w:rPr>
          <w:rStyle w:val="Emphasis"/>
          <w:highlight w:val="yellow"/>
        </w:rPr>
        <w:t>security</w:t>
      </w:r>
      <w:r>
        <w:rPr>
          <w:rStyle w:val="Emphasis"/>
        </w:rPr>
        <w:t xml:space="preserve"> or other concerns </w:t>
      </w:r>
      <w:r>
        <w:rPr>
          <w:sz w:val="14"/>
        </w:rPr>
        <w:t xml:space="preserve">reflected in the Afghanistan and Iraq Acts. </w:t>
      </w:r>
      <w:r>
        <w:rPr>
          <w:rStyle w:val="StyleUnderline"/>
        </w:rPr>
        <w:t>Congress made a positive step towards reform with the 2013 amendments</w:t>
      </w:r>
      <w:r>
        <w:rPr>
          <w:sz w:val="14"/>
        </w:rPr>
        <w:t xml:space="preserve">, </w:t>
      </w:r>
      <w:r>
        <w:rPr>
          <w:rStyle w:val="Emphasis"/>
        </w:rPr>
        <w:t>but the laws require further improvements to ensure efficient processing of all SIV applications.</w:t>
      </w:r>
    </w:p>
    <w:p w:rsidR="00911903" w:rsidRDefault="00911903" w:rsidP="00911903">
      <w:pPr>
        <w:pStyle w:val="Heading4"/>
      </w:pPr>
      <w:r>
        <w:t>Expediating the process and raising the cap solves</w:t>
      </w:r>
    </w:p>
    <w:p w:rsidR="00911903" w:rsidRDefault="00911903" w:rsidP="00911903">
      <w:r>
        <w:t xml:space="preserve">Joe </w:t>
      </w:r>
      <w:r>
        <w:rPr>
          <w:rStyle w:val="Style13ptBold"/>
        </w:rPr>
        <w:t>Coon</w:t>
      </w:r>
      <w:r>
        <w:t>, Senior vice president of the Niskanen Center and a veteran of the Iraq War, “The Long, Frustrating Fight to Get an Iraqi Interpreter Out of Baghdad and Into the U.S.”, Nov 20</w:t>
      </w:r>
      <w:r>
        <w:rPr>
          <w:rStyle w:val="Style13ptBold"/>
        </w:rPr>
        <w:t>17</w:t>
      </w:r>
      <w:r>
        <w:t>, http://reason.com/archives/2017/10/15/bringing-bandar-home</w:t>
      </w:r>
    </w:p>
    <w:p w:rsidR="00911903" w:rsidRDefault="00911903" w:rsidP="00911903">
      <w:pPr>
        <w:rPr>
          <w:sz w:val="16"/>
        </w:rPr>
      </w:pPr>
      <w:r>
        <w:rPr>
          <w:rStyle w:val="Emphasis"/>
          <w:highlight w:val="yellow"/>
        </w:rPr>
        <w:t>'A Huge Number of People in the Pipeline'</w:t>
      </w:r>
      <w:r>
        <w:rPr>
          <w:rStyle w:val="Emphasis"/>
        </w:rPr>
        <w:t xml:space="preserve"> </w:t>
      </w:r>
      <w:r>
        <w:rPr>
          <w:sz w:val="16"/>
        </w:rPr>
        <w:t xml:space="preserve">A Democratic Hill staffer who works on refugee issues told me that </w:t>
      </w:r>
      <w:r>
        <w:rPr>
          <w:rStyle w:val="StyleUnderline"/>
          <w:highlight w:val="yellow"/>
        </w:rPr>
        <w:t>the SIV program was allowed to sunset because</w:t>
      </w:r>
      <w:r>
        <w:rPr>
          <w:rStyle w:val="StyleUnderline"/>
        </w:rPr>
        <w:t xml:space="preserve"> </w:t>
      </w:r>
      <w:r>
        <w:rPr>
          <w:rStyle w:val="StyleUnderline"/>
          <w:highlight w:val="yellow"/>
        </w:rPr>
        <w:t xml:space="preserve">Congress thought the </w:t>
      </w:r>
      <w:r>
        <w:rPr>
          <w:rStyle w:val="Emphasis"/>
          <w:highlight w:val="yellow"/>
        </w:rPr>
        <w:t>D</w:t>
      </w:r>
      <w:r>
        <w:rPr>
          <w:sz w:val="16"/>
        </w:rPr>
        <w:t xml:space="preserve">irect </w:t>
      </w:r>
      <w:r>
        <w:rPr>
          <w:rStyle w:val="Emphasis"/>
          <w:highlight w:val="yellow"/>
        </w:rPr>
        <w:t>A</w:t>
      </w:r>
      <w:r>
        <w:rPr>
          <w:sz w:val="16"/>
        </w:rPr>
        <w:t xml:space="preserve">ccess </w:t>
      </w:r>
      <w:r>
        <w:rPr>
          <w:rStyle w:val="Emphasis"/>
          <w:highlight w:val="yellow"/>
        </w:rPr>
        <w:t>P</w:t>
      </w:r>
      <w:r>
        <w:rPr>
          <w:sz w:val="16"/>
        </w:rPr>
        <w:t xml:space="preserve">rogram, </w:t>
      </w:r>
      <w:r>
        <w:rPr>
          <w:rStyle w:val="StyleUnderline"/>
        </w:rPr>
        <w:t xml:space="preserve">administered </w:t>
      </w:r>
      <w:r>
        <w:rPr>
          <w:rStyle w:val="StyleUnderline"/>
          <w:highlight w:val="yellow"/>
        </w:rPr>
        <w:t>through the</w:t>
      </w:r>
      <w:r>
        <w:rPr>
          <w:sz w:val="16"/>
        </w:rPr>
        <w:t xml:space="preserve"> ordinary </w:t>
      </w:r>
      <w:r>
        <w:rPr>
          <w:rStyle w:val="StyleUnderline"/>
          <w:highlight w:val="yellow"/>
        </w:rPr>
        <w:t>refugee system</w:t>
      </w:r>
      <w:r>
        <w:rPr>
          <w:sz w:val="16"/>
          <w:highlight w:val="yellow"/>
        </w:rPr>
        <w:t xml:space="preserve">, </w:t>
      </w:r>
      <w:r>
        <w:rPr>
          <w:rStyle w:val="StyleUnderline"/>
          <w:highlight w:val="yellow"/>
        </w:rPr>
        <w:t>would be good enough</w:t>
      </w:r>
      <w:r>
        <w:rPr>
          <w:sz w:val="16"/>
          <w:highlight w:val="yellow"/>
        </w:rPr>
        <w:t xml:space="preserve">. </w:t>
      </w:r>
      <w:r>
        <w:rPr>
          <w:rStyle w:val="Emphasis"/>
          <w:highlight w:val="yellow"/>
        </w:rPr>
        <w:t>It's not</w:t>
      </w:r>
      <w:r>
        <w:rPr>
          <w:sz w:val="16"/>
          <w:highlight w:val="yellow"/>
        </w:rPr>
        <w:t xml:space="preserve">. </w:t>
      </w:r>
      <w:r>
        <w:rPr>
          <w:rStyle w:val="StyleUnderline"/>
          <w:highlight w:val="yellow"/>
        </w:rPr>
        <w:t xml:space="preserve">It has left </w:t>
      </w:r>
      <w:r>
        <w:rPr>
          <w:rStyle w:val="Emphasis"/>
          <w:highlight w:val="yellow"/>
        </w:rPr>
        <w:t>tens of thousands of Iraqis</w:t>
      </w:r>
      <w:r>
        <w:rPr>
          <w:sz w:val="16"/>
        </w:rPr>
        <w:t xml:space="preserve"> </w:t>
      </w:r>
      <w:r>
        <w:rPr>
          <w:rStyle w:val="StyleUnderline"/>
        </w:rPr>
        <w:t xml:space="preserve">who worked with the United States stranded </w:t>
      </w:r>
      <w:r>
        <w:rPr>
          <w:rStyle w:val="StyleUnderline"/>
          <w:highlight w:val="yellow"/>
        </w:rPr>
        <w:t xml:space="preserve">in </w:t>
      </w:r>
      <w:r>
        <w:rPr>
          <w:rStyle w:val="Emphasis"/>
          <w:highlight w:val="yellow"/>
        </w:rPr>
        <w:t xml:space="preserve">serious peril. </w:t>
      </w:r>
      <w:r>
        <w:rPr>
          <w:rStyle w:val="StyleUnderline"/>
          <w:highlight w:val="yellow"/>
        </w:rPr>
        <w:t xml:space="preserve">It also </w:t>
      </w:r>
      <w:r>
        <w:rPr>
          <w:rStyle w:val="Emphasis"/>
          <w:highlight w:val="yellow"/>
        </w:rPr>
        <w:t>isn't equipped for triage</w:t>
      </w:r>
      <w:r>
        <w:rPr>
          <w:sz w:val="16"/>
          <w:highlight w:val="yellow"/>
        </w:rPr>
        <w:t>. "</w:t>
      </w:r>
      <w:r>
        <w:rPr>
          <w:rStyle w:val="StyleUnderline"/>
          <w:highlight w:val="yellow"/>
        </w:rPr>
        <w:t xml:space="preserve">There is a </w:t>
      </w:r>
      <w:r>
        <w:rPr>
          <w:rStyle w:val="Emphasis"/>
          <w:highlight w:val="yellow"/>
        </w:rPr>
        <w:t>huge number of people</w:t>
      </w:r>
      <w:r>
        <w:rPr>
          <w:rStyle w:val="Emphasis"/>
        </w:rPr>
        <w:t xml:space="preserve"> in the pipeline</w:t>
      </w:r>
      <w:r>
        <w:rPr>
          <w:sz w:val="16"/>
        </w:rPr>
        <w:t>," the staffer explained to me, "</w:t>
      </w:r>
      <w:r>
        <w:rPr>
          <w:rStyle w:val="StyleUnderline"/>
        </w:rPr>
        <w:t xml:space="preserve">and </w:t>
      </w:r>
      <w:r>
        <w:rPr>
          <w:rStyle w:val="StyleUnderline"/>
          <w:highlight w:val="yellow"/>
        </w:rPr>
        <w:t xml:space="preserve">some of them are in </w:t>
      </w:r>
      <w:r>
        <w:rPr>
          <w:rStyle w:val="Emphasis"/>
          <w:highlight w:val="yellow"/>
        </w:rPr>
        <w:t>imminent danger</w:t>
      </w:r>
      <w:r>
        <w:rPr>
          <w:sz w:val="16"/>
        </w:rPr>
        <w:t xml:space="preserve"> </w:t>
      </w:r>
      <w:r>
        <w:rPr>
          <w:rStyle w:val="StyleUnderline"/>
        </w:rPr>
        <w:t>and others are not.</w:t>
      </w:r>
      <w:r>
        <w:rPr>
          <w:sz w:val="16"/>
        </w:rPr>
        <w:t xml:space="preserve"> </w:t>
      </w:r>
      <w:r>
        <w:rPr>
          <w:rStyle w:val="Emphasis"/>
          <w:highlight w:val="yellow"/>
        </w:rPr>
        <w:t>It's logistically challenging to sort those two groups</w:t>
      </w:r>
      <w:r>
        <w:rPr>
          <w:sz w:val="16"/>
        </w:rPr>
        <w:t xml:space="preserve">." President Donald </w:t>
      </w:r>
      <w:r>
        <w:rPr>
          <w:rStyle w:val="StyleUnderline"/>
        </w:rPr>
        <w:t xml:space="preserve">Trump's recent executive orders have made matters </w:t>
      </w:r>
      <w:r>
        <w:rPr>
          <w:rStyle w:val="Emphasis"/>
        </w:rPr>
        <w:t>even worse.</w:t>
      </w:r>
      <w:r>
        <w:rPr>
          <w:sz w:val="16"/>
        </w:rPr>
        <w:t xml:space="preserve"> Six weeks after his first travel ban was blocked by federal courts, Trump signed a revised order suspending visa applicants from six predominantly Muslim countries for at least 90 days, and suspending all refugee admissions into the United States for 120 days. SIV holders were not specifically targeted, but </w:t>
      </w:r>
      <w:r>
        <w:rPr>
          <w:rStyle w:val="StyleUnderline"/>
        </w:rPr>
        <w:t>the latest version of the administration's travel ban</w:t>
      </w:r>
      <w:r>
        <w:rPr>
          <w:sz w:val="16"/>
        </w:rPr>
        <w:t xml:space="preserve"> suspends, and also </w:t>
      </w:r>
      <w:r>
        <w:rPr>
          <w:rStyle w:val="Emphasis"/>
        </w:rPr>
        <w:t>drastically reduces, the D</w:t>
      </w:r>
      <w:r>
        <w:rPr>
          <w:sz w:val="16"/>
        </w:rPr>
        <w:t xml:space="preserve">irect </w:t>
      </w:r>
      <w:r>
        <w:rPr>
          <w:rStyle w:val="Emphasis"/>
        </w:rPr>
        <w:t>A</w:t>
      </w:r>
      <w:r>
        <w:rPr>
          <w:sz w:val="16"/>
        </w:rPr>
        <w:t xml:space="preserve">ccess </w:t>
      </w:r>
      <w:r>
        <w:rPr>
          <w:rStyle w:val="Emphasis"/>
        </w:rPr>
        <w:t>P</w:t>
      </w:r>
      <w:r>
        <w:rPr>
          <w:sz w:val="16"/>
        </w:rPr>
        <w:t xml:space="preserve">rogram. According to U.S. State Department figures, </w:t>
      </w:r>
      <w:r>
        <w:rPr>
          <w:rStyle w:val="Emphasis"/>
          <w:highlight w:val="yellow"/>
        </w:rPr>
        <w:t>only 22 visas have been issued to interpreters</w:t>
      </w:r>
      <w:r>
        <w:rPr>
          <w:sz w:val="16"/>
        </w:rPr>
        <w:t xml:space="preserve"> and their families </w:t>
      </w:r>
      <w:r>
        <w:rPr>
          <w:rStyle w:val="Emphasis"/>
          <w:highlight w:val="yellow"/>
        </w:rPr>
        <w:t>through the SIV program since 2014</w:t>
      </w:r>
      <w:r>
        <w:rPr>
          <w:sz w:val="16"/>
        </w:rPr>
        <w:t xml:space="preserve"> (the year it stopped accepting applications). There are fewer than 700 visas left to be issued. </w:t>
      </w:r>
      <w:r>
        <w:rPr>
          <w:rStyle w:val="StyleUnderline"/>
          <w:highlight w:val="yellow"/>
        </w:rPr>
        <w:t xml:space="preserve">Meanwhile, 61,257 U.S.-affiliated Iraqis are </w:t>
      </w:r>
      <w:r>
        <w:rPr>
          <w:rStyle w:val="Emphasis"/>
          <w:highlight w:val="yellow"/>
        </w:rPr>
        <w:t>currently in the</w:t>
      </w:r>
      <w:r>
        <w:rPr>
          <w:rStyle w:val="Emphasis"/>
        </w:rPr>
        <w:t xml:space="preserve"> USRAP </w:t>
      </w:r>
      <w:r>
        <w:rPr>
          <w:rStyle w:val="Emphasis"/>
          <w:highlight w:val="yellow"/>
        </w:rPr>
        <w:t>pipeline</w:t>
      </w:r>
      <w:r>
        <w:rPr>
          <w:rStyle w:val="StyleUnderline"/>
        </w:rPr>
        <w:t>,</w:t>
      </w:r>
      <w:r>
        <w:rPr>
          <w:sz w:val="16"/>
        </w:rPr>
        <w:t xml:space="preserve"> according to the agency. </w:t>
      </w:r>
      <w:r>
        <w:rPr>
          <w:rStyle w:val="StyleUnderline"/>
        </w:rPr>
        <w:t>And Trump's travel ban</w:t>
      </w:r>
      <w:r>
        <w:rPr>
          <w:sz w:val="16"/>
        </w:rPr>
        <w:t xml:space="preserve">, if ultimately upheld by the courts, </w:t>
      </w:r>
      <w:r>
        <w:rPr>
          <w:rStyle w:val="Emphasis"/>
        </w:rPr>
        <w:t>would reduce total refugee admissions by more than half</w:t>
      </w:r>
      <w:r>
        <w:rPr>
          <w:sz w:val="16"/>
        </w:rPr>
        <w:t xml:space="preserve">, to only 50,000 in 2017, a number reached on July 12 of this year. </w:t>
      </w:r>
      <w:r>
        <w:rPr>
          <w:rStyle w:val="StyleUnderline"/>
        </w:rPr>
        <w:t>Together with Trump's promise to slash the refugee cap to a historic low</w:t>
      </w:r>
      <w:r>
        <w:rPr>
          <w:sz w:val="16"/>
        </w:rPr>
        <w:t>—which he can do next year, whether or not his executive order survives Supreme Court scrutiny—</w:t>
      </w:r>
      <w:r>
        <w:rPr>
          <w:rStyle w:val="Emphasis"/>
          <w:highlight w:val="yellow"/>
        </w:rPr>
        <w:t xml:space="preserve">the travel ban makes it a virtual certainty that thousands of Iraqis who risked their lives working for and with the United States will be left to twist in the wind. </w:t>
      </w:r>
      <w:r>
        <w:rPr>
          <w:rStyle w:val="StyleUnderline"/>
          <w:highlight w:val="yellow"/>
        </w:rPr>
        <w:t xml:space="preserve">But lawmakers </w:t>
      </w:r>
      <w:r>
        <w:rPr>
          <w:rStyle w:val="Emphasis"/>
          <w:highlight w:val="yellow"/>
        </w:rPr>
        <w:t>can step in.</w:t>
      </w:r>
      <w:r>
        <w:rPr>
          <w:sz w:val="16"/>
        </w:rPr>
        <w:t xml:space="preserve"> Despite the toxic environment surrounding immigration and refugee policy, </w:t>
      </w:r>
      <w:r>
        <w:rPr>
          <w:rStyle w:val="StyleUnderline"/>
          <w:highlight w:val="yellow"/>
        </w:rPr>
        <w:t>the SIV program</w:t>
      </w:r>
      <w:r>
        <w:rPr>
          <w:rStyle w:val="StyleUnderline"/>
        </w:rPr>
        <w:t xml:space="preserve"> largely </w:t>
      </w:r>
      <w:r>
        <w:rPr>
          <w:rStyle w:val="StyleUnderline"/>
          <w:highlight w:val="yellow"/>
        </w:rPr>
        <w:t xml:space="preserve">enjoys </w:t>
      </w:r>
      <w:r>
        <w:rPr>
          <w:rStyle w:val="Emphasis"/>
          <w:highlight w:val="yellow"/>
        </w:rPr>
        <w:t xml:space="preserve">bipartisan support. </w:t>
      </w:r>
      <w:r>
        <w:rPr>
          <w:rStyle w:val="StyleUnderline"/>
          <w:highlight w:val="yellow"/>
        </w:rPr>
        <w:t xml:space="preserve">Congress should </w:t>
      </w:r>
      <w:r>
        <w:rPr>
          <w:rStyle w:val="Emphasis"/>
          <w:highlight w:val="yellow"/>
        </w:rPr>
        <w:t>reauthorize it</w:t>
      </w:r>
      <w:r>
        <w:rPr>
          <w:sz w:val="16"/>
          <w:highlight w:val="yellow"/>
        </w:rPr>
        <w:t xml:space="preserve">, </w:t>
      </w:r>
      <w:r>
        <w:rPr>
          <w:rStyle w:val="StyleUnderline"/>
          <w:highlight w:val="yellow"/>
        </w:rPr>
        <w:t xml:space="preserve">and </w:t>
      </w:r>
      <w:r>
        <w:rPr>
          <w:rStyle w:val="Emphasis"/>
          <w:highlight w:val="yellow"/>
        </w:rPr>
        <w:t>increase the available visas</w:t>
      </w:r>
      <w:r>
        <w:rPr>
          <w:rStyle w:val="StyleUnderline"/>
        </w:rPr>
        <w:t>,</w:t>
      </w:r>
      <w:r>
        <w:rPr>
          <w:sz w:val="16"/>
        </w:rPr>
        <w:t xml:space="preserve"> for as long as the U.S. military remains in the region. In addition, Congress must require more stringent record keeping and reporting by both the government and its contractors. </w:t>
      </w:r>
      <w:r>
        <w:rPr>
          <w:rStyle w:val="StyleUnderline"/>
        </w:rPr>
        <w:t xml:space="preserve">After a thorough but timely review, </w:t>
      </w:r>
      <w:r>
        <w:rPr>
          <w:rStyle w:val="StyleUnderline"/>
          <w:highlight w:val="yellow"/>
        </w:rPr>
        <w:t xml:space="preserve">the application and processing system should be </w:t>
      </w:r>
      <w:r>
        <w:rPr>
          <w:rStyle w:val="Emphasis"/>
          <w:highlight w:val="yellow"/>
        </w:rPr>
        <w:t>reformed to allow for a more expedient nomination</w:t>
      </w:r>
      <w:r>
        <w:rPr>
          <w:rStyle w:val="Emphasis"/>
        </w:rPr>
        <w:t xml:space="preserve"> process and faster vetting.</w:t>
      </w:r>
      <w:r>
        <w:rPr>
          <w:sz w:val="16"/>
        </w:rPr>
        <w:t xml:space="preserve"> And in cases where applicants can demonstrate an imminent personal threat, safe locations should be made available for those awaiting final approval from the State Department.</w:t>
      </w:r>
    </w:p>
    <w:p w:rsidR="00A95652" w:rsidRDefault="00A95652" w:rsidP="00B55AD5"/>
    <w:p w:rsidR="00872913" w:rsidRDefault="00872913" w:rsidP="00872913">
      <w:pPr>
        <w:pStyle w:val="Heading1"/>
      </w:pPr>
      <w:r>
        <w:t>2AC Stuff</w:t>
      </w:r>
    </w:p>
    <w:p w:rsidR="00872913" w:rsidRDefault="00872913" w:rsidP="00872913"/>
    <w:p w:rsidR="003577B7" w:rsidRDefault="003577B7" w:rsidP="003577B7">
      <w:pPr>
        <w:pStyle w:val="Heading1"/>
      </w:pPr>
      <w:r>
        <w:t>Case</w:t>
      </w:r>
    </w:p>
    <w:p w:rsidR="005251F7" w:rsidRDefault="005251F7" w:rsidP="005251F7">
      <w:pPr>
        <w:pStyle w:val="Heading2"/>
      </w:pPr>
      <w:r>
        <w:t>Inherency Extensions</w:t>
      </w:r>
    </w:p>
    <w:p w:rsidR="005251F7" w:rsidRDefault="005251F7" w:rsidP="005251F7"/>
    <w:p w:rsidR="00EE0259" w:rsidRDefault="00EE0259" w:rsidP="00EE0259">
      <w:pPr>
        <w:pStyle w:val="Heading3"/>
      </w:pPr>
      <w:r>
        <w:t>Ext – Inherency Generally</w:t>
      </w:r>
    </w:p>
    <w:p w:rsidR="00EE0259" w:rsidRDefault="00EE0259" w:rsidP="00EE0259"/>
    <w:p w:rsidR="00EE0259" w:rsidRDefault="00EE0259" w:rsidP="00EE0259">
      <w:pPr>
        <w:pStyle w:val="Heading4"/>
        <w:rPr>
          <w:color w:val="222222"/>
          <w:sz w:val="22"/>
        </w:rPr>
      </w:pPr>
      <w:r>
        <w:rPr>
          <w:shd w:val="clear" w:color="auto" w:fill="FFFFFF"/>
        </w:rPr>
        <w:t>There is currently a lack in SIVs and the number of eligible people applying for the visas drastically outweigh the amount that are currently being given out.</w:t>
      </w:r>
    </w:p>
    <w:p w:rsidR="00EE0259" w:rsidRDefault="00EE0259" w:rsidP="00EE0259">
      <w:pPr>
        <w:shd w:val="clear" w:color="auto" w:fill="FFFFFF"/>
        <w:spacing w:after="80"/>
        <w:rPr>
          <w:color w:val="222222"/>
        </w:rPr>
      </w:pPr>
      <w:r>
        <w:rPr>
          <w:rFonts w:ascii="Georgia" w:hAnsi="Georgia"/>
          <w:color w:val="000000"/>
          <w:sz w:val="16"/>
          <w:szCs w:val="16"/>
          <w:shd w:val="clear" w:color="auto" w:fill="FFFFFF"/>
        </w:rPr>
        <w:t>Alex </w:t>
      </w:r>
      <w:r>
        <w:rPr>
          <w:rStyle w:val="Style13ptBold"/>
        </w:rPr>
        <w:t>Hollings</w:t>
      </w:r>
      <w:r>
        <w:rPr>
          <w:rFonts w:ascii="Georgia" w:hAnsi="Georgia"/>
          <w:color w:val="000000"/>
          <w:sz w:val="16"/>
          <w:szCs w:val="16"/>
          <w:shd w:val="clear" w:color="auto" w:fill="FFFFFF"/>
        </w:rPr>
        <w:t>, </w:t>
      </w:r>
      <w:r>
        <w:rPr>
          <w:rStyle w:val="aqj"/>
          <w:rFonts w:ascii="Georgia" w:hAnsi="Georgia"/>
          <w:color w:val="000000"/>
          <w:sz w:val="16"/>
          <w:szCs w:val="16"/>
          <w:shd w:val="clear" w:color="auto" w:fill="FFFFFF"/>
        </w:rPr>
        <w:t>3-16-20</w:t>
      </w:r>
      <w:r>
        <w:rPr>
          <w:rStyle w:val="Style13ptBold"/>
        </w:rPr>
        <w:t>17</w:t>
      </w:r>
      <w:r>
        <w:rPr>
          <w:rFonts w:ascii="Georgia" w:hAnsi="Georgia"/>
          <w:color w:val="000000"/>
          <w:sz w:val="16"/>
          <w:szCs w:val="16"/>
          <w:shd w:val="clear" w:color="auto" w:fill="FFFFFF"/>
        </w:rPr>
        <w:t>, Alex Hollings served as an active duty Marine for six and a half years before being medically retired from service. As an athlete, Hollings has raced exotic cars, played Marine Corps football and college rugby, fought in cages, and even wrestled alligators. As a scholar, he has earned a master’s degree in Communications from Southern New Hampshire University, as well as undergraduate degrees in Corporate and Organizational Communications and Business Management. "Senators introduce bill to increase visas for Afghans who helped U.S. forces," SOFREP, </w:t>
      </w:r>
      <w:hyperlink r:id="rId16" w:tgtFrame="_blank" w:history="1">
        <w:r>
          <w:rPr>
            <w:rStyle w:val="Hyperlink"/>
            <w:rFonts w:ascii="Georgia" w:hAnsi="Georgia"/>
            <w:color w:val="000000"/>
            <w:sz w:val="16"/>
            <w:szCs w:val="16"/>
            <w:shd w:val="clear" w:color="auto" w:fill="FFFFFF"/>
          </w:rPr>
          <w:t>https://sofrep.com/77105/senators-introduce-bill-increase-visas-afghans-helped-u-s-forces/</w:t>
        </w:r>
      </w:hyperlink>
    </w:p>
    <w:p w:rsidR="00EE0259" w:rsidRDefault="00EE0259" w:rsidP="00EE0259">
      <w:pPr>
        <w:shd w:val="clear" w:color="auto" w:fill="FFFFFF"/>
        <w:spacing w:after="80"/>
        <w:rPr>
          <w:color w:val="222222"/>
        </w:rPr>
      </w:pPr>
      <w:r>
        <w:rPr>
          <w:rFonts w:ascii="Georgia" w:hAnsi="Georgia"/>
          <w:color w:val="000000"/>
          <w:sz w:val="16"/>
          <w:szCs w:val="16"/>
        </w:rPr>
        <w:t> </w:t>
      </w:r>
    </w:p>
    <w:p w:rsidR="00EE0259" w:rsidRDefault="00EE0259" w:rsidP="00EE0259">
      <w:pPr>
        <w:pStyle w:val="NormalWeb"/>
        <w:shd w:val="clear" w:color="auto" w:fill="FFFFFF"/>
        <w:spacing w:before="0" w:beforeAutospacing="0" w:after="390" w:afterAutospacing="0"/>
        <w:rPr>
          <w:rFonts w:ascii="Calibri" w:hAnsi="Calibri"/>
          <w:color w:val="222222"/>
          <w:sz w:val="22"/>
          <w:szCs w:val="22"/>
        </w:rPr>
      </w:pPr>
      <w:r>
        <w:rPr>
          <w:rFonts w:ascii="Georgia" w:hAnsi="Georgia"/>
          <w:color w:val="000000"/>
          <w:sz w:val="16"/>
          <w:szCs w:val="16"/>
        </w:rPr>
        <w:t>A bipartisan group of U.S. senators </w:t>
      </w:r>
      <w:hyperlink r:id="rId17" w:tgtFrame="_blank" w:history="1">
        <w:r>
          <w:rPr>
            <w:rStyle w:val="Hyperlink"/>
            <w:rFonts w:ascii="Georgia" w:eastAsiaTheme="majorEastAsia" w:hAnsi="Georgia"/>
            <w:color w:val="000000"/>
            <w:sz w:val="16"/>
            <w:szCs w:val="16"/>
          </w:rPr>
          <w:t>introduced</w:t>
        </w:r>
      </w:hyperlink>
      <w:r>
        <w:rPr>
          <w:rFonts w:ascii="Georgia" w:hAnsi="Georgia"/>
          <w:color w:val="000000"/>
          <w:sz w:val="16"/>
          <w:szCs w:val="16"/>
        </w:rPr>
        <w:t> legislation </w:t>
      </w:r>
      <w:r>
        <w:rPr>
          <w:rStyle w:val="aqj"/>
          <w:rFonts w:ascii="Georgia" w:eastAsiaTheme="majorEastAsia" w:hAnsi="Georgia"/>
          <w:color w:val="000000"/>
          <w:sz w:val="16"/>
          <w:szCs w:val="16"/>
        </w:rPr>
        <w:t>on Wednesday</w:t>
      </w:r>
      <w:r>
        <w:rPr>
          <w:rFonts w:ascii="Georgia" w:hAnsi="Georgia"/>
          <w:color w:val="000000"/>
          <w:sz w:val="16"/>
          <w:szCs w:val="16"/>
        </w:rPr>
        <w:t> that would allot 2,500 more visas for Afghan citizens that supported American efforts in the war on terror. If passed, the visas will be available to Afghans who served as </w:t>
      </w:r>
      <w:hyperlink r:id="rId18" w:tgtFrame="_blank" w:history="1">
        <w:r>
          <w:rPr>
            <w:rStyle w:val="Hyperlink"/>
            <w:rFonts w:ascii="Georgia" w:eastAsiaTheme="majorEastAsia" w:hAnsi="Georgia"/>
            <w:color w:val="000000"/>
            <w:sz w:val="16"/>
            <w:szCs w:val="16"/>
          </w:rPr>
          <w:t>interpreters</w:t>
        </w:r>
      </w:hyperlink>
      <w:r>
        <w:rPr>
          <w:rFonts w:ascii="Georgia" w:hAnsi="Georgia"/>
          <w:color w:val="000000"/>
          <w:sz w:val="16"/>
          <w:szCs w:val="16"/>
        </w:rPr>
        <w:t> or in other support functions. Last week, the American State Department announced that </w:t>
      </w:r>
      <w:r>
        <w:rPr>
          <w:rStyle w:val="Emphasis"/>
          <w:rFonts w:ascii="Georgia" w:eastAsiaTheme="majorEastAsia" w:hAnsi="Georgia"/>
          <w:b w:val="0"/>
          <w:bCs/>
          <w:i/>
          <w:color w:val="000000"/>
          <w:szCs w:val="22"/>
          <w:bdr w:val="none" w:sz="0" w:space="0" w:color="auto" w:frame="1"/>
          <w:shd w:val="clear" w:color="auto" w:fill="00FFFF"/>
        </w:rPr>
        <w:t>they would soon run out of</w:t>
      </w:r>
      <w:r>
        <w:rPr>
          <w:rStyle w:val="Emphasis"/>
          <w:rFonts w:ascii="Georgia" w:eastAsiaTheme="majorEastAsia" w:hAnsi="Georgia"/>
          <w:b w:val="0"/>
          <w:bCs/>
          <w:i/>
          <w:color w:val="000000"/>
          <w:szCs w:val="22"/>
          <w:bdr w:val="none" w:sz="0" w:space="0" w:color="auto" w:frame="1"/>
        </w:rPr>
        <w:t> visas for the Special Immigrant Visa (</w:t>
      </w:r>
      <w:r>
        <w:rPr>
          <w:rStyle w:val="Emphasis"/>
          <w:rFonts w:ascii="Georgia" w:eastAsiaTheme="majorEastAsia" w:hAnsi="Georgia"/>
          <w:b w:val="0"/>
          <w:bCs/>
          <w:i/>
          <w:color w:val="000000"/>
          <w:szCs w:val="22"/>
          <w:bdr w:val="none" w:sz="0" w:space="0" w:color="auto" w:frame="1"/>
          <w:shd w:val="clear" w:color="auto" w:fill="00FFFF"/>
        </w:rPr>
        <w:t>SIV</w:t>
      </w:r>
      <w:r>
        <w:rPr>
          <w:rStyle w:val="Emphasis"/>
          <w:rFonts w:ascii="Georgia" w:eastAsiaTheme="majorEastAsia" w:hAnsi="Georgia"/>
          <w:b w:val="0"/>
          <w:bCs/>
          <w:i/>
          <w:color w:val="000000"/>
          <w:szCs w:val="22"/>
          <w:bdr w:val="none" w:sz="0" w:space="0" w:color="auto" w:frame="1"/>
        </w:rPr>
        <w:t>) program.</w:t>
      </w:r>
      <w:r>
        <w:rPr>
          <w:rFonts w:ascii="Georgia" w:hAnsi="Georgia"/>
          <w:color w:val="000000"/>
          <w:sz w:val="16"/>
          <w:szCs w:val="16"/>
        </w:rPr>
        <w:t> SIV visas were designed specifically to aid our international allies in coming to the United States after supporting war efforts overseas. Those eligible for the SIV program often faced extreme danger in the execution of their duties, as well as the potential for reprisal against them and their families by local hostile factions. As a result of the shortage, </w:t>
      </w:r>
      <w:r>
        <w:rPr>
          <w:rStyle w:val="Emphasis"/>
          <w:rFonts w:ascii="Georgia" w:eastAsiaTheme="majorEastAsia" w:hAnsi="Georgia"/>
          <w:b w:val="0"/>
          <w:bCs/>
          <w:i/>
          <w:color w:val="000000"/>
          <w:szCs w:val="22"/>
          <w:bdr w:val="none" w:sz="0" w:space="0" w:color="auto" w:frame="1"/>
        </w:rPr>
        <w:t>the U.S. embassy in Kabul has currently </w:t>
      </w:r>
      <w:r>
        <w:rPr>
          <w:rStyle w:val="Emphasis"/>
          <w:rFonts w:ascii="Georgia" w:eastAsiaTheme="majorEastAsia" w:hAnsi="Georgia"/>
          <w:b w:val="0"/>
          <w:bCs/>
          <w:i/>
          <w:color w:val="000000"/>
          <w:szCs w:val="22"/>
          <w:bdr w:val="none" w:sz="0" w:space="0" w:color="auto" w:frame="1"/>
          <w:shd w:val="clear" w:color="auto" w:fill="00FFFF"/>
        </w:rPr>
        <w:t>stopped scheduling all interviews</w:t>
      </w:r>
      <w:r>
        <w:rPr>
          <w:rStyle w:val="Emphasis"/>
          <w:rFonts w:ascii="Georgia" w:eastAsiaTheme="majorEastAsia" w:hAnsi="Georgia"/>
          <w:b w:val="0"/>
          <w:bCs/>
          <w:i/>
          <w:color w:val="000000"/>
          <w:szCs w:val="22"/>
          <w:bdr w:val="none" w:sz="0" w:space="0" w:color="auto" w:frame="1"/>
        </w:rPr>
        <w:t> for applicants seeking a visa through the program</w:t>
      </w:r>
      <w:r>
        <w:rPr>
          <w:rFonts w:ascii="Georgia" w:hAnsi="Georgia"/>
          <w:color w:val="000000"/>
          <w:sz w:val="16"/>
          <w:szCs w:val="16"/>
        </w:rPr>
        <w:t>. The visas allotted through the special program are not only available to those who worked directly with U.S. forces, but to family members as well, allowing those who served alongside American soldiers to bring their families with them to the United States. </w:t>
      </w:r>
      <w:r>
        <w:rPr>
          <w:rStyle w:val="Emphasis"/>
          <w:rFonts w:ascii="Georgia" w:eastAsiaTheme="majorEastAsia" w:hAnsi="Georgia"/>
          <w:b w:val="0"/>
          <w:bCs/>
          <w:i/>
          <w:color w:val="000000"/>
          <w:szCs w:val="22"/>
          <w:bdr w:val="none" w:sz="0" w:space="0" w:color="auto" w:frame="1"/>
          <w:shd w:val="clear" w:color="auto" w:fill="00FFFF"/>
        </w:rPr>
        <w:t>There are </w:t>
      </w:r>
      <w:r>
        <w:rPr>
          <w:rStyle w:val="Emphasis"/>
          <w:rFonts w:ascii="Georgia" w:eastAsiaTheme="majorEastAsia" w:hAnsi="Georgia"/>
          <w:b w:val="0"/>
          <w:bCs/>
          <w:i/>
          <w:color w:val="000000"/>
          <w:szCs w:val="22"/>
          <w:bdr w:val="none" w:sz="0" w:space="0" w:color="auto" w:frame="1"/>
        </w:rPr>
        <w:t>currently more than </w:t>
      </w:r>
      <w:r>
        <w:rPr>
          <w:rStyle w:val="Emphasis"/>
          <w:rFonts w:ascii="Georgia" w:eastAsiaTheme="majorEastAsia" w:hAnsi="Georgia"/>
          <w:b w:val="0"/>
          <w:bCs/>
          <w:i/>
          <w:color w:val="000000"/>
          <w:szCs w:val="22"/>
          <w:bdr w:val="none" w:sz="0" w:space="0" w:color="auto" w:frame="1"/>
          <w:shd w:val="clear" w:color="auto" w:fill="00FFFF"/>
        </w:rPr>
        <w:t>15,000 Afghans going through</w:t>
      </w:r>
      <w:r>
        <w:rPr>
          <w:rStyle w:val="Emphasis"/>
          <w:rFonts w:ascii="Georgia" w:eastAsiaTheme="majorEastAsia" w:hAnsi="Georgia"/>
          <w:b w:val="0"/>
          <w:bCs/>
          <w:i/>
          <w:color w:val="000000"/>
          <w:szCs w:val="22"/>
          <w:bdr w:val="none" w:sz="0" w:space="0" w:color="auto" w:frame="1"/>
        </w:rPr>
        <w:t> some stage of </w:t>
      </w:r>
      <w:r>
        <w:rPr>
          <w:rStyle w:val="Emphasis"/>
          <w:rFonts w:ascii="Georgia" w:eastAsiaTheme="majorEastAsia" w:hAnsi="Georgia"/>
          <w:b w:val="0"/>
          <w:bCs/>
          <w:i/>
          <w:color w:val="000000"/>
          <w:szCs w:val="22"/>
          <w:bdr w:val="none" w:sz="0" w:space="0" w:color="auto" w:frame="1"/>
          <w:shd w:val="clear" w:color="auto" w:fill="00FFFF"/>
        </w:rPr>
        <w:t>the</w:t>
      </w:r>
      <w:r>
        <w:rPr>
          <w:rStyle w:val="Emphasis"/>
          <w:rFonts w:ascii="Georgia" w:eastAsiaTheme="majorEastAsia" w:hAnsi="Georgia"/>
          <w:b w:val="0"/>
          <w:bCs/>
          <w:i/>
          <w:color w:val="000000"/>
          <w:szCs w:val="22"/>
          <w:bdr w:val="none" w:sz="0" w:space="0" w:color="auto" w:frame="1"/>
        </w:rPr>
        <w:t> extensive vetting </w:t>
      </w:r>
      <w:r>
        <w:rPr>
          <w:rStyle w:val="Emphasis"/>
          <w:rFonts w:ascii="Georgia" w:eastAsiaTheme="majorEastAsia" w:hAnsi="Georgia"/>
          <w:b w:val="0"/>
          <w:bCs/>
          <w:i/>
          <w:color w:val="000000"/>
          <w:szCs w:val="22"/>
          <w:bdr w:val="none" w:sz="0" w:space="0" w:color="auto" w:frame="1"/>
          <w:shd w:val="clear" w:color="auto" w:fill="00FFFF"/>
        </w:rPr>
        <w:t>process</w:t>
      </w:r>
      <w:r>
        <w:rPr>
          <w:rFonts w:ascii="Georgia" w:hAnsi="Georgia"/>
          <w:color w:val="000000"/>
          <w:sz w:val="16"/>
          <w:szCs w:val="16"/>
        </w:rPr>
        <w:t> required to obtain a visa through the program, with only 1,437 spots left available as of March 5</w:t>
      </w:r>
      <w:r>
        <w:rPr>
          <w:rFonts w:ascii="Georgia" w:hAnsi="Georgia"/>
          <w:color w:val="000000"/>
          <w:sz w:val="16"/>
          <w:szCs w:val="16"/>
          <w:vertAlign w:val="superscript"/>
        </w:rPr>
        <w:t>th</w:t>
      </w:r>
      <w:r>
        <w:rPr>
          <w:rFonts w:ascii="Georgia" w:hAnsi="Georgia"/>
          <w:color w:val="000000"/>
          <w:sz w:val="16"/>
          <w:szCs w:val="16"/>
        </w:rPr>
        <w:t>. </w:t>
      </w:r>
      <w:r>
        <w:rPr>
          <w:rStyle w:val="Emphasis"/>
          <w:rFonts w:ascii="Georgia" w:eastAsiaTheme="majorEastAsia" w:hAnsi="Georgia"/>
          <w:b w:val="0"/>
          <w:bCs/>
          <w:i/>
          <w:color w:val="000000"/>
          <w:szCs w:val="22"/>
          <w:bdr w:val="none" w:sz="0" w:space="0" w:color="auto" w:frame="1"/>
        </w:rPr>
        <w:t>The State Department anticipates </w:t>
      </w:r>
      <w:r>
        <w:rPr>
          <w:rStyle w:val="Emphasis"/>
          <w:rFonts w:ascii="Georgia" w:eastAsiaTheme="majorEastAsia" w:hAnsi="Georgia"/>
          <w:b w:val="0"/>
          <w:bCs/>
          <w:i/>
          <w:color w:val="000000"/>
          <w:szCs w:val="22"/>
          <w:bdr w:val="none" w:sz="0" w:space="0" w:color="auto" w:frame="1"/>
          <w:shd w:val="clear" w:color="auto" w:fill="00FFFF"/>
        </w:rPr>
        <w:t>exhausting</w:t>
      </w:r>
      <w:r>
        <w:rPr>
          <w:rStyle w:val="Emphasis"/>
          <w:rFonts w:ascii="Georgia" w:eastAsiaTheme="majorEastAsia" w:hAnsi="Georgia"/>
          <w:b w:val="0"/>
          <w:bCs/>
          <w:i/>
          <w:color w:val="000000"/>
          <w:szCs w:val="22"/>
          <w:bdr w:val="none" w:sz="0" w:space="0" w:color="auto" w:frame="1"/>
        </w:rPr>
        <w:t> their existing </w:t>
      </w:r>
      <w:r>
        <w:rPr>
          <w:rStyle w:val="Emphasis"/>
          <w:rFonts w:ascii="Georgia" w:eastAsiaTheme="majorEastAsia" w:hAnsi="Georgia"/>
          <w:b w:val="0"/>
          <w:bCs/>
          <w:i/>
          <w:color w:val="000000"/>
          <w:szCs w:val="22"/>
          <w:bdr w:val="none" w:sz="0" w:space="0" w:color="auto" w:frame="1"/>
          <w:shd w:val="clear" w:color="auto" w:fill="00FFFF"/>
        </w:rPr>
        <w:t>supply by </w:t>
      </w:r>
      <w:r>
        <w:rPr>
          <w:rStyle w:val="aqj"/>
          <w:rFonts w:ascii="Georgia" w:eastAsiaTheme="majorEastAsia" w:hAnsi="Georgia"/>
          <w:b/>
          <w:bCs/>
          <w:color w:val="000000"/>
          <w:u w:val="single"/>
          <w:bdr w:val="none" w:sz="0" w:space="0" w:color="auto" w:frame="1"/>
          <w:shd w:val="clear" w:color="auto" w:fill="00FFFF"/>
        </w:rPr>
        <w:t>June 1st</w:t>
      </w:r>
      <w:r>
        <w:rPr>
          <w:rStyle w:val="Emphasis"/>
          <w:rFonts w:ascii="Georgia" w:eastAsiaTheme="majorEastAsia" w:hAnsi="Georgia"/>
          <w:b w:val="0"/>
          <w:bCs/>
          <w:i/>
          <w:color w:val="000000"/>
          <w:szCs w:val="22"/>
          <w:bdr w:val="none" w:sz="0" w:space="0" w:color="auto" w:frame="1"/>
        </w:rPr>
        <w:t>.</w:t>
      </w:r>
      <w:r>
        <w:rPr>
          <w:rFonts w:ascii="Georgia" w:hAnsi="Georgia"/>
          <w:color w:val="000000"/>
          <w:sz w:val="16"/>
          <w:szCs w:val="16"/>
        </w:rPr>
        <w:t> The total number of visas available to the program was increased by 1,500 in December. At the time, Senator Jeanne Shaheen released a statement indicating her support for the increase: </w:t>
      </w:r>
      <w:r>
        <w:rPr>
          <w:rStyle w:val="Emphasis"/>
          <w:rFonts w:ascii="Georgia" w:eastAsiaTheme="majorEastAsia" w:hAnsi="Georgia"/>
          <w:b w:val="0"/>
          <w:bCs/>
          <w:i/>
          <w:color w:val="000000"/>
          <w:szCs w:val="22"/>
          <w:bdr w:val="none" w:sz="0" w:space="0" w:color="auto" w:frame="1"/>
        </w:rPr>
        <w:t>It is no exaggeration to say that </w:t>
      </w:r>
      <w:r>
        <w:rPr>
          <w:rStyle w:val="Emphasis"/>
          <w:rFonts w:ascii="Georgia" w:eastAsiaTheme="majorEastAsia" w:hAnsi="Georgia"/>
          <w:b w:val="0"/>
          <w:bCs/>
          <w:i/>
          <w:color w:val="000000"/>
          <w:szCs w:val="22"/>
          <w:bdr w:val="none" w:sz="0" w:space="0" w:color="auto" w:frame="1"/>
          <w:shd w:val="clear" w:color="auto" w:fill="00FFFF"/>
        </w:rPr>
        <w:t>this is a matter of life and death</w:t>
      </w:r>
      <w:r>
        <w:rPr>
          <w:rFonts w:ascii="Georgia" w:hAnsi="Georgia"/>
          <w:color w:val="000000"/>
          <w:sz w:val="16"/>
          <w:szCs w:val="16"/>
        </w:rPr>
        <w:t> as Afghans who served the U.S. mission continue to be systematically hunted down by the Taliban. </w:t>
      </w:r>
      <w:r>
        <w:rPr>
          <w:rStyle w:val="Emphasis"/>
          <w:rFonts w:ascii="Georgia" w:eastAsiaTheme="majorEastAsia" w:hAnsi="Georgia"/>
          <w:b w:val="0"/>
          <w:bCs/>
          <w:i/>
          <w:color w:val="000000"/>
          <w:szCs w:val="22"/>
          <w:bdr w:val="none" w:sz="0" w:space="0" w:color="auto" w:frame="1"/>
          <w:shd w:val="clear" w:color="auto" w:fill="00FFFF"/>
        </w:rPr>
        <w:t>The number of visas</w:t>
      </w:r>
      <w:r>
        <w:rPr>
          <w:rStyle w:val="Emphasis"/>
          <w:rFonts w:ascii="Georgia" w:eastAsiaTheme="majorEastAsia" w:hAnsi="Georgia"/>
          <w:b w:val="0"/>
          <w:bCs/>
          <w:i/>
          <w:color w:val="000000"/>
          <w:szCs w:val="22"/>
          <w:bdr w:val="none" w:sz="0" w:space="0" w:color="auto" w:frame="1"/>
        </w:rPr>
        <w:t> needed for those in danger far </w:t>
      </w:r>
      <w:r>
        <w:rPr>
          <w:rStyle w:val="Emphasis"/>
          <w:rFonts w:ascii="Georgia" w:eastAsiaTheme="majorEastAsia" w:hAnsi="Georgia"/>
          <w:b w:val="0"/>
          <w:bCs/>
          <w:i/>
          <w:color w:val="000000"/>
          <w:szCs w:val="22"/>
          <w:bdr w:val="none" w:sz="0" w:space="0" w:color="auto" w:frame="1"/>
          <w:shd w:val="clear" w:color="auto" w:fill="00FFFF"/>
        </w:rPr>
        <w:t>surpasses what’s provided in this bill</w:t>
      </w:r>
      <w:r>
        <w:rPr>
          <w:rFonts w:ascii="Georgia" w:hAnsi="Georgia"/>
          <w:color w:val="000000"/>
          <w:sz w:val="16"/>
          <w:szCs w:val="16"/>
        </w:rPr>
        <w:t>.” </w:t>
      </w:r>
      <w:r>
        <w:rPr>
          <w:rStyle w:val="aqj"/>
          <w:rFonts w:ascii="Georgia" w:eastAsiaTheme="majorEastAsia" w:hAnsi="Georgia"/>
          <w:color w:val="000000"/>
          <w:sz w:val="16"/>
          <w:szCs w:val="16"/>
        </w:rPr>
        <w:t>Wednesday’s</w:t>
      </w:r>
      <w:r>
        <w:rPr>
          <w:rFonts w:ascii="Georgia" w:hAnsi="Georgia"/>
          <w:color w:val="000000"/>
          <w:sz w:val="16"/>
          <w:szCs w:val="16"/>
        </w:rPr>
        <w:t> bill, which was introduced by Republican Senator and chairman of the Senate Armed Forces Committee, John McCain, along with Thom Tillis and Democrats Jack Reed and Jeanne Shaheen, would add 2,500 more visas to the program. This legislation would </w:t>
      </w:r>
      <w:r>
        <w:rPr>
          <w:rStyle w:val="Emphasis"/>
          <w:rFonts w:ascii="Georgia" w:eastAsiaTheme="majorEastAsia" w:hAnsi="Georgia"/>
          <w:b w:val="0"/>
          <w:bCs/>
          <w:i/>
          <w:color w:val="000000"/>
          <w:szCs w:val="22"/>
          <w:bdr w:val="none" w:sz="0" w:space="0" w:color="auto" w:frame="1"/>
          <w:shd w:val="clear" w:color="auto" w:fill="00FFFF"/>
        </w:rPr>
        <w:t>ensure the continuation</w:t>
      </w:r>
      <w:r>
        <w:rPr>
          <w:rStyle w:val="Emphasis"/>
          <w:rFonts w:ascii="Georgia" w:eastAsiaTheme="majorEastAsia" w:hAnsi="Georgia"/>
          <w:b w:val="0"/>
          <w:bCs/>
          <w:i/>
          <w:color w:val="000000"/>
          <w:szCs w:val="22"/>
          <w:bdr w:val="none" w:sz="0" w:space="0" w:color="auto" w:frame="1"/>
        </w:rPr>
        <w:t> of this vital Special Immigrant Visa program, </w:t>
      </w:r>
      <w:r>
        <w:rPr>
          <w:rStyle w:val="Emphasis"/>
          <w:rFonts w:ascii="Georgia" w:eastAsiaTheme="majorEastAsia" w:hAnsi="Georgia"/>
          <w:b w:val="0"/>
          <w:bCs/>
          <w:i/>
          <w:color w:val="000000"/>
          <w:szCs w:val="22"/>
          <w:bdr w:val="none" w:sz="0" w:space="0" w:color="auto" w:frame="1"/>
          <w:shd w:val="clear" w:color="auto" w:fill="00FFFF"/>
        </w:rPr>
        <w:t>and send a</w:t>
      </w:r>
      <w:r>
        <w:rPr>
          <w:rStyle w:val="Emphasis"/>
          <w:rFonts w:ascii="Georgia" w:eastAsiaTheme="majorEastAsia" w:hAnsi="Georgia"/>
          <w:b w:val="0"/>
          <w:bCs/>
          <w:i/>
          <w:color w:val="000000"/>
          <w:szCs w:val="22"/>
          <w:bdr w:val="none" w:sz="0" w:space="0" w:color="auto" w:frame="1"/>
        </w:rPr>
        <w:t> clear </w:t>
      </w:r>
      <w:r>
        <w:rPr>
          <w:rStyle w:val="Emphasis"/>
          <w:rFonts w:ascii="Georgia" w:eastAsiaTheme="majorEastAsia" w:hAnsi="Georgia"/>
          <w:b w:val="0"/>
          <w:bCs/>
          <w:i/>
          <w:color w:val="000000"/>
          <w:szCs w:val="22"/>
          <w:bdr w:val="none" w:sz="0" w:space="0" w:color="auto" w:frame="1"/>
          <w:shd w:val="clear" w:color="auto" w:fill="00FFFF"/>
        </w:rPr>
        <w:t>message</w:t>
      </w:r>
      <w:r>
        <w:rPr>
          <w:rStyle w:val="Emphasis"/>
          <w:rFonts w:ascii="Georgia" w:eastAsiaTheme="majorEastAsia" w:hAnsi="Georgia"/>
          <w:b w:val="0"/>
          <w:bCs/>
          <w:i/>
          <w:color w:val="000000"/>
          <w:szCs w:val="22"/>
          <w:bdr w:val="none" w:sz="0" w:space="0" w:color="auto" w:frame="1"/>
        </w:rPr>
        <w:t> </w:t>
      </w:r>
      <w:r>
        <w:rPr>
          <w:rStyle w:val="Emphasis"/>
          <w:rFonts w:ascii="Georgia" w:eastAsiaTheme="majorEastAsia" w:hAnsi="Georgia"/>
          <w:b w:val="0"/>
          <w:bCs/>
          <w:i/>
          <w:color w:val="000000"/>
          <w:szCs w:val="22"/>
          <w:bdr w:val="none" w:sz="0" w:space="0" w:color="auto" w:frame="1"/>
          <w:shd w:val="clear" w:color="auto" w:fill="00FFFF"/>
        </w:rPr>
        <w:t>that America will not turn its back on those</w:t>
      </w:r>
      <w:r>
        <w:rPr>
          <w:rStyle w:val="Emphasis"/>
          <w:rFonts w:ascii="Georgia" w:eastAsiaTheme="majorEastAsia" w:hAnsi="Georgia"/>
          <w:b w:val="0"/>
          <w:bCs/>
          <w:i/>
          <w:color w:val="000000"/>
          <w:szCs w:val="22"/>
          <w:bdr w:val="none" w:sz="0" w:space="0" w:color="auto" w:frame="1"/>
        </w:rPr>
        <w:t> — who at great personal risk — </w:t>
      </w:r>
      <w:r>
        <w:rPr>
          <w:rStyle w:val="Emphasis"/>
          <w:rFonts w:ascii="Georgia" w:eastAsiaTheme="majorEastAsia" w:hAnsi="Georgia"/>
          <w:b w:val="0"/>
          <w:bCs/>
          <w:i/>
          <w:color w:val="000000"/>
          <w:szCs w:val="22"/>
          <w:bdr w:val="none" w:sz="0" w:space="0" w:color="auto" w:frame="1"/>
          <w:shd w:val="clear" w:color="auto" w:fill="00FFFF"/>
        </w:rPr>
        <w:t>stand with us in the fight against terror</w:t>
      </w:r>
      <w:r>
        <w:rPr>
          <w:rFonts w:ascii="Georgia" w:hAnsi="Georgia"/>
          <w:color w:val="000000"/>
          <w:sz w:val="16"/>
          <w:szCs w:val="16"/>
        </w:rPr>
        <w:t>,” McCain said in a statement. President Trump’s recent executive order that temporarily bans the admission of refugees from six Muslim majority countries does not include Afghanistan, but a number of members of Congress have resisted adding support to the SIV program due to concern that extremists could enter the United States using visas provided through it. As a result, the 1,500 visas added in December came with added restrictions intended to prevent such a possibility. “It’s not just a quid pro quo, ‘Hey you help me out [and] I’ll help you get to America,'” Marine veteran Zach Iscol told </w:t>
      </w:r>
      <w:hyperlink r:id="rId19" w:tgtFrame="_blank" w:history="1">
        <w:r>
          <w:rPr>
            <w:rStyle w:val="Hyperlink"/>
            <w:rFonts w:ascii="Georgia" w:eastAsiaTheme="majorEastAsia" w:hAnsi="Georgia"/>
            <w:color w:val="000000"/>
            <w:sz w:val="16"/>
            <w:szCs w:val="16"/>
          </w:rPr>
          <w:t>NPR</w:t>
        </w:r>
      </w:hyperlink>
      <w:r>
        <w:rPr>
          <w:rFonts w:ascii="Georgia" w:hAnsi="Georgia"/>
          <w:color w:val="000000"/>
          <w:sz w:val="16"/>
          <w:szCs w:val="16"/>
        </w:rPr>
        <w:t>. “It’s taking care of those who took care of us when we were in their country.” There are currently 8,400 American troops deployed to </w:t>
      </w:r>
      <w:hyperlink r:id="rId20" w:tgtFrame="_blank" w:history="1">
        <w:r>
          <w:rPr>
            <w:rStyle w:val="Hyperlink"/>
            <w:rFonts w:ascii="Georgia" w:eastAsiaTheme="majorEastAsia" w:hAnsi="Georgia"/>
            <w:color w:val="000000"/>
            <w:sz w:val="16"/>
            <w:szCs w:val="16"/>
          </w:rPr>
          <w:t>Afghanistan</w:t>
        </w:r>
      </w:hyperlink>
      <w:r>
        <w:rPr>
          <w:rFonts w:ascii="Georgia" w:hAnsi="Georgia"/>
          <w:color w:val="000000"/>
          <w:sz w:val="16"/>
          <w:szCs w:val="16"/>
        </w:rPr>
        <w:t> in a fight John W. Nicholson, commander of U.S. and coalition forces in Afghanistan, told the Senate Armed Forces committee recently has reached a “stalemate.” McCain has since been seeking to increase American forces to turn the tides of the sixteen year conflict.</w:t>
      </w:r>
    </w:p>
    <w:p w:rsidR="00EE0259" w:rsidRDefault="00EE0259" w:rsidP="00EE0259"/>
    <w:p w:rsidR="00EE0259" w:rsidRDefault="00EE0259" w:rsidP="00EE0259">
      <w:pPr>
        <w:pStyle w:val="Heading3"/>
      </w:pPr>
      <w:r>
        <w:t>Ext – No Visas Granted</w:t>
      </w:r>
    </w:p>
    <w:p w:rsidR="00EE0259" w:rsidRDefault="00EE0259" w:rsidP="00EE0259">
      <w:pPr>
        <w:pStyle w:val="Heading4"/>
      </w:pPr>
      <w:r>
        <w:t xml:space="preserve">SIV program is a spectacular failure – nearly zero applicants are approved </w:t>
      </w:r>
    </w:p>
    <w:p w:rsidR="00EE0259" w:rsidRDefault="00EE0259" w:rsidP="00EE0259">
      <w:pPr>
        <w:rPr>
          <w:b/>
          <w:bCs/>
          <w:sz w:val="26"/>
        </w:rPr>
      </w:pPr>
      <w:r>
        <w:t xml:space="preserve">NADIA </w:t>
      </w:r>
      <w:r>
        <w:rPr>
          <w:rStyle w:val="Style13ptBold"/>
        </w:rPr>
        <w:t>ABRAMSON</w:t>
      </w:r>
      <w:r>
        <w:t xml:space="preserve">, J.D. 2015, William &amp; Mary Law School, “Wasting My Time in the Waiting Line: Solutions for Improving the Afghanistan and Iraq Special Immigrant Visa Programs”, VIRGINIA JOURNAL OF INTERNATIONAL LAW, Vol. 55:2, </w:t>
      </w:r>
      <w:r>
        <w:rPr>
          <w:rStyle w:val="Style13ptBold"/>
        </w:rPr>
        <w:t>2015</w:t>
      </w:r>
    </w:p>
    <w:p w:rsidR="00EE0259" w:rsidRDefault="00EE0259" w:rsidP="00EE0259">
      <w:pPr>
        <w:rPr>
          <w:rStyle w:val="StyleUnderline"/>
        </w:rPr>
      </w:pPr>
      <w:r>
        <w:rPr>
          <w:rStyle w:val="StyleUnderline"/>
        </w:rPr>
        <w:t xml:space="preserve">In their current forms, </w:t>
      </w:r>
      <w:r>
        <w:rPr>
          <w:rStyle w:val="StyleUnderline"/>
          <w:highlight w:val="yellow"/>
        </w:rPr>
        <w:t>the Afghanistan and Iraq Acts are</w:t>
      </w:r>
      <w:r>
        <w:rPr>
          <w:sz w:val="16"/>
        </w:rPr>
        <w:t xml:space="preserve"> often considered </w:t>
      </w:r>
      <w:r>
        <w:rPr>
          <w:rStyle w:val="Emphasis"/>
          <w:highlight w:val="yellow"/>
        </w:rPr>
        <w:t>spectacular failures</w:t>
      </w:r>
      <w:r>
        <w:rPr>
          <w:sz w:val="16"/>
        </w:rPr>
        <w:t xml:space="preserve">.77 Between 2008 and 2012, </w:t>
      </w:r>
      <w:r>
        <w:rPr>
          <w:rStyle w:val="StyleUnderline"/>
          <w:highlight w:val="yellow"/>
        </w:rPr>
        <w:t>the U.S. government issued only</w:t>
      </w:r>
      <w:r>
        <w:rPr>
          <w:sz w:val="16"/>
          <w:highlight w:val="yellow"/>
        </w:rPr>
        <w:t xml:space="preserve"> </w:t>
      </w:r>
      <w:r>
        <w:rPr>
          <w:rStyle w:val="Emphasis"/>
          <w:highlight w:val="yellow"/>
        </w:rPr>
        <w:t>twenty-two percent</w:t>
      </w:r>
      <w:r>
        <w:rPr>
          <w:sz w:val="16"/>
          <w:highlight w:val="yellow"/>
        </w:rPr>
        <w:t xml:space="preserve"> </w:t>
      </w:r>
      <w:r>
        <w:rPr>
          <w:rStyle w:val="StyleUnderline"/>
          <w:highlight w:val="yellow"/>
        </w:rPr>
        <w:t>of the available Iraq SIVs and twelve percent of the available Afghan SIVs, producing</w:t>
      </w:r>
      <w:r>
        <w:rPr>
          <w:rStyle w:val="StyleUnderline"/>
        </w:rPr>
        <w:t xml:space="preserve"> a grand total of </w:t>
      </w:r>
      <w:r>
        <w:rPr>
          <w:rStyle w:val="StyleUnderline"/>
          <w:highlight w:val="yellow"/>
        </w:rPr>
        <w:t>5,500 and 1,051 visas</w:t>
      </w:r>
      <w:r>
        <w:rPr>
          <w:sz w:val="16"/>
        </w:rPr>
        <w:t xml:space="preserve">, respectively.78 </w:t>
      </w:r>
      <w:r>
        <w:rPr>
          <w:rStyle w:val="Emphasis"/>
          <w:highlight w:val="yellow"/>
        </w:rPr>
        <w:t>The most embarrassing statistic</w:t>
      </w:r>
      <w:r>
        <w:rPr>
          <w:sz w:val="16"/>
        </w:rPr>
        <w:t xml:space="preserve"> </w:t>
      </w:r>
      <w:r>
        <w:rPr>
          <w:rStyle w:val="StyleUnderline"/>
        </w:rPr>
        <w:t>is from the Afghanistan program</w:t>
      </w:r>
      <w:r>
        <w:rPr>
          <w:sz w:val="16"/>
        </w:rPr>
        <w:t xml:space="preserve">. </w:t>
      </w:r>
      <w:r>
        <w:rPr>
          <w:rStyle w:val="StyleUnderline"/>
        </w:rPr>
        <w:t>By</w:t>
      </w:r>
      <w:r>
        <w:rPr>
          <w:sz w:val="16"/>
        </w:rPr>
        <w:t xml:space="preserve"> the end of </w:t>
      </w:r>
      <w:r>
        <w:rPr>
          <w:rStyle w:val="StyleUnderline"/>
        </w:rPr>
        <w:t xml:space="preserve">2012, </w:t>
      </w:r>
      <w:r>
        <w:rPr>
          <w:rStyle w:val="StyleUnderline"/>
          <w:highlight w:val="yellow"/>
        </w:rPr>
        <w:t>nearly 6,000 Afghan allies had applied</w:t>
      </w:r>
      <w:r>
        <w:rPr>
          <w:sz w:val="16"/>
        </w:rPr>
        <w:t xml:space="preserve"> for visas with the U.S. Embassy in Kabul, </w:t>
      </w:r>
      <w:r>
        <w:rPr>
          <w:rStyle w:val="Emphasis"/>
          <w:highlight w:val="yellow"/>
        </w:rPr>
        <w:t>yet</w:t>
      </w:r>
      <w:r>
        <w:rPr>
          <w:rStyle w:val="Emphasis"/>
        </w:rPr>
        <w:t xml:space="preserve"> the Embassy had </w:t>
      </w:r>
      <w:r>
        <w:rPr>
          <w:rStyle w:val="Emphasis"/>
          <w:highlight w:val="yellow"/>
        </w:rPr>
        <w:t>approved</w:t>
      </w:r>
      <w:r>
        <w:rPr>
          <w:rStyle w:val="Emphasis"/>
        </w:rPr>
        <w:t xml:space="preserve"> a mere </w:t>
      </w:r>
      <w:r>
        <w:rPr>
          <w:rStyle w:val="Emphasis"/>
          <w:highlight w:val="yellow"/>
        </w:rPr>
        <w:t>thirty-two applications</w:t>
      </w:r>
      <w:r>
        <w:rPr>
          <w:sz w:val="16"/>
        </w:rPr>
        <w:t xml:space="preserve">.79 The U.S. government has not distributed enough SIVs to approach anywhere near the codified limitations.80 As the New York Times has noted, the State Department would have to grant 1,200 visas per month — more than four times the number of visas issued in its most productive year — to distribute all SIVs available under the Afghanistan Act.81 It is clear, therefore, that the problem with the programs is not a lack of availability. It is also clear that there is no lack of demand for SIVs. In April 2009, </w:t>
      </w:r>
      <w:r>
        <w:rPr>
          <w:rStyle w:val="StyleUnderline"/>
        </w:rPr>
        <w:t>Human Rights First estimated that</w:t>
      </w:r>
      <w:r>
        <w:rPr>
          <w:sz w:val="16"/>
        </w:rPr>
        <w:t xml:space="preserve"> </w:t>
      </w:r>
      <w:r>
        <w:rPr>
          <w:rStyle w:val="StyleUnderline"/>
        </w:rPr>
        <w:t xml:space="preserve">“[a]pproximately </w:t>
      </w:r>
      <w:r>
        <w:rPr>
          <w:rStyle w:val="Emphasis"/>
          <w:highlight w:val="yellow"/>
        </w:rPr>
        <w:t>146,000 Iraqis</w:t>
      </w:r>
      <w:r>
        <w:rPr>
          <w:rStyle w:val="StyleUnderline"/>
          <w:highlight w:val="yellow"/>
        </w:rPr>
        <w:t xml:space="preserve"> [had] </w:t>
      </w:r>
      <w:r>
        <w:rPr>
          <w:rStyle w:val="Emphasis"/>
          <w:highlight w:val="yellow"/>
        </w:rPr>
        <w:t>worked with the U.S. government</w:t>
      </w:r>
      <w:r>
        <w:rPr>
          <w:rStyle w:val="StyleUnderline"/>
        </w:rPr>
        <w:t xml:space="preserve">, </w:t>
      </w:r>
      <w:r>
        <w:rPr>
          <w:sz w:val="16"/>
        </w:rPr>
        <w:t xml:space="preserve">contractors, [nongovernmental organizations], or media.”82 </w:t>
      </w:r>
      <w:r>
        <w:rPr>
          <w:rStyle w:val="StyleUnderline"/>
        </w:rPr>
        <w:t>In Afghanistan</w:t>
      </w:r>
      <w:r>
        <w:rPr>
          <w:sz w:val="16"/>
        </w:rPr>
        <w:t xml:space="preserve">, the State Department reported that </w:t>
      </w:r>
      <w:r>
        <w:rPr>
          <w:rStyle w:val="StyleUnderline"/>
          <w:highlight w:val="yellow"/>
        </w:rPr>
        <w:t>locals comprised</w:t>
      </w:r>
      <w:r>
        <w:rPr>
          <w:rStyle w:val="StyleUnderline"/>
        </w:rPr>
        <w:t xml:space="preserve"> more than </w:t>
      </w:r>
      <w:r>
        <w:rPr>
          <w:rStyle w:val="Emphasis"/>
          <w:highlight w:val="yellow"/>
        </w:rPr>
        <w:t>seventy-five percent</w:t>
      </w:r>
      <w:r>
        <w:rPr>
          <w:rStyle w:val="StyleUnderline"/>
          <w:highlight w:val="yellow"/>
        </w:rPr>
        <w:t xml:space="preserve"> of contractor personnel</w:t>
      </w:r>
      <w:r>
        <w:rPr>
          <w:rStyle w:val="StyleUnderline"/>
        </w:rPr>
        <w:t xml:space="preserve"> i</w:t>
      </w:r>
      <w:r>
        <w:rPr>
          <w:sz w:val="16"/>
        </w:rPr>
        <w:t xml:space="preserve">n the country in March 2009 alone.83 </w:t>
      </w:r>
      <w:r>
        <w:rPr>
          <w:rStyle w:val="StyleUnderline"/>
          <w:highlight w:val="yellow"/>
        </w:rPr>
        <w:t xml:space="preserve">Death threats against these allies have become </w:t>
      </w:r>
      <w:r>
        <w:rPr>
          <w:rStyle w:val="Emphasis"/>
          <w:highlight w:val="yellow"/>
        </w:rPr>
        <w:t>common practice</w:t>
      </w:r>
      <w:r>
        <w:rPr>
          <w:sz w:val="16"/>
          <w:highlight w:val="yellow"/>
        </w:rPr>
        <w:t xml:space="preserve">, </w:t>
      </w:r>
      <w:r>
        <w:rPr>
          <w:rStyle w:val="StyleUnderline"/>
          <w:highlight w:val="yellow"/>
        </w:rPr>
        <w:t>and thousands of Afghans and Iraqis are applying to seek</w:t>
      </w:r>
      <w:r>
        <w:rPr>
          <w:rStyle w:val="StyleUnderline"/>
        </w:rPr>
        <w:t xml:space="preserve"> the </w:t>
      </w:r>
      <w:r>
        <w:rPr>
          <w:rStyle w:val="StyleUnderline"/>
          <w:highlight w:val="yellow"/>
        </w:rPr>
        <w:t>shelter of the SIV programs</w:t>
      </w:r>
      <w:r>
        <w:rPr>
          <w:sz w:val="16"/>
        </w:rPr>
        <w:t xml:space="preserve">.84 </w:t>
      </w:r>
      <w:r>
        <w:rPr>
          <w:rStyle w:val="StyleUnderline"/>
          <w:highlight w:val="yellow"/>
        </w:rPr>
        <w:t>With an enormous influx of applications</w:t>
      </w:r>
      <w:r>
        <w:rPr>
          <w:sz w:val="16"/>
        </w:rPr>
        <w:t xml:space="preserve"> in the past few years, </w:t>
      </w:r>
      <w:r>
        <w:rPr>
          <w:rStyle w:val="StyleUnderline"/>
          <w:highlight w:val="yellow"/>
        </w:rPr>
        <w:t>the State Department is</w:t>
      </w:r>
      <w:r>
        <w:rPr>
          <w:rStyle w:val="StyleUnderline"/>
        </w:rPr>
        <w:t xml:space="preserve"> currently </w:t>
      </w:r>
      <w:r>
        <w:rPr>
          <w:rStyle w:val="StyleUnderline"/>
          <w:highlight w:val="yellow"/>
        </w:rPr>
        <w:t xml:space="preserve">juggling an </w:t>
      </w:r>
      <w:r>
        <w:rPr>
          <w:rStyle w:val="Emphasis"/>
          <w:highlight w:val="yellow"/>
        </w:rPr>
        <w:t>unmanageable backlog</w:t>
      </w:r>
      <w:r>
        <w:rPr>
          <w:rStyle w:val="Emphasis"/>
        </w:rPr>
        <w:t xml:space="preserve"> of thousands of applications</w:t>
      </w:r>
      <w:r>
        <w:rPr>
          <w:sz w:val="16"/>
        </w:rPr>
        <w:t xml:space="preserve">, </w:t>
      </w:r>
      <w:r>
        <w:rPr>
          <w:rStyle w:val="StyleUnderline"/>
          <w:highlight w:val="yellow"/>
        </w:rPr>
        <w:t xml:space="preserve">resulting in </w:t>
      </w:r>
      <w:r>
        <w:rPr>
          <w:rStyle w:val="Emphasis"/>
          <w:highlight w:val="yellow"/>
        </w:rPr>
        <w:t>excessive delays</w:t>
      </w:r>
      <w:r>
        <w:rPr>
          <w:sz w:val="16"/>
        </w:rPr>
        <w:t xml:space="preserve">.85 In </w:t>
      </w:r>
      <w:r>
        <w:rPr>
          <w:rStyle w:val="StyleUnderline"/>
        </w:rPr>
        <w:t>Omar</w:t>
      </w:r>
      <w:r>
        <w:rPr>
          <w:sz w:val="16"/>
        </w:rPr>
        <w:t xml:space="preserve">’s case, he </w:t>
      </w:r>
      <w:r>
        <w:rPr>
          <w:rStyle w:val="StyleUnderline"/>
        </w:rPr>
        <w:t>died</w:t>
      </w:r>
      <w:r>
        <w:rPr>
          <w:sz w:val="16"/>
        </w:rPr>
        <w:t xml:space="preserve"> one year after submitting his application with no interview and seemingly no progress.86 </w:t>
      </w:r>
      <w:r>
        <w:rPr>
          <w:rStyle w:val="Emphasis"/>
        </w:rPr>
        <w:t>His story is</w:t>
      </w:r>
      <w:r>
        <w:rPr>
          <w:sz w:val="16"/>
        </w:rPr>
        <w:t xml:space="preserve"> tragic, but unfortunately </w:t>
      </w:r>
      <w:r>
        <w:rPr>
          <w:rStyle w:val="Emphasis"/>
        </w:rPr>
        <w:t>typical</w:t>
      </w:r>
      <w:r>
        <w:rPr>
          <w:rStyle w:val="StyleUnderline"/>
          <w:highlight w:val="yellow"/>
        </w:rPr>
        <w:t>. Estimates place the average approval process</w:t>
      </w:r>
      <w:r>
        <w:rPr>
          <w:rStyle w:val="StyleUnderline"/>
        </w:rPr>
        <w:t xml:space="preserve"> for </w:t>
      </w:r>
      <w:r>
        <w:rPr>
          <w:sz w:val="16"/>
        </w:rPr>
        <w:t>Afghanistan</w:t>
      </w:r>
      <w:r>
        <w:rPr>
          <w:rStyle w:val="StyleUnderline"/>
        </w:rPr>
        <w:t xml:space="preserve"> SIVs </w:t>
      </w:r>
      <w:r>
        <w:rPr>
          <w:rStyle w:val="StyleUnderline"/>
          <w:highlight w:val="yellow"/>
        </w:rPr>
        <w:t xml:space="preserve">at </w:t>
      </w:r>
      <w:r>
        <w:rPr>
          <w:rStyle w:val="Emphasis"/>
          <w:highlight w:val="yellow"/>
        </w:rPr>
        <w:t>more than two years</w:t>
      </w:r>
      <w:r>
        <w:rPr>
          <w:sz w:val="16"/>
        </w:rPr>
        <w:t xml:space="preserve">.87 For SIVs under the Iraq Act, processing takes one year or more. 88 </w:t>
      </w:r>
      <w:r>
        <w:rPr>
          <w:rStyle w:val="Emphasis"/>
          <w:highlight w:val="yellow"/>
        </w:rPr>
        <w:t>With high demand</w:t>
      </w:r>
      <w:r>
        <w:rPr>
          <w:rStyle w:val="StyleUnderline"/>
        </w:rPr>
        <w:t xml:space="preserve"> from seemingly qualified applicants </w:t>
      </w:r>
      <w:r>
        <w:rPr>
          <w:rStyle w:val="StyleUnderline"/>
          <w:highlight w:val="yellow"/>
        </w:rPr>
        <w:t>and astoundingly low rates of</w:t>
      </w:r>
      <w:r>
        <w:rPr>
          <w:rStyle w:val="StyleUnderline"/>
        </w:rPr>
        <w:t xml:space="preserve"> SIV </w:t>
      </w:r>
      <w:r>
        <w:rPr>
          <w:rStyle w:val="StyleUnderline"/>
          <w:highlight w:val="yellow"/>
        </w:rPr>
        <w:t>distribution, the</w:t>
      </w:r>
      <w:r>
        <w:rPr>
          <w:sz w:val="16"/>
        </w:rPr>
        <w:t xml:space="preserve"> Afghanistan and Iraq </w:t>
      </w:r>
      <w:r>
        <w:rPr>
          <w:rStyle w:val="StyleUnderline"/>
          <w:highlight w:val="yellow"/>
        </w:rPr>
        <w:t>Acts have failed</w:t>
      </w:r>
      <w:r>
        <w:rPr>
          <w:rStyle w:val="StyleUnderline"/>
        </w:rPr>
        <w:t xml:space="preserve"> to live up to Congress’s expectations. </w:t>
      </w:r>
    </w:p>
    <w:p w:rsidR="00EE0259" w:rsidRDefault="00EE0259" w:rsidP="00EE0259"/>
    <w:p w:rsidR="00EE0259" w:rsidRDefault="00EE0259" w:rsidP="00EE0259">
      <w:pPr>
        <w:pStyle w:val="Heading4"/>
      </w:pPr>
      <w:r>
        <w:t>Explains the backlog in the application process.</w:t>
      </w:r>
    </w:p>
    <w:p w:rsidR="00EE0259" w:rsidRDefault="00EE0259" w:rsidP="00EE0259">
      <w:r>
        <w:rPr>
          <w:sz w:val="16"/>
          <w:szCs w:val="16"/>
        </w:rPr>
        <w:t>Will</w:t>
      </w:r>
      <w:r>
        <w:t xml:space="preserve"> </w:t>
      </w:r>
      <w:r>
        <w:rPr>
          <w:rStyle w:val="Style13ptBold"/>
        </w:rPr>
        <w:t>Denn</w:t>
      </w:r>
      <w:r>
        <w:t xml:space="preserve">, </w:t>
      </w:r>
      <w:r>
        <w:rPr>
          <w:sz w:val="16"/>
          <w:szCs w:val="16"/>
        </w:rPr>
        <w:t>7-4-20</w:t>
      </w:r>
      <w:r>
        <w:rPr>
          <w:rStyle w:val="Style13ptBold"/>
        </w:rPr>
        <w:t>14</w:t>
      </w:r>
      <w:r>
        <w:t xml:space="preserve">, </w:t>
      </w:r>
      <w:r>
        <w:rPr>
          <w:sz w:val="16"/>
          <w:szCs w:val="16"/>
        </w:rPr>
        <w:t xml:space="preserve">"No One Left Behind," Captain William Denn is a career Army Officer and Master in Public Policy candidate at the John F. Kennedy School of Government at Harvard University. Prior to attending the Kennedy School, he conducted counterinsurgency and intelligence operations in both Iraq and Afghanistan. Kennedy School Review, Harvard </w:t>
      </w:r>
      <w:hyperlink r:id="rId21" w:history="1">
        <w:r>
          <w:rPr>
            <w:rStyle w:val="Hyperlink"/>
            <w:sz w:val="16"/>
            <w:szCs w:val="16"/>
          </w:rPr>
          <w:t>http://ksr.hkspublications.org/2014/07/04/no-one-left-behind/</w:t>
        </w:r>
      </w:hyperlink>
      <w:r>
        <w:rPr>
          <w:sz w:val="16"/>
          <w:szCs w:val="16"/>
        </w:rPr>
        <w:t xml:space="preserve"> -DMcD</w:t>
      </w:r>
    </w:p>
    <w:p w:rsidR="00EE0259" w:rsidRDefault="00EE0259" w:rsidP="00EE0259">
      <w:r>
        <w:t>BUREAUCRATIC BACKLOG Based on moral obligations alone, it is hard to argue against giving sanctuary to these threatened heroes. In a rare showing of bipartisanship in Washington, Congress passed the National Defense Authorization Act of 2008 granting the U.S. State Department the ability to issue Special Immigrant Visas (SIVs) to Iraqi and Afghan nationals who worked with the U.S. Armed Forces as translators or interpreters.17 The Refugee Crisis in Iraq Act of 2007 granted up to 25,000 total of these visas through 2013.18 The Afghan Allies Protection Act of 2009 granted 9,000 SIVs through 2014.19 According to the Washington Post, as of November 2013, only 6,000 Iraqis and 1,648 Afghanis had received their visas under these programs.20 With average wait times approaching four years, many interpreters applying for visas have no choice but to go into hiding with their families for fear of their safety. Unfortunately, according to a November 2013 interview with Becca Heller, director of the Iraqi Refugee Assistance Project, representing both Iraqis and Afghans, “For the past few months, we have been seeing an alarming number of Afghan SIV applicants denied by Embassy Kabul for allegedly ‘not facing a threat.’”21 Why does it appear that the Department of State is struggling with a bureaucratic backlog? In a February 2010 diplomatic cable obtained by the Associated Press, U.S. Ambassador Karl Eikenberry wrote to Secretary of State Hillary Clinton, “[The SIV program] could drain [Afghanistan] of our very best civilian and military partners: our Afghan employees. . . . [The program] could have a significant deleterious impact on staffing and morale, as well as undermining our overall mission in Afghanistan.”22 Contrary to the purpose of the SIV program, and against the security interest of our Afghan allies, the Department of State had its own interest—to preserve local staffs. It even proposed changing the legal standard of “ongoing serious threat” to make it harder for interpreters to immigrate to America even after U.S. forces went home.23 The State Department lacked buy-in to the program, yet it was the one tasked with its implementation. Ambassador Eikenberry’s argument illustrated a greater strategic problem: that by facilitating a refugee program, Iraq and Afghanistan’s future success would be attenuated by draining many of their most educated citizens. While certainly a valid concern, the reality is many experts fear that Iraq and Afghanistan may degrade into civil wars, placing the interpreter population at an increased risk of being killed.24 The moral imperative to rescue interpreters should prevail over any strategy to hold them in their country to rebuild it. Historically, the State Department processes many other refugee cases from around the world. The 1995 revision of the Cuban Adjustment Act authorized 20,000 Cubans to receive residency to the United States annually.25 The Adjustment Act, better known as the “wet foot, dry foot policy,” stipulated that as long as Cubans made it to dry U.S. soil, they would be processed for legal permanent resident status. As an example of unequal treatment, the vetting process for Cubans is to reach U.S. soil, yet the process for Iraqis and Afghans, who have arguably done and risked more for this country than most Cubans receiving a visa under the Adjustment Act have, is comparably insurmountable. The State Department understandably must be cautious against allowing terrorists into the United States. This danger subsequently makes them risk-averse in their vetting process. In 2009, the FBI discovered two Al Qaeda terrorists living as refugees in Bowling Green, Kentucky, who admitted to attacking U.S. soldiers in Iraq and attempt-ing to send heavy weaponry to their colleagues still in Iraq.26 As a result of this discovery, the Department of State stopped processing Iraqi refugees for six months. Preventing terrorist infiltration is a legitimate fear, and in cases like Bowling Green, perhaps more could have been done. While a thorough vetting process is necessary, it is un- necessary to be so risk-averse that all refugee visas are stopped for six months, putting thousands of lives at risk. Unfortunately, most interpreters have no other alternatives but to wait. The only countries willing to aid their interpreters are New Zealand and Australia, but even they are limited in their scale, accepting only 894 Afghans between the two countries.27,28 The rest of the international community will not substantially help. The British government recently stated that they would not accept a mass resettlement of Afghans who have aided their military, instead believing that a case-by-case assessment is more reasonable and proportionate. This policy has also led to a similar lengthy bureaucratic backlog preventing many interpreters from seeking refuge.</w:t>
      </w:r>
    </w:p>
    <w:p w:rsidR="00EE0259" w:rsidRDefault="00EE0259" w:rsidP="00EE0259"/>
    <w:p w:rsidR="00EE0259" w:rsidRDefault="00EE0259" w:rsidP="00EE0259">
      <w:pPr>
        <w:pStyle w:val="Heading3"/>
      </w:pPr>
      <w:r>
        <w:t>Ext – Documentation = Burdensome</w:t>
      </w:r>
    </w:p>
    <w:p w:rsidR="00EE0259" w:rsidRDefault="00EE0259" w:rsidP="00EE0259">
      <w:pPr>
        <w:pStyle w:val="Heading4"/>
      </w:pPr>
      <w:r>
        <w:t xml:space="preserve">Employees US at risk of violence – documentation requirements are the root cause </w:t>
      </w:r>
    </w:p>
    <w:p w:rsidR="00EE0259" w:rsidRDefault="00EE0259" w:rsidP="00EE0259">
      <w:pPr>
        <w:rPr>
          <w:b/>
          <w:bCs/>
          <w:sz w:val="26"/>
        </w:rPr>
      </w:pPr>
      <w:r>
        <w:t xml:space="preserve">NADIA </w:t>
      </w:r>
      <w:r>
        <w:rPr>
          <w:rStyle w:val="Style13ptBold"/>
        </w:rPr>
        <w:t>ABRAMSON</w:t>
      </w:r>
      <w:r>
        <w:t xml:space="preserve">, J.D. 2015, William &amp; Mary Law School, “Wasting My Time in the Waiting Line: Solutions for Improving the Afghanistan and Iraq Special Immigrant Visa Programs”, VIRGINIA JOURNAL OF INTERNATIONAL LAW, Vol. 55:2, </w:t>
      </w:r>
      <w:r>
        <w:rPr>
          <w:rStyle w:val="Style13ptBold"/>
        </w:rPr>
        <w:t>2015</w:t>
      </w:r>
    </w:p>
    <w:p w:rsidR="00EE0259" w:rsidRDefault="00EE0259" w:rsidP="00EE0259">
      <w:pPr>
        <w:rPr>
          <w:sz w:val="16"/>
        </w:rPr>
      </w:pPr>
      <w:r>
        <w:rPr>
          <w:sz w:val="16"/>
        </w:rPr>
        <w:t xml:space="preserve">Omar’s story is not an anomaly. </w:t>
      </w:r>
      <w:r>
        <w:rPr>
          <w:rStyle w:val="StyleUnderline"/>
          <w:highlight w:val="yellow"/>
        </w:rPr>
        <w:t>Thousands of U.S. Army allies</w:t>
      </w:r>
      <w:r>
        <w:rPr>
          <w:sz w:val="16"/>
        </w:rPr>
        <w:t xml:space="preserve"> in Afghanistan and Iraq </w:t>
      </w:r>
      <w:r>
        <w:rPr>
          <w:rStyle w:val="Emphasis"/>
          <w:highlight w:val="yellow"/>
        </w:rPr>
        <w:t>are in serious danger</w:t>
      </w:r>
      <w:r>
        <w:rPr>
          <w:sz w:val="16"/>
        </w:rPr>
        <w:t xml:space="preserve">.13 </w:t>
      </w:r>
      <w:r>
        <w:rPr>
          <w:rStyle w:val="StyleUnderline"/>
          <w:highlight w:val="yellow"/>
        </w:rPr>
        <w:t xml:space="preserve">Extremist groups have branded these individuals </w:t>
      </w:r>
      <w:r>
        <w:rPr>
          <w:rStyle w:val="Emphasis"/>
          <w:highlight w:val="yellow"/>
        </w:rPr>
        <w:t>traitors</w:t>
      </w:r>
      <w:r>
        <w:rPr>
          <w:sz w:val="16"/>
          <w:highlight w:val="yellow"/>
        </w:rPr>
        <w:t xml:space="preserve"> </w:t>
      </w:r>
      <w:r>
        <w:rPr>
          <w:rStyle w:val="StyleUnderline"/>
          <w:highlight w:val="yellow"/>
        </w:rPr>
        <w:t>for working with American forces</w:t>
      </w:r>
      <w:r>
        <w:rPr>
          <w:sz w:val="16"/>
          <w:highlight w:val="yellow"/>
        </w:rPr>
        <w:t xml:space="preserve">, </w:t>
      </w:r>
      <w:r>
        <w:rPr>
          <w:rStyle w:val="Emphasis"/>
          <w:highlight w:val="yellow"/>
        </w:rPr>
        <w:t>leading to widespread death</w:t>
      </w:r>
      <w:r>
        <w:rPr>
          <w:rStyle w:val="Emphasis"/>
        </w:rPr>
        <w:t xml:space="preserve"> threats</w:t>
      </w:r>
      <w:r>
        <w:rPr>
          <w:sz w:val="16"/>
        </w:rPr>
        <w:t xml:space="preserve">, amputations, </w:t>
      </w:r>
      <w:r>
        <w:rPr>
          <w:rStyle w:val="StyleUnderline"/>
        </w:rPr>
        <w:t xml:space="preserve">torture, and </w:t>
      </w:r>
      <w:r>
        <w:rPr>
          <w:rStyle w:val="Emphasis"/>
        </w:rPr>
        <w:t>killings</w:t>
      </w:r>
      <w:r>
        <w:rPr>
          <w:sz w:val="16"/>
        </w:rPr>
        <w:t xml:space="preserve">.14 According to some commentators, </w:t>
      </w:r>
      <w:r>
        <w:rPr>
          <w:rStyle w:val="StyleUnderline"/>
          <w:highlight w:val="yellow"/>
        </w:rPr>
        <w:t>the United States is</w:t>
      </w:r>
      <w:r>
        <w:rPr>
          <w:sz w:val="16"/>
          <w:highlight w:val="yellow"/>
        </w:rPr>
        <w:t xml:space="preserve"> </w:t>
      </w:r>
      <w:r>
        <w:rPr>
          <w:rStyle w:val="Emphasis"/>
          <w:highlight w:val="yellow"/>
        </w:rPr>
        <w:t>solely responsible</w:t>
      </w:r>
      <w:r>
        <w:rPr>
          <w:sz w:val="16"/>
        </w:rPr>
        <w:t xml:space="preserve"> </w:t>
      </w:r>
      <w:r>
        <w:rPr>
          <w:rStyle w:val="StyleUnderline"/>
        </w:rPr>
        <w:t>for the protection of</w:t>
      </w:r>
      <w:r>
        <w:rPr>
          <w:sz w:val="16"/>
        </w:rPr>
        <w:t xml:space="preserve"> Omar and other </w:t>
      </w:r>
      <w:r>
        <w:rPr>
          <w:rStyle w:val="StyleUnderline"/>
        </w:rPr>
        <w:t>Afghan and Iraqi allies</w:t>
      </w:r>
      <w:r>
        <w:rPr>
          <w:sz w:val="16"/>
        </w:rPr>
        <w:t xml:space="preserve"> because the Bush Administration did not receive United Nations approval before commencing the wars.15 </w:t>
      </w:r>
      <w:r>
        <w:rPr>
          <w:rStyle w:val="StyleUnderline"/>
        </w:rPr>
        <w:t xml:space="preserve">As the U.S. government attempts to remedy this </w:t>
      </w:r>
      <w:r>
        <w:rPr>
          <w:sz w:val="16"/>
        </w:rPr>
        <w:t xml:space="preserve">complex refugee </w:t>
      </w:r>
      <w:r>
        <w:rPr>
          <w:rStyle w:val="StyleUnderline"/>
          <w:highlight w:val="yellow"/>
        </w:rPr>
        <w:t>crisis</w:t>
      </w:r>
      <w:r>
        <w:rPr>
          <w:sz w:val="16"/>
        </w:rPr>
        <w:t xml:space="preserve"> on its own, however, </w:t>
      </w:r>
      <w:r>
        <w:rPr>
          <w:rStyle w:val="StyleUnderline"/>
          <w:highlight w:val="yellow"/>
        </w:rPr>
        <w:t>time continues to elapse</w:t>
      </w:r>
      <w:r>
        <w:rPr>
          <w:sz w:val="16"/>
          <w:highlight w:val="yellow"/>
        </w:rPr>
        <w:t xml:space="preserve"> </w:t>
      </w:r>
      <w:r>
        <w:rPr>
          <w:rStyle w:val="Emphasis"/>
          <w:highlight w:val="yellow"/>
        </w:rPr>
        <w:t>and hundreds continue to die</w:t>
      </w:r>
      <w:r>
        <w:rPr>
          <w:sz w:val="16"/>
        </w:rPr>
        <w:t xml:space="preserve">.16 Initially, the official position of both President George W. Bush’s Administration and Congress on the refugee crises in Afghanistan and Iraq was that no refugee crisis existed in either country.17 The Bush Administration repeatedly emphasized that these “refugees” would return to their homes once American forces stabilized the region.18 The statistics, however, exhibit the identifying characteristics of a humanitarian crisis. In </w:t>
      </w:r>
      <w:r>
        <w:rPr>
          <w:rStyle w:val="StyleUnderline"/>
        </w:rPr>
        <w:t>Iraq</w:t>
      </w:r>
      <w:r>
        <w:rPr>
          <w:sz w:val="16"/>
        </w:rPr>
        <w:t xml:space="preserve">, the U.N. High Commissioner for Refugees (UNHCR) </w:t>
      </w:r>
      <w:r>
        <w:rPr>
          <w:rStyle w:val="StyleUnderline"/>
        </w:rPr>
        <w:t xml:space="preserve">recorded over </w:t>
      </w:r>
      <w:r>
        <w:rPr>
          <w:rStyle w:val="Emphasis"/>
        </w:rPr>
        <w:t>two million</w:t>
      </w:r>
      <w:r>
        <w:rPr>
          <w:rStyle w:val="StyleUnderline"/>
        </w:rPr>
        <w:t xml:space="preserve"> Iraqis a</w:t>
      </w:r>
      <w:r>
        <w:rPr>
          <w:sz w:val="16"/>
        </w:rPr>
        <w:t>s “</w:t>
      </w:r>
      <w:r>
        <w:rPr>
          <w:rStyle w:val="Emphasis"/>
        </w:rPr>
        <w:t>people of concern”</w:t>
      </w:r>
      <w:r>
        <w:rPr>
          <w:sz w:val="16"/>
        </w:rPr>
        <w:t xml:space="preserve"> in July 2014. 19 Of this group, approximately 81,000 registered Iraqi refugees live in Turkey,20 33,000 in Syria,21 and 30,000 in Jordan. 22 Iraqi applications for asylum have doubled since 2013, making Iraqi nationals the second largest group of asylum seekers, after Syrians.23 These numbers are a slight improvement from the 2008 UNHCR statistic, which declared Iraqis the largest group of asylum seekers in the world. 24 </w:t>
      </w:r>
      <w:r>
        <w:rPr>
          <w:rStyle w:val="StyleUnderline"/>
        </w:rPr>
        <w:t>The</w:t>
      </w:r>
      <w:r>
        <w:rPr>
          <w:sz w:val="16"/>
        </w:rPr>
        <w:t xml:space="preserve"> refugee </w:t>
      </w:r>
      <w:r>
        <w:rPr>
          <w:rStyle w:val="StyleUnderline"/>
        </w:rPr>
        <w:t>situation can only be expected to deteriorate further</w:t>
      </w:r>
      <w:r>
        <w:rPr>
          <w:sz w:val="16"/>
        </w:rPr>
        <w:t xml:space="preserve">, however, </w:t>
      </w:r>
      <w:r>
        <w:rPr>
          <w:rStyle w:val="StyleUnderline"/>
        </w:rPr>
        <w:t>as</w:t>
      </w:r>
      <w:r>
        <w:rPr>
          <w:sz w:val="16"/>
        </w:rPr>
        <w:t xml:space="preserve"> the terrorist group </w:t>
      </w:r>
      <w:r>
        <w:rPr>
          <w:rStyle w:val="StyleUnderline"/>
        </w:rPr>
        <w:t>ISIS continues</w:t>
      </w:r>
      <w:r>
        <w:rPr>
          <w:sz w:val="16"/>
        </w:rPr>
        <w:t xml:space="preserve"> to rule over regions of Iraq with an iron fist.25 </w:t>
      </w:r>
      <w:r>
        <w:rPr>
          <w:rStyle w:val="StyleUnderline"/>
        </w:rPr>
        <w:t>Although the Iraq refugee crisis is shocking</w:t>
      </w:r>
      <w:r>
        <w:rPr>
          <w:sz w:val="16"/>
        </w:rPr>
        <w:t xml:space="preserve">, </w:t>
      </w:r>
      <w:r>
        <w:rPr>
          <w:rStyle w:val="Emphasis"/>
        </w:rPr>
        <w:t>the Afghanistan situation is worse</w:t>
      </w:r>
      <w:r>
        <w:rPr>
          <w:sz w:val="16"/>
        </w:rPr>
        <w:t>. In late 2009, there were approximately 2.9 million registered Afghan refugees, most of whom were sheltered in Pakistan and Iran; analyzing global trends that year, the UNHCR noted that twenty-five percent of refugees worldwide were from Afghanistan. 26 As of July 2014, approximately 2.7 million Afghan refugees remain abroad. 27 The Afghanistan crisis is often viewed as more dire because of its temporal length: “Many refugees have been displaced up to four times by the invasion of the Soviet army, the war among rival mujahedin factions, the repressive Taliban regime . . . and finally by the [U.S.] and [U.K.] air attacks.”28 The civilian population has been caught in the crossfires of war for decades with no relief, leading to one of the world’s most devastating humanitarian disasters.29 Combining the two refugee crises in 2008, the UNHCR declared that “</w:t>
      </w:r>
      <w:r>
        <w:rPr>
          <w:rStyle w:val="StyleUnderline"/>
        </w:rPr>
        <w:t>Afghan and Iraqi [nationals] account for almost half of all refugees under UNHCR’s responsibility worldwide</w:t>
      </w:r>
      <w:r>
        <w:rPr>
          <w:sz w:val="16"/>
        </w:rPr>
        <w:t xml:space="preserve">.”30 With millions of refugees attempting to flee Afghanistan and Iraq, a </w:t>
      </w:r>
      <w:r>
        <w:rPr>
          <w:rStyle w:val="StyleUnderline"/>
        </w:rPr>
        <w:t>bipartisan group</w:t>
      </w:r>
      <w:r>
        <w:rPr>
          <w:sz w:val="16"/>
        </w:rPr>
        <w:t xml:space="preserve"> of senators, led by former Senator Edward Kennedy (DMA), </w:t>
      </w:r>
      <w:r>
        <w:rPr>
          <w:rStyle w:val="StyleUnderline"/>
        </w:rPr>
        <w:t>passed</w:t>
      </w:r>
      <w:r>
        <w:rPr>
          <w:sz w:val="16"/>
        </w:rPr>
        <w:t xml:space="preserve"> the Refugee Crisis in Iraq Act of 200731 and the Afghan Allies Protection Act of 2009.32 The </w:t>
      </w:r>
      <w:r>
        <w:rPr>
          <w:rStyle w:val="StyleUnderline"/>
          <w:highlight w:val="yellow"/>
        </w:rPr>
        <w:t>laws establish</w:t>
      </w:r>
      <w:r>
        <w:rPr>
          <w:sz w:val="16"/>
        </w:rPr>
        <w:t xml:space="preserve"> special immigrant visa (</w:t>
      </w:r>
      <w:r>
        <w:rPr>
          <w:rStyle w:val="StyleUnderline"/>
          <w:highlight w:val="yellow"/>
        </w:rPr>
        <w:t>SIV) programs</w:t>
      </w:r>
      <w:r>
        <w:rPr>
          <w:sz w:val="16"/>
          <w:highlight w:val="yellow"/>
        </w:rPr>
        <w:t>33</w:t>
      </w:r>
      <w:r>
        <w:rPr>
          <w:sz w:val="16"/>
        </w:rPr>
        <w:t xml:space="preserve"> </w:t>
      </w:r>
      <w:r>
        <w:rPr>
          <w:rStyle w:val="StyleUnderline"/>
          <w:highlight w:val="yellow"/>
        </w:rPr>
        <w:t>to prioritize the refugee applications of Iraqi and Afghan nationals who worked for the U.S. government</w:t>
      </w:r>
      <w:r>
        <w:rPr>
          <w:rStyle w:val="StyleUnderline"/>
        </w:rPr>
        <w:t xml:space="preserve"> during the wars</w:t>
      </w:r>
      <w:r>
        <w:rPr>
          <w:rStyle w:val="Emphasis"/>
          <w:highlight w:val="yellow"/>
        </w:rPr>
        <w:t>. Both Acts</w:t>
      </w:r>
      <w:r>
        <w:rPr>
          <w:rStyle w:val="Emphasis"/>
        </w:rPr>
        <w:t xml:space="preserve">, </w:t>
      </w:r>
      <w:r>
        <w:rPr>
          <w:sz w:val="16"/>
        </w:rPr>
        <w:t>however</w:t>
      </w:r>
      <w:r>
        <w:rPr>
          <w:rStyle w:val="Emphasis"/>
        </w:rPr>
        <w:t xml:space="preserve">, </w:t>
      </w:r>
      <w:r>
        <w:rPr>
          <w:rStyle w:val="Emphasis"/>
          <w:highlight w:val="yellow"/>
        </w:rPr>
        <w:t>have not achieved</w:t>
      </w:r>
      <w:r>
        <w:rPr>
          <w:sz w:val="16"/>
        </w:rPr>
        <w:t xml:space="preserve"> their intended </w:t>
      </w:r>
      <w:r>
        <w:rPr>
          <w:rStyle w:val="Emphasis"/>
          <w:highlight w:val="yellow"/>
        </w:rPr>
        <w:t>goals</w:t>
      </w:r>
      <w:r>
        <w:rPr>
          <w:sz w:val="16"/>
        </w:rPr>
        <w:t xml:space="preserve">.34 </w:t>
      </w:r>
      <w:r>
        <w:rPr>
          <w:rStyle w:val="StyleUnderline"/>
          <w:highlight w:val="yellow"/>
        </w:rPr>
        <w:t>With onerous</w:t>
      </w:r>
      <w:r>
        <w:rPr>
          <w:rStyle w:val="StyleUnderline"/>
        </w:rPr>
        <w:t xml:space="preserve"> </w:t>
      </w:r>
      <w:r>
        <w:rPr>
          <w:sz w:val="16"/>
        </w:rPr>
        <w:t xml:space="preserve">documentation </w:t>
      </w:r>
      <w:r>
        <w:rPr>
          <w:rStyle w:val="Emphasis"/>
          <w:highlight w:val="yellow"/>
        </w:rPr>
        <w:t>requirements</w:t>
      </w:r>
      <w:r>
        <w:rPr>
          <w:sz w:val="16"/>
        </w:rPr>
        <w:t xml:space="preserve"> and latent biases within the immigration structure, </w:t>
      </w:r>
      <w:r>
        <w:rPr>
          <w:rStyle w:val="StyleUnderline"/>
          <w:highlight w:val="yellow"/>
        </w:rPr>
        <w:t xml:space="preserve">applicants spend </w:t>
      </w:r>
      <w:r>
        <w:rPr>
          <w:rStyle w:val="Emphasis"/>
          <w:highlight w:val="yellow"/>
        </w:rPr>
        <w:t>years trapped in the bureaucracy</w:t>
      </w:r>
      <w:r>
        <w:rPr>
          <w:sz w:val="16"/>
        </w:rPr>
        <w:t xml:space="preserve"> of America’s complex refugee system.35 Some congressmen are aware that the laws have significant weaknesses, and recently they passed a series of amendments meant to “improve the efficiency by which applications for [Iraqi and Afghan] special immigrant visas . . . are processed.”36 The amendments were an admirable step towards SIV reform, but there are still lingering problems that threaten the ability of the U.S. government to process the applications in a fair and impartial manner.</w:t>
      </w:r>
    </w:p>
    <w:p w:rsidR="00EE0259" w:rsidRDefault="00EE0259" w:rsidP="00EE0259"/>
    <w:p w:rsidR="003577B7" w:rsidRDefault="003577B7" w:rsidP="003577B7">
      <w:pPr>
        <w:pStyle w:val="Heading4"/>
      </w:pPr>
      <w:r>
        <w:t xml:space="preserve">Documentation too </w:t>
      </w:r>
      <w:r w:rsidRPr="003577B7">
        <w:t>burdensome</w:t>
      </w:r>
    </w:p>
    <w:p w:rsidR="003577B7" w:rsidRDefault="003577B7" w:rsidP="003577B7">
      <w:r>
        <w:t xml:space="preserve">Tom </w:t>
      </w:r>
      <w:r>
        <w:rPr>
          <w:rStyle w:val="Style13ptBold"/>
        </w:rPr>
        <w:t>Frail</w:t>
      </w:r>
      <w:r>
        <w:t xml:space="preserve"> is a senior editor for Smithsonian magazine. He previously worked as a senior editor for the Washington Post and for Philadelphia Newspapers Inc. “The Tragic Fate of the Afghan Interpreters the U.S. Left Behind” Smithsonian, Nov 20</w:t>
      </w:r>
      <w:r>
        <w:rPr>
          <w:rStyle w:val="Style13ptBold"/>
        </w:rPr>
        <w:t>16</w:t>
      </w:r>
      <w:r>
        <w:t>, https://www.smithsonianmag.com/history/tragic-fate-afghan-interpreters-left-behind-180960785/</w:t>
      </w:r>
    </w:p>
    <w:p w:rsidR="003577B7" w:rsidRDefault="003577B7" w:rsidP="003577B7">
      <w:pPr>
        <w:rPr>
          <w:sz w:val="16"/>
        </w:rPr>
      </w:pPr>
      <w:r>
        <w:rPr>
          <w:rStyle w:val="StyleUnderline"/>
        </w:rPr>
        <w:t>One</w:t>
      </w:r>
      <w:r>
        <w:rPr>
          <w:sz w:val="16"/>
        </w:rPr>
        <w:t xml:space="preserve"> </w:t>
      </w:r>
      <w:r>
        <w:rPr>
          <w:rStyle w:val="Emphasis"/>
        </w:rPr>
        <w:t>especially fraught requirement</w:t>
      </w:r>
      <w:r>
        <w:rPr>
          <w:sz w:val="16"/>
        </w:rPr>
        <w:t xml:space="preserve"> </w:t>
      </w:r>
      <w:r>
        <w:rPr>
          <w:rStyle w:val="StyleUnderline"/>
        </w:rPr>
        <w:t>is the need to document danger</w:t>
      </w:r>
      <w:r>
        <w:rPr>
          <w:sz w:val="16"/>
        </w:rPr>
        <w:t xml:space="preserve">. </w:t>
      </w:r>
      <w:r>
        <w:rPr>
          <w:rStyle w:val="StyleUnderline"/>
        </w:rPr>
        <w:t xml:space="preserve">This has inspired a new literary genre called the </w:t>
      </w:r>
      <w:r>
        <w:rPr>
          <w:rStyle w:val="Emphasis"/>
        </w:rPr>
        <w:t>Taliban threat letter</w:t>
      </w:r>
      <w:r>
        <w:rPr>
          <w:sz w:val="16"/>
        </w:rPr>
        <w:t xml:space="preserve">, </w:t>
      </w:r>
      <w:r>
        <w:rPr>
          <w:rStyle w:val="StyleUnderline"/>
        </w:rPr>
        <w:t>which warns a recipient of dire harm for having aided the enemy</w:t>
      </w:r>
      <w:r>
        <w:rPr>
          <w:sz w:val="16"/>
        </w:rPr>
        <w:t xml:space="preserve">. Advocates say </w:t>
      </w:r>
      <w:r>
        <w:rPr>
          <w:rStyle w:val="StyleUnderline"/>
        </w:rPr>
        <w:t>the threats are real</w:t>
      </w:r>
      <w:r>
        <w:rPr>
          <w:sz w:val="16"/>
        </w:rPr>
        <w:t>—</w:t>
      </w:r>
      <w:r>
        <w:rPr>
          <w:rStyle w:val="StyleUnderline"/>
        </w:rPr>
        <w:t>delivered on the phone or in person</w:t>
      </w:r>
      <w:r>
        <w:rPr>
          <w:sz w:val="16"/>
        </w:rPr>
        <w:t>—</w:t>
      </w:r>
      <w:r>
        <w:rPr>
          <w:rStyle w:val="Emphasis"/>
        </w:rPr>
        <w:t>but that the letters may be concocted for the SIV application.</w:t>
      </w:r>
      <w:r>
        <w:rPr>
          <w:sz w:val="16"/>
        </w:rPr>
        <w:t xml:space="preserve"> To be sure, Afghan authorities determined that the letter found on Sakhidad Afghan’s corpse was the real thing. But the Taliban spokesman Zabihullah Mujahid said in a recent telephone interview with Smithsonian that </w:t>
      </w:r>
      <w:r>
        <w:rPr>
          <w:rStyle w:val="Emphasis"/>
        </w:rPr>
        <w:t>the Taliban does not usually send warning letters.</w:t>
      </w:r>
      <w:r>
        <w:rPr>
          <w:sz w:val="16"/>
        </w:rPr>
        <w:t xml:space="preserve"> He also said interpreters are “national traitors.”</w:t>
      </w:r>
    </w:p>
    <w:p w:rsidR="003577B7" w:rsidRDefault="003577B7" w:rsidP="00EE0259"/>
    <w:p w:rsidR="00EE0259" w:rsidRDefault="00EE0259" w:rsidP="00EE0259">
      <w:pPr>
        <w:pStyle w:val="Heading4"/>
      </w:pPr>
      <w:r>
        <w:t>Delays</w:t>
      </w:r>
    </w:p>
    <w:p w:rsidR="00EE0259" w:rsidRDefault="00EE0259" w:rsidP="00EE0259">
      <w:r>
        <w:t xml:space="preserve">Sarah </w:t>
      </w:r>
      <w:r>
        <w:rPr>
          <w:rStyle w:val="Style13ptBold"/>
        </w:rPr>
        <w:t>Aziza</w:t>
      </w:r>
      <w:r>
        <w:t>, focuses on foreign affairs, refugees, social justice, and feminism. Her work has appeared in Slate, the New Republic, and The Nation, among other outlets., “The U.S. government has never kept a centralized record of the “locally engaged staff” employed”, The Intercept, April 15</w:t>
      </w:r>
      <w:r>
        <w:rPr>
          <w:vertAlign w:val="superscript"/>
        </w:rPr>
        <w:t>th</w:t>
      </w:r>
      <w:r>
        <w:t xml:space="preserve"> 20</w:t>
      </w:r>
      <w:r>
        <w:rPr>
          <w:rStyle w:val="Style13ptBold"/>
        </w:rPr>
        <w:t>18</w:t>
      </w:r>
      <w:r>
        <w:t>, https://theintercept.com/2018/04/15/iraq-war-translators-trump-refugee-visa/</w:t>
      </w:r>
    </w:p>
    <w:p w:rsidR="00EE0259" w:rsidRDefault="00EE0259" w:rsidP="00EE0259">
      <w:r>
        <w:t>The endemic bureaucratic delays in the visa programs, however, were about to be drastically compounded. Beginning with Executive Order 13769 — the first “Muslim ban” — on January 27, 2017, through late January 2018, Trump effectively blocked all Iraqi refugee processing, says Fisher. And even in the few months since the lifting of the explicit bans, processing of Iraqi refugees remains at a virtual standstill. As of March 31, 2018, only 106 Iraqis had been admitted in the first six months of the fiscal year — as opposed to roughly 20,000 at the same point in FY2014. At this rate, the DAP backlog alone would take over 200 years to clear. In a statement to The Intercept, a State Department official insisted that “the program is not halted,” and “there is no bar on any nationality, including Iraqis.” The official added, “We take the threats which are posed to [U.S.-affiliated Iraqis] very seriously. We are committed to providing efficient and secure SIV processing while maintaining national security.” The Department of Defense declined to comment. The delay could also be a result of the unspecified “additional screening measures” imposed by Trump for refugee applications from 11 countries, including Iraq. So far, the administration has refused to specify what these additional measures would be, but advocates are pressing for this information in court. Meanwhile, Trump also slashed the overall number of refugees to be admitted from around the world to a record low of 45,000, and is far behind schedule to meet even this low bar. “Taken together,” said Fisher, “I think this all shows the administration is committed to dismantling the U.S. refugee program writ large.”</w:t>
      </w:r>
    </w:p>
    <w:p w:rsidR="00EE0259" w:rsidRDefault="00EE0259" w:rsidP="00EE0259"/>
    <w:p w:rsidR="00EE0259" w:rsidRDefault="00EE0259" w:rsidP="00EE0259">
      <w:pPr>
        <w:pStyle w:val="Heading4"/>
      </w:pPr>
      <w:r>
        <w:t>SIV visas take a long time to get passed and the process is cumbersome</w:t>
      </w:r>
    </w:p>
    <w:p w:rsidR="00EE0259" w:rsidRDefault="00EE0259" w:rsidP="00EE0259">
      <w:pPr>
        <w:rPr>
          <w:rStyle w:val="Style13ptBold"/>
        </w:rPr>
      </w:pPr>
      <w:r>
        <w:rPr>
          <w:rStyle w:val="Style13ptBold"/>
        </w:rPr>
        <w:t>Silverman ‘15</w:t>
      </w:r>
      <w:r>
        <w:rPr>
          <w:rStyle w:val="Style13ptBold"/>
        </w:rPr>
        <w:tab/>
      </w:r>
    </w:p>
    <w:p w:rsidR="00EE0259" w:rsidRDefault="00EE0259" w:rsidP="00EE0259">
      <w:r>
        <w:t>Ellie Silverman. Silverman is a journalist who wrote for several papers and reported on crime and courts. Long wait to come to America for Iraqis, Afghans who served U.S. troops. July 3, 2015. https://www.mcclatchydc.com/news/nation-world/world/article26283241.html</w:t>
      </w:r>
    </w:p>
    <w:p w:rsidR="00EE0259" w:rsidRDefault="00EE0259" w:rsidP="00EE0259"/>
    <w:p w:rsidR="00EE0259" w:rsidRDefault="00EE0259" w:rsidP="00EE0259">
      <w:r>
        <w:t>WASHINGTON  Frodo lived in fear for nine years. He knew when two men showed up at his front door to threaten him in 2006 that his family would continue living in danger because of the three years he spent as an interpreter for U.S. forces in Iraq, including some of the most violent years of the war. “[Militants] said to my parents and my family that we know your son was in the U.S. forces so when we catch him we will kill him,” Frodo said. “I worried about my kids and my family and I had a lot of nightmares that they’d come and catch me and my family and they kill my family.” Frodo chose to go by this nickname to protect his identity from those who threaten his life. Although the U.S. Embassy in Baghdad recognized Frodo as facing a “serious threat” and gave him “chief of mission approval,” the first step of the visa process, in August 2011, it wasn’t until a month ago that he finally got approval to travel, with his family, to the United States. During the time his application remained in “administrative processing” his country was devastated by a new war that saw thousands more deaths and the rise of the Islamic State. Frodo is not alone. Long wait times and a shortage of available visas for a huge backlog of applications remain major issues for the U.S. government’s Special Immigrant Visa program intended to ease entry to the United States for Iraqis and Afghans who served as interpreters or performed other duties for the United States in each country. While waiting, they remain targets for terrorist operatives from al Qaida or the Taliban. The program was put in place to protect those who assisted U.S. forces, but the process is “cumbersome,” said Catherine Reynolds, an immigration attorney with the Garfield Law Group and the current secretary for the American Immigration Lawyers Association D.C. branch. Although the State Department and Congress have made changes to the program in hopes of speeding the issuance of visas – requiring, for example, that background checks be completed within nine months of an application’s completion – the program’s problems persist. Since fiscal year 2008, the U.S. government issued 11,599 visas under the special immigrant program for Iraqis and Afghans employed by or on behalf of the U.S. government. But thousands of visas that could have been issued between 2009 and 2013 weren’t – about 6,500 for Afghans and about 19,000 visas for Iraqis. Pakistan. The U.S. employed about 11,000 Afghan interpreters, according to Pentagon spokeswoman Henrietta Levin, but the State Department’s permanent visa program for translators accepts only 50 applicants per year. The Iraqi special immigrant visa program for those who did not work as translators, but were employed by or on behalf of the U.S. government in other capacities, stopped accepting applicants Sept. 30. The similar Afghan special immigrant program currently has 13,000 applicants vying for one of 4,000 visas that will be granted this year. The program will stop accepting applications Dec. 30, according to data provided by the State Department in an email.</w:t>
      </w:r>
    </w:p>
    <w:p w:rsidR="00EE0259" w:rsidRDefault="00EE0259" w:rsidP="00EE0259"/>
    <w:p w:rsidR="00EE0259" w:rsidRDefault="00EE0259" w:rsidP="00EE0259">
      <w:pPr>
        <w:pStyle w:val="Heading3"/>
      </w:pPr>
      <w:r>
        <w:t>Ext – They’re at risk</w:t>
      </w:r>
    </w:p>
    <w:p w:rsidR="00EE0259" w:rsidRDefault="00EE0259" w:rsidP="00EE0259">
      <w:pPr>
        <w:pStyle w:val="Heading4"/>
      </w:pPr>
      <w:r>
        <w:rPr>
          <w:bdr w:val="none" w:sz="0" w:space="0" w:color="auto" w:frame="1"/>
        </w:rPr>
        <w:t>Former U.S. Afghan interpreters are constantly at risk of getting killed by the Taliban, but the U.S. government won’t give them SIVs</w:t>
      </w:r>
    </w:p>
    <w:p w:rsidR="00EE0259" w:rsidRDefault="00EE0259" w:rsidP="00EE0259">
      <w:pPr>
        <w:shd w:val="clear" w:color="auto" w:fill="FFFFFF"/>
        <w:spacing w:after="80"/>
        <w:rPr>
          <w:color w:val="222222"/>
        </w:rPr>
      </w:pPr>
      <w:r>
        <w:rPr>
          <w:rFonts w:ascii="Georgia" w:hAnsi="Georgia"/>
          <w:color w:val="000000"/>
          <w:sz w:val="16"/>
          <w:szCs w:val="16"/>
          <w:bdr w:val="none" w:sz="0" w:space="0" w:color="auto" w:frame="1"/>
        </w:rPr>
        <w:t>Kevin </w:t>
      </w:r>
      <w:r>
        <w:rPr>
          <w:rStyle w:val="m7241507050679406159gmail-heading4char"/>
          <w:rFonts w:ascii="Georgia" w:hAnsi="Georgia"/>
          <w:b/>
          <w:bCs/>
          <w:color w:val="000000"/>
          <w:sz w:val="26"/>
          <w:szCs w:val="26"/>
        </w:rPr>
        <w:t>Sieff</w:t>
      </w:r>
      <w:r>
        <w:rPr>
          <w:rFonts w:ascii="Georgia" w:hAnsi="Georgia"/>
          <w:color w:val="000000"/>
          <w:sz w:val="16"/>
          <w:szCs w:val="16"/>
          <w:bdr w:val="none" w:sz="0" w:space="0" w:color="auto" w:frame="1"/>
        </w:rPr>
        <w:t>, </w:t>
      </w:r>
      <w:r>
        <w:rPr>
          <w:rStyle w:val="aqj"/>
          <w:rFonts w:ascii="Georgia" w:hAnsi="Georgia"/>
          <w:color w:val="000000"/>
          <w:sz w:val="16"/>
          <w:szCs w:val="16"/>
          <w:bdr w:val="none" w:sz="0" w:space="0" w:color="auto" w:frame="1"/>
        </w:rPr>
        <w:t>11-10-20</w:t>
      </w:r>
      <w:r>
        <w:rPr>
          <w:rStyle w:val="m7241507050679406159gmail-heading4char"/>
          <w:rFonts w:ascii="Georgia" w:hAnsi="Georgia"/>
          <w:b/>
          <w:bCs/>
          <w:color w:val="000000"/>
          <w:sz w:val="26"/>
          <w:szCs w:val="26"/>
        </w:rPr>
        <w:t>13</w:t>
      </w:r>
      <w:r>
        <w:rPr>
          <w:rFonts w:ascii="Georgia" w:hAnsi="Georgia"/>
          <w:color w:val="000000"/>
          <w:sz w:val="16"/>
          <w:szCs w:val="16"/>
          <w:bdr w:val="none" w:sz="0" w:space="0" w:color="auto" w:frame="1"/>
        </w:rPr>
        <w:t>, </w:t>
      </w:r>
      <w:r>
        <w:rPr>
          <w:rFonts w:ascii="Georgia" w:hAnsi="Georgia"/>
          <w:color w:val="000000"/>
          <w:sz w:val="16"/>
          <w:szCs w:val="16"/>
          <w:shd w:val="clear" w:color="auto" w:fill="F9F9F9"/>
        </w:rPr>
        <w:t>Latin America CorrespondentEducation: Brown University; Johns Hopkins School of Advanced International StudiesKevin Sieff has been The Washington Post’s Latin America correspondent since 2018. He served previously as the paper's Africa bureau chief and Afghanistan bureau chief. </w:t>
      </w:r>
      <w:r>
        <w:rPr>
          <w:rFonts w:ascii="Georgia" w:hAnsi="Georgia"/>
          <w:color w:val="000000"/>
          <w:sz w:val="16"/>
          <w:szCs w:val="16"/>
          <w:bdr w:val="none" w:sz="0" w:space="0" w:color="auto" w:frame="1"/>
        </w:rPr>
        <w:t>"In Afghanistan, interpreters who helped U.S. in war denied visas; U.S. says they face no threat," Washington Post,</w:t>
      </w:r>
      <w:hyperlink r:id="rId22" w:tgtFrame="_blank" w:history="1">
        <w:r>
          <w:rPr>
            <w:rStyle w:val="Hyperlink"/>
            <w:rFonts w:ascii="Georgia" w:hAnsi="Georgia"/>
            <w:color w:val="1155CC"/>
            <w:sz w:val="16"/>
            <w:szCs w:val="16"/>
            <w:bdr w:val="none" w:sz="0" w:space="0" w:color="auto" w:frame="1"/>
          </w:rPr>
          <w:t>https://www.washingtonpost.com/world/in-afghanistan-interpreters-who-helped-us-in-war-denied-visas-us-says-they-face-no-threat/2013/11/10/af7acfc8-4180-11e3-b028-de922d7a3f47_story.html?noredirect=on</w:t>
        </w:r>
      </w:hyperlink>
    </w:p>
    <w:p w:rsidR="00EE0259" w:rsidRDefault="00EE0259" w:rsidP="00EE0259">
      <w:pPr>
        <w:shd w:val="clear" w:color="auto" w:fill="FFFFFF"/>
        <w:spacing w:before="60" w:after="240"/>
        <w:textAlignment w:val="baseline"/>
        <w:rPr>
          <w:color w:val="222222"/>
        </w:rPr>
      </w:pPr>
      <w:r>
        <w:rPr>
          <w:rFonts w:ascii="Georgia" w:hAnsi="Georgia"/>
          <w:color w:val="000000"/>
          <w:sz w:val="16"/>
          <w:szCs w:val="16"/>
          <w:bdr w:val="none" w:sz="0" w:space="0" w:color="auto" w:frame="1"/>
        </w:rPr>
        <w:t>KABUL —</w:t>
      </w:r>
      <w:r>
        <w:rPr>
          <w:rFonts w:ascii="Georgia" w:hAnsi="Georgia"/>
          <w:color w:val="000000"/>
          <w:sz w:val="16"/>
          <w:szCs w:val="16"/>
        </w:rPr>
        <w:t> A growing number of </w:t>
      </w:r>
      <w:r>
        <w:rPr>
          <w:rStyle w:val="Emphasis"/>
          <w:rFonts w:ascii="Georgia" w:hAnsi="Georgia"/>
          <w:b w:val="0"/>
          <w:bCs/>
          <w:i/>
          <w:color w:val="000000"/>
          <w:bdr w:val="none" w:sz="0" w:space="0" w:color="auto" w:frame="1"/>
          <w:shd w:val="clear" w:color="auto" w:fill="00FFFF"/>
        </w:rPr>
        <w:t>Afghan interpreters</w:t>
      </w:r>
      <w:r>
        <w:rPr>
          <w:rStyle w:val="Emphasis"/>
          <w:rFonts w:ascii="Georgia" w:hAnsi="Georgia"/>
          <w:b w:val="0"/>
          <w:bCs/>
          <w:i/>
          <w:color w:val="000000"/>
          <w:bdr w:val="none" w:sz="0" w:space="0" w:color="auto" w:frame="1"/>
        </w:rPr>
        <w:t> who worked alongside American troops are being </w:t>
      </w:r>
      <w:r>
        <w:rPr>
          <w:rStyle w:val="Emphasis"/>
          <w:rFonts w:ascii="Georgia" w:hAnsi="Georgia"/>
          <w:b w:val="0"/>
          <w:bCs/>
          <w:i/>
          <w:color w:val="000000"/>
          <w:bdr w:val="none" w:sz="0" w:space="0" w:color="auto" w:frame="1"/>
          <w:shd w:val="clear" w:color="auto" w:fill="00FFFF"/>
        </w:rPr>
        <w:t>denied U.S. visas</w:t>
      </w:r>
      <w:r>
        <w:rPr>
          <w:rStyle w:val="Emphasis"/>
          <w:rFonts w:ascii="Georgia" w:hAnsi="Georgia"/>
          <w:b w:val="0"/>
          <w:bCs/>
          <w:i/>
          <w:color w:val="000000"/>
          <w:bdr w:val="none" w:sz="0" w:space="0" w:color="auto" w:frame="1"/>
        </w:rPr>
        <w:t> allotted by Congress because the</w:t>
      </w:r>
      <w:r>
        <w:rPr>
          <w:rStyle w:val="Emphasis"/>
          <w:rFonts w:ascii="Georgia" w:hAnsi="Georgia"/>
          <w:b w:val="0"/>
          <w:bCs/>
          <w:i/>
          <w:color w:val="000000"/>
          <w:bdr w:val="none" w:sz="0" w:space="0" w:color="auto" w:frame="1"/>
          <w:shd w:val="clear" w:color="auto" w:fill="00FFFF"/>
        </w:rPr>
        <w:t>State Department says there is no serious threat against their lives</w:t>
      </w:r>
      <w:r>
        <w:rPr>
          <w:rFonts w:ascii="Georgia" w:hAnsi="Georgia"/>
          <w:color w:val="000000"/>
          <w:sz w:val="16"/>
          <w:szCs w:val="16"/>
        </w:rPr>
        <w:t>. But the interpreters, many of whom served in Taliban havens for years, </w:t>
      </w:r>
      <w:r>
        <w:rPr>
          <w:rStyle w:val="Emphasis"/>
          <w:rFonts w:ascii="Georgia" w:hAnsi="Georgia"/>
          <w:b w:val="0"/>
          <w:bCs/>
          <w:i/>
          <w:color w:val="000000"/>
          <w:bdr w:val="none" w:sz="0" w:space="0" w:color="auto" w:frame="1"/>
        </w:rPr>
        <w:t>say </w:t>
      </w:r>
      <w:r>
        <w:rPr>
          <w:rStyle w:val="Emphasis"/>
          <w:rFonts w:ascii="Georgia" w:hAnsi="Georgia"/>
          <w:b w:val="0"/>
          <w:bCs/>
          <w:i/>
          <w:color w:val="000000"/>
          <w:bdr w:val="none" w:sz="0" w:space="0" w:color="auto" w:frame="1"/>
          <w:shd w:val="clear" w:color="auto" w:fill="00FFFF"/>
        </w:rPr>
        <w:t xml:space="preserve">U.S. officials are </w:t>
      </w:r>
      <w:r>
        <w:rPr>
          <w:rStyle w:val="Emphasis"/>
          <w:rFonts w:ascii="Georgia" w:hAnsi="Georgia"/>
          <w:b w:val="0"/>
          <w:bCs/>
          <w:i/>
          <w:color w:val="000000"/>
          <w:bdr w:val="none" w:sz="0" w:space="0" w:color="auto" w:frame="1"/>
          <w:shd w:val="clear" w:color="auto" w:fill="00FFFF"/>
        </w:rPr>
        <w:softHyphen/>
        <w:t>drastically underestimating the danger they face</w:t>
      </w:r>
      <w:r>
        <w:rPr>
          <w:rFonts w:ascii="Georgia" w:hAnsi="Georgia"/>
          <w:color w:val="000000"/>
          <w:sz w:val="16"/>
          <w:szCs w:val="16"/>
        </w:rPr>
        <w:t>. Immigration lawyers and Afghan interpreters say the denials are occurring just as </w:t>
      </w:r>
      <w:hyperlink r:id="rId23" w:tgtFrame="_blank" w:history="1">
        <w:r>
          <w:rPr>
            <w:rStyle w:val="Hyperlink"/>
            <w:rFonts w:ascii="Georgia" w:hAnsi="Georgia"/>
            <w:color w:val="000000"/>
            <w:sz w:val="16"/>
            <w:szCs w:val="16"/>
          </w:rPr>
          <w:t>concerns</w:t>
        </w:r>
      </w:hyperlink>
      <w:r>
        <w:rPr>
          <w:rFonts w:ascii="Georgia" w:hAnsi="Georgia"/>
          <w:color w:val="000000"/>
          <w:sz w:val="16"/>
          <w:szCs w:val="16"/>
        </w:rPr>
        <w:t> about Taliban retribution are mounting because of the ongoing withdrawal of U.S. forces. “</w:t>
      </w:r>
      <w:r>
        <w:rPr>
          <w:rStyle w:val="Emphasis"/>
          <w:rFonts w:ascii="Georgia" w:hAnsi="Georgia"/>
          <w:b w:val="0"/>
          <w:bCs/>
          <w:i/>
          <w:color w:val="000000"/>
          <w:bdr w:val="none" w:sz="0" w:space="0" w:color="auto" w:frame="1"/>
        </w:rPr>
        <w:t>There are tons of Talibs in my village, and they all know that I worked with the Americans</w:t>
      </w:r>
      <w:r>
        <w:rPr>
          <w:rFonts w:ascii="Georgia" w:hAnsi="Georgia"/>
          <w:color w:val="000000"/>
          <w:sz w:val="16"/>
          <w:szCs w:val="16"/>
        </w:rPr>
        <w:t>,” said one interpreter, Mohammad, who asked that his last name not be published for security reasons. “</w:t>
      </w:r>
      <w:r>
        <w:rPr>
          <w:rStyle w:val="Emphasis"/>
          <w:rFonts w:ascii="Georgia" w:hAnsi="Georgia"/>
          <w:b w:val="0"/>
          <w:bCs/>
          <w:i/>
          <w:color w:val="000000"/>
          <w:bdr w:val="none" w:sz="0" w:space="0" w:color="auto" w:frame="1"/>
          <w:shd w:val="clear" w:color="auto" w:fill="00FFFF"/>
        </w:rPr>
        <w:t>If I can’t go to the States, my life is over</w:t>
      </w:r>
      <w:r>
        <w:rPr>
          <w:rFonts w:ascii="Georgia" w:hAnsi="Georgia"/>
          <w:color w:val="000000"/>
          <w:sz w:val="16"/>
          <w:szCs w:val="16"/>
        </w:rPr>
        <w:t>. I swear to God, one day</w:t>
      </w:r>
      <w:r>
        <w:rPr>
          <w:rFonts w:ascii="Georgia" w:hAnsi="Georgia"/>
          <w:b/>
          <w:bCs/>
          <w:color w:val="000000"/>
          <w:sz w:val="16"/>
          <w:szCs w:val="16"/>
        </w:rPr>
        <w:t> </w:t>
      </w:r>
      <w:r>
        <w:rPr>
          <w:rStyle w:val="Emphasis"/>
          <w:rFonts w:ascii="Georgia" w:hAnsi="Georgia"/>
          <w:b w:val="0"/>
          <w:bCs/>
          <w:i/>
          <w:color w:val="000000"/>
          <w:sz w:val="16"/>
          <w:szCs w:val="16"/>
          <w:bdr w:val="none" w:sz="0" w:space="0" w:color="auto" w:frame="1"/>
        </w:rPr>
        <w:t>the Taliban will catch me</w:t>
      </w:r>
      <w:r>
        <w:rPr>
          <w:rFonts w:ascii="Georgia" w:hAnsi="Georgia"/>
          <w:color w:val="000000"/>
          <w:sz w:val="16"/>
          <w:szCs w:val="16"/>
        </w:rPr>
        <w:t>.” Mohammad received a U.S. form letter saying he had failed to establish that there was a “serious threat” to his life. He had explained in his application that the Taliban had spotted him on the job and had spread word in his village that he was a wanted man. In one particularly dangerous assignment, he was asked to mediate between U.S. soldiers and local residents after an American convoy ran over and killed an Afghan child, he said. In the initial phase of the visa process, “an applicant has to establish that he or she has experienced or is experiencing an ongoing serious threat as a consequence of employment by or on behalf of the U.S. government,” said Robert Hilton, a spokesman for the U.S. Embassy in Kabul. He said the applications were examined by an embassy committee, which decided whether they should be forwarded to Washington. Hilton and other U.S. officials would not explain what constitutes a “serious threat” or discuss specific cases in which applicants were denied visas. </w:t>
      </w:r>
      <w:r>
        <w:rPr>
          <w:rFonts w:ascii="Georgia" w:hAnsi="Georgia"/>
          <w:b/>
          <w:bCs/>
          <w:color w:val="000000"/>
          <w:sz w:val="16"/>
          <w:szCs w:val="16"/>
        </w:rPr>
        <w:t>‘A real sense of frustration’ </w:t>
      </w:r>
      <w:r>
        <w:rPr>
          <w:rFonts w:ascii="Georgia" w:hAnsi="Georgia"/>
          <w:color w:val="000000"/>
          <w:sz w:val="16"/>
          <w:szCs w:val="16"/>
        </w:rPr>
        <w:t>Another interpreter who was denied a visa had worked for years at a U.S. military prison screening visitors. U.S. military officers wrote several letters stating that his job put him in particular danger because of his constant contact with the families of detained militants. But </w:t>
      </w:r>
      <w:r>
        <w:rPr>
          <w:rStyle w:val="Emphasis"/>
          <w:rFonts w:ascii="Georgia" w:hAnsi="Georgia"/>
          <w:b w:val="0"/>
          <w:bCs/>
          <w:i/>
          <w:color w:val="000000"/>
          <w:bdr w:val="none" w:sz="0" w:space="0" w:color="auto" w:frame="1"/>
        </w:rPr>
        <w:t>the State Department review board said those concerns did not amount to a “serious threat</w:t>
      </w:r>
      <w:r>
        <w:rPr>
          <w:rFonts w:ascii="Georgia" w:hAnsi="Georgia"/>
          <w:color w:val="000000"/>
          <w:sz w:val="16"/>
          <w:szCs w:val="16"/>
        </w:rPr>
        <w:t>,” the man said, speaking on the condition of anonymity because of concerns for his safety. A third interpreter who received a similar denial, and gave only part of his name,</w:t>
      </w:r>
      <w:r>
        <w:rPr>
          <w:rStyle w:val="Emphasis"/>
          <w:rFonts w:ascii="Georgia" w:hAnsi="Georgia"/>
          <w:b w:val="0"/>
          <w:bCs/>
          <w:i/>
          <w:color w:val="000000"/>
          <w:bdr w:val="none" w:sz="0" w:space="0" w:color="auto" w:frame="1"/>
        </w:rPr>
        <w:t>Naseri, </w:t>
      </w:r>
      <w:r>
        <w:rPr>
          <w:rStyle w:val="Emphasis"/>
          <w:rFonts w:ascii="Georgia" w:hAnsi="Georgia"/>
          <w:b w:val="0"/>
          <w:bCs/>
          <w:i/>
          <w:color w:val="000000"/>
          <w:bdr w:val="none" w:sz="0" w:space="0" w:color="auto" w:frame="1"/>
          <w:shd w:val="clear" w:color="auto" w:fill="00FFFF"/>
        </w:rPr>
        <w:t>survived three attacks by improvised bombs</w:t>
      </w:r>
      <w:r>
        <w:rPr>
          <w:rStyle w:val="Emphasis"/>
          <w:rFonts w:ascii="Georgia" w:hAnsi="Georgia"/>
          <w:b w:val="0"/>
          <w:bCs/>
          <w:i/>
          <w:color w:val="000000"/>
          <w:bdr w:val="none" w:sz="0" w:space="0" w:color="auto" w:frame="1"/>
        </w:rPr>
        <w:t> on the military units he accompanied during a five-year stint. He said he explained in a visa interview at the U.S. Embassy that he had been called a “spy and a traitor” while on patrol with his American unit and </w:t>
      </w:r>
      <w:r>
        <w:rPr>
          <w:rStyle w:val="Emphasis"/>
          <w:rFonts w:ascii="Georgia" w:hAnsi="Georgia"/>
          <w:b w:val="0"/>
          <w:bCs/>
          <w:i/>
          <w:color w:val="000000"/>
          <w:bdr w:val="none" w:sz="0" w:space="0" w:color="auto" w:frame="1"/>
          <w:shd w:val="clear" w:color="auto" w:fill="00FFFF"/>
        </w:rPr>
        <w:t>that the Taliban knew where he and his family lived</w:t>
      </w:r>
      <w:r>
        <w:rPr>
          <w:rFonts w:ascii="Georgia" w:hAnsi="Georgia"/>
          <w:color w:val="000000"/>
          <w:sz w:val="16"/>
          <w:szCs w:val="16"/>
          <w:shd w:val="clear" w:color="auto" w:fill="00FFFF"/>
        </w:rPr>
        <w:t>.</w:t>
      </w:r>
      <w:r>
        <w:rPr>
          <w:rFonts w:ascii="Georgia" w:hAnsi="Georgia"/>
          <w:color w:val="000000"/>
          <w:sz w:val="16"/>
          <w:szCs w:val="16"/>
        </w:rPr>
        <w:t> </w:t>
      </w:r>
      <w:r>
        <w:rPr>
          <w:rStyle w:val="Emphasis"/>
          <w:rFonts w:ascii="Georgia" w:hAnsi="Georgia"/>
          <w:b w:val="0"/>
          <w:bCs/>
          <w:i/>
          <w:color w:val="000000"/>
          <w:bdr w:val="none" w:sz="0" w:space="0" w:color="auto" w:frame="1"/>
        </w:rPr>
        <w:t>This year, he said, </w:t>
      </w:r>
      <w:r>
        <w:rPr>
          <w:rStyle w:val="Emphasis"/>
          <w:rFonts w:ascii="Georgia" w:hAnsi="Georgia"/>
          <w:b w:val="0"/>
          <w:bCs/>
          <w:i/>
          <w:color w:val="000000"/>
          <w:bdr w:val="none" w:sz="0" w:space="0" w:color="auto" w:frame="1"/>
          <w:shd w:val="clear" w:color="auto" w:fill="00FFFF"/>
        </w:rPr>
        <w:t>someone called his father and threatened to kill members of his family</w:t>
      </w:r>
      <w:r>
        <w:rPr>
          <w:rStyle w:val="Emphasis"/>
          <w:rFonts w:ascii="Georgia" w:hAnsi="Georgia"/>
          <w:b w:val="0"/>
          <w:bCs/>
          <w:i/>
          <w:color w:val="000000"/>
          <w:bdr w:val="none" w:sz="0" w:space="0" w:color="auto" w:frame="1"/>
        </w:rPr>
        <w:t>.</w:t>
      </w:r>
      <w:r>
        <w:rPr>
          <w:rFonts w:ascii="Georgia" w:hAnsi="Georgia"/>
          <w:color w:val="000000"/>
          <w:sz w:val="16"/>
          <w:szCs w:val="16"/>
        </w:rPr>
        <w:t> Several U.S. military officers wrote letters to the State Department about the role Naseri played. “Every house we went into, he went into. Every firefight we went into, he went into,” said Lt. Matt Orr, who worked with Naseri in one of the most dangerous corners of eastern Afghanistan. He said he was baffled when Naseri was denied a visa. “I feel a </w:t>
      </w:r>
      <w:r>
        <w:rPr>
          <w:rStyle w:val="Emphasis"/>
          <w:rFonts w:ascii="Georgia" w:hAnsi="Georgia"/>
          <w:b w:val="0"/>
          <w:bCs/>
          <w:i/>
          <w:color w:val="000000"/>
          <w:bdr w:val="none" w:sz="0" w:space="0" w:color="auto" w:frame="1"/>
          <w:shd w:val="clear" w:color="auto" w:fill="00FFFF"/>
        </w:rPr>
        <w:t>real sense of frustration with the bureaucratic mess</w:t>
      </w:r>
      <w:r>
        <w:rPr>
          <w:rStyle w:val="Emphasis"/>
          <w:rFonts w:ascii="Georgia" w:hAnsi="Georgia"/>
          <w:b w:val="0"/>
          <w:bCs/>
          <w:i/>
          <w:color w:val="000000"/>
          <w:bdr w:val="none" w:sz="0" w:space="0" w:color="auto" w:frame="1"/>
        </w:rPr>
        <w:t> that would do something like this</w:t>
      </w:r>
      <w:r>
        <w:rPr>
          <w:rFonts w:ascii="Georgia" w:hAnsi="Georgia"/>
          <w:color w:val="000000"/>
          <w:sz w:val="16"/>
          <w:szCs w:val="16"/>
        </w:rPr>
        <w:t>,” Orr said. Afghan interpreters who work with the U.S. military usually wear masks and assume phony American names to disguise their identities. But they say the Taliban often hears about their association with American forces, especially if they are from small villages where the insurgency has influence. A former U.S. Marine interpreter named Mustafa was kidnapped and killed outside Kabul in August. His colleagues said he had completed his visa interview several days before his death. A photo of his body was posted on the page of a Facebook group that interpreters use to exchange information about their visa applications. Since the program’s inception four years ago, </w:t>
      </w:r>
      <w:r>
        <w:rPr>
          <w:rStyle w:val="Emphasis"/>
          <w:rFonts w:ascii="Georgia" w:hAnsi="Georgia"/>
          <w:b w:val="0"/>
          <w:bCs/>
          <w:i/>
          <w:color w:val="000000"/>
          <w:bdr w:val="none" w:sz="0" w:space="0" w:color="auto" w:frame="1"/>
          <w:shd w:val="clear" w:color="auto" w:fill="00FFFF"/>
        </w:rPr>
        <w:t>1,648 interpreters have received </w:t>
      </w:r>
      <w:r>
        <w:rPr>
          <w:rStyle w:val="Emphasis"/>
          <w:rFonts w:ascii="Georgia" w:hAnsi="Georgia"/>
          <w:b w:val="0"/>
          <w:bCs/>
          <w:i/>
          <w:color w:val="000000"/>
          <w:bdr w:val="none" w:sz="0" w:space="0" w:color="auto" w:frame="1"/>
        </w:rPr>
        <w:t>special immigrant visas</w:t>
      </w:r>
      <w:r>
        <w:rPr>
          <w:rStyle w:val="Emphasis"/>
          <w:rFonts w:ascii="Georgia" w:hAnsi="Georgia"/>
          <w:b w:val="0"/>
          <w:bCs/>
          <w:i/>
          <w:color w:val="000000"/>
          <w:bdr w:val="none" w:sz="0" w:space="0" w:color="auto" w:frame="1"/>
          <w:shd w:val="clear" w:color="auto" w:fill="00FFFF"/>
        </w:rPr>
        <w:t>, or SIVs, out of the 8,750 allocated by Congress</w:t>
      </w:r>
      <w:r>
        <w:rPr>
          <w:rStyle w:val="Emphasis"/>
          <w:rFonts w:ascii="Georgia" w:hAnsi="Georgia"/>
          <w:b w:val="0"/>
          <w:bCs/>
          <w:i/>
          <w:color w:val="000000"/>
          <w:bdr w:val="none" w:sz="0" w:space="0" w:color="auto" w:frame="1"/>
        </w:rPr>
        <w:t>. The program has been dogged by delays and other problems. The State Department was criticized this year for temporarily </w:t>
      </w:r>
      <w:r>
        <w:rPr>
          <w:rStyle w:val="Emphasis"/>
          <w:rFonts w:ascii="Georgia" w:hAnsi="Georgia"/>
          <w:b w:val="0"/>
          <w:bCs/>
          <w:i/>
          <w:color w:val="000000"/>
          <w:bdr w:val="none" w:sz="0" w:space="0" w:color="auto" w:frame="1"/>
          <w:shd w:val="clear" w:color="auto" w:fill="00FFFF"/>
        </w:rPr>
        <w:t>revoking</w:t>
      </w:r>
      <w:r>
        <w:rPr>
          <w:rStyle w:val="Emphasis"/>
          <w:rFonts w:ascii="Georgia" w:hAnsi="Georgia"/>
          <w:b w:val="0"/>
          <w:bCs/>
          <w:i/>
          <w:color w:val="000000"/>
          <w:bdr w:val="none" w:sz="0" w:space="0" w:color="auto" w:frame="1"/>
        </w:rPr>
        <w:t> one interpreter’s </w:t>
      </w:r>
      <w:r>
        <w:rPr>
          <w:rStyle w:val="Emphasis"/>
          <w:rFonts w:ascii="Georgia" w:hAnsi="Georgia"/>
          <w:b w:val="0"/>
          <w:bCs/>
          <w:i/>
          <w:color w:val="000000"/>
          <w:bdr w:val="none" w:sz="0" w:space="0" w:color="auto" w:frame="1"/>
          <w:shd w:val="clear" w:color="auto" w:fill="00FFFF"/>
        </w:rPr>
        <w:t>visawithout explanation</w:t>
      </w:r>
      <w:r>
        <w:rPr>
          <w:rStyle w:val="Emphasis"/>
          <w:rFonts w:ascii="Georgia" w:hAnsi="Georgia"/>
          <w:b w:val="0"/>
          <w:bCs/>
          <w:i/>
          <w:color w:val="000000"/>
          <w:bdr w:val="none" w:sz="0" w:space="0" w:color="auto" w:frame="1"/>
        </w:rPr>
        <w:t> and for denying other applicants based on vague accusations that they were affiliated with terrorist groups.</w:t>
      </w:r>
      <w:r>
        <w:rPr>
          <w:rFonts w:ascii="Georgia" w:hAnsi="Georgia"/>
          <w:color w:val="000000"/>
          <w:sz w:val="16"/>
          <w:szCs w:val="16"/>
        </w:rPr>
        <w:t> But the most recent spate of denials could affect a broader range of interpreters. They go to the core reason that the program exists — the threat facing Afghan men and women who worked for the U.S. government here. Supporters of the program in Congress expressed anger over the visa denials. “I am deeply concerned about recent reports that the threat posed to interpreters by Taliban insurgents in Afghanistan is being downplayed or disregarded,” Rep. Tulsi Gabbard (D-Hawaii), a veteran of the Iraq war, said when asked for reaction. “The current process for approving visas threatens to undermine the commitment we made to stand with them.” Said Sen. Jeanne Shaheen (D-N.H.), a member of the Armed Services Committee: “</w:t>
      </w:r>
      <w:r>
        <w:rPr>
          <w:rStyle w:val="Emphasis"/>
          <w:rFonts w:ascii="Georgia" w:hAnsi="Georgia"/>
          <w:b w:val="0"/>
          <w:bCs/>
          <w:i/>
          <w:color w:val="000000"/>
          <w:bdr w:val="none" w:sz="0" w:space="0" w:color="auto" w:frame="1"/>
        </w:rPr>
        <w:t>We have to keep our promise to individuals who risked their lives serving alongside our troops. </w:t>
      </w:r>
      <w:r>
        <w:rPr>
          <w:rStyle w:val="Emphasis"/>
          <w:rFonts w:ascii="Georgia" w:hAnsi="Georgia"/>
          <w:b w:val="0"/>
          <w:bCs/>
          <w:i/>
          <w:color w:val="000000"/>
          <w:bdr w:val="none" w:sz="0" w:space="0" w:color="auto" w:frame="1"/>
          <w:shd w:val="clear" w:color="auto" w:fill="00FFFF"/>
        </w:rPr>
        <w:t>Failing to act puts lives at further risk and hurts our credibility around the globe.</w:t>
      </w:r>
      <w:r>
        <w:rPr>
          <w:rFonts w:ascii="Georgia" w:hAnsi="Georgia"/>
          <w:color w:val="000000"/>
          <w:sz w:val="16"/>
          <w:szCs w:val="16"/>
        </w:rPr>
        <w:t>” More than 6,000 Iraqis have received visas through an analogous program over the past five years. </w:t>
      </w:r>
      <w:r>
        <w:rPr>
          <w:rStyle w:val="Emphasis"/>
          <w:rFonts w:ascii="Georgia" w:hAnsi="Georgia"/>
          <w:b w:val="0"/>
          <w:bCs/>
          <w:i/>
          <w:color w:val="000000"/>
          <w:bdr w:val="none" w:sz="0" w:space="0" w:color="auto" w:frame="1"/>
        </w:rPr>
        <w:t>Immigration lawyers representing interpreters from both countries say the “serious threat” denials have been issued only to their Afghan clients</w:t>
      </w:r>
      <w:r>
        <w:rPr>
          <w:rFonts w:ascii="Georgia" w:hAnsi="Georgia"/>
          <w:color w:val="000000"/>
          <w:sz w:val="16"/>
          <w:szCs w:val="16"/>
        </w:rPr>
        <w:t>. “For the past few months, </w:t>
      </w:r>
      <w:r>
        <w:rPr>
          <w:rStyle w:val="Emphasis"/>
          <w:rFonts w:ascii="Georgia" w:hAnsi="Georgia"/>
          <w:b w:val="0"/>
          <w:bCs/>
          <w:i/>
          <w:color w:val="000000"/>
          <w:bdr w:val="none" w:sz="0" w:space="0" w:color="auto" w:frame="1"/>
        </w:rPr>
        <w:t>we have been seeing an alarming number of Afghan SIV applicants denied by Embassy Kabul for allegedly ‘not facing a threat</w:t>
      </w:r>
      <w:r>
        <w:rPr>
          <w:rFonts w:ascii="Georgia" w:hAnsi="Georgia"/>
          <w:color w:val="000000"/>
          <w:sz w:val="16"/>
          <w:szCs w:val="16"/>
        </w:rPr>
        <w:t>,’</w:t>
      </w:r>
      <w:r>
        <w:rPr>
          <w:color w:val="000000"/>
          <w:sz w:val="16"/>
          <w:szCs w:val="16"/>
        </w:rPr>
        <w:t> </w:t>
      </w:r>
      <w:r>
        <w:rPr>
          <w:rFonts w:ascii="Georgia" w:hAnsi="Georgia"/>
          <w:color w:val="000000"/>
          <w:sz w:val="16"/>
          <w:szCs w:val="16"/>
        </w:rPr>
        <w:t>” said Becca Heller, director of the Iraqi Refugee Assistance Project, which represents Iraqis and Afghans. </w:t>
      </w:r>
      <w:r>
        <w:rPr>
          <w:rStyle w:val="Emphasis"/>
          <w:rFonts w:ascii="Georgia" w:hAnsi="Georgia"/>
          <w:b w:val="0"/>
          <w:bCs/>
          <w:i/>
          <w:color w:val="000000"/>
          <w:bdr w:val="none" w:sz="0" w:space="0" w:color="auto" w:frame="1"/>
        </w:rPr>
        <w:t>“</w:t>
      </w:r>
      <w:r>
        <w:rPr>
          <w:rStyle w:val="Emphasis"/>
          <w:rFonts w:ascii="Georgia" w:hAnsi="Georgia"/>
          <w:b w:val="0"/>
          <w:bCs/>
          <w:i/>
          <w:color w:val="000000"/>
          <w:bdr w:val="none" w:sz="0" w:space="0" w:color="auto" w:frame="1"/>
          <w:shd w:val="clear" w:color="auto" w:fill="00FFFF"/>
        </w:rPr>
        <w:t>These are people being hunted down</w:t>
      </w:r>
      <w:r>
        <w:rPr>
          <w:rStyle w:val="Emphasis"/>
          <w:rFonts w:ascii="Georgia" w:hAnsi="Georgia"/>
          <w:b w:val="0"/>
          <w:bCs/>
          <w:i/>
          <w:color w:val="000000"/>
          <w:bdr w:val="none" w:sz="0" w:space="0" w:color="auto" w:frame="1"/>
        </w:rPr>
        <w:t> by Taliban forces </w:t>
      </w:r>
      <w:r>
        <w:rPr>
          <w:rStyle w:val="Emphasis"/>
          <w:rFonts w:ascii="Georgia" w:hAnsi="Georgia"/>
          <w:b w:val="0"/>
          <w:bCs/>
          <w:i/>
          <w:color w:val="000000"/>
          <w:bdr w:val="none" w:sz="0" w:space="0" w:color="auto" w:frame="1"/>
          <w:shd w:val="clear" w:color="auto" w:fill="00FFFF"/>
        </w:rPr>
        <w:t>because of their work with the U</w:t>
      </w:r>
      <w:r>
        <w:rPr>
          <w:rStyle w:val="Emphasis"/>
          <w:rFonts w:ascii="Georgia" w:hAnsi="Georgia"/>
          <w:b w:val="0"/>
          <w:bCs/>
          <w:i/>
          <w:color w:val="000000"/>
          <w:bdr w:val="none" w:sz="0" w:space="0" w:color="auto" w:frame="1"/>
        </w:rPr>
        <w:t>nited</w:t>
      </w:r>
      <w:r>
        <w:rPr>
          <w:rStyle w:val="Emphasis"/>
          <w:rFonts w:ascii="Georgia" w:hAnsi="Georgia"/>
          <w:b w:val="0"/>
          <w:bCs/>
          <w:i/>
          <w:color w:val="000000"/>
          <w:bdr w:val="none" w:sz="0" w:space="0" w:color="auto" w:frame="1"/>
          <w:shd w:val="clear" w:color="auto" w:fill="00FFFF"/>
        </w:rPr>
        <w:t> S</w:t>
      </w:r>
      <w:r>
        <w:rPr>
          <w:rStyle w:val="Emphasis"/>
          <w:rFonts w:ascii="Georgia" w:hAnsi="Georgia"/>
          <w:b w:val="0"/>
          <w:bCs/>
          <w:i/>
          <w:color w:val="000000"/>
          <w:bdr w:val="none" w:sz="0" w:space="0" w:color="auto" w:frame="1"/>
        </w:rPr>
        <w:t>tates</w:t>
      </w:r>
      <w:r>
        <w:rPr>
          <w:rFonts w:ascii="Georgia" w:hAnsi="Georgia"/>
          <w:color w:val="000000"/>
          <w:sz w:val="16"/>
          <w:szCs w:val="16"/>
        </w:rPr>
        <w:t>,” she said. “</w:t>
      </w:r>
      <w:r>
        <w:rPr>
          <w:rStyle w:val="Emphasis"/>
          <w:rFonts w:ascii="Georgia" w:hAnsi="Georgia"/>
          <w:b w:val="0"/>
          <w:bCs/>
          <w:i/>
          <w:color w:val="000000"/>
          <w:bdr w:val="none" w:sz="0" w:space="0" w:color="auto" w:frame="1"/>
        </w:rPr>
        <w:t>Many of them have been shot at or kidnapped, and others have hard evidence in the form of death letters and death lists from the Taliban</w:t>
      </w:r>
      <w:r>
        <w:rPr>
          <w:rFonts w:ascii="Georgia" w:hAnsi="Georgia"/>
          <w:color w:val="000000"/>
          <w:sz w:val="16"/>
          <w:szCs w:val="16"/>
        </w:rPr>
        <w:t>.” Some worry that the United States is denying the visas to prevent talented English-speaking interpreters from leaving Afghanistan. Those men and women would be assets to any long-term American presence in the country, some U.S. officials have said. “This act could drain this country of our very best civilian and military partners: our Afghan employees,” then-U.S. Ambassador Karl Eikenberry wrote in a February 2010 cable to then-Secretary of State Hillary Rodham Clinton that was obtained a year later by the Associated Press. He warned that the program could “have a significant deleterious impact on staffing and morale, as well as undermining our overall mission in Afghanistan. Local staff are not easily replenished in a society at 28 percent literacy.” </w:t>
      </w:r>
      <w:r>
        <w:rPr>
          <w:rStyle w:val="Emphasis"/>
          <w:rFonts w:ascii="Georgia" w:hAnsi="Georgia"/>
          <w:b w:val="0"/>
          <w:bCs/>
          <w:i/>
          <w:color w:val="000000"/>
          <w:bdr w:val="none" w:sz="0" w:space="0" w:color="auto" w:frame="1"/>
        </w:rPr>
        <w:t>Interpreters whose visa applications have been denied say they are puzzled by the standards being used. </w:t>
      </w:r>
      <w:r>
        <w:rPr>
          <w:rFonts w:ascii="Georgia" w:hAnsi="Georgia"/>
          <w:color w:val="000000"/>
          <w:sz w:val="16"/>
          <w:szCs w:val="16"/>
        </w:rPr>
        <w:t>“What’s a serious ongoing threat for them? Do they need someone to bring in my decapitated head?” said another interpreter, who also spoke on the condition of anonymity for security reasons. </w:t>
      </w:r>
      <w:r>
        <w:rPr>
          <w:rStyle w:val="Emphasis"/>
          <w:rFonts w:ascii="Georgia" w:hAnsi="Georgia"/>
          <w:b w:val="0"/>
          <w:bCs/>
          <w:i/>
          <w:color w:val="000000"/>
          <w:bdr w:val="none" w:sz="0" w:space="0" w:color="auto" w:frame="1"/>
        </w:rPr>
        <w:t>“</w:t>
      </w:r>
      <w:r>
        <w:rPr>
          <w:rStyle w:val="Emphasis"/>
          <w:rFonts w:ascii="Georgia" w:hAnsi="Georgia"/>
          <w:b w:val="0"/>
          <w:bCs/>
          <w:i/>
          <w:color w:val="000000"/>
          <w:bdr w:val="none" w:sz="0" w:space="0" w:color="auto" w:frame="1"/>
          <w:shd w:val="clear" w:color="auto" w:fill="00FFFF"/>
        </w:rPr>
        <w:t>The Taliban</w:t>
      </w:r>
      <w:r>
        <w:rPr>
          <w:rStyle w:val="Emphasis"/>
          <w:rFonts w:ascii="Georgia" w:hAnsi="Georgia"/>
          <w:b w:val="0"/>
          <w:bCs/>
          <w:i/>
          <w:color w:val="000000"/>
          <w:bdr w:val="none" w:sz="0" w:space="0" w:color="auto" w:frame="1"/>
        </w:rPr>
        <w:t> posted a letter on our house </w:t>
      </w:r>
      <w:r>
        <w:rPr>
          <w:rStyle w:val="Emphasis"/>
          <w:rFonts w:ascii="Georgia" w:hAnsi="Georgia"/>
          <w:b w:val="0"/>
          <w:bCs/>
          <w:i/>
          <w:color w:val="000000"/>
          <w:bdr w:val="none" w:sz="0" w:space="0" w:color="auto" w:frame="1"/>
          <w:shd w:val="clear" w:color="auto" w:fill="00FFFF"/>
        </w:rPr>
        <w:t>saying</w:t>
      </w:r>
      <w:r>
        <w:rPr>
          <w:rStyle w:val="Emphasis"/>
          <w:rFonts w:ascii="Georgia" w:hAnsi="Georgia"/>
          <w:b w:val="0"/>
          <w:bCs/>
          <w:i/>
          <w:color w:val="000000"/>
          <w:bdr w:val="none" w:sz="0" w:space="0" w:color="auto" w:frame="1"/>
        </w:rPr>
        <w:t> next time I come inside my house, </w:t>
      </w:r>
      <w:r>
        <w:rPr>
          <w:rStyle w:val="Emphasis"/>
          <w:rFonts w:ascii="Georgia" w:hAnsi="Georgia"/>
          <w:b w:val="0"/>
          <w:bCs/>
          <w:i/>
          <w:color w:val="000000"/>
          <w:bdr w:val="none" w:sz="0" w:space="0" w:color="auto" w:frame="1"/>
          <w:shd w:val="clear" w:color="auto" w:fill="00FFFF"/>
        </w:rPr>
        <w:t>they will kill my whole family. That’s still not good enough?”</w:t>
      </w:r>
    </w:p>
    <w:p w:rsidR="00EE0259" w:rsidRDefault="00EE0259" w:rsidP="00EE0259"/>
    <w:p w:rsidR="00EE0259" w:rsidRDefault="00EE0259" w:rsidP="00EE0259">
      <w:pPr>
        <w:pStyle w:val="Heading3"/>
      </w:pPr>
      <w:r>
        <w:t>Ext – Not Enough Visas</w:t>
      </w:r>
    </w:p>
    <w:p w:rsidR="00EE0259" w:rsidRDefault="00EE0259" w:rsidP="00EE0259"/>
    <w:p w:rsidR="00EE0259" w:rsidRDefault="00EE0259" w:rsidP="00EE0259">
      <w:pPr>
        <w:pStyle w:val="Heading4"/>
      </w:pPr>
      <w:r>
        <w:t>Allocation is insufficient</w:t>
      </w:r>
    </w:p>
    <w:p w:rsidR="00EE0259" w:rsidRDefault="00EE0259" w:rsidP="00EE0259">
      <w:r>
        <w:t xml:space="preserve">Ben </w:t>
      </w:r>
      <w:r>
        <w:rPr>
          <w:rStyle w:val="Style13ptBold"/>
        </w:rPr>
        <w:t>Anderson</w:t>
      </w:r>
      <w:r>
        <w:t>, award-winning journalist, television reporter, and writer, “The Interpreters”, Vice, Aug 14</w:t>
      </w:r>
      <w:r>
        <w:rPr>
          <w:vertAlign w:val="superscript"/>
        </w:rPr>
        <w:t>th</w:t>
      </w:r>
      <w:r>
        <w:t xml:space="preserve"> 20</w:t>
      </w:r>
      <w:r>
        <w:rPr>
          <w:rStyle w:val="Style13ptBold"/>
        </w:rPr>
        <w:t>14</w:t>
      </w:r>
      <w:r>
        <w:t>, https://news.vice.com/article/the-interpreters</w:t>
      </w:r>
    </w:p>
    <w:p w:rsidR="00EE0259" w:rsidRDefault="00EE0259" w:rsidP="00EE0259">
      <w:pPr>
        <w:rPr>
          <w:rStyle w:val="Emphasis"/>
        </w:rPr>
      </w:pPr>
      <w:r>
        <w:rPr>
          <w:sz w:val="16"/>
        </w:rPr>
        <w:t xml:space="preserve">However, as of this writing, </w:t>
      </w:r>
      <w:r>
        <w:rPr>
          <w:rStyle w:val="StyleUnderline"/>
          <w:highlight w:val="yellow"/>
        </w:rPr>
        <w:t>the Afghan SIV program is drastically insufficient</w:t>
      </w:r>
      <w:r>
        <w:rPr>
          <w:sz w:val="16"/>
          <w:highlight w:val="yellow"/>
        </w:rPr>
        <w:t xml:space="preserve"> —</w:t>
      </w:r>
      <w:r>
        <w:rPr>
          <w:sz w:val="16"/>
        </w:rPr>
        <w:t xml:space="preserve"> </w:t>
      </w:r>
      <w:r>
        <w:rPr>
          <w:rStyle w:val="Emphasis"/>
        </w:rPr>
        <w:t xml:space="preserve">both </w:t>
      </w:r>
      <w:r>
        <w:rPr>
          <w:rStyle w:val="Emphasis"/>
          <w:highlight w:val="yellow"/>
        </w:rPr>
        <w:t>in time and in scale</w:t>
      </w:r>
      <w:r>
        <w:rPr>
          <w:sz w:val="16"/>
        </w:rPr>
        <w:t xml:space="preserve"> — to address current and projected needs. </w:t>
      </w:r>
      <w:r>
        <w:rPr>
          <w:rStyle w:val="StyleUnderline"/>
          <w:highlight w:val="yellow"/>
        </w:rPr>
        <w:t>About 2,500 SIVs are available</w:t>
      </w:r>
      <w:r>
        <w:rPr>
          <w:rStyle w:val="StyleUnderline"/>
        </w:rPr>
        <w:t xml:space="preserve"> for Afghans</w:t>
      </w:r>
      <w:r>
        <w:rPr>
          <w:sz w:val="16"/>
        </w:rPr>
        <w:t xml:space="preserve"> between now and September 30, 2015, and Afghans have to apply for these visas before September 30, 2014. </w:t>
      </w:r>
      <w:r>
        <w:rPr>
          <w:rStyle w:val="Emphasis"/>
          <w:highlight w:val="yellow"/>
        </w:rPr>
        <w:t>However, an estimated 8,000</w:t>
      </w:r>
      <w:r>
        <w:rPr>
          <w:rStyle w:val="Emphasis"/>
        </w:rPr>
        <w:t xml:space="preserve"> Afghans </w:t>
      </w:r>
      <w:r>
        <w:rPr>
          <w:rStyle w:val="Emphasis"/>
          <w:highlight w:val="yellow"/>
        </w:rPr>
        <w:t>wait</w:t>
      </w:r>
      <w:r>
        <w:rPr>
          <w:rStyle w:val="Emphasis"/>
        </w:rPr>
        <w:t xml:space="preserve"> somewhere </w:t>
      </w:r>
      <w:r>
        <w:rPr>
          <w:rStyle w:val="Emphasis"/>
          <w:highlight w:val="yellow"/>
        </w:rPr>
        <w:t>in the backlog</w:t>
      </w:r>
      <w:r>
        <w:rPr>
          <w:sz w:val="16"/>
        </w:rPr>
        <w:t xml:space="preserve"> — either those whose applications the State Department hasn't looked at yet, or those who are still waiting for their background checks to go through. </w:t>
      </w:r>
      <w:r>
        <w:rPr>
          <w:rStyle w:val="StyleUnderline"/>
          <w:highlight w:val="yellow"/>
        </w:rPr>
        <w:t>And this backlog is only likely to swell</w:t>
      </w:r>
      <w:r>
        <w:rPr>
          <w:rStyle w:val="StyleUnderline"/>
        </w:rPr>
        <w:t xml:space="preserve"> further </w:t>
      </w:r>
      <w:r>
        <w:rPr>
          <w:rStyle w:val="StyleUnderline"/>
          <w:highlight w:val="yellow"/>
        </w:rPr>
        <w:t>as</w:t>
      </w:r>
      <w:r>
        <w:rPr>
          <w:rStyle w:val="StyleUnderline"/>
        </w:rPr>
        <w:t xml:space="preserve"> the </w:t>
      </w:r>
      <w:r>
        <w:rPr>
          <w:rStyle w:val="StyleUnderline"/>
          <w:highlight w:val="yellow"/>
        </w:rPr>
        <w:t>American troop withdrawal proceeds.</w:t>
      </w:r>
      <w:r>
        <w:rPr>
          <w:sz w:val="16"/>
        </w:rPr>
        <w:t xml:space="preserve"> Moreover, the US government's current plan is to keep American troops in Afghanistan through 2016, in which case </w:t>
      </w:r>
      <w:r>
        <w:rPr>
          <w:rStyle w:val="Emphasis"/>
          <w:highlight w:val="yellow"/>
        </w:rPr>
        <w:t>the need for the SIV program will extend far past its current expiration date</w:t>
      </w:r>
      <w:r>
        <w:rPr>
          <w:rStyle w:val="Emphasis"/>
        </w:rPr>
        <w:t xml:space="preserve"> as the need for in-country support continues. </w:t>
      </w:r>
      <w:r>
        <w:rPr>
          <w:sz w:val="16"/>
        </w:rPr>
        <w:t xml:space="preserve">Most pressingly, the State Department officially estimates that the current supply of allocated visas will expire in July 2014. In short: </w:t>
      </w:r>
      <w:r>
        <w:rPr>
          <w:rStyle w:val="Emphasis"/>
          <w:highlight w:val="yellow"/>
        </w:rPr>
        <w:t>We desperately need more visas and more time.</w:t>
      </w:r>
    </w:p>
    <w:p w:rsidR="00EE0259" w:rsidRDefault="00EE0259" w:rsidP="00EE0259"/>
    <w:p w:rsidR="00EE0259" w:rsidRDefault="00EE0259" w:rsidP="00EE0259">
      <w:pPr>
        <w:pStyle w:val="Heading4"/>
      </w:pPr>
      <w:r>
        <w:t>There are not enough SIV visas to accommodate for all of the applicants who need them.</w:t>
      </w:r>
    </w:p>
    <w:p w:rsidR="00EE0259" w:rsidRDefault="00EE0259" w:rsidP="00EE0259">
      <w:pPr>
        <w:rPr>
          <w:rStyle w:val="Style13ptBold"/>
        </w:rPr>
      </w:pPr>
      <w:r>
        <w:rPr>
          <w:rStyle w:val="Style13ptBold"/>
        </w:rPr>
        <w:t>VFIA ‘16</w:t>
      </w:r>
    </w:p>
    <w:p w:rsidR="00EE0259" w:rsidRDefault="00EE0259" w:rsidP="00EE0259">
      <w:pPr>
        <w:spacing w:after="0" w:line="240" w:lineRule="auto"/>
        <w:rPr>
          <w:rFonts w:asciiTheme="majorHAnsi" w:eastAsia="Times New Roman" w:hAnsiTheme="majorHAnsi"/>
          <w:sz w:val="18"/>
          <w:szCs w:val="18"/>
        </w:rPr>
      </w:pPr>
      <w:r>
        <w:rPr>
          <w:rStyle w:val="Style13ptBold"/>
          <w:b w:val="0"/>
          <w:sz w:val="18"/>
          <w:szCs w:val="18"/>
        </w:rPr>
        <w:t xml:space="preserve">Vets for American Ideals. Vets for American Ideals is an organization made up of former soldiers who advocate for certain US policies. </w:t>
      </w:r>
      <w:r>
        <w:rPr>
          <w:rFonts w:asciiTheme="majorHAnsi" w:eastAsia="Times New Roman" w:hAnsiTheme="majorHAnsi"/>
          <w:bCs/>
          <w:color w:val="444444"/>
          <w:sz w:val="18"/>
          <w:szCs w:val="18"/>
          <w:shd w:val="clear" w:color="auto" w:fill="FFFFFF"/>
        </w:rPr>
        <w:t>Special Immigrant Visa Program, Saved but Insufficient. Last date cited in article was December 2,2016. https://www.vfai.org/blog/special-immigrant-visa-program-saved-insufficient</w:t>
      </w:r>
    </w:p>
    <w:p w:rsidR="00EE0259" w:rsidRDefault="00EE0259" w:rsidP="00EE0259">
      <w:pPr>
        <w:rPr>
          <w:rStyle w:val="Style13ptBold"/>
          <w:b w:val="0"/>
          <w:sz w:val="18"/>
        </w:rPr>
      </w:pPr>
    </w:p>
    <w:p w:rsidR="00EE0259" w:rsidRDefault="00EE0259" w:rsidP="00EE0259">
      <w:pPr>
        <w:shd w:val="clear" w:color="auto" w:fill="FFFFFF"/>
        <w:spacing w:after="450" w:line="240" w:lineRule="auto"/>
        <w:rPr>
          <w:rFonts w:ascii="Helvetica" w:hAnsi="Helvetica"/>
          <w:color w:val="000000" w:themeColor="text1"/>
        </w:rPr>
      </w:pPr>
      <w:r>
        <w:rPr>
          <w:rFonts w:ascii="Helvetica" w:hAnsi="Helvetica"/>
          <w:color w:val="000000" w:themeColor="text1"/>
        </w:rPr>
        <w:t>On Friday </w:t>
      </w:r>
      <w:hyperlink r:id="rId24" w:history="1">
        <w:r>
          <w:rPr>
            <w:rStyle w:val="Hyperlink"/>
            <w:rFonts w:ascii="Helvetica" w:hAnsi="Helvetica"/>
            <w:color w:val="000000" w:themeColor="text1"/>
          </w:rPr>
          <w:t>the House passed</w:t>
        </w:r>
      </w:hyperlink>
      <w:r>
        <w:rPr>
          <w:rFonts w:ascii="Helvetica" w:hAnsi="Helvetica"/>
          <w:color w:val="000000" w:themeColor="text1"/>
        </w:rPr>
        <w:t xml:space="preserve"> the National Defense Authorization Act (NDAA), which included a renewal of the Afghan Special Immigrant Visa (SIV) program for interpreters, translators, and other allies who served alongside U.S. troops in Afghanistan. </w:t>
      </w:r>
      <w:r>
        <w:rPr>
          <w:rFonts w:ascii="Helvetica" w:hAnsi="Helvetica"/>
          <w:color w:val="000000" w:themeColor="text1"/>
          <w:u w:val="single"/>
        </w:rPr>
        <w:t>These allies are often targeted and threatened by the Taliban and other extremists due to their service to the United States</w:t>
      </w:r>
      <w:r>
        <w:rPr>
          <w:rFonts w:ascii="Helvetica" w:hAnsi="Helvetica"/>
          <w:color w:val="000000" w:themeColor="text1"/>
        </w:rPr>
        <w:t xml:space="preserve">. </w:t>
      </w:r>
      <w:r>
        <w:rPr>
          <w:rFonts w:ascii="Helvetica" w:hAnsi="Helvetica"/>
          <w:b/>
          <w:color w:val="000000" w:themeColor="text1"/>
          <w:u w:val="single"/>
        </w:rPr>
        <w:t>The SIV program is essential to upholding the United States’ promise to protect its partners that sacrificed so much to help it</w:t>
      </w:r>
      <w:r>
        <w:rPr>
          <w:rFonts w:ascii="Helvetica" w:hAnsi="Helvetica"/>
          <w:color w:val="000000" w:themeColor="text1"/>
        </w:rPr>
        <w:t>. The bill is expected to go to a vote before the Senate this week. The SIV program, which historically has had significant bipartisan support, was set to expire at the end of this year. But it </w:t>
      </w:r>
      <w:hyperlink r:id="rId25" w:history="1">
        <w:r>
          <w:rPr>
            <w:rStyle w:val="Hyperlink"/>
            <w:rFonts w:ascii="Helvetica" w:hAnsi="Helvetica"/>
            <w:color w:val="000000" w:themeColor="text1"/>
          </w:rPr>
          <w:t>faced new challenges</w:t>
        </w:r>
      </w:hyperlink>
      <w:r>
        <w:rPr>
          <w:rFonts w:ascii="Helvetica" w:hAnsi="Helvetica"/>
          <w:color w:val="000000" w:themeColor="text1"/>
        </w:rPr>
        <w:t> to passage amidst growing distrust of refugees and immigrants, particularly Muslims. Veterans for American Ideals has been dedicated to renewing the SIV program and calling for new visa allocations. In September, we delivered to Congress a </w:t>
      </w:r>
      <w:hyperlink r:id="rId26" w:history="1">
        <w:r>
          <w:rPr>
            <w:rStyle w:val="Hyperlink"/>
            <w:rFonts w:ascii="Helvetica" w:hAnsi="Helvetica"/>
            <w:color w:val="000000" w:themeColor="text1"/>
          </w:rPr>
          <w:t>letter</w:t>
        </w:r>
      </w:hyperlink>
      <w:r>
        <w:rPr>
          <w:rFonts w:ascii="Helvetica" w:hAnsi="Helvetica"/>
          <w:color w:val="000000" w:themeColor="text1"/>
        </w:rPr>
        <w:t xml:space="preserve">, signed by VFAI members, veteran organizations, former chairmen of the joint chiefs of staff, and others. Last week, 29 VFAI leaders convened in Washington, D.C. to urge Congress to take action to save the program. We are heartened that the program has been authorized for four more years. </w:t>
      </w:r>
      <w:r>
        <w:rPr>
          <w:rFonts w:ascii="Helvetica" w:hAnsi="Helvetica"/>
          <w:color w:val="000000" w:themeColor="text1"/>
          <w:u w:val="single"/>
        </w:rPr>
        <w:t>Thousands of Afghans who bravely served alongside U.S. troops will now find safety and an opportunity for a new life in the United States</w:t>
      </w:r>
      <w:r>
        <w:rPr>
          <w:rFonts w:ascii="Helvetica" w:hAnsi="Helvetica"/>
          <w:color w:val="000000" w:themeColor="text1"/>
        </w:rPr>
        <w:t xml:space="preserve">. However, </w:t>
      </w:r>
      <w:r>
        <w:rPr>
          <w:rFonts w:ascii="Helvetica" w:hAnsi="Helvetica"/>
          <w:b/>
          <w:color w:val="000000" w:themeColor="text1"/>
          <w:u w:val="single"/>
        </w:rPr>
        <w:t>Congress has only authorized 1500 new visas in addition to the remaining visas from previous years. This is not enough to address the between 11,000 and 15,000 applicants still in the pipeline. Without more visas, we are likely to leave several thousand of our allies behind with one choice: flee or die</w:t>
      </w:r>
      <w:r>
        <w:rPr>
          <w:rFonts w:ascii="Helvetica" w:hAnsi="Helvetica"/>
          <w:color w:val="000000" w:themeColor="text1"/>
        </w:rPr>
        <w:t xml:space="preserve">. VFAI will continue to push for more visas to be added to the quota through future vehicles, including the upcoming appropriations process. Your voice could still make a difference. We encourage you to write your members of Congress urging them to expand the number of visas. </w:t>
      </w:r>
    </w:p>
    <w:p w:rsidR="00EE0259" w:rsidRDefault="00EE0259" w:rsidP="005251F7"/>
    <w:p w:rsidR="005251F7" w:rsidRDefault="005251F7" w:rsidP="005251F7">
      <w:pPr>
        <w:pStyle w:val="Heading2"/>
      </w:pPr>
      <w:r>
        <w:t>“Top Level” Harms Extension</w:t>
      </w:r>
    </w:p>
    <w:p w:rsidR="005251F7" w:rsidRDefault="005251F7" w:rsidP="005251F7"/>
    <w:p w:rsidR="005251F7" w:rsidRDefault="005251F7" w:rsidP="005251F7">
      <w:pPr>
        <w:pStyle w:val="Heading3"/>
      </w:pPr>
      <w:r>
        <w:t xml:space="preserve">Overview </w:t>
      </w:r>
    </w:p>
    <w:p w:rsidR="005251F7" w:rsidRDefault="005251F7" w:rsidP="005251F7"/>
    <w:p w:rsidR="005251F7" w:rsidRDefault="005251F7" w:rsidP="005251F7">
      <w:pPr>
        <w:pStyle w:val="Heading4"/>
      </w:pPr>
      <w:r>
        <w:t>Extending SI visas is critical to US national security – Extend Feinberg and Millsap – Failure to protect those who helped us sends a chilling effect – no future cooperation with the US</w:t>
      </w:r>
    </w:p>
    <w:p w:rsidR="005251F7" w:rsidRPr="005251F7" w:rsidRDefault="005251F7" w:rsidP="005251F7"/>
    <w:p w:rsidR="005251F7" w:rsidRDefault="005251F7" w:rsidP="005251F7">
      <w:pPr>
        <w:pStyle w:val="Heading4"/>
      </w:pPr>
      <w:r>
        <w:t xml:space="preserve">The result isn’t less intervention – but more ineffective campaigns – more boots on the ground and casualties </w:t>
      </w:r>
    </w:p>
    <w:p w:rsidR="005251F7" w:rsidRPr="005251F7" w:rsidRDefault="005251F7" w:rsidP="005251F7"/>
    <w:p w:rsidR="005251F7" w:rsidRPr="005251F7" w:rsidRDefault="005251F7" w:rsidP="005251F7">
      <w:pPr>
        <w:pStyle w:val="Heading4"/>
      </w:pPr>
      <w:r>
        <w:t>Recruiting local linguists is key to a small footprint advising role – that’s Hajjar – interpreters enable effective communication between advisor and counterpoint – understand local culture – and overall convey critical messages that make advisor roles successful</w:t>
      </w:r>
    </w:p>
    <w:p w:rsidR="005251F7" w:rsidRDefault="005251F7" w:rsidP="005251F7"/>
    <w:p w:rsidR="00EE0259" w:rsidRDefault="00EE0259" w:rsidP="00EE0259">
      <w:pPr>
        <w:pStyle w:val="Heading3"/>
      </w:pPr>
      <w:r>
        <w:t>Ext – Chilling Effect / Cred</w:t>
      </w:r>
    </w:p>
    <w:p w:rsidR="00EE0259" w:rsidRDefault="00EE0259" w:rsidP="00EE0259">
      <w:pPr>
        <w:pStyle w:val="Heading4"/>
      </w:pPr>
      <w:r>
        <w:t>The shortage of SIV visas ruins credibility</w:t>
      </w:r>
    </w:p>
    <w:p w:rsidR="00EE0259" w:rsidRDefault="00EE0259" w:rsidP="00EE0259">
      <w:pPr>
        <w:rPr>
          <w:rStyle w:val="Style13ptBold"/>
        </w:rPr>
      </w:pPr>
      <w:r>
        <w:rPr>
          <w:rStyle w:val="Style13ptBold"/>
        </w:rPr>
        <w:t>Cahn, 18</w:t>
      </w:r>
    </w:p>
    <w:p w:rsidR="00EE0259" w:rsidRDefault="00EE0259" w:rsidP="00EE0259">
      <w:r>
        <w:t>Dianna Cahn. Dianna Cahn is a national military reporter that mainly reports for stars and stripes, a US politics website. Special visas dwindle for Afghan, Iraqi interpreters. April 26, 2018. https://www.stripes.com/news/us/special-visas-dwindle-for-afghan-iraqi-interpreters-1.524194</w:t>
      </w:r>
    </w:p>
    <w:p w:rsidR="00EE0259" w:rsidRDefault="00EE0259" w:rsidP="00EE0259">
      <w:pPr>
        <w:rPr>
          <w:sz w:val="16"/>
        </w:rPr>
      </w:pPr>
      <w:r>
        <w:rPr>
          <w:sz w:val="16"/>
        </w:rPr>
        <w:t xml:space="preserve">But the numbers of Afghans requesting the visas have surpassed the numbers allocated. At the end of September, government data showed that </w:t>
      </w:r>
      <w:r>
        <w:rPr>
          <w:rStyle w:val="StyleUnderline"/>
        </w:rPr>
        <w:t xml:space="preserve">more than 9,000 Afghan applicants and nearly 13,000 of their family members were caught </w:t>
      </w:r>
      <w:r>
        <w:rPr>
          <w:sz w:val="16"/>
        </w:rPr>
        <w:t xml:space="preserve">somewhere </w:t>
      </w:r>
      <w:r>
        <w:rPr>
          <w:rStyle w:val="StyleUnderline"/>
        </w:rPr>
        <w:t>in the lengthy application process</w:t>
      </w:r>
      <w:r>
        <w:rPr>
          <w:sz w:val="16"/>
        </w:rPr>
        <w:t>. Congress had initially allocated 1,500 Afghan SIVs for fiscal 2017, but midway through the year, a bipartisan coalition of lawmakers introduced legislation to provide 2,500 more visas for Afghans – still far short of what was needed. The Iraq SIV program stopped accepting new applications in September 2014, and U.S.-affiliated Iraqis must now go through the U.S. Refugee Admissions Program for resettlement. There are close to 60,000 Iraqis waiting to be processed. So far this fiscal year, in the context of President Donald Trump’s travel ban, just 36 Iraqis have been admitted to the United States, according to data from Vets for American Ideals, an offshoot of the nonprofit Human Rights First. “The stories of what these people who worked with us have had to put up with is extraordinarily frustrating, because we have made it so difficult for them to realize America’s promises,” said Rep. Earl Blumenauer, D-Ore., a strong advocate for the program. “</w:t>
      </w:r>
      <w:r>
        <w:rPr>
          <w:rStyle w:val="Emphasis"/>
        </w:rPr>
        <w:t>The pipeline has narrowed to a trickle</w:t>
      </w:r>
      <w:r>
        <w:rPr>
          <w:sz w:val="16"/>
        </w:rPr>
        <w:t xml:space="preserve">; </w:t>
      </w:r>
      <w:r>
        <w:rPr>
          <w:rStyle w:val="StyleUnderline"/>
        </w:rPr>
        <w:t xml:space="preserve">the bureaucratic runaround is </w:t>
      </w:r>
      <w:r>
        <w:rPr>
          <w:rStyle w:val="Emphasis"/>
        </w:rPr>
        <w:t>embarrassing</w:t>
      </w:r>
      <w:r>
        <w:rPr>
          <w:sz w:val="16"/>
        </w:rPr>
        <w:t>.”Speaking outside the Capitol, Blumenauer said Americans have a moral obligation to Afghan and Iraqi allies under threat. He said the program has been complicated by what he called “wrong-headed policies” of the Trump administration that have closed doors to many immigrants. “</w:t>
      </w:r>
      <w:r>
        <w:rPr>
          <w:rStyle w:val="StyleUnderline"/>
        </w:rPr>
        <w:t>It shouldn’t be this hard to be able to keep our promises to people who literally risked their lives to be able to help American operations</w:t>
      </w:r>
      <w:r>
        <w:rPr>
          <w:sz w:val="16"/>
        </w:rPr>
        <w:t>,” he said. Veterans Rep. Ruben Gallego, D-Ariz., and Matt Zeller, co-founder and CEO of the nonprofit No One Left Behind, described how much they depended on their interpreters, who put their lives on the line. Zeller stood next to his interpreter in Afghanistan Janis Shinwari and said the Afghan saved his life. Shinwari also saved the lives of four other men over his nine years working with U.S. forces in Afghanistan, Zeller said. That kind of dependency was critical, he said, and leaving those men behind stood to sour relationships around the world. “</w:t>
      </w:r>
      <w:r>
        <w:rPr>
          <w:rStyle w:val="StyleUnderline"/>
        </w:rPr>
        <w:t>If we don’t keep our word now</w:t>
      </w:r>
      <w:r>
        <w:rPr>
          <w:sz w:val="16"/>
        </w:rPr>
        <w:t xml:space="preserve">, </w:t>
      </w:r>
      <w:r>
        <w:rPr>
          <w:rStyle w:val="Emphasis"/>
        </w:rPr>
        <w:t>who is going to trust us in the future</w:t>
      </w:r>
      <w:r>
        <w:rPr>
          <w:sz w:val="16"/>
        </w:rPr>
        <w:t>?” he asked. “He’s my brother." Gallego, who served as a Marine infantryman in Iraq, said in company’s interpreter Neal died alongside Americans. “</w:t>
      </w:r>
      <w:r>
        <w:rPr>
          <w:rStyle w:val="StyleUnderline"/>
        </w:rPr>
        <w:t>They bled with us, they died with us</w:t>
      </w:r>
      <w:r>
        <w:rPr>
          <w:sz w:val="16"/>
        </w:rPr>
        <w:t>,” Gallego said. “</w:t>
      </w:r>
      <w:r>
        <w:rPr>
          <w:rStyle w:val="Emphasis"/>
        </w:rPr>
        <w:t>We need to live up to the obligation</w:t>
      </w:r>
      <w:r>
        <w:rPr>
          <w:sz w:val="16"/>
        </w:rPr>
        <w:t xml:space="preserve"> that we gave to them that should they want to come to this country we will make it happen.” “This is a bipartisan issue,” Gallego said. “This is not a Democratic issue. This is not a softie liberal humanitarian issue. </w:t>
      </w:r>
      <w:r>
        <w:rPr>
          <w:rStyle w:val="Emphasis"/>
        </w:rPr>
        <w:t>This is a national security issue</w:t>
      </w:r>
      <w:r>
        <w:rPr>
          <w:sz w:val="16"/>
        </w:rPr>
        <w:t xml:space="preserve">. </w:t>
      </w:r>
      <w:r>
        <w:rPr>
          <w:rStyle w:val="StyleUnderline"/>
        </w:rPr>
        <w:t xml:space="preserve">If we want to continue </w:t>
      </w:r>
      <w:r>
        <w:rPr>
          <w:rStyle w:val="Emphasis"/>
        </w:rPr>
        <w:t>having expeditions overseas</w:t>
      </w:r>
      <w:r>
        <w:rPr>
          <w:sz w:val="16"/>
        </w:rPr>
        <w:t xml:space="preserve"> </w:t>
      </w:r>
      <w:r>
        <w:rPr>
          <w:rStyle w:val="StyleUnderline"/>
        </w:rPr>
        <w:t xml:space="preserve">and we want to have </w:t>
      </w:r>
      <w:r>
        <w:rPr>
          <w:rStyle w:val="Emphasis"/>
        </w:rPr>
        <w:t>firsthand knowledge of language and be able to talk to the locals</w:t>
      </w:r>
      <w:r>
        <w:rPr>
          <w:sz w:val="16"/>
        </w:rPr>
        <w:t xml:space="preserve"> …. </w:t>
      </w:r>
      <w:r>
        <w:rPr>
          <w:rStyle w:val="StyleUnderline"/>
        </w:rPr>
        <w:t>we are going to have to live up to our commitments</w:t>
      </w:r>
      <w:r>
        <w:rPr>
          <w:sz w:val="16"/>
        </w:rPr>
        <w:t>.”</w:t>
      </w:r>
    </w:p>
    <w:p w:rsidR="00EE0259" w:rsidRDefault="00EE0259" w:rsidP="00EE0259"/>
    <w:p w:rsidR="00EE0259" w:rsidRDefault="00EE0259" w:rsidP="00EE0259">
      <w:pPr>
        <w:pStyle w:val="Heading4"/>
      </w:pPr>
      <w:r>
        <w:t>Failing to give out SIVs sends a negative message to the world. The decision to expand the SIV program has bipartisan support.</w:t>
      </w:r>
    </w:p>
    <w:p w:rsidR="00EE0259" w:rsidRPr="00EE0259" w:rsidRDefault="00EE0259" w:rsidP="00EE0259">
      <w:r w:rsidRPr="00EE0259">
        <w:t>Michael </w:t>
      </w:r>
      <w:r w:rsidRPr="00EE0259">
        <w:rPr>
          <w:rStyle w:val="Style13ptBold"/>
        </w:rPr>
        <w:t>Breen</w:t>
      </w:r>
      <w:r w:rsidRPr="00EE0259">
        <w:t>,, 3-16-20</w:t>
      </w:r>
      <w:r w:rsidRPr="00EE0259">
        <w:rPr>
          <w:rStyle w:val="Style13ptBold"/>
        </w:rPr>
        <w:t>17</w:t>
      </w:r>
      <w:r w:rsidRPr="00EE0259">
        <w:t>, Michael Breen is the President and CEO of Truman National Security Project and a former U.S. Army officer."Protect lives, U.S. credibility: Pass the Keeping Our Promise to Our Afghan Allies Act," TheHill, </w:t>
      </w:r>
      <w:hyperlink r:id="rId27" w:tgtFrame="_blank" w:history="1">
        <w:r w:rsidRPr="00EE0259">
          <w:rPr>
            <w:rStyle w:val="Hyperlink"/>
          </w:rPr>
          <w:t>http://thehill.com/blogs/congress-blog/homeland-security/324393-protect-lives-us-credibility-pass-the-keeping-our</w:t>
        </w:r>
      </w:hyperlink>
    </w:p>
    <w:p w:rsidR="00EE0259" w:rsidRDefault="00EE0259" w:rsidP="00EE0259">
      <w:pPr>
        <w:shd w:val="clear" w:color="auto" w:fill="FFFFFF"/>
        <w:spacing w:after="80"/>
        <w:rPr>
          <w:color w:val="222222"/>
        </w:rPr>
      </w:pPr>
      <w:r>
        <w:rPr>
          <w:rFonts w:ascii="Georgia" w:hAnsi="Georgia"/>
          <w:color w:val="000000"/>
        </w:rPr>
        <w:t> </w:t>
      </w:r>
    </w:p>
    <w:p w:rsidR="00EE0259" w:rsidRDefault="00EE0259" w:rsidP="00EE0259">
      <w:pPr>
        <w:pStyle w:val="m7241507050679406159gmail-msonospacing"/>
        <w:shd w:val="clear" w:color="auto" w:fill="FFFFFF"/>
        <w:spacing w:before="0" w:beforeAutospacing="0" w:after="80" w:afterAutospacing="0"/>
        <w:rPr>
          <w:color w:val="222222"/>
        </w:rPr>
      </w:pPr>
      <w:r>
        <w:rPr>
          <w:rStyle w:val="Emphasis"/>
          <w:rFonts w:ascii="Georgia" w:eastAsiaTheme="majorEastAsia" w:hAnsi="Georgia"/>
          <w:b w:val="0"/>
          <w:bCs/>
          <w:i/>
          <w:color w:val="000000"/>
          <w:szCs w:val="22"/>
          <w:bdr w:val="none" w:sz="0" w:space="0" w:color="auto" w:frame="1"/>
        </w:rPr>
        <w:t>In a strong, </w:t>
      </w:r>
      <w:r>
        <w:rPr>
          <w:rStyle w:val="Emphasis"/>
          <w:rFonts w:ascii="Georgia" w:eastAsiaTheme="majorEastAsia" w:hAnsi="Georgia"/>
          <w:b w:val="0"/>
          <w:bCs/>
          <w:i/>
          <w:color w:val="000000"/>
          <w:szCs w:val="22"/>
          <w:bdr w:val="none" w:sz="0" w:space="0" w:color="auto" w:frame="1"/>
          <w:shd w:val="clear" w:color="auto" w:fill="00FFFF"/>
        </w:rPr>
        <w:t>bipartisan display of support</w:t>
      </w:r>
      <w:r>
        <w:rPr>
          <w:rStyle w:val="Emphasis"/>
          <w:rFonts w:ascii="Georgia" w:eastAsiaTheme="majorEastAsia" w:hAnsi="Georgia"/>
          <w:b w:val="0"/>
          <w:bCs/>
          <w:i/>
          <w:color w:val="000000"/>
          <w:szCs w:val="22"/>
          <w:bdr w:val="none" w:sz="0" w:space="0" w:color="auto" w:frame="1"/>
        </w:rPr>
        <w:t> for American values, Sens. </w:t>
      </w:r>
      <w:hyperlink r:id="rId28" w:tgtFrame="_blank" w:history="1">
        <w:r>
          <w:rPr>
            <w:rStyle w:val="Hyperlink"/>
            <w:rFonts w:ascii="Georgia" w:eastAsiaTheme="majorEastAsia" w:hAnsi="Georgia"/>
            <w:b/>
            <w:bCs/>
            <w:color w:val="000000"/>
            <w:sz w:val="22"/>
            <w:szCs w:val="22"/>
            <w:bdr w:val="none" w:sz="0" w:space="0" w:color="auto" w:frame="1"/>
          </w:rPr>
          <w:t>John McCain</w:t>
        </w:r>
      </w:hyperlink>
      <w:r>
        <w:rPr>
          <w:rStyle w:val="Emphasis"/>
          <w:rFonts w:ascii="Georgia" w:eastAsiaTheme="majorEastAsia" w:hAnsi="Georgia"/>
          <w:b w:val="0"/>
          <w:bCs/>
          <w:i/>
          <w:color w:val="000000"/>
          <w:szCs w:val="22"/>
          <w:bdr w:val="none" w:sz="0" w:space="0" w:color="auto" w:frame="1"/>
        </w:rPr>
        <w:t> (R-Ariz.), </w:t>
      </w:r>
      <w:hyperlink r:id="rId29" w:tgtFrame="_blank" w:history="1">
        <w:r>
          <w:rPr>
            <w:rStyle w:val="Hyperlink"/>
            <w:rFonts w:ascii="Georgia" w:eastAsiaTheme="majorEastAsia" w:hAnsi="Georgia"/>
            <w:b/>
            <w:bCs/>
            <w:color w:val="000000"/>
            <w:sz w:val="22"/>
            <w:szCs w:val="22"/>
            <w:bdr w:val="none" w:sz="0" w:space="0" w:color="auto" w:frame="1"/>
          </w:rPr>
          <w:t>Jack Reed</w:t>
        </w:r>
      </w:hyperlink>
      <w:r>
        <w:rPr>
          <w:rStyle w:val="Emphasis"/>
          <w:rFonts w:ascii="Georgia" w:eastAsiaTheme="majorEastAsia" w:hAnsi="Georgia"/>
          <w:b w:val="0"/>
          <w:bCs/>
          <w:i/>
          <w:color w:val="000000"/>
          <w:szCs w:val="22"/>
          <w:bdr w:val="none" w:sz="0" w:space="0" w:color="auto" w:frame="1"/>
        </w:rPr>
        <w:t> (D-R.I.), </w:t>
      </w:r>
      <w:hyperlink r:id="rId30" w:tgtFrame="_blank" w:history="1">
        <w:r>
          <w:rPr>
            <w:rStyle w:val="Hyperlink"/>
            <w:rFonts w:ascii="Georgia" w:eastAsiaTheme="majorEastAsia" w:hAnsi="Georgia"/>
            <w:b/>
            <w:bCs/>
            <w:color w:val="000000"/>
            <w:sz w:val="22"/>
            <w:szCs w:val="22"/>
            <w:bdr w:val="none" w:sz="0" w:space="0" w:color="auto" w:frame="1"/>
          </w:rPr>
          <w:t>Thom Tillis</w:t>
        </w:r>
      </w:hyperlink>
      <w:r>
        <w:rPr>
          <w:rStyle w:val="Emphasis"/>
          <w:rFonts w:ascii="Georgia" w:eastAsiaTheme="majorEastAsia" w:hAnsi="Georgia"/>
          <w:b w:val="0"/>
          <w:bCs/>
          <w:i/>
          <w:color w:val="000000"/>
          <w:szCs w:val="22"/>
          <w:bdr w:val="none" w:sz="0" w:space="0" w:color="auto" w:frame="1"/>
        </w:rPr>
        <w:t> (R-N.C.), and</w:t>
      </w:r>
      <w:hyperlink r:id="rId31" w:tgtFrame="_blank" w:history="1">
        <w:r>
          <w:rPr>
            <w:rStyle w:val="Hyperlink"/>
            <w:rFonts w:ascii="Georgia" w:eastAsiaTheme="majorEastAsia" w:hAnsi="Georgia"/>
            <w:b/>
            <w:bCs/>
            <w:color w:val="000000"/>
            <w:sz w:val="22"/>
            <w:szCs w:val="22"/>
            <w:bdr w:val="none" w:sz="0" w:space="0" w:color="auto" w:frame="1"/>
          </w:rPr>
          <w:t>Jeanne Shaheen</w:t>
        </w:r>
      </w:hyperlink>
      <w:r>
        <w:rPr>
          <w:rStyle w:val="Emphasis"/>
          <w:rFonts w:ascii="Georgia" w:eastAsiaTheme="majorEastAsia" w:hAnsi="Georgia"/>
          <w:b w:val="0"/>
          <w:bCs/>
          <w:i/>
          <w:color w:val="000000"/>
          <w:szCs w:val="22"/>
          <w:bdr w:val="none" w:sz="0" w:space="0" w:color="auto" w:frame="1"/>
        </w:rPr>
        <w:t> (D-N.H.) </w:t>
      </w:r>
      <w:r>
        <w:rPr>
          <w:rStyle w:val="Emphasis"/>
          <w:rFonts w:ascii="Georgia" w:eastAsiaTheme="majorEastAsia" w:hAnsi="Georgia"/>
          <w:b w:val="0"/>
          <w:bCs/>
          <w:i/>
          <w:color w:val="000000"/>
          <w:szCs w:val="22"/>
          <w:bdr w:val="none" w:sz="0" w:space="0" w:color="auto" w:frame="1"/>
          <w:shd w:val="clear" w:color="auto" w:fill="00FFFF"/>
        </w:rPr>
        <w:t>put forth the Keeping Our Promise to Our Afghan Allies Act</w:t>
      </w:r>
      <w:r>
        <w:rPr>
          <w:rStyle w:val="Emphasis"/>
          <w:rFonts w:ascii="Georgia" w:eastAsiaTheme="majorEastAsia" w:hAnsi="Georgia"/>
          <w:b w:val="0"/>
          <w:bCs/>
          <w:i/>
          <w:color w:val="000000"/>
          <w:szCs w:val="22"/>
          <w:bdr w:val="none" w:sz="0" w:space="0" w:color="auto" w:frame="1"/>
        </w:rPr>
        <w:t>, creating an additional 2,500 visas. These senators have the right approach, because </w:t>
      </w:r>
      <w:r>
        <w:rPr>
          <w:rStyle w:val="Emphasis"/>
          <w:rFonts w:ascii="Georgia" w:eastAsiaTheme="majorEastAsia" w:hAnsi="Georgia"/>
          <w:b w:val="0"/>
          <w:bCs/>
          <w:i/>
          <w:color w:val="000000"/>
          <w:szCs w:val="22"/>
          <w:bdr w:val="none" w:sz="0" w:space="0" w:color="auto" w:frame="1"/>
          <w:shd w:val="clear" w:color="auto" w:fill="00FFFF"/>
        </w:rPr>
        <w:t>the SIV program is a matter of life or death for those who have already risked</w:t>
      </w:r>
      <w:r>
        <w:rPr>
          <w:rStyle w:val="Emphasis"/>
          <w:rFonts w:ascii="Georgia" w:eastAsiaTheme="majorEastAsia" w:hAnsi="Georgia"/>
          <w:b w:val="0"/>
          <w:bCs/>
          <w:i/>
          <w:color w:val="000000"/>
          <w:szCs w:val="22"/>
          <w:bdr w:val="none" w:sz="0" w:space="0" w:color="auto" w:frame="1"/>
        </w:rPr>
        <w:t> so much for us abroad.</w:t>
      </w:r>
      <w:r>
        <w:rPr>
          <w:rFonts w:ascii="Georgia" w:hAnsi="Georgia"/>
          <w:color w:val="000000"/>
          <w:sz w:val="16"/>
          <w:szCs w:val="16"/>
        </w:rPr>
        <w:t> These interpreters put their lives on the line for American values, often even picking up a weapon to defend the U.S. forces they were with when the shooting started. That kind of risk, courage, and sacrifice doesn’t escape notice—especially among those who oppose it. Even today, interpreters and others who ‘collaborated’ with American forces have their pictures and personal information circulated among extremist groups, with bounties on their heads and the heads of their families. </w:t>
      </w:r>
      <w:r>
        <w:rPr>
          <w:rStyle w:val="Emphasis"/>
          <w:rFonts w:ascii="Georgia" w:eastAsiaTheme="majorEastAsia" w:hAnsi="Georgia"/>
          <w:b w:val="0"/>
          <w:bCs/>
          <w:i/>
          <w:color w:val="000000"/>
          <w:szCs w:val="22"/>
          <w:bdr w:val="none" w:sz="0" w:space="0" w:color="auto" w:frame="1"/>
        </w:rPr>
        <w:t>To stand for what </w:t>
      </w:r>
      <w:r>
        <w:rPr>
          <w:rStyle w:val="Emphasis"/>
          <w:rFonts w:ascii="Georgia" w:eastAsiaTheme="majorEastAsia" w:hAnsi="Georgia"/>
          <w:b w:val="0"/>
          <w:bCs/>
          <w:i/>
          <w:color w:val="000000"/>
          <w:szCs w:val="22"/>
          <w:bdr w:val="none" w:sz="0" w:space="0" w:color="auto" w:frame="1"/>
          <w:shd w:val="clear" w:color="auto" w:fill="00FFFF"/>
        </w:rPr>
        <w:t>America stands for</w:t>
      </w:r>
      <w:r>
        <w:rPr>
          <w:rStyle w:val="Emphasis"/>
          <w:rFonts w:ascii="Georgia" w:eastAsiaTheme="majorEastAsia" w:hAnsi="Georgia"/>
          <w:b w:val="0"/>
          <w:bCs/>
          <w:i/>
          <w:color w:val="000000"/>
          <w:szCs w:val="22"/>
          <w:bdr w:val="none" w:sz="0" w:space="0" w:color="auto" w:frame="1"/>
        </w:rPr>
        <w:t> is to </w:t>
      </w:r>
      <w:r>
        <w:rPr>
          <w:rStyle w:val="Emphasis"/>
          <w:rFonts w:ascii="Georgia" w:eastAsiaTheme="majorEastAsia" w:hAnsi="Georgia"/>
          <w:b w:val="0"/>
          <w:bCs/>
          <w:i/>
          <w:color w:val="000000"/>
          <w:szCs w:val="22"/>
          <w:bdr w:val="none" w:sz="0" w:space="0" w:color="auto" w:frame="1"/>
          <w:shd w:val="clear" w:color="auto" w:fill="00FFFF"/>
        </w:rPr>
        <w:t>accept that kind of risk</w:t>
      </w:r>
      <w:r>
        <w:rPr>
          <w:rStyle w:val="Emphasis"/>
          <w:rFonts w:ascii="Georgia" w:eastAsiaTheme="majorEastAsia" w:hAnsi="Georgia"/>
          <w:b w:val="0"/>
          <w:bCs/>
          <w:i/>
          <w:color w:val="000000"/>
          <w:szCs w:val="22"/>
          <w:bdr w:val="none" w:sz="0" w:space="0" w:color="auto" w:frame="1"/>
        </w:rPr>
        <w:t>, and </w:t>
      </w:r>
      <w:r>
        <w:rPr>
          <w:rStyle w:val="Emphasis"/>
          <w:rFonts w:ascii="Georgia" w:eastAsiaTheme="majorEastAsia" w:hAnsi="Georgia"/>
          <w:b w:val="0"/>
          <w:bCs/>
          <w:i/>
          <w:color w:val="000000"/>
          <w:szCs w:val="22"/>
          <w:bdr w:val="none" w:sz="0" w:space="0" w:color="auto" w:frame="1"/>
          <w:shd w:val="clear" w:color="auto" w:fill="00FFFF"/>
        </w:rPr>
        <w:t>when we go back on the deal, the world takes notice</w:t>
      </w:r>
      <w:r>
        <w:rPr>
          <w:rStyle w:val="Emphasis"/>
          <w:rFonts w:ascii="Georgia" w:eastAsiaTheme="majorEastAsia" w:hAnsi="Georgia"/>
          <w:b w:val="0"/>
          <w:bCs/>
          <w:i/>
          <w:color w:val="000000"/>
          <w:szCs w:val="22"/>
          <w:bdr w:val="none" w:sz="0" w:space="0" w:color="auto" w:frame="1"/>
        </w:rPr>
        <w:t>. Why would people volunteer their lives, their fortunes, and their sacred honor to a country that promises them a fair shot at opportunity and security but then takes it away when the dust settles? </w:t>
      </w:r>
      <w:r>
        <w:rPr>
          <w:rStyle w:val="Emphasis"/>
          <w:rFonts w:ascii="Georgia" w:eastAsiaTheme="majorEastAsia" w:hAnsi="Georgia"/>
          <w:b w:val="0"/>
          <w:bCs/>
          <w:i/>
          <w:color w:val="000000"/>
          <w:szCs w:val="22"/>
          <w:bdr w:val="none" w:sz="0" w:space="0" w:color="auto" w:frame="1"/>
          <w:shd w:val="clear" w:color="auto" w:fill="00FFFF"/>
        </w:rPr>
        <w:t>A failure to continue the SIV program sends a signal the world over: You can stand by America, but there’s no guarantee that America will stand by you.</w:t>
      </w:r>
      <w:r>
        <w:rPr>
          <w:rStyle w:val="Emphasis"/>
          <w:rFonts w:ascii="Georgia" w:eastAsiaTheme="majorEastAsia" w:hAnsi="Georgia"/>
          <w:b w:val="0"/>
          <w:bCs/>
          <w:i/>
          <w:color w:val="000000"/>
          <w:szCs w:val="22"/>
          <w:bdr w:val="none" w:sz="0" w:space="0" w:color="auto" w:frame="1"/>
        </w:rPr>
        <w:t> We know that we’re better than that.</w:t>
      </w:r>
      <w:r>
        <w:rPr>
          <w:rFonts w:ascii="Georgia" w:hAnsi="Georgia"/>
          <w:color w:val="000000"/>
          <w:sz w:val="16"/>
          <w:szCs w:val="16"/>
        </w:rPr>
        <w:t> An interpreter I worked with on my first combat deployment, in Iraq, exemplified the courage and commitment of so many. A 20 year-old woman named Wissam served alongside my unit, helping us navigate foreign physical and cultural terrain, building our credibility among the local population, and giving us critical early warning of IED attacks provided by the Iraqi civilians who took her at her word that we were there to help as best we could. </w:t>
      </w:r>
      <w:r>
        <w:rPr>
          <w:rStyle w:val="Emphasis"/>
          <w:rFonts w:ascii="Georgia" w:eastAsiaTheme="majorEastAsia" w:hAnsi="Georgia"/>
          <w:b w:val="0"/>
          <w:bCs/>
          <w:i/>
          <w:color w:val="000000"/>
          <w:szCs w:val="22"/>
          <w:bdr w:val="none" w:sz="0" w:space="0" w:color="auto" w:frame="1"/>
        </w:rPr>
        <w:t>But despite her bravery and her service, Wissam won’t see the better life she fought for. In May 2004, a group of gunmen from the Mahdi army followed her and two other translators from our base, murdering them before they could reach their homes. That’s why the SIV program is so important</w:t>
      </w:r>
      <w:r>
        <w:rPr>
          <w:rStyle w:val="Emphasis"/>
          <w:rFonts w:ascii="Georgia" w:eastAsiaTheme="majorEastAsia" w:hAnsi="Georgia"/>
          <w:b w:val="0"/>
          <w:bCs/>
          <w:i/>
          <w:color w:val="000000"/>
          <w:szCs w:val="22"/>
          <w:bdr w:val="none" w:sz="0" w:space="0" w:color="auto" w:frame="1"/>
          <w:shd w:val="clear" w:color="auto" w:fill="00FFFF"/>
        </w:rPr>
        <w:t>.</w:t>
      </w:r>
      <w:r>
        <w:rPr>
          <w:rFonts w:ascii="Georgia" w:hAnsi="Georgia"/>
          <w:color w:val="000000"/>
          <w:sz w:val="16"/>
          <w:szCs w:val="16"/>
          <w:shd w:val="clear" w:color="auto" w:fill="00FFFF"/>
        </w:rPr>
        <w:t> </w:t>
      </w:r>
      <w:r>
        <w:rPr>
          <w:rStyle w:val="Emphasis"/>
          <w:rFonts w:ascii="Georgia" w:eastAsiaTheme="majorEastAsia" w:hAnsi="Georgia"/>
          <w:b w:val="0"/>
          <w:bCs/>
          <w:i/>
          <w:color w:val="000000"/>
          <w:szCs w:val="22"/>
          <w:bdr w:val="none" w:sz="0" w:space="0" w:color="auto" w:frame="1"/>
          <w:shd w:val="clear" w:color="auto" w:fill="00FFFF"/>
        </w:rPr>
        <w:t>It isn’t just our credibility on the world stage that is at risk—it’s the lives of these individuals </w:t>
      </w:r>
      <w:r>
        <w:rPr>
          <w:rStyle w:val="Emphasis"/>
          <w:rFonts w:ascii="Georgia" w:eastAsiaTheme="majorEastAsia" w:hAnsi="Georgia"/>
          <w:b w:val="0"/>
          <w:bCs/>
          <w:i/>
          <w:color w:val="000000"/>
          <w:szCs w:val="22"/>
          <w:bdr w:val="none" w:sz="0" w:space="0" w:color="auto" w:frame="1"/>
        </w:rPr>
        <w:t>and the people that they love, too.</w:t>
      </w:r>
      <w:r>
        <w:rPr>
          <w:rFonts w:ascii="Georgia" w:hAnsi="Georgia"/>
          <w:color w:val="000000"/>
          <w:sz w:val="16"/>
          <w:szCs w:val="16"/>
        </w:rPr>
        <w:t> The SIV program is the best of America: a simple commitment that we will stand by those willing to fight for our shared values. </w:t>
      </w:r>
      <w:r>
        <w:rPr>
          <w:rStyle w:val="Emphasis"/>
          <w:rFonts w:ascii="Georgia" w:eastAsiaTheme="majorEastAsia" w:hAnsi="Georgia"/>
          <w:b w:val="0"/>
          <w:bCs/>
          <w:i/>
          <w:color w:val="000000"/>
          <w:szCs w:val="22"/>
          <w:bdr w:val="none" w:sz="0" w:space="0" w:color="auto" w:frame="1"/>
        </w:rPr>
        <w:t>The </w:t>
      </w:r>
      <w:r>
        <w:rPr>
          <w:rStyle w:val="Emphasis"/>
          <w:rFonts w:ascii="Georgia" w:eastAsiaTheme="majorEastAsia" w:hAnsi="Georgia"/>
          <w:b w:val="0"/>
          <w:bCs/>
          <w:i/>
          <w:color w:val="000000"/>
          <w:szCs w:val="22"/>
          <w:bdr w:val="none" w:sz="0" w:space="0" w:color="auto" w:frame="1"/>
          <w:shd w:val="clear" w:color="auto" w:fill="00FFFF"/>
        </w:rPr>
        <w:t>bipartisan support for the program</w:t>
      </w:r>
      <w:r>
        <w:rPr>
          <w:rStyle w:val="Emphasis"/>
          <w:rFonts w:ascii="Georgia" w:eastAsiaTheme="majorEastAsia" w:hAnsi="Georgia"/>
          <w:b w:val="0"/>
          <w:bCs/>
          <w:i/>
          <w:color w:val="000000"/>
          <w:szCs w:val="22"/>
          <w:bdr w:val="none" w:sz="0" w:space="0" w:color="auto" w:frame="1"/>
        </w:rPr>
        <w:t> in general and this legislation in particular signals that even in a time of deeply polarized politics,</w:t>
      </w:r>
      <w:r>
        <w:rPr>
          <w:rFonts w:ascii="Georgia" w:hAnsi="Georgia"/>
          <w:color w:val="000000"/>
          <w:sz w:val="16"/>
          <w:szCs w:val="16"/>
        </w:rPr>
        <w:t> true expressions of American values like service, sacrifice, and loyalty cut through. An atmosphere of angst and suspicion, particularly surrounding questions of immigration, must not be allowed to overcome the promise on which we are honor-bound to deliver. </w:t>
      </w:r>
      <w:r>
        <w:rPr>
          <w:rStyle w:val="Emphasis"/>
          <w:rFonts w:ascii="Georgia" w:eastAsiaTheme="majorEastAsia" w:hAnsi="Georgia"/>
          <w:b w:val="0"/>
          <w:bCs/>
          <w:i/>
          <w:color w:val="000000"/>
          <w:szCs w:val="22"/>
          <w:bdr w:val="none" w:sz="0" w:space="0" w:color="auto" w:frame="1"/>
          <w:shd w:val="clear" w:color="auto" w:fill="00FFFF"/>
        </w:rPr>
        <w:t>Congress should support</w:t>
      </w:r>
      <w:r>
        <w:rPr>
          <w:rStyle w:val="Emphasis"/>
          <w:rFonts w:ascii="Georgia" w:eastAsiaTheme="majorEastAsia" w:hAnsi="Georgia"/>
          <w:b w:val="0"/>
          <w:bCs/>
          <w:i/>
          <w:color w:val="000000"/>
          <w:szCs w:val="22"/>
          <w:bdr w:val="none" w:sz="0" w:space="0" w:color="auto" w:frame="1"/>
        </w:rPr>
        <w:t> the Keeping Our Promise to Our Afghan Allies Act and move to create </w:t>
      </w:r>
      <w:r>
        <w:rPr>
          <w:rStyle w:val="Emphasis"/>
          <w:rFonts w:ascii="Georgia" w:eastAsiaTheme="majorEastAsia" w:hAnsi="Georgia"/>
          <w:b w:val="0"/>
          <w:bCs/>
          <w:i/>
          <w:color w:val="000000"/>
          <w:szCs w:val="22"/>
          <w:bdr w:val="none" w:sz="0" w:space="0" w:color="auto" w:frame="1"/>
          <w:shd w:val="clear" w:color="auto" w:fill="00FFFF"/>
        </w:rPr>
        <w:t>an additional 2,500 S</w:t>
      </w:r>
      <w:r>
        <w:rPr>
          <w:rStyle w:val="Emphasis"/>
          <w:rFonts w:ascii="Georgia" w:eastAsiaTheme="majorEastAsia" w:hAnsi="Georgia"/>
          <w:b w:val="0"/>
          <w:bCs/>
          <w:i/>
          <w:color w:val="000000"/>
          <w:szCs w:val="22"/>
          <w:bdr w:val="none" w:sz="0" w:space="0" w:color="auto" w:frame="1"/>
        </w:rPr>
        <w:t>pecial </w:t>
      </w:r>
      <w:r>
        <w:rPr>
          <w:rStyle w:val="Emphasis"/>
          <w:rFonts w:ascii="Georgia" w:eastAsiaTheme="majorEastAsia" w:hAnsi="Georgia"/>
          <w:b w:val="0"/>
          <w:bCs/>
          <w:i/>
          <w:color w:val="000000"/>
          <w:szCs w:val="22"/>
          <w:bdr w:val="none" w:sz="0" w:space="0" w:color="auto" w:frame="1"/>
          <w:shd w:val="clear" w:color="auto" w:fill="00FFFF"/>
        </w:rPr>
        <w:t>I</w:t>
      </w:r>
      <w:r>
        <w:rPr>
          <w:rStyle w:val="Emphasis"/>
          <w:rFonts w:ascii="Georgia" w:eastAsiaTheme="majorEastAsia" w:hAnsi="Georgia"/>
          <w:b w:val="0"/>
          <w:bCs/>
          <w:i/>
          <w:color w:val="000000"/>
          <w:szCs w:val="22"/>
          <w:bdr w:val="none" w:sz="0" w:space="0" w:color="auto" w:frame="1"/>
        </w:rPr>
        <w:t>mmigrant </w:t>
      </w:r>
      <w:r>
        <w:rPr>
          <w:rStyle w:val="Emphasis"/>
          <w:rFonts w:ascii="Georgia" w:eastAsiaTheme="majorEastAsia" w:hAnsi="Georgia"/>
          <w:b w:val="0"/>
          <w:bCs/>
          <w:i/>
          <w:color w:val="000000"/>
          <w:szCs w:val="22"/>
          <w:bdr w:val="none" w:sz="0" w:space="0" w:color="auto" w:frame="1"/>
          <w:shd w:val="clear" w:color="auto" w:fill="00FFFF"/>
        </w:rPr>
        <w:t>V</w:t>
      </w:r>
      <w:r>
        <w:rPr>
          <w:rStyle w:val="Emphasis"/>
          <w:rFonts w:ascii="Georgia" w:eastAsiaTheme="majorEastAsia" w:hAnsi="Georgia"/>
          <w:b w:val="0"/>
          <w:bCs/>
          <w:i/>
          <w:color w:val="000000"/>
          <w:szCs w:val="22"/>
          <w:bdr w:val="none" w:sz="0" w:space="0" w:color="auto" w:frame="1"/>
        </w:rPr>
        <w:t>isas </w:t>
      </w:r>
      <w:r>
        <w:rPr>
          <w:rStyle w:val="Emphasis"/>
          <w:rFonts w:ascii="Georgia" w:eastAsiaTheme="majorEastAsia" w:hAnsi="Georgia"/>
          <w:b w:val="0"/>
          <w:bCs/>
          <w:i/>
          <w:color w:val="000000"/>
          <w:szCs w:val="22"/>
          <w:bdr w:val="none" w:sz="0" w:space="0" w:color="auto" w:frame="1"/>
          <w:shd w:val="clear" w:color="auto" w:fill="00FFFF"/>
        </w:rPr>
        <w:t>immediately. We owe those who stood by us the opportunity and security of a life in America</w:t>
      </w:r>
      <w:r>
        <w:rPr>
          <w:rFonts w:ascii="Georgia" w:hAnsi="Georgia"/>
          <w:color w:val="000000"/>
          <w:sz w:val="16"/>
          <w:szCs w:val="16"/>
        </w:rPr>
        <w:t>—they have earned it, and more importantly, many of their lives depend on it.</w:t>
      </w:r>
    </w:p>
    <w:p w:rsidR="00EE0259" w:rsidRDefault="00EE0259" w:rsidP="00EE0259"/>
    <w:p w:rsidR="00EE0259" w:rsidRDefault="00EE0259" w:rsidP="00EE0259">
      <w:pPr>
        <w:pStyle w:val="Heading4"/>
      </w:pPr>
      <w:r>
        <w:t>Chilling effect</w:t>
      </w:r>
    </w:p>
    <w:p w:rsidR="00EE0259" w:rsidRDefault="00EE0259" w:rsidP="00EE0259">
      <w:pPr>
        <w:rPr>
          <w:rStyle w:val="Style13ptBold"/>
        </w:rPr>
      </w:pPr>
      <w:r>
        <w:rPr>
          <w:rStyle w:val="Style13ptBold"/>
        </w:rPr>
        <w:t>Borene and Jaffer ‘16</w:t>
      </w:r>
    </w:p>
    <w:p w:rsidR="00EE0259" w:rsidRDefault="00EE0259" w:rsidP="00EE0259">
      <w:pPr>
        <w:rPr>
          <w:rStyle w:val="StyleUnderline"/>
        </w:rPr>
      </w:pPr>
      <w:r>
        <w:t>Andrew Borene Jamil. N. Jaffer. Borene is an attorney and a former U.S. Marine intelligence officer in Iraq. Jamil N. Jaffer is an associate counsel to President George W. Bush and as chief counsel and senior advisor to the Senate Foreign Relations Committee. Leave none who served with us behind. June 2, 2016. https://www.usnews.com/opinion/articles/2016-06-02/diluting-siv-visa-program-could-condemn-loyal-military-translators-to-death</w:t>
      </w:r>
    </w:p>
    <w:p w:rsidR="00EE0259" w:rsidRDefault="00EE0259" w:rsidP="00EE0259">
      <w:pPr>
        <w:rPr>
          <w:sz w:val="16"/>
        </w:rPr>
      </w:pPr>
      <w:r>
        <w:rPr>
          <w:rStyle w:val="StyleUnderline"/>
        </w:rPr>
        <w:t>Not only would weakening the SIV program</w:t>
      </w:r>
      <w:r>
        <w:rPr>
          <w:sz w:val="16"/>
        </w:rPr>
        <w:t xml:space="preserve"> </w:t>
      </w:r>
      <w:r>
        <w:rPr>
          <w:rStyle w:val="Emphasis"/>
        </w:rPr>
        <w:t>undercut promises we</w:t>
      </w:r>
      <w:r>
        <w:rPr>
          <w:sz w:val="16"/>
        </w:rPr>
        <w:t xml:space="preserve"> already </w:t>
      </w:r>
      <w:r>
        <w:rPr>
          <w:rStyle w:val="Emphasis"/>
        </w:rPr>
        <w:t>made</w:t>
      </w:r>
      <w:r>
        <w:rPr>
          <w:sz w:val="16"/>
        </w:rPr>
        <w:t xml:space="preserve">, </w:t>
      </w:r>
      <w:r>
        <w:rPr>
          <w:rStyle w:val="StyleUnderline"/>
        </w:rPr>
        <w:t>it causes</w:t>
      </w:r>
      <w:r>
        <w:rPr>
          <w:sz w:val="16"/>
        </w:rPr>
        <w:t xml:space="preserve"> </w:t>
      </w:r>
      <w:r>
        <w:rPr>
          <w:rStyle w:val="Emphasis"/>
        </w:rPr>
        <w:t>grave harm to ongoing coalition efforts in the fight against the Islamic State group</w:t>
      </w:r>
      <w:r>
        <w:rPr>
          <w:sz w:val="16"/>
        </w:rPr>
        <w:t xml:space="preserve"> </w:t>
      </w:r>
      <w:r>
        <w:rPr>
          <w:rStyle w:val="StyleUnderline"/>
        </w:rPr>
        <w:t>and</w:t>
      </w:r>
      <w:r>
        <w:rPr>
          <w:sz w:val="16"/>
        </w:rPr>
        <w:t xml:space="preserve"> </w:t>
      </w:r>
      <w:r>
        <w:rPr>
          <w:rStyle w:val="Emphasis"/>
        </w:rPr>
        <w:t>other terrorist groups</w:t>
      </w:r>
      <w:r>
        <w:rPr>
          <w:sz w:val="16"/>
        </w:rPr>
        <w:t xml:space="preserve">. </w:t>
      </w:r>
      <w:r>
        <w:rPr>
          <w:rStyle w:val="StyleUnderline"/>
        </w:rPr>
        <w:t>We still have forces fighting in Afghanistan, and once again we have special operations forces deployed forward in Iraq.</w:t>
      </w:r>
      <w:r>
        <w:rPr>
          <w:sz w:val="16"/>
        </w:rPr>
        <w:t xml:space="preserve"> </w:t>
      </w:r>
      <w:r>
        <w:rPr>
          <w:rStyle w:val="Emphasis"/>
        </w:rPr>
        <w:t>Today's troops still need the help of local interpreters</w:t>
      </w:r>
      <w:r>
        <w:rPr>
          <w:sz w:val="16"/>
        </w:rPr>
        <w:t xml:space="preserve">, </w:t>
      </w:r>
      <w:r>
        <w:rPr>
          <w:rStyle w:val="StyleUnderline"/>
        </w:rPr>
        <w:t>and one cannot h</w:t>
      </w:r>
      <w:r>
        <w:rPr>
          <w:rStyle w:val="Emphasis"/>
        </w:rPr>
        <w:t>elp but wonder whether breaking our solemn promises to those who served with us in the past will make it significantly harder to get new interpreters to serve with us today</w:t>
      </w:r>
      <w:r>
        <w:rPr>
          <w:sz w:val="16"/>
        </w:rPr>
        <w:t xml:space="preserve">. </w:t>
      </w:r>
      <w:r>
        <w:rPr>
          <w:rStyle w:val="StyleUnderline"/>
        </w:rPr>
        <w:t xml:space="preserve">Now, </w:t>
      </w:r>
      <w:r>
        <w:rPr>
          <w:rStyle w:val="Emphasis"/>
        </w:rPr>
        <w:t>more than ever, we need</w:t>
      </w:r>
      <w:r>
        <w:rPr>
          <w:sz w:val="16"/>
        </w:rPr>
        <w:t xml:space="preserve"> </w:t>
      </w:r>
      <w:r>
        <w:rPr>
          <w:rStyle w:val="StyleUnderline"/>
        </w:rPr>
        <w:t xml:space="preserve">to be </w:t>
      </w:r>
      <w:r>
        <w:rPr>
          <w:rStyle w:val="Emphasis"/>
        </w:rPr>
        <w:t>sending the message to Afghan, Iraqi and other needed translators</w:t>
      </w:r>
      <w:r>
        <w:rPr>
          <w:sz w:val="16"/>
        </w:rPr>
        <w:t xml:space="preserve"> </w:t>
      </w:r>
      <w:r>
        <w:rPr>
          <w:rStyle w:val="StyleUnderline"/>
        </w:rPr>
        <w:t xml:space="preserve">that we still stand with them and that America's government will keep our promises. </w:t>
      </w:r>
      <w:r>
        <w:rPr>
          <w:rStyle w:val="Emphasis"/>
        </w:rPr>
        <w:t>Without significant</w:t>
      </w:r>
      <w:r>
        <w:rPr>
          <w:sz w:val="16"/>
        </w:rPr>
        <w:t xml:space="preserve"> bipartisan </w:t>
      </w:r>
      <w:r>
        <w:rPr>
          <w:rStyle w:val="Emphasis"/>
        </w:rPr>
        <w:t>unity to preserve and strengthen the SIV program,</w:t>
      </w:r>
      <w:r>
        <w:rPr>
          <w:sz w:val="16"/>
        </w:rPr>
        <w:t xml:space="preserve"> </w:t>
      </w:r>
      <w:r>
        <w:rPr>
          <w:rStyle w:val="Emphasis"/>
        </w:rPr>
        <w:t>thousands of battle-tested U.S. allies and their</w:t>
      </w:r>
      <w:r>
        <w:rPr>
          <w:sz w:val="16"/>
        </w:rPr>
        <w:t xml:space="preserve"> innocent </w:t>
      </w:r>
      <w:r>
        <w:rPr>
          <w:rStyle w:val="Emphasis"/>
        </w:rPr>
        <w:t>families</w:t>
      </w:r>
      <w:r>
        <w:rPr>
          <w:sz w:val="16"/>
        </w:rPr>
        <w:t xml:space="preserve"> </w:t>
      </w:r>
      <w:r>
        <w:rPr>
          <w:rStyle w:val="StyleUnderline"/>
        </w:rPr>
        <w:t xml:space="preserve">could very </w:t>
      </w:r>
      <w:r>
        <w:rPr>
          <w:rStyle w:val="Emphasis"/>
        </w:rPr>
        <w:t>well be left to die at the hands of terrorists</w:t>
      </w:r>
      <w:r>
        <w:rPr>
          <w:sz w:val="16"/>
        </w:rPr>
        <w:t xml:space="preserve"> like the Taliban, the Islamic State group and al-Qaida. We urge the Senate to act swiftly to do the right thing and keep our national promises of freedom to these proven patriots and friends. </w:t>
      </w:r>
    </w:p>
    <w:p w:rsidR="00EE0259" w:rsidRDefault="00EE0259" w:rsidP="00EE0259"/>
    <w:p w:rsidR="00EE0259" w:rsidRDefault="00EE0259" w:rsidP="00EE0259">
      <w:pPr>
        <w:pStyle w:val="Heading4"/>
      </w:pPr>
      <w:r>
        <w:t>Chilling effect</w:t>
      </w:r>
    </w:p>
    <w:p w:rsidR="00EE0259" w:rsidRDefault="00EE0259" w:rsidP="00EE0259">
      <w:r>
        <w:t xml:space="preserve">Fahim </w:t>
      </w:r>
      <w:r>
        <w:rPr>
          <w:rStyle w:val="Style13ptBold"/>
        </w:rPr>
        <w:t>Abed and</w:t>
      </w:r>
      <w:r>
        <w:t xml:space="preserve"> Rod </w:t>
      </w:r>
      <w:r>
        <w:rPr>
          <w:rStyle w:val="Style13ptBold"/>
        </w:rPr>
        <w:t>Nordland</w:t>
      </w:r>
      <w:r>
        <w:t>, 3-10-20</w:t>
      </w:r>
      <w:r>
        <w:rPr>
          <w:rStyle w:val="Style13ptBold"/>
        </w:rPr>
        <w:t>17</w:t>
      </w:r>
      <w:r>
        <w:t>, "Afghans Who Worked for U.S. Are Told Not to Apply for Visas, Advocates Say," New York Times, Rod Norland worked as foreign correspondent in more than 150 countries for the New York Times. Previously, he was Newsweek’s chief foreign correspondent. https://www.nytimes.com/2017/03/10/world/asia/afghanistan-visa-program-united-states.html?_r=0 -DMcD</w:t>
      </w:r>
    </w:p>
    <w:p w:rsidR="00EE0259" w:rsidRDefault="00EE0259" w:rsidP="00EE0259">
      <w:pPr>
        <w:rPr>
          <w:sz w:val="16"/>
        </w:rPr>
      </w:pPr>
      <w:r>
        <w:rPr>
          <w:sz w:val="16"/>
        </w:rPr>
        <w:t xml:space="preserve">KABUL, Afghanistan — </w:t>
      </w:r>
      <w:r>
        <w:rPr>
          <w:rStyle w:val="StyleUnderline"/>
        </w:rPr>
        <w:t xml:space="preserve">Afghans who worked for the American military and government are being told that they </w:t>
      </w:r>
      <w:r>
        <w:rPr>
          <w:rStyle w:val="Emphasis"/>
        </w:rPr>
        <w:t>cannot apply</w:t>
      </w:r>
      <w:r>
        <w:rPr>
          <w:sz w:val="16"/>
        </w:rPr>
        <w:t xml:space="preserve"> </w:t>
      </w:r>
      <w:r>
        <w:rPr>
          <w:rStyle w:val="StyleUnderline"/>
        </w:rPr>
        <w:t>for</w:t>
      </w:r>
      <w:r>
        <w:rPr>
          <w:sz w:val="16"/>
        </w:rPr>
        <w:t xml:space="preserve"> </w:t>
      </w:r>
      <w:r>
        <w:rPr>
          <w:rStyle w:val="Emphasis"/>
        </w:rPr>
        <w:t>special visas</w:t>
      </w:r>
      <w:r>
        <w:rPr>
          <w:sz w:val="16"/>
        </w:rPr>
        <w:t xml:space="preserve"> to the United States, even though Afghanistan is not among the countries listed in President Trump’s new travel ban, according to advocates for Afghan refugees. As of Thursday, </w:t>
      </w:r>
      <w:r>
        <w:rPr>
          <w:rStyle w:val="StyleUnderline"/>
        </w:rPr>
        <w:t>Afghans seeking to apply for what are known as Special Immigrant Visas</w:t>
      </w:r>
      <w:r>
        <w:rPr>
          <w:sz w:val="16"/>
        </w:rPr>
        <w:t xml:space="preserve"> </w:t>
      </w:r>
      <w:r>
        <w:rPr>
          <w:rStyle w:val="Emphasis"/>
        </w:rPr>
        <w:t>were being told</w:t>
      </w:r>
      <w:r>
        <w:rPr>
          <w:sz w:val="16"/>
        </w:rPr>
        <w:t xml:space="preserve"> by the American Embassy in Kabul, the capital, </w:t>
      </w:r>
      <w:r>
        <w:rPr>
          <w:rStyle w:val="Emphasis"/>
        </w:rPr>
        <w:t>that applications would no longer be accepted</w:t>
      </w:r>
      <w:r>
        <w:rPr>
          <w:sz w:val="16"/>
        </w:rPr>
        <w:t>, according to Senator Jeanne Shaheen, Democrat of New Hampshire. Officials at the embassy did not immediately respond to requests for comment. It was unclear if the visa suspension was related to the president’s new ban, which, in addition to denying visas to citizens of six predominantly Muslim countries, also orders that the number of refugees allowed into America be cut by more than half, to 50,000 this year, from 110,000 in 2016. Ms. Shaheen, along with Senator John McCain, Republican of Arizona, has been a strong advocate of the Special Immigrant Visa program, meant for Afghans who face the threat of reprisal for their work with Americans. Its apparent suspension could affect as many as 10,000 applicants. “</w:t>
      </w:r>
      <w:r>
        <w:rPr>
          <w:rStyle w:val="Emphasis"/>
        </w:rPr>
        <w:t>Allowing this program to lapse sends the message to our allies</w:t>
      </w:r>
      <w:r>
        <w:rPr>
          <w:sz w:val="16"/>
        </w:rPr>
        <w:t xml:space="preserve"> in Afghanistan </w:t>
      </w:r>
      <w:r>
        <w:rPr>
          <w:rStyle w:val="Emphasis"/>
        </w:rPr>
        <w:t>that the United States has abandoned them</w:t>
      </w:r>
      <w:r>
        <w:rPr>
          <w:sz w:val="16"/>
        </w:rPr>
        <w:t>,” Ms. Shaheen said in a statement. Officials at the International Refugee Assistance Project at the Urban Justice Center in New York said they had learned that as of Thursday, Afghans were being told that applications were no longer being accepted, though the suspension had taken place on March 1. “</w:t>
      </w:r>
      <w:r>
        <w:rPr>
          <w:rStyle w:val="Emphasis"/>
        </w:rPr>
        <w:t>Our worst fears are proving true</w:t>
      </w:r>
      <w:r>
        <w:rPr>
          <w:sz w:val="16"/>
        </w:rPr>
        <w:t>,” said Betsy Fisher, the group’s policy director. Mac McEachin, another official at the organization, said the decision could affect the 2,500 soldiers of the Army’s 82nd Airborne Division who might be deployed to Syria. “</w:t>
      </w:r>
      <w:r>
        <w:rPr>
          <w:rStyle w:val="StyleUnderline"/>
        </w:rPr>
        <w:t>Now that the world has seen how we turn our backs on our Afghan allies,</w:t>
      </w:r>
      <w:r>
        <w:rPr>
          <w:sz w:val="16"/>
        </w:rPr>
        <w:t xml:space="preserve"> </w:t>
      </w:r>
      <w:r>
        <w:rPr>
          <w:rStyle w:val="Emphasis"/>
        </w:rPr>
        <w:t>there is almost no chance that</w:t>
      </w:r>
      <w:r>
        <w:rPr>
          <w:sz w:val="16"/>
        </w:rPr>
        <w:t xml:space="preserve"> local </w:t>
      </w:r>
      <w:r>
        <w:rPr>
          <w:rStyle w:val="Emphasis"/>
        </w:rPr>
        <w:t>allies</w:t>
      </w:r>
      <w:r>
        <w:rPr>
          <w:sz w:val="16"/>
        </w:rPr>
        <w:t xml:space="preserve"> in Syria </w:t>
      </w:r>
      <w:r>
        <w:rPr>
          <w:rStyle w:val="Emphasis"/>
        </w:rPr>
        <w:t>will be inclined to work with us</w:t>
      </w:r>
      <w:r>
        <w:rPr>
          <w:sz w:val="16"/>
        </w:rPr>
        <w:t xml:space="preserve">,” he said. </w:t>
      </w:r>
      <w:r>
        <w:rPr>
          <w:rStyle w:val="StyleUnderline"/>
        </w:rPr>
        <w:t>American military officials are also requesting an increase in troops deployed to Afghanistan. One of those affected by the shut-off of special visas is</w:t>
      </w:r>
      <w:r>
        <w:rPr>
          <w:sz w:val="16"/>
        </w:rPr>
        <w:t xml:space="preserve"> Mohammad Nasim </w:t>
      </w:r>
      <w:r>
        <w:rPr>
          <w:rStyle w:val="StyleUnderline"/>
        </w:rPr>
        <w:t>Hashimyar, who worked for three years as an interpreter</w:t>
      </w:r>
      <w:r>
        <w:rPr>
          <w:sz w:val="16"/>
        </w:rPr>
        <w:t xml:space="preserve"> for American Special Forces in Oruzgan Province, and later for the American Embassy. He lives in hiding in Kabul as he waits for his visa interview, which now appears unlikely to happen. “</w:t>
      </w:r>
      <w:r>
        <w:rPr>
          <w:rStyle w:val="StyleUnderline"/>
        </w:rPr>
        <w:t>It will force me to go through an illegal way</w:t>
      </w:r>
      <w:r>
        <w:rPr>
          <w:sz w:val="16"/>
        </w:rPr>
        <w:t xml:space="preserve"> to Europe because my life is in danger in Kabul,” he said. “I always have a gun with me even though I don’t have a license for it.” Ms. Shaheen said she would press Congress to renew the visa program and provide more places for Afghan applicants. Congress recently reauthorized the Special Immigrant Visa program for four more years but allocated only 1,500 additional visas. Advocates estimate that up to 10,000 are needed. Mr. McCain and Ms. Shaheen tried unsuccessfully to get Congress to authorize 4,000 more such visas. </w:t>
      </w:r>
      <w:r>
        <w:rPr>
          <w:rStyle w:val="StyleUnderline"/>
        </w:rPr>
        <w:t>It is unclear whether the reported suspension of new applications was related to the number of available visas or to the president’s order reducing refugee intake generally, or to a combination of the two factors</w:t>
      </w:r>
      <w:r>
        <w:rPr>
          <w:sz w:val="16"/>
        </w:rPr>
        <w:t>. The president’s new travel ban, issued Monday, ordered a 90-day suspension of visas to citizens of six largely Muslim countries: Syria, Somalia, Sudan, Iran, Yemen and Libya. Unlike his earlier order, which was blocked by the courts, it did not include Iraq; there had been complaints that doing so would leave Iraqis who supported American forces vulnerable to reprisals. It also removed an exemption for religious minorities in the affected countries, a provision that had been widely seen as discriminating against Muslims. Afghanistan was not included in either of the president’s travel bans, but his decision to reduce the overall number of refugees accepted by the United States would affect Afghans as well. Afghans are the second-largest group of refugees worldwide, after Syrians.</w:t>
      </w:r>
    </w:p>
    <w:p w:rsidR="00EE0259" w:rsidRDefault="00EE0259" w:rsidP="00EE0259"/>
    <w:p w:rsidR="00EE0259" w:rsidRDefault="00EE0259" w:rsidP="00EE0259">
      <w:pPr>
        <w:pStyle w:val="Heading4"/>
      </w:pPr>
      <w:r>
        <w:t>interpreters who worked for the US in the war on terror they face unique violence – failure to fulfill our commitment sends a chilling effect – decks national security</w:t>
      </w:r>
    </w:p>
    <w:p w:rsidR="00EE0259" w:rsidRDefault="00EE0259" w:rsidP="00EE0259">
      <w:r>
        <w:t xml:space="preserve">Sarah </w:t>
      </w:r>
      <w:r>
        <w:rPr>
          <w:rStyle w:val="Style13ptBold"/>
        </w:rPr>
        <w:t>Aziza</w:t>
      </w:r>
      <w:r>
        <w:t>, focuses on foreign affairs, refugees, social justice, and feminism. Her work has appeared in Slate, the New Republic, and The Nation, among other outlets., “The U.S. government has never kept a centralized record of the “locally engaged staff” employed”, The Intercept, April 15</w:t>
      </w:r>
      <w:r>
        <w:rPr>
          <w:vertAlign w:val="superscript"/>
        </w:rPr>
        <w:t>th</w:t>
      </w:r>
      <w:r>
        <w:t xml:space="preserve"> 20</w:t>
      </w:r>
      <w:r>
        <w:rPr>
          <w:rStyle w:val="Style13ptBold"/>
        </w:rPr>
        <w:t>18</w:t>
      </w:r>
      <w:r>
        <w:t>, https://theintercept.com/2018/04/15/iraq-war-translators-trump-refugee-visa/</w:t>
      </w:r>
    </w:p>
    <w:p w:rsidR="00EE0259" w:rsidRDefault="00EE0259" w:rsidP="00EE0259">
      <w:pPr>
        <w:rPr>
          <w:sz w:val="16"/>
        </w:rPr>
      </w:pPr>
      <w:r>
        <w:rPr>
          <w:sz w:val="16"/>
        </w:rPr>
        <w:t xml:space="preserve">The U.S. government has never kept a centralized record of the “locally engaged staff” employed in American effort in Iraq, mostly through contractors and for modest pay, says </w:t>
      </w:r>
      <w:r>
        <w:rPr>
          <w:rStyle w:val="StyleUnderline"/>
        </w:rPr>
        <w:t xml:space="preserve">Betsy </w:t>
      </w:r>
      <w:r>
        <w:rPr>
          <w:rStyle w:val="StyleUnderline"/>
          <w:highlight w:val="yellow"/>
        </w:rPr>
        <w:t>Fisher</w:t>
      </w:r>
      <w:r>
        <w:rPr>
          <w:rStyle w:val="StyleUnderline"/>
        </w:rPr>
        <w:t>, policy director at the International Refugee Assistance Project</w:t>
      </w:r>
      <w:r>
        <w:rPr>
          <w:sz w:val="16"/>
        </w:rPr>
        <w:t xml:space="preserve">. Fisher, who has long worked on Ali’s case, </w:t>
      </w:r>
      <w:r>
        <w:rPr>
          <w:rStyle w:val="StyleUnderline"/>
          <w:highlight w:val="yellow"/>
        </w:rPr>
        <w:t>estimates the number of these local staff is in</w:t>
      </w:r>
      <w:r>
        <w:rPr>
          <w:sz w:val="16"/>
          <w:highlight w:val="yellow"/>
        </w:rPr>
        <w:t xml:space="preserve"> </w:t>
      </w:r>
      <w:r>
        <w:rPr>
          <w:rStyle w:val="Emphasis"/>
          <w:highlight w:val="yellow"/>
        </w:rPr>
        <w:t>the “tens of thousands</w:t>
      </w:r>
      <w:r>
        <w:rPr>
          <w:sz w:val="16"/>
        </w:rPr>
        <w:t xml:space="preserve">” — </w:t>
      </w:r>
      <w:r>
        <w:rPr>
          <w:rStyle w:val="StyleUnderline"/>
        </w:rPr>
        <w:t>one contractor alone had hired</w:t>
      </w:r>
      <w:r>
        <w:rPr>
          <w:sz w:val="16"/>
        </w:rPr>
        <w:t xml:space="preserve"> out </w:t>
      </w:r>
      <w:r>
        <w:rPr>
          <w:rStyle w:val="Emphasis"/>
        </w:rPr>
        <w:t>8,000 Iraqi interpreters</w:t>
      </w:r>
      <w:r>
        <w:rPr>
          <w:sz w:val="16"/>
        </w:rPr>
        <w:t xml:space="preserve"> by 2009. A congressional budget report in 2008 estimated that </w:t>
      </w:r>
      <w:r>
        <w:rPr>
          <w:rStyle w:val="StyleUnderline"/>
        </w:rPr>
        <w:t>15,000 Iraqis also worked as private security contractors for U.S. personnel</w:t>
      </w:r>
      <w:r>
        <w:rPr>
          <w:sz w:val="16"/>
        </w:rPr>
        <w:t xml:space="preserve">, </w:t>
      </w:r>
      <w:r>
        <w:rPr>
          <w:rStyle w:val="Emphasis"/>
        </w:rPr>
        <w:t>and roughly 70,000 total were attached to U.S.-sponsored operations</w:t>
      </w:r>
      <w:r>
        <w:rPr>
          <w:sz w:val="16"/>
        </w:rPr>
        <w:t xml:space="preserve">, including aid work. </w:t>
      </w:r>
      <w:r>
        <w:rPr>
          <w:rStyle w:val="StyleUnderline"/>
          <w:highlight w:val="yellow"/>
        </w:rPr>
        <w:t xml:space="preserve">In recognition of the </w:t>
      </w:r>
      <w:r>
        <w:rPr>
          <w:rStyle w:val="Emphasis"/>
          <w:highlight w:val="yellow"/>
        </w:rPr>
        <w:t>extreme</w:t>
      </w:r>
      <w:r>
        <w:rPr>
          <w:rStyle w:val="StyleUnderline"/>
        </w:rPr>
        <w:t xml:space="preserve"> and </w:t>
      </w:r>
      <w:r>
        <w:rPr>
          <w:rStyle w:val="Emphasis"/>
        </w:rPr>
        <w:t xml:space="preserve">particular </w:t>
      </w:r>
      <w:r>
        <w:rPr>
          <w:rStyle w:val="Emphasis"/>
          <w:highlight w:val="yellow"/>
        </w:rPr>
        <w:t>threats</w:t>
      </w:r>
      <w:r>
        <w:rPr>
          <w:rStyle w:val="StyleUnderline"/>
          <w:highlight w:val="yellow"/>
        </w:rPr>
        <w:t xml:space="preserve"> faced by local partners</w:t>
      </w:r>
      <w:r>
        <w:rPr>
          <w:sz w:val="16"/>
        </w:rPr>
        <w:t xml:space="preserve"> like Ali, </w:t>
      </w:r>
      <w:r>
        <w:rPr>
          <w:rStyle w:val="StyleUnderline"/>
          <w:highlight w:val="yellow"/>
        </w:rPr>
        <w:t>the U.S. government created special visa programs</w:t>
      </w:r>
      <w:r>
        <w:rPr>
          <w:rStyle w:val="StyleUnderline"/>
        </w:rPr>
        <w:t xml:space="preserve"> for them beginning in 2008</w:t>
      </w:r>
      <w:r>
        <w:rPr>
          <w:sz w:val="16"/>
        </w:rPr>
        <w:t xml:space="preserve">, </w:t>
      </w:r>
      <w:r>
        <w:rPr>
          <w:rStyle w:val="Emphasis"/>
          <w:highlight w:val="yellow"/>
        </w:rPr>
        <w:t>but the process has been been fraught with problems</w:t>
      </w:r>
      <w:r>
        <w:rPr>
          <w:sz w:val="16"/>
        </w:rPr>
        <w:t xml:space="preserve"> since its inception. Underfunded and slow-moving, </w:t>
      </w:r>
      <w:r>
        <w:rPr>
          <w:rStyle w:val="Emphasis"/>
          <w:highlight w:val="yellow"/>
        </w:rPr>
        <w:t>the backlog for one of these visa pipelines is at 58,000 and growing.</w:t>
      </w:r>
      <w:r>
        <w:rPr>
          <w:rStyle w:val="Emphasis"/>
        </w:rPr>
        <w:t xml:space="preserve"> </w:t>
      </w:r>
      <w:r>
        <w:rPr>
          <w:sz w:val="16"/>
        </w:rPr>
        <w:t xml:space="preserve">But </w:t>
      </w:r>
      <w:r>
        <w:rPr>
          <w:rStyle w:val="StyleUnderline"/>
          <w:highlight w:val="yellow"/>
        </w:rPr>
        <w:t>the programs’</w:t>
      </w:r>
      <w:r>
        <w:rPr>
          <w:sz w:val="16"/>
        </w:rPr>
        <w:t xml:space="preserve"> gradual dissipation </w:t>
      </w:r>
      <w:r>
        <w:rPr>
          <w:rStyle w:val="StyleUnderline"/>
          <w:highlight w:val="yellow"/>
        </w:rPr>
        <w:t xml:space="preserve">has taken on new </w:t>
      </w:r>
      <w:r>
        <w:rPr>
          <w:rStyle w:val="Emphasis"/>
          <w:highlight w:val="yellow"/>
        </w:rPr>
        <w:t>urgency</w:t>
      </w:r>
      <w:r>
        <w:rPr>
          <w:rStyle w:val="StyleUnderline"/>
        </w:rPr>
        <w:t xml:space="preserve"> now</w:t>
      </w:r>
      <w:r>
        <w:rPr>
          <w:sz w:val="16"/>
        </w:rPr>
        <w:t xml:space="preserve">, </w:t>
      </w:r>
      <w:r>
        <w:rPr>
          <w:rStyle w:val="StyleUnderline"/>
          <w:highlight w:val="yellow"/>
        </w:rPr>
        <w:t>amid the outright assault on</w:t>
      </w:r>
      <w:r>
        <w:rPr>
          <w:rStyle w:val="StyleUnderline"/>
        </w:rPr>
        <w:t xml:space="preserve"> refugee </w:t>
      </w:r>
      <w:r>
        <w:rPr>
          <w:rStyle w:val="StyleUnderline"/>
          <w:highlight w:val="yellow"/>
        </w:rPr>
        <w:t>resettlement</w:t>
      </w:r>
      <w:r>
        <w:rPr>
          <w:sz w:val="16"/>
        </w:rPr>
        <w:t xml:space="preserve"> inaugurated </w:t>
      </w:r>
      <w:r>
        <w:rPr>
          <w:rStyle w:val="StyleUnderline"/>
          <w:highlight w:val="yellow"/>
        </w:rPr>
        <w:t>by Trump</w:t>
      </w:r>
      <w:r>
        <w:rPr>
          <w:sz w:val="16"/>
          <w:highlight w:val="yellow"/>
        </w:rPr>
        <w:t xml:space="preserve">. </w:t>
      </w:r>
      <w:r>
        <w:rPr>
          <w:rStyle w:val="Emphasis"/>
          <w:highlight w:val="yellow"/>
        </w:rPr>
        <w:t>The president functionally blocked all Iraqis</w:t>
      </w:r>
      <w:r>
        <w:rPr>
          <w:sz w:val="16"/>
        </w:rPr>
        <w:t xml:space="preserve"> for the first year of his presidency through his “Muslim bans,” but even after the bans lifted, </w:t>
      </w:r>
      <w:r>
        <w:rPr>
          <w:rStyle w:val="StyleUnderline"/>
        </w:rPr>
        <w:t xml:space="preserve">Iraqi refugee </w:t>
      </w:r>
      <w:r>
        <w:rPr>
          <w:rStyle w:val="StyleUnderline"/>
          <w:highlight w:val="yellow"/>
        </w:rPr>
        <w:t xml:space="preserve">applications remain </w:t>
      </w:r>
      <w:r>
        <w:rPr>
          <w:rStyle w:val="Emphasis"/>
          <w:highlight w:val="yellow"/>
        </w:rPr>
        <w:t>virtually halted,</w:t>
      </w:r>
      <w:r>
        <w:rPr>
          <w:sz w:val="16"/>
          <w:highlight w:val="yellow"/>
        </w:rPr>
        <w:t xml:space="preserve"> </w:t>
      </w:r>
      <w:r>
        <w:rPr>
          <w:rStyle w:val="StyleUnderline"/>
          <w:highlight w:val="yellow"/>
        </w:rPr>
        <w:t>prompting</w:t>
      </w:r>
      <w:r>
        <w:rPr>
          <w:rStyle w:val="StyleUnderline"/>
        </w:rPr>
        <w:t xml:space="preserve"> refugee </w:t>
      </w:r>
      <w:r>
        <w:rPr>
          <w:rStyle w:val="StyleUnderline"/>
          <w:highlight w:val="yellow"/>
        </w:rPr>
        <w:t>advocates to call it a “</w:t>
      </w:r>
      <w:r>
        <w:rPr>
          <w:rStyle w:val="Emphasis"/>
          <w:highlight w:val="yellow"/>
        </w:rPr>
        <w:t>de facto ban</w:t>
      </w:r>
      <w:r>
        <w:rPr>
          <w:rStyle w:val="StyleUnderline"/>
        </w:rPr>
        <w:t>”</w:t>
      </w:r>
      <w:r>
        <w:rPr>
          <w:sz w:val="16"/>
        </w:rPr>
        <w:t xml:space="preserve"> on citizens of that country. After serving the U.S. military for years, the news of the travel and refugee bans, and the president’s rhetoric about his country and religion, were a stinging blow to Ali. “Do they really think this way about us?” he asked. “</w:t>
      </w:r>
      <w:r>
        <w:rPr>
          <w:rStyle w:val="StyleUnderline"/>
        </w:rPr>
        <w:t xml:space="preserve">I am not a terrorist </w:t>
      </w:r>
      <w:r>
        <w:rPr>
          <w:rStyle w:val="Emphasis"/>
        </w:rPr>
        <w:t>— I am trying to escape the terrorists</w:t>
      </w:r>
      <w:r>
        <w:rPr>
          <w:sz w:val="16"/>
        </w:rPr>
        <w:t xml:space="preserve">!” Democratic Rep. Earl Blumenauer, who worked on the original special visa bill, told The Intercept that </w:t>
      </w:r>
      <w:r>
        <w:rPr>
          <w:rStyle w:val="StyleUnderline"/>
        </w:rPr>
        <w:t>breaching the trust of men and women like Ali</w:t>
      </w:r>
      <w:r>
        <w:rPr>
          <w:sz w:val="16"/>
        </w:rPr>
        <w:t xml:space="preserve"> </w:t>
      </w:r>
      <w:r>
        <w:rPr>
          <w:rStyle w:val="Emphasis"/>
        </w:rPr>
        <w:t>will seriously undermine American national security</w:t>
      </w:r>
      <w:r>
        <w:rPr>
          <w:sz w:val="16"/>
        </w:rPr>
        <w:t>. “</w:t>
      </w:r>
      <w:r>
        <w:rPr>
          <w:rStyle w:val="StyleUnderline"/>
          <w:highlight w:val="yellow"/>
        </w:rPr>
        <w:t xml:space="preserve">We rely on thousands of local partners </w:t>
      </w:r>
      <w:r>
        <w:rPr>
          <w:rStyle w:val="Emphasis"/>
          <w:highlight w:val="yellow"/>
        </w:rPr>
        <w:t>all over the world</w:t>
      </w:r>
      <w:r>
        <w:rPr>
          <w:rStyle w:val="StyleUnderline"/>
          <w:highlight w:val="yellow"/>
        </w:rPr>
        <w:t>,”</w:t>
      </w:r>
      <w:r>
        <w:rPr>
          <w:sz w:val="16"/>
        </w:rPr>
        <w:t xml:space="preserve"> he said. </w:t>
      </w:r>
      <w:r>
        <w:rPr>
          <w:rStyle w:val="StyleUnderline"/>
        </w:rPr>
        <w:t xml:space="preserve">“If </w:t>
      </w:r>
      <w:r>
        <w:rPr>
          <w:rStyle w:val="StyleUnderline"/>
          <w:highlight w:val="yellow"/>
        </w:rPr>
        <w:t>we become known for abandoning them</w:t>
      </w:r>
      <w:r>
        <w:rPr>
          <w:rStyle w:val="StyleUnderline"/>
        </w:rPr>
        <w:t>, after they’ve risked their lives for us</w:t>
      </w:r>
      <w:r>
        <w:rPr>
          <w:sz w:val="16"/>
        </w:rPr>
        <w:t xml:space="preserve">, </w:t>
      </w:r>
      <w:r>
        <w:rPr>
          <w:rStyle w:val="Emphasis"/>
          <w:highlight w:val="yellow"/>
        </w:rPr>
        <w:t>we lose those valuable allies</w:t>
      </w:r>
      <w:r>
        <w:rPr>
          <w:sz w:val="16"/>
        </w:rPr>
        <w:t>.”</w:t>
      </w:r>
    </w:p>
    <w:p w:rsidR="00EE0259" w:rsidRDefault="00EE0259" w:rsidP="00EE0259">
      <w:pPr>
        <w:rPr>
          <w:sz w:val="16"/>
        </w:rPr>
      </w:pPr>
    </w:p>
    <w:p w:rsidR="00EE0259" w:rsidRDefault="00EE0259" w:rsidP="00EE0259">
      <w:pPr>
        <w:pStyle w:val="Heading4"/>
      </w:pPr>
      <w:r>
        <w:t>Expanding the SIV program is key to maintaining alliances and winning future wars and conflicts.</w:t>
      </w:r>
    </w:p>
    <w:p w:rsidR="00EE0259" w:rsidRDefault="00EE0259" w:rsidP="00EE0259">
      <w:pPr>
        <w:shd w:val="clear" w:color="auto" w:fill="FFFFFF"/>
        <w:spacing w:after="80"/>
        <w:rPr>
          <w:color w:val="222222"/>
        </w:rPr>
      </w:pPr>
      <w:r>
        <w:rPr>
          <w:rFonts w:ascii="Georgia" w:hAnsi="Georgia"/>
          <w:color w:val="000000"/>
          <w:sz w:val="16"/>
          <w:szCs w:val="16"/>
        </w:rPr>
        <w:t>Rachel </w:t>
      </w:r>
      <w:r>
        <w:rPr>
          <w:rStyle w:val="m7241507050679406159gmail-heading4char"/>
          <w:rFonts w:ascii="Georgia" w:hAnsi="Georgia"/>
          <w:b/>
          <w:bCs/>
          <w:color w:val="000000"/>
          <w:sz w:val="26"/>
          <w:szCs w:val="26"/>
        </w:rPr>
        <w:t>Gotbaum</w:t>
      </w:r>
      <w:r>
        <w:rPr>
          <w:rFonts w:ascii="Georgia" w:hAnsi="Georgia"/>
          <w:color w:val="000000"/>
          <w:sz w:val="16"/>
          <w:szCs w:val="16"/>
        </w:rPr>
        <w:t>, </w:t>
      </w:r>
      <w:r>
        <w:rPr>
          <w:rStyle w:val="aqj"/>
          <w:rFonts w:ascii="Georgia" w:hAnsi="Georgia"/>
          <w:color w:val="000000"/>
          <w:sz w:val="16"/>
          <w:szCs w:val="16"/>
        </w:rPr>
        <w:t>3-15-20</w:t>
      </w:r>
      <w:r>
        <w:rPr>
          <w:rStyle w:val="m7241507050679406159gmail-heading4char"/>
          <w:rFonts w:ascii="Georgia" w:hAnsi="Georgia"/>
          <w:b/>
          <w:bCs/>
          <w:color w:val="000000"/>
          <w:sz w:val="26"/>
          <w:szCs w:val="26"/>
        </w:rPr>
        <w:t>17</w:t>
      </w:r>
      <w:r>
        <w:rPr>
          <w:rFonts w:ascii="Georgia" w:hAnsi="Georgia"/>
          <w:color w:val="000000"/>
          <w:sz w:val="16"/>
          <w:szCs w:val="16"/>
        </w:rPr>
        <w:t>, </w:t>
      </w:r>
      <w:r>
        <w:rPr>
          <w:rFonts w:ascii="Georgia" w:hAnsi="Georgia"/>
          <w:color w:val="000000"/>
          <w:sz w:val="16"/>
          <w:szCs w:val="16"/>
          <w:shd w:val="clear" w:color="auto" w:fill="FFFFFF"/>
        </w:rPr>
        <w:t>Rachel Gotbaum is a radio journalist with two decades of experience. Her expertise is in health and science. She has won numerous national awards for her documentaries and features on end of life care, Alzheimers disease, AIDS, stem cell science, Primary Care doctors and the country's only successful merger of a public and private hospital.</w:t>
      </w:r>
    </w:p>
    <w:p w:rsidR="00EE0259" w:rsidRDefault="00EE0259" w:rsidP="00EE0259">
      <w:pPr>
        <w:pStyle w:val="NormalWeb"/>
        <w:shd w:val="clear" w:color="auto" w:fill="FFFFFF"/>
        <w:spacing w:before="0" w:beforeAutospacing="0" w:after="390" w:afterAutospacing="0"/>
        <w:rPr>
          <w:rFonts w:ascii="Calibri" w:hAnsi="Calibri"/>
          <w:color w:val="222222"/>
          <w:sz w:val="22"/>
          <w:szCs w:val="22"/>
        </w:rPr>
      </w:pPr>
      <w:r>
        <w:rPr>
          <w:rFonts w:ascii="Georgia" w:hAnsi="Georgia"/>
          <w:color w:val="000000"/>
          <w:sz w:val="16"/>
          <w:szCs w:val="16"/>
        </w:rPr>
        <w:t>"Visas are running out for the US military's Afghan interpreters," Public Radio International, </w:t>
      </w:r>
      <w:hyperlink r:id="rId32" w:tgtFrame="_blank" w:history="1">
        <w:r>
          <w:rPr>
            <w:rStyle w:val="Hyperlink"/>
            <w:rFonts w:ascii="Georgia" w:eastAsiaTheme="majorEastAsia" w:hAnsi="Georgia"/>
            <w:color w:val="1155CC"/>
            <w:sz w:val="16"/>
            <w:szCs w:val="16"/>
          </w:rPr>
          <w:t>https://www.pri.org/stories/2017-03-15/visas-are-running-out-us-militarys-afghan-interpreters</w:t>
        </w:r>
      </w:hyperlink>
    </w:p>
    <w:p w:rsidR="00EE0259" w:rsidRDefault="00EE0259" w:rsidP="00EE0259">
      <w:pPr>
        <w:pStyle w:val="NormalWeb"/>
        <w:shd w:val="clear" w:color="auto" w:fill="FFFFFF"/>
        <w:spacing w:before="0" w:beforeAutospacing="0" w:after="390" w:afterAutospacing="0"/>
        <w:rPr>
          <w:rFonts w:ascii="Calibri" w:hAnsi="Calibri"/>
          <w:color w:val="222222"/>
          <w:sz w:val="22"/>
          <w:szCs w:val="22"/>
        </w:rPr>
      </w:pPr>
      <w:r>
        <w:rPr>
          <w:rFonts w:ascii="Georgia" w:hAnsi="Georgia"/>
          <w:color w:val="000000"/>
          <w:sz w:val="16"/>
          <w:szCs w:val="16"/>
        </w:rPr>
        <w:t>Zeller says </w:t>
      </w:r>
      <w:r>
        <w:rPr>
          <w:rStyle w:val="Emphasis"/>
          <w:rFonts w:ascii="Georgia" w:eastAsiaTheme="majorEastAsia" w:hAnsi="Georgia"/>
          <w:b w:val="0"/>
          <w:bCs/>
          <w:i/>
          <w:color w:val="000000"/>
          <w:szCs w:val="22"/>
          <w:bdr w:val="none" w:sz="0" w:space="0" w:color="auto" w:frame="1"/>
          <w:shd w:val="clear" w:color="auto" w:fill="00FFFF"/>
        </w:rPr>
        <w:t>restricting the special visa program is a big mistake</w:t>
      </w:r>
      <w:r>
        <w:rPr>
          <w:rFonts w:ascii="Georgia" w:hAnsi="Georgia"/>
          <w:color w:val="000000"/>
          <w:sz w:val="16"/>
          <w:szCs w:val="16"/>
        </w:rPr>
        <w:t>. </w:t>
      </w:r>
      <w:r>
        <w:rPr>
          <w:rStyle w:val="Emphasis"/>
          <w:rFonts w:ascii="Georgia" w:eastAsiaTheme="majorEastAsia" w:hAnsi="Georgia"/>
          <w:b w:val="0"/>
          <w:bCs/>
          <w:i/>
          <w:color w:val="000000"/>
          <w:szCs w:val="22"/>
          <w:bdr w:val="none" w:sz="0" w:space="0" w:color="auto" w:frame="1"/>
          <w:shd w:val="clear" w:color="auto" w:fill="00FFFF"/>
        </w:rPr>
        <w:t>The US made an</w:t>
      </w:r>
      <w:r>
        <w:rPr>
          <w:rStyle w:val="Emphasis"/>
          <w:rFonts w:ascii="Georgia" w:eastAsiaTheme="majorEastAsia" w:hAnsi="Georgia"/>
          <w:b w:val="0"/>
          <w:bCs/>
          <w:i/>
          <w:color w:val="000000"/>
          <w:szCs w:val="22"/>
          <w:bdr w:val="none" w:sz="0" w:space="0" w:color="auto" w:frame="1"/>
        </w:rPr>
        <w:t> </w:t>
      </w:r>
      <w:r>
        <w:rPr>
          <w:rStyle w:val="Emphasis"/>
          <w:rFonts w:ascii="Georgia" w:eastAsiaTheme="majorEastAsia" w:hAnsi="Georgia"/>
          <w:b w:val="0"/>
          <w:bCs/>
          <w:i/>
          <w:color w:val="000000"/>
          <w:szCs w:val="22"/>
          <w:bdr w:val="none" w:sz="0" w:space="0" w:color="auto" w:frame="1"/>
          <w:shd w:val="clear" w:color="auto" w:fill="00FFFF"/>
        </w:rPr>
        <w:t>agreement</w:t>
      </w:r>
      <w:r>
        <w:rPr>
          <w:rFonts w:ascii="Georgia" w:hAnsi="Georgia"/>
          <w:color w:val="000000"/>
          <w:sz w:val="16"/>
          <w:szCs w:val="16"/>
          <w:shd w:val="clear" w:color="auto" w:fill="00FFFF"/>
        </w:rPr>
        <w:t> </w:t>
      </w:r>
      <w:r>
        <w:rPr>
          <w:rStyle w:val="Emphasis"/>
          <w:rFonts w:ascii="Georgia" w:eastAsiaTheme="majorEastAsia" w:hAnsi="Georgia"/>
          <w:b w:val="0"/>
          <w:bCs/>
          <w:i/>
          <w:color w:val="000000"/>
          <w:szCs w:val="22"/>
          <w:bdr w:val="none" w:sz="0" w:space="0" w:color="auto" w:frame="1"/>
          <w:shd w:val="clear" w:color="auto" w:fill="00FFFF"/>
        </w:rPr>
        <w:t>to help protect these interpreters</w:t>
      </w:r>
      <w:r>
        <w:rPr>
          <w:rStyle w:val="Emphasis"/>
          <w:rFonts w:ascii="Georgia" w:eastAsiaTheme="majorEastAsia" w:hAnsi="Georgia"/>
          <w:b w:val="0"/>
          <w:bCs/>
          <w:i/>
          <w:color w:val="000000"/>
          <w:szCs w:val="22"/>
          <w:bdr w:val="none" w:sz="0" w:space="0" w:color="auto" w:frame="1"/>
        </w:rPr>
        <w:t> who risked everything to support the American mission</w:t>
      </w:r>
      <w:r>
        <w:rPr>
          <w:rFonts w:ascii="Georgia" w:hAnsi="Georgia"/>
          <w:color w:val="000000"/>
          <w:sz w:val="16"/>
          <w:szCs w:val="16"/>
        </w:rPr>
        <w:t>. "</w:t>
      </w:r>
      <w:r>
        <w:rPr>
          <w:rStyle w:val="Emphasis"/>
          <w:rFonts w:ascii="Georgia" w:eastAsiaTheme="majorEastAsia" w:hAnsi="Georgia"/>
          <w:b w:val="0"/>
          <w:bCs/>
          <w:i/>
          <w:color w:val="000000"/>
          <w:szCs w:val="22"/>
          <w:bdr w:val="none" w:sz="0" w:space="0" w:color="auto" w:frame="1"/>
          <w:shd w:val="clear" w:color="auto" w:fill="00FFFF"/>
        </w:rPr>
        <w:t>It's going to be a lot harder for us to win future conflicts</w:t>
      </w:r>
      <w:r>
        <w:rPr>
          <w:rFonts w:ascii="Georgia" w:hAnsi="Georgia"/>
          <w:color w:val="000000"/>
          <w:sz w:val="16"/>
          <w:szCs w:val="16"/>
        </w:rPr>
        <w:t>," he says. "</w:t>
      </w:r>
      <w:r>
        <w:rPr>
          <w:rStyle w:val="Emphasis"/>
          <w:rFonts w:ascii="Georgia" w:eastAsiaTheme="majorEastAsia" w:hAnsi="Georgia"/>
          <w:b w:val="0"/>
          <w:bCs/>
          <w:i/>
          <w:color w:val="000000"/>
          <w:szCs w:val="22"/>
          <w:bdr w:val="none" w:sz="0" w:space="0" w:color="auto" w:frame="1"/>
        </w:rPr>
        <w:t>If we don't fulfill that promise, point-blank </w:t>
      </w:r>
      <w:r>
        <w:rPr>
          <w:rStyle w:val="Emphasis"/>
          <w:rFonts w:ascii="Georgia" w:eastAsiaTheme="majorEastAsia" w:hAnsi="Georgia"/>
          <w:b w:val="0"/>
          <w:bCs/>
          <w:i/>
          <w:color w:val="000000"/>
          <w:szCs w:val="22"/>
          <w:bdr w:val="none" w:sz="0" w:space="0" w:color="auto" w:frame="1"/>
          <w:shd w:val="clear" w:color="auto" w:fill="00FFFF"/>
        </w:rPr>
        <w:t>we're going to be known around the world as a country of liars and no one is going to partner with us, and the implications of that is: More Americans are going to die in future conflicts</w:t>
      </w:r>
      <w:r>
        <w:rPr>
          <w:rFonts w:ascii="Georgia" w:hAnsi="Georgia"/>
          <w:color w:val="000000"/>
          <w:sz w:val="16"/>
          <w:szCs w:val="16"/>
          <w:shd w:val="clear" w:color="auto" w:fill="00FFFF"/>
        </w:rPr>
        <w:t>."</w:t>
      </w:r>
    </w:p>
    <w:p w:rsidR="00EE0259" w:rsidRDefault="00EE0259" w:rsidP="00EE0259">
      <w:pPr>
        <w:rPr>
          <w:sz w:val="16"/>
        </w:rPr>
      </w:pPr>
    </w:p>
    <w:p w:rsidR="00EE0259" w:rsidRDefault="00EE0259" w:rsidP="00EE0259">
      <w:pPr>
        <w:pStyle w:val="Heading4"/>
      </w:pPr>
      <w:r>
        <w:t>Chilling effect</w:t>
      </w:r>
    </w:p>
    <w:p w:rsidR="00EE0259" w:rsidRDefault="00EE0259" w:rsidP="00EE0259">
      <w:r>
        <w:t xml:space="preserve">Ben </w:t>
      </w:r>
      <w:r>
        <w:rPr>
          <w:rStyle w:val="Style13ptBold"/>
        </w:rPr>
        <w:t>Anderson</w:t>
      </w:r>
      <w:r>
        <w:t>, award-winning journalist, television reporter, and writer, “The Interpreters”, Vice, Aug 14</w:t>
      </w:r>
      <w:r>
        <w:rPr>
          <w:vertAlign w:val="superscript"/>
        </w:rPr>
        <w:t>th</w:t>
      </w:r>
      <w:r>
        <w:t xml:space="preserve"> 20</w:t>
      </w:r>
      <w:r>
        <w:rPr>
          <w:rStyle w:val="Style13ptBold"/>
        </w:rPr>
        <w:t>14</w:t>
      </w:r>
      <w:r>
        <w:t>, https://news.vice.com/article/the-interpreters</w:t>
      </w:r>
    </w:p>
    <w:p w:rsidR="00EE0259" w:rsidRDefault="00EE0259" w:rsidP="00EE0259">
      <w:r>
        <w:t>But more to the point, what kind of message does this send to those whose cooperation we seek? There are serious national security implications to failing our allies on the ground. In a region where the United States is already hemorrhaging credibility, do we really want to desert the small group of people who truly believed in our mission? And at some point, we'll be in another country, and we'll need in-country support. And when we ask people on the ground to work with us, maybe they will think twice before signing on.</w:t>
      </w:r>
    </w:p>
    <w:p w:rsidR="005251F7" w:rsidRDefault="005251F7" w:rsidP="005251F7"/>
    <w:p w:rsidR="00EE0259" w:rsidRDefault="00EE0259" w:rsidP="00EE0259">
      <w:pPr>
        <w:pStyle w:val="Heading3"/>
      </w:pPr>
      <w:r>
        <w:t>Ext – Advising Key</w:t>
      </w:r>
    </w:p>
    <w:p w:rsidR="00EE0259" w:rsidRDefault="00EE0259" w:rsidP="00EE0259">
      <w:pPr>
        <w:pStyle w:val="Heading4"/>
      </w:pPr>
      <w:r>
        <w:t>Poor advising results in ineffective nation building – causes state collapse</w:t>
      </w:r>
    </w:p>
    <w:p w:rsidR="00EE0259" w:rsidRDefault="00EE0259" w:rsidP="00EE0259">
      <w:r>
        <w:t xml:space="preserve">James F. </w:t>
      </w:r>
      <w:r>
        <w:rPr>
          <w:rStyle w:val="Style13ptBold"/>
        </w:rPr>
        <w:t>Beal</w:t>
      </w:r>
      <w:r>
        <w:t>, Major, United States Marine Corps, Submitted in partial fulfillment of the requirements for the degree of MASTER OF ARTS IN SECURITY STUDIES (MIDDLE EAST, SOUTH ASIA, SUB-SAHARAN AFRICA) from the NAVAL POSTGRADUATE SCHOOL, “Mission accomplished? rebuilding the Iraqi and Afghan armies”, June 20</w:t>
      </w:r>
      <w:r>
        <w:rPr>
          <w:rStyle w:val="Style13ptBold"/>
        </w:rPr>
        <w:t>16</w:t>
      </w:r>
      <w:r>
        <w:t>, https://calhoun.nps.edu/bitstream/handle/10945/49352/16Jun_Beal_James.pdf?sequence=1&amp;isAllowed=y</w:t>
      </w:r>
    </w:p>
    <w:p w:rsidR="00EE0259" w:rsidRDefault="00EE0259" w:rsidP="00EE0259">
      <w:pPr>
        <w:rPr>
          <w:sz w:val="16"/>
        </w:rPr>
      </w:pPr>
      <w:r>
        <w:rPr>
          <w:rStyle w:val="StyleUnderline"/>
        </w:rPr>
        <w:t>The experience</w:t>
      </w:r>
      <w:r>
        <w:rPr>
          <w:sz w:val="16"/>
        </w:rPr>
        <w:t xml:space="preserve"> in Iraq and Afghanistan has </w:t>
      </w:r>
      <w:r>
        <w:rPr>
          <w:rStyle w:val="StyleUnderline"/>
        </w:rPr>
        <w:t xml:space="preserve">provided critical lessons to military and strategic planners engaging in military operations that require large-scale military </w:t>
      </w:r>
      <w:r>
        <w:rPr>
          <w:rStyle w:val="Emphasis"/>
        </w:rPr>
        <w:t>advisory efforts</w:t>
      </w:r>
      <w:r>
        <w:rPr>
          <w:sz w:val="16"/>
        </w:rPr>
        <w:t xml:space="preserve"> as part of nation-building or counterinsurgency campaigns. </w:t>
      </w:r>
      <w:r>
        <w:rPr>
          <w:rStyle w:val="StyleUnderline"/>
        </w:rPr>
        <w:t>The first</w:t>
      </w:r>
      <w:r>
        <w:rPr>
          <w:sz w:val="16"/>
        </w:rPr>
        <w:t xml:space="preserve"> </w:t>
      </w:r>
      <w:r>
        <w:rPr>
          <w:rStyle w:val="Emphasis"/>
        </w:rPr>
        <w:t>and most important</w:t>
      </w:r>
      <w:r>
        <w:rPr>
          <w:sz w:val="16"/>
        </w:rPr>
        <w:t xml:space="preserve"> </w:t>
      </w:r>
      <w:r>
        <w:rPr>
          <w:rStyle w:val="StyleUnderline"/>
        </w:rPr>
        <w:t xml:space="preserve">lesson is that </w:t>
      </w:r>
      <w:r>
        <w:rPr>
          <w:rStyle w:val="Emphasis"/>
        </w:rPr>
        <w:t>the strategy must be developed</w:t>
      </w:r>
      <w:r>
        <w:rPr>
          <w:rStyle w:val="StyleUnderline"/>
        </w:rPr>
        <w:t xml:space="preserve"> with a thorough understanding of the </w:t>
      </w:r>
      <w:r>
        <w:rPr>
          <w:rStyle w:val="Emphasis"/>
        </w:rPr>
        <w:t>historical context</w:t>
      </w:r>
      <w:r>
        <w:rPr>
          <w:rStyle w:val="StyleUnderline"/>
        </w:rPr>
        <w:t xml:space="preserve"> </w:t>
      </w:r>
      <w:r>
        <w:rPr>
          <w:sz w:val="16"/>
        </w:rPr>
        <w:t xml:space="preserve">and the realities. </w:t>
      </w:r>
      <w:r>
        <w:rPr>
          <w:rStyle w:val="StyleUnderline"/>
        </w:rPr>
        <w:t>We must endeavor for a</w:t>
      </w:r>
      <w:r>
        <w:rPr>
          <w:sz w:val="16"/>
        </w:rPr>
        <w:t xml:space="preserve"> </w:t>
      </w:r>
      <w:r>
        <w:rPr>
          <w:rStyle w:val="Emphasis"/>
        </w:rPr>
        <w:t>thorough understanding</w:t>
      </w:r>
      <w:r>
        <w:rPr>
          <w:sz w:val="16"/>
        </w:rPr>
        <w:t xml:space="preserve"> </w:t>
      </w:r>
      <w:r>
        <w:rPr>
          <w:rStyle w:val="StyleUnderline"/>
        </w:rPr>
        <w:t>of the cultural and political landscape</w:t>
      </w:r>
      <w:r>
        <w:rPr>
          <w:sz w:val="16"/>
        </w:rPr>
        <w:t xml:space="preserve"> of the country for which we are providing support. </w:t>
      </w:r>
      <w:r>
        <w:rPr>
          <w:rStyle w:val="StyleUnderline"/>
        </w:rPr>
        <w:t xml:space="preserve">Any attempt to build an army must first begin with an understanding of the </w:t>
      </w:r>
      <w:r>
        <w:rPr>
          <w:rStyle w:val="Emphasis"/>
        </w:rPr>
        <w:t>cultural</w:t>
      </w:r>
      <w:r>
        <w:rPr>
          <w:rStyle w:val="StyleUnderline"/>
        </w:rPr>
        <w:t xml:space="preserve"> landscape</w:t>
      </w:r>
      <w:r>
        <w:rPr>
          <w:sz w:val="16"/>
        </w:rPr>
        <w:t xml:space="preserve">, resources, </w:t>
      </w:r>
      <w:r>
        <w:rPr>
          <w:rStyle w:val="StyleUnderline"/>
        </w:rPr>
        <w:t>capabilities, and limitations of the host country</w:t>
      </w:r>
      <w:r>
        <w:rPr>
          <w:rStyle w:val="Emphasis"/>
        </w:rPr>
        <w:t>. We must build a national army not in the western image</w:t>
      </w:r>
      <w:r>
        <w:rPr>
          <w:sz w:val="16"/>
        </w:rPr>
        <w:t xml:space="preserve">, </w:t>
      </w:r>
      <w:r>
        <w:rPr>
          <w:rStyle w:val="StyleUnderline"/>
        </w:rPr>
        <w:t>but in a manner that meets the needs and resources of the country it serves</w:t>
      </w:r>
      <w:r>
        <w:rPr>
          <w:sz w:val="16"/>
        </w:rPr>
        <w:t xml:space="preserve">. </w:t>
      </w:r>
      <w:r>
        <w:rPr>
          <w:rStyle w:val="StyleUnderline"/>
        </w:rPr>
        <w:t>In Iraq, the U.S. sought to impose a representative democracy in a country with a deep sectarian divide</w:t>
      </w:r>
      <w:r>
        <w:rPr>
          <w:sz w:val="16"/>
        </w:rPr>
        <w:t xml:space="preserve"> as a result of decades of oppression under the Saddam regime in the midst of a violent sectarian civil war. </w:t>
      </w:r>
      <w:r>
        <w:rPr>
          <w:rStyle w:val="Emphasis"/>
        </w:rPr>
        <w:t>The U.S. was unknowingly complicit in widening this sectarian divide</w:t>
      </w:r>
      <w:r>
        <w:rPr>
          <w:sz w:val="16"/>
        </w:rPr>
        <w:t xml:space="preserve"> through de-Ba’athification laws and the dissolution of the old Iraqi Army. </w:t>
      </w:r>
      <w:r>
        <w:rPr>
          <w:rStyle w:val="StyleUnderline"/>
        </w:rPr>
        <w:t>A more careful review of the</w:t>
      </w:r>
      <w:r>
        <w:rPr>
          <w:sz w:val="16"/>
        </w:rPr>
        <w:t xml:space="preserve"> </w:t>
      </w:r>
      <w:r>
        <w:rPr>
          <w:rStyle w:val="Emphasis"/>
        </w:rPr>
        <w:t>history</w:t>
      </w:r>
      <w:r>
        <w:rPr>
          <w:sz w:val="16"/>
        </w:rPr>
        <w:t xml:space="preserve"> of Iraq and the </w:t>
      </w:r>
      <w:r>
        <w:rPr>
          <w:rStyle w:val="StyleUnderline"/>
        </w:rPr>
        <w:t>realities</w:t>
      </w:r>
      <w:r>
        <w:rPr>
          <w:sz w:val="16"/>
        </w:rPr>
        <w:t xml:space="preserve"> of the sectarian divide </w:t>
      </w:r>
      <w:r>
        <w:rPr>
          <w:rStyle w:val="Emphasis"/>
        </w:rPr>
        <w:t>may have resulted in a more cohesive strategy</w:t>
      </w:r>
      <w:r>
        <w:rPr>
          <w:sz w:val="16"/>
        </w:rPr>
        <w:t xml:space="preserve"> </w:t>
      </w:r>
      <w:r>
        <w:rPr>
          <w:rStyle w:val="StyleUnderline"/>
        </w:rPr>
        <w:t xml:space="preserve">for democratization and the construction of an </w:t>
      </w:r>
      <w:r>
        <w:rPr>
          <w:rStyle w:val="Emphasis"/>
        </w:rPr>
        <w:t>integrated national army.</w:t>
      </w:r>
      <w:r>
        <w:rPr>
          <w:sz w:val="16"/>
        </w:rPr>
        <w:t xml:space="preserve"> </w:t>
      </w:r>
      <w:r>
        <w:rPr>
          <w:rStyle w:val="StyleUnderline"/>
        </w:rPr>
        <w:t xml:space="preserve">The strategy in Afghanistan also sought to impose a representative democracy centered on a strong central government that </w:t>
      </w:r>
      <w:r>
        <w:rPr>
          <w:rStyle w:val="Emphasis"/>
        </w:rPr>
        <w:t>did not respect the Afghan history</w:t>
      </w:r>
      <w:r>
        <w:rPr>
          <w:sz w:val="16"/>
        </w:rPr>
        <w:t xml:space="preserve"> and culture of local and tribal governance based on traditional and religious sources of legitimacy. The historical context of Afghan governance and its relation with society is highlighted by Thomas Johnson in “Afghanistan’s post-Taliban Transition.” Johnson wrote, “Past attempts at modern state formation in Afghanistan that have directly challenged the local tribal and religious structures of society have resulted in ethnic backlash and state failure.”307 A second critical lesson learned is despite significant time and resources invested; an outside force cannot build a strong central army capable of providing a secure and stable environment if the government is not viewed as legitimate and worth fighting and dying for. </w:t>
      </w:r>
      <w:r>
        <w:rPr>
          <w:rStyle w:val="StyleUnderline"/>
        </w:rPr>
        <w:t xml:space="preserve">The military advisory mission is an </w:t>
      </w:r>
      <w:r>
        <w:rPr>
          <w:rStyle w:val="Emphasis"/>
        </w:rPr>
        <w:t>extremely important mission</w:t>
      </w:r>
      <w:r>
        <w:rPr>
          <w:sz w:val="16"/>
        </w:rPr>
        <w:t xml:space="preserve"> </w:t>
      </w:r>
      <w:r>
        <w:rPr>
          <w:rStyle w:val="StyleUnderline"/>
        </w:rPr>
        <w:t xml:space="preserve">that advances the </w:t>
      </w:r>
      <w:r>
        <w:rPr>
          <w:rStyle w:val="Emphasis"/>
        </w:rPr>
        <w:t>capacity and capability</w:t>
      </w:r>
      <w:r>
        <w:rPr>
          <w:rStyle w:val="StyleUnderline"/>
        </w:rPr>
        <w:t xml:space="preserve"> of partnered or allied nations, but military and strategic planners must </w:t>
      </w:r>
      <w:r>
        <w:rPr>
          <w:rStyle w:val="Emphasis"/>
        </w:rPr>
        <w:t>understand</w:t>
      </w:r>
      <w:r>
        <w:rPr>
          <w:sz w:val="16"/>
        </w:rPr>
        <w:t xml:space="preserve"> the limitations of what can be achieved. </w:t>
      </w:r>
      <w:r>
        <w:rPr>
          <w:rStyle w:val="StyleUnderline"/>
        </w:rPr>
        <w:t xml:space="preserve">The military advisor is capable of providing </w:t>
      </w:r>
      <w:r>
        <w:rPr>
          <w:rStyle w:val="Emphasis"/>
        </w:rPr>
        <w:t>training</w:t>
      </w:r>
      <w:r>
        <w:rPr>
          <w:rStyle w:val="StyleUnderline"/>
        </w:rPr>
        <w:t xml:space="preserve"> and </w:t>
      </w:r>
      <w:r>
        <w:rPr>
          <w:rStyle w:val="Emphasis"/>
        </w:rPr>
        <w:t>enabling capabilities</w:t>
      </w:r>
      <w:r>
        <w:rPr>
          <w:rStyle w:val="StyleUnderline"/>
        </w:rPr>
        <w:t xml:space="preserve"> to partners and allies in support of the national strategy, </w:t>
      </w:r>
      <w:r>
        <w:rPr>
          <w:sz w:val="16"/>
        </w:rPr>
        <w:t xml:space="preserve">but the military advisor cannot build an army from scratch if the government it serves is viewed as illegitimate by the soldiers and the populace nor can the advisor give it the motivation and will to fight. </w:t>
      </w:r>
      <w:r>
        <w:rPr>
          <w:rStyle w:val="StyleUnderline"/>
        </w:rPr>
        <w:t>The advised military can use the advisor and the enabler support as a source of motivation and will to fight</w:t>
      </w:r>
      <w:r>
        <w:rPr>
          <w:sz w:val="16"/>
        </w:rPr>
        <w:t>, but it will not likely outlast the uncoupling of the military advisor with their partnered military. The third key lesson is that for the military advisor mission to increase its likelihood of success, we must be prepared for a long-term commitment in both time and resources. There is evidence to support that in both Iraq and Afghanistan, those units that retained military advisors and their enabler support (close air support, intelligence, logistics, etc.) performed better than those without. The cases of the Iraqi Army during the Basra campaign and the success of the Afghan National Security Forces during recent operations in Kunduz support this thesis. U.S. military advisors were relatively successful in limiting the politicization and corruption among the Iraqi and Afghan armies while they were still embedded with their partnered units. Hy Rothstein and John Arquilla in Afghan Endgames echoed the historical principle of COIN, prepare for a long-term commitment, by stating that “long term commitment would undermine our enemies’ belief that time is on their side.”308</w:t>
      </w:r>
    </w:p>
    <w:p w:rsidR="00EE0259" w:rsidRDefault="00EE0259" w:rsidP="00EE0259">
      <w:pPr>
        <w:pStyle w:val="Heading3"/>
      </w:pPr>
      <w:r>
        <w:t>General – Interpreters solve</w:t>
      </w:r>
    </w:p>
    <w:p w:rsidR="00EE0259" w:rsidRDefault="00EE0259" w:rsidP="00EE0259">
      <w:pPr>
        <w:pStyle w:val="Heading4"/>
      </w:pPr>
      <w:r>
        <w:t>Particularly true for the war on terror</w:t>
      </w:r>
    </w:p>
    <w:p w:rsidR="00EE0259" w:rsidRDefault="00EE0259" w:rsidP="00EE0259">
      <w:r>
        <w:rPr>
          <w:rStyle w:val="Style13ptBold"/>
        </w:rPr>
        <w:t>K-International</w:t>
      </w:r>
      <w:r>
        <w:t>, A UK language translation services company, “Translators at war”, Nov 10</w:t>
      </w:r>
      <w:r>
        <w:rPr>
          <w:vertAlign w:val="superscript"/>
        </w:rPr>
        <w:t>th</w:t>
      </w:r>
      <w:r>
        <w:t xml:space="preserve"> 20</w:t>
      </w:r>
      <w:r>
        <w:rPr>
          <w:rStyle w:val="Style13ptBold"/>
        </w:rPr>
        <w:t>16</w:t>
      </w:r>
      <w:r>
        <w:t>, http://www.k-international.com/blog/translators-at-war/</w:t>
      </w:r>
    </w:p>
    <w:p w:rsidR="00EE0259" w:rsidRDefault="00EE0259" w:rsidP="00EE0259">
      <w:pPr>
        <w:rPr>
          <w:sz w:val="10"/>
        </w:rPr>
      </w:pPr>
      <w:r>
        <w:rPr>
          <w:rStyle w:val="StyleUnderline"/>
        </w:rPr>
        <w:t>Translators are</w:t>
      </w:r>
      <w:r>
        <w:rPr>
          <w:sz w:val="10"/>
        </w:rPr>
        <w:t xml:space="preserve"> often </w:t>
      </w:r>
      <w:r>
        <w:rPr>
          <w:rStyle w:val="Emphasis"/>
        </w:rPr>
        <w:t>the forgotten vital intelligence asset in wartime.</w:t>
      </w:r>
      <w:r>
        <w:rPr>
          <w:sz w:val="10"/>
        </w:rPr>
        <w:t xml:space="preserve"> </w:t>
      </w:r>
      <w:r>
        <w:rPr>
          <w:rStyle w:val="StyleUnderline"/>
        </w:rPr>
        <w:t>Their role has developed</w:t>
      </w:r>
      <w:r>
        <w:rPr>
          <w:sz w:val="10"/>
        </w:rPr>
        <w:t xml:space="preserve"> </w:t>
      </w:r>
      <w:r>
        <w:rPr>
          <w:rStyle w:val="Emphasis"/>
        </w:rPr>
        <w:t>considerably</w:t>
      </w:r>
      <w:r>
        <w:rPr>
          <w:sz w:val="10"/>
        </w:rPr>
        <w:t xml:space="preserve"> in the twentieth and early twenty-first century, </w:t>
      </w:r>
      <w:r>
        <w:rPr>
          <w:rStyle w:val="StyleUnderline"/>
        </w:rPr>
        <w:t>becoming</w:t>
      </w:r>
      <w:r>
        <w:rPr>
          <w:sz w:val="10"/>
        </w:rPr>
        <w:t xml:space="preserve"> </w:t>
      </w:r>
      <w:r>
        <w:rPr>
          <w:rStyle w:val="Emphasis"/>
        </w:rPr>
        <w:t>increasingly important in a globalised world</w:t>
      </w:r>
      <w:r>
        <w:rPr>
          <w:sz w:val="10"/>
        </w:rPr>
        <w:t xml:space="preserve"> </w:t>
      </w:r>
      <w:r>
        <w:rPr>
          <w:rStyle w:val="StyleUnderline"/>
        </w:rPr>
        <w:t xml:space="preserve">that faces the challenges of </w:t>
      </w:r>
      <w:r>
        <w:rPr>
          <w:rStyle w:val="Emphasis"/>
        </w:rPr>
        <w:t>terrorism and complex international relations.</w:t>
      </w:r>
      <w:r>
        <w:rPr>
          <w:sz w:val="10"/>
        </w:rPr>
        <w:t xml:space="preserve"> Today </w:t>
      </w:r>
      <w:r>
        <w:rPr>
          <w:rStyle w:val="Emphasis"/>
        </w:rPr>
        <w:t>we need their skills more than ever</w:t>
      </w:r>
      <w:r>
        <w:rPr>
          <w:sz w:val="10"/>
        </w:rPr>
        <w:t xml:space="preserve">, but the origins of translators in warfare go back further than most people imagine. The Stone Age The story of the human species is a story of war and conquest. From the very earliest movement of people from Africa, human beings have made war to establish new territory and gain social dominance. Since that time humans have made use of soldiers and sailors who spoke the language of their enemies, hoping to gain an insight into their opponents’ tactics and the lie of the land (or sea), and in the process gain the advantage in battle. The Spanish Conquest of the Aztecs One notable use of native translators in history was during the Spanish conquest of the Aztec Empire. It began in 1519 when conquistador Hernán Cortés landed in Mexico with Spanish forces. Faced with more than one local language to navigate, the clever Cortés decided to make use of the translation skills of a local woman, Malintzin, to help him make alliances with other groups hostile to the Aztecs. She quickly learned Spanish and translated between this, Chontal Maya, and Náhuatl. Malintzin also taught Cortés about Aztec culture and helped him defeat the Aztec forces. She even warned him of a planned assassination attempt. Eventually she became Cortés’s personal interpreter and mother of his son. British Rule in New Zealand Translators have also played an important role in treaty negotiation. One particularly ignoble example took place in 1840, when the British government agreed a treaty with the Maori chiefs of New Zealand. The chiefs wanted British protection from lawless convicts, traders and sailors who were terrorizing their villages. The Treaty of Waitangi was drawn up to cement the arrangement, stating what both sides could expect. But there were two versions of the treaty, one written in English and one in Maori. The English version said the Maori people were to “cede to Her Majesty the Queen of England absolutely and without reservation all the rights and powers of Sovereignty” (that is, New Zealand would become part of the British Empire). But the Maori version, which had been translated by a British missionary, said the Maori would keep their sovereignty but be governed by the British. In other words, the Maori thought they were gaining the British legal system while still keeping the right to rule themselves. Issues around the meaning of this treaty are still being worked out today. World War 1 Chinese labourers in WW1 An often forgotten aspect of WW1 was the important role Chinese labourers and translators played in keeping allied forces going when resources were running low. With high casualty rates on all fronts, the allied forces numbers were depleted and China responded to the call for reinforcements. From digging the trenches and repairing tanks on the Western Front to maintaining supplies of water to soldiers fighting the Ottoman Empire in Iraq, Chinese labourers made up for the dwindling resource of able bodied men. Those who stayed in Europe after the war ended went on to rebuild the war-torn continent and formed the basis of the “China Town” communities seen in major western European cities today. Communication in WW1 was in its infancy compared to today. Basic radio and telegraph messages were being used by the end of the war, but both sides could tap into them, easily translating or breaking any attempt to use code. This was a big problem until the US army joined the war in 1917 and brought members of the small Choctaw Tribe to Europe as radio operators. The operators used their own language of “Choctaws” to confuse the enemy and were referred to as “code talkers”. Translators in WW1 were not just spies listening in to the enemy, or simple code breakers. The war placed translators in the key role of co-ordinating the vast international armies of both sides and the vast array of languages within their ranks. They also helped to sustain near-dead languages, because these proved so useful in providing simple codes that confused the enemy. World War 2 Christopher The role of translators in WW2 has become increasingly well-known to the public in recent years, with the work of translators and codebreakers at Bletchley Park immortalised in the acclaimed film The Imitation Game. Associated with breaking the highly complex German Enigma code, allied translators and codebreakers also worked together to break the Lorenz cipher that was used for messages between leading members of the Nazi regime and the army. Their work was classified as “Ultra” secret, a new category ranking above the traditional “Top Secret”. Members of British Intelligence have since claimed the work done at Bletchley Park shortened the war by between two and four years and saved thousands of lives. This is because intelligence gathered as a result of breaking the codes gave the Allies a crucial advantage in the final years of the war. For example, translators and code breakers were able to identify the location of most of the German Army Divisions before the D-Day landings. After Germany’s surrender in May 1945, the war in the Pacific continued against Japan. Here the Allied Translator and Interpreter Section (ATIS), a joint American/Australian intelligence taskforce, intercepted Japanese messages and gathered evidence on Japanese war crimes. Unlike those working at Bletchley Park, the ATIS translators worked with soldiers on the front line, joining the army as it invaded occupied islands such as Papua and the Philippines, Sadly, 17 ATIS translators died in the course of the fighting. ATIS translators were also actively involved in interrogating prisoners in a bid to gain additional military intelligence. Their most significant contribution was the acquisition and translation of “Operation Z,” a Japanese plan to force the Allied army into a devastating and decisive naval battle that would have forced a peaceful settlement. However, with this crucial intelligence the Allies avoided playing into their enemies’ hands. In the end, translators played an important role in Japan’s eventual surrender. Conventional wisdom states that the dropping of atomic bombs on Hiroshima and Nagasaki forced the Japanese to end the war. However, before these attacks, reporters asked Japanese Premier Kantara Suzuki how he felt about the Allies’ request that Japan surrender. He replied with the word ‘mokusatsu’. This was translated at the time as “not worthy of comment”, but it should have been translated as “no comment”, indicating that the Japanese government had not had a chance to properly consider the request. The first of the atomic bombs went off 10 days later. The Cold War The Cold War led western intelligence to focus on eavesdropping and decoding messages from the USSR. At the same time both sides engaged in a technological battle for superiority, as seen in the Nuclear Arms Race and the Space Race, with huge demand for advanced skills such as engineering, science and foreign languages. One way the USA tried to improve its defence capabilities was the National Defense Education Act (1958), which aimed to enable American students to reach higher education by offering loans to students who showed promise in these in-demand curriculum subjects, especially those who had excellent language skills. Although they had used second generation Japanese Americans as translators for the US Military during World War 2, there was a sense of unease about the trustworthiness of foreign language speakers with connections to an enemy nation, and the NDEA aimed to provide enough American translators so that this was no longer necessary. Those gifted and talented students who qualified as translators had not only to translate the language in front of them, but also to apply it their knowledge of the schematics and scientific theories presented. This proved costly and time-consuming so in the 1950s, building on the work on early computers begun at Bletchley Park, the US government invested in the creation of an automated translator. The automated translator machine had some success, but its inaccuracy and huge cost meant the project was closed down in the 1960s and the government returned to using traditional translators. The Cold War was a tense period with the persistent threat of nuclear war. In 1956 translators inadvertently helped to heighten the tension when they translated the discussion at a meeting of the Soviet President Nikita Khrushchev and some western diplomats. When talking of the tensions, Khrushchev said “Мы вас похороним!,” which was translated as “we will bury you!” The Russian Premier later clarified his comment, explaining it wasn’t meant as a threat, just a common Russian saying, meaning “we shall outlive you” – but the damage was done. It wasn’t until the personal computer revolution in the 1980s that governments returned to the idea of computerised translation, which was now backed up by faster processing speeds. These technologies laid the foundations for the Google translate service and other machine translation technologies that are used online around the world. Modern Warfare Today </w:t>
      </w:r>
      <w:r>
        <w:rPr>
          <w:rStyle w:val="StyleUnderline"/>
        </w:rPr>
        <w:t>modern warfare in countries such as Iraq and Afghanistan involves guerrilla tactics, with insurgents hidden and hard to identif</w:t>
      </w:r>
      <w:r>
        <w:rPr>
          <w:sz w:val="10"/>
        </w:rPr>
        <w:t xml:space="preserve">y within local populations. </w:t>
      </w:r>
      <w:r>
        <w:rPr>
          <w:rStyle w:val="StyleUnderline"/>
        </w:rPr>
        <w:t>This fact has led to a breakdown between the perceived “us” and “them”</w:t>
      </w:r>
      <w:r>
        <w:rPr>
          <w:sz w:val="10"/>
        </w:rPr>
        <w:t xml:space="preserve"> seen in older conflicts. </w:t>
      </w:r>
      <w:r>
        <w:rPr>
          <w:rStyle w:val="StyleUnderline"/>
        </w:rPr>
        <w:t>Because of a shortage of translators in Arabic languages</w:t>
      </w:r>
      <w:r>
        <w:rPr>
          <w:sz w:val="10"/>
        </w:rPr>
        <w:t xml:space="preserve">, </w:t>
      </w:r>
      <w:r>
        <w:rPr>
          <w:rStyle w:val="StyleUnderline"/>
        </w:rPr>
        <w:t>local translators/interpreters were recruited</w:t>
      </w:r>
      <w:r>
        <w:rPr>
          <w:sz w:val="10"/>
        </w:rPr>
        <w:t xml:space="preserve"> and attached to army units </w:t>
      </w:r>
      <w:r>
        <w:rPr>
          <w:rStyle w:val="StyleUnderline"/>
        </w:rPr>
        <w:t xml:space="preserve">to help facilitate </w:t>
      </w:r>
      <w:r>
        <w:rPr>
          <w:rStyle w:val="Emphasis"/>
        </w:rPr>
        <w:t>effective communication with local people</w:t>
      </w:r>
      <w:r>
        <w:rPr>
          <w:sz w:val="10"/>
        </w:rPr>
        <w:t xml:space="preserve">. Just as in Cortés’ time, </w:t>
      </w:r>
      <w:r>
        <w:rPr>
          <w:rStyle w:val="StyleUnderline"/>
        </w:rPr>
        <w:t>translators not only eavesdrop and translate information</w:t>
      </w:r>
      <w:r>
        <w:rPr>
          <w:sz w:val="10"/>
        </w:rPr>
        <w:t xml:space="preserve">, </w:t>
      </w:r>
      <w:r>
        <w:rPr>
          <w:rStyle w:val="Emphasis"/>
        </w:rPr>
        <w:t>but also operate as a cultural liaison</w:t>
      </w:r>
      <w:r>
        <w:rPr>
          <w:sz w:val="10"/>
        </w:rPr>
        <w:t xml:space="preserve"> </w:t>
      </w:r>
      <w:r>
        <w:rPr>
          <w:rStyle w:val="StyleUnderline"/>
        </w:rPr>
        <w:t xml:space="preserve">between foreign army units and the local populace. </w:t>
      </w:r>
      <w:r>
        <w:rPr>
          <w:sz w:val="10"/>
        </w:rPr>
        <w:t xml:space="preserve">Many translators risked their lives for a high salary and the hope of being granted citizenship in the west. Local insurgents saw them and their families as traitors and important military targets. Because of this threat, the British Government set up the Locally Engaged Staff Assistance Scheme (LESAS) to relocate translators and their dependents within the UK. Although, there is often strong support for relocation from the armed forces who serve alongside foreign translators, some politicians are uneasy about resettling translators and their families in the UK. Those who have been given citizenship have often criticised the living conditions and job prospects they are left with upon arriving in the UK. Others, like 29-year-old Afghan Nangyalai Dawoodzai find that their requests for asylum are denied even after receiving death threats from the Taliban. Mr Dawoodzai’s story reached prominence in May 2016 after he allegedly committed suicide when his asylum application was rejected. He had been staying in a hostel in Birmingham after paying people-smugglers to reach the UK but was faced with deportation to Italy because he had been fingerprinted on his arrival there. Former soldier and Liberal Democrat Peer Lord Ashdown said: “Given the way they have been treated, who in the future will ever offer to be an interpreter to help British soldiers do their job when we treat those who have served our troops so scandalously?” At least three other interpreters who served with UK forces in war zones are also facing deportation. Today, </w:t>
      </w:r>
      <w:r>
        <w:rPr>
          <w:rStyle w:val="StyleUnderline"/>
        </w:rPr>
        <w:t xml:space="preserve">the US Government is the world’s largest employer of translators through its various intelligence agencies. It hires skilled linguists who are able to not only translate, but to </w:t>
      </w:r>
      <w:r>
        <w:rPr>
          <w:rStyle w:val="Emphasis"/>
        </w:rPr>
        <w:t>read the nuances in the voice</w:t>
      </w:r>
      <w:r>
        <w:rPr>
          <w:sz w:val="10"/>
        </w:rPr>
        <w:t xml:space="preserve"> </w:t>
      </w:r>
      <w:r>
        <w:rPr>
          <w:rStyle w:val="StyleUnderline"/>
        </w:rPr>
        <w:t>of the vast array of tapped communications they now have access to in the post-9/11 world.</w:t>
      </w:r>
      <w:r>
        <w:rPr>
          <w:sz w:val="10"/>
        </w:rPr>
        <w:t xml:space="preserve"> In addition to human translators, the Defense Advanced Research Projects Agency (DARPA) issued a call in April 2011 asking tech companies to design a robot interpreter that can perform sight translations and interpret local gestures. While </w:t>
      </w:r>
      <w:r>
        <w:rPr>
          <w:rStyle w:val="Emphasis"/>
        </w:rPr>
        <w:t>it’s unlikely that the military will abandon human interpreters anytime soon</w:t>
      </w:r>
      <w:r>
        <w:rPr>
          <w:sz w:val="10"/>
        </w:rPr>
        <w:t xml:space="preserve">, this type of machine may be increasingly used in future space travel. Today the scarcity of competent translators working in anti-terror organisations has been addressed, but now there is the issue of allowing government access to data and encrypted information that will prevent terrorists plotting, organising and carrying out attacks. Security experts know that terrorists are using the latest anonymising messaging apps and networks to spread information. Just as at Bletchley Park, decryption experts and translators work together in cyberspace to detect and prevent the repetition of attacks such as those that occurred in Paris in November 2015. </w:t>
      </w:r>
      <w:r>
        <w:rPr>
          <w:rStyle w:val="Emphasis"/>
        </w:rPr>
        <w:t>It’s clear</w:t>
      </w:r>
      <w:r>
        <w:rPr>
          <w:sz w:val="10"/>
        </w:rPr>
        <w:t xml:space="preserve"> </w:t>
      </w:r>
      <w:r>
        <w:rPr>
          <w:rStyle w:val="StyleUnderline"/>
        </w:rPr>
        <w:t>that the role of translators</w:t>
      </w:r>
      <w:r>
        <w:rPr>
          <w:sz w:val="10"/>
        </w:rPr>
        <w:t xml:space="preserve"> </w:t>
      </w:r>
      <w:r>
        <w:rPr>
          <w:rStyle w:val="Emphasis"/>
        </w:rPr>
        <w:t>has developed and changed</w:t>
      </w:r>
      <w:r>
        <w:rPr>
          <w:sz w:val="10"/>
        </w:rPr>
        <w:t xml:space="preserve"> significantly over the last century, but </w:t>
      </w:r>
      <w:r>
        <w:rPr>
          <w:rStyle w:val="StyleUnderline"/>
        </w:rPr>
        <w:t xml:space="preserve">their importance in military intelligence and defence </w:t>
      </w:r>
      <w:r>
        <w:rPr>
          <w:rStyle w:val="Emphasis"/>
        </w:rPr>
        <w:t>has never been more important for military success or national security</w:t>
      </w:r>
      <w:r>
        <w:rPr>
          <w:sz w:val="10"/>
        </w:rPr>
        <w:t>.</w:t>
      </w:r>
    </w:p>
    <w:p w:rsidR="00EE0259" w:rsidRDefault="00EE0259" w:rsidP="00EE0259">
      <w:pPr>
        <w:pStyle w:val="Heading4"/>
      </w:pPr>
      <w:r>
        <w:t>Interpreters are critical to counter-insurgency</w:t>
      </w:r>
    </w:p>
    <w:p w:rsidR="00EE0259" w:rsidRDefault="00EE0259" w:rsidP="00EE0259">
      <w:r>
        <w:t xml:space="preserve">P.J. </w:t>
      </w:r>
      <w:r>
        <w:rPr>
          <w:rStyle w:val="Style13ptBold"/>
        </w:rPr>
        <w:t>Tobia</w:t>
      </w:r>
      <w:r>
        <w:t>, Foreign Affairs Producer at PBS NewsHour, covering the Middle East and North Africa “Tongue tied in Afghanistan”, Feb 19</w:t>
      </w:r>
      <w:r>
        <w:rPr>
          <w:vertAlign w:val="superscript"/>
        </w:rPr>
        <w:t>th</w:t>
      </w:r>
      <w:r>
        <w:t xml:space="preserve"> 20</w:t>
      </w:r>
      <w:r>
        <w:rPr>
          <w:rStyle w:val="Style13ptBold"/>
        </w:rPr>
        <w:t>14</w:t>
      </w:r>
      <w:r>
        <w:t>, https://www.pbs.org/newshour/world/tongue-tied-afghanistan</w:t>
      </w:r>
    </w:p>
    <w:p w:rsidR="00EE0259" w:rsidRDefault="00EE0259" w:rsidP="00EE0259">
      <w:r>
        <w:t>With a counterinsurgency strategy heavily reliant on building trust with local villagers, it’s hard to overstate the importance of Afghan employees, particularly translators, to the U.S war effort. Translators accompany U.S. military and special forces in everything they do, from night raids and helicopter insertions to route clearance, and they are often unarmed. They’re also critical to the work done by the State Department, the U.S. Agency for International Development and U.S. government supported NGO’s.</w:t>
      </w:r>
    </w:p>
    <w:p w:rsidR="00EE0259" w:rsidRDefault="00EE0259" w:rsidP="00EE0259">
      <w:pPr>
        <w:pStyle w:val="Heading4"/>
      </w:pPr>
      <w:r>
        <w:t>Translators are key to success</w:t>
      </w:r>
    </w:p>
    <w:p w:rsidR="00EE0259" w:rsidRDefault="00EE0259" w:rsidP="00EE0259">
      <w:r>
        <w:t xml:space="preserve">Eric </w:t>
      </w:r>
      <w:r>
        <w:rPr>
          <w:rStyle w:val="Style13ptBold"/>
        </w:rPr>
        <w:t>Grynaviski</w:t>
      </w:r>
      <w:r>
        <w:t>, Assistant Professor of Political Science and International Affairs at George Washington University., “America's Middlemen: Power at the Edge of Empire”, Cambridge University Press, Mar 15, 20</w:t>
      </w:r>
      <w:r>
        <w:rPr>
          <w:rStyle w:val="Style13ptBold"/>
        </w:rPr>
        <w:t>18</w:t>
      </w:r>
      <w:r>
        <w:t xml:space="preserve">, Page 271, </w:t>
      </w:r>
    </w:p>
    <w:p w:rsidR="00EE0259" w:rsidRDefault="00EE0259" w:rsidP="00EE0259">
      <w:pPr>
        <w:rPr>
          <w:rStyle w:val="Emphasis"/>
        </w:rPr>
      </w:pPr>
      <w:r>
        <w:rPr>
          <w:rStyle w:val="StyleUnderline"/>
        </w:rPr>
        <w:t>In a situation where there is a structural hole between Special Forces teams and potential local allies</w:t>
      </w:r>
      <w:r>
        <w:t xml:space="preserve">, I expect </w:t>
      </w:r>
      <w:r>
        <w:rPr>
          <w:rStyle w:val="StyleUnderline"/>
        </w:rPr>
        <w:t>cooperation will most likely be the product</w:t>
      </w:r>
      <w:r>
        <w:t xml:space="preserve"> of intermediaries. </w:t>
      </w:r>
      <w:r>
        <w:rPr>
          <w:rStyle w:val="StyleUnderline"/>
        </w:rPr>
        <w:t>To be successful</w:t>
      </w:r>
      <w:r>
        <w:t xml:space="preserve">, </w:t>
      </w:r>
      <w:r>
        <w:rPr>
          <w:rStyle w:val="StyleUnderline"/>
        </w:rPr>
        <w:t>Special Forces</w:t>
      </w:r>
      <w:r>
        <w:t xml:space="preserve"> units usually </w:t>
      </w:r>
      <w:r>
        <w:rPr>
          <w:rStyle w:val="StyleUnderline"/>
        </w:rPr>
        <w:t>developed close relationships with their assigned interpreter, and soldiers recognized this dependence</w:t>
      </w:r>
      <w:r>
        <w:t>. Mitch Weiss and Kevin Maurer, two journalists who documented one Special Forces unit, wrote, "</w:t>
      </w:r>
      <w:r>
        <w:rPr>
          <w:rStyle w:val="StyleUnderline"/>
        </w:rPr>
        <w:t>Soldiers</w:t>
      </w:r>
      <w:r>
        <w:t xml:space="preserve"> especially Special Forces — </w:t>
      </w:r>
      <w:r>
        <w:rPr>
          <w:rStyle w:val="StyleUnderline"/>
        </w:rPr>
        <w:t>had to go into villages and deal with local leaders to restore services to shattered communities. They had to understand the intricacies of tribal culture and politics as well as identifying enemy from friendly groups</w:t>
      </w:r>
      <w:r>
        <w:t xml:space="preserve">. They had to spend time training the Afghan police and commandos. </w:t>
      </w:r>
      <w:r>
        <w:rPr>
          <w:rStyle w:val="StyleUnderline"/>
        </w:rPr>
        <w:t>All were maior keys to success, and</w:t>
      </w:r>
      <w:r>
        <w:t xml:space="preserve"> in most cases, </w:t>
      </w:r>
      <w:r>
        <w:rPr>
          <w:rStyle w:val="Emphasis"/>
        </w:rPr>
        <w:t>translators were critical to carrying out the missions</w:t>
      </w:r>
      <w:r>
        <w:t xml:space="preserve">."6S </w:t>
      </w:r>
      <w:r>
        <w:rPr>
          <w:rStyle w:val="StyleUnderline"/>
        </w:rPr>
        <w:t>These translators were intermediaries</w:t>
      </w:r>
      <w:r>
        <w:t xml:space="preserve">. In most cases, they were not political elites. Instead, </w:t>
      </w:r>
      <w:r>
        <w:rPr>
          <w:rStyle w:val="StyleUnderline"/>
        </w:rPr>
        <w:t>they tended to be people driven by necessity into a quite dangerous occupation</w:t>
      </w:r>
      <w:r>
        <w:t xml:space="preserve">. </w:t>
      </w:r>
      <w:r>
        <w:rPr>
          <w:rStyle w:val="Emphasis"/>
        </w:rPr>
        <w:t xml:space="preserve">These interpreters linked US Special Forces to local allies. </w:t>
      </w:r>
    </w:p>
    <w:p w:rsidR="00EE0259" w:rsidRDefault="00EE0259" w:rsidP="00EE0259">
      <w:pPr>
        <w:pStyle w:val="Heading4"/>
        <w:rPr>
          <w:color w:val="222222"/>
          <w:sz w:val="22"/>
        </w:rPr>
      </w:pPr>
      <w:r>
        <w:t>Interpreters are extremely vital to the U.S. military’s success.</w:t>
      </w:r>
    </w:p>
    <w:p w:rsidR="00EE0259" w:rsidRDefault="00EE0259" w:rsidP="00EE0259">
      <w:pPr>
        <w:shd w:val="clear" w:color="auto" w:fill="FFFFFF"/>
        <w:spacing w:after="80"/>
        <w:rPr>
          <w:color w:val="222222"/>
        </w:rPr>
      </w:pPr>
      <w:r>
        <w:rPr>
          <w:rFonts w:ascii="Georgia" w:hAnsi="Georgia"/>
          <w:color w:val="000000"/>
          <w:sz w:val="16"/>
          <w:szCs w:val="16"/>
        </w:rPr>
        <w:t>Rachel </w:t>
      </w:r>
      <w:r>
        <w:rPr>
          <w:rStyle w:val="m7241507050679406159gmail-heading4char"/>
          <w:rFonts w:ascii="Georgia" w:hAnsi="Georgia"/>
          <w:b/>
          <w:bCs/>
          <w:color w:val="000000"/>
          <w:sz w:val="26"/>
          <w:szCs w:val="26"/>
        </w:rPr>
        <w:t>Gotbaum</w:t>
      </w:r>
      <w:r>
        <w:rPr>
          <w:rFonts w:ascii="Georgia" w:hAnsi="Georgia"/>
          <w:color w:val="000000"/>
          <w:sz w:val="16"/>
          <w:szCs w:val="16"/>
        </w:rPr>
        <w:t>, </w:t>
      </w:r>
      <w:r>
        <w:rPr>
          <w:rStyle w:val="aqj"/>
          <w:rFonts w:ascii="Georgia" w:hAnsi="Georgia"/>
          <w:color w:val="000000"/>
          <w:sz w:val="16"/>
          <w:szCs w:val="16"/>
        </w:rPr>
        <w:t>3-15-20</w:t>
      </w:r>
      <w:r>
        <w:rPr>
          <w:rStyle w:val="m7241507050679406159gmail-heading4char"/>
          <w:rFonts w:ascii="Georgia" w:hAnsi="Georgia"/>
          <w:b/>
          <w:bCs/>
          <w:color w:val="000000"/>
          <w:sz w:val="26"/>
          <w:szCs w:val="26"/>
        </w:rPr>
        <w:t>17</w:t>
      </w:r>
      <w:r>
        <w:rPr>
          <w:rFonts w:ascii="Georgia" w:hAnsi="Georgia"/>
          <w:color w:val="000000"/>
          <w:sz w:val="16"/>
          <w:szCs w:val="16"/>
        </w:rPr>
        <w:t>, </w:t>
      </w:r>
      <w:r>
        <w:rPr>
          <w:rFonts w:ascii="Georgia" w:hAnsi="Georgia"/>
          <w:color w:val="000000"/>
          <w:sz w:val="16"/>
          <w:szCs w:val="16"/>
          <w:shd w:val="clear" w:color="auto" w:fill="FFFFFF"/>
        </w:rPr>
        <w:t>Rachel Gotbaum is a radio journalist with two decades of experience. Her expertise is in health and science. She has won numerous national awards for her documentaries and features on end of life care, Alzheimers disease, AIDS, stem cell science, Primary Care doctors and the country's only successful merger of a public and private hospital.</w:t>
      </w:r>
    </w:p>
    <w:p w:rsidR="00EE0259" w:rsidRDefault="00EE0259" w:rsidP="00EE0259">
      <w:pPr>
        <w:pStyle w:val="NormalWeb"/>
        <w:shd w:val="clear" w:color="auto" w:fill="FFFFFF"/>
        <w:spacing w:before="0" w:beforeAutospacing="0" w:after="390" w:afterAutospacing="0"/>
        <w:rPr>
          <w:rFonts w:ascii="Calibri" w:hAnsi="Calibri"/>
          <w:color w:val="222222"/>
          <w:sz w:val="22"/>
          <w:szCs w:val="22"/>
        </w:rPr>
      </w:pPr>
      <w:r>
        <w:rPr>
          <w:rFonts w:ascii="Georgia" w:hAnsi="Georgia"/>
          <w:color w:val="000000"/>
          <w:sz w:val="16"/>
          <w:szCs w:val="16"/>
        </w:rPr>
        <w:t>"Visas are running out for the US military's Afghan interpreters," Public Radio International, </w:t>
      </w:r>
      <w:hyperlink r:id="rId33" w:tgtFrame="_blank" w:history="1">
        <w:r>
          <w:rPr>
            <w:rStyle w:val="Hyperlink"/>
            <w:rFonts w:ascii="Georgia" w:eastAsiaTheme="majorEastAsia" w:hAnsi="Georgia"/>
            <w:color w:val="1155CC"/>
            <w:sz w:val="16"/>
            <w:szCs w:val="16"/>
          </w:rPr>
          <w:t>https://www.pri.org/stories/2017-03-15/visas-are-running-out-us-militarys-afghan-interpreters</w:t>
        </w:r>
      </w:hyperlink>
    </w:p>
    <w:p w:rsidR="00EE0259" w:rsidRDefault="00EE0259" w:rsidP="00EE0259">
      <w:pPr>
        <w:pStyle w:val="NormalWeb"/>
        <w:shd w:val="clear" w:color="auto" w:fill="FFFFFF"/>
        <w:spacing w:before="0" w:beforeAutospacing="0" w:after="390" w:afterAutospacing="0"/>
        <w:rPr>
          <w:rFonts w:ascii="Calibri" w:hAnsi="Calibri"/>
          <w:color w:val="222222"/>
          <w:sz w:val="22"/>
          <w:szCs w:val="22"/>
        </w:rPr>
      </w:pPr>
      <w:r>
        <w:rPr>
          <w:rStyle w:val="Emphasis"/>
          <w:rFonts w:ascii="Georgia" w:eastAsiaTheme="majorEastAsia" w:hAnsi="Georgia"/>
          <w:b w:val="0"/>
          <w:bCs/>
          <w:i/>
          <w:color w:val="000000"/>
          <w:szCs w:val="22"/>
          <w:bdr w:val="none" w:sz="0" w:space="0" w:color="auto" w:frame="1"/>
          <w:shd w:val="clear" w:color="auto" w:fill="00FFFF"/>
        </w:rPr>
        <w:t>Matt Zeller</w:t>
      </w:r>
      <w:r>
        <w:rPr>
          <w:rFonts w:ascii="Georgia" w:hAnsi="Georgia"/>
          <w:color w:val="000000"/>
          <w:sz w:val="16"/>
          <w:szCs w:val="16"/>
        </w:rPr>
        <w:t>, a veteran of the war in Afghanistan, </w:t>
      </w:r>
      <w:r>
        <w:rPr>
          <w:rStyle w:val="Emphasis"/>
          <w:rFonts w:ascii="Georgia" w:eastAsiaTheme="majorEastAsia" w:hAnsi="Georgia"/>
          <w:b w:val="0"/>
          <w:bCs/>
          <w:i/>
          <w:color w:val="000000"/>
          <w:szCs w:val="22"/>
          <w:bdr w:val="none" w:sz="0" w:space="0" w:color="auto" w:frame="1"/>
          <w:shd w:val="clear" w:color="auto" w:fill="00FFFF"/>
        </w:rPr>
        <w:t>knows</w:t>
      </w:r>
      <w:r>
        <w:rPr>
          <w:rFonts w:ascii="Georgia" w:hAnsi="Georgia"/>
          <w:color w:val="000000"/>
          <w:sz w:val="16"/>
          <w:szCs w:val="16"/>
        </w:rPr>
        <w:t> firsthand </w:t>
      </w:r>
      <w:r>
        <w:rPr>
          <w:rStyle w:val="Emphasis"/>
          <w:rFonts w:ascii="Georgia" w:eastAsiaTheme="majorEastAsia" w:hAnsi="Georgia"/>
          <w:b w:val="0"/>
          <w:bCs/>
          <w:i/>
          <w:color w:val="000000"/>
          <w:szCs w:val="22"/>
          <w:bdr w:val="none" w:sz="0" w:space="0" w:color="auto" w:frame="1"/>
          <w:shd w:val="clear" w:color="auto" w:fill="00FFFF"/>
        </w:rPr>
        <w:t>how</w:t>
      </w:r>
      <w:r>
        <w:rPr>
          <w:rFonts w:ascii="Georgia" w:hAnsi="Georgia"/>
          <w:color w:val="000000"/>
          <w:sz w:val="16"/>
          <w:szCs w:val="16"/>
          <w:shd w:val="clear" w:color="auto" w:fill="00FFFF"/>
        </w:rPr>
        <w:t> </w:t>
      </w:r>
      <w:r>
        <w:rPr>
          <w:rStyle w:val="Emphasis"/>
          <w:rFonts w:ascii="Georgia" w:eastAsiaTheme="majorEastAsia" w:hAnsi="Georgia"/>
          <w:b w:val="0"/>
          <w:bCs/>
          <w:i/>
          <w:color w:val="000000"/>
          <w:szCs w:val="22"/>
          <w:bdr w:val="none" w:sz="0" w:space="0" w:color="auto" w:frame="1"/>
          <w:shd w:val="clear" w:color="auto" w:fill="00FFFF"/>
        </w:rPr>
        <w:t>dangerous and important the role of a military interpreter is</w:t>
      </w:r>
      <w:r>
        <w:rPr>
          <w:rStyle w:val="Emphasis"/>
          <w:rFonts w:ascii="Georgia" w:eastAsiaTheme="majorEastAsia" w:hAnsi="Georgia"/>
          <w:b w:val="0"/>
          <w:bCs/>
          <w:i/>
          <w:color w:val="000000"/>
          <w:szCs w:val="22"/>
          <w:bdr w:val="none" w:sz="0" w:space="0" w:color="auto" w:frame="1"/>
        </w:rPr>
        <w:t>.</w:t>
      </w:r>
      <w:r>
        <w:rPr>
          <w:rFonts w:ascii="Georgia" w:hAnsi="Georgia"/>
          <w:color w:val="000000"/>
          <w:sz w:val="16"/>
          <w:szCs w:val="16"/>
        </w:rPr>
        <w:t> As a US army captain, he embedded with the Afghan army in 2008 and he served in the US military for 12 years. In 2013, he co-founded No One Left Behind, a Washington, DC-based non-profit that advocates on behalf of the US military's Afghan and Iraqi interpreters.</w:t>
      </w:r>
      <w:r>
        <w:rPr>
          <w:rStyle w:val="Emphasis"/>
          <w:rFonts w:ascii="Georgia" w:eastAsiaTheme="majorEastAsia" w:hAnsi="Georgia"/>
          <w:b w:val="0"/>
          <w:bCs/>
          <w:i/>
          <w:color w:val="000000"/>
          <w:szCs w:val="22"/>
          <w:bdr w:val="none" w:sz="0" w:space="0" w:color="auto" w:frame="1"/>
          <w:shd w:val="clear" w:color="auto" w:fill="00FFFF"/>
        </w:rPr>
        <w:t>Interpreters during war are more important than weapons for soldiers</w:t>
      </w:r>
      <w:r>
        <w:rPr>
          <w:rStyle w:val="Emphasis"/>
          <w:rFonts w:ascii="Georgia" w:eastAsiaTheme="majorEastAsia" w:hAnsi="Georgia"/>
          <w:b w:val="0"/>
          <w:bCs/>
          <w:i/>
          <w:color w:val="000000"/>
          <w:szCs w:val="22"/>
          <w:bdr w:val="none" w:sz="0" w:space="0" w:color="auto" w:frame="1"/>
        </w:rPr>
        <w:t>, Zeller says</w:t>
      </w:r>
      <w:r>
        <w:rPr>
          <w:rFonts w:ascii="Georgia" w:hAnsi="Georgia"/>
          <w:color w:val="000000"/>
          <w:sz w:val="16"/>
          <w:szCs w:val="16"/>
        </w:rPr>
        <w:t>. </w:t>
      </w:r>
      <w:r>
        <w:rPr>
          <w:rStyle w:val="Emphasis"/>
          <w:rFonts w:ascii="Georgia" w:eastAsiaTheme="majorEastAsia" w:hAnsi="Georgia"/>
          <w:b w:val="0"/>
          <w:bCs/>
          <w:i/>
          <w:color w:val="000000"/>
          <w:szCs w:val="22"/>
          <w:bdr w:val="none" w:sz="0" w:space="0" w:color="auto" w:frame="1"/>
          <w:shd w:val="clear" w:color="auto" w:fill="00FFFF"/>
        </w:rPr>
        <w:t>His interpreter</w:t>
      </w:r>
      <w:r>
        <w:rPr>
          <w:rFonts w:ascii="Georgia" w:hAnsi="Georgia"/>
          <w:color w:val="000000"/>
          <w:sz w:val="16"/>
          <w:szCs w:val="16"/>
        </w:rPr>
        <w:t>, Janis Shinwari, </w:t>
      </w:r>
      <w:r>
        <w:rPr>
          <w:rStyle w:val="Emphasis"/>
          <w:rFonts w:ascii="Georgia" w:eastAsiaTheme="majorEastAsia" w:hAnsi="Georgia"/>
          <w:b w:val="0"/>
          <w:bCs/>
          <w:i/>
          <w:color w:val="000000"/>
          <w:szCs w:val="22"/>
          <w:bdr w:val="none" w:sz="0" w:space="0" w:color="auto" w:frame="1"/>
          <w:shd w:val="clear" w:color="auto" w:fill="00FFFF"/>
        </w:rPr>
        <w:t>saved his life</w:t>
      </w:r>
      <w:r>
        <w:rPr>
          <w:rStyle w:val="Emphasis"/>
          <w:rFonts w:ascii="Georgia" w:eastAsiaTheme="majorEastAsia" w:hAnsi="Georgia"/>
          <w:b w:val="0"/>
          <w:bCs/>
          <w:i/>
          <w:color w:val="000000"/>
          <w:szCs w:val="22"/>
          <w:bdr w:val="none" w:sz="0" w:space="0" w:color="auto" w:frame="1"/>
        </w:rPr>
        <w:t> during a firefight against the Taliban</w:t>
      </w:r>
      <w:r>
        <w:rPr>
          <w:rFonts w:ascii="Georgia" w:hAnsi="Georgia"/>
          <w:color w:val="000000"/>
          <w:sz w:val="16"/>
          <w:szCs w:val="16"/>
        </w:rPr>
        <w:t>. "</w:t>
      </w:r>
      <w:r>
        <w:rPr>
          <w:rStyle w:val="Emphasis"/>
          <w:rFonts w:ascii="Georgia" w:eastAsiaTheme="majorEastAsia" w:hAnsi="Georgia"/>
          <w:b w:val="0"/>
          <w:bCs/>
          <w:i/>
          <w:color w:val="000000"/>
          <w:szCs w:val="22"/>
          <w:bdr w:val="none" w:sz="0" w:space="0" w:color="auto" w:frame="1"/>
          <w:shd w:val="clear" w:color="auto" w:fill="00FFFF"/>
        </w:rPr>
        <w:t>He shot and killed two Taliban fighters who were about to shoot me in the back</w:t>
      </w:r>
      <w:r>
        <w:rPr>
          <w:rFonts w:ascii="Georgia" w:hAnsi="Georgia"/>
          <w:color w:val="000000"/>
          <w:sz w:val="16"/>
          <w:szCs w:val="16"/>
        </w:rPr>
        <w:t>," Zeller says. "Without him, I wouldn't be around."</w:t>
      </w:r>
    </w:p>
    <w:p w:rsidR="00EE0259" w:rsidRDefault="008D0C33" w:rsidP="008D0C33">
      <w:pPr>
        <w:pStyle w:val="Heading3"/>
      </w:pPr>
      <w:r>
        <w:t>A2: Electronic Interpreting</w:t>
      </w:r>
    </w:p>
    <w:p w:rsidR="008D0C33" w:rsidRDefault="008D0C33" w:rsidP="008D0C33"/>
    <w:p w:rsidR="008D0C33" w:rsidRDefault="008D0C33" w:rsidP="008D0C33">
      <w:pPr>
        <w:pStyle w:val="Heading4"/>
      </w:pPr>
      <w:r>
        <w:t>Military still requires human translators</w:t>
      </w:r>
    </w:p>
    <w:p w:rsidR="008D0C33" w:rsidRDefault="008D0C33" w:rsidP="008D0C33">
      <w:r w:rsidRPr="008D0C33">
        <w:rPr>
          <w:rStyle w:val="Style13ptBold"/>
        </w:rPr>
        <w:t>Rosado</w:t>
      </w:r>
      <w:r>
        <w:t xml:space="preserve"> Professional Solutions, Professional Interpreter, “Military Interpreting: For many interpreters the least known part of the profession.”, Nov 20</w:t>
      </w:r>
      <w:r w:rsidRPr="008D0C33">
        <w:rPr>
          <w:rStyle w:val="Style13ptBold"/>
        </w:rPr>
        <w:t>14</w:t>
      </w:r>
      <w:r>
        <w:t>,  https://rpstranslations.wordpress.com/2014/11/10/military-interpreting-for-many-interpreters-the-least-known-part-of-the-profession/</w:t>
      </w:r>
    </w:p>
    <w:p w:rsidR="008D0C33" w:rsidRDefault="008D0C33" w:rsidP="008D0C33"/>
    <w:p w:rsidR="008D0C33" w:rsidRPr="008D0C33" w:rsidRDefault="008D0C33" w:rsidP="008D0C33">
      <w:pPr>
        <w:rPr>
          <w:sz w:val="14"/>
        </w:rPr>
      </w:pPr>
      <w:r w:rsidRPr="008D0C33">
        <w:rPr>
          <w:rStyle w:val="Emphasis"/>
        </w:rPr>
        <w:t>The future of military interpreting.</w:t>
      </w:r>
      <w:r>
        <w:rPr>
          <w:rStyle w:val="Emphasis"/>
        </w:rPr>
        <w:t xml:space="preserve"> </w:t>
      </w:r>
      <w:r w:rsidRPr="008D0C33">
        <w:rPr>
          <w:sz w:val="14"/>
        </w:rPr>
        <w:t xml:space="preserve">A very pressing issue about the future of military interpreting has to do with another ethical and moral question: </w:t>
      </w:r>
      <w:r w:rsidRPr="008D0C33">
        <w:rPr>
          <w:rStyle w:val="StyleUnderline"/>
        </w:rPr>
        <w:t xml:space="preserve">Should the nations who hire local military </w:t>
      </w:r>
      <w:r w:rsidRPr="008D0C33">
        <w:rPr>
          <w:sz w:val="14"/>
        </w:rPr>
        <w:t xml:space="preserve">interpreters protect them after the conflict is over, and should these governments take the interpreters with them when they leave? This is a question that many military interpreters in Iraq and Afghanistan are asking and to this day they have not received a clear answer. Countries like the United States, Canada, the United Kingdom, France, Germany, Spain and Australia need to decide how they are going to handle this delicate situation. A negative or an affirmative answer that comes too late could have an impact on the recruitment of local military interpreters in the future. As already stated, </w:t>
      </w:r>
      <w:r w:rsidRPr="008D0C33">
        <w:rPr>
          <w:rStyle w:val="Emphasis"/>
        </w:rPr>
        <w:t>military interpreting has always been around</w:t>
      </w:r>
      <w:r w:rsidRPr="008D0C33">
        <w:rPr>
          <w:sz w:val="14"/>
        </w:rPr>
        <w:t xml:space="preserve"> </w:t>
      </w:r>
      <w:r w:rsidRPr="008D0C33">
        <w:rPr>
          <w:rStyle w:val="StyleUnderline"/>
        </w:rPr>
        <w:t xml:space="preserve">and it is expected to continue to be an </w:t>
      </w:r>
      <w:r w:rsidRPr="008D0C33">
        <w:rPr>
          <w:rStyle w:val="Emphasis"/>
        </w:rPr>
        <w:t>essential component</w:t>
      </w:r>
      <w:r w:rsidRPr="008D0C33">
        <w:rPr>
          <w:rStyle w:val="StyleUnderline"/>
        </w:rPr>
        <w:t xml:space="preserve"> of the armed forces</w:t>
      </w:r>
      <w:r w:rsidRPr="008D0C33">
        <w:rPr>
          <w:sz w:val="14"/>
        </w:rPr>
        <w:t xml:space="preserve">. </w:t>
      </w:r>
      <w:r w:rsidRPr="008D0C33">
        <w:rPr>
          <w:rStyle w:val="StyleUnderline"/>
        </w:rPr>
        <w:t xml:space="preserve">Languages may change and tactics could differ, but the profession as such will remain </w:t>
      </w:r>
      <w:r w:rsidRPr="008D0C33">
        <w:rPr>
          <w:rStyle w:val="Emphasis"/>
        </w:rPr>
        <w:t>basically the same</w:t>
      </w:r>
      <w:r w:rsidRPr="008D0C33">
        <w:rPr>
          <w:sz w:val="14"/>
        </w:rPr>
        <w:t xml:space="preserve">. One day military interpreters may not need to put themselves in harm’s way. The U.S. military already has automated airplanes and it is working on the development of a robot interpreter. In April 2011 the defense Advanced Research Projects Agency (DARPA) issued a call to tech companies to design a robot interpreter that must be able to perform sight translations and interpret local gestures as well. </w:t>
      </w:r>
      <w:r w:rsidRPr="008D0C33">
        <w:rPr>
          <w:rStyle w:val="Emphasis"/>
        </w:rPr>
        <w:t>It is unlikely</w:t>
      </w:r>
      <w:r w:rsidRPr="008D0C33">
        <w:rPr>
          <w:sz w:val="14"/>
        </w:rPr>
        <w:t xml:space="preserve"> </w:t>
      </w:r>
      <w:r w:rsidRPr="008D0C33">
        <w:rPr>
          <w:rStyle w:val="StyleUnderline"/>
        </w:rPr>
        <w:t>that the armed forces will turn over their military duties to a machine, especially in the near future,</w:t>
      </w:r>
      <w:r w:rsidRPr="008D0C33">
        <w:rPr>
          <w:sz w:val="14"/>
        </w:rPr>
        <w:t xml:space="preserve"> but maybe space travel will be a place where robotic military interpreters will star their careers as the new “rookies” in the profession. </w:t>
      </w:r>
      <w:r w:rsidRPr="008D0C33">
        <w:rPr>
          <w:rStyle w:val="StyleUnderline"/>
        </w:rPr>
        <w:t>Although the Pentagon will not turn over its military interpreting and translation services to a machine</w:t>
      </w:r>
      <w:r w:rsidRPr="008D0C33">
        <w:rPr>
          <w:sz w:val="14"/>
        </w:rPr>
        <w:t xml:space="preserve"> or to a computer programmer in the near future, </w:t>
      </w:r>
      <w:r w:rsidRPr="008D0C33">
        <w:rPr>
          <w:rStyle w:val="Emphasis"/>
        </w:rPr>
        <w:t>military interpreters will have an unprecedented impact on our profession during peacetime</w:t>
      </w:r>
      <w:r w:rsidRPr="008D0C33">
        <w:rPr>
          <w:sz w:val="14"/>
        </w:rPr>
        <w:t>. Every day very capable military interpreters are coming back to civilian life, and they are joining civil society with language pair combinations that not long ago were next to impossible to get. These professional interpreters will flood the market with a new kind of interpreter: one who is used to work under a lot of stress and in very tough conditions, one that will bring to the table language skills and the cultural knowledge of their clients; if the government lives up to its promise and does not abandon those local military interpreters who served during the war, we may be able to choose native speakers for these assignments. That would certainly be a wonderful way to write the final page on the armed conflicts that we have lived now for over a decade, and a way to thank our military servicemen and women who worked as military interpreters, and at the same time render tribute to this little known but vital part of our profession. Now I invite you to share your thoughts on military interpreting with the rest of us.</w:t>
      </w:r>
    </w:p>
    <w:p w:rsidR="008D0C33" w:rsidRPr="008D0C33" w:rsidRDefault="008D0C33" w:rsidP="008D0C33"/>
    <w:p w:rsidR="00872913" w:rsidRDefault="005251F7" w:rsidP="005251F7">
      <w:pPr>
        <w:pStyle w:val="Heading2"/>
      </w:pPr>
      <w:r>
        <w:t>Heg Extension</w:t>
      </w:r>
    </w:p>
    <w:p w:rsidR="005251F7" w:rsidRDefault="005251F7" w:rsidP="005251F7"/>
    <w:p w:rsidR="005251F7" w:rsidRDefault="005251F7" w:rsidP="005251F7">
      <w:pPr>
        <w:pStyle w:val="Heading3"/>
      </w:pPr>
      <w:r>
        <w:t>Overview</w:t>
      </w:r>
    </w:p>
    <w:p w:rsidR="005251F7" w:rsidRDefault="005251F7" w:rsidP="005251F7"/>
    <w:p w:rsidR="0028639D" w:rsidRDefault="005251F7" w:rsidP="0028639D">
      <w:pPr>
        <w:pStyle w:val="Heading4"/>
      </w:pPr>
      <w:r>
        <w:t>SI visas are key to heg –</w:t>
      </w:r>
      <w:r w:rsidR="0028639D">
        <w:t xml:space="preserve"> 2 internal links -</w:t>
      </w:r>
      <w:r>
        <w:t xml:space="preserve"> Extend Beal – advising missions prevent overstretch – failure to train results in more presence – which is both counterproductive and unsustainable – Extend Hajjar – we’ll intervene in areas and fail to achieve objectives – that decks perception of leaderships –</w:t>
      </w:r>
      <w:r w:rsidR="0028639D">
        <w:t xml:space="preserve"> causes rise of challengers – spurs conflicts – collapses the global commons – ends the free flow of goods and ends globalization that’s Brzezinski and Owen</w:t>
      </w:r>
    </w:p>
    <w:p w:rsidR="0028639D" w:rsidRDefault="0028639D" w:rsidP="0028639D"/>
    <w:p w:rsidR="0028639D" w:rsidRPr="0028639D" w:rsidRDefault="0028639D" w:rsidP="0028639D">
      <w:pPr>
        <w:pStyle w:val="Heading4"/>
      </w:pPr>
      <w:r>
        <w:t xml:space="preserve">Also – SIVs protect valuable intel – interpreters were exposed to US secrets – They’ll give it up to advisors when captured – That’s Denn - exposing tactics and secrets decks heg – maintaining an edge is key to preserving peace and executing leadership – that’s Economist </w:t>
      </w:r>
    </w:p>
    <w:p w:rsidR="005251F7" w:rsidRDefault="005251F7" w:rsidP="005251F7"/>
    <w:p w:rsidR="003577B7" w:rsidRDefault="003577B7" w:rsidP="003577B7">
      <w:pPr>
        <w:pStyle w:val="Heading3"/>
      </w:pPr>
      <w:r>
        <w:t>Ext – Intel</w:t>
      </w:r>
    </w:p>
    <w:p w:rsidR="003577B7" w:rsidRDefault="003577B7" w:rsidP="003577B7"/>
    <w:p w:rsidR="003577B7" w:rsidRDefault="003577B7" w:rsidP="003577B7">
      <w:pPr>
        <w:pStyle w:val="Heading4"/>
      </w:pPr>
      <w:r>
        <w:t>Intelligence internal link</w:t>
      </w:r>
    </w:p>
    <w:p w:rsidR="003577B7" w:rsidRDefault="003577B7" w:rsidP="003577B7">
      <w:r>
        <w:rPr>
          <w:sz w:val="16"/>
          <w:szCs w:val="16"/>
        </w:rPr>
        <w:t>Will</w:t>
      </w:r>
      <w:r>
        <w:t xml:space="preserve"> </w:t>
      </w:r>
      <w:r>
        <w:rPr>
          <w:rStyle w:val="Style13ptBold"/>
        </w:rPr>
        <w:t>Denn</w:t>
      </w:r>
      <w:r>
        <w:t xml:space="preserve">, </w:t>
      </w:r>
      <w:r>
        <w:rPr>
          <w:sz w:val="16"/>
          <w:szCs w:val="16"/>
        </w:rPr>
        <w:t>7-4-20</w:t>
      </w:r>
      <w:r>
        <w:rPr>
          <w:rStyle w:val="Style13ptBold"/>
        </w:rPr>
        <w:t>14</w:t>
      </w:r>
      <w:r>
        <w:t xml:space="preserve">, </w:t>
      </w:r>
      <w:r>
        <w:rPr>
          <w:sz w:val="16"/>
          <w:szCs w:val="16"/>
        </w:rPr>
        <w:t xml:space="preserve">"No One Left Behind," Captain William Denn is a career Army Officer and Master in Public Policy candidate at the John F. Kennedy School of Government at Harvard University. Prior to attending the Kennedy School, he conducted counterinsurgency and intelligence operations in both Iraq and Afghanistan. Kennedy School Review, Harvard </w:t>
      </w:r>
      <w:hyperlink r:id="rId34" w:history="1">
        <w:r>
          <w:rPr>
            <w:rStyle w:val="Hyperlink"/>
            <w:sz w:val="16"/>
            <w:szCs w:val="16"/>
          </w:rPr>
          <w:t>http://ksr.hkspublications.org/2014/07/04/no-one-left-behind/</w:t>
        </w:r>
      </w:hyperlink>
      <w:r>
        <w:rPr>
          <w:sz w:val="16"/>
          <w:szCs w:val="16"/>
        </w:rPr>
        <w:t xml:space="preserve"> -DMcD</w:t>
      </w:r>
    </w:p>
    <w:p w:rsidR="003577B7" w:rsidRDefault="003577B7" w:rsidP="003577B7">
      <w:pPr>
        <w:rPr>
          <w:rStyle w:val="StyleUnderline"/>
        </w:rPr>
      </w:pPr>
      <w:r>
        <w:rPr>
          <w:sz w:val="14"/>
        </w:rPr>
        <w:t xml:space="preserve">Fahim Muhammad believed that until the Taliban were defeated, Afghanistan, his homeland, would never be safe.1 In 2006, despite the objections of his wife and two children, Fahim dropped out of school to become a U.S. military interpreter. Because of his excellent command of English, Dari, Pashto, and the obscure Nuristani language, Fahim operated in some of the most dangerous areas of Afghanistan, supporting the U.S. State Department and some of the Army’s most elite units—all despite no military training. The cost to Fahim has been great. “The Taliban decapitated the heads of my uncle, my cousin, and my best friend, Ateeq, all because I supported the infidels,” he said in an interview from Afghanistan in December 2013.2 After receiving numerous death threats at their home in Nuristan, Fahim’s father, wife, and children fled to Kabul, the Afghan capital. “My children continue to receive death threats in Kabul. I’ve had to move my family several times since we moved here.” In 2007, Fahim submitted visa applications for his family, requesting refugee status in the United States. Initially, the State Department told Fahim that his paperwork was “lost,” resulting in him reapplying in 2009, again in 2010, and again in 2011. In December of 2011, Fahim received a glimmer of hope; his visa status was updated to “pending.” Today, Fahim continues to go on patrols with no guarantee that his application will be approved before U.S. troops leave Afghanistan at the end of 2014. Men and women like Fahim are a common story in Iraq and Afghanistan. These brave but vulnerable heroes put everything at risk to assist the U.S. military in rebuilding their embattled nations. </w:t>
      </w:r>
      <w:r>
        <w:rPr>
          <w:rStyle w:val="StyleUnderline"/>
        </w:rPr>
        <w:t>Fahim represents only one among thousands of locally hired interpreters the United States has left behind. The United States was able to recruit these interpreters in part by making explicit promises of a path toward earning visas and naturalization. Unfortunately</w:t>
      </w:r>
      <w:r>
        <w:rPr>
          <w:sz w:val="14"/>
        </w:rPr>
        <w:t xml:space="preserve">, today </w:t>
      </w:r>
      <w:r>
        <w:rPr>
          <w:rStyle w:val="StyleUnderline"/>
        </w:rPr>
        <w:t>these interpreters are stuck in limb</w:t>
      </w:r>
      <w:r>
        <w:rPr>
          <w:sz w:val="14"/>
        </w:rPr>
        <w:t xml:space="preserve">o, caught between America’s moral obligation to ensure their safety and a bureaucratic refugee vetting process meant to ensure the safety of Americans. In addition, </w:t>
      </w:r>
      <w:r>
        <w:rPr>
          <w:rStyle w:val="Emphasis"/>
        </w:rPr>
        <w:t xml:space="preserve">interpreters are extremely vulnerable targets because of the valuable intelligence they may have been exposed to. </w:t>
      </w:r>
      <w:r>
        <w:rPr>
          <w:rStyle w:val="StyleUnderline"/>
        </w:rPr>
        <w:t>Many interpreters were used in conjunction with sensitive U.S. military tactics, techniques, and procedures, which remain in our best interests to safeguard.</w:t>
      </w:r>
    </w:p>
    <w:p w:rsidR="003577B7" w:rsidRPr="003577B7" w:rsidRDefault="003577B7" w:rsidP="003577B7"/>
    <w:p w:rsidR="005251F7" w:rsidRDefault="005251F7" w:rsidP="005251F7">
      <w:pPr>
        <w:pStyle w:val="Heading2"/>
      </w:pPr>
      <w:r>
        <w:t>Afghanistan Extension</w:t>
      </w:r>
    </w:p>
    <w:p w:rsidR="005251F7" w:rsidRDefault="005251F7" w:rsidP="005251F7">
      <w:pPr>
        <w:pStyle w:val="Heading3"/>
      </w:pPr>
      <w:r>
        <w:t>Overview</w:t>
      </w:r>
    </w:p>
    <w:p w:rsidR="005251F7" w:rsidRDefault="005251F7" w:rsidP="005251F7"/>
    <w:p w:rsidR="0028639D" w:rsidRDefault="0028639D" w:rsidP="0028639D">
      <w:pPr>
        <w:pStyle w:val="Heading4"/>
      </w:pPr>
      <w:r>
        <w:t xml:space="preserve">SIVs are key to afghan stability trainers and embeds prop up local security – prevent Taliban and al qaeda from claiming huge parts of the country – and maintaining coop with local population is essential to US military effectiveness </w:t>
      </w:r>
    </w:p>
    <w:p w:rsidR="0028639D" w:rsidRPr="0028639D" w:rsidRDefault="0028639D" w:rsidP="0028639D"/>
    <w:p w:rsidR="0028639D" w:rsidRDefault="0028639D" w:rsidP="0028639D">
      <w:pPr>
        <w:pStyle w:val="Heading4"/>
      </w:pPr>
      <w:r>
        <w:t xml:space="preserve">Impact is extinction – afghan instability spills-over to central asia – draws in great powers – unique risk of nuclear exchange </w:t>
      </w:r>
    </w:p>
    <w:p w:rsidR="0028639D" w:rsidRDefault="0028639D" w:rsidP="0028639D"/>
    <w:p w:rsidR="0028639D" w:rsidRDefault="0028639D" w:rsidP="0028639D">
      <w:pPr>
        <w:pStyle w:val="Heading4"/>
      </w:pPr>
      <w:r>
        <w:t xml:space="preserve">Also spills-over to Pakistan – afghan / Pakistan border isn’t secure – instability in Pakistan risks loose nukes and war with India – causes extinction </w:t>
      </w:r>
    </w:p>
    <w:p w:rsidR="0028639D" w:rsidRDefault="0028639D" w:rsidP="0028639D"/>
    <w:p w:rsidR="0028639D" w:rsidRDefault="0028639D" w:rsidP="0028639D">
      <w:pPr>
        <w:pStyle w:val="Heading3"/>
      </w:pPr>
      <w:r>
        <w:t>Loose Nukes / Terrorism Add-On</w:t>
      </w:r>
    </w:p>
    <w:p w:rsidR="0028639D" w:rsidRDefault="0028639D" w:rsidP="0028639D"/>
    <w:p w:rsidR="0055222F" w:rsidRDefault="0055222F" w:rsidP="0055222F">
      <w:pPr>
        <w:pStyle w:val="Heading4"/>
      </w:pPr>
      <w:r>
        <w:t>Pakistani instability causes nuclear terrorism</w:t>
      </w:r>
    </w:p>
    <w:p w:rsidR="0055222F" w:rsidRPr="0055222F" w:rsidRDefault="0055222F" w:rsidP="0055222F">
      <w:r>
        <w:t xml:space="preserve">Nicholas </w:t>
      </w:r>
      <w:r>
        <w:rPr>
          <w:rStyle w:val="Style13ptBold"/>
        </w:rPr>
        <w:t>Grossman</w:t>
      </w:r>
      <w:r>
        <w:t xml:space="preserve"> is a professor of political science at the University of Illinois and editor-at-large of Arc Digital., “The U.S. Needs to Rethink What Winning in Afghanistan Looks Like”, Feb 20</w:t>
      </w:r>
      <w:r>
        <w:rPr>
          <w:rStyle w:val="Style13ptBold"/>
        </w:rPr>
        <w:t>18</w:t>
      </w:r>
      <w:r>
        <w:t>, https://www.nationalreview.com/2018/02/afghanistan-united-states-military-presence-maintain-troops-vietnam-war-different/</w:t>
      </w:r>
    </w:p>
    <w:p w:rsidR="002C3564" w:rsidRPr="0055222F" w:rsidRDefault="0055222F" w:rsidP="0055222F">
      <w:pPr>
        <w:rPr>
          <w:sz w:val="16"/>
        </w:rPr>
      </w:pPr>
      <w:r w:rsidRPr="0055222F">
        <w:rPr>
          <w:rStyle w:val="Emphasis"/>
        </w:rPr>
        <w:t>A Nuclear Problem</w:t>
      </w:r>
      <w:r w:rsidRPr="0055222F">
        <w:rPr>
          <w:sz w:val="16"/>
        </w:rPr>
        <w:t xml:space="preserve"> </w:t>
      </w:r>
      <w:r w:rsidRPr="0055222F">
        <w:rPr>
          <w:rStyle w:val="StyleUnderline"/>
        </w:rPr>
        <w:t>Pakistan is the world’s least stable nuclear-armed country.</w:t>
      </w:r>
      <w:r w:rsidRPr="0055222F">
        <w:rPr>
          <w:sz w:val="16"/>
        </w:rPr>
        <w:t xml:space="preserve"> In the 21st century, insurgents and terrorists have killed over 29,000 Pakistanis, mostly civilians. The country became a military dictatorship in a 1999 coup — a year after its first nuclear test — and then returned to democracy in 2008. But Yousaf Raza Gillani, the first post-dictatorship prime minister, lost his position because of contempt of court, and the second, Muhammad Nawaz Sharif, was banned from seeking reelection in 2017 because of corruption. The military owns businesses, which provide independent sources of funding that limit civilian control. And, most concerning, </w:t>
      </w:r>
      <w:r w:rsidRPr="0055222F">
        <w:rPr>
          <w:rStyle w:val="StyleUnderline"/>
        </w:rPr>
        <w:t>the father of Pakistan’s nuclear weapons, A. Q. Kahn, ran a black-market proliferation</w:t>
      </w:r>
      <w:r w:rsidRPr="0055222F">
        <w:rPr>
          <w:sz w:val="16"/>
        </w:rPr>
        <w:t xml:space="preserve"> ring until 2004, selling information to North Korea, Iran, and Libya. </w:t>
      </w:r>
      <w:r w:rsidRPr="0055222F">
        <w:rPr>
          <w:rStyle w:val="Emphasis"/>
        </w:rPr>
        <w:t>Pakistan’s stability is in America’s interest</w:t>
      </w:r>
      <w:r w:rsidRPr="0055222F">
        <w:rPr>
          <w:sz w:val="16"/>
        </w:rPr>
        <w:t xml:space="preserve">. </w:t>
      </w:r>
      <w:r w:rsidRPr="0055222F">
        <w:rPr>
          <w:rStyle w:val="StyleUnderline"/>
        </w:rPr>
        <w:t>If the government collapses, terrorists could steal a nuclear weapon or radioactive material that could be used in a dirty bomb. Because Afghan and Pakistani insurgent networks overlap, the war in Afghanistan is</w:t>
      </w:r>
      <w:r w:rsidRPr="0055222F">
        <w:rPr>
          <w:sz w:val="16"/>
        </w:rPr>
        <w:t xml:space="preserve"> partially </w:t>
      </w:r>
      <w:r w:rsidRPr="0055222F">
        <w:rPr>
          <w:rStyle w:val="StyleUnderline"/>
        </w:rPr>
        <w:t>about denying sanctuary to militants that attack Pakistan</w:t>
      </w:r>
      <w:r w:rsidRPr="0055222F">
        <w:rPr>
          <w:sz w:val="16"/>
        </w:rPr>
        <w:t>. Because Afghan and Pakistani insurgent networks overlap, the war in Afghanistan is partially about denying sanctuary to militants that attack Pakistan. But Pakistan remains primarily concerned with India, which means it prefers a more religious Muslim government in Afghanistan for “strategic depth” and fears a more secular democratic government that might warm up to Pakistan’s southern rival. That’s why the ISI supported the Taliban in the Afghan civil war, and that partially explains why it turns a blind eye to the Afghan Taliban now. It’s also likely that some elements of the ISI are sympathetic to the Taliban’s —  and jihadists’ —  fundamentalism.</w:t>
      </w:r>
    </w:p>
    <w:p w:rsidR="0055222F" w:rsidRPr="0055222F" w:rsidRDefault="0055222F" w:rsidP="0055222F"/>
    <w:p w:rsidR="0028639D" w:rsidRDefault="0028639D" w:rsidP="0028639D">
      <w:pPr>
        <w:pStyle w:val="Heading4"/>
      </w:pPr>
      <w:r>
        <w:t xml:space="preserve">Loose nukes in central </w:t>
      </w:r>
      <w:r w:rsidR="002C3564">
        <w:t>A</w:t>
      </w:r>
      <w:r>
        <w:t xml:space="preserve">sia is particularly devastating – Al Qaeda will use against the West – ensures nuclear escalation </w:t>
      </w:r>
    </w:p>
    <w:p w:rsidR="0028639D" w:rsidRDefault="0028639D" w:rsidP="0028639D">
      <w:r>
        <w:t xml:space="preserve">Irma </w:t>
      </w:r>
      <w:r>
        <w:rPr>
          <w:rStyle w:val="Style13ptBold"/>
        </w:rPr>
        <w:t>Arguello</w:t>
      </w:r>
      <w:r>
        <w:t xml:space="preserve"> is an international security expert from Argentina. She founded and chairs the Nonproliferation for Global Security Foundation and Emiliano J. Buis, associate professor of public international law, “The global impacts of a terrorist nuclear attack: What would happen? What should we do?”, Journal Bulletin of the Atomic Scientists Volume 74, 2018 - Issue 2, Feb 21</w:t>
      </w:r>
      <w:r>
        <w:rPr>
          <w:vertAlign w:val="superscript"/>
        </w:rPr>
        <w:t>st</w:t>
      </w:r>
      <w:r>
        <w:t xml:space="preserve"> 20</w:t>
      </w:r>
      <w:r>
        <w:rPr>
          <w:rStyle w:val="Style13ptBold"/>
        </w:rPr>
        <w:t>18</w:t>
      </w:r>
      <w:r>
        <w:t>, https://www.tandfonline.com/doi/full/10.1080/00963402.2018.1436812</w:t>
      </w:r>
    </w:p>
    <w:p w:rsidR="0028639D" w:rsidRDefault="0028639D" w:rsidP="0028639D">
      <w:pPr>
        <w:rPr>
          <w:rStyle w:val="StyleUnderline"/>
        </w:rPr>
      </w:pPr>
      <w:r>
        <w:rPr>
          <w:sz w:val="16"/>
        </w:rPr>
        <w:t xml:space="preserve">Though hard to accept, </w:t>
      </w:r>
      <w:r>
        <w:rPr>
          <w:rStyle w:val="StyleUnderline"/>
          <w:highlight w:val="yellow"/>
        </w:rPr>
        <w:t>the detonation of a nuclear device</w:t>
      </w:r>
      <w:r>
        <w:rPr>
          <w:sz w:val="16"/>
        </w:rPr>
        <w:t xml:space="preserve"> – </w:t>
      </w:r>
      <w:r>
        <w:rPr>
          <w:rStyle w:val="StyleUnderline"/>
        </w:rPr>
        <w:t>by</w:t>
      </w:r>
      <w:r>
        <w:rPr>
          <w:sz w:val="16"/>
        </w:rPr>
        <w:t xml:space="preserve"> states or </w:t>
      </w:r>
      <w:r>
        <w:rPr>
          <w:rStyle w:val="StyleUnderline"/>
        </w:rPr>
        <w:t>non-state actor</w:t>
      </w:r>
      <w:r>
        <w:rPr>
          <w:sz w:val="16"/>
        </w:rPr>
        <w:t xml:space="preserve">s </w:t>
      </w:r>
      <w:r>
        <w:rPr>
          <w:sz w:val="16"/>
          <w:highlight w:val="yellow"/>
        </w:rPr>
        <w:t>–</w:t>
      </w:r>
      <w:r>
        <w:rPr>
          <w:rStyle w:val="Emphasis"/>
          <w:highlight w:val="yellow"/>
        </w:rPr>
        <w:t xml:space="preserve"> is</w:t>
      </w:r>
      <w:r>
        <w:rPr>
          <w:sz w:val="16"/>
        </w:rPr>
        <w:t xml:space="preserve"> today </w:t>
      </w:r>
      <w:r>
        <w:rPr>
          <w:rStyle w:val="Emphasis"/>
        </w:rPr>
        <w:t xml:space="preserve">a </w:t>
      </w:r>
      <w:r>
        <w:rPr>
          <w:rStyle w:val="Emphasis"/>
          <w:highlight w:val="yellow"/>
        </w:rPr>
        <w:t>plausible</w:t>
      </w:r>
      <w:r>
        <w:rPr>
          <w:rStyle w:val="Emphasis"/>
        </w:rPr>
        <w:t xml:space="preserve"> scenario</w:t>
      </w:r>
      <w:r>
        <w:rPr>
          <w:sz w:val="16"/>
        </w:rPr>
        <w:t xml:space="preserve">. And while much of the world’s focus has been on the current nuclear weapons arsenals possessed by states – about 14,550 warheads, all of which carry the risk of intentional or unintentional use – </w:t>
      </w:r>
      <w:r>
        <w:rPr>
          <w:rStyle w:val="StyleUnderline"/>
          <w:highlight w:val="yellow"/>
        </w:rPr>
        <w:t>the threat of nuclear terrorism is</w:t>
      </w:r>
      <w:r>
        <w:rPr>
          <w:rStyle w:val="StyleUnderline"/>
        </w:rPr>
        <w:t xml:space="preserve"> </w:t>
      </w:r>
      <w:r>
        <w:rPr>
          <w:rStyle w:val="Emphasis"/>
        </w:rPr>
        <w:t xml:space="preserve">here and </w:t>
      </w:r>
      <w:r>
        <w:rPr>
          <w:rStyle w:val="Emphasis"/>
          <w:highlight w:val="yellow"/>
        </w:rPr>
        <w:t>increasing</w:t>
      </w:r>
      <w:r>
        <w:rPr>
          <w:sz w:val="16"/>
        </w:rPr>
        <w:t xml:space="preserve">. For more than a decade, </w:t>
      </w:r>
      <w:r>
        <w:rPr>
          <w:rStyle w:val="Emphasis"/>
          <w:highlight w:val="yellow"/>
        </w:rPr>
        <w:t>Al Qaeda</w:t>
      </w:r>
      <w:r>
        <w:rPr>
          <w:sz w:val="16"/>
        </w:rPr>
        <w:t xml:space="preserve">, Aum Shinrikyo, and other terrorist </w:t>
      </w:r>
      <w:r>
        <w:rPr>
          <w:rStyle w:val="StyleUnderline"/>
          <w:highlight w:val="yellow"/>
        </w:rPr>
        <w:t>groups</w:t>
      </w:r>
      <w:r>
        <w:rPr>
          <w:sz w:val="16"/>
          <w:highlight w:val="yellow"/>
        </w:rPr>
        <w:t xml:space="preserve"> </w:t>
      </w:r>
      <w:r>
        <w:rPr>
          <w:rStyle w:val="Emphasis"/>
          <w:highlight w:val="yellow"/>
        </w:rPr>
        <w:t>have expressed their desire to</w:t>
      </w:r>
      <w:r>
        <w:rPr>
          <w:rStyle w:val="Emphasis"/>
        </w:rPr>
        <w:t xml:space="preserve"> acquire fissile material to build and </w:t>
      </w:r>
      <w:r>
        <w:rPr>
          <w:rStyle w:val="Emphasis"/>
          <w:highlight w:val="yellow"/>
        </w:rPr>
        <w:t>detonate a</w:t>
      </w:r>
      <w:r>
        <w:rPr>
          <w:rStyle w:val="Emphasis"/>
        </w:rPr>
        <w:t xml:space="preserve">n improvised nuclear </w:t>
      </w:r>
      <w:r>
        <w:rPr>
          <w:rStyle w:val="Emphasis"/>
          <w:highlight w:val="yellow"/>
        </w:rPr>
        <w:t>bomb</w:t>
      </w:r>
      <w:r>
        <w:rPr>
          <w:sz w:val="16"/>
          <w:highlight w:val="yellow"/>
        </w:rPr>
        <w:t xml:space="preserve">. </w:t>
      </w:r>
      <w:r>
        <w:rPr>
          <w:rStyle w:val="StyleUnderline"/>
          <w:highlight w:val="yellow"/>
        </w:rPr>
        <w:t>None</w:t>
      </w:r>
      <w:r>
        <w:rPr>
          <w:sz w:val="16"/>
        </w:rPr>
        <w:t xml:space="preserve"> of them </w:t>
      </w:r>
      <w:r>
        <w:rPr>
          <w:rStyle w:val="StyleUnderline"/>
          <w:highlight w:val="yellow"/>
        </w:rPr>
        <w:t>could fulfill that goal</w:t>
      </w:r>
      <w:r>
        <w:rPr>
          <w:sz w:val="16"/>
        </w:rPr>
        <w:t xml:space="preserve"> – so far. </w:t>
      </w:r>
      <w:r>
        <w:rPr>
          <w:rStyle w:val="Emphasis"/>
          <w:highlight w:val="yellow"/>
        </w:rPr>
        <w:t xml:space="preserve">But that does not mean that they will not succeed in the future. </w:t>
      </w:r>
      <w:r>
        <w:rPr>
          <w:rStyle w:val="StyleUnderline"/>
          <w:highlight w:val="yellow"/>
        </w:rPr>
        <w:t>The detonation of even one</w:t>
      </w:r>
      <w:r>
        <w:rPr>
          <w:rStyle w:val="StyleUnderline"/>
        </w:rPr>
        <w:t xml:space="preserve"> small nuclear </w:t>
      </w:r>
      <w:r>
        <w:rPr>
          <w:rStyle w:val="StyleUnderline"/>
          <w:highlight w:val="yellow"/>
        </w:rPr>
        <w:t>bomb</w:t>
      </w:r>
      <w:r>
        <w:rPr>
          <w:rStyle w:val="StyleUnderline"/>
        </w:rPr>
        <w:t xml:space="preserve"> </w:t>
      </w:r>
      <w:r>
        <w:rPr>
          <w:sz w:val="16"/>
        </w:rPr>
        <w:t xml:space="preserve">by a terrorist group </w:t>
      </w:r>
      <w:r>
        <w:rPr>
          <w:rStyle w:val="Emphasis"/>
          <w:highlight w:val="yellow"/>
        </w:rPr>
        <w:t>would have multiple far-reaching, terrible effects</w:t>
      </w:r>
      <w:r>
        <w:rPr>
          <w:sz w:val="16"/>
        </w:rPr>
        <w:t xml:space="preserve">, </w:t>
      </w:r>
      <w:r>
        <w:rPr>
          <w:rStyle w:val="StyleUnderline"/>
        </w:rPr>
        <w:t>going far beyond a target city’s boundaries.</w:t>
      </w:r>
      <w:r>
        <w:rPr>
          <w:sz w:val="16"/>
        </w:rPr>
        <w:t xml:space="preserve"> In addition to the tens of thousands of dead and injured, and the total destruction of the city’s infrastructure, </w:t>
      </w:r>
      <w:r>
        <w:rPr>
          <w:rStyle w:val="StyleUnderline"/>
          <w:highlight w:val="yellow"/>
        </w:rPr>
        <w:t>there would</w:t>
      </w:r>
      <w:r>
        <w:rPr>
          <w:sz w:val="16"/>
        </w:rPr>
        <w:t xml:space="preserve"> likely also </w:t>
      </w:r>
      <w:r>
        <w:rPr>
          <w:rStyle w:val="Emphasis"/>
          <w:highlight w:val="yellow"/>
        </w:rPr>
        <w:t>be a years-long global economic depression</w:t>
      </w:r>
      <w:r>
        <w:rPr>
          <w:sz w:val="16"/>
        </w:rPr>
        <w:t xml:space="preserve">, </w:t>
      </w:r>
      <w:r>
        <w:rPr>
          <w:rStyle w:val="StyleUnderline"/>
        </w:rPr>
        <w:t xml:space="preserve">with 30 million more people reduced to </w:t>
      </w:r>
      <w:r>
        <w:rPr>
          <w:rStyle w:val="Emphasis"/>
        </w:rPr>
        <w:t>extreme poverty</w:t>
      </w:r>
      <w:r>
        <w:rPr>
          <w:sz w:val="16"/>
        </w:rPr>
        <w:t xml:space="preserve">. Making matters worse, </w:t>
      </w:r>
      <w:r>
        <w:rPr>
          <w:rStyle w:val="StyleUnderline"/>
        </w:rPr>
        <w:t>there is evidence of an illicit market for nuclear weapons-usable materials. There are sellers in search of potential buyers</w:t>
      </w:r>
      <w:r>
        <w:rPr>
          <w:sz w:val="16"/>
        </w:rPr>
        <w:t xml:space="preserve">, as shown by the dismantlement of a nuclear smuggling network in Moldova in 2015. There certainly are plenty of sites from which to obtain nuclear material. According to the 2016 Nuclear Security Index by the Nuclear Threat Initiative, 24 countries still host inventories of nuclear weapons-usable materials, stored in facilities with different degrees of security. And in terms of risk, it is not necessary for a given country to possess nuclear weapons, weapons-usable materials, or nuclear facilities for it to be useful to nuclear terrorists: Structural and institutional weaknesses in a country may make it favorable for the illicit trade of materials. Permeable boundaries, high levels of corruption, weaknesses in judicial systems, and consequent impunity may give rise to a series of transactions and other events, which could end in a nuclear attack. The truth is that, </w:t>
      </w:r>
      <w:r>
        <w:rPr>
          <w:rStyle w:val="StyleUnderline"/>
        </w:rPr>
        <w:t xml:space="preserve">at this stage, no country in possession of nuclear weapons or weapons-usable materials can guarantee their full protection against nuclear terrorism or nuclear smuggling. </w:t>
      </w:r>
      <w:r>
        <w:rPr>
          <w:sz w:val="16"/>
        </w:rPr>
        <w:t xml:space="preserve">Because we live in a world of growing insecurity, where explicit and tacit agreements between the relevant powers – which upheld global stability during the post-Cold War – are giving way to increasing mistrust and hostility, a question arises: How would our lives be affected if a current terrorist group such as the Islamic State (ISIS), or new terrorist groups in the future, succeed in evolving from today’s Manchester style “low-tech” attacks to a “high-tech” one, involving a nuclear bomb, detonated in a capital city, anywhere in the world? We attempted to answer this question in a report developed by a high-level multidisciplinary expert group convened by the NPSGlobal Foundation for the Latin American and Caribbean Leadership Network. We found that there would be multiple harmful effects that would spread promptly around the globe (Arguello and Buis 2016 Arguello, I., and E. J. Buis, eds. 2016. Terror Unleashed: An Assessment of Global and National Impacts of a Nuclear Terrorist Attack. Buenos Aires: NPSGlobal &amp; Latin American and Caribbean Leadership Network for Nuclear Disarmament and Nonproliferation. ); a more detailed analysis is below, which highlights the need for the creation of a comprehensive nuclear security system. The consequences of a terrorist nuclear attack </w:t>
      </w:r>
      <w:r>
        <w:rPr>
          <w:rStyle w:val="StyleUnderline"/>
        </w:rPr>
        <w:t>A small and primitive</w:t>
      </w:r>
      <w:r>
        <w:rPr>
          <w:sz w:val="16"/>
        </w:rPr>
        <w:t xml:space="preserve"> 1-kiloton </w:t>
      </w:r>
      <w:r>
        <w:rPr>
          <w:rStyle w:val="StyleUnderline"/>
        </w:rPr>
        <w:t>fission bomb</w:t>
      </w:r>
      <w:r>
        <w:rPr>
          <w:sz w:val="16"/>
        </w:rPr>
        <w:t xml:space="preserve"> (with a yield of about one-fifteenth of the one dropped on Hiroshima, and certainly much less sophisticated; cf. Figure 1), </w:t>
      </w:r>
      <w:r>
        <w:rPr>
          <w:rStyle w:val="StyleUnderline"/>
        </w:rPr>
        <w:t>detonated in any large capital city of the developed world,</w:t>
      </w:r>
      <w:r>
        <w:rPr>
          <w:sz w:val="16"/>
        </w:rPr>
        <w:t xml:space="preserve"> </w:t>
      </w:r>
      <w:r>
        <w:rPr>
          <w:rStyle w:val="Emphasis"/>
        </w:rPr>
        <w:t>would cause an unprecedented catastrophic scenario.</w:t>
      </w:r>
      <w:r>
        <w:rPr>
          <w:sz w:val="16"/>
        </w:rPr>
        <w:t xml:space="preserve"> An estimate of direct effects in the attack’s location includes a death toll of 7,300-to-23,000 people and 12,600-to-57,000 people injured, depending on the target’s geography and population density. Total physical destruction of the city’s infrastructure, due to the blast (shock wave) and thermal radiation, would cover a radius of about 500 meters from the point of detonation (also known as ground zero), while ionizing radiation greater than 5 Sieverts – compatible with the deadly acute radiation syndrome – would expand within an 850-meter radius. From the environmental point of view, such an area would be unusable for years. In addition, radioactive fallout would expand in an area of about 300 square kilometers, depending on meteorological conditions (cf. Figure 2). But </w:t>
      </w:r>
      <w:r>
        <w:rPr>
          <w:rStyle w:val="StyleUnderline"/>
        </w:rPr>
        <w:t>the consequences</w:t>
      </w:r>
      <w:r>
        <w:rPr>
          <w:sz w:val="16"/>
        </w:rPr>
        <w:t xml:space="preserve"> would go far beyond the effects in the target country, however, and promptly </w:t>
      </w:r>
      <w:r>
        <w:rPr>
          <w:rStyle w:val="StyleUnderline"/>
        </w:rPr>
        <w:t>propagate worldwide</w:t>
      </w:r>
      <w:r>
        <w:rPr>
          <w:sz w:val="16"/>
        </w:rPr>
        <w:t xml:space="preserve">. </w:t>
      </w:r>
      <w:r>
        <w:rPr>
          <w:rStyle w:val="Emphasis"/>
        </w:rPr>
        <w:t>Global and national security</w:t>
      </w:r>
      <w:r>
        <w:rPr>
          <w:sz w:val="16"/>
        </w:rPr>
        <w:t xml:space="preserve">, economy and finance, </w:t>
      </w:r>
      <w:r>
        <w:rPr>
          <w:rStyle w:val="Emphasis"/>
        </w:rPr>
        <w:t xml:space="preserve">international governance </w:t>
      </w:r>
      <w:r>
        <w:rPr>
          <w:sz w:val="16"/>
        </w:rPr>
        <w:t xml:space="preserve">and its framework, national political systems, </w:t>
      </w:r>
      <w:r>
        <w:rPr>
          <w:rStyle w:val="Emphasis"/>
        </w:rPr>
        <w:t xml:space="preserve">and </w:t>
      </w:r>
      <w:r>
        <w:rPr>
          <w:rStyle w:val="Emphasis"/>
          <w:highlight w:val="yellow"/>
        </w:rPr>
        <w:t>the behavior of governments</w:t>
      </w:r>
      <w:r>
        <w:rPr>
          <w:sz w:val="16"/>
        </w:rPr>
        <w:t xml:space="preserve"> and individuals </w:t>
      </w:r>
      <w:r>
        <w:rPr>
          <w:rStyle w:val="Emphasis"/>
          <w:highlight w:val="yellow"/>
        </w:rPr>
        <w:t>would</w:t>
      </w:r>
      <w:r>
        <w:rPr>
          <w:rStyle w:val="Emphasis"/>
        </w:rPr>
        <w:t xml:space="preserve"> all </w:t>
      </w:r>
      <w:r>
        <w:rPr>
          <w:rStyle w:val="Emphasis"/>
          <w:highlight w:val="yellow"/>
        </w:rPr>
        <w:t>be put under severe trial</w:t>
      </w:r>
      <w:r>
        <w:rPr>
          <w:rStyle w:val="Emphasis"/>
        </w:rPr>
        <w:t>.</w:t>
      </w:r>
      <w:r>
        <w:rPr>
          <w:sz w:val="16"/>
        </w:rPr>
        <w:t xml:space="preserve"> The severity of the effects at a national level, however, would depend on the countries’ level of development, geopolitical location, and resilience. Global security and regional/national defense schemes would be strongly affected. </w:t>
      </w:r>
      <w:r>
        <w:rPr>
          <w:rStyle w:val="StyleUnderline"/>
          <w:highlight w:val="yellow"/>
        </w:rPr>
        <w:t xml:space="preserve">An increase in global distrust would spark </w:t>
      </w:r>
      <w:r>
        <w:rPr>
          <w:rStyle w:val="Emphasis"/>
          <w:highlight w:val="yellow"/>
        </w:rPr>
        <w:t>rising tensions among countries</w:t>
      </w:r>
      <w:r>
        <w:rPr>
          <w:sz w:val="16"/>
        </w:rPr>
        <w:t xml:space="preserve"> and blocs, </w:t>
      </w:r>
      <w:r>
        <w:rPr>
          <w:rStyle w:val="StyleUnderline"/>
          <w:highlight w:val="yellow"/>
        </w:rPr>
        <w:t>that could</w:t>
      </w:r>
      <w:r>
        <w:rPr>
          <w:sz w:val="16"/>
        </w:rPr>
        <w:t xml:space="preserve"> even </w:t>
      </w:r>
      <w:r>
        <w:rPr>
          <w:rStyle w:val="Emphasis"/>
          <w:highlight w:val="yellow"/>
        </w:rPr>
        <w:t>lead to</w:t>
      </w:r>
      <w:r>
        <w:rPr>
          <w:sz w:val="16"/>
        </w:rPr>
        <w:t xml:space="preserve"> the brink of </w:t>
      </w:r>
      <w:r>
        <w:rPr>
          <w:rStyle w:val="Emphasis"/>
          <w:highlight w:val="yellow"/>
        </w:rPr>
        <w:t>nuclear weapons use by states</w:t>
      </w:r>
      <w:r>
        <w:rPr>
          <w:sz w:val="16"/>
        </w:rPr>
        <w:t xml:space="preserve"> (if, for instance, a sponsor country is identified). </w:t>
      </w:r>
      <w:r>
        <w:rPr>
          <w:rStyle w:val="StyleUnderline"/>
          <w:highlight w:val="yellow"/>
        </w:rPr>
        <w:t>The consequences</w:t>
      </w:r>
      <w:r>
        <w:rPr>
          <w:sz w:val="16"/>
        </w:rPr>
        <w:t xml:space="preserve"> of such a shocking scenario </w:t>
      </w:r>
      <w:r>
        <w:rPr>
          <w:rStyle w:val="StyleUnderline"/>
          <w:highlight w:val="yellow"/>
        </w:rPr>
        <w:t xml:space="preserve">would include </w:t>
      </w:r>
      <w:r>
        <w:rPr>
          <w:rStyle w:val="StyleUnderline"/>
        </w:rPr>
        <w:t xml:space="preserve">a decrease in states’ self-control, </w:t>
      </w:r>
      <w:r>
        <w:rPr>
          <w:rStyle w:val="StyleUnderline"/>
          <w:highlight w:val="yellow"/>
        </w:rPr>
        <w:t>an escalation of present conflicts and</w:t>
      </w:r>
      <w:r>
        <w:rPr>
          <w:rStyle w:val="StyleUnderline"/>
        </w:rPr>
        <w:t xml:space="preserve"> the emergence of new ones, accompanied by an increase in military unilateralism and military expenditures.</w:t>
      </w:r>
      <w:r>
        <w:rPr>
          <w:sz w:val="16"/>
        </w:rPr>
        <w:t xml:space="preserve"> Regarding the economic and financial impacts, </w:t>
      </w:r>
      <w:r>
        <w:rPr>
          <w:rStyle w:val="StyleUnderline"/>
        </w:rPr>
        <w:t>a severe global economic depression would rise from the attack</w:t>
      </w:r>
      <w:r>
        <w:rPr>
          <w:sz w:val="16"/>
        </w:rPr>
        <w:t xml:space="preserve">, likely </w:t>
      </w:r>
      <w:r>
        <w:rPr>
          <w:rStyle w:val="StyleUnderline"/>
        </w:rPr>
        <w:t>lasting for years</w:t>
      </w:r>
      <w:r>
        <w:rPr>
          <w:sz w:val="16"/>
        </w:rPr>
        <w:t xml:space="preserve">. Its duration would be strongly dependent on the course of the crisis. The main results of such a crisis would include a 2 percent fall of growth in global Gross Domestic Product, and a 4 percent decline of international trade in the two years following the attack (cf. Figure 3). In the case of developing and less-developed countries, </w:t>
      </w:r>
      <w:r>
        <w:rPr>
          <w:rStyle w:val="StyleUnderline"/>
        </w:rPr>
        <w:t>the economic impacts would also include a shortage of high-technology products such as medicines</w:t>
      </w:r>
      <w:r>
        <w:rPr>
          <w:sz w:val="16"/>
        </w:rPr>
        <w:t xml:space="preserve">, as well as a fall in foreign direct investment and a severe decline of international humanitarian aid toward low-income </w:t>
      </w:r>
      <w:r>
        <w:rPr>
          <w:rStyle w:val="StyleUnderline"/>
        </w:rPr>
        <w:t>countries. We expect an increase of unemployment and poverty in all countries. Global poverty would raise about 4 percent</w:t>
      </w:r>
      <w:r>
        <w:rPr>
          <w:sz w:val="16"/>
        </w:rPr>
        <w:t xml:space="preserve"> after the attack, which implies that at least 30 million more people would be living in extreme poverty, in addition to the current estimated 767 million. </w:t>
      </w:r>
      <w:r>
        <w:rPr>
          <w:rStyle w:val="StyleUnderline"/>
        </w:rPr>
        <w:t xml:space="preserve">In the area of international relations, </w:t>
      </w:r>
      <w:r>
        <w:rPr>
          <w:rStyle w:val="StyleUnderline"/>
          <w:highlight w:val="yellow"/>
        </w:rPr>
        <w:t>we</w:t>
      </w:r>
      <w:r>
        <w:rPr>
          <w:rStyle w:val="StyleUnderline"/>
        </w:rPr>
        <w:t xml:space="preserve"> would </w:t>
      </w:r>
      <w:r>
        <w:rPr>
          <w:rStyle w:val="StyleUnderline"/>
          <w:highlight w:val="yellow"/>
        </w:rPr>
        <w:t xml:space="preserve">expect a </w:t>
      </w:r>
      <w:r>
        <w:rPr>
          <w:rStyle w:val="Emphasis"/>
          <w:highlight w:val="yellow"/>
        </w:rPr>
        <w:t>breakdown of key doctrines</w:t>
      </w:r>
      <w:r>
        <w:rPr>
          <w:sz w:val="16"/>
        </w:rPr>
        <w:t xml:space="preserve"> involving politics, security, and relations among states. </w:t>
      </w:r>
      <w:r>
        <w:rPr>
          <w:rStyle w:val="StyleUnderline"/>
          <w:highlight w:val="yellow"/>
        </w:rPr>
        <w:t>These</w:t>
      </w:r>
      <w:r>
        <w:rPr>
          <w:rStyle w:val="StyleUnderline"/>
        </w:rPr>
        <w:t xml:space="preserve"> international </w:t>
      </w:r>
      <w:r>
        <w:rPr>
          <w:rStyle w:val="StyleUnderline"/>
          <w:highlight w:val="yellow"/>
        </w:rPr>
        <w:t xml:space="preserve">tensions could lead to a </w:t>
      </w:r>
      <w:r>
        <w:rPr>
          <w:rStyle w:val="Emphasis"/>
          <w:highlight w:val="yellow"/>
        </w:rPr>
        <w:t>collapse of the</w:t>
      </w:r>
      <w:r>
        <w:rPr>
          <w:rStyle w:val="Emphasis"/>
        </w:rPr>
        <w:t xml:space="preserve"> nuclear </w:t>
      </w:r>
      <w:r>
        <w:rPr>
          <w:rStyle w:val="Emphasis"/>
          <w:highlight w:val="yellow"/>
        </w:rPr>
        <w:t>order as we know it</w:t>
      </w:r>
      <w:r>
        <w:rPr>
          <w:sz w:val="16"/>
        </w:rPr>
        <w:t xml:space="preserve"> today, </w:t>
      </w:r>
      <w:r>
        <w:rPr>
          <w:rStyle w:val="StyleUnderline"/>
        </w:rPr>
        <w:t>with a consequent setback of</w:t>
      </w:r>
      <w:r>
        <w:rPr>
          <w:sz w:val="16"/>
        </w:rPr>
        <w:t xml:space="preserve"> nuclear disarmament and </w:t>
      </w:r>
      <w:r>
        <w:rPr>
          <w:rStyle w:val="StyleUnderline"/>
        </w:rPr>
        <w:t>nonproliferation commitments</w:t>
      </w:r>
      <w:r>
        <w:rPr>
          <w:sz w:val="16"/>
        </w:rPr>
        <w:t xml:space="preserve">. In other words, </w:t>
      </w:r>
      <w:r>
        <w:rPr>
          <w:rStyle w:val="Emphasis"/>
          <w:highlight w:val="yellow"/>
        </w:rPr>
        <w:t>the whole system</w:t>
      </w:r>
      <w:r>
        <w:rPr>
          <w:rStyle w:val="Emphasis"/>
        </w:rPr>
        <w:t xml:space="preserve"> based on the N</w:t>
      </w:r>
      <w:r>
        <w:rPr>
          <w:sz w:val="16"/>
        </w:rPr>
        <w:t xml:space="preserve">uclear Non- </w:t>
      </w:r>
      <w:r>
        <w:rPr>
          <w:rStyle w:val="Emphasis"/>
        </w:rPr>
        <w:t>P</w:t>
      </w:r>
      <w:r>
        <w:rPr>
          <w:sz w:val="16"/>
        </w:rPr>
        <w:t xml:space="preserve">roliferation </w:t>
      </w:r>
      <w:r>
        <w:rPr>
          <w:rStyle w:val="Emphasis"/>
        </w:rPr>
        <w:t>T</w:t>
      </w:r>
      <w:r>
        <w:rPr>
          <w:sz w:val="16"/>
        </w:rPr>
        <w:t xml:space="preserve">reaty </w:t>
      </w:r>
      <w:r>
        <w:rPr>
          <w:rStyle w:val="Emphasis"/>
          <w:highlight w:val="yellow"/>
        </w:rPr>
        <w:t>would be put under severe trial</w:t>
      </w:r>
      <w:r>
        <w:rPr>
          <w:rStyle w:val="Emphasis"/>
        </w:rPr>
        <w:t xml:space="preserve">. </w:t>
      </w:r>
      <w:r>
        <w:rPr>
          <w:sz w:val="16"/>
        </w:rPr>
        <w:t xml:space="preserve">After the attack, there would be a re-assessment of existing security doctrines, and a deep review of concepts such as nuclear deterrence, no-first-use, proportionality, and negative security assurances. Finally, </w:t>
      </w:r>
      <w:r>
        <w:rPr>
          <w:rStyle w:val="StyleUnderline"/>
          <w:highlight w:val="yellow"/>
        </w:rPr>
        <w:t>the behavior of governments</w:t>
      </w:r>
      <w:r>
        <w:rPr>
          <w:sz w:val="16"/>
        </w:rPr>
        <w:t xml:space="preserve"> and individuals </w:t>
      </w:r>
      <w:r>
        <w:rPr>
          <w:rStyle w:val="Emphasis"/>
          <w:highlight w:val="yellow"/>
        </w:rPr>
        <w:t>would</w:t>
      </w:r>
      <w:r>
        <w:rPr>
          <w:sz w:val="16"/>
        </w:rPr>
        <w:t xml:space="preserve"> also </w:t>
      </w:r>
      <w:r>
        <w:rPr>
          <w:rStyle w:val="Emphasis"/>
          <w:highlight w:val="yellow"/>
        </w:rPr>
        <w:t>change radically</w:t>
      </w:r>
      <w:r>
        <w:rPr>
          <w:rStyle w:val="StyleUnderline"/>
        </w:rPr>
        <w:t>. Internal chaos</w:t>
      </w:r>
      <w:r>
        <w:rPr>
          <w:sz w:val="16"/>
        </w:rPr>
        <w:t xml:space="preserve"> fueled by the media and social networks </w:t>
      </w:r>
      <w:r>
        <w:rPr>
          <w:rStyle w:val="Emphasis"/>
        </w:rPr>
        <w:t>would threaten governance at all levels</w:t>
      </w:r>
      <w:r>
        <w:rPr>
          <w:sz w:val="16"/>
        </w:rPr>
        <w:t xml:space="preserve">, with greater impact on those countries with weak institutional frameworks. Social turbulence would emerge in most countries, with consequent attempts by governments to impose restrictions on personal freedoms to preserve order – possibly by declaring a state of siege or state of emergency – and legislation would surely become tougher on human rights. </w:t>
      </w:r>
      <w:r>
        <w:rPr>
          <w:rStyle w:val="StyleUnderline"/>
        </w:rPr>
        <w:t>There would also be a significant increase in social fragmentation – with a deepening of antagonistic views, mistrust, and intolerance, both within countries and towards others – and a resurgence of large-scale social movements fostered by ideological interests and easily mobilized through social media.</w:t>
      </w:r>
    </w:p>
    <w:p w:rsidR="00EE0259" w:rsidRDefault="00EE0259" w:rsidP="00EE0259">
      <w:pPr>
        <w:pStyle w:val="Heading3"/>
      </w:pPr>
      <w:r>
        <w:rPr>
          <w:b w:val="0"/>
        </w:rPr>
        <w:t>Ext – Afghan interpreters key</w:t>
      </w:r>
    </w:p>
    <w:p w:rsidR="00EE0259" w:rsidRDefault="00EE0259" w:rsidP="00EE0259"/>
    <w:p w:rsidR="00EE0259" w:rsidRDefault="00EE0259" w:rsidP="00EE0259">
      <w:pPr>
        <w:pStyle w:val="Heading4"/>
      </w:pPr>
      <w:r>
        <w:t>Specifically – Afghan interpreters are critical to effective military presence – and they are at risk</w:t>
      </w:r>
    </w:p>
    <w:p w:rsidR="00EE0259" w:rsidRDefault="00EE0259" w:rsidP="00EE0259">
      <w:r>
        <w:t xml:space="preserve">Ben </w:t>
      </w:r>
      <w:r>
        <w:rPr>
          <w:rStyle w:val="Style13ptBold"/>
        </w:rPr>
        <w:t>Anderson</w:t>
      </w:r>
      <w:r>
        <w:t>, award-winning journalist, television reporter, and writer, “The Interpreters”, Vice, Aug 14</w:t>
      </w:r>
      <w:r>
        <w:rPr>
          <w:vertAlign w:val="superscript"/>
        </w:rPr>
        <w:t>th</w:t>
      </w:r>
      <w:r>
        <w:t xml:space="preserve"> 20</w:t>
      </w:r>
      <w:r>
        <w:rPr>
          <w:rStyle w:val="Style13ptBold"/>
        </w:rPr>
        <w:t>14</w:t>
      </w:r>
      <w:r>
        <w:t>, https://news.vice.com/article/the-interpreters</w:t>
      </w:r>
    </w:p>
    <w:p w:rsidR="00EE0259" w:rsidRDefault="00EE0259" w:rsidP="00EE0259">
      <w:pPr>
        <w:rPr>
          <w:rStyle w:val="Emphasis"/>
        </w:rPr>
      </w:pPr>
      <w:r>
        <w:rPr>
          <w:rStyle w:val="StyleUnderline"/>
        </w:rPr>
        <w:t>The interpreters who worked for American forces</w:t>
      </w:r>
      <w:r>
        <w:rPr>
          <w:sz w:val="16"/>
        </w:rPr>
        <w:t xml:space="preserve"> during the recent Afghanistan war (and the many still working) </w:t>
      </w:r>
      <w:r>
        <w:rPr>
          <w:rStyle w:val="Emphasis"/>
        </w:rPr>
        <w:t>are among America's bravest and most loyal allies.</w:t>
      </w:r>
      <w:r>
        <w:rPr>
          <w:sz w:val="16"/>
        </w:rPr>
        <w:t xml:space="preserve"> So that you don't have to take my word for it, </w:t>
      </w:r>
      <w:r>
        <w:rPr>
          <w:rStyle w:val="StyleUnderline"/>
        </w:rPr>
        <w:t>I asked several US Marines</w:t>
      </w:r>
      <w:r>
        <w:rPr>
          <w:sz w:val="16"/>
        </w:rPr>
        <w:t xml:space="preserve"> I'd met in Afghanistan — </w:t>
      </w:r>
      <w:r>
        <w:rPr>
          <w:rStyle w:val="StyleUnderline"/>
        </w:rPr>
        <w:t>not the easiest people to impress</w:t>
      </w:r>
      <w:r>
        <w:rPr>
          <w:sz w:val="16"/>
        </w:rPr>
        <w:t xml:space="preserve"> </w:t>
      </w:r>
      <w:r>
        <w:rPr>
          <w:rStyle w:val="StyleUnderline"/>
        </w:rPr>
        <w:t>— to share their thoughts</w:t>
      </w:r>
      <w:r>
        <w:rPr>
          <w:sz w:val="16"/>
        </w:rPr>
        <w:t>. "</w:t>
      </w:r>
      <w:r>
        <w:rPr>
          <w:rStyle w:val="Emphasis"/>
        </w:rPr>
        <w:t xml:space="preserve">We are quite simply </w:t>
      </w:r>
      <w:r>
        <w:rPr>
          <w:strike/>
          <w:sz w:val="16"/>
        </w:rPr>
        <w:t xml:space="preserve">blind </w:t>
      </w:r>
      <w:r>
        <w:rPr>
          <w:rStyle w:val="Emphasis"/>
        </w:rPr>
        <w:t>[vulnerable] without them</w:t>
      </w:r>
      <w:r>
        <w:rPr>
          <w:sz w:val="16"/>
        </w:rPr>
        <w:t>," said one. "</w:t>
      </w:r>
      <w:r>
        <w:rPr>
          <w:rStyle w:val="StyleUnderline"/>
        </w:rPr>
        <w:t>They played the</w:t>
      </w:r>
      <w:r>
        <w:rPr>
          <w:sz w:val="16"/>
        </w:rPr>
        <w:t xml:space="preserve"> </w:t>
      </w:r>
      <w:r>
        <w:rPr>
          <w:rStyle w:val="Emphasis"/>
        </w:rPr>
        <w:t>most important role in any unit operating</w:t>
      </w:r>
      <w:r>
        <w:rPr>
          <w:sz w:val="16"/>
        </w:rPr>
        <w:t xml:space="preserve"> in today's dangerous and complex combat environment," said another. </w:t>
      </w:r>
      <w:r>
        <w:rPr>
          <w:rStyle w:val="StyleUnderline"/>
        </w:rPr>
        <w:t xml:space="preserve">None of them had anything but the </w:t>
      </w:r>
      <w:r>
        <w:rPr>
          <w:rStyle w:val="Emphasis"/>
        </w:rPr>
        <w:t>highest praise</w:t>
      </w:r>
      <w:r>
        <w:rPr>
          <w:sz w:val="16"/>
        </w:rPr>
        <w:t>. "</w:t>
      </w:r>
      <w:r>
        <w:rPr>
          <w:rStyle w:val="StyleUnderline"/>
        </w:rPr>
        <w:t xml:space="preserve">They put more on the line for our country </w:t>
      </w:r>
      <w:r>
        <w:rPr>
          <w:sz w:val="16"/>
        </w:rPr>
        <w:t>than the average American ever will." "</w:t>
      </w:r>
      <w:r>
        <w:rPr>
          <w:rStyle w:val="StyleUnderline"/>
        </w:rPr>
        <w:t>They are</w:t>
      </w:r>
      <w:r>
        <w:rPr>
          <w:sz w:val="16"/>
        </w:rPr>
        <w:t xml:space="preserve"> themselves </w:t>
      </w:r>
      <w:r>
        <w:rPr>
          <w:rStyle w:val="Emphasis"/>
        </w:rPr>
        <w:t>American veterans</w:t>
      </w:r>
      <w:r>
        <w:rPr>
          <w:sz w:val="16"/>
        </w:rPr>
        <w:t xml:space="preserve">." </w:t>
      </w:r>
      <w:r>
        <w:rPr>
          <w:rStyle w:val="StyleUnderline"/>
        </w:rPr>
        <w:t xml:space="preserve">As well as translating for American troops attempting to build relationships with Afghans, the interpreters played an </w:t>
      </w:r>
      <w:r>
        <w:rPr>
          <w:rStyle w:val="Emphasis"/>
        </w:rPr>
        <w:t>essential role educating foreign forces about the local culture</w:t>
      </w:r>
      <w:r>
        <w:rPr>
          <w:sz w:val="16"/>
        </w:rPr>
        <w:t xml:space="preserve"> </w:t>
      </w:r>
      <w:r>
        <w:rPr>
          <w:rStyle w:val="StyleUnderline"/>
        </w:rPr>
        <w:t>they so badly needed to understand</w:t>
      </w:r>
      <w:r>
        <w:rPr>
          <w:sz w:val="16"/>
        </w:rPr>
        <w:t xml:space="preserve">. </w:t>
      </w:r>
      <w:r>
        <w:rPr>
          <w:rStyle w:val="Emphasis"/>
        </w:rPr>
        <w:t>They were also key sources of intelligence</w:t>
      </w:r>
      <w:r>
        <w:rPr>
          <w:sz w:val="16"/>
        </w:rPr>
        <w:t xml:space="preserve">, </w:t>
      </w:r>
      <w:r>
        <w:rPr>
          <w:rStyle w:val="StyleUnderline"/>
        </w:rPr>
        <w:t>able to keep an ear out not just for information about the Taliban, but also about the Afghan army and police,</w:t>
      </w:r>
      <w:r>
        <w:rPr>
          <w:sz w:val="16"/>
        </w:rPr>
        <w:t xml:space="preserve"> who sometimes posed as much of a threat as the insurgents they were supposed to be fighting. </w:t>
      </w:r>
      <w:r>
        <w:rPr>
          <w:rStyle w:val="StyleUnderline"/>
        </w:rPr>
        <w:t>The interpreters, or "terps"</w:t>
      </w:r>
      <w:r>
        <w:rPr>
          <w:sz w:val="16"/>
        </w:rPr>
        <w:t xml:space="preserve"> as they became affectionately known, </w:t>
      </w:r>
      <w:r>
        <w:rPr>
          <w:rStyle w:val="StyleUnderline"/>
        </w:rPr>
        <w:t>did this for years on end, going out on every patrol and operation with American forces</w:t>
      </w:r>
      <w:r>
        <w:rPr>
          <w:sz w:val="16"/>
        </w:rPr>
        <w:t xml:space="preserve">. </w:t>
      </w:r>
      <w:r>
        <w:rPr>
          <w:rStyle w:val="Emphasis"/>
        </w:rPr>
        <w:t xml:space="preserve">It's no exaggeration to say that the interpreters saw far more combat than the vast majority of American veterans. </w:t>
      </w:r>
      <w:r>
        <w:rPr>
          <w:sz w:val="16"/>
        </w:rPr>
        <w:t xml:space="preserve">Most didn't take the job for money. The only interpreters who were well paid were those who had long ago become American citizens and spoke English fluently. They were sent to Afghanistan for the duration of their contract and could then return straight back to the United States. The Afghan interpreters who still lived in Afghanistan were lucky if they got paid more than $1,000 a month, and faced as much danger on the rare occasions when they went home as they did on the battlefield. They also had the extra burden of putting their families at risk because the Taliban often target interpreters' relatives too. And as I was repeatedly told, many other Afghans also despise those who worked for the foreign forces, who are considered by many to be "invaders" and "infidels." Some interpreters took the job because they were explicitly promised a US visa after at least 12 months' service. But most took the job because they believed the Taliban would be defeated and their country would be rebuilt. After more than three decades of war, they felt that at last the outside world was coming to help and that they should do all they could to support that process. Of the two dozen or so interpreters I interviewed over five months, and the many more I had gotten to know over the last seven years of covering the war, all said that if they knew how our endeavor would end up — with the Taliban resurgent, rapidly declining security, and a downward-spiraling economy plagued by spectacular levels of corruption in all aspects of daily life — they would not have volunteered. And they certainly wouldn't have volunteered if they knew they would be abandoned as soon as American forces started heading out the exit door. As the West withdraws, the outlook for many Afghans, and in particular the interpreters, is bleak. And while it's predictable that our leaders in Washington, DC cannot admit that the situation they are leaving behind in Afghanistan is almost the exact opposite of what was promised, it shouldn't be too much to ask that the tens of thousands of Afghans who put their and their families' lives at risk because they believed those promises would be fulfilled, should now be offered safe haven. Instead, a majority of the interpreters (approximately 70 percent) are being either denied transit to the United States, or left in limbo for years on end. Demonstrating once again their good faith, many I interviewed told me that even after waiting for years, they still believed that America would do the right thing and look after them. Because they had to speak both of Afghanistan's official languages — Dari, the language of the northern ethnic groups and the Afghan National Army, and Pashto, the language of the southern Pashtun population and the Taliban — </w:t>
      </w:r>
      <w:r>
        <w:rPr>
          <w:rStyle w:val="StyleUnderline"/>
        </w:rPr>
        <w:t>the interpreters are a diverse group, representing Afghanistan's various ethnicities. The multi-lingual tend to come from the cities</w:t>
      </w:r>
      <w:r>
        <w:rPr>
          <w:sz w:val="16"/>
        </w:rPr>
        <w:t xml:space="preserve">, so when they were sent to work in the war-torn, mostly rural southern provinces, what they saw upset them deeply. They ranged in age from teenagers to men in their 50s who had seen the Russian occupation, the civil war, and the rise and fall of the Taliban. I met very few who were staunchly anti-Taliban or pro-government; most just seemed to believe that the war would eventually deliver their country from a seemingly endless cycle of violence. </w:t>
      </w:r>
      <w:r>
        <w:rPr>
          <w:rStyle w:val="StyleUnderline"/>
        </w:rPr>
        <w:t>Most of them spent years on deployment</w:t>
      </w:r>
      <w:r>
        <w:rPr>
          <w:sz w:val="16"/>
        </w:rPr>
        <w:t xml:space="preserve">, while US troops never did more than six- or 12-month tours. </w:t>
      </w:r>
      <w:r>
        <w:rPr>
          <w:rStyle w:val="StyleUnderline"/>
        </w:rPr>
        <w:t>The job was so dangerous that the interpreters often lied to their families</w:t>
      </w:r>
      <w:r>
        <w:rPr>
          <w:sz w:val="16"/>
        </w:rPr>
        <w:t xml:space="preserve"> about what they were doing. If their neighbors suspected they were interpreters, it was assumed that the Taliban would soon be told and might come knocking. Three interpreters from the relatively small group I interviewed had relatives killed because of their work. Because the withdrawal is already well underway, </w:t>
      </w:r>
      <w:r>
        <w:rPr>
          <w:rStyle w:val="StyleUnderline"/>
        </w:rPr>
        <w:t>many of the interpreters have lost the protection that US forces</w:t>
      </w:r>
      <w:r>
        <w:rPr>
          <w:sz w:val="16"/>
        </w:rPr>
        <w:t xml:space="preserve"> and their bases offered them. </w:t>
      </w:r>
      <w:r>
        <w:rPr>
          <w:rStyle w:val="StyleUnderline"/>
        </w:rPr>
        <w:t>Those who have been denied visas, or are still waiting</w:t>
      </w:r>
      <w:r>
        <w:rPr>
          <w:sz w:val="16"/>
        </w:rPr>
        <w:t xml:space="preserve">, </w:t>
      </w:r>
      <w:r>
        <w:rPr>
          <w:rStyle w:val="Emphasis"/>
        </w:rPr>
        <w:t>are already in mortal danger</w:t>
      </w:r>
      <w:r>
        <w:rPr>
          <w:sz w:val="16"/>
        </w:rPr>
        <w:t xml:space="preserve">. The Taliban have repeatedly shown that they can attack anyone, anywhere, at any time. They have killed a number of interpreters and their family members (no one knows how many have been killed, but a 2009 UNHCR report estimated that an interpreter was killed every 36 hours) in gruesome murders that are then posted on Facebook and YouTube. In a recent interview with the Taliban's official spokesman, Zaibullah Mujahid, I was told that the interpreters will be "targeted and executed like the foreign soldiers and other foreigner occupiers. They will be put to death." </w:t>
      </w:r>
      <w:r>
        <w:rPr>
          <w:rStyle w:val="StyleUnderline"/>
        </w:rPr>
        <w:t>Even members of the Afghan security forces, who are trained and funded by the United States,</w:t>
      </w:r>
      <w:r>
        <w:rPr>
          <w:sz w:val="16"/>
        </w:rPr>
        <w:t xml:space="preserve"> </w:t>
      </w:r>
      <w:r>
        <w:rPr>
          <w:rStyle w:val="Emphasis"/>
        </w:rPr>
        <w:t>have threatened to kill interpreters, simply because they worked for "the foreigners."</w:t>
      </w:r>
      <w:r>
        <w:rPr>
          <w:sz w:val="16"/>
        </w:rPr>
        <w:t xml:space="preserve"> In short, </w:t>
      </w:r>
      <w:r>
        <w:rPr>
          <w:rStyle w:val="StyleUnderline"/>
        </w:rPr>
        <w:t>these Afghans</w:t>
      </w:r>
      <w:r>
        <w:rPr>
          <w:sz w:val="16"/>
        </w:rPr>
        <w:t xml:space="preserve"> were not only astoundingly dedicated, but they </w:t>
      </w:r>
      <w:r>
        <w:rPr>
          <w:rStyle w:val="Emphasis"/>
        </w:rPr>
        <w:t>now face the very real prospect of being slaughtered because they supported the intervention</w:t>
      </w:r>
      <w:r>
        <w:rPr>
          <w:sz w:val="16"/>
        </w:rPr>
        <w:t xml:space="preserve">, believing that it would result in a Taliban defeat and the rebuilding of Afghanistan. </w:t>
      </w:r>
      <w:r>
        <w:rPr>
          <w:rStyle w:val="StyleUnderline"/>
        </w:rPr>
        <w:t>But instead of doing everything possible to offer them safety</w:t>
      </w:r>
      <w:r>
        <w:rPr>
          <w:sz w:val="16"/>
        </w:rPr>
        <w:t xml:space="preserve">, as would happen if Americans were stuck overseas and in danger, </w:t>
      </w:r>
      <w:r>
        <w:rPr>
          <w:rStyle w:val="StyleUnderline"/>
        </w:rPr>
        <w:t xml:space="preserve">the United States has created a program that is so dysfunctional that it seems to have been </w:t>
      </w:r>
      <w:r>
        <w:rPr>
          <w:rStyle w:val="Emphasis"/>
        </w:rPr>
        <w:t xml:space="preserve">designed to fail. </w:t>
      </w:r>
      <w:r>
        <w:rPr>
          <w:rStyle w:val="StyleUnderline"/>
        </w:rPr>
        <w:t>The program is called the Special Immigrant Visa, or SIV, and the interpreters</w:t>
      </w:r>
      <w:r>
        <w:rPr>
          <w:sz w:val="16"/>
        </w:rPr>
        <w:t xml:space="preserve"> I interviewed </w:t>
      </w:r>
      <w:r>
        <w:rPr>
          <w:rStyle w:val="StyleUnderline"/>
        </w:rPr>
        <w:t>who applied have been waiting years to be approved</w:t>
      </w:r>
      <w:r>
        <w:rPr>
          <w:sz w:val="16"/>
        </w:rPr>
        <w:t xml:space="preserve">. To be fair, the process has improved recently, but at the time of writing, </w:t>
      </w:r>
      <w:r>
        <w:rPr>
          <w:rStyle w:val="StyleUnderline"/>
        </w:rPr>
        <w:t>thousands of interpreters are still waiting for visas</w:t>
      </w:r>
      <w:r>
        <w:rPr>
          <w:sz w:val="16"/>
        </w:rPr>
        <w:t xml:space="preserve"> </w:t>
      </w:r>
      <w:r>
        <w:rPr>
          <w:rStyle w:val="Emphasis"/>
        </w:rPr>
        <w:t>that they will never get</w:t>
      </w:r>
      <w:r>
        <w:rPr>
          <w:sz w:val="16"/>
        </w:rPr>
        <w:t xml:space="preserve">. This includes the interpreters featured here. </w:t>
      </w:r>
      <w:r>
        <w:rPr>
          <w:rStyle w:val="StyleUnderline"/>
        </w:rPr>
        <w:t>Only 3,000 visas were available for this year</w:t>
      </w:r>
      <w:r>
        <w:rPr>
          <w:sz w:val="16"/>
        </w:rPr>
        <w:t xml:space="preserve">, </w:t>
      </w:r>
      <w:r>
        <w:rPr>
          <w:rStyle w:val="Emphasis"/>
        </w:rPr>
        <w:t>but there are an estimated 8,000 applicants</w:t>
      </w:r>
      <w:r>
        <w:rPr>
          <w:sz w:val="16"/>
        </w:rPr>
        <w:t xml:space="preserve"> (or more) </w:t>
      </w:r>
      <w:r>
        <w:rPr>
          <w:rStyle w:val="Emphasis"/>
        </w:rPr>
        <w:t>waiting</w:t>
      </w:r>
      <w:r>
        <w:rPr>
          <w:sz w:val="16"/>
        </w:rPr>
        <w:t xml:space="preserve">, </w:t>
      </w:r>
      <w:r>
        <w:rPr>
          <w:rStyle w:val="StyleUnderline"/>
        </w:rPr>
        <w:t>a number that will grow</w:t>
      </w:r>
      <w:r>
        <w:rPr>
          <w:sz w:val="16"/>
        </w:rPr>
        <w:t xml:space="preserve"> as withdrawal continues; as of this writing, </w:t>
      </w:r>
      <w:r>
        <w:rPr>
          <w:rStyle w:val="StyleUnderline"/>
        </w:rPr>
        <w:t xml:space="preserve">the State Department has </w:t>
      </w:r>
      <w:r>
        <w:rPr>
          <w:rStyle w:val="Emphasis"/>
        </w:rPr>
        <w:t>already issued almost all of the available visas</w:t>
      </w:r>
      <w:r>
        <w:rPr>
          <w:sz w:val="16"/>
        </w:rPr>
        <w:t xml:space="preserve">. </w:t>
      </w:r>
      <w:r>
        <w:rPr>
          <w:rStyle w:val="StyleUnderline"/>
        </w:rPr>
        <w:t>Unless new legislation is introduced</w:t>
      </w:r>
      <w:r>
        <w:rPr>
          <w:sz w:val="16"/>
        </w:rPr>
        <w:t xml:space="preserve">, </w:t>
      </w:r>
      <w:r>
        <w:rPr>
          <w:rStyle w:val="Emphasis"/>
        </w:rPr>
        <w:t>the majority of those applying will not be granted visas and will be left to the mercy of the Taliban.</w:t>
      </w:r>
    </w:p>
    <w:p w:rsidR="0028639D" w:rsidRDefault="0028639D" w:rsidP="0028639D"/>
    <w:p w:rsidR="00EE0259" w:rsidRDefault="00EE0259" w:rsidP="00EE0259">
      <w:pPr>
        <w:pStyle w:val="Heading4"/>
      </w:pPr>
      <w:r>
        <w:t>Interpreters are critical to effective military presence</w:t>
      </w:r>
    </w:p>
    <w:p w:rsidR="00EE0259" w:rsidRDefault="00EE0259" w:rsidP="00EE0259">
      <w:r>
        <w:t xml:space="preserve">Jessica </w:t>
      </w:r>
      <w:r>
        <w:rPr>
          <w:rStyle w:val="Style13ptBold"/>
        </w:rPr>
        <w:t>Zagolin</w:t>
      </w:r>
      <w:r>
        <w:t>, Italian interpreter and translator (I´m graduated from the Faculty of Interpreters and Translators of the University of Bologna, “SURVIVAL OF THE WARZONE INTERPRETER”, 20</w:t>
      </w:r>
      <w:r>
        <w:rPr>
          <w:rStyle w:val="Style13ptBold"/>
        </w:rPr>
        <w:t>15</w:t>
      </w:r>
      <w:r>
        <w:t>, http://amslaurea.unibo.it/9164/4/zagolin_jessica_tesi.pdf</w:t>
      </w:r>
    </w:p>
    <w:p w:rsidR="00EE0259" w:rsidRDefault="00EE0259" w:rsidP="00EE0259">
      <w:pPr>
        <w:rPr>
          <w:sz w:val="16"/>
        </w:rPr>
      </w:pPr>
      <w:r>
        <w:rPr>
          <w:rStyle w:val="StyleUnderline"/>
        </w:rPr>
        <w:t>The locally-recruited interpreter</w:t>
      </w:r>
      <w:r>
        <w:rPr>
          <w:sz w:val="16"/>
        </w:rPr>
        <w:t xml:space="preserve"> </w:t>
      </w:r>
      <w:r>
        <w:rPr>
          <w:rStyle w:val="Emphasis"/>
        </w:rPr>
        <w:t>is a key figure for the military</w:t>
      </w:r>
      <w:r>
        <w:rPr>
          <w:sz w:val="16"/>
        </w:rPr>
        <w:t xml:space="preserve"> </w:t>
      </w:r>
      <w:r>
        <w:rPr>
          <w:rStyle w:val="StyleUnderline"/>
        </w:rPr>
        <w:t>because they are</w:t>
      </w:r>
      <w:r>
        <w:rPr>
          <w:sz w:val="16"/>
        </w:rPr>
        <w:t xml:space="preserve"> also a </w:t>
      </w:r>
      <w:r>
        <w:rPr>
          <w:rStyle w:val="StyleUnderline"/>
        </w:rPr>
        <w:t>cultural informant, capable of giving advice</w:t>
      </w:r>
      <w:r>
        <w:rPr>
          <w:sz w:val="16"/>
        </w:rPr>
        <w:t xml:space="preserve"> on how to behave </w:t>
      </w:r>
      <w:r>
        <w:rPr>
          <w:rStyle w:val="StyleUnderline"/>
        </w:rPr>
        <w:t>in certain occasions, being «able to navigate potentially inflammatory situations</w:t>
      </w:r>
      <w:r>
        <w:rPr>
          <w:sz w:val="16"/>
        </w:rPr>
        <w:t xml:space="preserve">» (Tipton 2011:21), especially when religion is involved, thus </w:t>
      </w:r>
      <w:r>
        <w:rPr>
          <w:rStyle w:val="Emphasis"/>
        </w:rPr>
        <w:t>avoiding many deaths</w:t>
      </w:r>
      <w:r>
        <w:rPr>
          <w:sz w:val="16"/>
        </w:rPr>
        <w:t xml:space="preserve"> among soldiers and local civilians. </w:t>
      </w:r>
      <w:r>
        <w:rPr>
          <w:rStyle w:val="StyleUnderline"/>
        </w:rPr>
        <w:t>An example of this is an interpreter who alerted a U.S. unit about a religious festival in the south of Iraq. Due to the sensitivity of the occasion the interpreter</w:t>
      </w:r>
      <w:r>
        <w:rPr>
          <w:sz w:val="16"/>
        </w:rPr>
        <w:t xml:space="preserve"> «</w:t>
      </w:r>
      <w:r>
        <w:rPr>
          <w:rStyle w:val="StyleUnderline"/>
        </w:rPr>
        <w:t>recommended to the military not to go out for any mission</w:t>
      </w:r>
      <w:r>
        <w:rPr>
          <w:sz w:val="16"/>
        </w:rPr>
        <w:t xml:space="preserve"> to avoid a clash or any sort of contact with those people because the latter think of these military forces as provocative to them. » (Tipton 2011:24). </w:t>
      </w:r>
      <w:r>
        <w:rPr>
          <w:rStyle w:val="StyleUnderline"/>
        </w:rPr>
        <w:t xml:space="preserve">The precious advice the interpreter gave to the soldiers avoided a potential </w:t>
      </w:r>
      <w:r>
        <w:rPr>
          <w:rStyle w:val="Emphasis"/>
        </w:rPr>
        <w:t>dangerous strife</w:t>
      </w:r>
      <w:r>
        <w:rPr>
          <w:sz w:val="16"/>
        </w:rPr>
        <w:t xml:space="preserve"> </w:t>
      </w:r>
      <w:r>
        <w:rPr>
          <w:rStyle w:val="StyleUnderline"/>
        </w:rPr>
        <w:t xml:space="preserve">between the army and the Iraqis. In other circumstances the information the interpreter provides is </w:t>
      </w:r>
      <w:r>
        <w:rPr>
          <w:rStyle w:val="Emphasis"/>
        </w:rPr>
        <w:t>even more important, saving even human lives</w:t>
      </w:r>
      <w:r>
        <w:rPr>
          <w:sz w:val="16"/>
        </w:rPr>
        <w:t xml:space="preserve">. In The Afghan Interpreters ebook the filmmaker Anderson reported the testimony of Srosh, </w:t>
      </w:r>
      <w:r>
        <w:rPr>
          <w:rStyle w:val="StyleUnderline"/>
        </w:rPr>
        <w:t>an interpreter who saved the life of a Marine</w:t>
      </w:r>
      <w:r>
        <w:rPr>
          <w:sz w:val="16"/>
        </w:rPr>
        <w:t xml:space="preserve">; the interpreter </w:t>
      </w:r>
      <w:r>
        <w:rPr>
          <w:rStyle w:val="StyleUnderline"/>
        </w:rPr>
        <w:t>said</w:t>
      </w:r>
      <w:r>
        <w:rPr>
          <w:sz w:val="16"/>
        </w:rPr>
        <w:t xml:space="preserve">: </w:t>
      </w:r>
      <w:r>
        <w:rPr>
          <w:rStyle w:val="StyleUnderline"/>
        </w:rPr>
        <w:t>There was a</w:t>
      </w:r>
      <w:r>
        <w:rPr>
          <w:sz w:val="16"/>
        </w:rPr>
        <w:t xml:space="preserve">nother US Marine officer who was on patrol and an </w:t>
      </w:r>
      <w:r>
        <w:rPr>
          <w:rStyle w:val="StyleUnderline"/>
        </w:rPr>
        <w:t xml:space="preserve">Afghan National Army </w:t>
      </w:r>
      <w:r>
        <w:rPr>
          <w:sz w:val="16"/>
        </w:rPr>
        <w:t xml:space="preserve">(ANA) </w:t>
      </w:r>
      <w:r>
        <w:rPr>
          <w:rStyle w:val="StyleUnderline"/>
        </w:rPr>
        <w:t>officer was looking at him in a very bad way. I heard that he was going to try to shoot the American</w:t>
      </w:r>
      <w:r>
        <w:rPr>
          <w:sz w:val="16"/>
        </w:rPr>
        <w:t xml:space="preserve"> because he really didn't like him. […] I</w:t>
      </w:r>
      <w:r>
        <w:rPr>
          <w:rStyle w:val="StyleUnderline"/>
        </w:rPr>
        <w:t>mmediately I went to the Marines and I told them</w:t>
      </w:r>
      <w:r>
        <w:rPr>
          <w:sz w:val="16"/>
        </w:rPr>
        <w:t xml:space="preserve"> the ANA officer was going to try and kill Lieutenant Robertson (https://s3.amazonaws.com/vice_asset_uploader/files/1404757485The_Interpreters_Ebo ok_v6.pdf ). 10 Another courageous act was made in March 2010 by Abdullah, </w:t>
      </w:r>
      <w:r>
        <w:rPr>
          <w:rStyle w:val="StyleUnderline"/>
        </w:rPr>
        <w:t>an Afghan interpreter</w:t>
      </w:r>
      <w:r>
        <w:rPr>
          <w:sz w:val="16"/>
        </w:rPr>
        <w:t xml:space="preserve">, who </w:t>
      </w:r>
      <w:r>
        <w:rPr>
          <w:rStyle w:val="StyleUnderline"/>
        </w:rPr>
        <w:t xml:space="preserve">neutralized an IED </w:t>
      </w:r>
      <w:r>
        <w:rPr>
          <w:sz w:val="16"/>
        </w:rPr>
        <w:t xml:space="preserve">(improvised explosive device) </w:t>
      </w:r>
      <w:r>
        <w:rPr>
          <w:rStyle w:val="StyleUnderline"/>
        </w:rPr>
        <w:t>and saved many American lives,</w:t>
      </w:r>
      <w:r>
        <w:rPr>
          <w:sz w:val="16"/>
        </w:rPr>
        <w:t xml:space="preserve"> avoiding other worthless deaths. (https://s3.amazonaws.com/vice_asset_uploader/files/1404757485The_Interpreters_Ebook_v6.pdf). One more factor that needs to be taken into account is the fact that </w:t>
      </w:r>
      <w:r>
        <w:rPr>
          <w:rStyle w:val="StyleUnderline"/>
        </w:rPr>
        <w:t>the interpreter will often accompany military personnel around the different 'spaces' of conflict</w:t>
      </w:r>
      <w:r>
        <w:rPr>
          <w:sz w:val="16"/>
        </w:rPr>
        <w:t xml:space="preserve"> and therefore is </w:t>
      </w:r>
      <w:r>
        <w:rPr>
          <w:rStyle w:val="Emphasis"/>
        </w:rPr>
        <w:t>not providing linguistic mediation</w:t>
      </w:r>
      <w:r>
        <w:rPr>
          <w:sz w:val="16"/>
        </w:rPr>
        <w:t xml:space="preserve"> all of the time, </w:t>
      </w:r>
      <w:r>
        <w:rPr>
          <w:rStyle w:val="StyleUnderline"/>
        </w:rPr>
        <w:t>which creates new spaces for interaction and learning</w:t>
      </w:r>
      <w:r>
        <w:rPr>
          <w:sz w:val="16"/>
        </w:rPr>
        <w:t xml:space="preserve"> at the edges of the task of linguistic mediation (Tipton 2011:34). Since they stay with the soldiers all the time, </w:t>
      </w:r>
      <w:r>
        <w:rPr>
          <w:rStyle w:val="Emphasis"/>
        </w:rPr>
        <w:t>interpreters are completely involved in wars</w:t>
      </w:r>
      <w:r>
        <w:rPr>
          <w:sz w:val="16"/>
        </w:rPr>
        <w:t xml:space="preserve">, as the words of the Lieutenant Colonel R. Alan King demonstrate: «“Damn it Salih” I yelled back, “shoot, just shoot” and both Salih and I continued to fire”»; this episode occurred when he was in Iraq and these were the instructions he gave to the interpreter that was accompanying his patrol. «The </w:t>
      </w:r>
      <w:r>
        <w:rPr>
          <w:rStyle w:val="StyleUnderline"/>
        </w:rPr>
        <w:t xml:space="preserve">action </w:t>
      </w:r>
      <w:r>
        <w:rPr>
          <w:rStyle w:val="Emphasis"/>
        </w:rPr>
        <w:t>'other-than-interpreting'</w:t>
      </w:r>
      <w:r>
        <w:rPr>
          <w:rStyle w:val="StyleUnderline"/>
        </w:rPr>
        <w:t xml:space="preserve"> can form an integral part of the interpreter's activity</w:t>
      </w:r>
      <w:r>
        <w:rPr>
          <w:sz w:val="16"/>
        </w:rPr>
        <w:t xml:space="preserve">. Typically positioned as a non-combatant, the interpreter may have no choice but to engage in some form of combat in order to survive.» (ibid.:19). </w:t>
      </w:r>
      <w:r>
        <w:rPr>
          <w:rStyle w:val="StyleUnderline"/>
        </w:rPr>
        <w:t>The fact that the job of an interpreter of conflict zones is not limited to translations is also shown by the term ‘fixer’</w:t>
      </w:r>
      <w:r>
        <w:rPr>
          <w:sz w:val="16"/>
        </w:rPr>
        <w:t xml:space="preserve"> that designs «someone who performs tasks beyond the purely linguistic transfer of information, such as arranging meetings or acting as drivers» (Palmer 2007, mentioned in Tipton 2011:20). This term is mostly used in the journalistic field, as interpreters 'fix' things for journalists (Baker 2010:209), following them during their reports. This close relationship between the interpreter and the foreign journalist is the main reason why they are the first target for the insurgent groups. The most famous case is about Ajmal Naqshbandi, narrated in the documentary of Ian Olds Fixer: The Taking of Ajmal Naqshbandi (http://www.hbo.com/documentaries/fixer-the-taking-ofajmal-naqshbandi/interview/ian-olds-and-christian-parenti.html#/documentaries/fixer-the-taking-ofajmal-naqshbandi/index.html). In 2007 the 24 year-old fixer was hired by the Italian journalist Daniele Mastrogiacomo to interview a notorious legged Taliban-commander called Mullah Dadullahand. As they entered in the Taliban territory, Mastrogiacomo, Naqshbandi and the driver, Sayed Agha, were captured: both the fixer and the driver were beheaded while the Italian journalist was released. In this same video, cruel images alternate jovial images about Ajmal's life one year before, together with the journalist of The Nation Cristian Parenti who was navigating the story of Matto and his death: an Afghan commander, killed by a NATO soldier in Balkh. Parenti was in the car with Ajmal, an Afghan TV journalist and the driver. People were joking and Parenti said to the camera “this is the best fixer in Afghanistan, right here, Ajmal, and this is the best TV journalist in Afghanistan, right here, and this is the best taxi driver” (extracted from 11 https://www.youtube.com/watch?v=aGvfg0mygmw minutes 5:16 to minutes 5:28). This episode shows how foreign journalists or </w:t>
      </w:r>
      <w:r>
        <w:rPr>
          <w:rStyle w:val="StyleUnderline"/>
        </w:rPr>
        <w:t>armies</w:t>
      </w:r>
      <w:r>
        <w:rPr>
          <w:sz w:val="16"/>
        </w:rPr>
        <w:t xml:space="preserve"> need to trust their interpreters, with whom they establish a strong friendship and </w:t>
      </w:r>
      <w:r>
        <w:rPr>
          <w:rStyle w:val="Emphasis"/>
        </w:rPr>
        <w:t>could not have access to territories</w:t>
      </w:r>
      <w:r>
        <w:rPr>
          <w:sz w:val="16"/>
        </w:rPr>
        <w:t xml:space="preserve"> and provide information </w:t>
      </w:r>
      <w:r>
        <w:rPr>
          <w:rStyle w:val="Emphasis"/>
        </w:rPr>
        <w:t>without them.</w:t>
      </w:r>
      <w:r>
        <w:rPr>
          <w:sz w:val="16"/>
        </w:rPr>
        <w:t xml:space="preserve"> </w:t>
      </w:r>
      <w:r>
        <w:rPr>
          <w:rStyle w:val="StyleUnderline"/>
        </w:rPr>
        <w:t>Inevitably, as interpreters and the army spend much time together, they develop an affective bond as «safety and survival depend on mutual trust»</w:t>
      </w:r>
      <w:r>
        <w:rPr>
          <w:sz w:val="16"/>
        </w:rPr>
        <w:t xml:space="preserve"> (Inghilleri 2010:179). Ben Anderson interviewed interpreters that said “the Americans I worked with, they came to my wedding. They circled it so I had full security” and “One day I came home on leave with another interpreter and the Taliban surrounded us. There were American Special Forces in the area and they saved our lives.” (https://s3.amazonaws.com/vice_asset_uploader/files/1404757485The_Interpreters_Ebook_v6.pdf). Despite the fact that interpreters are not providing information about the Taliban to the ISAF forces3 , </w:t>
      </w:r>
      <w:r>
        <w:rPr>
          <w:rStyle w:val="StyleUnderline"/>
        </w:rPr>
        <w:t>this strong relationship and mutual trust is a synonym of treason by the Taliban</w:t>
      </w:r>
      <w:r>
        <w:rPr>
          <w:sz w:val="16"/>
        </w:rPr>
        <w:t>, being «positioned as one of us [foreigners] or potentially one of them [insurgent forces] with concrete and often life-threatening consequences.» (Baker 2010:198).</w:t>
      </w:r>
    </w:p>
    <w:p w:rsidR="00EE0259" w:rsidRPr="0028639D" w:rsidRDefault="00EE0259" w:rsidP="0028639D"/>
    <w:p w:rsidR="005251F7" w:rsidRDefault="005251F7" w:rsidP="005251F7">
      <w:pPr>
        <w:pStyle w:val="Heading2"/>
      </w:pPr>
      <w:r>
        <w:t>Iraq Extension</w:t>
      </w:r>
    </w:p>
    <w:p w:rsidR="005251F7" w:rsidRDefault="005251F7" w:rsidP="005251F7"/>
    <w:p w:rsidR="002C3564" w:rsidRDefault="002C3564" w:rsidP="002C3564">
      <w:pPr>
        <w:pStyle w:val="Heading3"/>
      </w:pPr>
      <w:r>
        <w:t>Overview</w:t>
      </w:r>
    </w:p>
    <w:p w:rsidR="002C3564" w:rsidRPr="002C3564" w:rsidRDefault="002C3564" w:rsidP="002C3564"/>
    <w:p w:rsidR="002C3564" w:rsidRPr="002C3564" w:rsidRDefault="002C3564" w:rsidP="002C3564">
      <w:pPr>
        <w:pStyle w:val="Heading4"/>
      </w:pPr>
      <w:r>
        <w:t xml:space="preserve">SIVs are key to Iraq stability – extend Crocker – advisors are essential to training security forces and defeating ISIS – the alternative is instability and civil war – that spillsover throughout the middle east – creates a refugee crises and Iranian influence in the country – further Iranian influence bumps up to Saudi arabia – brings them to war – escalates and goes nuclear – draws in the US Israel and Iran – Middle east nuclear war uniquely causes nuclear winter – biggest magnitude impact in the round  </w:t>
      </w:r>
    </w:p>
    <w:p w:rsidR="002C3564" w:rsidRDefault="002C3564" w:rsidP="002C3564"/>
    <w:p w:rsidR="002C3564" w:rsidRDefault="002C3564" w:rsidP="002C3564">
      <w:pPr>
        <w:pStyle w:val="Heading4"/>
      </w:pPr>
      <w:r>
        <w:t xml:space="preserve">Also – Instability causes oil price shocks – destabilizing the global economy – causes divisionary wars – Trump ensures those go nuclear – that’s foster and tonnoson </w:t>
      </w:r>
    </w:p>
    <w:p w:rsidR="002C3564" w:rsidRPr="002C3564" w:rsidRDefault="002C3564" w:rsidP="002C3564"/>
    <w:p w:rsidR="002C3564" w:rsidRDefault="002C3564" w:rsidP="002C3564">
      <w:pPr>
        <w:pStyle w:val="Heading4"/>
      </w:pPr>
      <w:r>
        <w:t>And oil instability causes resource wars – major powers intervene to secure oil – no checks – it’s a national security issue</w:t>
      </w:r>
    </w:p>
    <w:p w:rsidR="00E51CF5" w:rsidRDefault="00E51CF5" w:rsidP="00E51CF5"/>
    <w:p w:rsidR="00E51CF5" w:rsidRDefault="00E51CF5" w:rsidP="00E51CF5">
      <w:pPr>
        <w:pStyle w:val="Heading3"/>
      </w:pPr>
      <w:r>
        <w:t>A2: Iraq Stable Now</w:t>
      </w:r>
    </w:p>
    <w:p w:rsidR="00E51CF5" w:rsidRDefault="00E51CF5" w:rsidP="00E51CF5"/>
    <w:p w:rsidR="00E51CF5" w:rsidRDefault="00E51CF5" w:rsidP="00E51CF5">
      <w:pPr>
        <w:pStyle w:val="Heading4"/>
      </w:pPr>
      <w:r>
        <w:t>The government is wholly unequipped to stabilize Iraq. Without major policy changes, nothing will happen.</w:t>
      </w:r>
    </w:p>
    <w:p w:rsidR="00E51CF5" w:rsidRPr="004A1B18" w:rsidRDefault="00E51CF5" w:rsidP="00E51CF5">
      <w:r w:rsidRPr="004A1B18">
        <w:rPr>
          <w:sz w:val="16"/>
          <w:szCs w:val="16"/>
        </w:rPr>
        <w:t>Zaid</w:t>
      </w:r>
      <w:r>
        <w:t xml:space="preserve"> </w:t>
      </w:r>
      <w:r w:rsidRPr="004A1B18">
        <w:rPr>
          <w:rStyle w:val="Style13ptBold"/>
        </w:rPr>
        <w:t>Al-Ali</w:t>
      </w:r>
      <w:r>
        <w:t xml:space="preserve">, </w:t>
      </w:r>
      <w:r w:rsidRPr="004A1B18">
        <w:rPr>
          <w:sz w:val="16"/>
          <w:szCs w:val="16"/>
        </w:rPr>
        <w:t>12-28-2</w:t>
      </w:r>
      <w:r>
        <w:t>0</w:t>
      </w:r>
      <w:r w:rsidRPr="004A1B18">
        <w:rPr>
          <w:rStyle w:val="Style13ptBold"/>
        </w:rPr>
        <w:t>17</w:t>
      </w:r>
      <w:r>
        <w:t>, "</w:t>
      </w:r>
      <w:r w:rsidRPr="004A1B18">
        <w:rPr>
          <w:sz w:val="16"/>
          <w:szCs w:val="16"/>
        </w:rPr>
        <w:t xml:space="preserve">Will 2018 be a year of change in Iraq?," No Publication, </w:t>
      </w:r>
      <w:hyperlink r:id="rId35" w:history="1">
        <w:r w:rsidRPr="007E5722">
          <w:rPr>
            <w:rStyle w:val="Hyperlink"/>
            <w:sz w:val="16"/>
            <w:szCs w:val="16"/>
          </w:rPr>
          <w:t>https://www.aljazeera.com/indepth/opinion/2018-year-change-iraq-171228090329996.html</w:t>
        </w:r>
      </w:hyperlink>
      <w:r>
        <w:rPr>
          <w:sz w:val="16"/>
          <w:szCs w:val="16"/>
        </w:rPr>
        <w:t xml:space="preserve"> -DMcD</w:t>
      </w:r>
    </w:p>
    <w:p w:rsidR="00E51CF5" w:rsidRPr="0051732A" w:rsidRDefault="00E51CF5" w:rsidP="00E51CF5">
      <w:pPr>
        <w:rPr>
          <w:sz w:val="16"/>
        </w:rPr>
      </w:pPr>
      <w:r w:rsidRPr="0051732A">
        <w:rPr>
          <w:sz w:val="16"/>
        </w:rPr>
        <w:t xml:space="preserve">With the Islamic State of Iraq and the Levant (ISIL, also known as ISIS) now forced underground, and the Kurdish secessionist movement tempered for now, </w:t>
      </w:r>
      <w:r w:rsidRPr="0051732A">
        <w:rPr>
          <w:rStyle w:val="StyleUnderline"/>
        </w:rPr>
        <w:t>Iraq's next round of challenges will be mainly political</w:t>
      </w:r>
      <w:r w:rsidRPr="0051732A">
        <w:rPr>
          <w:sz w:val="16"/>
        </w:rPr>
        <w:t xml:space="preserve">. </w:t>
      </w:r>
      <w:r w:rsidRPr="0051732A">
        <w:rPr>
          <w:rStyle w:val="StyleUnderline"/>
        </w:rPr>
        <w:t>The May 2018 parliamentary elections will lead to a confrontation between two major camps, each with their own distinct narrative and vision for the future Iraqi state.</w:t>
      </w:r>
      <w:r w:rsidRPr="0051732A">
        <w:rPr>
          <w:sz w:val="16"/>
        </w:rPr>
        <w:t xml:space="preserve"> Former Prime Minister Nouri al-Maliki is currently planning a major challenge against current Prime Minister Haider al-Abadi</w:t>
      </w:r>
      <w:r w:rsidRPr="0051732A">
        <w:rPr>
          <w:rStyle w:val="StyleUnderline"/>
        </w:rPr>
        <w:t>. The two camps present two totally different narratives</w:t>
      </w:r>
      <w:r w:rsidRPr="0051732A">
        <w:rPr>
          <w:sz w:val="16"/>
        </w:rPr>
        <w:t>: the first broadly conciliatory and forward-looking, and the other deliberately confrontational and spiteful. However, now that the war against ISIL is essentially over, any alliance of fighters and confrontational politicians is likely to have only limited appeal in the 2018 elections. After so many years of loss and state failure, comparatively small numbers of voters are likely to be interested in yet more conflict. The coalition's popular support will likely also be hindered by Maliki's record as prime minister, which very many Iraqis consider to have been an utter failure. On the other side, Abadi will lead an alliance that will try to capitalise as much as possible on the state's victory against ISIL. He will likely also be supported by Moqtada al-Sadr, leader of the powerful Sadrist movement, which has now reinvented itself as a supporter of state authority and the rule of law. Barring unforeseen circumstances, the outcome should be no contest</w:t>
      </w:r>
      <w:r w:rsidRPr="0051732A">
        <w:rPr>
          <w:rStyle w:val="Emphasis"/>
        </w:rPr>
        <w:t>. What is far less certain, however, is whether the elections results will have any long-term implications on Iraqi politics and on the state's capacity to function.</w:t>
      </w:r>
      <w:r w:rsidRPr="0051732A">
        <w:rPr>
          <w:sz w:val="16"/>
        </w:rPr>
        <w:t xml:space="preserve"> As part of his state building programme</w:t>
      </w:r>
      <w:r w:rsidRPr="0051732A">
        <w:rPr>
          <w:rStyle w:val="StyleUnderline"/>
        </w:rPr>
        <w:t xml:space="preserve">, </w:t>
      </w:r>
      <w:r w:rsidRPr="0051732A">
        <w:rPr>
          <w:rStyle w:val="StyleUnderline"/>
          <w:highlight w:val="yellow"/>
        </w:rPr>
        <w:t>Abadi has recently declared that his government</w:t>
      </w:r>
      <w:r w:rsidRPr="0051732A">
        <w:rPr>
          <w:rStyle w:val="StyleUnderline"/>
        </w:rPr>
        <w:t xml:space="preserve"> will now </w:t>
      </w:r>
      <w:r w:rsidRPr="0051732A">
        <w:rPr>
          <w:rStyle w:val="StyleUnderline"/>
          <w:highlight w:val="yellow"/>
        </w:rPr>
        <w:t>lead a war against corruption.</w:t>
      </w:r>
      <w:r w:rsidRPr="0051732A">
        <w:rPr>
          <w:rStyle w:val="StyleUnderline"/>
        </w:rPr>
        <w:t xml:space="preserve"> But </w:t>
      </w:r>
      <w:r w:rsidRPr="0051732A">
        <w:rPr>
          <w:rStyle w:val="Emphasis"/>
          <w:highlight w:val="yellow"/>
        </w:rPr>
        <w:t>everything about his plan is unoriginal</w:t>
      </w:r>
      <w:r w:rsidRPr="0051732A">
        <w:rPr>
          <w:rStyle w:val="StyleUnderline"/>
        </w:rPr>
        <w:t xml:space="preserve">: the same terminology has been used practically on a yearly basis since 2005, and </w:t>
      </w:r>
      <w:r w:rsidRPr="0051732A">
        <w:rPr>
          <w:rStyle w:val="StyleUnderline"/>
          <w:highlight w:val="yellow"/>
        </w:rPr>
        <w:t>its inevitable failure will be a repetition</w:t>
      </w:r>
      <w:r w:rsidRPr="0051732A">
        <w:rPr>
          <w:rStyle w:val="StyleUnderline"/>
        </w:rPr>
        <w:t xml:space="preserve"> of past efforts as well</w:t>
      </w:r>
      <w:r w:rsidRPr="0051732A">
        <w:rPr>
          <w:sz w:val="16"/>
        </w:rPr>
        <w:t xml:space="preserve">. </w:t>
      </w:r>
      <w:r w:rsidRPr="0051732A">
        <w:rPr>
          <w:rStyle w:val="StyleUnderline"/>
        </w:rPr>
        <w:t>Without major changes to Iraq's political system, any effort to reform corruption will depend on parliamentary approval</w:t>
      </w:r>
      <w:r w:rsidRPr="0051732A">
        <w:rPr>
          <w:rStyle w:val="Emphasis"/>
        </w:rPr>
        <w:t>. Given that</w:t>
      </w:r>
      <w:r w:rsidRPr="0051732A">
        <w:rPr>
          <w:rStyle w:val="StyleUnderline"/>
        </w:rPr>
        <w:t xml:space="preserve"> </w:t>
      </w:r>
      <w:r w:rsidRPr="0051732A">
        <w:rPr>
          <w:rStyle w:val="Emphasis"/>
          <w:highlight w:val="yellow"/>
        </w:rPr>
        <w:t>parliament is populated by</w:t>
      </w:r>
      <w:r w:rsidRPr="0051732A">
        <w:rPr>
          <w:rStyle w:val="Emphasis"/>
        </w:rPr>
        <w:t xml:space="preserve"> some of </w:t>
      </w:r>
      <w:r w:rsidRPr="0051732A">
        <w:rPr>
          <w:rStyle w:val="Emphasis"/>
          <w:highlight w:val="yellow"/>
        </w:rPr>
        <w:t>the most corrupt individuals</w:t>
      </w:r>
      <w:r w:rsidRPr="0051732A">
        <w:rPr>
          <w:rStyle w:val="Emphasis"/>
        </w:rPr>
        <w:t xml:space="preserve"> in the state, that </w:t>
      </w:r>
      <w:r w:rsidRPr="0051732A">
        <w:rPr>
          <w:rStyle w:val="Emphasis"/>
          <w:highlight w:val="yellow"/>
        </w:rPr>
        <w:t>approval will not be forthcoming</w:t>
      </w:r>
      <w:r w:rsidRPr="0051732A">
        <w:rPr>
          <w:sz w:val="16"/>
        </w:rPr>
        <w:t xml:space="preserve">. </w:t>
      </w:r>
      <w:r w:rsidRPr="0051732A">
        <w:rPr>
          <w:rStyle w:val="StyleUnderline"/>
        </w:rPr>
        <w:t xml:space="preserve">In addition, even if some progress against corruption is made, over the long run, </w:t>
      </w:r>
      <w:r w:rsidRPr="0051732A">
        <w:rPr>
          <w:rStyle w:val="Emphasis"/>
          <w:highlight w:val="yellow"/>
        </w:rPr>
        <w:t>without major economic reform, ordinary Iraqis will remain unimpressed</w:t>
      </w:r>
      <w:r w:rsidRPr="0051732A">
        <w:rPr>
          <w:rStyle w:val="StyleUnderline"/>
        </w:rPr>
        <w:t xml:space="preserve"> given how precarious their prospects have become</w:t>
      </w:r>
      <w:r w:rsidRPr="0051732A">
        <w:rPr>
          <w:sz w:val="16"/>
        </w:rPr>
        <w:t xml:space="preserve">. </w:t>
      </w:r>
      <w:r w:rsidRPr="0051732A">
        <w:rPr>
          <w:rStyle w:val="StyleUnderline"/>
        </w:rPr>
        <w:t xml:space="preserve">Abadi's other long-term problem is that </w:t>
      </w:r>
      <w:r w:rsidRPr="0051732A">
        <w:rPr>
          <w:rStyle w:val="Emphasis"/>
          <w:highlight w:val="yellow"/>
        </w:rPr>
        <w:t>his government's policy prescriptions remain embarrassingly simplistic</w:t>
      </w:r>
      <w:r w:rsidRPr="0051732A">
        <w:rPr>
          <w:rStyle w:val="StyleUnderline"/>
        </w:rPr>
        <w:t xml:space="preserve">. Iraq's 2017 national security strategy is the recent depressing example of this phenomena: </w:t>
      </w:r>
      <w:r w:rsidRPr="0051732A">
        <w:rPr>
          <w:rStyle w:val="Emphasis"/>
        </w:rPr>
        <w:t xml:space="preserve">It </w:t>
      </w:r>
      <w:r w:rsidRPr="0051732A">
        <w:rPr>
          <w:rStyle w:val="Emphasis"/>
          <w:highlight w:val="yellow"/>
        </w:rPr>
        <w:t>satisfies itself with repeating the same type of wishlists that all its predecessors</w:t>
      </w:r>
      <w:r w:rsidRPr="0051732A">
        <w:rPr>
          <w:rStyle w:val="Emphasis"/>
        </w:rPr>
        <w:t xml:space="preserve"> since 2005 also </w:t>
      </w:r>
      <w:r w:rsidRPr="0051732A">
        <w:rPr>
          <w:rStyle w:val="Emphasis"/>
          <w:highlight w:val="yellow"/>
        </w:rPr>
        <w:t>provided</w:t>
      </w:r>
      <w:r w:rsidRPr="0051732A">
        <w:rPr>
          <w:rStyle w:val="StyleUnderline"/>
          <w:highlight w:val="yellow"/>
        </w:rPr>
        <w:t xml:space="preserve"> for</w:t>
      </w:r>
      <w:r w:rsidRPr="0051732A">
        <w:rPr>
          <w:rStyle w:val="StyleUnderline"/>
        </w:rPr>
        <w:t xml:space="preserve"> with only slight changes in terminology and wording</w:t>
      </w:r>
      <w:r w:rsidRPr="0051732A">
        <w:rPr>
          <w:sz w:val="16"/>
        </w:rPr>
        <w:t xml:space="preserve">. If the Abadi camp and the Sadrists really want to distinguish themselves from their political rivals and achieve something for ordinary Iraqis, then they will have to make a quantum leap in their policy-making efforts. </w:t>
      </w:r>
      <w:r w:rsidRPr="0051732A">
        <w:rPr>
          <w:rStyle w:val="StyleUnderline"/>
        </w:rPr>
        <w:t xml:space="preserve">The </w:t>
      </w:r>
      <w:r w:rsidRPr="0051732A">
        <w:rPr>
          <w:rStyle w:val="StyleUnderline"/>
          <w:highlight w:val="yellow"/>
        </w:rPr>
        <w:t>first step</w:t>
      </w:r>
      <w:r w:rsidRPr="0051732A">
        <w:rPr>
          <w:rStyle w:val="StyleUnderline"/>
        </w:rPr>
        <w:t xml:space="preserve"> in that direction </w:t>
      </w:r>
      <w:r w:rsidRPr="0051732A">
        <w:rPr>
          <w:rStyle w:val="StyleUnderline"/>
          <w:highlight w:val="yellow"/>
        </w:rPr>
        <w:t>is to redefine Iraq's</w:t>
      </w:r>
      <w:r w:rsidRPr="0051732A">
        <w:rPr>
          <w:rStyle w:val="StyleUnderline"/>
        </w:rPr>
        <w:t xml:space="preserve"> politics and </w:t>
      </w:r>
      <w:r w:rsidRPr="0051732A">
        <w:rPr>
          <w:rStyle w:val="StyleUnderline"/>
          <w:highlight w:val="yellow"/>
        </w:rPr>
        <w:t>government</w:t>
      </w:r>
      <w:r w:rsidRPr="0051732A">
        <w:rPr>
          <w:rStyle w:val="StyleUnderline"/>
        </w:rPr>
        <w:t xml:space="preserve"> </w:t>
      </w:r>
      <w:r w:rsidRPr="0051732A">
        <w:rPr>
          <w:rStyle w:val="StyleUnderline"/>
          <w:highlight w:val="yellow"/>
        </w:rPr>
        <w:t>as a vehicle to achieve specific policy objectives.</w:t>
      </w:r>
      <w:r w:rsidRPr="0051732A">
        <w:rPr>
          <w:rStyle w:val="StyleUnderline"/>
        </w:rPr>
        <w:t xml:space="preserve"> As obvious as that sounds, </w:t>
      </w:r>
      <w:r w:rsidRPr="0051732A">
        <w:rPr>
          <w:rStyle w:val="StyleUnderline"/>
          <w:highlight w:val="yellow"/>
        </w:rPr>
        <w:t>government does not currently function on that basis</w:t>
      </w:r>
      <w:r w:rsidRPr="0051732A">
        <w:rPr>
          <w:sz w:val="16"/>
        </w:rPr>
        <w:t xml:space="preserve">. </w:t>
      </w:r>
      <w:r w:rsidRPr="0051732A">
        <w:rPr>
          <w:rStyle w:val="Emphasis"/>
          <w:highlight w:val="yellow"/>
        </w:rPr>
        <w:t>Government exists to allow</w:t>
      </w:r>
      <w:r w:rsidRPr="0051732A">
        <w:rPr>
          <w:rStyle w:val="Emphasis"/>
        </w:rPr>
        <w:t xml:space="preserve"> for a sufficient number of </w:t>
      </w:r>
      <w:r w:rsidRPr="0051732A">
        <w:rPr>
          <w:rStyle w:val="Emphasis"/>
          <w:highlight w:val="yellow"/>
        </w:rPr>
        <w:t>political groups to occupy lucrative</w:t>
      </w:r>
      <w:r w:rsidRPr="0051732A">
        <w:rPr>
          <w:rStyle w:val="Emphasis"/>
        </w:rPr>
        <w:t xml:space="preserve"> ministerial </w:t>
      </w:r>
      <w:r w:rsidRPr="0051732A">
        <w:rPr>
          <w:rStyle w:val="Emphasis"/>
          <w:highlight w:val="yellow"/>
        </w:rPr>
        <w:t>positions</w:t>
      </w:r>
      <w:r w:rsidRPr="0051732A">
        <w:rPr>
          <w:rStyle w:val="Emphasis"/>
        </w:rPr>
        <w:t xml:space="preserve">, </w:t>
      </w:r>
      <w:r w:rsidRPr="0051732A">
        <w:rPr>
          <w:rStyle w:val="Emphasis"/>
          <w:highlight w:val="yellow"/>
        </w:rPr>
        <w:t>which they</w:t>
      </w:r>
      <w:r w:rsidRPr="0051732A">
        <w:rPr>
          <w:rStyle w:val="Emphasis"/>
        </w:rPr>
        <w:t xml:space="preserve"> then </w:t>
      </w:r>
      <w:r w:rsidRPr="0051732A">
        <w:rPr>
          <w:rStyle w:val="Emphasis"/>
          <w:highlight w:val="yellow"/>
        </w:rPr>
        <w:t>use to enrich themselves</w:t>
      </w:r>
      <w:r w:rsidRPr="0051732A">
        <w:rPr>
          <w:rStyle w:val="Emphasis"/>
        </w:rPr>
        <w:t xml:space="preserve"> and finance their patronage networks, which they need in order to guarantee their government positions. </w:t>
      </w:r>
      <w:r w:rsidRPr="0051732A">
        <w:rPr>
          <w:sz w:val="16"/>
        </w:rPr>
        <w:t xml:space="preserve">The result is </w:t>
      </w:r>
      <w:r w:rsidRPr="0051732A">
        <w:rPr>
          <w:rStyle w:val="Emphasis"/>
        </w:rPr>
        <w:t>that ministers are often the last people to participate in serious policy discussions</w:t>
      </w:r>
      <w:r w:rsidRPr="0051732A">
        <w:rPr>
          <w:sz w:val="16"/>
        </w:rPr>
        <w:t xml:space="preserve">, and that whatever progress is made in living standards is painfully slow and limited in scope. Even the war against ISIL was led on that basis: The conclusion was never in doubt, and </w:t>
      </w:r>
      <w:r w:rsidRPr="0051732A">
        <w:rPr>
          <w:rStyle w:val="StyleUnderline"/>
        </w:rPr>
        <w:t>gov</w:t>
      </w:r>
      <w:r w:rsidRPr="0051732A">
        <w:rPr>
          <w:rStyle w:val="StyleUnderline"/>
          <w:highlight w:val="yellow"/>
        </w:rPr>
        <w:t xml:space="preserve">ernment practice made the </w:t>
      </w:r>
      <w:r w:rsidRPr="0051732A">
        <w:rPr>
          <w:rStyle w:val="Emphasis"/>
          <w:highlight w:val="yellow"/>
        </w:rPr>
        <w:t>effort unnecessarily complicated</w:t>
      </w:r>
      <w:r w:rsidRPr="0051732A">
        <w:rPr>
          <w:rStyle w:val="Emphasis"/>
        </w:rPr>
        <w:t xml:space="preserve"> and </w:t>
      </w:r>
      <w:r w:rsidRPr="0051732A">
        <w:rPr>
          <w:rStyle w:val="Emphasis"/>
          <w:highlight w:val="yellow"/>
        </w:rPr>
        <w:t>wasteful</w:t>
      </w:r>
      <w:r w:rsidRPr="0051732A">
        <w:rPr>
          <w:sz w:val="16"/>
        </w:rPr>
        <w:t xml:space="preserve">. Some Iraqis, the Sadrists included, argue that the solution is to form a "technocratic government", which is to say a government that is run by experts and technicians rather than politicians. But that is to misunderstand the problem and diagnoses the wrong solution. </w:t>
      </w:r>
      <w:r w:rsidRPr="0051732A">
        <w:rPr>
          <w:rStyle w:val="StyleUnderline"/>
        </w:rPr>
        <w:t xml:space="preserve">The problem is not that </w:t>
      </w:r>
      <w:r w:rsidRPr="0051732A">
        <w:rPr>
          <w:rStyle w:val="StyleUnderline"/>
          <w:highlight w:val="yellow"/>
        </w:rPr>
        <w:t>government</w:t>
      </w:r>
      <w:r w:rsidRPr="0051732A">
        <w:rPr>
          <w:rStyle w:val="StyleUnderline"/>
        </w:rPr>
        <w:t xml:space="preserve"> is run by politicians, but first that it </w:t>
      </w:r>
      <w:r w:rsidRPr="0051732A">
        <w:rPr>
          <w:rStyle w:val="StyleUnderline"/>
          <w:highlight w:val="yellow"/>
        </w:rPr>
        <w:t>is run by the wrong</w:t>
      </w:r>
      <w:r w:rsidRPr="0051732A">
        <w:rPr>
          <w:rStyle w:val="StyleUnderline"/>
        </w:rPr>
        <w:t xml:space="preserve"> type of </w:t>
      </w:r>
      <w:r w:rsidRPr="0051732A">
        <w:rPr>
          <w:rStyle w:val="StyleUnderline"/>
          <w:highlight w:val="yellow"/>
        </w:rPr>
        <w:t>politicians</w:t>
      </w:r>
      <w:r w:rsidRPr="0051732A">
        <w:rPr>
          <w:rStyle w:val="StyleUnderline"/>
        </w:rPr>
        <w:t xml:space="preserve"> and second that ministers do not come close to sharing a particular vision for how the government should function.</w:t>
      </w:r>
      <w:r w:rsidRPr="0051732A">
        <w:rPr>
          <w:sz w:val="16"/>
        </w:rPr>
        <w:t xml:space="preserve"> The first step to remedying government performance would be for the Sadists and others to participate in and encourage a prioritisation of policies that they and sufficient numbers of political groups can support. By way of example, one possibility would be to dedicate the next government's tenure towards making massive progress in both education and healthcare. Second, the Sadrists and Abadi's coalition should support the appointment not of technocratic ministers, but of politicians who agree with the government programme and who have sufficient-know how to advance it as a coherent group. Considering the failures of the past, a successful selection approach would have to involving look to a new generation of Iraqis to lead this effort and not to rely on the same tired former exiles would have been dominating the Iraqi state since 2003. If that approach were followed, it could reopen the possibility of amending Iraq's failed 2005 constitution, which is a necessary precondition for any effort to modernise and streamline the Iraqi state. </w:t>
      </w:r>
      <w:r w:rsidRPr="0051732A">
        <w:rPr>
          <w:rStyle w:val="StyleUnderline"/>
        </w:rPr>
        <w:t xml:space="preserve">Without constitutional reform, </w:t>
      </w:r>
      <w:r w:rsidRPr="0051732A">
        <w:rPr>
          <w:rStyle w:val="Emphasis"/>
          <w:highlight w:val="yellow"/>
        </w:rPr>
        <w:t>vital state institutions</w:t>
      </w:r>
      <w:r w:rsidRPr="0051732A">
        <w:rPr>
          <w:rStyle w:val="Emphasis"/>
        </w:rPr>
        <w:t xml:space="preserve"> including the judiciary will always </w:t>
      </w:r>
      <w:r w:rsidRPr="0051732A">
        <w:rPr>
          <w:rStyle w:val="Emphasis"/>
          <w:highlight w:val="yellow"/>
        </w:rPr>
        <w:t>have their hands tied</w:t>
      </w:r>
      <w:r w:rsidRPr="0051732A">
        <w:rPr>
          <w:rStyle w:val="StyleUnderline"/>
        </w:rPr>
        <w:t xml:space="preserve"> and will not be able to play their natural role and exercise the type of oversight that is needed</w:t>
      </w:r>
      <w:r w:rsidRPr="0051732A">
        <w:rPr>
          <w:sz w:val="16"/>
        </w:rPr>
        <w:t xml:space="preserve">. After the disaster of 2014, and the debacle in the Kurdish region of northern Iraq, </w:t>
      </w:r>
      <w:r w:rsidRPr="0051732A">
        <w:rPr>
          <w:rStyle w:val="StyleUnderline"/>
        </w:rPr>
        <w:t>Iraqis are eager for major reform efforts. But</w:t>
      </w:r>
      <w:r w:rsidRPr="0051732A">
        <w:rPr>
          <w:sz w:val="16"/>
        </w:rPr>
        <w:t xml:space="preserve"> </w:t>
      </w:r>
      <w:r w:rsidRPr="0051732A">
        <w:rPr>
          <w:rStyle w:val="Emphasis"/>
        </w:rPr>
        <w:t>they need and deserve much more than what is currently on offer.</w:t>
      </w:r>
      <w:r w:rsidRPr="0051732A">
        <w:rPr>
          <w:sz w:val="16"/>
        </w:rPr>
        <w:t xml:space="preserve"> The country's main political alliances should recognise that and make whatever effort is necessary to satisfy the legitimate desires or ordinary Iraqis.</w:t>
      </w:r>
    </w:p>
    <w:p w:rsidR="00E51CF5" w:rsidRDefault="00E51CF5" w:rsidP="00E51CF5"/>
    <w:p w:rsidR="00E51CF5" w:rsidRDefault="00E51CF5" w:rsidP="00E51CF5">
      <w:pPr>
        <w:pStyle w:val="Heading4"/>
      </w:pPr>
      <w:r>
        <w:t>Iraq is plagued by lack of consensus in the government. No chance of stabilization now.</w:t>
      </w:r>
    </w:p>
    <w:p w:rsidR="00E51CF5" w:rsidRPr="002227C5" w:rsidRDefault="00E51CF5" w:rsidP="00E51CF5">
      <w:r w:rsidRPr="002227C5">
        <w:rPr>
          <w:rStyle w:val="Style13ptBold"/>
        </w:rPr>
        <w:t>Middle East Policy Council</w:t>
      </w:r>
      <w:r>
        <w:t xml:space="preserve">, </w:t>
      </w:r>
      <w:r w:rsidRPr="002227C5">
        <w:rPr>
          <w:sz w:val="16"/>
          <w:szCs w:val="16"/>
        </w:rPr>
        <w:t>05-29-20</w:t>
      </w:r>
      <w:r w:rsidRPr="002227C5">
        <w:rPr>
          <w:rStyle w:val="Style13ptBold"/>
        </w:rPr>
        <w:t>17</w:t>
      </w:r>
      <w:r>
        <w:t xml:space="preserve">, </w:t>
      </w:r>
      <w:r w:rsidRPr="002227C5">
        <w:rPr>
          <w:sz w:val="16"/>
          <w:szCs w:val="16"/>
        </w:rPr>
        <w:t xml:space="preserve">"Iraq's Government Struggles to Provide Stability," No Author, </w:t>
      </w:r>
      <w:hyperlink r:id="rId36" w:history="1">
        <w:r w:rsidRPr="007E5722">
          <w:rPr>
            <w:rStyle w:val="Hyperlink"/>
            <w:sz w:val="16"/>
            <w:szCs w:val="16"/>
          </w:rPr>
          <w:t>https://www.mepc.org/commentary/iraqs-government-struggles-provide-stability</w:t>
        </w:r>
      </w:hyperlink>
      <w:r>
        <w:rPr>
          <w:sz w:val="16"/>
          <w:szCs w:val="16"/>
        </w:rPr>
        <w:t xml:space="preserve"> -DMcD</w:t>
      </w:r>
    </w:p>
    <w:p w:rsidR="00E51CF5" w:rsidRPr="009E08BE" w:rsidRDefault="00E51CF5" w:rsidP="00E51CF5">
      <w:pPr>
        <w:rPr>
          <w:sz w:val="16"/>
        </w:rPr>
      </w:pPr>
      <w:r w:rsidRPr="009E08BE">
        <w:rPr>
          <w:rStyle w:val="Emphasis"/>
          <w:highlight w:val="yellow"/>
        </w:rPr>
        <w:t>Iraq continues to be plagued</w:t>
      </w:r>
      <w:r w:rsidRPr="0051732A">
        <w:rPr>
          <w:rStyle w:val="Emphasis"/>
        </w:rPr>
        <w:t xml:space="preserve"> </w:t>
      </w:r>
      <w:r w:rsidRPr="009E08BE">
        <w:rPr>
          <w:rStyle w:val="Emphasis"/>
          <w:highlight w:val="yellow"/>
        </w:rPr>
        <w:t>by</w:t>
      </w:r>
      <w:r w:rsidRPr="0051732A">
        <w:rPr>
          <w:rStyle w:val="Emphasis"/>
        </w:rPr>
        <w:t xml:space="preserve"> both external and </w:t>
      </w:r>
      <w:r w:rsidRPr="009E08BE">
        <w:rPr>
          <w:rStyle w:val="Emphasis"/>
          <w:highlight w:val="yellow"/>
        </w:rPr>
        <w:t>internal sources of instability</w:t>
      </w:r>
      <w:r w:rsidRPr="009E08BE">
        <w:rPr>
          <w:sz w:val="16"/>
        </w:rPr>
        <w:t xml:space="preserve">. While the most pressing problem is rolling back the Islamic State, whose forces have taken over large swathes of its territory, </w:t>
      </w:r>
      <w:r w:rsidRPr="0051732A">
        <w:rPr>
          <w:rStyle w:val="StyleUnderline"/>
        </w:rPr>
        <w:t>the Iraqi government is also faced with intractable domestic concerns</w:t>
      </w:r>
      <w:r w:rsidRPr="009E08BE">
        <w:rPr>
          <w:sz w:val="16"/>
        </w:rPr>
        <w:t>. Those problems have led the country’s prime minister, Mr. Haider Al Abadi, to propose the creation of a new technocratic government. The proposal has had a mixed reaction domestically, with some worrying that an already weak government could get even weaker by losing its political support. The Iranian daily Press Tv reports on recent advances made by Iraqi forces at the expense of ISIS, suggesting more parts of the Anbar province may soon come unto Baghdad’s control: “Iraqi army troops, backed by fighters from allied Popular Mobilization Units, have retaken several areas from the Takfiri Daesh terrorist group in the strategic city of Hit, military sources say. Three neighborhoods in a district of Hit, located in the western province of Anbar, were recaptured by the army, Major General Sami Kazim al-Ardi, a commander in the Counter-Terrorist Bureau, told Iraq's al-Sumaria News on Tuesday.” The National’s Faisal Al Yafai, meanwhile, turns his attention to Iraq’s domestic political problems, particularly a recent proposal made by Prime Minister Al Abadi regarding the creation of a technocratic government: “Haider Al Abadi has many supporters, but very few friends. Increasingly isolated, even within the wider Shia movement he is part of, Iraq’s prime minister can still rely on some public support – and a few key allies. Those allies include Muqtada Al Sadr, a powerful Shia cleric, and the United States – which is why America’s secretary of state, John Kerry, flew in for a surprise visit last week....Mr Al Abadi’s crime – which may yet cost him his role as prime minister – is not that he has failed to move quickly enough on reforms, nor that Iraq’s political class is widely seen as corrupt, nor even that ISIL has occupied major Iraqi cities and enslaved Iraqi citizens. Rather, his crime is that he is seeking to go beyond Iraq’s sectarian political system....</w:t>
      </w:r>
      <w:r w:rsidRPr="009E08BE">
        <w:rPr>
          <w:rStyle w:val="Emphasis"/>
          <w:highlight w:val="yellow"/>
        </w:rPr>
        <w:t>there is a fundamental imbalance</w:t>
      </w:r>
      <w:r w:rsidRPr="009E08BE">
        <w:rPr>
          <w:rStyle w:val="Emphasis"/>
        </w:rPr>
        <w:t xml:space="preserve"> created </w:t>
      </w:r>
      <w:r w:rsidRPr="009E08BE">
        <w:rPr>
          <w:rStyle w:val="Emphasis"/>
          <w:highlight w:val="yellow"/>
        </w:rPr>
        <w:t>in Iraqi politics</w:t>
      </w:r>
      <w:r w:rsidRPr="009E08BE">
        <w:rPr>
          <w:rStyle w:val="Emphasis"/>
        </w:rPr>
        <w:t xml:space="preserve"> by the sectarian system</w:t>
      </w:r>
      <w:r w:rsidRPr="009E08BE">
        <w:rPr>
          <w:sz w:val="16"/>
        </w:rPr>
        <w:t xml:space="preserve">. </w:t>
      </w:r>
      <w:r w:rsidRPr="009E08BE">
        <w:rPr>
          <w:rStyle w:val="StyleUnderline"/>
        </w:rPr>
        <w:t xml:space="preserve">Until it is addressed, </w:t>
      </w:r>
      <w:r w:rsidRPr="009E08BE">
        <w:rPr>
          <w:rStyle w:val="Emphasis"/>
          <w:highlight w:val="yellow"/>
        </w:rPr>
        <w:t>politicians</w:t>
      </w:r>
      <w:r w:rsidRPr="009E08BE">
        <w:rPr>
          <w:rStyle w:val="Emphasis"/>
        </w:rPr>
        <w:t xml:space="preserve"> will </w:t>
      </w:r>
      <w:r w:rsidRPr="009E08BE">
        <w:rPr>
          <w:rStyle w:val="Emphasis"/>
          <w:highlight w:val="yellow"/>
        </w:rPr>
        <w:t>never</w:t>
      </w:r>
      <w:r w:rsidRPr="009E08BE">
        <w:rPr>
          <w:rStyle w:val="Emphasis"/>
        </w:rPr>
        <w:t xml:space="preserve"> be </w:t>
      </w:r>
      <w:r w:rsidRPr="009E08BE">
        <w:rPr>
          <w:rStyle w:val="Emphasis"/>
          <w:highlight w:val="yellow"/>
        </w:rPr>
        <w:t>able</w:t>
      </w:r>
      <w:r w:rsidRPr="009E08BE">
        <w:rPr>
          <w:rStyle w:val="Emphasis"/>
        </w:rPr>
        <w:t xml:space="preserve"> </w:t>
      </w:r>
      <w:r w:rsidRPr="009E08BE">
        <w:rPr>
          <w:rStyle w:val="Emphasis"/>
          <w:highlight w:val="yellow"/>
        </w:rPr>
        <w:t>to govern</w:t>
      </w:r>
      <w:r w:rsidRPr="009E08BE">
        <w:rPr>
          <w:rStyle w:val="Emphasis"/>
        </w:rPr>
        <w:t xml:space="preserve"> </w:t>
      </w:r>
      <w:r w:rsidRPr="009E08BE">
        <w:rPr>
          <w:rStyle w:val="Emphasis"/>
          <w:highlight w:val="yellow"/>
        </w:rPr>
        <w:t>in</w:t>
      </w:r>
      <w:r w:rsidRPr="009E08BE">
        <w:rPr>
          <w:rStyle w:val="Emphasis"/>
        </w:rPr>
        <w:t xml:space="preserve"> the genuine </w:t>
      </w:r>
      <w:r w:rsidRPr="009E08BE">
        <w:rPr>
          <w:rStyle w:val="Emphasis"/>
          <w:highlight w:val="yellow"/>
        </w:rPr>
        <w:t>national interest</w:t>
      </w:r>
      <w:r w:rsidRPr="009E08BE">
        <w:rPr>
          <w:sz w:val="16"/>
        </w:rPr>
        <w:t xml:space="preserve">. Indeed, </w:t>
      </w:r>
      <w:r w:rsidRPr="009E08BE">
        <w:rPr>
          <w:rStyle w:val="StyleUnderline"/>
        </w:rPr>
        <w:t xml:space="preserve">with sectarian politics, it </w:t>
      </w:r>
      <w:r w:rsidRPr="009E08BE">
        <w:rPr>
          <w:rStyle w:val="Emphasis"/>
          <w:highlight w:val="yellow"/>
        </w:rPr>
        <w:t>will never be clear where Iraq’s true national interests</w:t>
      </w:r>
      <w:r w:rsidRPr="009E08BE">
        <w:rPr>
          <w:rStyle w:val="Emphasis"/>
        </w:rPr>
        <w:t xml:space="preserve"> even </w:t>
      </w:r>
      <w:r w:rsidRPr="009E08BE">
        <w:rPr>
          <w:rStyle w:val="Emphasis"/>
          <w:highlight w:val="yellow"/>
        </w:rPr>
        <w:t>lie</w:t>
      </w:r>
      <w:r w:rsidRPr="009E08BE">
        <w:rPr>
          <w:sz w:val="16"/>
          <w:highlight w:val="yellow"/>
        </w:rPr>
        <w:t>.”</w:t>
      </w:r>
      <w:r w:rsidRPr="009E08BE">
        <w:rPr>
          <w:sz w:val="16"/>
        </w:rPr>
        <w:t xml:space="preserve"> Whereas Al Yafai blames Iraq’s sectarian system for the country’s political problems, Kurdish Globe’s Gazi Hassan, warns that the creation of a technocratic government could prove to be disastrous for the country: “How on earth could this be a technocratic government? When all the ministers are replaced, how exactly does Prime Minister Abadi hope to remain in power? How can a government accept the recommendation of the Shiite parties alone when it’s supposed to be a so-called powerfully skilled democracy? Al-Abadi recently urged the Sadist Movement to hold demonstrations that led to threats against Green Zone. Any technocratic government should include specialists and experts in their fields—people who believe in politics without violence. On the contrary, recent moves by Al-Abadi have only served to hide major defeats like that of the ISIS war, a failure to fight corruption through reform, and the inability to retake the city of Mosul....Claims of a technocratic government are nothing but political comedy.” For some, like Asharq Alawsat’s Abdulrahman Al-Rashed, even the death of the world renowned Iraqi architect Zaha Hadid has served as a reminder of Iraq’s potential and failure to fulfil that potential: “Hadid was not involved in politics even though her father was a minister and a founding member of the politically progressive Ahali group in Iraq. She designed buildings all around the world at a time when her country, Iraq, was being demolished....Zaha’s creations are strewn everywhere. The Iraqi President Fuad Masum’s eulogy to Hadid made up for ignorance and forgetfulness. I do not know what happened to her project to build the parliament headquarters in Baghdad which was announced three years ago. Did it fall victim to political chaos or was it stopped due to the scarce oil revenues? She wanted it to symbolize a rise from the debris and success in an era of failure. If constructed, it would have been Iraq’s recognition of one of its greatest citizens.” </w:t>
      </w:r>
      <w:r w:rsidRPr="009E08BE">
        <w:rPr>
          <w:rStyle w:val="StyleUnderline"/>
        </w:rPr>
        <w:t xml:space="preserve">Meanwhile, the </w:t>
      </w:r>
      <w:r w:rsidRPr="009E08BE">
        <w:rPr>
          <w:rStyle w:val="StyleUnderline"/>
          <w:highlight w:val="yellow"/>
        </w:rPr>
        <w:t>Kurds are doing their best to disassociate themselves from Baghdad</w:t>
      </w:r>
      <w:r w:rsidRPr="009E08BE">
        <w:rPr>
          <w:rStyle w:val="StyleUnderline"/>
        </w:rPr>
        <w:t xml:space="preserve"> and define a new future for them</w:t>
      </w:r>
      <w:r w:rsidRPr="009E08BE">
        <w:rPr>
          <w:sz w:val="16"/>
        </w:rPr>
        <w:t>. According to a recent Iraqi Daily Journal article, “Iraq’s Kurds have declared independence -- albeit in cyber space. For the first time, the autonomous Kurdistan Region has its own Top-Level Domain – the suffix that appears after the dot symbol in an Internet web address. Websites in Kurdistan or in the Kurdish language can now opt for the .krd suffix at the end of their web addresses, replacing things like .com or .net – offering a home for the worldwide Kurdish community....Iraq’s Kurds have their own anthem, flag and language. But despite an overwhelming desire for their own homeland, they still remain part of Iraq – in the same way that Scotland is attached to the United Kingdom and the Catalans are part of Spain. Ambitions of independence in Kurdistan run very high: Kurdistan Region President Masoud Barzani has said that a referendum on independence from Iraq could take place in October.”</w:t>
      </w:r>
    </w:p>
    <w:p w:rsidR="00E51CF5" w:rsidRDefault="00E51CF5" w:rsidP="00E51CF5"/>
    <w:p w:rsidR="00E51CF5" w:rsidRDefault="00E51CF5" w:rsidP="00E51CF5">
      <w:pPr>
        <w:pStyle w:val="Heading4"/>
      </w:pPr>
      <w:r>
        <w:t>Not enough democracy for stabilization.</w:t>
      </w:r>
    </w:p>
    <w:p w:rsidR="00E51CF5" w:rsidRDefault="00E51CF5" w:rsidP="00E51CF5">
      <w:r w:rsidRPr="00411D9B">
        <w:rPr>
          <w:sz w:val="16"/>
          <w:szCs w:val="16"/>
        </w:rPr>
        <w:t>Mamoon</w:t>
      </w:r>
      <w:r>
        <w:t xml:space="preserve"> </w:t>
      </w:r>
      <w:r w:rsidRPr="00411D9B">
        <w:rPr>
          <w:rStyle w:val="Style13ptBold"/>
        </w:rPr>
        <w:t>Alabbasi</w:t>
      </w:r>
      <w:r>
        <w:t xml:space="preserve">, </w:t>
      </w:r>
      <w:r w:rsidRPr="00411D9B">
        <w:rPr>
          <w:rStyle w:val="Style13ptBold"/>
        </w:rPr>
        <w:t>1-28</w:t>
      </w:r>
      <w:r w:rsidRPr="00411D9B">
        <w:rPr>
          <w:sz w:val="16"/>
          <w:szCs w:val="16"/>
        </w:rPr>
        <w:t>-2018</w:t>
      </w:r>
      <w:r>
        <w:t xml:space="preserve">, </w:t>
      </w:r>
      <w:r w:rsidRPr="00411D9B">
        <w:rPr>
          <w:sz w:val="16"/>
          <w:szCs w:val="16"/>
        </w:rPr>
        <w:t xml:space="preserve">"We have had elections in Iraq, now we need democracy," Mamoon Alabbasi is Deputy Managing Editor and Online Editor of The Arab Weekly, </w:t>
      </w:r>
      <w:hyperlink r:id="rId37" w:history="1">
        <w:r w:rsidRPr="00411D9B">
          <w:rPr>
            <w:rStyle w:val="Hyperlink"/>
            <w:sz w:val="16"/>
            <w:szCs w:val="16"/>
          </w:rPr>
          <w:t>https://thearabweekly.com/we-have-had-elections-iraq-now-we-need-democracy</w:t>
        </w:r>
      </w:hyperlink>
      <w:r w:rsidRPr="00411D9B">
        <w:rPr>
          <w:sz w:val="16"/>
          <w:szCs w:val="16"/>
        </w:rPr>
        <w:t xml:space="preserve"> -DMcD</w:t>
      </w:r>
    </w:p>
    <w:p w:rsidR="00E51CF5" w:rsidRPr="009E08BE" w:rsidRDefault="00E51CF5" w:rsidP="00E51CF5">
      <w:pPr>
        <w:rPr>
          <w:rStyle w:val="StyleUnderline"/>
        </w:rPr>
      </w:pPr>
      <w:r w:rsidRPr="009E08BE">
        <w:rPr>
          <w:sz w:val="16"/>
        </w:rPr>
        <w:t xml:space="preserve">LONDON - Iraqis are still debating whether the country was better off prior to the 2003 US-led invasion that toppled Saddam Hussein, when the country was less free but arguably more stable. Some argue that having strong leaders kept the country safer for decades while democracy has opened Pandora’s box and exposed Iraq to a sectarian civil war as well as terrorism, leaving little room for enjoying gained freedoms. Others say the price of freedom and democracy was worth it and that the present is better than the rose-tinted view of the past. Both </w:t>
      </w:r>
      <w:r w:rsidRPr="009E08BE">
        <w:rPr>
          <w:rStyle w:val="StyleUnderline"/>
          <w:highlight w:val="yellow"/>
        </w:rPr>
        <w:t>views</w:t>
      </w:r>
      <w:r w:rsidRPr="009E08BE">
        <w:rPr>
          <w:rStyle w:val="StyleUnderline"/>
        </w:rPr>
        <w:t xml:space="preserve"> appear to be </w:t>
      </w:r>
      <w:r w:rsidRPr="009E08BE">
        <w:rPr>
          <w:rStyle w:val="StyleUnderline"/>
          <w:highlight w:val="yellow"/>
        </w:rPr>
        <w:t>based on</w:t>
      </w:r>
      <w:r w:rsidRPr="009E08BE">
        <w:rPr>
          <w:rStyle w:val="StyleUnderline"/>
        </w:rPr>
        <w:t xml:space="preserve"> the </w:t>
      </w:r>
      <w:r w:rsidRPr="009E08BE">
        <w:rPr>
          <w:rStyle w:val="Emphasis"/>
          <w:highlight w:val="yellow"/>
        </w:rPr>
        <w:t>wrong assumption that there is</w:t>
      </w:r>
      <w:r w:rsidRPr="009E08BE">
        <w:rPr>
          <w:rStyle w:val="Emphasis"/>
        </w:rPr>
        <w:t xml:space="preserve"> an actual </w:t>
      </w:r>
      <w:r w:rsidRPr="009E08BE">
        <w:rPr>
          <w:rStyle w:val="Emphasis"/>
          <w:highlight w:val="yellow"/>
        </w:rPr>
        <w:t>democracy in Iraq</w:t>
      </w:r>
      <w:r w:rsidRPr="009E08BE">
        <w:rPr>
          <w:rStyle w:val="Emphasis"/>
        </w:rPr>
        <w:t>.</w:t>
      </w:r>
      <w:r w:rsidRPr="009E08BE">
        <w:rPr>
          <w:rStyle w:val="StyleUnderline"/>
        </w:rPr>
        <w:t xml:space="preserve"> This </w:t>
      </w:r>
      <w:r w:rsidRPr="009E08BE">
        <w:rPr>
          <w:rStyle w:val="StyleUnderline"/>
          <w:highlight w:val="yellow"/>
        </w:rPr>
        <w:t>assumption</w:t>
      </w:r>
      <w:r w:rsidRPr="009E08BE">
        <w:rPr>
          <w:rStyle w:val="StyleUnderline"/>
        </w:rPr>
        <w:t xml:space="preserve"> has </w:t>
      </w:r>
      <w:r w:rsidRPr="009E08BE">
        <w:rPr>
          <w:rStyle w:val="Emphasis"/>
          <w:highlight w:val="yellow"/>
        </w:rPr>
        <w:t>led to prescribing</w:t>
      </w:r>
      <w:r w:rsidRPr="009E08BE">
        <w:rPr>
          <w:rStyle w:val="Emphasis"/>
        </w:rPr>
        <w:t xml:space="preserve"> the </w:t>
      </w:r>
      <w:r w:rsidRPr="009E08BE">
        <w:rPr>
          <w:rStyle w:val="Emphasis"/>
          <w:highlight w:val="yellow"/>
        </w:rPr>
        <w:t>wrong fixes</w:t>
      </w:r>
      <w:r w:rsidRPr="009E08BE">
        <w:rPr>
          <w:rStyle w:val="StyleUnderline"/>
        </w:rPr>
        <w:t xml:space="preserve"> for Iraq’s continuous woes</w:t>
      </w:r>
      <w:r w:rsidRPr="009E08BE">
        <w:rPr>
          <w:sz w:val="16"/>
        </w:rPr>
        <w:t xml:space="preserve">. Those who blame the country’s ills on democracy have no clear alternative: They can’t turn back time nor raise the dead. We are where we are today because of the mistakes of the past. They must look to the future if they want to see better days. </w:t>
      </w:r>
      <w:r w:rsidRPr="009E08BE">
        <w:rPr>
          <w:rStyle w:val="StyleUnderline"/>
        </w:rPr>
        <w:t xml:space="preserve">There are many “strong men” today claiming to know what’s best for the country, so </w:t>
      </w:r>
      <w:r w:rsidRPr="009E08BE">
        <w:rPr>
          <w:rStyle w:val="Emphasis"/>
        </w:rPr>
        <w:t>who gets to decide who will lead and how</w:t>
      </w:r>
      <w:r w:rsidRPr="009E08BE">
        <w:rPr>
          <w:sz w:val="16"/>
        </w:rPr>
        <w:t xml:space="preserve">? </w:t>
      </w:r>
      <w:r w:rsidRPr="009E08BE">
        <w:rPr>
          <w:rStyle w:val="StyleUnderline"/>
        </w:rPr>
        <w:t>There is no road map on how to violently overthrow a government and forever hold on to yours.</w:t>
      </w:r>
      <w:r w:rsidRPr="009E08BE">
        <w:rPr>
          <w:sz w:val="16"/>
        </w:rPr>
        <w:t xml:space="preserve"> </w:t>
      </w:r>
      <w:r w:rsidRPr="009E08BE">
        <w:rPr>
          <w:rStyle w:val="StyleUnderline"/>
        </w:rPr>
        <w:t>Only one of Iraq’s post-monarchy leaders lived to see his “retirement” days</w:t>
      </w:r>
      <w:r w:rsidRPr="009E08BE">
        <w:rPr>
          <w:sz w:val="16"/>
        </w:rPr>
        <w:t xml:space="preserve">. </w:t>
      </w:r>
      <w:r w:rsidRPr="009E08BE">
        <w:rPr>
          <w:rStyle w:val="StyleUnderline"/>
        </w:rPr>
        <w:t xml:space="preserve">Insurgencies may disrupt the lives of your opponents but they do not improve your own. Those who assert that Iraq is democratic base their claims on the fact that the country has been having elections since 2005. </w:t>
      </w:r>
      <w:r w:rsidRPr="00CC253E">
        <w:rPr>
          <w:rStyle w:val="StyleUnderline"/>
          <w:highlight w:val="yellow"/>
        </w:rPr>
        <w:t>Voting alone does not guarantee</w:t>
      </w:r>
      <w:r w:rsidRPr="009E08BE">
        <w:rPr>
          <w:rStyle w:val="StyleUnderline"/>
        </w:rPr>
        <w:t xml:space="preserve"> having a </w:t>
      </w:r>
      <w:r w:rsidRPr="00CC253E">
        <w:rPr>
          <w:rStyle w:val="StyleUnderline"/>
          <w:highlight w:val="yellow"/>
        </w:rPr>
        <w:t>democratic process</w:t>
      </w:r>
      <w:r w:rsidRPr="009E08BE">
        <w:rPr>
          <w:rStyle w:val="StyleUnderline"/>
        </w:rPr>
        <w:t xml:space="preserve">. </w:t>
      </w:r>
      <w:r w:rsidRPr="00CC253E">
        <w:rPr>
          <w:rStyle w:val="Emphasis"/>
          <w:highlight w:val="yellow"/>
        </w:rPr>
        <w:t>Democracy must reflect the will of the winning majority without overriding the</w:t>
      </w:r>
      <w:r w:rsidRPr="009E08BE">
        <w:rPr>
          <w:rStyle w:val="Emphasis"/>
        </w:rPr>
        <w:t xml:space="preserve"> rights and freedoms of electoral </w:t>
      </w:r>
      <w:r w:rsidRPr="00CC253E">
        <w:rPr>
          <w:rStyle w:val="Emphasis"/>
          <w:highlight w:val="yellow"/>
        </w:rPr>
        <w:t>losers</w:t>
      </w:r>
      <w:r w:rsidRPr="009E08BE">
        <w:rPr>
          <w:rStyle w:val="StyleUnderline"/>
        </w:rPr>
        <w:t xml:space="preserve">. </w:t>
      </w:r>
      <w:r w:rsidRPr="009E08BE">
        <w:rPr>
          <w:sz w:val="16"/>
        </w:rPr>
        <w:t xml:space="preserve">The fact that majority rule is better than minority rule does not mean that the former should be non-inclusive. Elections may have winners and losers but </w:t>
      </w:r>
      <w:r w:rsidRPr="00CC253E">
        <w:rPr>
          <w:rStyle w:val="Emphasis"/>
          <w:highlight w:val="yellow"/>
        </w:rPr>
        <w:t>democracy is not</w:t>
      </w:r>
      <w:r w:rsidRPr="009E08BE">
        <w:rPr>
          <w:rStyle w:val="Emphasis"/>
        </w:rPr>
        <w:t xml:space="preserve"> a </w:t>
      </w:r>
      <w:r w:rsidRPr="00CC253E">
        <w:rPr>
          <w:rStyle w:val="Emphasis"/>
          <w:highlight w:val="yellow"/>
        </w:rPr>
        <w:t>zero-sum</w:t>
      </w:r>
      <w:r w:rsidRPr="009E08BE">
        <w:rPr>
          <w:rStyle w:val="Emphasis"/>
        </w:rPr>
        <w:t xml:space="preserve"> game</w:t>
      </w:r>
      <w:r w:rsidRPr="009E08BE">
        <w:rPr>
          <w:sz w:val="16"/>
        </w:rPr>
        <w:t xml:space="preserve">. All of that is assuming that having — as well as running in — elections was free and fair. Many Sunni Arabs who boycotted previous elections in Iraq did so because the candidates that they would have voted for were against the US occupation and thus were not going to run in 2005. </w:t>
      </w:r>
      <w:r w:rsidRPr="009E08BE">
        <w:rPr>
          <w:rStyle w:val="StyleUnderline"/>
        </w:rPr>
        <w:t xml:space="preserve">This led some </w:t>
      </w:r>
      <w:r w:rsidRPr="00CC253E">
        <w:rPr>
          <w:rStyle w:val="StyleUnderline"/>
          <w:highlight w:val="yellow"/>
        </w:rPr>
        <w:t>voters</w:t>
      </w:r>
      <w:r w:rsidRPr="009E08BE">
        <w:rPr>
          <w:rStyle w:val="StyleUnderline"/>
        </w:rPr>
        <w:t xml:space="preserve"> to </w:t>
      </w:r>
      <w:r w:rsidRPr="00CC253E">
        <w:rPr>
          <w:rStyle w:val="StyleUnderline"/>
          <w:highlight w:val="yellow"/>
        </w:rPr>
        <w:t>distrust the political system</w:t>
      </w:r>
      <w:r w:rsidRPr="009E08BE">
        <w:rPr>
          <w:rStyle w:val="StyleUnderline"/>
        </w:rPr>
        <w:t xml:space="preserve"> that has resulted</w:t>
      </w:r>
      <w:r w:rsidRPr="009E08BE">
        <w:rPr>
          <w:sz w:val="16"/>
        </w:rPr>
        <w:t xml:space="preserve">. Subsequently, with the rise of displaced Sunni Arabs as a result of the insurgency in their areas, </w:t>
      </w:r>
      <w:r w:rsidRPr="009E08BE">
        <w:rPr>
          <w:rStyle w:val="Emphasis"/>
        </w:rPr>
        <w:t xml:space="preserve">many </w:t>
      </w:r>
      <w:r w:rsidRPr="00CC253E">
        <w:rPr>
          <w:rStyle w:val="Emphasis"/>
          <w:highlight w:val="yellow"/>
        </w:rPr>
        <w:t>voters did not get the chance to cast their ballot</w:t>
      </w:r>
      <w:r w:rsidRPr="009E08BE">
        <w:rPr>
          <w:rStyle w:val="Emphasis"/>
        </w:rPr>
        <w:t xml:space="preserve"> even when they wanted to. </w:t>
      </w:r>
      <w:r w:rsidRPr="009E08BE">
        <w:rPr>
          <w:sz w:val="16"/>
        </w:rPr>
        <w:t xml:space="preserve">That problem remains stronger than ever today and Sunni Arabs have been joined by Turkmen and other minorities whose lives have yet to return to normalcy following the rise and fall of the Islamic State, which had sought to hijack the Sunni cause. The Kurdish minority, which has long complained of discrimination at the hands of Arab rulers, is finding itself accused of abusing minorities in the areas controlled by the Kurdistan Regional Government (KRG). In fact, </w:t>
      </w:r>
      <w:r w:rsidRPr="009E08BE">
        <w:rPr>
          <w:rStyle w:val="StyleUnderline"/>
        </w:rPr>
        <w:t xml:space="preserve">many </w:t>
      </w:r>
      <w:r w:rsidRPr="00CC253E">
        <w:rPr>
          <w:rStyle w:val="StyleUnderline"/>
          <w:highlight w:val="yellow"/>
        </w:rPr>
        <w:t>Kurds</w:t>
      </w:r>
      <w:r w:rsidRPr="009E08BE">
        <w:rPr>
          <w:rStyle w:val="StyleUnderline"/>
        </w:rPr>
        <w:t xml:space="preserve"> are </w:t>
      </w:r>
      <w:r w:rsidRPr="00CC253E">
        <w:rPr>
          <w:rStyle w:val="StyleUnderline"/>
          <w:highlight w:val="yellow"/>
        </w:rPr>
        <w:t>look</w:t>
      </w:r>
      <w:r w:rsidRPr="009E08BE">
        <w:rPr>
          <w:rStyle w:val="StyleUnderline"/>
        </w:rPr>
        <w:t xml:space="preserve">ing </w:t>
      </w:r>
      <w:r w:rsidRPr="00CC253E">
        <w:rPr>
          <w:rStyle w:val="StyleUnderline"/>
          <w:highlight w:val="yellow"/>
        </w:rPr>
        <w:t>for alternatives</w:t>
      </w:r>
      <w:r w:rsidRPr="009E08BE">
        <w:rPr>
          <w:rStyle w:val="StyleUnderline"/>
        </w:rPr>
        <w:t xml:space="preserve"> to the two dominant parties there, albeit with difficulties as </w:t>
      </w:r>
      <w:r w:rsidRPr="009E08BE">
        <w:rPr>
          <w:rStyle w:val="Emphasis"/>
        </w:rPr>
        <w:t xml:space="preserve">those </w:t>
      </w:r>
      <w:r w:rsidRPr="00CC253E">
        <w:rPr>
          <w:rStyle w:val="Emphasis"/>
          <w:highlight w:val="yellow"/>
        </w:rPr>
        <w:t>two parties</w:t>
      </w:r>
      <w:r w:rsidRPr="009E08BE">
        <w:rPr>
          <w:rStyle w:val="Emphasis"/>
        </w:rPr>
        <w:t xml:space="preserve"> control the KGR’s peshmerga and </w:t>
      </w:r>
      <w:r w:rsidRPr="00CC253E">
        <w:rPr>
          <w:rStyle w:val="Emphasis"/>
          <w:highlight w:val="yellow"/>
        </w:rPr>
        <w:t>allow little room for fair competition</w:t>
      </w:r>
      <w:r w:rsidRPr="009E08BE">
        <w:rPr>
          <w:rStyle w:val="StyleUnderline"/>
        </w:rPr>
        <w:t xml:space="preserve">. The KRG vote on Kurdistan independence, which was backed by a majority of Kurds, was seen by many as </w:t>
      </w:r>
      <w:r w:rsidRPr="009E08BE">
        <w:rPr>
          <w:rStyle w:val="Emphasis"/>
        </w:rPr>
        <w:t>undemocratic because it did not give Iraqis elsewhere a say</w:t>
      </w:r>
      <w:r w:rsidRPr="009E08BE">
        <w:rPr>
          <w:rStyle w:val="StyleUnderline"/>
        </w:rPr>
        <w:t xml:space="preserve"> on whether the country as a whole should break up</w:t>
      </w:r>
      <w:r w:rsidRPr="009E08BE">
        <w:rPr>
          <w:sz w:val="16"/>
        </w:rPr>
        <w:t xml:space="preserve">. </w:t>
      </w:r>
      <w:r w:rsidRPr="009E08BE">
        <w:rPr>
          <w:rStyle w:val="StyleUnderline"/>
        </w:rPr>
        <w:t>The ethnic and sectarian tensions have led many Iraqis to give their votes to parties that match more their backgrounds instead of voting for candidates based on their election manifestos or political agendas</w:t>
      </w:r>
      <w:r w:rsidRPr="009E08BE">
        <w:rPr>
          <w:sz w:val="16"/>
        </w:rPr>
        <w:t>. Many members of the Shia community, who, too, have complained of discrimination prior to 2003, have yet to find utopia despite being ruled by Shia-led governments for more than a decade. With the rise of the strength of Iran-backed Shia militias, other communities are questioning their country’s independence, let alone democracy. Iraqis across ethnic and sectarian lines have been questioning the transparency of elections, amid allegations of irregularities, fraud or bias in the voting system and those who oversee it</w:t>
      </w:r>
      <w:r w:rsidRPr="009E08BE">
        <w:rPr>
          <w:rStyle w:val="StyleUnderline"/>
        </w:rPr>
        <w:t xml:space="preserve">. </w:t>
      </w:r>
      <w:r w:rsidRPr="009E08BE">
        <w:rPr>
          <w:rStyle w:val="Emphasis"/>
        </w:rPr>
        <w:t xml:space="preserve">The </w:t>
      </w:r>
      <w:r w:rsidRPr="00CC253E">
        <w:rPr>
          <w:rStyle w:val="Emphasis"/>
          <w:highlight w:val="yellow"/>
        </w:rPr>
        <w:t>only way forward</w:t>
      </w:r>
      <w:r w:rsidRPr="009E08BE">
        <w:rPr>
          <w:rStyle w:val="Emphasis"/>
        </w:rPr>
        <w:t xml:space="preserve"> for Iraq </w:t>
      </w:r>
      <w:r w:rsidRPr="00CC253E">
        <w:rPr>
          <w:rStyle w:val="Emphasis"/>
          <w:highlight w:val="yellow"/>
        </w:rPr>
        <w:t>is</w:t>
      </w:r>
      <w:r w:rsidRPr="009E08BE">
        <w:rPr>
          <w:rStyle w:val="Emphasis"/>
        </w:rPr>
        <w:t xml:space="preserve"> to take more steps towards an all-inclusive </w:t>
      </w:r>
      <w:r w:rsidRPr="00CC253E">
        <w:rPr>
          <w:rStyle w:val="Emphasis"/>
          <w:highlight w:val="yellow"/>
        </w:rPr>
        <w:t>democracy</w:t>
      </w:r>
      <w:r w:rsidRPr="009E08BE">
        <w:rPr>
          <w:rStyle w:val="Emphasis"/>
        </w:rPr>
        <w:t>,</w:t>
      </w:r>
      <w:r w:rsidRPr="009E08BE">
        <w:rPr>
          <w:rStyle w:val="StyleUnderline"/>
        </w:rPr>
        <w:t xml:space="preserve"> based on free and fair elections that all the components of the population trust. </w:t>
      </w:r>
      <w:r w:rsidRPr="009E08BE">
        <w:rPr>
          <w:rStyle w:val="Emphasis"/>
        </w:rPr>
        <w:t>Only then can Iraqis begin to seriously address the country’s problems</w:t>
      </w:r>
      <w:r w:rsidRPr="009E08BE">
        <w:rPr>
          <w:rStyle w:val="StyleUnderline"/>
        </w:rPr>
        <w:t>. We have not reached there yet but we definitely should not be going back.</w:t>
      </w:r>
    </w:p>
    <w:p w:rsidR="00E51CF5" w:rsidRPr="00E51CF5" w:rsidRDefault="00E51CF5" w:rsidP="00E51CF5"/>
    <w:p w:rsidR="00EE0259" w:rsidRDefault="00EE0259" w:rsidP="00EE0259">
      <w:pPr>
        <w:pStyle w:val="Heading3"/>
      </w:pPr>
      <w:r>
        <w:t>Ext – US Advising Missions Key</w:t>
      </w:r>
    </w:p>
    <w:p w:rsidR="00EE0259" w:rsidRDefault="00EE0259" w:rsidP="00EE0259">
      <w:pPr>
        <w:pStyle w:val="Heading4"/>
      </w:pPr>
      <w:r>
        <w:t>US advising missions are critical to stabilize – US is key</w:t>
      </w:r>
    </w:p>
    <w:p w:rsidR="00EE0259" w:rsidRDefault="00EE0259" w:rsidP="00EE0259">
      <w:r>
        <w:t xml:space="preserve">Ambassador Ryan </w:t>
      </w:r>
      <w:r>
        <w:rPr>
          <w:rStyle w:val="Style13ptBold"/>
        </w:rPr>
        <w:t>Crocker</w:t>
      </w:r>
      <w:r>
        <w:t>, Executive Professor, Texas A&amp;M University; Former Ambassador to Iraq, Afghanistan, Pakistan, Syria, Kuwait, and Lebanon et al, “Report of the Task Force on the Future of Iraq Achieving Long-Term Stability to Ensure the Defeat of ISIS”, Atlantic Council RAFIK HARIRI CENTER FOR THE MIDDLE EAST, May 20</w:t>
      </w:r>
      <w:r>
        <w:rPr>
          <w:rStyle w:val="Style13ptBold"/>
        </w:rPr>
        <w:t>17</w:t>
      </w:r>
      <w:r>
        <w:t>, http://www.publications.atlanticcouncil.org/wp-content/uploads/2017/05/Future-of-Iraq-Task-Force-web-0531.pdf</w:t>
      </w:r>
    </w:p>
    <w:p w:rsidR="00EE0259" w:rsidRDefault="00EE0259" w:rsidP="00EE0259">
      <w:pPr>
        <w:rPr>
          <w:sz w:val="16"/>
        </w:rPr>
      </w:pPr>
      <w:r>
        <w:rPr>
          <w:sz w:val="16"/>
        </w:rPr>
        <w:t xml:space="preserve">Strengthening Governance </w:t>
      </w:r>
      <w:r>
        <w:rPr>
          <w:rStyle w:val="Emphasis"/>
          <w:highlight w:val="yellow"/>
        </w:rPr>
        <w:t>The best way to defeat violent extremism</w:t>
      </w:r>
      <w:r>
        <w:rPr>
          <w:sz w:val="16"/>
          <w:highlight w:val="yellow"/>
        </w:rPr>
        <w:t xml:space="preserve"> </w:t>
      </w:r>
      <w:r>
        <w:rPr>
          <w:rStyle w:val="StyleUnderline"/>
          <w:highlight w:val="yellow"/>
        </w:rPr>
        <w:t>is to support</w:t>
      </w:r>
      <w:r>
        <w:rPr>
          <w:rStyle w:val="StyleUnderline"/>
        </w:rPr>
        <w:t xml:space="preserve"> </w:t>
      </w:r>
      <w:r>
        <w:rPr>
          <w:sz w:val="16"/>
        </w:rPr>
        <w:t xml:space="preserve">the evolution of </w:t>
      </w:r>
      <w:r>
        <w:rPr>
          <w:rStyle w:val="StyleUnderline"/>
          <w:highlight w:val="yellow"/>
        </w:rPr>
        <w:t>a</w:t>
      </w:r>
      <w:r>
        <w:rPr>
          <w:sz w:val="16"/>
        </w:rPr>
        <w:t xml:space="preserve">n effective, </w:t>
      </w:r>
      <w:r>
        <w:rPr>
          <w:rStyle w:val="StyleUnderline"/>
          <w:highlight w:val="yellow"/>
        </w:rPr>
        <w:t>responsive, and legitimate Iraqi government</w:t>
      </w:r>
      <w:r>
        <w:rPr>
          <w:rStyle w:val="StyleUnderline"/>
        </w:rPr>
        <w:t xml:space="preserve">. Violent extremism flourishes in communities that feel marginalized and oppressed by the government. </w:t>
      </w:r>
      <w:r>
        <w:rPr>
          <w:rStyle w:val="StyleUnderline"/>
          <w:highlight w:val="yellow"/>
        </w:rPr>
        <w:t>Tackling</w:t>
      </w:r>
      <w:r>
        <w:rPr>
          <w:rStyle w:val="StyleUnderline"/>
        </w:rPr>
        <w:t xml:space="preserve"> this driver of </w:t>
      </w:r>
      <w:r>
        <w:rPr>
          <w:rStyle w:val="StyleUnderline"/>
          <w:highlight w:val="yellow"/>
        </w:rPr>
        <w:t>radicalization</w:t>
      </w:r>
      <w:r>
        <w:rPr>
          <w:sz w:val="16"/>
          <w:highlight w:val="yellow"/>
        </w:rPr>
        <w:t xml:space="preserve"> </w:t>
      </w:r>
      <w:r>
        <w:rPr>
          <w:rStyle w:val="Emphasis"/>
          <w:highlight w:val="yellow"/>
        </w:rPr>
        <w:t>is key to achieving a permanent victory</w:t>
      </w:r>
      <w:r>
        <w:rPr>
          <w:sz w:val="16"/>
        </w:rPr>
        <w:t xml:space="preserve"> against ISIS in Iraq. </w:t>
      </w:r>
      <w:r>
        <w:rPr>
          <w:rStyle w:val="Emphasis"/>
          <w:highlight w:val="yellow"/>
        </w:rPr>
        <w:t>An effective US strategy</w:t>
      </w:r>
      <w:r>
        <w:rPr>
          <w:sz w:val="16"/>
        </w:rPr>
        <w:t xml:space="preserve"> in Iraq </w:t>
      </w:r>
      <w:r>
        <w:rPr>
          <w:rStyle w:val="Emphasis"/>
          <w:highlight w:val="yellow"/>
        </w:rPr>
        <w:t>would require that the United States and its partners place good governance at the heart of an ongoing advisory</w:t>
      </w:r>
      <w:r>
        <w:rPr>
          <w:rStyle w:val="Emphasis"/>
        </w:rPr>
        <w:t xml:space="preserve"> and assistance </w:t>
      </w:r>
      <w:r>
        <w:rPr>
          <w:rStyle w:val="Emphasis"/>
          <w:highlight w:val="yellow"/>
        </w:rPr>
        <w:t>mission</w:t>
      </w:r>
      <w:r>
        <w:rPr>
          <w:rStyle w:val="Emphasis"/>
        </w:rPr>
        <w:t xml:space="preserve"> in Iraq</w:t>
      </w:r>
      <w:r>
        <w:rPr>
          <w:sz w:val="16"/>
        </w:rPr>
        <w:t xml:space="preserve">. </w:t>
      </w:r>
      <w:r>
        <w:rPr>
          <w:rStyle w:val="StyleUnderline"/>
          <w:highlight w:val="yellow"/>
        </w:rPr>
        <w:t>Effective governance</w:t>
      </w:r>
      <w:r>
        <w:rPr>
          <w:rStyle w:val="StyleUnderline"/>
        </w:rPr>
        <w:t xml:space="preserve"> involves the professional delivery of public services, the predictable application of the rule of law, and transparent and accountable government.</w:t>
      </w:r>
      <w:r>
        <w:rPr>
          <w:sz w:val="16"/>
        </w:rPr>
        <w:t xml:space="preserve"> </w:t>
      </w:r>
      <w:r>
        <w:rPr>
          <w:rStyle w:val="StyleUnderline"/>
        </w:rPr>
        <w:t xml:space="preserve">These elements are foundational to state stability, and promoting them </w:t>
      </w:r>
      <w:r>
        <w:rPr>
          <w:rStyle w:val="StyleUnderline"/>
          <w:highlight w:val="yellow"/>
        </w:rPr>
        <w:t xml:space="preserve">should be a </w:t>
      </w:r>
      <w:r>
        <w:rPr>
          <w:rStyle w:val="Emphasis"/>
          <w:highlight w:val="yellow"/>
        </w:rPr>
        <w:t>cornerstone of the US approach to Iraq</w:t>
      </w:r>
      <w:r>
        <w:rPr>
          <w:rStyle w:val="StyleUnderline"/>
          <w:highlight w:val="yellow"/>
        </w:rPr>
        <w:t>.</w:t>
      </w:r>
      <w:r>
        <w:rPr>
          <w:rStyle w:val="StyleUnderline"/>
        </w:rPr>
        <w:t xml:space="preserve"> </w:t>
      </w:r>
      <w:r>
        <w:rPr>
          <w:sz w:val="16"/>
        </w:rPr>
        <w:t>In the short term, it is critical that the United States support the execution of free and fair provincial and parliamentary elections in the country. Provincial council elections are currently scheduled for September 2017, and parliamentary elections for April 2018. There are widespread concerns about the independence of the Iraqi Higher Electoral Commission, fears that the presence of Popular Mobilization Units (which are legalized, Shia-dominated paramilitary forces) could prevent citizens from freely exercising their right to vote, and worries that internally displaced persons (IDPs) may not have the opportunity to vote. These issues must be urgently addressed. The first elections in a post-ISIS Iraq must be seen as legitimate by all Iraqis if the country is to have a chance of healing its inter-communal divisions.</w:t>
      </w:r>
    </w:p>
    <w:p w:rsidR="00EE0259" w:rsidRDefault="00EE0259" w:rsidP="00EE0259"/>
    <w:p w:rsidR="00EE0259" w:rsidRDefault="00EE0259" w:rsidP="00EE0259">
      <w:pPr>
        <w:pStyle w:val="Heading4"/>
      </w:pPr>
      <w:r>
        <w:t>Continued US engagement is key</w:t>
      </w:r>
    </w:p>
    <w:p w:rsidR="00EE0259" w:rsidRDefault="00EE0259" w:rsidP="00EE0259">
      <w:r>
        <w:t xml:space="preserve">Ambassador Ryan </w:t>
      </w:r>
      <w:r>
        <w:rPr>
          <w:rStyle w:val="Style13ptBold"/>
        </w:rPr>
        <w:t>Crocker</w:t>
      </w:r>
      <w:r>
        <w:t>, Executive Professor, Texas A&amp;M University; Former Ambassador to Iraq, Afghanistan, Pakistan, Syria, Kuwait, and Lebanon et al, “Report of the Task Force on the Future of Iraq Achieving Long-Term Stability to Ensure the Defeat of ISIS”, Atlantic Council RAFIK HARIRI CENTER FOR THE MIDDLE EAST, May 20</w:t>
      </w:r>
      <w:r>
        <w:rPr>
          <w:rStyle w:val="Style13ptBold"/>
        </w:rPr>
        <w:t>17</w:t>
      </w:r>
      <w:r>
        <w:t>, http://www.publications.atlanticcouncil.org/wp-content/uploads/2017/05/Future-of-Iraq-Task-Force-web-0531.pdf</w:t>
      </w:r>
    </w:p>
    <w:p w:rsidR="00EE0259" w:rsidRDefault="00EE0259" w:rsidP="00EE0259">
      <w:pPr>
        <w:rPr>
          <w:rStyle w:val="Emphasis"/>
        </w:rPr>
      </w:pPr>
      <w:r>
        <w:rPr>
          <w:sz w:val="16"/>
        </w:rPr>
        <w:t xml:space="preserve">Reasons for Optimism </w:t>
      </w:r>
      <w:r>
        <w:rPr>
          <w:rStyle w:val="StyleUnderline"/>
        </w:rPr>
        <w:t>Today, Iraq is full of challenges</w:t>
      </w:r>
      <w:r>
        <w:rPr>
          <w:sz w:val="16"/>
        </w:rPr>
        <w:t xml:space="preserve">, and engagement often looks expensive and futile. </w:t>
      </w:r>
      <w:r>
        <w:rPr>
          <w:rStyle w:val="StyleUnderline"/>
        </w:rPr>
        <w:t>But</w:t>
      </w:r>
      <w:r>
        <w:rPr>
          <w:sz w:val="16"/>
        </w:rPr>
        <w:t xml:space="preserve">, </w:t>
      </w:r>
      <w:r>
        <w:rPr>
          <w:rStyle w:val="Emphasis"/>
        </w:rPr>
        <w:t>if the United States invests in this relationship</w:t>
      </w:r>
      <w:r>
        <w:rPr>
          <w:sz w:val="16"/>
        </w:rPr>
        <w:t xml:space="preserve"> </w:t>
      </w:r>
      <w:r>
        <w:rPr>
          <w:rStyle w:val="StyleUnderline"/>
        </w:rPr>
        <w:t>with strategic patience and measures progress in years</w:t>
      </w:r>
      <w:r>
        <w:rPr>
          <w:sz w:val="16"/>
        </w:rPr>
        <w:t xml:space="preserve"> rather than in months, </w:t>
      </w:r>
      <w:r>
        <w:rPr>
          <w:rStyle w:val="Emphasis"/>
        </w:rPr>
        <w:t>the future could be very promising.</w:t>
      </w:r>
      <w:r>
        <w:rPr>
          <w:sz w:val="16"/>
        </w:rPr>
        <w:t xml:space="preserve"> </w:t>
      </w:r>
      <w:r>
        <w:rPr>
          <w:rStyle w:val="StyleUnderline"/>
        </w:rPr>
        <w:t>Iraq has a level of freedom of expression almost unparalleled in the Middle East, a burgeoning and vibrant civil society</w:t>
      </w:r>
      <w:r>
        <w:rPr>
          <w:sz w:val="16"/>
        </w:rPr>
        <w:t xml:space="preserve">, a wealth of diversity and ambition amongst its youth, a robust higher education system, significant foreign exchange reserves at an independent Central Bank that has been successful at maintaining a stable currency, vast potential oil and gas wealth, and the ability to become a positive force for stability in the region. Although there is certainly baggage from the 2003 invasion in this relationship, in some ways </w:t>
      </w:r>
      <w:r>
        <w:rPr>
          <w:rStyle w:val="Emphasis"/>
        </w:rPr>
        <w:t>the United States has had the opportunity to reset.</w:t>
      </w:r>
      <w:r>
        <w:rPr>
          <w:sz w:val="16"/>
        </w:rPr>
        <w:t xml:space="preserve"> Having left in 2011, then returned at the explicit request of the Iraqis, </w:t>
      </w:r>
      <w:r>
        <w:rPr>
          <w:rStyle w:val="StyleUnderline"/>
        </w:rPr>
        <w:t>the United States can build on this more positive engagement going forward. The vast majority of Iraqis engaged by the Task Force</w:t>
      </w:r>
      <w:r>
        <w:rPr>
          <w:sz w:val="16"/>
        </w:rPr>
        <w:t xml:space="preserve">, whether Shia, Sunni, Kurds, or religious and ethnic minorities, </w:t>
      </w:r>
      <w:r>
        <w:rPr>
          <w:rStyle w:val="StyleUnderline"/>
        </w:rPr>
        <w:t xml:space="preserve">having seen what happened when the United States walked away in 2011, </w:t>
      </w:r>
      <w:r>
        <w:rPr>
          <w:rStyle w:val="Emphasis"/>
        </w:rPr>
        <w:t>expressed a desire for a continuing and significant US military and diplomatic presence in Iraq.</w:t>
      </w:r>
    </w:p>
    <w:p w:rsidR="00EE0259" w:rsidRDefault="00EE0259" w:rsidP="00EE0259">
      <w:pPr>
        <w:pStyle w:val="Heading3"/>
      </w:pPr>
      <w:r>
        <w:t>Ext – Linguists Key to Iraq</w:t>
      </w:r>
    </w:p>
    <w:p w:rsidR="00EE0259" w:rsidRDefault="00EE0259" w:rsidP="00EE0259">
      <w:pPr>
        <w:pStyle w:val="Heading4"/>
      </w:pPr>
      <w:r>
        <w:t>Solvency - Linguists are key to effective advisors</w:t>
      </w:r>
    </w:p>
    <w:p w:rsidR="00EE0259" w:rsidRDefault="00EE0259" w:rsidP="00EE0259">
      <w:r>
        <w:t xml:space="preserve">Lt. Col. Remi </w:t>
      </w:r>
      <w:r>
        <w:rPr>
          <w:rStyle w:val="Style13ptBold"/>
        </w:rPr>
        <w:t>Hajjar</w:t>
      </w:r>
      <w:r>
        <w:t>, U.S. Army, is an academy professor in the Department of Behavioral Sciences and Leadership at the U.S. Military Academy, West Point, N.Y. “What Lessons Did We Learn (or Re-Learn) About Military Advising After 9/11?”, MILITARY REVIEW November-December 20</w:t>
      </w:r>
      <w:r>
        <w:rPr>
          <w:rStyle w:val="Style13ptBold"/>
        </w:rPr>
        <w:t>14</w:t>
      </w:r>
      <w:r>
        <w:t>, https://www.armyupress.army.mil/Portals/7/military-review/Archives/English/MilitaryReview_20141231_art013.pdf</w:t>
      </w:r>
    </w:p>
    <w:p w:rsidR="00EE0259" w:rsidRDefault="00EE0259" w:rsidP="00EE0259">
      <w:pPr>
        <w:rPr>
          <w:sz w:val="14"/>
        </w:rPr>
      </w:pPr>
      <w:r>
        <w:rPr>
          <w:rStyle w:val="StyleUnderline"/>
        </w:rPr>
        <w:t>Several major lessons learned</w:t>
      </w:r>
      <w:r>
        <w:rPr>
          <w:sz w:val="14"/>
        </w:rPr>
        <w:t xml:space="preserve"> (or re-learned) </w:t>
      </w:r>
      <w:r>
        <w:rPr>
          <w:rStyle w:val="StyleUnderline"/>
        </w:rPr>
        <w:t>have emerged from</w:t>
      </w:r>
      <w:r>
        <w:rPr>
          <w:sz w:val="14"/>
        </w:rPr>
        <w:t xml:space="preserve"> our involvement in </w:t>
      </w:r>
      <w:r>
        <w:rPr>
          <w:rStyle w:val="StyleUnderline"/>
        </w:rPr>
        <w:t>Iraq and Afghanistan</w:t>
      </w:r>
      <w:r>
        <w:rPr>
          <w:sz w:val="14"/>
        </w:rPr>
        <w:t xml:space="preserve"> after the attacks on 9/11. </w:t>
      </w:r>
      <w:r>
        <w:rPr>
          <w:rStyle w:val="Emphasis"/>
        </w:rPr>
        <w:t xml:space="preserve">These include the need for advisors </w:t>
      </w:r>
      <w:r>
        <w:rPr>
          <w:rStyle w:val="StyleUnderline"/>
        </w:rPr>
        <w:t xml:space="preserve">to forge </w:t>
      </w:r>
      <w:r>
        <w:rPr>
          <w:rStyle w:val="Emphasis"/>
        </w:rPr>
        <w:t xml:space="preserve">strong relationships with their counterparts and linguists, </w:t>
      </w:r>
      <w:r>
        <w:rPr>
          <w:sz w:val="14"/>
        </w:rPr>
        <w:t xml:space="preserve">the need to learn about and adapt to the unconventional military advising mission, and other key lessons that follow in this section. </w:t>
      </w:r>
      <w:r>
        <w:rPr>
          <w:rStyle w:val="StyleUnderline"/>
        </w:rPr>
        <w:t xml:space="preserve">Building strong relationships with counterparts </w:t>
      </w:r>
      <w:r>
        <w:rPr>
          <w:rStyle w:val="Emphasis"/>
        </w:rPr>
        <w:t xml:space="preserve">is the most important </w:t>
      </w:r>
      <w:r>
        <w:rPr>
          <w:rStyle w:val="StyleUnderline"/>
        </w:rPr>
        <w:t>aspect</w:t>
      </w:r>
      <w:r>
        <w:rPr>
          <w:sz w:val="14"/>
        </w:rPr>
        <w:t xml:space="preserve"> </w:t>
      </w:r>
      <w:r>
        <w:rPr>
          <w:rStyle w:val="StyleUnderline"/>
        </w:rPr>
        <w:t>of the</w:t>
      </w:r>
      <w:r>
        <w:rPr>
          <w:sz w:val="14"/>
        </w:rPr>
        <w:t xml:space="preserve"> advising </w:t>
      </w:r>
      <w:r>
        <w:rPr>
          <w:rStyle w:val="StyleUnderline"/>
        </w:rPr>
        <w:t>mission</w:t>
      </w:r>
      <w:r>
        <w:rPr>
          <w:sz w:val="14"/>
        </w:rPr>
        <w:t xml:space="preserve">. </w:t>
      </w:r>
      <w:r>
        <w:rPr>
          <w:rStyle w:val="StyleUnderline"/>
        </w:rPr>
        <w:t xml:space="preserve">The attribute that appears </w:t>
      </w:r>
      <w:r>
        <w:rPr>
          <w:rStyle w:val="Emphasis"/>
        </w:rPr>
        <w:t>most often</w:t>
      </w:r>
      <w:r>
        <w:rPr>
          <w:sz w:val="14"/>
        </w:rPr>
        <w:t xml:space="preserve"> </w:t>
      </w:r>
      <w:r>
        <w:rPr>
          <w:rStyle w:val="StyleUnderline"/>
        </w:rPr>
        <w:t xml:space="preserve">in the historic and contemporary military advising documents </w:t>
      </w:r>
      <w:r>
        <w:rPr>
          <w:sz w:val="14"/>
        </w:rPr>
        <w:t xml:space="preserve">I </w:t>
      </w:r>
      <w:r>
        <w:rPr>
          <w:rStyle w:val="StyleUnderline"/>
        </w:rPr>
        <w:t xml:space="preserve">reviewed is the </w:t>
      </w:r>
      <w:r>
        <w:rPr>
          <w:rStyle w:val="Emphasis"/>
        </w:rPr>
        <w:t>need for advisors</w:t>
      </w:r>
      <w:r>
        <w:rPr>
          <w:sz w:val="14"/>
        </w:rPr>
        <w:t xml:space="preserve"> </w:t>
      </w:r>
      <w:r>
        <w:rPr>
          <w:rStyle w:val="StyleUnderline"/>
        </w:rPr>
        <w:t>to build solid working relationships with their counterparts</w:t>
      </w:r>
      <w:r>
        <w:rPr>
          <w:sz w:val="14"/>
        </w:rPr>
        <w:t xml:space="preserve">.10 </w:t>
      </w:r>
      <w:r>
        <w:rPr>
          <w:rStyle w:val="StyleUnderline"/>
        </w:rPr>
        <w:t>To succeed in the mission, an advisor’s ability to effectively influence, counsel, teach, mentor, coach, role model, and conduct other actions that support the advising mission hinges on the establishment of rapport, trust, and a positive advisor-counterpart working relationship. The most important method to develop a productive advisor-counterpart relationship</w:t>
      </w:r>
      <w:r>
        <w:rPr>
          <w:sz w:val="14"/>
        </w:rPr>
        <w:t xml:space="preserve"> </w:t>
      </w:r>
      <w:r>
        <w:rPr>
          <w:rStyle w:val="Emphasis"/>
        </w:rPr>
        <w:t>is to create a strong personal connection</w:t>
      </w:r>
      <w:r>
        <w:rPr>
          <w:sz w:val="14"/>
        </w:rPr>
        <w:t xml:space="preserve">. </w:t>
      </w:r>
      <w:r>
        <w:rPr>
          <w:rStyle w:val="StyleUnderline"/>
        </w:rPr>
        <w:t>Such a relationship</w:t>
      </w:r>
      <w:r>
        <w:rPr>
          <w:sz w:val="14"/>
        </w:rPr>
        <w:t xml:space="preserve"> </w:t>
      </w:r>
      <w:r>
        <w:rPr>
          <w:rStyle w:val="Emphasis"/>
        </w:rPr>
        <w:t>results from advisors’ concerted efforts to learn about their counterparts’ personal characteristics</w:t>
      </w:r>
      <w:r>
        <w:rPr>
          <w:sz w:val="14"/>
        </w:rPr>
        <w:t xml:space="preserve"> </w:t>
      </w:r>
      <w:r>
        <w:rPr>
          <w:rStyle w:val="StyleUnderline"/>
        </w:rPr>
        <w:t>and idiosyncrasies</w:t>
      </w:r>
      <w:r>
        <w:rPr>
          <w:sz w:val="14"/>
        </w:rPr>
        <w:t xml:space="preserve">. </w:t>
      </w:r>
      <w:r>
        <w:rPr>
          <w:rStyle w:val="StyleUnderline"/>
        </w:rPr>
        <w:t>A productive relationship also comes from gaining greater knowledge of the overall context</w:t>
      </w:r>
      <w:r>
        <w:rPr>
          <w:sz w:val="14"/>
        </w:rPr>
        <w:t xml:space="preserve"> in which the counterparts function and then applying a variety of relevant techniques to leverage this understanding to create mutual trust and a solid bond. The following advisory approaches (including advising methods to avoid) support creating a beneficial advisor-counterpart relationship to advance the advising mission: • Avoid </w:t>
      </w:r>
      <w:r>
        <w:rPr>
          <w:rStyle w:val="StyleUnderline"/>
        </w:rPr>
        <w:t>the ugly American</w:t>
      </w:r>
      <w:r>
        <w:rPr>
          <w:sz w:val="14"/>
        </w:rPr>
        <w:t xml:space="preserve"> U.S. advisor </w:t>
      </w:r>
      <w:r>
        <w:rPr>
          <w:rStyle w:val="StyleUnderline"/>
        </w:rPr>
        <w:t>style</w:t>
      </w:r>
      <w:r>
        <w:rPr>
          <w:sz w:val="14"/>
        </w:rPr>
        <w:t xml:space="preserve">. This </w:t>
      </w:r>
      <w:r>
        <w:rPr>
          <w:rStyle w:val="Emphasis"/>
        </w:rPr>
        <w:t>is a doomed approach for military advisors</w:t>
      </w:r>
      <w:r>
        <w:rPr>
          <w:sz w:val="14"/>
        </w:rPr>
        <w:t xml:space="preserve">. </w:t>
      </w:r>
      <w:r>
        <w:rPr>
          <w:rStyle w:val="StyleUnderline"/>
        </w:rPr>
        <w:t xml:space="preserve">It includes being </w:t>
      </w:r>
      <w:r>
        <w:rPr>
          <w:rStyle w:val="Emphasis"/>
        </w:rPr>
        <w:t>impatient, threatening, commanding, condescending</w:t>
      </w:r>
      <w:r>
        <w:rPr>
          <w:sz w:val="14"/>
        </w:rPr>
        <w:t xml:space="preserve">, and narrow-minded; exuding a my way or the highway style; and, exhibiting United States-centric chauvinism.11 Such an advisory approach will fail. • </w:t>
      </w:r>
      <w:r>
        <w:rPr>
          <w:rStyle w:val="Emphasis"/>
        </w:rPr>
        <w:t>Attain cross-cultural competence</w:t>
      </w:r>
      <w:r>
        <w:rPr>
          <w:rStyle w:val="StyleUnderline"/>
        </w:rPr>
        <w:t xml:space="preserve"> to help build combat advisor-counterpart relationships and enhance advisory team survivabilit</w:t>
      </w:r>
      <w:r>
        <w:rPr>
          <w:sz w:val="14"/>
        </w:rPr>
        <w:t xml:space="preserve">y.12 • Acquire culture-specific competence about a counterpart and the cultural context in which that person thinks and acts. To succeed, advisors must learn relevant and detailed knowledge about the counterpart, the counterpart’s organization, and, the host nation and region.13 • Accept a counterpart’s hospitality, and draw on the power of informal socializing to build relationships. • Use humor, including comical self-deprecation, to build rapport with counterparts. • Wisely navigate delicate, sensitive issues when interacting with counterparts. Despite warnings from advisor training and doctrine about avoiding taboo topics (politics, religion, etc.), sometimes candid, but private, conversations about these topics build advisor-counterpart bonds. However, appropriate timing and settings for such conversations is essential.14 • Serve as a meaningful role model through persistent professional presence.15 • Build relationships with counterparts, but avoid over-identification with counterparts or ‘going native.’16 • Practice cultural stretching: advisors must often enter discomfort zones and tolerate or participate in some unusual or culturally challenging events to bond with counterparts (e.g., trying to eat distasteful foods, letting counterparts hold the advisor’s hand, understanding that counterparts might apply harsh punishments to their own troops, and so on). • Carefully navigate cases when cultural stretching goes too far. At times advisors need to politely refrain from events (e.g., that cross moral boundaries) and also may need to try to influence counterparts to stop certain actions—without disrespecting counterparts.17 • Remain firm while not being either commanding or too diplomatic; strong, respectful, and courteous military advisors gain their counterparts’ respect. • Perform cost-benefit analyses about taking mission-related physical and cultural risks to help build rapport with counterparts and advance the mission. For example, sometimes advisors must work hard to acquire permission to reside on their counterparts’ bases, travel in their counterparts’ vehicles (or at least to frequently travel in convoys with their counterparts), soften their conventional military appearance standards (e.g., U.S. Special Forces advisors sometimes grow beards or wear military patches given to them by their counterparts), and so on.18 </w:t>
      </w:r>
      <w:r>
        <w:rPr>
          <w:rStyle w:val="Emphasis"/>
        </w:rPr>
        <w:t>Linguists are vital intercultural intermediaries</w:t>
      </w:r>
      <w:r>
        <w:rPr>
          <w:sz w:val="14"/>
        </w:rPr>
        <w:t xml:space="preserve">. </w:t>
      </w:r>
      <w:r>
        <w:rPr>
          <w:rStyle w:val="StyleUnderline"/>
        </w:rPr>
        <w:t>A</w:t>
      </w:r>
      <w:r>
        <w:rPr>
          <w:sz w:val="14"/>
        </w:rPr>
        <w:t xml:space="preserve"> second </w:t>
      </w:r>
      <w:r>
        <w:rPr>
          <w:rStyle w:val="StyleUnderline"/>
        </w:rPr>
        <w:t>major</w:t>
      </w:r>
      <w:r>
        <w:rPr>
          <w:sz w:val="14"/>
        </w:rPr>
        <w:t xml:space="preserve"> post-9/11 advisory </w:t>
      </w:r>
      <w:r>
        <w:rPr>
          <w:rStyle w:val="StyleUnderline"/>
        </w:rPr>
        <w:t xml:space="preserve">lesson learned is the need for advisors to </w:t>
      </w:r>
      <w:r>
        <w:rPr>
          <w:rStyle w:val="Emphasis"/>
        </w:rPr>
        <w:t>work effectively with linguists</w:t>
      </w:r>
      <w:r>
        <w:rPr>
          <w:sz w:val="14"/>
        </w:rPr>
        <w:t xml:space="preserve"> (also known as translators or interpreters). </w:t>
      </w:r>
      <w:r>
        <w:rPr>
          <w:rStyle w:val="StyleUnderline"/>
        </w:rPr>
        <w:t>During the Iraq and Afghan conflicts, only a very small handful of advisors spoke their counterpart’s language</w:t>
      </w:r>
      <w:r>
        <w:rPr>
          <w:sz w:val="14"/>
        </w:rPr>
        <w:t xml:space="preserve"> at a working level, or worked with counterparts who spoke English at a high enough level of competence to preclude misunderstandings. </w:t>
      </w:r>
      <w:r>
        <w:rPr>
          <w:rStyle w:val="Emphasis"/>
        </w:rPr>
        <w:t>Thus</w:t>
      </w:r>
      <w:r>
        <w:rPr>
          <w:sz w:val="14"/>
        </w:rPr>
        <w:t xml:space="preserve">, </w:t>
      </w:r>
      <w:r>
        <w:rPr>
          <w:rStyle w:val="StyleUnderline"/>
        </w:rPr>
        <w:t xml:space="preserve">the overwhelming majority of U.S. advisors </w:t>
      </w:r>
      <w:r>
        <w:rPr>
          <w:rStyle w:val="Emphasis"/>
        </w:rPr>
        <w:t>had to use linguists</w:t>
      </w:r>
      <w:r>
        <w:rPr>
          <w:sz w:val="14"/>
        </w:rPr>
        <w:t xml:space="preserve">, many of whom lacked the vocabulary and cultural understanding of both sides to provide translations beyond a basic level. This presented a special problem because without effective communications advisory missions are doomed to failure. Therefore, successful advisors developed special skills to effectively lead, build rapport with, and make full use of their linguists’ talents. Numerous conditions had an impact on the development of solid linguist-advisor relationships. These included understanding the diverse backgrounds of the actors involved in advising sessions (linguists, counterparts, and advisors), sensitivity to the cultural nuances within different regions and counterpart organizations, and familiarity with the specialized jargon and vocabulary used in the relevant military subject matter in specific advising missions. In some cases, important technical terms and words used by the U.S. military do not exist in the counterparts’ language; thus, linguists had to coin new terms with explanations for counterparts to understand. Additionally, advisors need to know the occupational origins of their linguists. Is the linguist a school trained military specialist (09L), or a locally contracted civilian? Further, advisors need to learn the category of their linguist in terms of language proficiency as rated by military testing. These issues, in addition to a variety of other circumstances and factors, influence how advisors partner with linguists to advise successfully.19 Since </w:t>
      </w:r>
      <w:r>
        <w:rPr>
          <w:rStyle w:val="StyleUnderline"/>
        </w:rPr>
        <w:t>linguists</w:t>
      </w:r>
      <w:r>
        <w:rPr>
          <w:sz w:val="14"/>
        </w:rPr>
        <w:t xml:space="preserve"> also </w:t>
      </w:r>
      <w:r>
        <w:rPr>
          <w:rStyle w:val="Emphasis"/>
        </w:rPr>
        <w:t>fill the role of vital intercultural intermediaries</w:t>
      </w:r>
      <w:r>
        <w:rPr>
          <w:sz w:val="14"/>
        </w:rPr>
        <w:t xml:space="preserve"> between advisors and counterparts in the advising mission, </w:t>
      </w:r>
      <w:r>
        <w:rPr>
          <w:rStyle w:val="StyleUnderline"/>
        </w:rPr>
        <w:t xml:space="preserve">advisors must </w:t>
      </w:r>
      <w:r>
        <w:rPr>
          <w:rStyle w:val="Emphasis"/>
        </w:rPr>
        <w:t>effectively form bonds</w:t>
      </w:r>
      <w:r>
        <w:rPr>
          <w:sz w:val="14"/>
        </w:rPr>
        <w:t xml:space="preserve"> </w:t>
      </w:r>
      <w:r>
        <w:rPr>
          <w:rStyle w:val="StyleUnderline"/>
        </w:rPr>
        <w:t>and relationships of trust with their linguists</w:t>
      </w:r>
      <w:r>
        <w:rPr>
          <w:sz w:val="14"/>
        </w:rPr>
        <w:t xml:space="preserve">.20 </w:t>
      </w:r>
      <w:r>
        <w:rPr>
          <w:rStyle w:val="Emphasis"/>
        </w:rPr>
        <w:t>A productive advisor-linguist relationship is a prerequisite to</w:t>
      </w:r>
      <w:r>
        <w:rPr>
          <w:sz w:val="14"/>
        </w:rPr>
        <w:t xml:space="preserve"> successfully </w:t>
      </w:r>
      <w:r>
        <w:rPr>
          <w:rStyle w:val="Emphasis"/>
        </w:rPr>
        <w:t>building relationships with counterparts.</w:t>
      </w:r>
      <w:r>
        <w:rPr>
          <w:sz w:val="14"/>
        </w:rPr>
        <w:t xml:space="preserve"> </w:t>
      </w:r>
      <w:r>
        <w:rPr>
          <w:rStyle w:val="StyleUnderline"/>
        </w:rPr>
        <w:t>The following precepts support successful advisor-linguist relationship</w:t>
      </w:r>
      <w:r>
        <w:rPr>
          <w:sz w:val="14"/>
        </w:rPr>
        <w:t xml:space="preserve">s that advance the military advising mission: • Advisors must carefully select and hire suitable linguists; linguists selected should either already possess, or show a willingness to learn, sufficient cross-cultural and language skills as well as demonstrate the ability to learn to operate in a military context. • Advisors must build strong relationships with linguists through informal and on-the-job time spent together. • </w:t>
      </w:r>
      <w:r>
        <w:rPr>
          <w:rStyle w:val="Emphasis"/>
        </w:rPr>
        <w:t>Linguists</w:t>
      </w:r>
      <w:r>
        <w:rPr>
          <w:sz w:val="14"/>
        </w:rPr>
        <w:t xml:space="preserve"> must </w:t>
      </w:r>
      <w:r>
        <w:rPr>
          <w:rStyle w:val="Emphasis"/>
        </w:rPr>
        <w:t>mentor their advisors about relevant cultural details</w:t>
      </w:r>
      <w:r>
        <w:rPr>
          <w:sz w:val="14"/>
        </w:rPr>
        <w:t xml:space="preserve"> and help advisors learn some of the language of polite protocol (e.g., important “meet and greet” phrases) to advance the advising mission. • Advisors must ensure their linguists’ cultural backgrounds (including linguists’ open-mindedness towards counterparts) and language skills are well suited for the specific mission’s needs. • Advisors must influence linguists to serve as full advisory team members, but not to assume a dominant or lead role. Advisors need to strike the right balance between not relegating linguists to the sidelines while preventing linguists with strong personalities from dominating. • Advisors’ effective leadership of linguists must extend beyond the advising mission with counterparts and include ensuring healthy interactions among linguists and other members of their U.S. units. • Advisors must diligently and consistently prepare in advance with linguists for advising sessions and meetings with counterparts. • Advisors need to use sound techniques for working with linguists while talking with counterparts: advisors should avoid using acronyms, highly technical jargon, and lengthy speeches without taking breaks.21 </w:t>
      </w:r>
      <w:r>
        <w:rPr>
          <w:rStyle w:val="StyleUnderline"/>
        </w:rPr>
        <w:t>Conventional forces</w:t>
      </w:r>
      <w:r>
        <w:rPr>
          <w:sz w:val="14"/>
        </w:rPr>
        <w:t xml:space="preserve"> </w:t>
      </w:r>
      <w:r>
        <w:rPr>
          <w:rStyle w:val="Emphasis"/>
        </w:rPr>
        <w:t>must adapt to the unconventional military advising mission</w:t>
      </w:r>
      <w:r>
        <w:rPr>
          <w:sz w:val="14"/>
        </w:rPr>
        <w:t xml:space="preserve">. </w:t>
      </w:r>
      <w:r>
        <w:rPr>
          <w:rStyle w:val="StyleUnderline"/>
        </w:rPr>
        <w:t xml:space="preserve">The advisory role had been primarily handled by the Special Forces </w:t>
      </w:r>
      <w:r>
        <w:rPr>
          <w:sz w:val="14"/>
        </w:rPr>
        <w:t xml:space="preserve">since Vietnam.22 </w:t>
      </w:r>
      <w:r>
        <w:rPr>
          <w:rStyle w:val="StyleUnderline"/>
        </w:rPr>
        <w:t>However</w:t>
      </w:r>
      <w:r>
        <w:rPr>
          <w:sz w:val="14"/>
        </w:rPr>
        <w:t xml:space="preserve">, the post-9/11 conflicts in </w:t>
      </w:r>
      <w:r>
        <w:rPr>
          <w:rStyle w:val="StyleUnderline"/>
        </w:rPr>
        <w:t xml:space="preserve">Iraq and Afghanistan highlighted the </w:t>
      </w:r>
      <w:r>
        <w:rPr>
          <w:rStyle w:val="Emphasis"/>
        </w:rPr>
        <w:t>substantial need for advisors in such conflicts,</w:t>
      </w:r>
      <w:r>
        <w:rPr>
          <w:sz w:val="14"/>
        </w:rPr>
        <w:t xml:space="preserve"> causing conventional U.S. military forces to undertake a larger role in the advising mission. One result was that many contemporary mainstream advisors felt caught in a dilemma as they conducted the unconventional advising mission while operating within the sometimes overly rigid or cumbersome conventional military.</w:t>
      </w:r>
    </w:p>
    <w:p w:rsidR="00EE0259" w:rsidRDefault="00EE0259" w:rsidP="00EE0259">
      <w:pPr>
        <w:rPr>
          <w:sz w:val="12"/>
        </w:rPr>
      </w:pPr>
    </w:p>
    <w:p w:rsidR="005251F7" w:rsidRDefault="005251F7" w:rsidP="005251F7">
      <w:pPr>
        <w:pStyle w:val="Heading2"/>
      </w:pPr>
      <w:r>
        <w:t>Solvency Extension</w:t>
      </w:r>
    </w:p>
    <w:p w:rsidR="005251F7" w:rsidRDefault="005251F7" w:rsidP="005251F7">
      <w:pPr>
        <w:pStyle w:val="Heading3"/>
      </w:pPr>
      <w:r>
        <w:t>Overview</w:t>
      </w:r>
    </w:p>
    <w:p w:rsidR="002C3564" w:rsidRDefault="002C3564" w:rsidP="002C3564"/>
    <w:p w:rsidR="002C3564" w:rsidRDefault="002C3564" w:rsidP="00EE0259">
      <w:pPr>
        <w:pStyle w:val="Heading4"/>
      </w:pPr>
      <w:r>
        <w:t>Lifting the cap and streamlining the process sis key to solve – extend ABRAMSON and Coon – Reducing passport, rec letter, and ongoing threat requirements speeds up the process – solves delays and application red tape – but doesn’t link to any terrorism DA</w:t>
      </w:r>
    </w:p>
    <w:p w:rsidR="002C3564" w:rsidRDefault="002C3564" w:rsidP="00EE0259">
      <w:pPr>
        <w:pStyle w:val="Heading4"/>
      </w:pPr>
      <w:r>
        <w:t xml:space="preserve">Also extending the cap is key – streamlining means more applications – accepting more is critical </w:t>
      </w:r>
    </w:p>
    <w:p w:rsidR="002C3564" w:rsidRDefault="002C3564" w:rsidP="00EE0259">
      <w:pPr>
        <w:pStyle w:val="Heading4"/>
      </w:pPr>
      <w:r>
        <w:t xml:space="preserve">Only the aff solves – its what we promised – anything else ensures </w:t>
      </w:r>
      <w:r w:rsidR="00EE0259">
        <w:t>loss of credibility</w:t>
      </w:r>
    </w:p>
    <w:p w:rsidR="00EE0259" w:rsidRDefault="00EE0259" w:rsidP="00EE0259"/>
    <w:p w:rsidR="00EE0259" w:rsidRPr="00EE0259" w:rsidRDefault="00EE0259" w:rsidP="00EE0259">
      <w:pPr>
        <w:pStyle w:val="Heading3"/>
      </w:pPr>
      <w:r w:rsidRPr="00EE0259">
        <w:t>Ext – Solvency - General</w:t>
      </w:r>
    </w:p>
    <w:p w:rsidR="00EE0259" w:rsidRDefault="00EE0259" w:rsidP="00EE0259">
      <w:pPr>
        <w:pStyle w:val="Heading4"/>
      </w:pPr>
      <w:r>
        <w:t>SIV program backlog leaves people in danger</w:t>
      </w:r>
    </w:p>
    <w:p w:rsidR="00EE0259" w:rsidRDefault="00EE0259" w:rsidP="00EE0259">
      <w:pPr>
        <w:rPr>
          <w:rStyle w:val="Style13ptBold"/>
        </w:rPr>
      </w:pPr>
      <w:r>
        <w:rPr>
          <w:rStyle w:val="Style13ptBold"/>
        </w:rPr>
        <w:t>Borene and Jaffer ‘16</w:t>
      </w:r>
    </w:p>
    <w:p w:rsidR="00EE0259" w:rsidRDefault="00EE0259" w:rsidP="00EE0259">
      <w:r>
        <w:t>Andrew Borene Jamil. N. Jaffer. Borene is an attorney and a former U.S. Marine intelligence officer in Iraq. Jamil N. Jaffer is an associate counsel to President George W. Bush and as chief counsel and senior advisor to the Senate Foreign Relations Committee. Leave none who served with us behind. June 2, 2016. https://www.usnews.com/opinion/articles/2016-06-02/diluting-siv-visa-program-could-condemn-loyal-military-translators-to-death</w:t>
      </w:r>
    </w:p>
    <w:p w:rsidR="00EE0259" w:rsidRDefault="00EE0259" w:rsidP="00EE0259">
      <w:pPr>
        <w:rPr>
          <w:sz w:val="16"/>
        </w:rPr>
      </w:pPr>
      <w:r>
        <w:rPr>
          <w:rStyle w:val="StyleUnderline"/>
        </w:rPr>
        <w:t>As our nation fought against terrorists and despots in Afghanistan and Iraq, we were assisted by</w:t>
      </w:r>
      <w:r>
        <w:rPr>
          <w:sz w:val="16"/>
        </w:rPr>
        <w:t xml:space="preserve"> patriotic citizens of </w:t>
      </w:r>
      <w:r>
        <w:rPr>
          <w:rStyle w:val="StyleUnderline"/>
        </w:rPr>
        <w:t>those two countries who recognized that America's efforts were in the long-term interests of their nations also. These</w:t>
      </w:r>
      <w:r>
        <w:rPr>
          <w:sz w:val="16"/>
        </w:rPr>
        <w:t xml:space="preserve"> courageous </w:t>
      </w:r>
      <w:r>
        <w:rPr>
          <w:rStyle w:val="StyleUnderline"/>
        </w:rPr>
        <w:t>individuals</w:t>
      </w:r>
      <w:r>
        <w:rPr>
          <w:sz w:val="16"/>
        </w:rPr>
        <w:t xml:space="preserve"> – who </w:t>
      </w:r>
      <w:r>
        <w:rPr>
          <w:rStyle w:val="Emphasis"/>
        </w:rPr>
        <w:t>served principally as translators for the U.S. military</w:t>
      </w:r>
      <w:r>
        <w:rPr>
          <w:sz w:val="16"/>
        </w:rPr>
        <w:t xml:space="preserve"> – </w:t>
      </w:r>
      <w:r>
        <w:rPr>
          <w:rStyle w:val="StyleUnderline"/>
        </w:rPr>
        <w:t>often undertook this service at great personal risk to themselves and their families. In acknowledgement of this service, our nation created a s</w:t>
      </w:r>
      <w:r>
        <w:rPr>
          <w:sz w:val="16"/>
        </w:rPr>
        <w:t xml:space="preserve">pecial </w:t>
      </w:r>
      <w:r>
        <w:rPr>
          <w:rStyle w:val="StyleUnderline"/>
        </w:rPr>
        <w:t>i</w:t>
      </w:r>
      <w:r>
        <w:rPr>
          <w:sz w:val="16"/>
        </w:rPr>
        <w:t xml:space="preserve">mmigrant </w:t>
      </w:r>
      <w:r>
        <w:rPr>
          <w:rStyle w:val="StyleUnderline"/>
        </w:rPr>
        <w:t>v</w:t>
      </w:r>
      <w:r>
        <w:rPr>
          <w:sz w:val="16"/>
        </w:rPr>
        <w:t xml:space="preserve">isa </w:t>
      </w:r>
      <w:r>
        <w:rPr>
          <w:rStyle w:val="StyleUnderline"/>
        </w:rPr>
        <w:t>program allowing these patriots to move</w:t>
      </w:r>
      <w:r>
        <w:rPr>
          <w:sz w:val="16"/>
        </w:rPr>
        <w:t xml:space="preserve">, along with their families, </w:t>
      </w:r>
      <w:r>
        <w:rPr>
          <w:rStyle w:val="StyleUnderline"/>
        </w:rPr>
        <w:t>to the United States</w:t>
      </w:r>
      <w:r>
        <w:rPr>
          <w:sz w:val="16"/>
        </w:rPr>
        <w:t xml:space="preserve"> and taste a piece of the American dream. </w:t>
      </w:r>
      <w:r>
        <w:rPr>
          <w:rStyle w:val="StyleUnderline"/>
        </w:rPr>
        <w:t>And yet</w:t>
      </w:r>
      <w:r>
        <w:rPr>
          <w:sz w:val="16"/>
        </w:rPr>
        <w:t xml:space="preserve">, earlier this month, </w:t>
      </w:r>
      <w:r>
        <w:rPr>
          <w:rStyle w:val="StyleUnderline"/>
        </w:rPr>
        <w:t>the House Armed Services Committee advanced the defense authorization bill without providing adequate authority to ensure the Afghanistan component of this program is available to those who served alongside our soldiers.</w:t>
      </w:r>
      <w:r>
        <w:rPr>
          <w:sz w:val="16"/>
        </w:rPr>
        <w:t xml:space="preserve"> </w:t>
      </w:r>
      <w:r>
        <w:rPr>
          <w:rStyle w:val="Emphasis"/>
        </w:rPr>
        <w:t>By failing to do so, we are breaking the solemn promise we made</w:t>
      </w:r>
      <w:r>
        <w:rPr>
          <w:sz w:val="16"/>
        </w:rPr>
        <w:t xml:space="preserve"> to these patriots – </w:t>
      </w:r>
      <w:r>
        <w:rPr>
          <w:rStyle w:val="StyleUnderline"/>
        </w:rPr>
        <w:t>and condemning them</w:t>
      </w:r>
      <w:r>
        <w:rPr>
          <w:sz w:val="16"/>
        </w:rPr>
        <w:t xml:space="preserve"> (and their families) </w:t>
      </w:r>
      <w:r>
        <w:rPr>
          <w:rStyle w:val="Emphasis"/>
        </w:rPr>
        <w:t>to persecution and,</w:t>
      </w:r>
      <w:r>
        <w:rPr>
          <w:sz w:val="16"/>
        </w:rPr>
        <w:t xml:space="preserve"> potentially, </w:t>
      </w:r>
      <w:r>
        <w:rPr>
          <w:rStyle w:val="Emphasis"/>
        </w:rPr>
        <w:t>death</w:t>
      </w:r>
      <w:r>
        <w:rPr>
          <w:sz w:val="16"/>
        </w:rPr>
        <w:t xml:space="preserve">. </w:t>
      </w:r>
      <w:r>
        <w:rPr>
          <w:rStyle w:val="StyleUnderline"/>
        </w:rPr>
        <w:t xml:space="preserve">Rather than </w:t>
      </w:r>
      <w:r>
        <w:rPr>
          <w:rStyle w:val="Emphasis"/>
        </w:rPr>
        <w:t>ignoring the plight</w:t>
      </w:r>
      <w:r>
        <w:rPr>
          <w:sz w:val="16"/>
        </w:rPr>
        <w:t xml:space="preserve"> </w:t>
      </w:r>
      <w:r>
        <w:rPr>
          <w:rStyle w:val="StyleUnderline"/>
        </w:rPr>
        <w:t xml:space="preserve">of these individuals and </w:t>
      </w:r>
      <w:r>
        <w:rPr>
          <w:rStyle w:val="Emphasis"/>
        </w:rPr>
        <w:t>giving in to the wave of nascent xenophobia and nativism</w:t>
      </w:r>
      <w:r>
        <w:rPr>
          <w:sz w:val="16"/>
        </w:rPr>
        <w:t xml:space="preserve"> that is plaguing our nation this election season, </w:t>
      </w:r>
      <w:r>
        <w:rPr>
          <w:rStyle w:val="StyleUnderline"/>
        </w:rPr>
        <w:t xml:space="preserve">Congress ought do the </w:t>
      </w:r>
      <w:r>
        <w:rPr>
          <w:rStyle w:val="Emphasis"/>
        </w:rPr>
        <w:t>honorable thing</w:t>
      </w:r>
      <w:r>
        <w:rPr>
          <w:sz w:val="16"/>
        </w:rPr>
        <w:t xml:space="preserve">: </w:t>
      </w:r>
      <w:r>
        <w:rPr>
          <w:rStyle w:val="StyleUnderline"/>
        </w:rPr>
        <w:t>Reauthorize the program for more than the single year currently contemplated</w:t>
      </w:r>
      <w:r>
        <w:rPr>
          <w:sz w:val="16"/>
        </w:rPr>
        <w:t xml:space="preserve">, </w:t>
      </w:r>
      <w:r>
        <w:rPr>
          <w:rStyle w:val="Emphasis"/>
        </w:rPr>
        <w:t>increase the number of visas to cover the</w:t>
      </w:r>
      <w:r>
        <w:rPr>
          <w:sz w:val="16"/>
        </w:rPr>
        <w:t xml:space="preserve"> current </w:t>
      </w:r>
      <w:r>
        <w:rPr>
          <w:rStyle w:val="Emphasis"/>
        </w:rPr>
        <w:t>backlog</w:t>
      </w:r>
      <w:r>
        <w:rPr>
          <w:sz w:val="16"/>
        </w:rPr>
        <w:t xml:space="preserve"> of more than 10,000 applicants (many have waited years for a decision), </w:t>
      </w:r>
      <w:r>
        <w:rPr>
          <w:rStyle w:val="Emphasis"/>
        </w:rPr>
        <w:t>eliminate unnecessary new limitations</w:t>
      </w:r>
      <w:r>
        <w:rPr>
          <w:sz w:val="16"/>
        </w:rPr>
        <w:t xml:space="preserve"> on the individuals covered </w:t>
      </w:r>
      <w:r>
        <w:rPr>
          <w:rStyle w:val="Emphasis"/>
        </w:rPr>
        <w:t>and streamline an appeals process</w:t>
      </w:r>
      <w:r>
        <w:rPr>
          <w:sz w:val="16"/>
        </w:rPr>
        <w:t xml:space="preserve"> that is currently plagued with inefficiencies and redundancies. One particular provision inserted by the House seems deeply unwise: language that would narrow eligibility for the program to interpreters who served in an "off-base" capacity. The language intentionally excludes thousands of interpreters who served on-base for the State Department, USAID, FBI, DEA, other government agencies, the military and security contractors. </w:t>
      </w:r>
      <w:r>
        <w:rPr>
          <w:rStyle w:val="StyleUnderline"/>
        </w:rPr>
        <w:t>The sad fact is that</w:t>
      </w:r>
      <w:r>
        <w:rPr>
          <w:sz w:val="16"/>
        </w:rPr>
        <w:t xml:space="preserve"> </w:t>
      </w:r>
      <w:r>
        <w:rPr>
          <w:rStyle w:val="Emphasis"/>
        </w:rPr>
        <w:t>every one of these locals is now equally endangered</w:t>
      </w:r>
      <w:r>
        <w:rPr>
          <w:sz w:val="16"/>
        </w:rPr>
        <w:t xml:space="preserve">, </w:t>
      </w:r>
      <w:r>
        <w:rPr>
          <w:rStyle w:val="StyleUnderline"/>
        </w:rPr>
        <w:t>for as far as our mutual enemies are concerned, they were as much American supporters</w:t>
      </w:r>
      <w:r>
        <w:rPr>
          <w:sz w:val="16"/>
        </w:rPr>
        <w:t xml:space="preserve"> as those who traveled off-base. </w:t>
      </w:r>
      <w:r>
        <w:rPr>
          <w:rStyle w:val="StyleUnderline"/>
        </w:rPr>
        <w:t>And as we well know</w:t>
      </w:r>
      <w:r>
        <w:rPr>
          <w:sz w:val="16"/>
        </w:rPr>
        <w:t xml:space="preserve"> from the gruesome videos out of the lands controlled by the Islamic State group today and the lands previously controlled by the Taliban, </w:t>
      </w:r>
      <w:r>
        <w:rPr>
          <w:rStyle w:val="Emphasis"/>
        </w:rPr>
        <w:t>there is no amnesty</w:t>
      </w:r>
      <w:r>
        <w:rPr>
          <w:sz w:val="16"/>
        </w:rPr>
        <w:t xml:space="preserve"> for "on-base" service from the terrorists and rejectionists who now threaten our allies' lives. </w:t>
      </w:r>
    </w:p>
    <w:p w:rsidR="00EE0259" w:rsidRDefault="00EE0259" w:rsidP="00EE0259"/>
    <w:p w:rsidR="00EE0259" w:rsidRDefault="00EE0259" w:rsidP="00EE0259">
      <w:pPr>
        <w:pStyle w:val="Heading3"/>
      </w:pPr>
      <w:r>
        <w:t>Ext – Documentation Streamlining</w:t>
      </w:r>
    </w:p>
    <w:p w:rsidR="00EE0259" w:rsidRDefault="00EE0259" w:rsidP="00EE0259">
      <w:pPr>
        <w:pStyle w:val="Heading4"/>
      </w:pPr>
      <w:r>
        <w:t>Documentation streamlining solves delays</w:t>
      </w:r>
    </w:p>
    <w:p w:rsidR="00EE0259" w:rsidRDefault="00EE0259" w:rsidP="00EE0259">
      <w:pPr>
        <w:rPr>
          <w:b/>
          <w:bCs/>
          <w:sz w:val="26"/>
        </w:rPr>
      </w:pPr>
      <w:r>
        <w:t xml:space="preserve">NADIA </w:t>
      </w:r>
      <w:r>
        <w:rPr>
          <w:rStyle w:val="Style13ptBold"/>
        </w:rPr>
        <w:t>ABRAMSON</w:t>
      </w:r>
      <w:r>
        <w:t xml:space="preserve">, J.D. 2015, William &amp; Mary Law School, “Wasting My Time in the Waiting Line: Solutions for Improving the Afghanistan and Iraq Special Immigrant Visa Programs”, VIRGINIA JOURNAL OF INTERNATIONAL LAW, Vol. 55:2, </w:t>
      </w:r>
      <w:r>
        <w:rPr>
          <w:rStyle w:val="Style13ptBold"/>
        </w:rPr>
        <w:t>2015</w:t>
      </w:r>
    </w:p>
    <w:p w:rsidR="00EE0259" w:rsidRDefault="00EE0259" w:rsidP="00EE0259">
      <w:pPr>
        <w:rPr>
          <w:rStyle w:val="Emphasis"/>
        </w:rPr>
      </w:pPr>
      <w:r>
        <w:rPr>
          <w:rStyle w:val="StyleUnderline"/>
        </w:rPr>
        <w:t>The most credible counterargument</w:t>
      </w:r>
      <w:r>
        <w:t xml:space="preserve"> to amending the SIV programs is the simplest one: Do not let perfection be the enemy of the good. </w:t>
      </w:r>
      <w:r>
        <w:rPr>
          <w:rStyle w:val="StyleUnderline"/>
        </w:rPr>
        <w:t>Some may argue that although the Afghanistan and Iraq Acts are not perfect, they have managed to help hundreds of U.S. allies to obtain visas</w:t>
      </w:r>
      <w:r>
        <w:t xml:space="preserve">; it would thus be prudent to continue using the Afghanistan and Iraq Acts in their current form, rather than modifying the laws. </w:t>
      </w:r>
      <w:r>
        <w:rPr>
          <w:rStyle w:val="StyleUnderline"/>
        </w:rPr>
        <w:t>This viewpoint</w:t>
      </w:r>
      <w:r>
        <w:t xml:space="preserve">, however, </w:t>
      </w:r>
      <w:r>
        <w:rPr>
          <w:rStyle w:val="Emphasis"/>
        </w:rPr>
        <w:t xml:space="preserve">fails to recognize the thousands of Afghans and Iraqis who have waited years in life-threatening conditions for their visas. </w:t>
      </w:r>
      <w:r>
        <w:rPr>
          <w:rStyle w:val="StyleUnderline"/>
        </w:rPr>
        <w:t>The SIV programs have one intended benefit that would not otherwise be available to regular refugee applicants</w:t>
      </w:r>
      <w:r>
        <w:t xml:space="preserve">: </w:t>
      </w:r>
      <w:r>
        <w:rPr>
          <w:rStyle w:val="Emphasis"/>
        </w:rPr>
        <w:t>speedy processing</w:t>
      </w:r>
      <w:r>
        <w:t xml:space="preserve">. </w:t>
      </w:r>
      <w:r>
        <w:rPr>
          <w:rStyle w:val="StyleUnderline"/>
        </w:rPr>
        <w:t>In practice</w:t>
      </w:r>
      <w:r>
        <w:t xml:space="preserve">, however, </w:t>
      </w:r>
      <w:r>
        <w:rPr>
          <w:rStyle w:val="StyleUnderline"/>
        </w:rPr>
        <w:t>the average waiting times have been more than</w:t>
      </w:r>
      <w:r>
        <w:t xml:space="preserve"> </w:t>
      </w:r>
      <w:r>
        <w:rPr>
          <w:rStyle w:val="Emphasis"/>
        </w:rPr>
        <w:t xml:space="preserve">two years for Afghans </w:t>
      </w:r>
      <w:r>
        <w:t xml:space="preserve">and more than </w:t>
      </w:r>
      <w:r>
        <w:rPr>
          <w:rStyle w:val="Emphasis"/>
        </w:rPr>
        <w:t>one year for Iraqis</w:t>
      </w:r>
      <w:r>
        <w:t xml:space="preserve">.194 </w:t>
      </w:r>
      <w:r>
        <w:rPr>
          <w:rStyle w:val="StyleUnderline"/>
        </w:rPr>
        <w:t xml:space="preserve">This cannot be considered a fast process under </w:t>
      </w:r>
      <w:r>
        <w:rPr>
          <w:rStyle w:val="Emphasis"/>
        </w:rPr>
        <w:t>any standard</w:t>
      </w:r>
      <w:r>
        <w:t xml:space="preserve">, particularly when regular refugee applications take a comparable twelve to eighteen months.195 The ninemonth deadline amendments for the Iraq and Afghanistan Acts will help to ensure the intended temporal benefit and will set the SIV program apart from regular refugee procedure. Considering the State Department’s present capacity, however, these deadlines are not feasible. </w:t>
      </w:r>
      <w:r>
        <w:rPr>
          <w:rStyle w:val="StyleUnderline"/>
        </w:rPr>
        <w:t xml:space="preserve">It is unlikely that the U.S. government can comply </w:t>
      </w:r>
      <w:r>
        <w:t xml:space="preserve">with the requirement </w:t>
      </w:r>
      <w:r>
        <w:rPr>
          <w:rStyle w:val="Emphasis"/>
        </w:rPr>
        <w:t>until it reduces the enormous backlog of applications</w:t>
      </w:r>
      <w:r>
        <w:t xml:space="preserve"> it is currently juggling.196 Proposing deadlines is unrealistic. </w:t>
      </w:r>
      <w:r>
        <w:rPr>
          <w:rStyle w:val="StyleUnderline"/>
        </w:rPr>
        <w:t xml:space="preserve">Creating procedures to ensure speedy processing is </w:t>
      </w:r>
      <w:r>
        <w:rPr>
          <w:rStyle w:val="Emphasis"/>
        </w:rPr>
        <w:t>pragmatic</w:t>
      </w:r>
      <w:r>
        <w:t xml:space="preserve">. </w:t>
      </w:r>
      <w:r>
        <w:rPr>
          <w:rStyle w:val="StyleUnderline"/>
        </w:rPr>
        <w:t>If the laws remain in their current forms</w:t>
      </w:r>
      <w:r>
        <w:t xml:space="preserve">, </w:t>
      </w:r>
      <w:r>
        <w:rPr>
          <w:rStyle w:val="Emphasis"/>
        </w:rPr>
        <w:t>the former paradigm will prevail</w:t>
      </w:r>
      <w:r>
        <w:t xml:space="preserve">. </w:t>
      </w:r>
      <w:r>
        <w:rPr>
          <w:rStyle w:val="StyleUnderline"/>
        </w:rPr>
        <w:t>The proposed amendments can help reduce the backlog by clarifying nebulous documentation requirements</w:t>
      </w:r>
      <w:r>
        <w:t xml:space="preserve"> and cabining the COM’s discretionary authority. </w:t>
      </w:r>
      <w:r>
        <w:rPr>
          <w:rStyle w:val="StyleUnderline"/>
        </w:rPr>
        <w:t xml:space="preserve">Such steps would simplify the SIV application procedure so that officials can more </w:t>
      </w:r>
      <w:r>
        <w:rPr>
          <w:rStyle w:val="Emphasis"/>
        </w:rPr>
        <w:t>easily review the thousands of documents submitted</w:t>
      </w:r>
      <w:r>
        <w:rPr>
          <w:rStyle w:val="StyleUnderline"/>
        </w:rPr>
        <w:t>. The most important intended benefit of the SIV programs</w:t>
      </w:r>
      <w:r>
        <w:t xml:space="preserve"> — </w:t>
      </w:r>
      <w:r>
        <w:rPr>
          <w:rStyle w:val="Emphasis"/>
        </w:rPr>
        <w:t>speedy processing</w:t>
      </w:r>
      <w:r>
        <w:t xml:space="preserve"> — </w:t>
      </w:r>
      <w:r>
        <w:rPr>
          <w:rStyle w:val="StyleUnderline"/>
        </w:rPr>
        <w:t xml:space="preserve">has failed to materialize, thus supporting the assertion that the Acts </w:t>
      </w:r>
      <w:r>
        <w:rPr>
          <w:rStyle w:val="Emphasis"/>
        </w:rPr>
        <w:t>must be changed</w:t>
      </w:r>
      <w:r>
        <w:t xml:space="preserve">. </w:t>
      </w:r>
      <w:r>
        <w:rPr>
          <w:rStyle w:val="StyleUnderline"/>
        </w:rPr>
        <w:t>Omar died because of his affiliation</w:t>
      </w:r>
      <w:r>
        <w:t xml:space="preserve"> with the U.S. Army, and </w:t>
      </w:r>
      <w:r>
        <w:rPr>
          <w:rStyle w:val="StyleUnderline"/>
        </w:rPr>
        <w:t>yet his family was still waiting,</w:t>
      </w:r>
      <w:r>
        <w:t xml:space="preserve"> years later, for updates on its applications. </w:t>
      </w:r>
      <w:r>
        <w:rPr>
          <w:rStyle w:val="StyleUnderline"/>
        </w:rPr>
        <w:t>Perfection is not required,</w:t>
      </w:r>
      <w:r>
        <w:t xml:space="preserve"> </w:t>
      </w:r>
      <w:r>
        <w:rPr>
          <w:rStyle w:val="Emphasis"/>
        </w:rPr>
        <w:t>but the Afghanistan and Iraq Acts in their current forms are far from “good.”</w:t>
      </w:r>
    </w:p>
    <w:p w:rsidR="00EE0259" w:rsidRDefault="00EE0259" w:rsidP="00EE0259">
      <w:pPr>
        <w:pStyle w:val="Heading3"/>
      </w:pPr>
      <w:r>
        <w:t>Ext – Lifting Cap Solves</w:t>
      </w:r>
    </w:p>
    <w:p w:rsidR="00EE0259" w:rsidRDefault="00EE0259" w:rsidP="00EE0259">
      <w:pPr>
        <w:pStyle w:val="Heading4"/>
      </w:pPr>
      <w:r>
        <w:t>Not enough</w:t>
      </w:r>
    </w:p>
    <w:p w:rsidR="00EE0259" w:rsidRDefault="00EE0259" w:rsidP="00EE0259">
      <w:r>
        <w:t xml:space="preserve">Sarah </w:t>
      </w:r>
      <w:r>
        <w:rPr>
          <w:rStyle w:val="Style13ptBold"/>
        </w:rPr>
        <w:t>Aziza</w:t>
      </w:r>
      <w:r>
        <w:t>, focuses on foreign affairs, refugees, social justice, and feminism. Her work has appeared in Slate, the New Republic, and The Nation, among other outlets., “The U.S. government has never kept a centralized record of the “locally engaged staff” employed”, The Intercept, April 15</w:t>
      </w:r>
      <w:r>
        <w:rPr>
          <w:vertAlign w:val="superscript"/>
        </w:rPr>
        <w:t>th</w:t>
      </w:r>
      <w:r>
        <w:t xml:space="preserve"> 20</w:t>
      </w:r>
      <w:r>
        <w:rPr>
          <w:rStyle w:val="Style13ptBold"/>
        </w:rPr>
        <w:t>18</w:t>
      </w:r>
      <w:r>
        <w:t>, https://theintercept.com/2018/04/15/iraq-war-translators-trump-refugee-visa/</w:t>
      </w:r>
    </w:p>
    <w:p w:rsidR="00EE0259" w:rsidRDefault="00EE0259" w:rsidP="00EE0259">
      <w:r>
        <w:rPr>
          <w:rStyle w:val="Emphasis"/>
        </w:rPr>
        <w:t>CONGRESS ALLOWED THE SIV program to expire</w:t>
      </w:r>
      <w:r>
        <w:t xml:space="preserve"> in 2014 </w:t>
      </w:r>
      <w:r>
        <w:rPr>
          <w:rStyle w:val="StyleUnderline"/>
        </w:rPr>
        <w:t>by declining to renew funding</w:t>
      </w:r>
      <w:r>
        <w:t xml:space="preserve">. </w:t>
      </w:r>
      <w:r>
        <w:rPr>
          <w:rStyle w:val="StyleUnderline"/>
        </w:rPr>
        <w:t>Although a few attempts had been made to improve the program</w:t>
      </w:r>
      <w:r>
        <w:t xml:space="preserve">, in total, </w:t>
      </w:r>
      <w:r>
        <w:rPr>
          <w:rStyle w:val="Emphasis"/>
        </w:rPr>
        <w:t>fewer than 8,000 of the nearly 30,000 potential visas had been awarded</w:t>
      </w:r>
      <w:r>
        <w:t xml:space="preserve">. </w:t>
      </w:r>
      <w:r>
        <w:rPr>
          <w:rStyle w:val="StyleUnderline"/>
        </w:rPr>
        <w:t>The government promised to complete all applications already submitted before the expiration date</w:t>
      </w:r>
      <w:r>
        <w:t xml:space="preserve">, which would include Ali’s pending case. </w:t>
      </w:r>
      <w:r>
        <w:rPr>
          <w:rStyle w:val="Emphasis"/>
        </w:rPr>
        <w:t>However</w:t>
      </w:r>
      <w:r>
        <w:t xml:space="preserve">, </w:t>
      </w:r>
      <w:r>
        <w:rPr>
          <w:rStyle w:val="StyleUnderline"/>
        </w:rPr>
        <w:t>as of 2018</w:t>
      </w:r>
      <w:r>
        <w:t xml:space="preserve">, his and </w:t>
      </w:r>
      <w:r>
        <w:rPr>
          <w:rStyle w:val="StyleUnderline"/>
        </w:rPr>
        <w:t xml:space="preserve">roughly 100 other SIV cases remain </w:t>
      </w:r>
      <w:r>
        <w:rPr>
          <w:rStyle w:val="Emphasis"/>
        </w:rPr>
        <w:t>unanswered</w:t>
      </w:r>
      <w:r>
        <w:t xml:space="preserve">. Meanwhile, </w:t>
      </w:r>
      <w:r>
        <w:rPr>
          <w:rStyle w:val="StyleUnderline"/>
        </w:rPr>
        <w:t xml:space="preserve">the backlog in the DAP program hovers around </w:t>
      </w:r>
      <w:r>
        <w:rPr>
          <w:rStyle w:val="Emphasis"/>
        </w:rPr>
        <w:t>60,000</w:t>
      </w:r>
      <w:r>
        <w:t xml:space="preserve"> (Ali is among this number, too).</w:t>
      </w:r>
    </w:p>
    <w:p w:rsidR="00EE0259" w:rsidRDefault="00EE0259" w:rsidP="00EE0259"/>
    <w:p w:rsidR="00EE0259" w:rsidRDefault="00EE0259" w:rsidP="00EE0259">
      <w:pPr>
        <w:pStyle w:val="Heading2"/>
      </w:pPr>
      <w:r>
        <w:t xml:space="preserve">We Have a Moral Obligation </w:t>
      </w:r>
    </w:p>
    <w:p w:rsidR="00EE0259" w:rsidRDefault="00EE0259" w:rsidP="00EE0259">
      <w:pPr>
        <w:pStyle w:val="Heading3"/>
      </w:pPr>
      <w:r>
        <w:t>General Internal Links</w:t>
      </w:r>
    </w:p>
    <w:p w:rsidR="00EE0259" w:rsidRDefault="00EE0259" w:rsidP="00EE0259">
      <w:pPr>
        <w:pStyle w:val="Heading4"/>
      </w:pPr>
      <w:r>
        <w:t>We have a moral obligation to help refugees who helped us</w:t>
      </w:r>
    </w:p>
    <w:p w:rsidR="00EE0259" w:rsidRDefault="00EE0259" w:rsidP="00EE0259">
      <w:pPr>
        <w:rPr>
          <w:rStyle w:val="Style13ptBold"/>
        </w:rPr>
      </w:pPr>
      <w:r>
        <w:rPr>
          <w:rStyle w:val="Style13ptBold"/>
        </w:rPr>
        <w:t>Crocker ‘14</w:t>
      </w:r>
    </w:p>
    <w:p w:rsidR="00EE0259" w:rsidRDefault="00EE0259" w:rsidP="00EE0259">
      <w:pPr>
        <w:spacing w:after="0" w:line="240" w:lineRule="auto"/>
        <w:rPr>
          <w:rFonts w:asciiTheme="majorHAnsi" w:eastAsia="Times New Roman" w:hAnsiTheme="majorHAnsi"/>
          <w:sz w:val="18"/>
          <w:szCs w:val="18"/>
        </w:rPr>
      </w:pPr>
      <w:r>
        <w:rPr>
          <w:sz w:val="18"/>
          <w:szCs w:val="18"/>
        </w:rPr>
        <w:t xml:space="preserve">Ryan Crocker. Ryan Crocker is a career ambassador  of U.S. foreign service. </w:t>
      </w:r>
      <w:r>
        <w:rPr>
          <w:rFonts w:asciiTheme="majorHAnsi" w:eastAsia="Times New Roman" w:hAnsiTheme="majorHAnsi"/>
          <w:bCs/>
          <w:color w:val="2A2A2A"/>
          <w:sz w:val="18"/>
          <w:szCs w:val="18"/>
        </w:rPr>
        <w:t>The United States must extend its visa program for Afghan and Iraqi refugees. July 25, 2014. https://www.washingtonpost.com/opinions/the-us-must-extend-visa-program-for-refugees/2014/07/25/61c05a90-1372-11e4-9285-4243a40ddc97_story.html?utm_term=.0f8b47631694</w:t>
      </w:r>
    </w:p>
    <w:p w:rsidR="00EE0259" w:rsidRDefault="00EE0259" w:rsidP="00EE0259">
      <w:pPr>
        <w:rPr>
          <w:sz w:val="18"/>
          <w:szCs w:val="18"/>
        </w:rPr>
      </w:pPr>
    </w:p>
    <w:p w:rsidR="00EE0259" w:rsidRDefault="00EE0259" w:rsidP="00EE0259">
      <w:pPr>
        <w:spacing w:before="60" w:after="270" w:line="240" w:lineRule="auto"/>
        <w:textAlignment w:val="baseline"/>
        <w:rPr>
          <w:rFonts w:asciiTheme="majorHAnsi" w:hAnsiTheme="majorHAnsi"/>
          <w:color w:val="000000" w:themeColor="text1"/>
        </w:rPr>
      </w:pPr>
      <w:r>
        <w:rPr>
          <w:rFonts w:asciiTheme="majorHAnsi" w:hAnsiTheme="majorHAnsi"/>
          <w:color w:val="000000" w:themeColor="text1"/>
        </w:rPr>
        <w:t>During the wars in Iraq and Afghanistan, thousands of brave citizens of both countries assisted our efforts, at great risk to themselves and their families. Many were killed because they stood with us. Many more faced serious threats. Now we have a moral obligation to stand with them by ensuring that those who need it have the opportunity to live safely and securely in the United States, a country they served at considerable risk even though it was not their own. This is a matter of deep personal concern to me. When I became ambassador to Iraq in 2007, we had no special immigrant visa (SIV) program for our employees, and only a tiny number of those who served with us were being admitted into the United States as refugees. When I left two years later, </w:t>
      </w:r>
      <w:hyperlink r:id="rId38" w:tooltip="travel.state.gov" w:history="1">
        <w:r>
          <w:rPr>
            <w:rStyle w:val="Hyperlink"/>
            <w:rFonts w:asciiTheme="majorHAnsi" w:hAnsiTheme="majorHAnsi"/>
            <w:color w:val="000000" w:themeColor="text1"/>
          </w:rPr>
          <w:t>a congressionally authorized SIV program</w:t>
        </w:r>
      </w:hyperlink>
      <w:r>
        <w:rPr>
          <w:rFonts w:asciiTheme="majorHAnsi" w:hAnsiTheme="majorHAnsi"/>
          <w:color w:val="000000" w:themeColor="text1"/>
        </w:rPr>
        <w:t> was up and running, and more than 17,000 Iraqi refugees had entered the United States the previous year. I launched </w:t>
      </w:r>
      <w:hyperlink r:id="rId39" w:tooltip="travel.state.gov" w:history="1">
        <w:r>
          <w:rPr>
            <w:rStyle w:val="Hyperlink"/>
            <w:rFonts w:asciiTheme="majorHAnsi" w:hAnsiTheme="majorHAnsi"/>
            <w:color w:val="000000" w:themeColor="text1"/>
          </w:rPr>
          <w:t>a similar effort</w:t>
        </w:r>
      </w:hyperlink>
      <w:r>
        <w:rPr>
          <w:rFonts w:asciiTheme="majorHAnsi" w:hAnsiTheme="majorHAnsi"/>
          <w:color w:val="000000" w:themeColor="text1"/>
        </w:rPr>
        <w:t> after I became ambassador to Afghanistan in 2011. As </w:t>
      </w:r>
      <w:hyperlink r:id="rId40" w:tooltip="www.latimes.com" w:history="1">
        <w:r>
          <w:rPr>
            <w:rStyle w:val="Hyperlink"/>
            <w:rFonts w:asciiTheme="majorHAnsi" w:hAnsiTheme="majorHAnsi"/>
            <w:color w:val="000000" w:themeColor="text1"/>
          </w:rPr>
          <w:t>Secretary of State John Kerry noted last month in an op-ed for the Los Angeles Times</w:t>
        </w:r>
      </w:hyperlink>
      <w:r>
        <w:rPr>
          <w:rFonts w:asciiTheme="majorHAnsi" w:hAnsiTheme="majorHAnsi"/>
          <w:color w:val="000000" w:themeColor="text1"/>
        </w:rPr>
        <w:t>, the Afghan SIV program suffered its share of bureaucratic problems and delays. Kerry ordered an overhaul of the process, and the results were dramatic; since October, nearly 5,000 Afghans have received visas, compared with roughly 1,600 in the previous year. Sadly, however, the Iraq SIV process has gone in the opposite direction. Although more than 15,000 visas have been issued in all, the flow has slowed to a trickle. George Packer </w:t>
      </w:r>
      <w:hyperlink r:id="rId41" w:tooltip="www.newyorker.com" w:history="1">
        <w:r>
          <w:rPr>
            <w:rStyle w:val="Hyperlink"/>
            <w:rFonts w:asciiTheme="majorHAnsi" w:hAnsiTheme="majorHAnsi"/>
            <w:color w:val="000000" w:themeColor="text1"/>
          </w:rPr>
          <w:t>reported in the New Yorker</w:t>
        </w:r>
      </w:hyperlink>
      <w:r>
        <w:rPr>
          <w:rFonts w:asciiTheme="majorHAnsi" w:hAnsiTheme="majorHAnsi"/>
          <w:color w:val="000000" w:themeColor="text1"/>
        </w:rPr>
        <w:t> that 507 Iraqis arrived in the United States on SIVs in October. In June, the number was just 53. More than 1,600 Iraqis are waiting, and the program expires in September. Although Congress has mandated that SIV applications be processed within nine months, the actual wait can be more than twice that, Packer reported. In Afghanistan, a new SIV crisis has arisen. About 6,000 applicants are in the pipeline, but Congress has set a limit of 3,000 visas for 2014, a cap the State Department will reach this month. New legislation is needed immediately to extend the program and provide additional admissions. In a time of intense political acrimony, I am pleased that this issue is gathering bipartisan support. Sens. John McCain (R-Ariz.) and Jeanne Shaheen (D-N.H.) </w:t>
      </w:r>
      <w:hyperlink r:id="rId42" w:tooltip="thehill.com" w:history="1">
        <w:r>
          <w:rPr>
            <w:rStyle w:val="Hyperlink"/>
            <w:rFonts w:asciiTheme="majorHAnsi" w:hAnsiTheme="majorHAnsi"/>
            <w:color w:val="000000" w:themeColor="text1"/>
          </w:rPr>
          <w:t>introduced legislation this week</w:t>
        </w:r>
      </w:hyperlink>
      <w:r>
        <w:rPr>
          <w:rFonts w:asciiTheme="majorHAnsi" w:hAnsiTheme="majorHAnsi"/>
          <w:color w:val="000000" w:themeColor="text1"/>
        </w:rPr>
        <w:t> to provide 1,000 additional visas this year, and </w:t>
      </w:r>
      <w:hyperlink r:id="rId43" w:tooltip="blumenauer.house.gov" w:history="1">
        <w:r>
          <w:rPr>
            <w:rStyle w:val="Hyperlink"/>
            <w:rFonts w:asciiTheme="majorHAnsi" w:hAnsiTheme="majorHAnsi"/>
            <w:color w:val="000000" w:themeColor="text1"/>
          </w:rPr>
          <w:t>Rep. Earl Blumenauer</w:t>
        </w:r>
      </w:hyperlink>
      <w:r>
        <w:rPr>
          <w:rFonts w:asciiTheme="majorHAnsi" w:hAnsiTheme="majorHAnsi"/>
          <w:color w:val="000000" w:themeColor="text1"/>
        </w:rPr>
        <w:t> (D-Ore.) is spearheading a similar effort in the House. But time is of the essence. In a sense, the State Department has been a victim of its own success in working its way to a more effective system. The department badly needs to improve its game in Iraq as well. Arguably, those who have worked with us have never been in greater danger than they are now, with the Islamic State, a far more lethal organization than al-Qaeda, controlling large areas of the country and radical Shiite militias emerging elsewhere. Just as they are most needed, SIV operations in Baghdad have ground to a virtual halt. Processing SIVs must be a top priority in Baghdad and Washington, and the personnel and resources needed to expedite issuances must be made available now. This is literally a life-or-death issue. And since extensive backlogs cannot be cleared by September no matter how much effort is made, Congress must extend the Iraq program, too. Taking care of those who took care of us does not mean doing them a favor. It means acting on fundamental American values. Afghans and Iraqis risked their lives to support our efforts, and all too many gave their lives. A searing memory of my time in Baghdad is the kidnapping and brutal murder of two Iraqi employees of the embassy, a husband and wife. They died because they worked for us. Wars don’t end just because we bring our troops home. They don’t end for enemies who may gain ground, and they don’t end for friends who may face risks precisely because they were our friends. We must do everything possible to bring our friends in Iraq and Afghanistan to safety. This will require swift action by Congress and the Obama administration. Anything less would not be just a betrayal of those who served us with courage and dedication. It would be a betrayal of who we are and what we stand for as Americans.</w:t>
      </w:r>
    </w:p>
    <w:p w:rsidR="00EE0259" w:rsidRDefault="00EE0259" w:rsidP="00EE0259">
      <w:pPr>
        <w:spacing w:before="60" w:after="270" w:line="240" w:lineRule="auto"/>
        <w:textAlignment w:val="baseline"/>
        <w:rPr>
          <w:rFonts w:asciiTheme="majorHAnsi" w:hAnsiTheme="majorHAnsi"/>
          <w:color w:val="000000" w:themeColor="text1"/>
        </w:rPr>
      </w:pPr>
    </w:p>
    <w:p w:rsidR="00EE0259" w:rsidRDefault="00EE0259" w:rsidP="00EE0259">
      <w:pPr>
        <w:pStyle w:val="Heading4"/>
        <w:rPr>
          <w:color w:val="222222"/>
          <w:sz w:val="22"/>
        </w:rPr>
      </w:pPr>
      <w:r>
        <w:t>We have an ethical obligation to give out more SIVs to former Iraqi and Afghan interpreters.</w:t>
      </w:r>
    </w:p>
    <w:p w:rsidR="00EE0259" w:rsidRDefault="00EE0259" w:rsidP="00EE0259">
      <w:pPr>
        <w:shd w:val="clear" w:color="auto" w:fill="FFFFFF"/>
        <w:spacing w:after="80"/>
        <w:rPr>
          <w:color w:val="222222"/>
        </w:rPr>
      </w:pPr>
      <w:r>
        <w:rPr>
          <w:rStyle w:val="Style13ptBold"/>
        </w:rPr>
        <w:t>Washington Post</w:t>
      </w:r>
      <w:r>
        <w:rPr>
          <w:rFonts w:ascii="Georgia" w:hAnsi="Georgia"/>
          <w:color w:val="000000"/>
          <w:sz w:val="16"/>
          <w:szCs w:val="16"/>
        </w:rPr>
        <w:t>, 7-25-20</w:t>
      </w:r>
      <w:r>
        <w:rPr>
          <w:rStyle w:val="Style13ptBold"/>
        </w:rPr>
        <w:t>14</w:t>
      </w:r>
      <w:r>
        <w:rPr>
          <w:rFonts w:ascii="Georgia" w:hAnsi="Georgia"/>
          <w:color w:val="000000"/>
          <w:sz w:val="16"/>
          <w:szCs w:val="16"/>
        </w:rPr>
        <w:t>, Ryan Crocker was U.S. ambassador to Iraq from 2007 to 2009, serving under both President George W. Bush and President Obama. He is currently dean of the </w:t>
      </w:r>
      <w:hyperlink r:id="rId44" w:tgtFrame="_blank" w:history="1">
        <w:r>
          <w:rPr>
            <w:rStyle w:val="Hyperlink"/>
            <w:rFonts w:ascii="Georgia" w:hAnsi="Georgia"/>
            <w:color w:val="000000"/>
            <w:sz w:val="16"/>
            <w:szCs w:val="16"/>
          </w:rPr>
          <w:t>Bush School of Government and Public Service</w:t>
        </w:r>
      </w:hyperlink>
      <w:r>
        <w:rPr>
          <w:rFonts w:ascii="Georgia" w:hAnsi="Georgia"/>
          <w:color w:val="000000"/>
          <w:sz w:val="16"/>
          <w:szCs w:val="16"/>
        </w:rPr>
        <w:t> at Texas A&amp;M University. "The United States must extend its visa program for Afghan and Iraqi refugees," </w:t>
      </w:r>
      <w:hyperlink r:id="rId45" w:tgtFrame="_blank" w:history="1">
        <w:r>
          <w:rPr>
            <w:rStyle w:val="Hyperlink"/>
            <w:rFonts w:ascii="Georgia" w:hAnsi="Georgia"/>
            <w:color w:val="000000"/>
            <w:sz w:val="16"/>
            <w:szCs w:val="16"/>
          </w:rPr>
          <w:t>https://www.washingtonpost.com/opinions/the-us-must-extend-visa-program-for-refugees/2014/07/25/61c05a90-1372-11e4-9285-4243a40ddc97_story.html</w:t>
        </w:r>
      </w:hyperlink>
    </w:p>
    <w:p w:rsidR="00EE0259" w:rsidRDefault="00EE0259" w:rsidP="00EE0259">
      <w:pPr>
        <w:shd w:val="clear" w:color="auto" w:fill="FFFFFF"/>
        <w:spacing w:after="80"/>
        <w:rPr>
          <w:color w:val="222222"/>
        </w:rPr>
      </w:pPr>
      <w:r>
        <w:rPr>
          <w:rFonts w:ascii="Georgia" w:hAnsi="Georgia"/>
          <w:color w:val="000000"/>
          <w:sz w:val="16"/>
          <w:szCs w:val="16"/>
        </w:rPr>
        <w:t> </w:t>
      </w:r>
    </w:p>
    <w:p w:rsidR="00EE0259" w:rsidRDefault="00EE0259" w:rsidP="00EE0259">
      <w:pPr>
        <w:pStyle w:val="NormalWeb"/>
        <w:shd w:val="clear" w:color="auto" w:fill="FFFFFF"/>
        <w:spacing w:before="0" w:beforeAutospacing="0" w:after="390" w:afterAutospacing="0"/>
        <w:rPr>
          <w:rFonts w:ascii="Calibri" w:hAnsi="Calibri"/>
          <w:color w:val="222222"/>
          <w:sz w:val="22"/>
          <w:szCs w:val="22"/>
        </w:rPr>
      </w:pPr>
      <w:r>
        <w:rPr>
          <w:rFonts w:ascii="Georgia" w:hAnsi="Georgia"/>
          <w:color w:val="000000"/>
          <w:sz w:val="16"/>
          <w:szCs w:val="16"/>
        </w:rPr>
        <w:t>During the wars in Iraq and Afghanistan, </w:t>
      </w:r>
      <w:r>
        <w:rPr>
          <w:rStyle w:val="Emphasis"/>
          <w:rFonts w:ascii="Georgia" w:eastAsiaTheme="majorEastAsia" w:hAnsi="Georgia"/>
          <w:b w:val="0"/>
          <w:bCs/>
          <w:i/>
          <w:color w:val="000000"/>
          <w:szCs w:val="22"/>
          <w:bdr w:val="none" w:sz="0" w:space="0" w:color="auto" w:frame="1"/>
          <w:shd w:val="clear" w:color="auto" w:fill="00FFFF"/>
        </w:rPr>
        <w:t>thousands of brave citizens of both countries assisted our efforts, at great risk to themselves and their families</w:t>
      </w:r>
      <w:r>
        <w:rPr>
          <w:rStyle w:val="Emphasis"/>
          <w:rFonts w:ascii="Georgia" w:eastAsiaTheme="majorEastAsia" w:hAnsi="Georgia"/>
          <w:b w:val="0"/>
          <w:bCs/>
          <w:i/>
          <w:color w:val="000000"/>
          <w:szCs w:val="22"/>
          <w:bdr w:val="none" w:sz="0" w:space="0" w:color="auto" w:frame="1"/>
        </w:rPr>
        <w:t>.</w:t>
      </w:r>
      <w:r>
        <w:rPr>
          <w:rFonts w:ascii="Georgia" w:hAnsi="Georgia"/>
          <w:color w:val="000000"/>
          <w:sz w:val="16"/>
          <w:szCs w:val="16"/>
        </w:rPr>
        <w:t> Many were killed because they stood with us. Many more faced serious threats. Now </w:t>
      </w:r>
      <w:r>
        <w:rPr>
          <w:rStyle w:val="Emphasis"/>
          <w:rFonts w:ascii="Georgia" w:eastAsiaTheme="majorEastAsia" w:hAnsi="Georgia"/>
          <w:b w:val="0"/>
          <w:bCs/>
          <w:i/>
          <w:color w:val="000000"/>
          <w:szCs w:val="22"/>
          <w:bdr w:val="none" w:sz="0" w:space="0" w:color="auto" w:frame="1"/>
          <w:shd w:val="clear" w:color="auto" w:fill="00FFFF"/>
        </w:rPr>
        <w:t>we have a moral obligation to stand with them</w:t>
      </w:r>
      <w:r>
        <w:rPr>
          <w:rStyle w:val="Emphasis"/>
          <w:rFonts w:ascii="Georgia" w:eastAsiaTheme="majorEastAsia" w:hAnsi="Georgia"/>
          <w:b w:val="0"/>
          <w:bCs/>
          <w:i/>
          <w:color w:val="000000"/>
          <w:szCs w:val="22"/>
          <w:bdr w:val="none" w:sz="0" w:space="0" w:color="auto" w:frame="1"/>
        </w:rPr>
        <w:t> by ensuring that those who need it have the opportunity to live safely and securely in the United States</w:t>
      </w:r>
      <w:r>
        <w:rPr>
          <w:rFonts w:ascii="Georgia" w:hAnsi="Georgia"/>
          <w:color w:val="000000"/>
          <w:sz w:val="16"/>
          <w:szCs w:val="16"/>
        </w:rPr>
        <w:t>, a country they served at considerable risk even though it was not their own. This is a matter of deep personal concern to me. When I became ambassador to Iraq in 2007, we had no special immigrant visa (SIV) program for our employees, </w:t>
      </w:r>
      <w:r>
        <w:rPr>
          <w:rFonts w:ascii="Georgia" w:hAnsi="Georgia"/>
          <w:color w:val="000000"/>
          <w:sz w:val="16"/>
          <w:szCs w:val="16"/>
          <w:shd w:val="clear" w:color="auto" w:fill="00FFFF"/>
        </w:rPr>
        <w:t>and </w:t>
      </w:r>
      <w:r>
        <w:rPr>
          <w:rStyle w:val="Emphasis"/>
          <w:rFonts w:ascii="Georgia" w:eastAsiaTheme="majorEastAsia" w:hAnsi="Georgia"/>
          <w:b w:val="0"/>
          <w:bCs/>
          <w:i/>
          <w:color w:val="000000"/>
          <w:szCs w:val="22"/>
          <w:bdr w:val="none" w:sz="0" w:space="0" w:color="auto" w:frame="1"/>
          <w:shd w:val="clear" w:color="auto" w:fill="00FFFF"/>
        </w:rPr>
        <w:t>only a tiny number of those who served with us were being admitted</w:t>
      </w:r>
      <w:r>
        <w:rPr>
          <w:rStyle w:val="Emphasis"/>
          <w:rFonts w:ascii="Georgia" w:eastAsiaTheme="majorEastAsia" w:hAnsi="Georgia"/>
          <w:b w:val="0"/>
          <w:bCs/>
          <w:i/>
          <w:color w:val="000000"/>
          <w:szCs w:val="22"/>
          <w:bdr w:val="none" w:sz="0" w:space="0" w:color="auto" w:frame="1"/>
        </w:rPr>
        <w:t> intothe United States as refugees.</w:t>
      </w:r>
      <w:r>
        <w:rPr>
          <w:rFonts w:ascii="Georgia" w:hAnsi="Georgia"/>
          <w:color w:val="000000"/>
          <w:sz w:val="16"/>
          <w:szCs w:val="16"/>
        </w:rPr>
        <w:t> When I left </w:t>
      </w:r>
      <w:r>
        <w:rPr>
          <w:rStyle w:val="aqj"/>
          <w:rFonts w:ascii="Georgia" w:hAnsi="Georgia"/>
          <w:color w:val="000000"/>
          <w:sz w:val="16"/>
          <w:szCs w:val="16"/>
        </w:rPr>
        <w:t>two years later</w:t>
      </w:r>
      <w:r>
        <w:rPr>
          <w:rFonts w:ascii="Georgia" w:hAnsi="Georgia"/>
          <w:color w:val="000000"/>
          <w:sz w:val="16"/>
          <w:szCs w:val="16"/>
        </w:rPr>
        <w:t>, a congressionally authorized SIV program was up and running, and more than 17,000 Iraqi refugees had entered the United States the previous year. I launched a similar effort after I became ambassador to Afghanistan in 2011. As Secretary of State John Kerry noted last month in an op-ed for the Los Angeles Times, the Afghan SIV program suffered its share of bureaucratic problems and delays. Kerry ordered an overhaul of the process, and the results were dramatic; since October, nearly 5,000 Afghans have received visas, compared with roughly 1,600 in the previous year. Sadly, however, the Iraq SIV process has gone in the opposite direction. Although more than 15,000 visas have been issued in all, </w:t>
      </w:r>
      <w:r>
        <w:rPr>
          <w:rStyle w:val="Emphasis"/>
          <w:rFonts w:ascii="Georgia" w:eastAsiaTheme="majorEastAsia" w:hAnsi="Georgia"/>
          <w:b w:val="0"/>
          <w:bCs/>
          <w:i/>
          <w:color w:val="000000"/>
          <w:szCs w:val="22"/>
          <w:bdr w:val="none" w:sz="0" w:space="0" w:color="auto" w:frame="1"/>
        </w:rPr>
        <w:t>the flow has slowed to a trickle</w:t>
      </w:r>
      <w:r>
        <w:rPr>
          <w:rFonts w:ascii="Georgia" w:hAnsi="Georgia"/>
          <w:color w:val="000000"/>
          <w:sz w:val="16"/>
          <w:szCs w:val="16"/>
        </w:rPr>
        <w:t>. George Packer reported in the New Yorker that 507 Iraqis arrived in the United States on SIVs in October. In June, the number was just 53. </w:t>
      </w:r>
      <w:r>
        <w:rPr>
          <w:rStyle w:val="Emphasis"/>
          <w:rFonts w:ascii="Georgia" w:eastAsiaTheme="majorEastAsia" w:hAnsi="Georgia"/>
          <w:b w:val="0"/>
          <w:bCs/>
          <w:i/>
          <w:color w:val="000000"/>
          <w:szCs w:val="22"/>
          <w:bdr w:val="none" w:sz="0" w:space="0" w:color="auto" w:frame="1"/>
        </w:rPr>
        <w:t>More than 1,600 Iraqis are waiting, and </w:t>
      </w:r>
      <w:r>
        <w:rPr>
          <w:rStyle w:val="Emphasis"/>
          <w:rFonts w:ascii="Georgia" w:eastAsiaTheme="majorEastAsia" w:hAnsi="Georgia"/>
          <w:b w:val="0"/>
          <w:bCs/>
          <w:i/>
          <w:color w:val="000000"/>
          <w:szCs w:val="22"/>
          <w:bdr w:val="none" w:sz="0" w:space="0" w:color="auto" w:frame="1"/>
          <w:shd w:val="clear" w:color="auto" w:fill="00FFFF"/>
        </w:rPr>
        <w:t>the program expires in September</w:t>
      </w:r>
      <w:r>
        <w:rPr>
          <w:rFonts w:ascii="Georgia" w:hAnsi="Georgia"/>
          <w:color w:val="000000"/>
          <w:sz w:val="16"/>
          <w:szCs w:val="16"/>
        </w:rPr>
        <w:t>. Although Congress has mandated that SIV applications be processed </w:t>
      </w:r>
      <w:r>
        <w:rPr>
          <w:rStyle w:val="aqj"/>
          <w:rFonts w:ascii="Georgia" w:hAnsi="Georgia"/>
          <w:color w:val="000000"/>
          <w:sz w:val="16"/>
          <w:szCs w:val="16"/>
        </w:rPr>
        <w:t>within nine months</w:t>
      </w:r>
      <w:r>
        <w:rPr>
          <w:rFonts w:ascii="Georgia" w:hAnsi="Georgia"/>
          <w:color w:val="000000"/>
          <w:sz w:val="16"/>
          <w:szCs w:val="16"/>
        </w:rPr>
        <w:t>, the actual wait can be more than twice that, Packer reported. In Afghanistan, a new SIV crisis has arisen. About 6,000 applicants are in the pipeline, but Congress has set a limit of 3,000 visas for 2014, a cap the State Department will reach this month. </w:t>
      </w:r>
      <w:r>
        <w:rPr>
          <w:rStyle w:val="Emphasis"/>
          <w:rFonts w:ascii="Georgia" w:eastAsiaTheme="majorEastAsia" w:hAnsi="Georgia"/>
          <w:b w:val="0"/>
          <w:bCs/>
          <w:i/>
          <w:color w:val="000000"/>
          <w:szCs w:val="22"/>
          <w:bdr w:val="none" w:sz="0" w:space="0" w:color="auto" w:frame="1"/>
          <w:shd w:val="clear" w:color="auto" w:fill="00FFFF"/>
        </w:rPr>
        <w:t>New legislation is needed immediately to extend the program and provide additional admissions</w:t>
      </w:r>
      <w:r>
        <w:rPr>
          <w:rFonts w:ascii="Georgia" w:hAnsi="Georgia"/>
          <w:color w:val="000000"/>
          <w:sz w:val="16"/>
          <w:szCs w:val="16"/>
        </w:rPr>
        <w:t>. In a time of intense political acrimony, I am pleased that this issue is gathering bipartisan support. Sens. John McCain (R-Ariz.) and Jeanne Shaheen (D-N.H.) introduced legislation this week to provide 1,000 additional visas this year, and Rep. Earl Blumenauer (D-Ore.) is spearheading a similar effort in the House. </w:t>
      </w:r>
      <w:r>
        <w:rPr>
          <w:rStyle w:val="Emphasis"/>
          <w:rFonts w:ascii="Georgia" w:eastAsiaTheme="majorEastAsia" w:hAnsi="Georgia"/>
          <w:b w:val="0"/>
          <w:bCs/>
          <w:i/>
          <w:color w:val="000000"/>
          <w:szCs w:val="22"/>
          <w:bdr w:val="none" w:sz="0" w:space="0" w:color="auto" w:frame="1"/>
        </w:rPr>
        <w:t>But </w:t>
      </w:r>
      <w:r>
        <w:rPr>
          <w:rStyle w:val="Emphasis"/>
          <w:rFonts w:ascii="Georgia" w:eastAsiaTheme="majorEastAsia" w:hAnsi="Georgia"/>
          <w:b w:val="0"/>
          <w:bCs/>
          <w:i/>
          <w:color w:val="000000"/>
          <w:szCs w:val="22"/>
          <w:bdr w:val="none" w:sz="0" w:space="0" w:color="auto" w:frame="1"/>
          <w:shd w:val="clear" w:color="auto" w:fill="00FFFF"/>
        </w:rPr>
        <w:t>time is of the essence</w:t>
      </w:r>
      <w:r>
        <w:rPr>
          <w:rFonts w:ascii="Georgia" w:hAnsi="Georgia"/>
          <w:color w:val="000000"/>
          <w:sz w:val="16"/>
          <w:szCs w:val="16"/>
        </w:rPr>
        <w:t>. In a sense, the State Department has been a victim of its own success in working its way to a more effective system. </w:t>
      </w:r>
      <w:r>
        <w:rPr>
          <w:rStyle w:val="Emphasis"/>
          <w:rFonts w:ascii="Georgia" w:eastAsiaTheme="majorEastAsia" w:hAnsi="Georgia"/>
          <w:b w:val="0"/>
          <w:bCs/>
          <w:i/>
          <w:color w:val="000000"/>
          <w:szCs w:val="22"/>
          <w:bdr w:val="none" w:sz="0" w:space="0" w:color="auto" w:frame="1"/>
          <w:shd w:val="clear" w:color="auto" w:fill="00FFFF"/>
        </w:rPr>
        <w:t>The department badly needs to improve its game in Iraq as well</w:t>
      </w:r>
      <w:r>
        <w:rPr>
          <w:rFonts w:ascii="Georgia" w:hAnsi="Georgia"/>
          <w:color w:val="000000"/>
          <w:sz w:val="16"/>
          <w:szCs w:val="16"/>
        </w:rPr>
        <w:t>. Arguably, </w:t>
      </w:r>
      <w:r>
        <w:rPr>
          <w:rStyle w:val="Emphasis"/>
          <w:rFonts w:ascii="Georgia" w:eastAsiaTheme="majorEastAsia" w:hAnsi="Georgia"/>
          <w:b w:val="0"/>
          <w:bCs/>
          <w:i/>
          <w:color w:val="000000"/>
          <w:szCs w:val="22"/>
          <w:bdr w:val="none" w:sz="0" w:space="0" w:color="auto" w:frame="1"/>
        </w:rPr>
        <w:t>those who have worked with us have never been in greater danger than they are now, with the Islamic State</w:t>
      </w:r>
      <w:r>
        <w:rPr>
          <w:rFonts w:ascii="Georgia" w:hAnsi="Georgia"/>
          <w:color w:val="000000"/>
          <w:sz w:val="16"/>
          <w:szCs w:val="16"/>
        </w:rPr>
        <w:t>, a far more lethal organization than al-Qaeda, controlling large areas of the country and radical Shiite militias emerging elsewhere. Just as they are most needed, SIV operations in Baghdad have ground to a virtual halt. </w:t>
      </w:r>
      <w:r>
        <w:rPr>
          <w:rStyle w:val="Emphasis"/>
          <w:rFonts w:ascii="Georgia" w:eastAsiaTheme="majorEastAsia" w:hAnsi="Georgia"/>
          <w:b w:val="0"/>
          <w:bCs/>
          <w:i/>
          <w:color w:val="000000"/>
          <w:szCs w:val="22"/>
          <w:bdr w:val="none" w:sz="0" w:space="0" w:color="auto" w:frame="1"/>
          <w:shd w:val="clear" w:color="auto" w:fill="00FFFF"/>
        </w:rPr>
        <w:t>Processing SIVs must be a top priority</w:t>
      </w:r>
      <w:r>
        <w:rPr>
          <w:rStyle w:val="Emphasis"/>
          <w:rFonts w:ascii="Georgia" w:eastAsiaTheme="majorEastAsia" w:hAnsi="Georgia"/>
          <w:b w:val="0"/>
          <w:bCs/>
          <w:i/>
          <w:color w:val="000000"/>
          <w:szCs w:val="22"/>
          <w:bdr w:val="none" w:sz="0" w:space="0" w:color="auto" w:frame="1"/>
        </w:rPr>
        <w:t> in Baghdad and Washington</w:t>
      </w:r>
      <w:r>
        <w:rPr>
          <w:rFonts w:ascii="Georgia" w:hAnsi="Georgia"/>
          <w:color w:val="000000"/>
          <w:sz w:val="16"/>
          <w:szCs w:val="16"/>
        </w:rPr>
        <w:t>, and the personnel and resources needed to expedite issuances must be made available now. This is lite  rally a life-or-death issue. And since extensive backlogs cannot be cleared by September no matter how much effort is made, Congress must extend the Iraq program, too. Taking care of those who took care of us does not mean doing them a favor. It means acting on fundamental American values. Afghans and Iraqis risked their lives to support our efforts, and all too many gave their lives. A searing memory of my time in Baghdad is the kidnapping and brutal murder of two Iraqi employees of the embassy, a husband and wife. </w:t>
      </w:r>
      <w:r>
        <w:rPr>
          <w:rStyle w:val="Emphasis"/>
          <w:rFonts w:ascii="Georgia" w:eastAsiaTheme="majorEastAsia" w:hAnsi="Georgia"/>
          <w:b w:val="0"/>
          <w:bCs/>
          <w:i/>
          <w:color w:val="000000"/>
          <w:szCs w:val="22"/>
          <w:bdr w:val="none" w:sz="0" w:space="0" w:color="auto" w:frame="1"/>
          <w:shd w:val="clear" w:color="auto" w:fill="00FFFF"/>
        </w:rPr>
        <w:t>They died because they worked for us</w:t>
      </w:r>
      <w:r>
        <w:rPr>
          <w:rFonts w:ascii="Georgia" w:hAnsi="Georgia"/>
          <w:color w:val="000000"/>
          <w:sz w:val="16"/>
          <w:szCs w:val="16"/>
        </w:rPr>
        <w:t>. Wars don’t end just because we bring our troops home. </w:t>
      </w:r>
      <w:r>
        <w:rPr>
          <w:rStyle w:val="Emphasis"/>
          <w:rFonts w:ascii="Georgia" w:eastAsiaTheme="majorEastAsia" w:hAnsi="Georgia"/>
          <w:b w:val="0"/>
          <w:bCs/>
          <w:i/>
          <w:color w:val="000000"/>
          <w:szCs w:val="22"/>
          <w:bdr w:val="none" w:sz="0" w:space="0" w:color="auto" w:frame="1"/>
        </w:rPr>
        <w:t>They don’t end for enemies who may gain ground, and they don’t end for friends who may face risks precisely because they were our friends. </w:t>
      </w:r>
      <w:r>
        <w:rPr>
          <w:rStyle w:val="Emphasis"/>
          <w:rFonts w:ascii="Georgia" w:eastAsiaTheme="majorEastAsia" w:hAnsi="Georgia"/>
          <w:b w:val="0"/>
          <w:bCs/>
          <w:i/>
          <w:color w:val="000000"/>
          <w:szCs w:val="22"/>
          <w:bdr w:val="none" w:sz="0" w:space="0" w:color="auto" w:frame="1"/>
          <w:shd w:val="clear" w:color="auto" w:fill="00FFFF"/>
        </w:rPr>
        <w:t>We must do everything possible</w:t>
      </w:r>
      <w:r>
        <w:rPr>
          <w:rStyle w:val="Emphasis"/>
          <w:rFonts w:ascii="Georgia" w:eastAsiaTheme="majorEastAsia" w:hAnsi="Georgia"/>
          <w:b w:val="0"/>
          <w:bCs/>
          <w:i/>
          <w:color w:val="000000"/>
          <w:szCs w:val="22"/>
          <w:bdr w:val="none" w:sz="0" w:space="0" w:color="auto" w:frame="1"/>
        </w:rPr>
        <w:t> to bring our friends in Iraq and Afghanistan to safety. This will require </w:t>
      </w:r>
      <w:r>
        <w:rPr>
          <w:rStyle w:val="Emphasis"/>
          <w:rFonts w:ascii="Georgia" w:eastAsiaTheme="majorEastAsia" w:hAnsi="Georgia"/>
          <w:b w:val="0"/>
          <w:bCs/>
          <w:i/>
          <w:color w:val="000000"/>
          <w:szCs w:val="22"/>
          <w:bdr w:val="none" w:sz="0" w:space="0" w:color="auto" w:frame="1"/>
          <w:shd w:val="clear" w:color="auto" w:fill="00FFFF"/>
        </w:rPr>
        <w:t>swift action by Congress</w:t>
      </w:r>
      <w:r>
        <w:rPr>
          <w:rFonts w:ascii="Georgia" w:hAnsi="Georgia"/>
          <w:color w:val="000000"/>
          <w:sz w:val="16"/>
          <w:szCs w:val="16"/>
        </w:rPr>
        <w:t> and the Obama administration. </w:t>
      </w:r>
      <w:r>
        <w:rPr>
          <w:rStyle w:val="Emphasis"/>
          <w:rFonts w:ascii="Georgia" w:eastAsiaTheme="majorEastAsia" w:hAnsi="Georgia"/>
          <w:b w:val="0"/>
          <w:bCs/>
          <w:i/>
          <w:color w:val="000000"/>
          <w:szCs w:val="22"/>
          <w:bdr w:val="none" w:sz="0" w:space="0" w:color="auto" w:frame="1"/>
          <w:shd w:val="clear" w:color="auto" w:fill="00FFFF"/>
        </w:rPr>
        <w:t>Anything less would not be just a betrayal of those who served us with courage and</w:t>
      </w:r>
      <w:r>
        <w:rPr>
          <w:rStyle w:val="Emphasis"/>
          <w:rFonts w:ascii="Georgia" w:eastAsiaTheme="majorEastAsia" w:hAnsi="Georgia"/>
          <w:b w:val="0"/>
          <w:bCs/>
          <w:i/>
          <w:color w:val="000000"/>
          <w:szCs w:val="22"/>
          <w:bdr w:val="none" w:sz="0" w:space="0" w:color="auto" w:frame="1"/>
        </w:rPr>
        <w:t>dedication. It would be a betrayal of </w:t>
      </w:r>
      <w:r>
        <w:rPr>
          <w:rStyle w:val="Emphasis"/>
          <w:rFonts w:ascii="Georgia" w:eastAsiaTheme="majorEastAsia" w:hAnsi="Georgia"/>
          <w:b w:val="0"/>
          <w:bCs/>
          <w:i/>
          <w:color w:val="000000"/>
          <w:szCs w:val="22"/>
          <w:bdr w:val="none" w:sz="0" w:space="0" w:color="auto" w:frame="1"/>
          <w:shd w:val="clear" w:color="auto" w:fill="00FFFF"/>
        </w:rPr>
        <w:t>who we are and what we stand for as Americans</w:t>
      </w:r>
      <w:r>
        <w:rPr>
          <w:rFonts w:ascii="Georgia" w:hAnsi="Georgia"/>
          <w:color w:val="000000"/>
          <w:sz w:val="16"/>
          <w:szCs w:val="16"/>
          <w:shd w:val="clear" w:color="auto" w:fill="00FFFF"/>
        </w:rPr>
        <w:t>.</w:t>
      </w:r>
    </w:p>
    <w:p w:rsidR="00EE0259" w:rsidRDefault="00EE0259" w:rsidP="00EE0259">
      <w:pPr>
        <w:pStyle w:val="Heading2"/>
      </w:pPr>
      <w:r>
        <w:t>Syria</w:t>
      </w:r>
      <w:r w:rsidR="00A22FC0">
        <w:t xml:space="preserve"> Add-On</w:t>
      </w:r>
    </w:p>
    <w:p w:rsidR="00EE0259" w:rsidRDefault="00EE0259" w:rsidP="00EE0259"/>
    <w:p w:rsidR="00EE0259" w:rsidRDefault="00EE0259" w:rsidP="00EE0259">
      <w:pPr>
        <w:pStyle w:val="Heading3"/>
      </w:pPr>
      <w:r>
        <w:t>In progress</w:t>
      </w:r>
    </w:p>
    <w:p w:rsidR="00EE0259" w:rsidRDefault="00EE0259" w:rsidP="00EE0259"/>
    <w:p w:rsidR="00EE0259" w:rsidRDefault="00EE0259" w:rsidP="00EE0259">
      <w:pPr>
        <w:pStyle w:val="Heading4"/>
      </w:pPr>
      <w:r>
        <w:t>Has a line saying it will be hard to get interpreters in Syria, good for that argument.</w:t>
      </w:r>
    </w:p>
    <w:p w:rsidR="00EE0259" w:rsidRDefault="00EE0259" w:rsidP="00EE0259">
      <w:r>
        <w:rPr>
          <w:rStyle w:val="Style13ptBold"/>
        </w:rPr>
        <w:t>Surana</w:t>
      </w:r>
      <w:r>
        <w:t xml:space="preserve">, </w:t>
      </w:r>
      <w:r>
        <w:rPr>
          <w:sz w:val="16"/>
          <w:szCs w:val="16"/>
        </w:rPr>
        <w:t>20</w:t>
      </w:r>
      <w:r>
        <w:rPr>
          <w:rStyle w:val="Style13ptBold"/>
        </w:rPr>
        <w:t>17</w:t>
      </w:r>
      <w:r>
        <w:t xml:space="preserve">  </w:t>
      </w:r>
      <w:r>
        <w:rPr>
          <w:sz w:val="16"/>
          <w:szCs w:val="16"/>
        </w:rPr>
        <w:t xml:space="preserve">Kavitha Surana, 7-14-2009, "Special Visas for Afghan Interpreters Are Running Out," Foreign Policy, Kavitha Surana is an editorial fellow at Foreign Policy, where she produces breaking news and original reports with a particular focus on immigration, counterterrorism, and border security policy. Previously, Kavitha worked at New York magazine’s Bedford + Bowery blog, CNNMoney, The Associated Press in Italy, and Fareed Zakaria GPS and has freelanced from Italy and Germany for publications like Quartz, Al Jazeera America, OZY, and GlobalPost/PRI. </w:t>
      </w:r>
      <w:hyperlink r:id="rId46" w:history="1">
        <w:r>
          <w:rPr>
            <w:rStyle w:val="Hyperlink"/>
            <w:sz w:val="16"/>
            <w:szCs w:val="16"/>
          </w:rPr>
          <w:t>https://foreignpolicy.com/2017/03/10/visas-for-afghan-interpreters-are-running-out-trump-ban-immigration</w:t>
        </w:r>
      </w:hyperlink>
      <w:r>
        <w:rPr>
          <w:sz w:val="16"/>
          <w:szCs w:val="16"/>
        </w:rPr>
        <w:t xml:space="preserve"> -DMcD</w:t>
      </w:r>
    </w:p>
    <w:p w:rsidR="00EE0259" w:rsidRDefault="00EE0259" w:rsidP="00EE0259">
      <w:pPr>
        <w:rPr>
          <w:sz w:val="16"/>
        </w:rPr>
      </w:pPr>
      <w:r>
        <w:rPr>
          <w:rStyle w:val="StyleUnderline"/>
        </w:rPr>
        <w:t>The U.S. Embassy in Kabul</w:t>
      </w:r>
      <w:r>
        <w:rPr>
          <w:sz w:val="16"/>
        </w:rPr>
        <w:t xml:space="preserve"> </w:t>
      </w:r>
      <w:r>
        <w:rPr>
          <w:rStyle w:val="Emphasis"/>
        </w:rPr>
        <w:t>has</w:t>
      </w:r>
      <w:r>
        <w:rPr>
          <w:sz w:val="16"/>
        </w:rPr>
        <w:t xml:space="preserve"> officially </w:t>
      </w:r>
      <w:r>
        <w:rPr>
          <w:rStyle w:val="Emphasis"/>
        </w:rPr>
        <w:t>stopped scheduling interviews for Afghan military interpreters</w:t>
      </w:r>
      <w:r>
        <w:rPr>
          <w:sz w:val="16"/>
        </w:rPr>
        <w:t xml:space="preserve"> applying to emigrate to the United States. Afghanistan is not listed in either of U.S. President Donald Trump’s travel bans. Instead, a government program that resettles Afghans who face threats because they worked with U.S. troops has run out of Special Immigrant Visas (SIVs). It’s estimated that more than 10,000 applicants are currently still in line to obtain the visas. Sen. Jeanne Shaheen (D-N.H.) called for Congress to approve new SIVs and said she would soon introduce new legislation. “</w:t>
      </w:r>
      <w:r>
        <w:rPr>
          <w:rStyle w:val="StyleUnderline"/>
        </w:rPr>
        <w:t>Allowing this program to lapse sends the message to our allies</w:t>
      </w:r>
      <w:r>
        <w:rPr>
          <w:sz w:val="16"/>
        </w:rPr>
        <w:t xml:space="preserve"> in Afghanistan </w:t>
      </w:r>
      <w:r>
        <w:rPr>
          <w:rStyle w:val="Emphasis"/>
        </w:rPr>
        <w:t>that the United States has abandoned them</w:t>
      </w:r>
      <w:r>
        <w:rPr>
          <w:sz w:val="16"/>
        </w:rPr>
        <w:t xml:space="preserve">,” she said in a statement. </w:t>
      </w:r>
      <w:r>
        <w:rPr>
          <w:rStyle w:val="StyleUnderline"/>
        </w:rPr>
        <w:t>The Afghan SIV program, modeled on a similar one for Iraqi interpreters</w:t>
      </w:r>
      <w:r>
        <w:rPr>
          <w:sz w:val="16"/>
        </w:rPr>
        <w:t xml:space="preserve">, has existed since 2009. </w:t>
      </w:r>
      <w:r>
        <w:rPr>
          <w:rStyle w:val="StyleUnderline"/>
        </w:rPr>
        <w:t>But advocacy groups have long complained the number of visas was not keeping pace with demand, and that backlogs leave the interpreters in grave danger for years</w:t>
      </w:r>
      <w:r>
        <w:rPr>
          <w:sz w:val="16"/>
        </w:rPr>
        <w:t xml:space="preserve">. As U.S. military presence in Afghanistan wound down, </w:t>
      </w:r>
      <w:r>
        <w:rPr>
          <w:rStyle w:val="StyleUnderline"/>
        </w:rPr>
        <w:t xml:space="preserve">interpreters have increasingly been targeted by </w:t>
      </w:r>
      <w:r>
        <w:rPr>
          <w:sz w:val="16"/>
        </w:rPr>
        <w:t xml:space="preserve">the Taliban and local </w:t>
      </w:r>
      <w:r>
        <w:rPr>
          <w:rStyle w:val="StyleUnderline"/>
        </w:rPr>
        <w:t>militias</w:t>
      </w:r>
      <w:r>
        <w:rPr>
          <w:sz w:val="16"/>
        </w:rPr>
        <w:t xml:space="preserve"> </w:t>
      </w:r>
      <w:r>
        <w:rPr>
          <w:rStyle w:val="StyleUnderline"/>
        </w:rPr>
        <w:t>because of their visibility</w:t>
      </w:r>
      <w:r>
        <w:rPr>
          <w:sz w:val="16"/>
        </w:rPr>
        <w:t>. “</w:t>
      </w:r>
      <w:r>
        <w:rPr>
          <w:rStyle w:val="Emphasis"/>
        </w:rPr>
        <w:t>This is a betrayal</w:t>
      </w:r>
      <w:r>
        <w:rPr>
          <w:sz w:val="16"/>
        </w:rPr>
        <w:t xml:space="preserve"> of the brave men and women who stood by the side of U.S. armed forces in the face of great personal risk,” said Scott Cooper, founder of Veterans for American Ideals. On Thursday, a top U.S. general said more U.S. troops would be needed in Afghanistan to battle ISIS and the Taliban and support the government in Kabul, making the issue of translator visas seemingly even more important. Last year the future of the SIV program — usually uncontroversial in Congress — became embroiled in larger debates over immigration. Despite a concerted push by Shaheen and Sen. John McCain (R.-Ariz.) for legislation to approve 4,000 new visas for Afghans, new SIVs were not included in the annual defense policy bill for the first time. By the end of the year, Congress did reauthorize the program, but only allotted 1,500 new visas and tightened eligibility. </w:t>
      </w:r>
      <w:r>
        <w:rPr>
          <w:rStyle w:val="StyleUnderline"/>
        </w:rPr>
        <w:t>Those visas are running out</w:t>
      </w:r>
      <w:r>
        <w:rPr>
          <w:sz w:val="16"/>
        </w:rPr>
        <w:t xml:space="preserve"> </w:t>
      </w:r>
      <w:r>
        <w:rPr>
          <w:rStyle w:val="Emphasis"/>
        </w:rPr>
        <w:t>even as American military official are requesting to increase troops in Afghanistan and the United States is considering deploying more troops</w:t>
      </w:r>
      <w:r>
        <w:rPr>
          <w:sz w:val="16"/>
        </w:rPr>
        <w:t xml:space="preserve"> to Syria and Iraq. “</w:t>
      </w:r>
      <w:r>
        <w:rPr>
          <w:rStyle w:val="StyleUnderline"/>
        </w:rPr>
        <w:t>Now that the world has seen how we turn our backs on our Afghan allies</w:t>
      </w:r>
      <w:r>
        <w:rPr>
          <w:sz w:val="16"/>
        </w:rPr>
        <w:t xml:space="preserve">, </w:t>
      </w:r>
      <w:r>
        <w:rPr>
          <w:rStyle w:val="Emphasis"/>
        </w:rPr>
        <w:t>there is</w:t>
      </w:r>
      <w:r>
        <w:rPr>
          <w:sz w:val="16"/>
        </w:rPr>
        <w:t xml:space="preserve"> almost </w:t>
      </w:r>
      <w:r>
        <w:rPr>
          <w:rStyle w:val="Emphasis"/>
        </w:rPr>
        <w:t>no chance that local allies in Syria will be inclined to work with us</w:t>
      </w:r>
      <w:r>
        <w:rPr>
          <w:sz w:val="16"/>
        </w:rPr>
        <w:t xml:space="preserve">,” Mac McEachin, of the International Refugee Assistance Project at the Urban Justice Center, told the New York Times. The SIV program became a particular focus after Trump’s first sweeping travel ban included Iraqis, affecting interpreters who had already received authorization to move to the United States but were suddenly barred from entering. Under pressure from veterans and Pentagon officials concerned about alienating crucial wartime allies, the Trump administration eventually changed course. Trump’s revised travel ban, scheduled to go into effect on Mar. 16, did not include Iraq on the list of nationalities barred from entering the United States for 90 days. </w:t>
      </w:r>
      <w:r>
        <w:rPr>
          <w:rStyle w:val="StyleUnderline"/>
        </w:rPr>
        <w:t>“It feels like one fight after another to make sure this program isn’t torn apart,”</w:t>
      </w:r>
      <w:r>
        <w:rPr>
          <w:sz w:val="16"/>
        </w:rPr>
        <w:t xml:space="preserve"> U.S. Congressman Earl Blumenauer (D-OR), said in statement. “We have a bipartisan coalition in the House and Senate that are working to keep these people safe. Yet, Congress is still failing to do its job. It shouldn’t be this hard.”</w:t>
      </w:r>
    </w:p>
    <w:p w:rsidR="00EE0259" w:rsidRDefault="00EE0259" w:rsidP="00EE0259"/>
    <w:p w:rsidR="003577B7" w:rsidRDefault="003577B7" w:rsidP="003577B7">
      <w:pPr>
        <w:pStyle w:val="Heading1"/>
      </w:pPr>
      <w:r>
        <w:t>Off-Case</w:t>
      </w:r>
    </w:p>
    <w:p w:rsidR="003577B7" w:rsidRDefault="003577B7" w:rsidP="003577B7"/>
    <w:p w:rsidR="003577B7" w:rsidRDefault="003577B7" w:rsidP="003577B7">
      <w:pPr>
        <w:pStyle w:val="Heading2"/>
      </w:pPr>
      <w:r>
        <w:t>A2: T</w:t>
      </w:r>
    </w:p>
    <w:p w:rsidR="003577B7" w:rsidRDefault="003577B7" w:rsidP="003577B7"/>
    <w:p w:rsidR="003577B7" w:rsidRDefault="003577B7" w:rsidP="003577B7">
      <w:pPr>
        <w:pStyle w:val="Heading3"/>
      </w:pPr>
      <w:r>
        <w:t>A2: Must be LPR</w:t>
      </w:r>
    </w:p>
    <w:p w:rsidR="003577B7" w:rsidRDefault="003577B7" w:rsidP="003577B7">
      <w:pPr>
        <w:pStyle w:val="Heading4"/>
      </w:pPr>
      <w:r>
        <w:t>SIV = LPR</w:t>
      </w:r>
    </w:p>
    <w:p w:rsidR="003577B7" w:rsidRDefault="003577B7" w:rsidP="003577B7">
      <w:r>
        <w:t xml:space="preserve">A thesis presented by Jeffrey L. </w:t>
      </w:r>
      <w:r>
        <w:rPr>
          <w:rStyle w:val="Style13ptBold"/>
        </w:rPr>
        <w:t>Carson</w:t>
      </w:r>
      <w:r>
        <w:t xml:space="preserve"> To Doctor of Law and Policy Program In partial fulfillment of the requirements for the degree of Doctor of Law and Policy College of Professional Studies Northeastern University Boston, Massachusetts“A FOREIGN AND DOMESTIC POLICY GAP: THE RESETTLEMENT OF OUR ALLIES”, June, 20</w:t>
      </w:r>
      <w:r>
        <w:rPr>
          <w:rStyle w:val="Style13ptBold"/>
        </w:rPr>
        <w:t>15</w:t>
      </w:r>
      <w:r>
        <w:t>, https://repository.library.northeastern.edu/files/neu:rx917h87v/fulltext.pdf</w:t>
      </w:r>
    </w:p>
    <w:p w:rsidR="003577B7" w:rsidRDefault="003577B7" w:rsidP="003577B7">
      <w:pPr>
        <w:rPr>
          <w:sz w:val="16"/>
        </w:rPr>
      </w:pPr>
      <w:r>
        <w:rPr>
          <w:rStyle w:val="StyleUnderline"/>
        </w:rPr>
        <w:t xml:space="preserve">The Special Immigrant Visa </w:t>
      </w:r>
      <w:r>
        <w:rPr>
          <w:sz w:val="16"/>
        </w:rPr>
        <w:t>(</w:t>
      </w:r>
      <w:r>
        <w:rPr>
          <w:rStyle w:val="Emphasis"/>
        </w:rPr>
        <w:t>SIV</w:t>
      </w:r>
      <w:r>
        <w:rPr>
          <w:sz w:val="16"/>
        </w:rPr>
        <w:t xml:space="preserve">) </w:t>
      </w:r>
      <w:r>
        <w:rPr>
          <w:rStyle w:val="StyleUnderline"/>
        </w:rPr>
        <w:t>was established to assist foreign nationals</w:t>
      </w:r>
      <w:r>
        <w:rPr>
          <w:sz w:val="16"/>
        </w:rPr>
        <w:t xml:space="preserve"> like Mr. Hussein </w:t>
      </w:r>
      <w:r>
        <w:rPr>
          <w:rStyle w:val="StyleUnderline"/>
        </w:rPr>
        <w:t>who work for the U.S. government and are threatened due to that relationship</w:t>
      </w:r>
      <w:r>
        <w:rPr>
          <w:sz w:val="16"/>
        </w:rPr>
        <w:t xml:space="preserve">. However, implementation of the policy was delayed by the federal government. The operation to resettle and integrate SIV holders has been extremely inadequate (GAO, 2010). The resettlement of foreign nationals is a little known, but very important, foreign policy tool for the United States Government (USG). </w:t>
      </w:r>
      <w:r>
        <w:rPr>
          <w:rStyle w:val="StyleUnderline"/>
        </w:rPr>
        <w:t>The Immigration and Naturalization Act</w:t>
      </w:r>
      <w:r>
        <w:rPr>
          <w:sz w:val="16"/>
        </w:rPr>
        <w:t xml:space="preserve"> of 1965 (INA) </w:t>
      </w:r>
      <w:r>
        <w:rPr>
          <w:rStyle w:val="StyleUnderline"/>
        </w:rPr>
        <w:t>authorizes</w:t>
      </w:r>
      <w:r>
        <w:rPr>
          <w:sz w:val="16"/>
        </w:rPr>
        <w:t xml:space="preserve"> and established guidelines to assist </w:t>
      </w:r>
      <w:r>
        <w:rPr>
          <w:rStyle w:val="StyleUnderline"/>
        </w:rPr>
        <w:t>Congress</w:t>
      </w:r>
      <w:r>
        <w:rPr>
          <w:sz w:val="16"/>
        </w:rPr>
        <w:t xml:space="preserve"> and the President </w:t>
      </w:r>
      <w:r>
        <w:rPr>
          <w:rStyle w:val="StyleUnderline"/>
        </w:rPr>
        <w:t>to aid foreign nationals who work for and with the USG</w:t>
      </w:r>
      <w:r>
        <w:rPr>
          <w:sz w:val="16"/>
        </w:rPr>
        <w:t xml:space="preserve"> and are then displaced, under threat, or targeted due to that relationship</w:t>
      </w:r>
      <w:r>
        <w:rPr>
          <w:rStyle w:val="StyleUnderline"/>
        </w:rPr>
        <w:t>. Upon successful checks and processing for eligibility by the federal government, foreign nationals and their family members are eligible to immigrate to the U.S. and receive civil status as Legal Permanent Residents (</w:t>
      </w:r>
      <w:r>
        <w:rPr>
          <w:rStyle w:val="Emphasis"/>
        </w:rPr>
        <w:t>LPR</w:t>
      </w:r>
      <w:r>
        <w:rPr>
          <w:sz w:val="16"/>
        </w:rPr>
        <w:t>) and benefits similar to all other immigrant and refugee visa holders. With the INA, the U.S. policy for resettled foreign nationals is economic self-sufficiency within months upon arrival. Provision within the INA has been used to rescue Kurds from Saddam Hussein and Vietnamese from the North Vietcong, and is currently being used in Iraq and Afghanistan to evacuate all those eligible.</w:t>
      </w:r>
    </w:p>
    <w:p w:rsidR="00F6716B" w:rsidRDefault="00F6716B" w:rsidP="003577B7">
      <w:pPr>
        <w:rPr>
          <w:sz w:val="16"/>
        </w:rPr>
      </w:pPr>
    </w:p>
    <w:p w:rsidR="00F6716B" w:rsidRDefault="00F6716B" w:rsidP="00F6716B">
      <w:pPr>
        <w:pStyle w:val="Heading3"/>
      </w:pPr>
      <w:r>
        <w:t>A2: Substantial</w:t>
      </w:r>
    </w:p>
    <w:p w:rsidR="00F6716B" w:rsidRDefault="00F6716B" w:rsidP="00F6716B"/>
    <w:p w:rsidR="00F6716B" w:rsidRDefault="00F6716B" w:rsidP="00F6716B">
      <w:pPr>
        <w:pStyle w:val="Heading4"/>
      </w:pPr>
      <w:r>
        <w:t>There are almost 90,000 people with SIVs processing, not including Iraqi interpreters family members.</w:t>
      </w:r>
    </w:p>
    <w:p w:rsidR="00F6716B" w:rsidRDefault="00F6716B" w:rsidP="00F6716B">
      <w:r>
        <w:rPr>
          <w:sz w:val="16"/>
          <w:szCs w:val="16"/>
        </w:rPr>
        <w:t>Dan</w:t>
      </w:r>
      <w:r>
        <w:t xml:space="preserve"> </w:t>
      </w:r>
      <w:r>
        <w:rPr>
          <w:rStyle w:val="Style13ptBold"/>
        </w:rPr>
        <w:t>Boylan</w:t>
      </w:r>
      <w:r>
        <w:t>,</w:t>
      </w:r>
      <w:r>
        <w:rPr>
          <w:sz w:val="16"/>
          <w:szCs w:val="16"/>
        </w:rPr>
        <w:t xml:space="preserve"> 5-1-20</w:t>
      </w:r>
      <w:r>
        <w:rPr>
          <w:rStyle w:val="Style13ptBold"/>
        </w:rPr>
        <w:t>18</w:t>
      </w:r>
      <w:r>
        <w:t xml:space="preserve">, </w:t>
      </w:r>
      <w:r>
        <w:rPr>
          <w:sz w:val="16"/>
          <w:szCs w:val="16"/>
        </w:rPr>
        <w:t>"Visa wait long for Iraqis, Afghans who help U.S. military ," Washington Times, Dan Boylan is a national security reporter at The Washington Times, with an emphasis on covering the Capitol Hill legislative committees that deal with intelligence, foreign relations and military affairs.https://www.washingtontimes.com/news/2018/may/1/visa-wait-long-iraqis-afghans-who-help-us-military/ -DMcD</w:t>
      </w:r>
    </w:p>
    <w:p w:rsidR="00F6716B" w:rsidRDefault="00F6716B" w:rsidP="00F6716B">
      <w:r>
        <w:rPr>
          <w:rStyle w:val="StyleUnderline"/>
        </w:rPr>
        <w:t xml:space="preserve">Ten years ago this week, U.S. Army 1st Lt. Matt Zeller was pinned down by a Taliban ambush, sure he was about to die until </w:t>
      </w:r>
      <w:r>
        <w:rPr>
          <w:rStyle w:val="Emphasis"/>
        </w:rPr>
        <w:t>an Afghan interpreter, Janis Shinwari, saved his life</w:t>
      </w:r>
      <w:r>
        <w:t xml:space="preserve">. </w:t>
      </w:r>
      <w:r>
        <w:rPr>
          <w:rStyle w:val="StyleUnderline"/>
        </w:rPr>
        <w:t>Even though the U.S. government has special visas to smooth the immigration process for Iraqi and Afghan interpreters, or “terps” as they were known</w:t>
      </w:r>
      <w:r>
        <w:rPr>
          <w:rStyle w:val="Emphasis"/>
        </w:rPr>
        <w:t>, the program has proved a major bust</w:t>
      </w:r>
      <w:r>
        <w:t xml:space="preserve">. It has </w:t>
      </w:r>
      <w:r>
        <w:rPr>
          <w:rStyle w:val="StyleUnderline"/>
        </w:rPr>
        <w:t xml:space="preserve">failed to keep pace with demand and awarded </w:t>
      </w:r>
      <w:r>
        <w:rPr>
          <w:rStyle w:val="Emphasis"/>
        </w:rPr>
        <w:t>only about 50 visas a year</w:t>
      </w:r>
      <w:r>
        <w:rPr>
          <w:rStyle w:val="StyleUnderline"/>
        </w:rPr>
        <w:t xml:space="preserve"> to those who risk their lives to assist U.S. and allied forces. Congress enacted the Special Immigrant Visa program in 2006 in response to death threats against Iraqi and Afghan translators and interpreters were specifically targeted by militants and jihadis</w:t>
      </w:r>
      <w:r>
        <w:t xml:space="preserve">. </w:t>
      </w:r>
      <w:r>
        <w:rPr>
          <w:rStyle w:val="StyleUnderline"/>
        </w:rPr>
        <w:t>Translators who had worked directly for the U.S. for more than a year, and whose lives were in danger, could apply to immigrate to America with their spouses and children.</w:t>
      </w:r>
      <w:r>
        <w:t xml:space="preserve"> </w:t>
      </w:r>
      <w:r>
        <w:rPr>
          <w:rStyle w:val="StyleUnderline"/>
        </w:rPr>
        <w:t xml:space="preserve">When Mr. Shinwari finally left Afghanistan because of multiple </w:t>
      </w:r>
      <w:r>
        <w:rPr>
          <w:rStyle w:val="Emphasis"/>
        </w:rPr>
        <w:t>death threats, including warnings that he would be beheaded</w:t>
      </w:r>
      <w:r>
        <w:rPr>
          <w:rStyle w:val="StyleUnderline"/>
        </w:rPr>
        <w:t xml:space="preserve">, it was Mr. Zeller who fought to </w:t>
      </w:r>
      <w:r>
        <w:rPr>
          <w:rStyle w:val="Emphasis"/>
        </w:rPr>
        <w:t>secure his visa by navigating a bureaucratic nightmare</w:t>
      </w:r>
      <w:r>
        <w:rPr>
          <w:rStyle w:val="StyleUnderline"/>
        </w:rPr>
        <w:t xml:space="preserve"> to aid his friend.</w:t>
      </w:r>
      <w:r>
        <w:t xml:space="preserve"> When Mr. Shinwari finally arrived in the U.S. in October 2013 with his wife and two children, he knew how lucky he was. “Without [Mr. Shinwari], I would not be here talking to you,” Mr. Zeller said in an interview. Interpreters, translators and cultural advisers provided a broad range of critical support to the U.S. military, such as aiding initial military campaign and post-combat peacekeeping and reconstruction efforts. </w:t>
      </w:r>
      <w:r>
        <w:rPr>
          <w:rStyle w:val="StyleUnderline"/>
        </w:rPr>
        <w:t>Many terps served on the front lines on the battlefield and intelligence by helping update the Pentagon’s Iraqi “Most Wanted” deck of cards and beefing up security at critical oil fields</w:t>
      </w:r>
      <w:r>
        <w:t xml:space="preserve">. </w:t>
      </w:r>
      <w:r>
        <w:rPr>
          <w:rStyle w:val="Emphasis"/>
        </w:rPr>
        <w:t>Many were forced to go to extreme lengths to hide their missions for fear of being marked for death by the Taliban, al Qaeda or Islamic State.</w:t>
      </w:r>
      <w:r>
        <w:t xml:space="preserve"> The International Refugee Assistance Project estimated that an Afghan interpreter was killed every 36 hours in 2014. </w:t>
      </w:r>
      <w:r>
        <w:rPr>
          <w:rStyle w:val="StyleUnderline"/>
        </w:rPr>
        <w:t xml:space="preserve">Thousands of Afghans and Iraqis apply for </w:t>
      </w:r>
      <w:r>
        <w:rPr>
          <w:rStyle w:val="Emphasis"/>
        </w:rPr>
        <w:t>SIVs, which by law are supposed to be processed within months</w:t>
      </w:r>
      <w:r>
        <w:t xml:space="preserve">. But </w:t>
      </w:r>
      <w:r>
        <w:rPr>
          <w:rStyle w:val="Emphasis"/>
        </w:rPr>
        <w:t>the demand far exceeds the number allocated</w:t>
      </w:r>
      <w:r>
        <w:t xml:space="preserve">. As of late last year, according to U.S. government data, </w:t>
      </w:r>
      <w:r>
        <w:rPr>
          <w:rStyle w:val="Emphasis"/>
          <w:highlight w:val="yellow"/>
        </w:rPr>
        <w:t>more than 9,000 Afghan applicants</w:t>
      </w:r>
      <w:r>
        <w:rPr>
          <w:rStyle w:val="Emphasis"/>
        </w:rPr>
        <w:t xml:space="preserve"> and roughly </w:t>
      </w:r>
      <w:r>
        <w:rPr>
          <w:rStyle w:val="Emphasis"/>
          <w:highlight w:val="yellow"/>
        </w:rPr>
        <w:t>13,000 family member</w:t>
      </w:r>
      <w:r>
        <w:rPr>
          <w:rStyle w:val="StyleUnderline"/>
          <w:highlight w:val="yellow"/>
        </w:rPr>
        <w:t>s were in the SIV application process</w:t>
      </w:r>
      <w:r>
        <w:rPr>
          <w:rStyle w:val="StyleUnderline"/>
        </w:rPr>
        <w:t>.</w:t>
      </w:r>
      <w:r>
        <w:t xml:space="preserve"> Iraqis face even greater delays. Their SIV program stopped accepting applications in September 2014. Anyone eligible now must apply for resettlement through the U.S. Refugee Admissions Program. </w:t>
      </w:r>
      <w:r>
        <w:rPr>
          <w:rStyle w:val="Emphasis"/>
        </w:rPr>
        <w:t xml:space="preserve">Roughly </w:t>
      </w:r>
      <w:r>
        <w:rPr>
          <w:rStyle w:val="Emphasis"/>
          <w:highlight w:val="yellow"/>
        </w:rPr>
        <w:t>60,000 Iraqis</w:t>
      </w:r>
      <w:r>
        <w:rPr>
          <w:rStyle w:val="Emphasis"/>
        </w:rPr>
        <w:t xml:space="preserve"> are </w:t>
      </w:r>
      <w:r>
        <w:rPr>
          <w:rStyle w:val="Emphasis"/>
          <w:highlight w:val="yellow"/>
        </w:rPr>
        <w:t>awaiti</w:t>
      </w:r>
      <w:r>
        <w:rPr>
          <w:rStyle w:val="Emphasis"/>
        </w:rPr>
        <w:t xml:space="preserve">ng </w:t>
      </w:r>
      <w:r>
        <w:rPr>
          <w:rStyle w:val="Emphasis"/>
          <w:highlight w:val="yellow"/>
        </w:rPr>
        <w:t>processing</w:t>
      </w:r>
      <w:r>
        <w:t xml:space="preserve">. </w:t>
      </w:r>
      <w:r>
        <w:rPr>
          <w:rStyle w:val="Emphasis"/>
        </w:rPr>
        <w:t>“Our allies’ lives are at risk because they helped us</w:t>
      </w:r>
      <w:r>
        <w:t xml:space="preserve">,” Rep. Earl Blumenauer, Oregon Democrat, said at a Capitol Hill briefing last week highlighting the plight of the terps. “It’s outrageous that we have to fight every year to keep this program alive. And </w:t>
      </w:r>
      <w:r>
        <w:rPr>
          <w:rStyle w:val="Emphasis"/>
        </w:rPr>
        <w:t>it’s unconscionable that we face artificial limits on the number of allies who we can protect</w:t>
      </w:r>
      <w:r>
        <w:t xml:space="preserve">.” Mr. Zeller said </w:t>
      </w:r>
      <w:r>
        <w:rPr>
          <w:rStyle w:val="StyleUnderline"/>
        </w:rPr>
        <w:t>Mr. Shinwari also saved four other men over his nine years working with American troops in Afghanistan</w:t>
      </w:r>
      <w:r>
        <w:t xml:space="preserve">. </w:t>
      </w:r>
      <w:r>
        <w:rPr>
          <w:rStyle w:val="Emphasis"/>
        </w:rPr>
        <w:t>Leaving such allies behind, Mr. Zeller said, could sour U.S. relationships around the world</w:t>
      </w:r>
      <w:r>
        <w:t>. The two men now work together running a program, NoOneLeft.org, which assists Afghan and Iraqi combat interpreters seeking SIVs to come to the U.S. “</w:t>
      </w:r>
      <w:r>
        <w:rPr>
          <w:rStyle w:val="Emphasis"/>
        </w:rPr>
        <w:t>If we don’t keep our word now, who is going to trust us in the future</w:t>
      </w:r>
      <w:r>
        <w:t>?” Mr. Zeller asked.</w:t>
      </w:r>
    </w:p>
    <w:p w:rsidR="00F6716B" w:rsidRDefault="00F6716B" w:rsidP="00F6716B"/>
    <w:p w:rsidR="00F6716B" w:rsidRDefault="00F6716B" w:rsidP="00F6716B">
      <w:pPr>
        <w:pStyle w:val="Heading4"/>
      </w:pPr>
      <w:r>
        <w:t>Substantial is a significant amount</w:t>
      </w:r>
    </w:p>
    <w:p w:rsidR="00F6716B" w:rsidRDefault="00F6716B" w:rsidP="00F6716B">
      <w:r>
        <w:rPr>
          <w:rStyle w:val="Style13ptBold"/>
        </w:rPr>
        <w:t>Lectlaw No Date</w:t>
      </w:r>
      <w:r>
        <w:t>, “SUBSTANTIAL”, https://www.lectlaw.com/def2/s086.htm</w:t>
      </w:r>
    </w:p>
    <w:p w:rsidR="00F6716B" w:rsidRDefault="00F6716B" w:rsidP="00F6716B">
      <w:pPr>
        <w:rPr>
          <w:sz w:val="16"/>
        </w:rPr>
      </w:pPr>
      <w:r>
        <w:rPr>
          <w:rStyle w:val="StyleUnderline"/>
          <w:highlight w:val="yellow"/>
        </w:rPr>
        <w:t>Significant in size or amount</w:t>
      </w:r>
      <w:r>
        <w:rPr>
          <w:sz w:val="16"/>
        </w:rPr>
        <w:t xml:space="preserve"> as distinguished from some relatively insubstantial, insignificant or trivial amount</w:t>
      </w:r>
    </w:p>
    <w:p w:rsidR="00F6716B" w:rsidRDefault="00F6716B" w:rsidP="00F6716B">
      <w:pPr>
        <w:rPr>
          <w:sz w:val="16"/>
        </w:rPr>
      </w:pPr>
    </w:p>
    <w:p w:rsidR="00F6716B" w:rsidRPr="00F6716B" w:rsidRDefault="00F6716B" w:rsidP="00F6716B"/>
    <w:p w:rsidR="003577B7" w:rsidRDefault="003577B7" w:rsidP="003577B7">
      <w:pPr>
        <w:pStyle w:val="Heading2"/>
      </w:pPr>
      <w:r>
        <w:t>A2: Disads</w:t>
      </w:r>
    </w:p>
    <w:p w:rsidR="003577B7" w:rsidRDefault="003577B7" w:rsidP="003577B7">
      <w:pPr>
        <w:pStyle w:val="Heading3"/>
      </w:pPr>
      <w:r>
        <w:t>A2: Terrorism DA</w:t>
      </w:r>
    </w:p>
    <w:p w:rsidR="003577B7" w:rsidRDefault="003577B7" w:rsidP="003577B7"/>
    <w:p w:rsidR="003577B7" w:rsidRDefault="004C77DE" w:rsidP="003577B7">
      <w:pPr>
        <w:pStyle w:val="Heading4"/>
      </w:pPr>
      <w:r>
        <w:t>SIV applicants are not a security threat</w:t>
      </w:r>
    </w:p>
    <w:p w:rsidR="003577B7" w:rsidRPr="003577B7" w:rsidRDefault="003577B7" w:rsidP="003577B7">
      <w:r w:rsidRPr="003577B7">
        <w:rPr>
          <w:rStyle w:val="Style13ptBold"/>
        </w:rPr>
        <w:t>Creedon 14</w:t>
      </w:r>
      <w:r w:rsidRPr="003577B7">
        <w:t xml:space="preserve"> – Mariam, Associate Corporate Counsel at Conduent and former Research Assistant at the George Mason University School of Law “Immigration Policy: Special Immigrant Visas.” </w:t>
      </w:r>
      <w:hyperlink r:id="rId47" w:history="1">
        <w:r w:rsidRPr="003577B7">
          <w:rPr>
            <w:rStyle w:val="Hyperlink"/>
          </w:rPr>
          <w:t>https://ssrn.com/abstract=2521993</w:t>
        </w:r>
      </w:hyperlink>
    </w:p>
    <w:p w:rsidR="003577B7" w:rsidRPr="003577B7" w:rsidRDefault="003577B7" w:rsidP="003577B7">
      <w:r w:rsidRPr="003577B7">
        <w:t xml:space="preserve">The second obstacle stems from public anxiety in relation to fear of immigration fraud and national security. This sense of anxiety is understandable but does not play out after reviewing immigration facts and statistics. While two Iraqis who received refugee visas were charged with attempting to support terrorist factions in Iraq in 2009, no Afghans or Iraqis who have entered the United States under have entered the United States under the Special Immigrant Visa program have been tied to terrorist activity since the program’s implementation. All it takes it one SIV recipient to change the narrative. However, there are numerous, stringent security measures in place to ensure this does not occur. SIV applicants must demonstrated their faithfulness to the United States government and its military, receive a letter from a direct U.S. supervisor attesting to their work and honesty with the U.S. military, and undergo in-person interviews with U.S. Department of State representatives before they and their family members (whom the State Department also interviews) receive clearance in the SIV process. Some people, such as the House Judiciary Committee Chairman, Representative Robert Goodlatte (VA-6), have suggested immigration policies fail to maintain strict standards, and allow a high amount of fraudulent asylum applicants into the United States.63 While a significant percent of fraud does occur in asylum applicants, this is distinguishable from the SIV program.64 For applicants under the SIV system, the process more closely resembles that facing refugees. Because SIV applicants are located in Afghanistan, Iraq, or another country, they are not already within the United States and cannot as easily vanish into the U.S. population if not granted visas. In addition, and as noted above, SIV applicants must have demonstrated faithful service, character attestation by a former U.S. supervisor, and proof of harm resulting from work with the United States. These three distinctions point to an unlikely applicant who would put his life and application in greater risk by means of fraud than an asylum applicant who is already protected, in a certain capacity, within the United States. </w:t>
      </w:r>
    </w:p>
    <w:p w:rsidR="003577B7" w:rsidRDefault="003577B7" w:rsidP="003577B7"/>
    <w:p w:rsidR="003577B7" w:rsidRDefault="004C77DE" w:rsidP="003577B7">
      <w:pPr>
        <w:pStyle w:val="Heading4"/>
      </w:pPr>
      <w:r>
        <w:t xml:space="preserve">They fought for the US – no link </w:t>
      </w:r>
    </w:p>
    <w:p w:rsidR="003577B7" w:rsidRDefault="003577B7" w:rsidP="003577B7">
      <w:r>
        <w:t xml:space="preserve">Mariam </w:t>
      </w:r>
      <w:r>
        <w:rPr>
          <w:rStyle w:val="Style13ptBold"/>
        </w:rPr>
        <w:t>Creedon</w:t>
      </w:r>
      <w:r>
        <w:t>, Associate Corporate Counsel, Law degree from George Mason University School of Law: Law &amp; Economics Center , “Immigration Policy: Special Immigration Visas”, Immigration Policy: Special Immigrant Visas (July 10, 20</w:t>
      </w:r>
      <w:r>
        <w:rPr>
          <w:rStyle w:val="Style13ptBold"/>
        </w:rPr>
        <w:t>14</w:t>
      </w:r>
      <w:r>
        <w:t>), https://www.ssrn.com/abstract=2521993</w:t>
      </w:r>
    </w:p>
    <w:p w:rsidR="003577B7" w:rsidRDefault="003577B7" w:rsidP="003577B7">
      <w:r>
        <w:t>The second obstacle stems from public anxiety in relation to fear of immigration</w:t>
      </w:r>
      <w:r w:rsidR="004C77DE">
        <w:t xml:space="preserve"> </w:t>
      </w:r>
      <w:r>
        <w:t>fraud and national security. This sense of anxiety is understandable but does not play out</w:t>
      </w:r>
      <w:r w:rsidR="004C77DE">
        <w:t xml:space="preserve"> </w:t>
      </w:r>
      <w:r>
        <w:t>after reviewing immigration facts and statistics. While two Iraqis who received refugee</w:t>
      </w:r>
      <w:r w:rsidR="004C77DE">
        <w:t xml:space="preserve"> </w:t>
      </w:r>
      <w:r>
        <w:t>visas were charged with attempting to support terrorist factions in Iraq in 2009, no</w:t>
      </w:r>
      <w:r w:rsidR="004C77DE">
        <w:t xml:space="preserve"> </w:t>
      </w:r>
      <w:r>
        <w:t>Afghans or Iraqis who have entered the United States under have entered the United</w:t>
      </w:r>
      <w:r w:rsidR="004C77DE">
        <w:t xml:space="preserve"> </w:t>
      </w:r>
      <w:r>
        <w:t>States under the Special Immigrant Visa program have been tied to terrorist activity since</w:t>
      </w:r>
      <w:r w:rsidR="004C77DE">
        <w:t xml:space="preserve"> </w:t>
      </w:r>
      <w:r>
        <w:t>the program’s implementation.61 All it takes it one SIV recipient to change the narrative.</w:t>
      </w:r>
      <w:r w:rsidR="004C77DE">
        <w:t xml:space="preserve"> </w:t>
      </w:r>
      <w:r>
        <w:t>However, there are numerous, stringent security measures in place to ensure this does not</w:t>
      </w:r>
      <w:r w:rsidR="004C77DE">
        <w:t xml:space="preserve"> </w:t>
      </w:r>
      <w:r>
        <w:t>occur. SIV applicants must demonstrated their faithfulness to the United States</w:t>
      </w:r>
      <w:r w:rsidR="004C77DE">
        <w:t xml:space="preserve"> </w:t>
      </w:r>
      <w:r>
        <w:t>government and its military, receive a letter from a direct U.S. supervisor attesting to</w:t>
      </w:r>
      <w:r w:rsidR="004C77DE">
        <w:t xml:space="preserve"> </w:t>
      </w:r>
      <w:r>
        <w:t>their work and honesty with the U.S. military, and undergo in-person interviews with U.S. Department of State representatives before they and their family members (whom</w:t>
      </w:r>
      <w:r w:rsidR="004C77DE">
        <w:t xml:space="preserve"> </w:t>
      </w:r>
      <w:r>
        <w:t>the State Department also interviews) receive clearance in the SIV process.62</w:t>
      </w:r>
      <w:r w:rsidR="004C77DE">
        <w:t xml:space="preserve"> </w:t>
      </w:r>
      <w:r>
        <w:t>Some people, such as the House Judiciary Committee Chairman, Representative</w:t>
      </w:r>
      <w:r w:rsidR="004C77DE">
        <w:t xml:space="preserve"> </w:t>
      </w:r>
      <w:r>
        <w:t>Robert Goodlatte (VA-6), have suggested immigration policies fail to maintain strict</w:t>
      </w:r>
      <w:r w:rsidR="004C77DE">
        <w:t xml:space="preserve"> </w:t>
      </w:r>
      <w:r>
        <w:t>standards, and allow a high amount of fraudulent asylum applicants into the United</w:t>
      </w:r>
      <w:r w:rsidR="004C77DE">
        <w:t xml:space="preserve"> </w:t>
      </w:r>
      <w:r>
        <w:t>States.63 While a significant percent of fraud does occur in asylum applicants, this is</w:t>
      </w:r>
      <w:r w:rsidR="004C77DE">
        <w:t xml:space="preserve"> </w:t>
      </w:r>
      <w:r>
        <w:t>distinguishable from the SIV program.64 For applicants under the SIV system, the</w:t>
      </w:r>
      <w:r w:rsidR="004C77DE">
        <w:t xml:space="preserve"> </w:t>
      </w:r>
      <w:r>
        <w:t>process more closely resembles that facing refugees. Because SIV applicants are located</w:t>
      </w:r>
      <w:r w:rsidR="004C77DE">
        <w:t xml:space="preserve"> </w:t>
      </w:r>
      <w:r>
        <w:t>in Afghanistan, Iraq, or another country, they are not already within the United States and</w:t>
      </w:r>
      <w:r w:rsidR="004C77DE">
        <w:t xml:space="preserve"> </w:t>
      </w:r>
      <w:r>
        <w:t>cannot as easily vanish into the U.S. population if not granted visas. In addition, and as</w:t>
      </w:r>
      <w:r w:rsidR="004C77DE">
        <w:t xml:space="preserve"> </w:t>
      </w:r>
      <w:r>
        <w:t>noted above, SIV applicants must have demonstrated faithful service, character</w:t>
      </w:r>
      <w:r w:rsidR="004C77DE">
        <w:t xml:space="preserve"> </w:t>
      </w:r>
      <w:r>
        <w:t>attestation by a former U.S. supervisor, and proof of harm resulting from work with the</w:t>
      </w:r>
      <w:r w:rsidR="004C77DE">
        <w:t xml:space="preserve"> </w:t>
      </w:r>
      <w:r>
        <w:t>United States. These three distinctions point to an unlikely applicant who would put his</w:t>
      </w:r>
      <w:r w:rsidR="004C77DE">
        <w:t xml:space="preserve"> </w:t>
      </w:r>
      <w:r>
        <w:t>life and application in greater risk by means of fraud than an asylum applicant who is</w:t>
      </w:r>
      <w:r w:rsidR="004C77DE">
        <w:t xml:space="preserve"> </w:t>
      </w:r>
      <w:r>
        <w:t xml:space="preserve">already protected, in a certain capacity, within the United States. </w:t>
      </w:r>
    </w:p>
    <w:p w:rsidR="003577B7" w:rsidRDefault="004C77DE" w:rsidP="003577B7">
      <w:pPr>
        <w:pStyle w:val="Heading4"/>
      </w:pPr>
      <w:r>
        <w:t xml:space="preserve">These people are already screened </w:t>
      </w:r>
    </w:p>
    <w:p w:rsidR="003577B7" w:rsidRDefault="003577B7" w:rsidP="003577B7">
      <w:r>
        <w:t xml:space="preserve">Tom </w:t>
      </w:r>
      <w:r>
        <w:rPr>
          <w:rStyle w:val="Style13ptBold"/>
        </w:rPr>
        <w:t>Frail</w:t>
      </w:r>
      <w:r>
        <w:t xml:space="preserve"> is a senior editor for Smithsonian magazine. He previously worked as a senior editor for the Washington Post and for Philadelphia Newspapers Inc. “The Tragic Fate of the Afghan Interpreters the U.S. Left Behind” Smithsonian, Nov 20</w:t>
      </w:r>
      <w:r>
        <w:rPr>
          <w:rStyle w:val="Style13ptBold"/>
        </w:rPr>
        <w:t>16</w:t>
      </w:r>
      <w:r>
        <w:t>, https://www.smithsonianmag.com/history/tragic-fate-afghan-interpreters-left-behind-180960785/</w:t>
      </w:r>
    </w:p>
    <w:p w:rsidR="003577B7" w:rsidRDefault="003577B7" w:rsidP="003577B7">
      <w:pPr>
        <w:rPr>
          <w:sz w:val="16"/>
        </w:rPr>
      </w:pPr>
      <w:r>
        <w:rPr>
          <w:sz w:val="16"/>
        </w:rPr>
        <w:t xml:space="preserve">Former </w:t>
      </w:r>
      <w:r>
        <w:rPr>
          <w:rStyle w:val="StyleUnderline"/>
        </w:rPr>
        <w:t>soldiers</w:t>
      </w:r>
      <w:r>
        <w:rPr>
          <w:sz w:val="16"/>
        </w:rPr>
        <w:t xml:space="preserve"> who depended on interpreters </w:t>
      </w:r>
      <w:r>
        <w:rPr>
          <w:rStyle w:val="StyleUnderline"/>
        </w:rPr>
        <w:t xml:space="preserve">say that the military </w:t>
      </w:r>
      <w:r>
        <w:rPr>
          <w:rStyle w:val="Emphasis"/>
        </w:rPr>
        <w:t>already screened these men</w:t>
      </w:r>
      <w:r>
        <w:rPr>
          <w:sz w:val="16"/>
        </w:rPr>
        <w:t xml:space="preserve"> </w:t>
      </w:r>
      <w:r>
        <w:rPr>
          <w:rStyle w:val="StyleUnderline"/>
        </w:rPr>
        <w:t>and that they passed the</w:t>
      </w:r>
      <w:r>
        <w:rPr>
          <w:sz w:val="16"/>
        </w:rPr>
        <w:t xml:space="preserve"> most basic </w:t>
      </w:r>
      <w:r>
        <w:rPr>
          <w:rStyle w:val="StyleUnderline"/>
        </w:rPr>
        <w:t>test</w:t>
      </w:r>
      <w:r>
        <w:rPr>
          <w:sz w:val="16"/>
        </w:rPr>
        <w:t>—</w:t>
      </w:r>
      <w:r>
        <w:rPr>
          <w:rStyle w:val="Emphasis"/>
        </w:rPr>
        <w:t>they were entrusted with the lives of U.S. troops</w:t>
      </w:r>
      <w:r>
        <w:rPr>
          <w:sz w:val="16"/>
        </w:rPr>
        <w:t xml:space="preserve">, </w:t>
      </w:r>
      <w:r>
        <w:rPr>
          <w:rStyle w:val="StyleUnderline"/>
        </w:rPr>
        <w:t>and</w:t>
      </w:r>
      <w:r>
        <w:rPr>
          <w:sz w:val="16"/>
        </w:rPr>
        <w:t xml:space="preserve"> at times </w:t>
      </w:r>
      <w:r>
        <w:rPr>
          <w:rStyle w:val="Emphasis"/>
        </w:rPr>
        <w:t>risked their own</w:t>
      </w:r>
      <w:r>
        <w:rPr>
          <w:sz w:val="16"/>
        </w:rPr>
        <w:t xml:space="preserve">. Moreover, </w:t>
      </w:r>
      <w:r>
        <w:rPr>
          <w:rStyle w:val="StyleUnderline"/>
        </w:rPr>
        <w:t xml:space="preserve">the SIV vetting process is </w:t>
      </w:r>
      <w:r>
        <w:rPr>
          <w:rStyle w:val="Emphasis"/>
        </w:rPr>
        <w:t>rigorous</w:t>
      </w:r>
      <w:r>
        <w:rPr>
          <w:sz w:val="16"/>
        </w:rPr>
        <w:t>, e</w:t>
      </w:r>
      <w:r>
        <w:rPr>
          <w:rStyle w:val="StyleUnderline"/>
        </w:rPr>
        <w:t xml:space="preserve">ntailing no fewer than </w:t>
      </w:r>
      <w:r>
        <w:rPr>
          <w:rStyle w:val="Emphasis"/>
        </w:rPr>
        <w:t>14 steps</w:t>
      </w:r>
      <w:r>
        <w:rPr>
          <w:sz w:val="16"/>
        </w:rPr>
        <w:t xml:space="preserve">. Documentation of service is required. So is a counterintelligence exam, which may include a polygraph. And so is proof that an applicant has come under threat. Supporters of the SIV program argue that </w:t>
      </w:r>
      <w:r>
        <w:rPr>
          <w:rStyle w:val="StyleUnderline"/>
        </w:rPr>
        <w:t xml:space="preserve">some of the requirements are </w:t>
      </w:r>
      <w:r>
        <w:rPr>
          <w:rStyle w:val="Emphasis"/>
        </w:rPr>
        <w:t>virtually impossible for some interpreters to meet</w:t>
      </w:r>
      <w:r>
        <w:rPr>
          <w:sz w:val="16"/>
        </w:rPr>
        <w:t xml:space="preserve">. </w:t>
      </w:r>
      <w:r>
        <w:rPr>
          <w:rStyle w:val="StyleUnderline"/>
        </w:rPr>
        <w:t>They’ve been unable to gather references from long-departed supervisors or from defunct contractors</w:t>
      </w:r>
      <w:r>
        <w:rPr>
          <w:sz w:val="16"/>
        </w:rPr>
        <w:t>. They’ve flunked an SIV polygraph exam despite passing previous polygraphs—a problem that advocates blame on the exam, which isn’t always reliable.</w:t>
      </w:r>
    </w:p>
    <w:p w:rsidR="003577B7" w:rsidRDefault="003577B7" w:rsidP="003577B7"/>
    <w:p w:rsidR="003577B7" w:rsidRDefault="004C77DE" w:rsidP="003577B7">
      <w:pPr>
        <w:pStyle w:val="Heading4"/>
      </w:pPr>
      <w:r>
        <w:t>Plans relaxed vetting process doesn’t trigger the DA</w:t>
      </w:r>
    </w:p>
    <w:p w:rsidR="003577B7" w:rsidRDefault="003577B7" w:rsidP="003577B7">
      <w:pPr>
        <w:rPr>
          <w:b/>
          <w:bCs/>
          <w:sz w:val="26"/>
        </w:rPr>
      </w:pPr>
      <w:r>
        <w:t xml:space="preserve">NADIA </w:t>
      </w:r>
      <w:r>
        <w:rPr>
          <w:rStyle w:val="Style13ptBold"/>
        </w:rPr>
        <w:t>ABRAMSON</w:t>
      </w:r>
      <w:r>
        <w:t xml:space="preserve">, J.D. 2015, William &amp; Mary Law School, “Wasting My Time in the Waiting Line: Solutions for Improving the Afghanistan and Iraq Special Immigrant Visa Programs”, VIRGINIA JOURNAL OF INTERNATIONAL LAW, Vol. 55:2, </w:t>
      </w:r>
      <w:r>
        <w:rPr>
          <w:rStyle w:val="Style13ptBold"/>
        </w:rPr>
        <w:t>2015</w:t>
      </w:r>
    </w:p>
    <w:p w:rsidR="003577B7" w:rsidRDefault="003577B7" w:rsidP="003577B7">
      <w:r>
        <w:t>A. Refugee Reforms as a Threat to National Security</w:t>
      </w:r>
      <w:r w:rsidR="004C77DE">
        <w:t xml:space="preserve"> </w:t>
      </w:r>
      <w:r>
        <w:t>Although national security fears are a legitimate concern in the postSeptember</w:t>
      </w:r>
      <w:r w:rsidR="004C77DE">
        <w:t xml:space="preserve"> </w:t>
      </w:r>
      <w:r>
        <w:t>11th era, this Note argues that the proposed amendments do</w:t>
      </w:r>
      <w:r w:rsidR="004C77DE">
        <w:t xml:space="preserve"> </w:t>
      </w:r>
      <w:r>
        <w:t>not weaken the security provisions in the Afghanistan and Iraq Acts. This</w:t>
      </w:r>
      <w:r w:rsidR="004C77DE">
        <w:t xml:space="preserve"> </w:t>
      </w:r>
      <w:r>
        <w:t>Subpart will evaluate potential national security concerns with each of the</w:t>
      </w:r>
      <w:r w:rsidR="004C77DE">
        <w:t xml:space="preserve"> </w:t>
      </w:r>
      <w:r>
        <w:t>three proposed amendments: (1) the passport, (2) the recommendation</w:t>
      </w:r>
      <w:r w:rsidR="004C77DE">
        <w:t xml:space="preserve"> </w:t>
      </w:r>
      <w:r>
        <w:t>letter, and (3) the proof of risk assessment.</w:t>
      </w:r>
      <w:r w:rsidR="004C77DE">
        <w:t xml:space="preserve"> </w:t>
      </w:r>
      <w:r>
        <w:t>The first amendment, the Iraqi passport modification, is the least</w:t>
      </w:r>
      <w:r w:rsidR="004C77DE">
        <w:t xml:space="preserve"> </w:t>
      </w:r>
      <w:r>
        <w:t>threatening to national security because it would not change the</w:t>
      </w:r>
      <w:r w:rsidR="004C77DE">
        <w:t xml:space="preserve"> </w:t>
      </w:r>
      <w:r>
        <w:t>requirement. The amendment simply would allow applicants to use less</w:t>
      </w:r>
      <w:r w:rsidR="004C77DE">
        <w:t xml:space="preserve"> </w:t>
      </w:r>
      <w:r>
        <w:t>formal identification to prove their Iraqi citizenship or nationality during</w:t>
      </w:r>
      <w:r w:rsidR="004C77DE">
        <w:t xml:space="preserve"> </w:t>
      </w:r>
      <w:r>
        <w:t>most stages of the application, but they still must obtain a proper A or G</w:t>
      </w:r>
      <w:r w:rsidR="004C77DE">
        <w:t xml:space="preserve"> </w:t>
      </w:r>
      <w:r>
        <w:t>Series passport prior to the final stage of arriving in the United States. No</w:t>
      </w:r>
      <w:r w:rsidR="004C77DE">
        <w:t xml:space="preserve"> </w:t>
      </w:r>
      <w:r>
        <w:t>national security risk exists with this amendment because there is no</w:t>
      </w:r>
      <w:r w:rsidR="004C77DE">
        <w:t xml:space="preserve"> </w:t>
      </w:r>
      <w:r>
        <w:t>change to the end-stage passport requirement. Applicants may experience</w:t>
      </w:r>
      <w:r w:rsidR="004C77DE">
        <w:t xml:space="preserve"> </w:t>
      </w:r>
      <w:r>
        <w:t>delays after the application process while waiting for their new passports,</w:t>
      </w:r>
      <w:r w:rsidR="004C77DE">
        <w:t xml:space="preserve"> </w:t>
      </w:r>
      <w:r>
        <w:t>but given the current two-year and one-year average processing times for</w:t>
      </w:r>
      <w:r w:rsidR="004C77DE">
        <w:t xml:space="preserve"> </w:t>
      </w:r>
      <w:r>
        <w:t>Afghan and Iraqi SIVs respectively,189 they should have more than enough</w:t>
      </w:r>
      <w:r w:rsidR="004C77DE">
        <w:t xml:space="preserve"> </w:t>
      </w:r>
      <w:r>
        <w:t>time to apply for and to receive proper passports.</w:t>
      </w:r>
      <w:r w:rsidR="004C77DE">
        <w:t xml:space="preserve"> </w:t>
      </w:r>
      <w:r>
        <w:t>Second, the recommendation letter amendments would not significantly</w:t>
      </w:r>
      <w:r w:rsidR="004C77DE">
        <w:t xml:space="preserve"> </w:t>
      </w:r>
      <w:r>
        <w:t>affect national security either. Recall that this Note proposes three changes</w:t>
      </w:r>
      <w:r w:rsidR="004C77DE">
        <w:t xml:space="preserve"> </w:t>
      </w:r>
      <w:r>
        <w:t>to the recommendation letter requirement: (1) Any ranking officer may</w:t>
      </w:r>
      <w:r w:rsidR="004C77DE">
        <w:t xml:space="preserve"> </w:t>
      </w:r>
      <w:r>
        <w:t>author the letter; (2) the letter must be personalized; and (3) the COM may</w:t>
      </w:r>
      <w:r w:rsidR="004C77DE">
        <w:t xml:space="preserve"> </w:t>
      </w:r>
      <w:r>
        <w:t>reject the letter only if it does not satisfy an enumerated list of criteria.</w:t>
      </w:r>
      <w:r w:rsidR="004C77DE">
        <w:t xml:space="preserve"> </w:t>
      </w:r>
      <w:r>
        <w:t>With regard to the first change, permitting authorship by any military</w:t>
      </w:r>
      <w:r w:rsidR="004C77DE">
        <w:t xml:space="preserve"> </w:t>
      </w:r>
      <w:r>
        <w:t>officer should not jeopardize national security. All military personnel are</w:t>
      </w:r>
      <w:r w:rsidR="004C77DE">
        <w:t xml:space="preserve"> </w:t>
      </w:r>
      <w:r>
        <w:t>responsible for protecting the security interests of the United States, and</w:t>
      </w:r>
      <w:r w:rsidR="004C77DE">
        <w:t xml:space="preserve"> </w:t>
      </w:r>
      <w:r>
        <w:t>all have taken a formal oath to uphold this responsibility.190 If the U.S.</w:t>
      </w:r>
      <w:r w:rsidR="004C77DE">
        <w:t xml:space="preserve"> </w:t>
      </w:r>
      <w:r>
        <w:t>government does not feel comfortable trusting its military personnel to</w:t>
      </w:r>
      <w:r w:rsidR="004C77DE">
        <w:t xml:space="preserve"> </w:t>
      </w:r>
      <w:r>
        <w:t>write recommendation letters, then the State Department has some serious</w:t>
      </w:r>
      <w:r w:rsidR="004C77DE">
        <w:t xml:space="preserve"> </w:t>
      </w:r>
      <w:r>
        <w:t>national security concerns to address beyond the Afghanistan and Iraq SIV</w:t>
      </w:r>
      <w:r w:rsidR="004C77DE">
        <w:t xml:space="preserve"> </w:t>
      </w:r>
      <w:r>
        <w:t>programs. Next, requiring all recommendation letters to be “personalized”</w:t>
      </w:r>
      <w:r w:rsidR="004C77DE">
        <w:t xml:space="preserve"> </w:t>
      </w:r>
      <w:r>
        <w:t>strengthens national security because it ensures that the author has legitimate authority to verify the applicant’s faithful and valuable services</w:t>
      </w:r>
      <w:r w:rsidR="004C77DE">
        <w:t xml:space="preserve"> </w:t>
      </w:r>
      <w:r>
        <w:t>to the United States. The amendment would eliminate some unwarranted</w:t>
      </w:r>
      <w:r w:rsidR="004C77DE">
        <w:t xml:space="preserve"> </w:t>
      </w:r>
      <w:r>
        <w:t>approvals because generic forms would not satisfy COM inspection. As</w:t>
      </w:r>
      <w:r w:rsidR="004C77DE">
        <w:t xml:space="preserve"> </w:t>
      </w:r>
      <w:r>
        <w:t>such, potentially undeserving applicants would not survive this heightened</w:t>
      </w:r>
      <w:r w:rsidR="004C77DE">
        <w:t xml:space="preserve"> </w:t>
      </w:r>
      <w:r>
        <w:t>standard. Finally, confining the COM’s rejection power to a defined list is</w:t>
      </w:r>
      <w:r w:rsidR="004C77DE">
        <w:t xml:space="preserve"> </w:t>
      </w:r>
      <w:r>
        <w:t>admittedly limiting, but COM evaluation is just one of many ways in which</w:t>
      </w:r>
      <w:r w:rsidR="004C77DE">
        <w:t xml:space="preserve"> </w:t>
      </w:r>
      <w:r>
        <w:t>the immigration authorities can exercise discretion. For example,</w:t>
      </w:r>
      <w:r w:rsidR="004C77DE">
        <w:t xml:space="preserve"> </w:t>
      </w:r>
      <w:r>
        <w:t>applicants also must attend an interview.191 If the U.S. Embassy officials</w:t>
      </w:r>
      <w:r w:rsidR="004C77DE">
        <w:t xml:space="preserve"> </w:t>
      </w:r>
      <w:r>
        <w:t>need to exercise their discretionary power to terminate an application, they</w:t>
      </w:r>
      <w:r w:rsidR="004C77DE">
        <w:t xml:space="preserve"> </w:t>
      </w:r>
      <w:r>
        <w:t>can take such action at the later interview stage. The proposed amendment</w:t>
      </w:r>
      <w:r w:rsidR="004C77DE">
        <w:t xml:space="preserve"> </w:t>
      </w:r>
      <w:r>
        <w:t>is important because it gives each qualified applicant a fair chance to satisfy</w:t>
      </w:r>
      <w:r w:rsidR="004C77DE">
        <w:t xml:space="preserve"> </w:t>
      </w:r>
      <w:r>
        <w:t>the initial evaluation, although the State Department reserves the right to</w:t>
      </w:r>
      <w:r w:rsidR="004C77DE">
        <w:t xml:space="preserve"> </w:t>
      </w:r>
      <w:r>
        <w:t>reject suspicious applicants at later stages. Although the three</w:t>
      </w:r>
      <w:r w:rsidR="004C77DE">
        <w:t xml:space="preserve"> </w:t>
      </w:r>
      <w:r>
        <w:t>modifications to the recommendation letter are substantial in the</w:t>
      </w:r>
      <w:r w:rsidR="004C77DE">
        <w:t xml:space="preserve"> </w:t>
      </w:r>
      <w:r>
        <w:t>aggregate, the amendments would not jeopardize the high security</w:t>
      </w:r>
      <w:r w:rsidR="004C77DE">
        <w:t xml:space="preserve"> </w:t>
      </w:r>
      <w:r>
        <w:t>thresholds necessary to obtain SIVs.</w:t>
      </w:r>
      <w:r w:rsidR="004C77DE">
        <w:t xml:space="preserve"> </w:t>
      </w:r>
      <w:r>
        <w:t>Similarly, the amendment to the “ongoing serious threat” requirement</w:t>
      </w:r>
      <w:r w:rsidR="004C77DE">
        <w:t xml:space="preserve"> </w:t>
      </w:r>
      <w:r>
        <w:t>would not threaten national security. The law in its current form is so</w:t>
      </w:r>
      <w:r w:rsidR="004C77DE">
        <w:t xml:space="preserve"> </w:t>
      </w:r>
      <w:r>
        <w:t>vague that it is difficult for applicants to determine what, if anything,</w:t>
      </w:r>
      <w:r w:rsidR="004C77DE">
        <w:t xml:space="preserve"> </w:t>
      </w:r>
      <w:r>
        <w:t>demonstrates an ongoing serious threat.192 Creating a presumption in favor</w:t>
      </w:r>
      <w:r w:rsidR="004C77DE">
        <w:t xml:space="preserve"> </w:t>
      </w:r>
      <w:r>
        <w:t>of applicants might be risky because some undeserving applicants</w:t>
      </w:r>
      <w:r w:rsidR="004C77DE">
        <w:t xml:space="preserve"> </w:t>
      </w:r>
      <w:r>
        <w:t>probably would pass this diluted test. However, the presumption would be</w:t>
      </w:r>
      <w:r w:rsidR="004C77DE">
        <w:t xml:space="preserve"> </w:t>
      </w:r>
      <w:r>
        <w:t>rebuttable. If the applicant were not suffering from an ongoing serious</w:t>
      </w:r>
      <w:r w:rsidR="004C77DE">
        <w:t xml:space="preserve"> </w:t>
      </w:r>
      <w:r>
        <w:t>threat, he would not be able to produce credible evidence, and the COM</w:t>
      </w:r>
      <w:r w:rsidR="004C77DE">
        <w:t xml:space="preserve"> </w:t>
      </w:r>
      <w:r>
        <w:t>would reject the application. Also, even if the COM evaluation were to fail,</w:t>
      </w:r>
      <w:r w:rsidR="004C77DE">
        <w:t xml:space="preserve"> </w:t>
      </w:r>
      <w:r>
        <w:t>national security interests would still be protected because the State</w:t>
      </w:r>
      <w:r w:rsidR="004C77DE">
        <w:t xml:space="preserve"> </w:t>
      </w:r>
      <w:r>
        <w:t>Department could always exercise its discretion and reject applicants at the</w:t>
      </w:r>
      <w:r w:rsidR="004C77DE">
        <w:t xml:space="preserve"> </w:t>
      </w:r>
      <w:r>
        <w:t>interview stage.193 Removing the discretionary power of the COM does</w:t>
      </w:r>
      <w:r w:rsidR="004C77DE">
        <w:t xml:space="preserve"> </w:t>
      </w:r>
      <w:r>
        <w:t>not remove the State Department’s discretion entirely. Maintaining some</w:t>
      </w:r>
      <w:r w:rsidR="004C77DE">
        <w:t xml:space="preserve"> </w:t>
      </w:r>
      <w:r>
        <w:t>discretionary authority is a healthy means of regulating suspicious</w:t>
      </w:r>
      <w:r w:rsidR="004C77DE">
        <w:t xml:space="preserve"> </w:t>
      </w:r>
      <w:r>
        <w:t>applications, but exercising this power later in the application process</w:t>
      </w:r>
      <w:r w:rsidR="004C77DE">
        <w:t xml:space="preserve"> </w:t>
      </w:r>
      <w:r>
        <w:t>ensures that applicants who meet the objective requirements are not inappropriately denied a chance to receive asylum status based on</w:t>
      </w:r>
      <w:r w:rsidR="004C77DE">
        <w:t xml:space="preserve"> </w:t>
      </w:r>
      <w:r>
        <w:t>subjective evaluation.</w:t>
      </w:r>
      <w:r w:rsidR="004C77DE">
        <w:t xml:space="preserve"> </w:t>
      </w:r>
      <w:r>
        <w:t>The three proposed amendments do not present any serious national</w:t>
      </w:r>
      <w:r w:rsidR="004C77DE">
        <w:t xml:space="preserve"> </w:t>
      </w:r>
      <w:r>
        <w:t>security threats. Each proposed provision respects, and in some cases</w:t>
      </w:r>
      <w:r w:rsidR="004C77DE">
        <w:t xml:space="preserve"> </w:t>
      </w:r>
      <w:r>
        <w:t>strengthens, the purposes of the original requirements. Therefore, the</w:t>
      </w:r>
      <w:r w:rsidR="004C77DE">
        <w:t xml:space="preserve"> </w:t>
      </w:r>
      <w:r>
        <w:t>hypothesized threat to national security should not defeat the proposed</w:t>
      </w:r>
      <w:r w:rsidR="004C77DE">
        <w:t xml:space="preserve"> </w:t>
      </w:r>
      <w:r>
        <w:t>amendments to the Afghanistan and Iraq Acts.</w:t>
      </w:r>
    </w:p>
    <w:p w:rsidR="003577B7" w:rsidRDefault="003577B7" w:rsidP="003577B7"/>
    <w:p w:rsidR="003577B7" w:rsidRDefault="003577B7" w:rsidP="003577B7">
      <w:pPr>
        <w:pStyle w:val="Heading3"/>
      </w:pPr>
      <w:r>
        <w:t>A2: Spending / Services DA</w:t>
      </w:r>
    </w:p>
    <w:p w:rsidR="003577B7" w:rsidRDefault="003577B7" w:rsidP="003577B7">
      <w:pPr>
        <w:pStyle w:val="Heading4"/>
      </w:pPr>
      <w:r>
        <w:t>Econ Link Trun</w:t>
      </w:r>
    </w:p>
    <w:p w:rsidR="003577B7" w:rsidRDefault="003577B7" w:rsidP="003577B7">
      <w:r>
        <w:t xml:space="preserve">Mariam </w:t>
      </w:r>
      <w:r>
        <w:rPr>
          <w:rStyle w:val="Style13ptBold"/>
        </w:rPr>
        <w:t>Creedon</w:t>
      </w:r>
      <w:r>
        <w:t>, Associate Corporate Counsel, Law degree from George Mason University School of Law: Law &amp; Economics Center , “Immigration Policy: Special Immigration Visas”, Immigration Policy: Special Immigrant Visas (July 10, 20</w:t>
      </w:r>
      <w:r>
        <w:rPr>
          <w:rStyle w:val="Style13ptBold"/>
        </w:rPr>
        <w:t>14</w:t>
      </w:r>
      <w:r>
        <w:t>), https://www.ssrn.com/abstract=2521993</w:t>
      </w:r>
    </w:p>
    <w:p w:rsidR="003577B7" w:rsidRDefault="003577B7" w:rsidP="003577B7">
      <w:r>
        <w:t xml:space="preserve">Political actors may still claim that costs associated with new immigrants, such as public welfare benefits available to SIV recipients, would further damage U.S. coffers and rack up debt. While this may be partially true in the short term, it is likely to have the opposite effect in the long-term. All primary applicants for SIVs were employed directly by or on behalf of the United States government for a job for which they were qualified, and one they successfully performed in a faithful and valuable way.59 Congress initially set up a program offering temporary employment to SIV holders in the U.S., but more can be done to maximize the earlier program and help put the SIV holders’ skills into use as soon as possible.60 Empowering Iraqis and Afghans and their families would reduce the strain on public benefits debt while adding to the economy in terms of productivity over time. One option would include using the SIV holders’ skills as regional experts and linguists for areas in which we have strategic interests and a chronic shortage of qualified workers. The hurdle associated with utilizing these native skills includes the requirements in place to receive a security clearance, and the difficulties SIV holders face when trying to gain government clearances to work as translators or experts. </w:t>
      </w:r>
    </w:p>
    <w:p w:rsidR="003577B7" w:rsidRDefault="003577B7" w:rsidP="003577B7"/>
    <w:p w:rsidR="003577B7" w:rsidRDefault="003577B7" w:rsidP="003577B7">
      <w:pPr>
        <w:pStyle w:val="Heading4"/>
      </w:pPr>
      <w:r>
        <w:t>Cost saving measures solve the link</w:t>
      </w:r>
    </w:p>
    <w:p w:rsidR="003577B7" w:rsidRDefault="003577B7" w:rsidP="003577B7">
      <w:r>
        <w:t>R</w:t>
      </w:r>
      <w:r>
        <w:rPr>
          <w:sz w:val="16"/>
          <w:szCs w:val="16"/>
        </w:rPr>
        <w:t>ichard</w:t>
      </w:r>
      <w:r>
        <w:t xml:space="preserve"> </w:t>
      </w:r>
      <w:r>
        <w:rPr>
          <w:rStyle w:val="Style13ptBold"/>
        </w:rPr>
        <w:t>Lardner</w:t>
      </w:r>
      <w:r>
        <w:t xml:space="preserve">, </w:t>
      </w:r>
      <w:r>
        <w:rPr>
          <w:sz w:val="16"/>
          <w:szCs w:val="16"/>
        </w:rPr>
        <w:t>5-20-20</w:t>
      </w:r>
      <w:r>
        <w:rPr>
          <w:rStyle w:val="Style13ptBold"/>
        </w:rPr>
        <w:t>16</w:t>
      </w:r>
      <w:r>
        <w:t xml:space="preserve">, </w:t>
      </w:r>
      <w:r>
        <w:rPr>
          <w:sz w:val="16"/>
          <w:szCs w:val="16"/>
        </w:rPr>
        <w:t xml:space="preserve">"Reporter for The Associated Press, covering lobbying and influence in Washington. Top General Urges Lawmakers to Preserve Afghan Visa Program," Associated Press, </w:t>
      </w:r>
      <w:hyperlink r:id="rId48" w:history="1">
        <w:r>
          <w:rPr>
            <w:rStyle w:val="Hyperlink"/>
            <w:sz w:val="16"/>
            <w:szCs w:val="16"/>
          </w:rPr>
          <w:t>https://www.military.com/daily-news/2016/05/25/top-general-urges-lawmakers-preserve-afghan-visa-program.html</w:t>
        </w:r>
      </w:hyperlink>
      <w:r>
        <w:rPr>
          <w:sz w:val="16"/>
          <w:szCs w:val="16"/>
        </w:rPr>
        <w:t xml:space="preserve"> -DMcD</w:t>
      </w:r>
    </w:p>
    <w:p w:rsidR="003577B7" w:rsidRDefault="003577B7" w:rsidP="003577B7">
      <w:pPr>
        <w:rPr>
          <w:sz w:val="14"/>
        </w:rPr>
      </w:pPr>
      <w:r>
        <w:rPr>
          <w:sz w:val="14"/>
        </w:rPr>
        <w:t xml:space="preserve">WASHINGTON — </w:t>
      </w:r>
      <w:r>
        <w:rPr>
          <w:rStyle w:val="StyleUnderline"/>
        </w:rPr>
        <w:t>Afghan civilians who assisted the American-led coalition as interpreters, firefighters and construction workers</w:t>
      </w:r>
      <w:r>
        <w:rPr>
          <w:sz w:val="14"/>
        </w:rPr>
        <w:t xml:space="preserve"> </w:t>
      </w:r>
      <w:r>
        <w:rPr>
          <w:rStyle w:val="Emphasis"/>
        </w:rPr>
        <w:t>are in danger of being harmed or killed</w:t>
      </w:r>
      <w:r>
        <w:rPr>
          <w:sz w:val="14"/>
        </w:rPr>
        <w:t xml:space="preserve"> by the Taliban if Congress cancels a program that allows them to resettle in the United States, according to the top American commander in Afghanistan. The warning from Army Gen. John Nicholson comes with the future of the so-called special immigrant visa program in doubt as the Senate opens up debate Wednesday on the annual defense policy bill. The program's backers, who include Sen. John McCain, the Republican chairman of the Senate Armed Services Committee, said it's unconscionable to deny entry to Afghans who are considered traitors by insurgent groups for siding with the coalition. Nicholson's remarks, outlined in a May 20 letter to McCain, underscore that concern. Opposition to the program centers on the potential $446 million price tag of expanding the program and concerns that issuing visas to the thousands of Afghans who aided the U.S. and its allies will drain Afghanistan of much needed talent. Nicholson told McCain that abandoning the special visa program would "significantly undermine" U.S. credibility and 15 years of enormous personal costs made since U.S. forces invaded Afghanistan. "</w:t>
      </w:r>
      <w:r>
        <w:rPr>
          <w:rStyle w:val="StyleUnderline"/>
        </w:rPr>
        <w:t xml:space="preserve">Failure to adequately demonstrate a shared understanding of their sacrifices and honor our commitment to any Afghan who supports the International Security Assistance Force and Resolute Support missions could have grave consequences for these individuals and </w:t>
      </w:r>
      <w:r>
        <w:rPr>
          <w:rStyle w:val="Emphasis"/>
        </w:rPr>
        <w:t>bolster the propaganda our enemies</w:t>
      </w:r>
      <w:r>
        <w:rPr>
          <w:sz w:val="14"/>
        </w:rPr>
        <w:t>," Nicholson wrote. Congress has added 7,000 visas to the program over the last two years alone to meet the demand and the Obama administration requested 4,000 more for the fiscal year that begins Oct. 1. Since December 2014, the State Department has issued 3,200 special immigrant visas to Afghans who worked for the coalition. Thousands more visas are being processed through a pipeline that can take 270 days from start to finish. "</w:t>
      </w:r>
      <w:r>
        <w:rPr>
          <w:rStyle w:val="Emphasis"/>
        </w:rPr>
        <w:t>We're going to run out of visas by the end of the year</w:t>
      </w:r>
      <w:r>
        <w:rPr>
          <w:sz w:val="14"/>
        </w:rPr>
        <w:t xml:space="preserve">," said Sen. Jeanne Shaheen, D.N.H., who plans to offer an amendment in the Senate with McCain to extend and expand the visa program. The Congressional Budget Office estimated the additional 4,000 visas would cost $446 million over the next 10 years. </w:t>
      </w:r>
      <w:r>
        <w:rPr>
          <w:rStyle w:val="StyleUnderline"/>
        </w:rPr>
        <w:t xml:space="preserve">Afghans who resettle in the U.S. become lawful permanent residents and are entitled to federally supported benefits </w:t>
      </w:r>
      <w:r>
        <w:rPr>
          <w:sz w:val="14"/>
        </w:rPr>
        <w:t xml:space="preserve">such as Medicaid, subsidies for health care and food stamps. Sen. Jeff </w:t>
      </w:r>
      <w:r>
        <w:rPr>
          <w:rStyle w:val="StyleUnderline"/>
        </w:rPr>
        <w:t>Sessions</w:t>
      </w:r>
      <w:r>
        <w:rPr>
          <w:sz w:val="14"/>
        </w:rPr>
        <w:t xml:space="preserve">, R-Ala., who objects </w:t>
      </w:r>
      <w:r>
        <w:rPr>
          <w:rStyle w:val="StyleUnderline"/>
        </w:rPr>
        <w:t>to increasing the number of visas,</w:t>
      </w:r>
      <w:r>
        <w:rPr>
          <w:sz w:val="14"/>
        </w:rPr>
        <w:t xml:space="preserve"> </w:t>
      </w:r>
      <w:r>
        <w:rPr>
          <w:rStyle w:val="Emphasis"/>
        </w:rPr>
        <w:t>cited the future expense</w:t>
      </w:r>
      <w:r>
        <w:rPr>
          <w:sz w:val="14"/>
        </w:rPr>
        <w:t xml:space="preserve"> and said it's not clear more visas are needed when so many haven't been used. </w:t>
      </w:r>
      <w:r>
        <w:rPr>
          <w:rStyle w:val="StyleUnderline"/>
        </w:rPr>
        <w:t>He also cautioned that the visa program could lead to a brain-drain</w:t>
      </w:r>
      <w:r>
        <w:rPr>
          <w:sz w:val="14"/>
        </w:rPr>
        <w:t xml:space="preserve"> in Afghanistan. "We just need to be careful about this," he said. "Just because you've got applicants doesn't mean every one of them is deserving of acceptance." Sen. Charles Grassley, R-Iowa, the chairman of the Senate Judiciary Committee, has raised questions about how well the program is being managed and the severity of the threats facing the Afghans. </w:t>
      </w:r>
      <w:r>
        <w:rPr>
          <w:rStyle w:val="StyleUnderline"/>
        </w:rPr>
        <w:t>Shaheen</w:t>
      </w:r>
      <w:r>
        <w:rPr>
          <w:sz w:val="14"/>
        </w:rPr>
        <w:t xml:space="preserve">, a member of the Armed Services Committee, </w:t>
      </w:r>
      <w:r>
        <w:rPr>
          <w:rStyle w:val="StyleUnderline"/>
        </w:rPr>
        <w:t>called objections over the cost a "</w:t>
      </w:r>
      <w:r>
        <w:rPr>
          <w:rStyle w:val="Emphasis"/>
        </w:rPr>
        <w:t>red herring</w:t>
      </w:r>
      <w:r>
        <w:rPr>
          <w:rStyle w:val="StyleUnderline"/>
        </w:rPr>
        <w:t>."</w:t>
      </w:r>
      <w:r>
        <w:rPr>
          <w:sz w:val="14"/>
        </w:rPr>
        <w:t xml:space="preserve"> </w:t>
      </w:r>
      <w:r>
        <w:rPr>
          <w:rStyle w:val="StyleUnderline"/>
        </w:rPr>
        <w:t xml:space="preserve">The expenses would be offset by </w:t>
      </w:r>
      <w:r>
        <w:rPr>
          <w:rStyle w:val="Emphasis"/>
        </w:rPr>
        <w:t>cost-saving measures</w:t>
      </w:r>
      <w:r>
        <w:rPr>
          <w:sz w:val="14"/>
        </w:rPr>
        <w:t xml:space="preserve"> </w:t>
      </w:r>
      <w:r>
        <w:rPr>
          <w:rStyle w:val="Emphasis"/>
        </w:rPr>
        <w:t>found elsewhere in the Defense Department budget</w:t>
      </w:r>
      <w:r>
        <w:rPr>
          <w:rStyle w:val="StyleUnderline"/>
        </w:rPr>
        <w:t>,</w:t>
      </w:r>
      <w:r>
        <w:rPr>
          <w:sz w:val="14"/>
        </w:rPr>
        <w:t xml:space="preserve"> she said. "</w:t>
      </w:r>
      <w:r>
        <w:rPr>
          <w:rStyle w:val="StyleUnderline"/>
        </w:rPr>
        <w:t>What they're trying to do is divert attention away from the importance of the program,"</w:t>
      </w:r>
      <w:r>
        <w:rPr>
          <w:sz w:val="14"/>
        </w:rPr>
        <w:t xml:space="preserve"> she said. In the GOP-led House's version of the defense bill, lawmakers refused to provide the 4,000 additional visas. They did extend the program for a year, but restricted eligibility for visas only to Afghans whose jobs took them outside the confines of a military base or secured facility. Rep. Earl Blumenauer, D-Ore., who helped start the Afghan visa program, said without indigenous employees the cost of the war in Afghanistan would be much greater and the odds of winning would be much lower. "It's shocking," he said of attempts to scuttle the program. "We have a moral obligation to help people who risked their lives to help us." Betsy Fisher, policy director of the International Refugee Assistance Project, said the costs projected by the budget office may end up being much lower. Many of the Afghans coming to the U.S. are educated, productive members of society who will get jobs and pay taxes, she said. "I'm optimistic an agreement will be reached," she said.</w:t>
      </w:r>
    </w:p>
    <w:p w:rsidR="003577B7" w:rsidRDefault="003577B7" w:rsidP="003577B7"/>
    <w:p w:rsidR="003577B7" w:rsidRDefault="003577B7" w:rsidP="003577B7">
      <w:pPr>
        <w:pStyle w:val="Heading3"/>
      </w:pPr>
      <w:r>
        <w:t>A2: Brain Drain</w:t>
      </w:r>
    </w:p>
    <w:p w:rsidR="004C77DE" w:rsidRPr="004C77DE" w:rsidRDefault="004C77DE" w:rsidP="004C77DE"/>
    <w:p w:rsidR="003577B7" w:rsidRDefault="004C77DE" w:rsidP="003577B7">
      <w:pPr>
        <w:pStyle w:val="Heading4"/>
      </w:pPr>
      <w:r>
        <w:t>Case turns the DA – they are targets for execution</w:t>
      </w:r>
    </w:p>
    <w:p w:rsidR="003577B7" w:rsidRDefault="003577B7" w:rsidP="003577B7">
      <w:r>
        <w:t xml:space="preserve">Ben </w:t>
      </w:r>
      <w:r>
        <w:rPr>
          <w:rStyle w:val="Style13ptBold"/>
        </w:rPr>
        <w:t>Anderson</w:t>
      </w:r>
      <w:r>
        <w:t>, award-winning journalist, television reporter, and writer, “The Interpreters”, Vice, Aug 14</w:t>
      </w:r>
      <w:r>
        <w:rPr>
          <w:vertAlign w:val="superscript"/>
        </w:rPr>
        <w:t>th</w:t>
      </w:r>
      <w:r>
        <w:t xml:space="preserve"> 20</w:t>
      </w:r>
      <w:r>
        <w:rPr>
          <w:rStyle w:val="Style13ptBold"/>
        </w:rPr>
        <w:t>14</w:t>
      </w:r>
      <w:r>
        <w:t>, https://news.vice.com/article/the-interpreters</w:t>
      </w:r>
    </w:p>
    <w:p w:rsidR="003577B7" w:rsidRPr="004C77DE" w:rsidRDefault="003577B7" w:rsidP="003577B7">
      <w:pPr>
        <w:rPr>
          <w:rStyle w:val="StyleUnderline"/>
        </w:rPr>
      </w:pPr>
      <w:r w:rsidRPr="004C77DE">
        <w:rPr>
          <w:rStyle w:val="StyleUnderline"/>
        </w:rPr>
        <w:t>The failure</w:t>
      </w:r>
      <w:r w:rsidRPr="004C77DE">
        <w:rPr>
          <w:sz w:val="16"/>
        </w:rPr>
        <w:t xml:space="preserve"> of the US Embassy in Kabul </w:t>
      </w:r>
      <w:r w:rsidRPr="004C77DE">
        <w:rPr>
          <w:rStyle w:val="StyleUnderline"/>
        </w:rPr>
        <w:t>to get the program up and running</w:t>
      </w:r>
      <w:r w:rsidRPr="004C77DE">
        <w:rPr>
          <w:sz w:val="16"/>
        </w:rPr>
        <w:t xml:space="preserve">, according to the clear congressional mandate, </w:t>
      </w:r>
      <w:r w:rsidRPr="004C77DE">
        <w:rPr>
          <w:rStyle w:val="StyleUnderline"/>
        </w:rPr>
        <w:t>may have been deliberate</w:t>
      </w:r>
      <w:r w:rsidRPr="004C77DE">
        <w:rPr>
          <w:sz w:val="16"/>
        </w:rPr>
        <w:t xml:space="preserve">. In 2012, the Washington Post reported that, following the passage of the legislation, officials at the US embassy in Kabul worried that the program could drain the US embassy of local employees. Then-US Ambassador to Afghanistan Karl Eikenberry went so far as to cable then-Secretary of State Hillary Clinton in February 2010 to protest the program. "This act could drain this country of our very best civilian and military partners: our Afghan employees," he wrote. "[The SIV program could] have a significant deleterious impact on staffing and morale, as well as undermining our overall mission in Afghanistan. Local staff are not easily replenished in a society at 28 percent literacy." </w:t>
      </w:r>
      <w:r w:rsidRPr="004C77DE">
        <w:rPr>
          <w:rStyle w:val="StyleUnderline"/>
        </w:rPr>
        <w:t>The suggestion that the success of the US mission in Afghanistan</w:t>
      </w:r>
      <w:r w:rsidRPr="004C77DE">
        <w:rPr>
          <w:sz w:val="16"/>
        </w:rPr>
        <w:t xml:space="preserve"> somehow </w:t>
      </w:r>
      <w:r w:rsidRPr="004C77DE">
        <w:rPr>
          <w:rStyle w:val="Emphasis"/>
        </w:rPr>
        <w:t xml:space="preserve">rested on systematically breaking our promises to protect those who risked their lives </w:t>
      </w:r>
      <w:r w:rsidRPr="004C77DE">
        <w:rPr>
          <w:sz w:val="16"/>
        </w:rPr>
        <w:t xml:space="preserve">to serve with us </w:t>
      </w:r>
      <w:r w:rsidRPr="004C77DE">
        <w:rPr>
          <w:rStyle w:val="StyleUnderline"/>
        </w:rPr>
        <w:t>is</w:t>
      </w:r>
      <w:r w:rsidRPr="004C77DE">
        <w:rPr>
          <w:sz w:val="16"/>
        </w:rPr>
        <w:t xml:space="preserve"> </w:t>
      </w:r>
      <w:r w:rsidRPr="004C77DE">
        <w:rPr>
          <w:rStyle w:val="Emphasis"/>
        </w:rPr>
        <w:t>naïve at best</w:t>
      </w:r>
      <w:r w:rsidRPr="004C77DE">
        <w:rPr>
          <w:sz w:val="16"/>
        </w:rPr>
        <w:t xml:space="preserve">. </w:t>
      </w:r>
      <w:r w:rsidRPr="004C77DE">
        <w:rPr>
          <w:rStyle w:val="StyleUnderline"/>
        </w:rPr>
        <w:t>Even under the coldest utilitarian calculus, where the value of our interpreters' lives is solely measured by their ability to continue to work for us, they are not going to be of much service if they are beheaded by the Taliban.</w:t>
      </w:r>
    </w:p>
    <w:p w:rsidR="003577B7" w:rsidRDefault="003577B7" w:rsidP="003577B7"/>
    <w:p w:rsidR="004C77DE" w:rsidRDefault="004C77DE" w:rsidP="004C77DE">
      <w:pPr>
        <w:pStyle w:val="Heading4"/>
      </w:pPr>
      <w:r>
        <w:t>Turn – Violence causes brain drain</w:t>
      </w:r>
    </w:p>
    <w:p w:rsidR="004C77DE" w:rsidRDefault="004C77DE" w:rsidP="004C77DE">
      <w:pPr>
        <w:rPr>
          <w:rFonts w:ascii="Georgia" w:hAnsi="Georgia"/>
          <w:sz w:val="16"/>
          <w:szCs w:val="16"/>
        </w:rPr>
      </w:pPr>
      <w:r>
        <w:rPr>
          <w:rFonts w:ascii="Georgia" w:hAnsi="Georgia"/>
          <w:sz w:val="16"/>
          <w:szCs w:val="16"/>
        </w:rPr>
        <w:t xml:space="preserve">Neal </w:t>
      </w:r>
      <w:r w:rsidRPr="00C900F9">
        <w:rPr>
          <w:rStyle w:val="Style13ptBold"/>
          <w:sz w:val="28"/>
          <w:szCs w:val="28"/>
        </w:rPr>
        <w:t>Conan</w:t>
      </w:r>
      <w:r>
        <w:rPr>
          <w:rFonts w:ascii="Georgia" w:hAnsi="Georgia"/>
          <w:sz w:val="16"/>
          <w:szCs w:val="16"/>
        </w:rPr>
        <w:t>, November 22 20</w:t>
      </w:r>
      <w:r w:rsidRPr="00C900F9">
        <w:rPr>
          <w:rStyle w:val="Style13ptBold"/>
          <w:sz w:val="28"/>
          <w:szCs w:val="28"/>
        </w:rPr>
        <w:t>06</w:t>
      </w:r>
      <w:r>
        <w:rPr>
          <w:rFonts w:ascii="Georgia" w:hAnsi="Georgia"/>
          <w:sz w:val="16"/>
          <w:szCs w:val="16"/>
        </w:rPr>
        <w:t xml:space="preserve">. NPR. </w:t>
      </w:r>
      <w:r w:rsidRPr="00C900F9">
        <w:rPr>
          <w:rFonts w:ascii="Georgia" w:hAnsi="Georgia"/>
          <w:sz w:val="16"/>
          <w:szCs w:val="16"/>
        </w:rPr>
        <w:t>"Middle East Brain Drain," NPR.org, https://www.npr.org/templates/transcript/transcript.php?storyId=6525557</w:t>
      </w:r>
    </w:p>
    <w:p w:rsidR="004C77DE" w:rsidRDefault="004C77DE" w:rsidP="004C77DE">
      <w:pPr>
        <w:rPr>
          <w:rFonts w:ascii="Georgia" w:hAnsi="Georgia"/>
          <w:sz w:val="16"/>
          <w:szCs w:val="16"/>
        </w:rPr>
      </w:pPr>
    </w:p>
    <w:p w:rsidR="004C77DE" w:rsidRPr="00C900F9" w:rsidRDefault="004C77DE" w:rsidP="004C77DE">
      <w:pPr>
        <w:pStyle w:val="NormalWeb"/>
        <w:shd w:val="clear" w:color="auto" w:fill="FFFFFF"/>
        <w:spacing w:before="0" w:beforeAutospacing="0" w:after="282" w:afterAutospacing="0"/>
        <w:textAlignment w:val="baseline"/>
        <w:rPr>
          <w:rFonts w:ascii="Georgia" w:hAnsi="Georgia"/>
          <w:color w:val="333333"/>
          <w:sz w:val="16"/>
          <w:szCs w:val="16"/>
        </w:rPr>
      </w:pPr>
      <w:r w:rsidRPr="00707C70">
        <w:rPr>
          <w:rStyle w:val="Emphasis"/>
        </w:rPr>
        <w:t xml:space="preserve">There is, instead, </w:t>
      </w:r>
      <w:r w:rsidRPr="004A635F">
        <w:rPr>
          <w:rStyle w:val="Emphasis"/>
          <w:highlight w:val="cyan"/>
        </w:rPr>
        <w:t>a new wave</w:t>
      </w:r>
      <w:r w:rsidRPr="00707C70">
        <w:rPr>
          <w:rStyle w:val="Emphasis"/>
        </w:rPr>
        <w:t xml:space="preserve"> of exiles, and professionals and businessmen </w:t>
      </w:r>
      <w:r w:rsidRPr="004A635F">
        <w:rPr>
          <w:rStyle w:val="Emphasis"/>
          <w:highlight w:val="cyan"/>
        </w:rPr>
        <w:t>have</w:t>
      </w:r>
      <w:r w:rsidRPr="00707C70">
        <w:rPr>
          <w:rStyle w:val="Emphasis"/>
        </w:rPr>
        <w:t xml:space="preserve"> both the means and the </w:t>
      </w:r>
      <w:r w:rsidRPr="004A635F">
        <w:rPr>
          <w:rStyle w:val="Emphasis"/>
          <w:highlight w:val="cyan"/>
        </w:rPr>
        <w:t>motive to leave</w:t>
      </w:r>
      <w:r w:rsidRPr="00CB5FC0">
        <w:rPr>
          <w:rFonts w:ascii="Georgia" w:hAnsi="Georgia"/>
          <w:color w:val="333333"/>
          <w:sz w:val="16"/>
          <w:szCs w:val="16"/>
        </w:rPr>
        <w:t xml:space="preserve">. In Iraq, it's gotten so bad that human rights groups believe there's a concerted effort underway to target professionals and academics, and that was before the </w:t>
      </w:r>
      <w:r w:rsidRPr="004A635F">
        <w:rPr>
          <w:rStyle w:val="Emphasis"/>
          <w:highlight w:val="cyan"/>
        </w:rPr>
        <w:t>mass kidnapping</w:t>
      </w:r>
      <w:r w:rsidRPr="00707C70">
        <w:rPr>
          <w:rStyle w:val="Emphasis"/>
        </w:rPr>
        <w:t xml:space="preserve"> two weeks ago</w:t>
      </w:r>
      <w:r w:rsidRPr="00CB5FC0">
        <w:rPr>
          <w:rFonts w:ascii="Georgia" w:hAnsi="Georgia"/>
          <w:color w:val="333333"/>
          <w:sz w:val="16"/>
          <w:szCs w:val="16"/>
        </w:rPr>
        <w:t xml:space="preserve"> at the Ministry of Higher Education in Baghdad.</w:t>
      </w:r>
      <w:r>
        <w:rPr>
          <w:rFonts w:ascii="Georgia" w:hAnsi="Georgia"/>
          <w:color w:val="333333"/>
          <w:sz w:val="16"/>
          <w:szCs w:val="16"/>
        </w:rPr>
        <w:t xml:space="preserve"> </w:t>
      </w:r>
      <w:r w:rsidRPr="004A635F">
        <w:rPr>
          <w:rStyle w:val="Emphasis"/>
          <w:highlight w:val="cyan"/>
        </w:rPr>
        <w:t>Iraq's educated class is fleeing the country</w:t>
      </w:r>
      <w:r w:rsidRPr="00707C70">
        <w:rPr>
          <w:rStyle w:val="Emphasis"/>
        </w:rPr>
        <w:t>,</w:t>
      </w:r>
      <w:r w:rsidRPr="00CB5FC0">
        <w:rPr>
          <w:rFonts w:ascii="Georgia" w:hAnsi="Georgia"/>
          <w:color w:val="333333"/>
          <w:sz w:val="16"/>
          <w:szCs w:val="16"/>
        </w:rPr>
        <w:t xml:space="preserve"> going to Jordon or to Syria, and many of those who do stay are too afraid even to leave their homes. So many have fled the country, that </w:t>
      </w:r>
      <w:r w:rsidRPr="00544E4A">
        <w:rPr>
          <w:rStyle w:val="Emphasis"/>
        </w:rPr>
        <w:t xml:space="preserve">Iraq is </w:t>
      </w:r>
      <w:r w:rsidRPr="004A635F">
        <w:rPr>
          <w:rStyle w:val="Emphasis"/>
          <w:highlight w:val="cyan"/>
        </w:rPr>
        <w:t>in danger of losing the core of skilled people it needs most, just as it tries to build a newly independent society</w:t>
      </w:r>
      <w:r w:rsidRPr="00CB5FC0">
        <w:rPr>
          <w:rFonts w:ascii="Georgia" w:hAnsi="Georgia"/>
          <w:color w:val="333333"/>
          <w:sz w:val="16"/>
          <w:szCs w:val="16"/>
        </w:rPr>
        <w:t>.</w:t>
      </w:r>
      <w:r>
        <w:rPr>
          <w:rFonts w:ascii="Georgia" w:hAnsi="Georgia"/>
          <w:color w:val="333333"/>
          <w:sz w:val="16"/>
          <w:szCs w:val="16"/>
        </w:rPr>
        <w:t xml:space="preserve"> </w:t>
      </w:r>
      <w:r w:rsidRPr="00CB5FC0">
        <w:rPr>
          <w:rFonts w:ascii="Georgia" w:hAnsi="Georgia"/>
          <w:color w:val="333333"/>
          <w:sz w:val="16"/>
          <w:szCs w:val="16"/>
        </w:rPr>
        <w:t xml:space="preserve">Much the same is happening, though on a smaller scale, in Afghanistan. </w:t>
      </w:r>
      <w:r w:rsidRPr="00544E4A">
        <w:rPr>
          <w:rStyle w:val="Emphasis"/>
        </w:rPr>
        <w:t xml:space="preserve">But this </w:t>
      </w:r>
      <w:r w:rsidRPr="004A635F">
        <w:rPr>
          <w:rStyle w:val="Emphasis"/>
          <w:highlight w:val="cyan"/>
        </w:rPr>
        <w:t>brain drain isn't merely affecting Iraq and Afghanistan</w:t>
      </w:r>
      <w:r w:rsidRPr="00544E4A">
        <w:rPr>
          <w:rStyle w:val="Emphasis"/>
        </w:rPr>
        <w:t>. Iran, Syria, Lebanon -</w:t>
      </w:r>
      <w:r w:rsidRPr="004A635F">
        <w:rPr>
          <w:rStyle w:val="Emphasis"/>
          <w:highlight w:val="cyan"/>
        </w:rPr>
        <w:t>many countries in the Middle East</w:t>
      </w:r>
      <w:r w:rsidRPr="00544E4A">
        <w:rPr>
          <w:rStyle w:val="Emphasis"/>
        </w:rPr>
        <w:t xml:space="preserve"> - </w:t>
      </w:r>
      <w:r w:rsidRPr="004A635F">
        <w:rPr>
          <w:rStyle w:val="Emphasis"/>
          <w:highlight w:val="cyan"/>
        </w:rPr>
        <w:t>are fighting to hold on to a proud professional and intellectual tradition in the face of war, despotism and poverty</w:t>
      </w:r>
      <w:r w:rsidRPr="00CB5FC0">
        <w:rPr>
          <w:rFonts w:ascii="Georgia" w:hAnsi="Georgia"/>
          <w:color w:val="333333"/>
          <w:sz w:val="16"/>
          <w:szCs w:val="16"/>
        </w:rPr>
        <w:t>.</w:t>
      </w:r>
      <w:r>
        <w:rPr>
          <w:rFonts w:ascii="Georgia" w:hAnsi="Georgia"/>
          <w:color w:val="333333"/>
          <w:sz w:val="16"/>
          <w:szCs w:val="16"/>
        </w:rPr>
        <w:t xml:space="preserve"> </w:t>
      </w:r>
      <w:r w:rsidRPr="00CB5FC0">
        <w:rPr>
          <w:rFonts w:ascii="Georgia" w:hAnsi="Georgia"/>
          <w:color w:val="333333"/>
          <w:sz w:val="16"/>
          <w:szCs w:val="16"/>
        </w:rPr>
        <w:t>Mr. WATENPAUGH: Well, I noted recently at the gathering of the Middle East Studies Association, you know, within the next six months to a year, it's highly unlikely that that professional class will have a relevant role in rebuilding Iraq if current trends continue.</w:t>
      </w:r>
      <w:r>
        <w:rPr>
          <w:rFonts w:ascii="Georgia" w:hAnsi="Georgia"/>
          <w:color w:val="333333"/>
          <w:sz w:val="16"/>
          <w:szCs w:val="16"/>
        </w:rPr>
        <w:t xml:space="preserve"> </w:t>
      </w:r>
      <w:r w:rsidRPr="00CB5FC0">
        <w:rPr>
          <w:rFonts w:ascii="Georgia" w:hAnsi="Georgia"/>
          <w:color w:val="333333"/>
          <w:sz w:val="16"/>
          <w:szCs w:val="16"/>
        </w:rPr>
        <w:t xml:space="preserve">Mr. WATENPAUGH: Right. It's - to my mind, things are worse there than they have been since the U.S. invasion in 2003, and they'd already sort of started from a very tough place after the sanctions and living for so many years under Saddam Hussein. Now, with the violence and so on, it's reached a point where </w:t>
      </w:r>
      <w:r w:rsidRPr="004A635F">
        <w:rPr>
          <w:rStyle w:val="Emphasis"/>
          <w:highlight w:val="cyan"/>
        </w:rPr>
        <w:t>everyone who can leave is leaving</w:t>
      </w:r>
      <w:r w:rsidRPr="00CB5FC0">
        <w:rPr>
          <w:rFonts w:ascii="Georgia" w:hAnsi="Georgia"/>
          <w:color w:val="333333"/>
          <w:sz w:val="16"/>
          <w:szCs w:val="16"/>
        </w:rPr>
        <w:t xml:space="preserve">, and </w:t>
      </w:r>
      <w:r w:rsidRPr="00544E4A">
        <w:rPr>
          <w:rStyle w:val="Emphasis"/>
        </w:rPr>
        <w:t>the thing which allows people to leave - the education, the acumen, the professional training and so on - is that thing, that very thing which is most needed for rebuilding Iraq</w:t>
      </w:r>
      <w:r w:rsidRPr="00CB5FC0">
        <w:rPr>
          <w:rFonts w:ascii="Georgia" w:hAnsi="Georgia"/>
          <w:color w:val="333333"/>
          <w:sz w:val="16"/>
          <w:szCs w:val="16"/>
        </w:rPr>
        <w:t>.</w:t>
      </w:r>
      <w:r>
        <w:rPr>
          <w:rFonts w:ascii="Georgia" w:hAnsi="Georgia"/>
          <w:color w:val="333333"/>
          <w:sz w:val="16"/>
          <w:szCs w:val="16"/>
        </w:rPr>
        <w:t xml:space="preserve"> </w:t>
      </w:r>
      <w:r w:rsidRPr="00CB5FC0">
        <w:rPr>
          <w:rFonts w:ascii="Georgia" w:hAnsi="Georgia"/>
          <w:color w:val="333333"/>
          <w:sz w:val="16"/>
          <w:szCs w:val="16"/>
        </w:rPr>
        <w:t>Mr. WATENPAUGH: Right. Well, immediately after the war, there was what I call the informal de-Baathification, to distinguish it from the formal de-Baathification, which was a Coalition Provisional Authority order. And in that case, those professors, those administrators who were most closely identified with the party and has used their positions to abuse students and professors, were informally de-Baathified - which often meant being taken out and shot or being forced to leave the campuses.</w:t>
      </w:r>
      <w:r>
        <w:rPr>
          <w:rFonts w:ascii="Georgia" w:hAnsi="Georgia"/>
          <w:color w:val="333333"/>
          <w:sz w:val="16"/>
          <w:szCs w:val="16"/>
        </w:rPr>
        <w:t xml:space="preserve"> </w:t>
      </w:r>
      <w:r w:rsidRPr="00CB5FC0">
        <w:rPr>
          <w:rFonts w:ascii="Georgia" w:hAnsi="Georgia"/>
          <w:color w:val="333333"/>
          <w:sz w:val="16"/>
          <w:szCs w:val="16"/>
        </w:rPr>
        <w:t>And that's changed over time, in which more of a political dynamic and a sectarian dynamic has infected the campuses and has rendered the campuses almost an irrelevant feature of Iraqi society. Which is really unfortunate, because for Iraq, higher education was one of the last inter-sectarian spaces. And it was hoped that from the campuses, a different kind of Iraq - or at least a vision of a different kind of Iraq - could emerge. And I'm very skeptical that that will be the case any longer.</w:t>
      </w:r>
      <w:r>
        <w:rPr>
          <w:rFonts w:ascii="Georgia" w:hAnsi="Georgia"/>
          <w:color w:val="333333"/>
          <w:sz w:val="16"/>
          <w:szCs w:val="16"/>
        </w:rPr>
        <w:t xml:space="preserve"> </w:t>
      </w:r>
      <w:r w:rsidRPr="00CB5FC0">
        <w:rPr>
          <w:rFonts w:ascii="Georgia" w:hAnsi="Georgia"/>
          <w:color w:val="333333"/>
          <w:sz w:val="16"/>
          <w:szCs w:val="16"/>
        </w:rPr>
        <w:t xml:space="preserve">Mr. WATENPAUGH: Right. Well, one of the working hypotheses we have is that, </w:t>
      </w:r>
      <w:r w:rsidRPr="00544E4A">
        <w:rPr>
          <w:rStyle w:val="Emphasis"/>
        </w:rPr>
        <w:t xml:space="preserve">when people leave, </w:t>
      </w:r>
      <w:r w:rsidRPr="004A635F">
        <w:rPr>
          <w:rStyle w:val="Emphasis"/>
          <w:highlight w:val="cyan"/>
        </w:rPr>
        <w:t>they very rarely go home</w:t>
      </w:r>
      <w:r w:rsidRPr="00CB5FC0">
        <w:rPr>
          <w:rFonts w:ascii="Georgia" w:hAnsi="Georgia"/>
          <w:color w:val="333333"/>
          <w:sz w:val="16"/>
          <w:szCs w:val="16"/>
        </w:rPr>
        <w:t>.</w:t>
      </w:r>
      <w:r>
        <w:rPr>
          <w:rFonts w:ascii="Georgia" w:hAnsi="Georgia"/>
          <w:color w:val="333333"/>
          <w:sz w:val="16"/>
          <w:szCs w:val="16"/>
        </w:rPr>
        <w:t xml:space="preserve"> </w:t>
      </w:r>
      <w:r w:rsidRPr="00CB5FC0">
        <w:rPr>
          <w:rFonts w:ascii="Georgia" w:hAnsi="Georgia"/>
          <w:color w:val="333333"/>
          <w:sz w:val="16"/>
          <w:szCs w:val="16"/>
        </w:rPr>
        <w:t xml:space="preserve">Mr. WATENPAUGH: Well, there certainly are interest groups in Iraq who would like to see the more sectarian, the more secular, the more Western-looking leave the country. And that's part of the equation. The other part is just that it's about power, and the universities and the campuses represent centers of power that various groups want to control. So whether or not there's a plan in place, the fact remains </w:t>
      </w:r>
      <w:r w:rsidRPr="00544E4A">
        <w:rPr>
          <w:rStyle w:val="Emphasis"/>
        </w:rPr>
        <w:t xml:space="preserve">that Iraq's academics - its professors, its lawyers, its professional class - because of who they are, and because of their training, and because of the past, have all felt really the </w:t>
      </w:r>
      <w:r w:rsidRPr="004A635F">
        <w:rPr>
          <w:rStyle w:val="Emphasis"/>
          <w:highlight w:val="cyan"/>
        </w:rPr>
        <w:t>brunt of targeted assassinations</w:t>
      </w:r>
      <w:r w:rsidRPr="00544E4A">
        <w:rPr>
          <w:rStyle w:val="Emphasis"/>
        </w:rPr>
        <w:t xml:space="preserve"> </w:t>
      </w:r>
      <w:r w:rsidRPr="00CB5FC0">
        <w:rPr>
          <w:rFonts w:ascii="Georgia" w:hAnsi="Georgia"/>
          <w:color w:val="333333"/>
          <w:sz w:val="16"/>
          <w:szCs w:val="16"/>
        </w:rPr>
        <w:t>and so on.</w:t>
      </w:r>
      <w:r>
        <w:rPr>
          <w:rFonts w:ascii="Georgia" w:hAnsi="Georgia"/>
          <w:color w:val="333333"/>
          <w:sz w:val="16"/>
          <w:szCs w:val="16"/>
        </w:rPr>
        <w:t xml:space="preserve"> </w:t>
      </w:r>
      <w:r w:rsidRPr="004A635F">
        <w:rPr>
          <w:rStyle w:val="Emphasis"/>
          <w:highlight w:val="cyan"/>
        </w:rPr>
        <w:t>Many</w:t>
      </w:r>
      <w:r w:rsidRPr="00CB5FC0">
        <w:rPr>
          <w:rFonts w:ascii="Georgia" w:hAnsi="Georgia"/>
          <w:color w:val="333333"/>
          <w:sz w:val="16"/>
          <w:szCs w:val="16"/>
        </w:rPr>
        <w:t xml:space="preserve"> of them, though, </w:t>
      </w:r>
      <w:r w:rsidRPr="004A635F">
        <w:rPr>
          <w:rStyle w:val="Emphasis"/>
          <w:highlight w:val="cyan"/>
        </w:rPr>
        <w:t>are</w:t>
      </w:r>
      <w:r w:rsidRPr="00544E4A">
        <w:rPr>
          <w:rStyle w:val="Emphasis"/>
        </w:rPr>
        <w:t xml:space="preserve"> being </w:t>
      </w:r>
      <w:r w:rsidRPr="004A635F">
        <w:rPr>
          <w:rStyle w:val="Emphasis"/>
          <w:highlight w:val="cyan"/>
        </w:rPr>
        <w:t>killed</w:t>
      </w:r>
      <w:r w:rsidRPr="00544E4A">
        <w:rPr>
          <w:rStyle w:val="Emphasis"/>
        </w:rPr>
        <w:t xml:space="preserve"> for being in the wrong place at the wrong time, </w:t>
      </w:r>
      <w:r w:rsidRPr="00544E4A">
        <w:rPr>
          <w:rStyle w:val="Emphasis"/>
          <w:b w:val="0"/>
          <w:sz w:val="16"/>
          <w:szCs w:val="16"/>
        </w:rPr>
        <w:t>which is - you know, as we say this last month</w:t>
      </w:r>
      <w:r w:rsidRPr="00544E4A">
        <w:rPr>
          <w:rStyle w:val="Emphasis"/>
        </w:rPr>
        <w:t>, almost 3,900 people were killed in Iraq</w:t>
      </w:r>
      <w:r w:rsidRPr="00CB5FC0">
        <w:rPr>
          <w:rFonts w:ascii="Georgia" w:hAnsi="Georgia"/>
          <w:color w:val="333333"/>
          <w:sz w:val="16"/>
          <w:szCs w:val="16"/>
        </w:rPr>
        <w:t xml:space="preserve"> - many of those were just random acts of violence.</w:t>
      </w:r>
      <w:r>
        <w:rPr>
          <w:rFonts w:ascii="Georgia" w:hAnsi="Georgia"/>
          <w:color w:val="333333"/>
          <w:sz w:val="16"/>
          <w:szCs w:val="16"/>
        </w:rPr>
        <w:t xml:space="preserve"> </w:t>
      </w:r>
      <w:r w:rsidRPr="00CB5FC0">
        <w:rPr>
          <w:rFonts w:ascii="Georgia" w:hAnsi="Georgia"/>
          <w:color w:val="333333"/>
          <w:sz w:val="16"/>
          <w:szCs w:val="16"/>
        </w:rPr>
        <w:t xml:space="preserve">Mr. WATENPAUGH: Absolutely. And unfortunately, one of the real dilemmas is those </w:t>
      </w:r>
      <w:r w:rsidRPr="00544E4A">
        <w:rPr>
          <w:rStyle w:val="Emphasis"/>
        </w:rPr>
        <w:t xml:space="preserve">Iraqi </w:t>
      </w:r>
      <w:r w:rsidRPr="004A635F">
        <w:rPr>
          <w:rStyle w:val="Emphasis"/>
          <w:highlight w:val="cyan"/>
        </w:rPr>
        <w:t>intellectuals</w:t>
      </w:r>
      <w:r w:rsidRPr="00544E4A">
        <w:rPr>
          <w:rStyle w:val="Emphasis"/>
        </w:rPr>
        <w:t xml:space="preserve">, academic doctors and so on that were seen to be too close to the Americans, </w:t>
      </w:r>
      <w:r w:rsidRPr="004A635F">
        <w:rPr>
          <w:rStyle w:val="Emphasis"/>
          <w:highlight w:val="cyan"/>
        </w:rPr>
        <w:t>wer</w:t>
      </w:r>
      <w:r w:rsidRPr="004A635F">
        <w:rPr>
          <w:rStyle w:val="Emphasis"/>
        </w:rPr>
        <w:t>e</w:t>
      </w:r>
      <w:r w:rsidRPr="00544E4A">
        <w:rPr>
          <w:rStyle w:val="Emphasis"/>
        </w:rPr>
        <w:t xml:space="preserve"> often </w:t>
      </w:r>
      <w:r w:rsidRPr="004A635F">
        <w:rPr>
          <w:rStyle w:val="Emphasis"/>
          <w:highlight w:val="cyan"/>
        </w:rPr>
        <w:t>the ones first targeted</w:t>
      </w:r>
      <w:r w:rsidRPr="00CB5FC0">
        <w:rPr>
          <w:rFonts w:ascii="Georgia" w:hAnsi="Georgia"/>
          <w:color w:val="333333"/>
          <w:sz w:val="16"/>
          <w:szCs w:val="16"/>
        </w:rPr>
        <w:t xml:space="preserve">. And that was a very difficult fact for the early American occupational forces to try and deal with. And now we're seeing, you know, other things happening. </w:t>
      </w:r>
      <w:r w:rsidRPr="004A635F">
        <w:rPr>
          <w:rStyle w:val="Emphasis"/>
          <w:highlight w:val="cyan"/>
        </w:rPr>
        <w:t>People who</w:t>
      </w:r>
      <w:r w:rsidRPr="00CB5FC0">
        <w:rPr>
          <w:rFonts w:ascii="Georgia" w:hAnsi="Georgia"/>
          <w:color w:val="333333"/>
          <w:sz w:val="16"/>
          <w:szCs w:val="16"/>
        </w:rPr>
        <w:t xml:space="preserve"> know English well enough to </w:t>
      </w:r>
      <w:r w:rsidRPr="004A635F">
        <w:rPr>
          <w:rStyle w:val="Emphasis"/>
          <w:highlight w:val="cyan"/>
        </w:rPr>
        <w:t>translate</w:t>
      </w:r>
      <w:r w:rsidRPr="00CB5FC0">
        <w:rPr>
          <w:rFonts w:ascii="Georgia" w:hAnsi="Georgia"/>
          <w:color w:val="333333"/>
          <w:sz w:val="16"/>
          <w:szCs w:val="16"/>
        </w:rPr>
        <w:t xml:space="preserve"> and so on are </w:t>
      </w:r>
      <w:r w:rsidRPr="004A635F">
        <w:rPr>
          <w:rStyle w:val="Emphasis"/>
          <w:highlight w:val="cyan"/>
        </w:rPr>
        <w:t>working to try to create some kind of collaborative action</w:t>
      </w:r>
      <w:r w:rsidRPr="00CB5FC0">
        <w:rPr>
          <w:rFonts w:ascii="Georgia" w:hAnsi="Georgia"/>
          <w:color w:val="333333"/>
          <w:sz w:val="16"/>
          <w:szCs w:val="16"/>
        </w:rPr>
        <w:t xml:space="preserve"> between the </w:t>
      </w:r>
      <w:r w:rsidRPr="004A635F">
        <w:rPr>
          <w:rStyle w:val="Emphasis"/>
          <w:highlight w:val="cyan"/>
        </w:rPr>
        <w:t>West</w:t>
      </w:r>
      <w:r w:rsidRPr="00CB5FC0">
        <w:rPr>
          <w:rFonts w:ascii="Georgia" w:hAnsi="Georgia"/>
          <w:color w:val="333333"/>
          <w:sz w:val="16"/>
          <w:szCs w:val="16"/>
        </w:rPr>
        <w:t xml:space="preserve"> and Iraq are the ones most easily targeted.</w:t>
      </w:r>
      <w:r>
        <w:rPr>
          <w:rFonts w:ascii="Georgia" w:hAnsi="Georgia"/>
          <w:color w:val="333333"/>
          <w:sz w:val="16"/>
          <w:szCs w:val="16"/>
        </w:rPr>
        <w:t xml:space="preserve"> </w:t>
      </w:r>
      <w:r w:rsidRPr="003B72FF">
        <w:rPr>
          <w:rStyle w:val="Emphasis"/>
        </w:rPr>
        <w:t xml:space="preserve">The climate for professors in Iraq has gotten so bad that even those who have fled the country are </w:t>
      </w:r>
      <w:r w:rsidRPr="004A635F">
        <w:rPr>
          <w:rStyle w:val="Emphasis"/>
          <w:highlight w:val="cyan"/>
        </w:rPr>
        <w:t>afraid to speak out</w:t>
      </w:r>
      <w:r w:rsidRPr="003B72FF">
        <w:rPr>
          <w:rStyle w:val="Emphasis"/>
        </w:rPr>
        <w:t>.</w:t>
      </w:r>
      <w:r>
        <w:rPr>
          <w:rFonts w:ascii="Georgia" w:hAnsi="Georgia"/>
          <w:color w:val="333333"/>
          <w:sz w:val="16"/>
          <w:szCs w:val="16"/>
        </w:rPr>
        <w:t xml:space="preserve"> </w:t>
      </w:r>
      <w:r w:rsidRPr="00CB5FC0">
        <w:rPr>
          <w:rFonts w:ascii="Georgia" w:hAnsi="Georgia"/>
          <w:color w:val="333333"/>
          <w:sz w:val="16"/>
          <w:szCs w:val="16"/>
        </w:rPr>
        <w:t xml:space="preserve">ANONYNMOUS: Well you see, </w:t>
      </w:r>
      <w:r w:rsidRPr="004A635F">
        <w:rPr>
          <w:rStyle w:val="Emphasis"/>
          <w:highlight w:val="cyan"/>
        </w:rPr>
        <w:t>the situation in Iraq is getting very dire</w:t>
      </w:r>
      <w:r w:rsidRPr="003B72FF">
        <w:rPr>
          <w:rStyle w:val="Emphasis"/>
        </w:rPr>
        <w:t xml:space="preserve"> and dangerous for academics, for the liberals, </w:t>
      </w:r>
      <w:r w:rsidRPr="004A635F">
        <w:rPr>
          <w:rStyle w:val="Emphasis"/>
          <w:highlight w:val="cyan"/>
        </w:rPr>
        <w:t>for the open-minded people</w:t>
      </w:r>
      <w:r w:rsidRPr="003B72FF">
        <w:rPr>
          <w:rStyle w:val="Emphasis"/>
        </w:rPr>
        <w:t xml:space="preserve"> - </w:t>
      </w:r>
      <w:r w:rsidRPr="004A635F">
        <w:rPr>
          <w:rStyle w:val="Emphasis"/>
          <w:highlight w:val="cyan"/>
        </w:rPr>
        <w:t>those who promote free speech</w:t>
      </w:r>
      <w:r w:rsidRPr="00CB5FC0">
        <w:rPr>
          <w:rFonts w:ascii="Georgia" w:hAnsi="Georgia"/>
          <w:color w:val="333333"/>
          <w:sz w:val="16"/>
          <w:szCs w:val="16"/>
        </w:rPr>
        <w:t xml:space="preserve">. And they </w:t>
      </w:r>
      <w:r w:rsidRPr="003B72FF">
        <w:rPr>
          <w:rStyle w:val="Emphasis"/>
        </w:rPr>
        <w:t>are either harassed, threatened or killed, and most of them decided to leave the country because of the situation</w:t>
      </w:r>
      <w:r w:rsidRPr="00CB5FC0">
        <w:rPr>
          <w:rFonts w:ascii="Georgia" w:hAnsi="Georgia"/>
          <w:color w:val="333333"/>
          <w:sz w:val="16"/>
          <w:szCs w:val="16"/>
        </w:rPr>
        <w:t>.</w:t>
      </w:r>
      <w:r>
        <w:rPr>
          <w:rFonts w:ascii="Georgia" w:hAnsi="Georgia"/>
          <w:color w:val="333333"/>
          <w:sz w:val="16"/>
          <w:szCs w:val="16"/>
        </w:rPr>
        <w:t xml:space="preserve"> </w:t>
      </w:r>
      <w:r w:rsidRPr="00CB5FC0">
        <w:rPr>
          <w:rFonts w:ascii="Georgia" w:hAnsi="Georgia"/>
          <w:color w:val="333333"/>
          <w:sz w:val="16"/>
          <w:szCs w:val="16"/>
        </w:rPr>
        <w:t xml:space="preserve">And now, </w:t>
      </w:r>
      <w:r w:rsidRPr="004A635F">
        <w:rPr>
          <w:rStyle w:val="Emphasis"/>
          <w:highlight w:val="cyan"/>
        </w:rPr>
        <w:t>the campuses in Iraq are overruled and controlled by the</w:t>
      </w:r>
      <w:r w:rsidRPr="003B72FF">
        <w:rPr>
          <w:rStyle w:val="Emphasis"/>
        </w:rPr>
        <w:t xml:space="preserve"> militia, </w:t>
      </w:r>
      <w:r w:rsidRPr="004A635F">
        <w:rPr>
          <w:rStyle w:val="Emphasis"/>
          <w:highlight w:val="cyan"/>
        </w:rPr>
        <w:t>religious militia</w:t>
      </w:r>
      <w:r w:rsidRPr="00CB5FC0">
        <w:rPr>
          <w:rFonts w:ascii="Georgia" w:hAnsi="Georgia"/>
          <w:color w:val="333333"/>
          <w:sz w:val="16"/>
          <w:szCs w:val="16"/>
        </w:rPr>
        <w:t xml:space="preserve">, namely the Madhi Army and the Supreme Council of Islamic Republic. They are after the academics, the faculty - in order to impose their own values. And I've learned that some classes have been cancelled and they rock the (unintelligible) and they are trying to separate the girls from the boys. </w:t>
      </w:r>
      <w:r w:rsidRPr="003B72FF">
        <w:rPr>
          <w:rStyle w:val="Emphasis"/>
        </w:rPr>
        <w:t xml:space="preserve">And </w:t>
      </w:r>
      <w:r w:rsidRPr="004A635F">
        <w:rPr>
          <w:rStyle w:val="Emphasis"/>
          <w:highlight w:val="cyan"/>
        </w:rPr>
        <w:t>the warlords in Iraq actually they are eyeing the universities because the professors are holding different views</w:t>
      </w:r>
      <w:r w:rsidRPr="00CB5FC0">
        <w:rPr>
          <w:rFonts w:ascii="Georgia" w:hAnsi="Georgia"/>
          <w:color w:val="333333"/>
          <w:sz w:val="16"/>
          <w:szCs w:val="16"/>
        </w:rPr>
        <w:t>; they are more open to the West.</w:t>
      </w:r>
      <w:r>
        <w:rPr>
          <w:rFonts w:ascii="Georgia" w:hAnsi="Georgia"/>
          <w:color w:val="333333"/>
          <w:sz w:val="16"/>
          <w:szCs w:val="16"/>
        </w:rPr>
        <w:t xml:space="preserve"> </w:t>
      </w:r>
      <w:r w:rsidRPr="00CB5FC0">
        <w:rPr>
          <w:rFonts w:ascii="Georgia" w:hAnsi="Georgia"/>
          <w:color w:val="333333"/>
          <w:sz w:val="16"/>
          <w:szCs w:val="16"/>
        </w:rPr>
        <w:t>And their agenda - I mean the warlords - is to model the Iraq now, you know, they are working hard to model Iraq one of the Iranian example. And that's why they are forcing the women faculty, the girls in the school, to wear scarf, longer scarf on the Iranian model. And they changed some of the classes and they are working hard. It's very sad story to see Iraqi campuses overruled by a forest of turbans.</w:t>
      </w:r>
      <w:r>
        <w:rPr>
          <w:rFonts w:ascii="Georgia" w:hAnsi="Georgia"/>
          <w:color w:val="333333"/>
          <w:sz w:val="16"/>
          <w:szCs w:val="16"/>
        </w:rPr>
        <w:t xml:space="preserve"> </w:t>
      </w:r>
      <w:r w:rsidRPr="00CB5FC0">
        <w:rPr>
          <w:rFonts w:ascii="Georgia" w:hAnsi="Georgia"/>
          <w:color w:val="333333"/>
          <w:sz w:val="16"/>
          <w:szCs w:val="16"/>
        </w:rPr>
        <w:t>ANONYNMOUS: Actually, I believe they are hiding behind religion, any faith, any religion is tolerance, coexistence, peace, love. But those who preach violence now, have nothing to do with religion. They are hiding, actually.</w:t>
      </w:r>
      <w:r>
        <w:rPr>
          <w:rFonts w:ascii="Georgia" w:hAnsi="Georgia"/>
          <w:color w:val="333333"/>
          <w:sz w:val="16"/>
          <w:szCs w:val="16"/>
        </w:rPr>
        <w:t xml:space="preserve"> </w:t>
      </w:r>
      <w:r w:rsidRPr="00CB5FC0">
        <w:rPr>
          <w:rFonts w:ascii="Georgia" w:hAnsi="Georgia"/>
          <w:color w:val="333333"/>
          <w:sz w:val="16"/>
          <w:szCs w:val="16"/>
        </w:rPr>
        <w:t>ANONYNMOUS: (Unintelligible) I was harassed. I was threatened myself, on different occasion and I was advised to leave the country. And I decided to go to Jordan immediately at midnight and I had my breakfast at the borders - but directly I was - it was narrow escape. I was bombed, you see, and there was an attempt to kill me. And after that I managed to (unintelligible) myself out so there was no place for me.</w:t>
      </w:r>
      <w:r>
        <w:rPr>
          <w:rFonts w:ascii="Georgia" w:hAnsi="Georgia"/>
          <w:color w:val="333333"/>
          <w:sz w:val="16"/>
          <w:szCs w:val="16"/>
        </w:rPr>
        <w:t xml:space="preserve"> </w:t>
      </w:r>
      <w:r w:rsidRPr="00CB5FC0">
        <w:rPr>
          <w:rFonts w:ascii="Georgia" w:hAnsi="Georgia"/>
          <w:color w:val="333333"/>
          <w:sz w:val="16"/>
          <w:szCs w:val="16"/>
        </w:rPr>
        <w:t xml:space="preserve">ANONYNMOUS: Yes sure. As you know, </w:t>
      </w:r>
      <w:r w:rsidRPr="003B72FF">
        <w:rPr>
          <w:rStyle w:val="Emphasis"/>
        </w:rPr>
        <w:t xml:space="preserve">any professor, </w:t>
      </w:r>
      <w:r w:rsidRPr="004A635F">
        <w:rPr>
          <w:rStyle w:val="Emphasis"/>
          <w:highlight w:val="cyan"/>
        </w:rPr>
        <w:t>any open-minded faculty is a sitting duck</w:t>
      </w:r>
      <w:r w:rsidRPr="003B72FF">
        <w:rPr>
          <w:rStyle w:val="Emphasis"/>
        </w:rPr>
        <w:t xml:space="preserve"> for the insurgents</w:t>
      </w:r>
      <w:r w:rsidRPr="00CB5FC0">
        <w:rPr>
          <w:rFonts w:ascii="Georgia" w:hAnsi="Georgia"/>
          <w:color w:val="333333"/>
          <w:sz w:val="16"/>
          <w:szCs w:val="16"/>
        </w:rPr>
        <w:t>, for the militia. They don't want such people. They want to impose their own values. And these people, you see, have no place now. And most of the positions have been taken by those Iraqi graduates who hold M.A. now.</w:t>
      </w:r>
      <w:r>
        <w:rPr>
          <w:rFonts w:ascii="Georgia" w:hAnsi="Georgia"/>
          <w:color w:val="333333"/>
          <w:sz w:val="16"/>
          <w:szCs w:val="16"/>
        </w:rPr>
        <w:t xml:space="preserve"> </w:t>
      </w:r>
      <w:r w:rsidRPr="00CB5FC0">
        <w:rPr>
          <w:rFonts w:ascii="Georgia" w:hAnsi="Georgia"/>
          <w:color w:val="333333"/>
          <w:sz w:val="16"/>
          <w:szCs w:val="16"/>
        </w:rPr>
        <w:t xml:space="preserve">So the first generation, the second and even the third are dispersed. They left the country under one reason or another, and they are in Diaspora. And this is </w:t>
      </w:r>
      <w:r w:rsidRPr="003B72FF">
        <w:rPr>
          <w:rStyle w:val="Emphasis"/>
        </w:rPr>
        <w:t xml:space="preserve">highly </w:t>
      </w:r>
      <w:r w:rsidRPr="004A635F">
        <w:rPr>
          <w:rStyle w:val="Emphasis"/>
          <w:highlight w:val="cyan"/>
        </w:rPr>
        <w:t>affected the standard of education in Iraq</w:t>
      </w:r>
      <w:r w:rsidRPr="00CB5FC0">
        <w:rPr>
          <w:rFonts w:ascii="Georgia" w:hAnsi="Georgia"/>
          <w:color w:val="333333"/>
          <w:sz w:val="16"/>
          <w:szCs w:val="16"/>
        </w:rPr>
        <w:t>. In the campuses, now, we lack actually, during the war and after the war - rack are ruined the libraries, the labs were destroyed.</w:t>
      </w:r>
      <w:r>
        <w:rPr>
          <w:rFonts w:ascii="Georgia" w:hAnsi="Georgia"/>
          <w:color w:val="333333"/>
          <w:sz w:val="16"/>
          <w:szCs w:val="16"/>
        </w:rPr>
        <w:t xml:space="preserve"> </w:t>
      </w:r>
      <w:r w:rsidRPr="00CB5FC0">
        <w:rPr>
          <w:rFonts w:ascii="Georgia" w:hAnsi="Georgia"/>
          <w:color w:val="333333"/>
          <w:sz w:val="16"/>
          <w:szCs w:val="16"/>
        </w:rPr>
        <w:t xml:space="preserve">So now </w:t>
      </w:r>
      <w:r w:rsidRPr="004A635F">
        <w:rPr>
          <w:rStyle w:val="Emphasis"/>
          <w:highlight w:val="cyan"/>
        </w:rPr>
        <w:t>the wave</w:t>
      </w:r>
      <w:r w:rsidRPr="003B72FF">
        <w:rPr>
          <w:rStyle w:val="Emphasis"/>
        </w:rPr>
        <w:t xml:space="preserve"> and </w:t>
      </w:r>
      <w:r w:rsidRPr="004A635F">
        <w:rPr>
          <w:rStyle w:val="Emphasis"/>
          <w:highlight w:val="cyan"/>
        </w:rPr>
        <w:t>of violence</w:t>
      </w:r>
      <w:r w:rsidRPr="003B72FF">
        <w:rPr>
          <w:rStyle w:val="Emphasis"/>
        </w:rPr>
        <w:t xml:space="preserve">, and killing and harassment </w:t>
      </w:r>
      <w:r w:rsidRPr="004A635F">
        <w:rPr>
          <w:rStyle w:val="Emphasis"/>
          <w:highlight w:val="cyan"/>
        </w:rPr>
        <w:t>is detrimental</w:t>
      </w:r>
      <w:r w:rsidRPr="00CB5FC0">
        <w:rPr>
          <w:rFonts w:ascii="Georgia" w:hAnsi="Georgia"/>
          <w:color w:val="333333"/>
          <w:sz w:val="16"/>
          <w:szCs w:val="16"/>
        </w:rPr>
        <w:t xml:space="preserve">, quite </w:t>
      </w:r>
      <w:r w:rsidRPr="003B72FF">
        <w:rPr>
          <w:rStyle w:val="Emphasis"/>
        </w:rPr>
        <w:t>damaging the scientific and academic standard in the country</w:t>
      </w:r>
      <w:r w:rsidRPr="00CB5FC0">
        <w:rPr>
          <w:rFonts w:ascii="Georgia" w:hAnsi="Georgia"/>
          <w:color w:val="333333"/>
          <w:sz w:val="16"/>
          <w:szCs w:val="16"/>
        </w:rPr>
        <w:t xml:space="preserve">. So the universities are now undergoing a spate of violence that will rock. And I think that the academia in </w:t>
      </w:r>
      <w:r w:rsidRPr="004A635F">
        <w:rPr>
          <w:rStyle w:val="Emphasis"/>
          <w:highlight w:val="cyan"/>
        </w:rPr>
        <w:t>Iraq</w:t>
      </w:r>
      <w:r w:rsidRPr="003B72FF">
        <w:rPr>
          <w:rStyle w:val="Emphasis"/>
        </w:rPr>
        <w:t xml:space="preserve"> now </w:t>
      </w:r>
      <w:r w:rsidRPr="004A635F">
        <w:rPr>
          <w:rStyle w:val="Emphasis"/>
          <w:highlight w:val="cyan"/>
        </w:rPr>
        <w:t>is</w:t>
      </w:r>
      <w:r w:rsidRPr="003B72FF">
        <w:rPr>
          <w:rStyle w:val="Emphasis"/>
        </w:rPr>
        <w:t xml:space="preserve"> tottering </w:t>
      </w:r>
      <w:r w:rsidRPr="004A635F">
        <w:rPr>
          <w:rStyle w:val="Emphasis"/>
          <w:highlight w:val="cyan"/>
        </w:rPr>
        <w:t>on the brink</w:t>
      </w:r>
      <w:r w:rsidRPr="003B72FF">
        <w:rPr>
          <w:rStyle w:val="Emphasis"/>
        </w:rPr>
        <w:t xml:space="preserve"> </w:t>
      </w:r>
      <w:r w:rsidRPr="004A635F">
        <w:rPr>
          <w:rStyle w:val="Emphasis"/>
          <w:highlight w:val="cyan"/>
        </w:rPr>
        <w:t>of the abyss</w:t>
      </w:r>
      <w:r w:rsidRPr="003B72FF">
        <w:rPr>
          <w:rStyle w:val="Emphasis"/>
        </w:rPr>
        <w:t xml:space="preserve"> unless there is a strong heavy message to the Iraqi government</w:t>
      </w:r>
      <w:r w:rsidRPr="00CB5FC0">
        <w:rPr>
          <w:rFonts w:ascii="Georgia" w:hAnsi="Georgia"/>
          <w:color w:val="333333"/>
          <w:sz w:val="16"/>
          <w:szCs w:val="16"/>
        </w:rPr>
        <w:t>.</w:t>
      </w:r>
      <w:r>
        <w:rPr>
          <w:rFonts w:ascii="Georgia" w:hAnsi="Georgia"/>
          <w:color w:val="333333"/>
          <w:sz w:val="16"/>
          <w:szCs w:val="16"/>
        </w:rPr>
        <w:t xml:space="preserve"> </w:t>
      </w:r>
      <w:r w:rsidRPr="00CB5FC0">
        <w:rPr>
          <w:rFonts w:ascii="Georgia" w:hAnsi="Georgia"/>
          <w:color w:val="333333"/>
          <w:sz w:val="16"/>
          <w:szCs w:val="16"/>
        </w:rPr>
        <w:t>It's the responsibility of the Iraqi government to secure and offer the professors' safe haven, and protect their life, and create a situation that they can carry on their mission, their teaching.</w:t>
      </w:r>
      <w:r>
        <w:rPr>
          <w:rFonts w:ascii="Georgia" w:hAnsi="Georgia"/>
          <w:color w:val="333333"/>
          <w:sz w:val="16"/>
          <w:szCs w:val="16"/>
        </w:rPr>
        <w:t xml:space="preserve"> </w:t>
      </w:r>
      <w:r w:rsidRPr="00CB5FC0">
        <w:rPr>
          <w:rFonts w:ascii="Georgia" w:hAnsi="Georgia"/>
          <w:color w:val="333333"/>
          <w:sz w:val="16"/>
          <w:szCs w:val="16"/>
        </w:rPr>
        <w:t xml:space="preserve">So far, nothing happened from that. And I do believe that </w:t>
      </w:r>
      <w:r w:rsidRPr="004A635F">
        <w:rPr>
          <w:rStyle w:val="Emphasis"/>
          <w:highlight w:val="cyan"/>
        </w:rPr>
        <w:t>the government is part</w:t>
      </w:r>
      <w:r w:rsidRPr="003B72FF">
        <w:rPr>
          <w:rStyle w:val="Emphasis"/>
        </w:rPr>
        <w:t xml:space="preserve"> of the militia</w:t>
      </w:r>
      <w:r w:rsidRPr="00CB5FC0">
        <w:rPr>
          <w:rFonts w:ascii="Georgia" w:hAnsi="Georgia"/>
          <w:color w:val="333333"/>
          <w:sz w:val="16"/>
          <w:szCs w:val="16"/>
        </w:rPr>
        <w:t>, and those uniform are not stolen from the police, they are the police uniform. They use them at daylight for government purposes, government work, but in the evening they use it for different other militia activities. Just to follow up on what the professor was - the comment, which he was making when he got to the exit of large number of educated people. In my immediate family, I have a sister who was the head of one of the exceptional students for girls. She left the country. Her husband is professor of Baghdad University. They left. I have two nephews who are engineers. They left to Dubai. A niece, a doctor; and her husband, a doctor - went to Jordan. I mean, I can go on and on and on.</w:t>
      </w:r>
      <w:r>
        <w:rPr>
          <w:rFonts w:ascii="Georgia" w:hAnsi="Georgia"/>
          <w:color w:val="333333"/>
          <w:sz w:val="16"/>
          <w:szCs w:val="16"/>
        </w:rPr>
        <w:t xml:space="preserve"> </w:t>
      </w:r>
      <w:r w:rsidRPr="00CB5FC0">
        <w:rPr>
          <w:rFonts w:ascii="Georgia" w:hAnsi="Georgia"/>
          <w:color w:val="333333"/>
          <w:sz w:val="16"/>
          <w:szCs w:val="16"/>
        </w:rPr>
        <w:t>FARUK: Well, the thing is that I've been living here for 44 years. I'm a U.S. citizen but the majority of the people who have left from my immediate family and extended family, they have a desire to go back. The problem is that, as we have been talking about the issue of security, the issue of indifference, the issue of sectarian violence, the issue of individuals who really don't want educated people to be in the country. They want to push back the country 50 years or 100 years. That's really the dilemma, that's the tragedy. I have a lot of nieces and nephews in my extended family who are - Baghdad University, the technical university - who are not attending classes out of fear, out of kidnapping for ransom - just the whole situation is an absolute disaster.</w:t>
      </w:r>
    </w:p>
    <w:p w:rsidR="004C77DE" w:rsidRPr="004C77DE" w:rsidRDefault="004C77DE" w:rsidP="004C77DE"/>
    <w:p w:rsidR="004C77DE" w:rsidRDefault="004C77DE" w:rsidP="004C77DE">
      <w:pPr>
        <w:pStyle w:val="Heading4"/>
      </w:pPr>
      <w:r>
        <w:t xml:space="preserve">Brain drain inevitable </w:t>
      </w:r>
    </w:p>
    <w:p w:rsidR="004C77DE" w:rsidRDefault="004C77DE" w:rsidP="004C77DE">
      <w:pPr>
        <w:shd w:val="clear" w:color="auto" w:fill="FFFFFF"/>
        <w:rPr>
          <w:rFonts w:ascii="Georgia" w:hAnsi="Georgia"/>
          <w:color w:val="000000" w:themeColor="text1"/>
          <w:sz w:val="16"/>
          <w:szCs w:val="16"/>
        </w:rPr>
      </w:pPr>
      <w:r w:rsidRPr="00CF54EC">
        <w:rPr>
          <w:rFonts w:ascii="Georgia" w:hAnsi="Georgia"/>
          <w:color w:val="000000" w:themeColor="text1"/>
          <w:sz w:val="16"/>
          <w:szCs w:val="16"/>
        </w:rPr>
        <w:t xml:space="preserve">Caglar </w:t>
      </w:r>
      <w:r w:rsidRPr="004C77DE">
        <w:rPr>
          <w:rStyle w:val="Style13ptBold"/>
        </w:rPr>
        <w:t>Ozden</w:t>
      </w:r>
      <w:r w:rsidRPr="00CF54EC">
        <w:rPr>
          <w:rStyle w:val="date-display-single"/>
          <w:rFonts w:ascii="Georgia" w:eastAsiaTheme="majorEastAsia" w:hAnsi="Georgia"/>
          <w:color w:val="000000" w:themeColor="text1"/>
          <w:sz w:val="16"/>
          <w:szCs w:val="16"/>
        </w:rPr>
        <w:t>, October 31, 20</w:t>
      </w:r>
      <w:r w:rsidRPr="004C77DE">
        <w:rPr>
          <w:rStyle w:val="Style13ptBold"/>
        </w:rPr>
        <w:t>05</w:t>
      </w:r>
      <w:r>
        <w:rPr>
          <w:rFonts w:ascii="Georgia" w:hAnsi="Georgia"/>
          <w:color w:val="000000" w:themeColor="text1"/>
          <w:sz w:val="16"/>
          <w:szCs w:val="16"/>
        </w:rPr>
        <w:t xml:space="preserve">. </w:t>
      </w:r>
      <w:r w:rsidRPr="00CF54EC">
        <w:rPr>
          <w:rFonts w:ascii="Georgia" w:hAnsi="Georgia"/>
          <w:color w:val="000000" w:themeColor="text1"/>
          <w:sz w:val="16"/>
          <w:szCs w:val="16"/>
        </w:rPr>
        <w:t xml:space="preserve">"International Migration: Brain Drain or Brain Gain?," No Publication, </w:t>
      </w:r>
      <w:hyperlink r:id="rId49" w:history="1">
        <w:r w:rsidRPr="002876E5">
          <w:rPr>
            <w:rStyle w:val="Hyperlink"/>
            <w:rFonts w:ascii="Georgia" w:hAnsi="Georgia"/>
            <w:sz w:val="16"/>
            <w:szCs w:val="16"/>
          </w:rPr>
          <w:t>https://yaleglobal.yale.edu/content/international-migration-brain-drain-or-brain-gain</w:t>
        </w:r>
      </w:hyperlink>
    </w:p>
    <w:p w:rsidR="004C77DE" w:rsidRDefault="004C77DE" w:rsidP="004C77DE">
      <w:pPr>
        <w:shd w:val="clear" w:color="auto" w:fill="FFFFFF"/>
        <w:rPr>
          <w:rFonts w:ascii="Georgia" w:hAnsi="Georgia"/>
          <w:color w:val="000000" w:themeColor="text1"/>
          <w:sz w:val="16"/>
          <w:szCs w:val="16"/>
        </w:rPr>
      </w:pPr>
    </w:p>
    <w:p w:rsidR="004C77DE" w:rsidRPr="002B136A" w:rsidRDefault="004C77DE" w:rsidP="004C77DE">
      <w:pPr>
        <w:rPr>
          <w:rFonts w:ascii="Georgia" w:hAnsi="Georgia"/>
          <w:sz w:val="16"/>
          <w:szCs w:val="16"/>
        </w:rPr>
      </w:pPr>
      <w:r w:rsidRPr="002B136A">
        <w:rPr>
          <w:rFonts w:ascii="Georgia" w:hAnsi="Georgia" w:cs="Arial"/>
          <w:color w:val="000000"/>
          <w:sz w:val="16"/>
          <w:szCs w:val="16"/>
          <w:shd w:val="clear" w:color="auto" w:fill="FFFFFF"/>
        </w:rPr>
        <w:t xml:space="preserve">The World Bank concludes that </w:t>
      </w:r>
      <w:r w:rsidRPr="00E86556">
        <w:rPr>
          <w:rStyle w:val="Emphasis"/>
          <w:highlight w:val="cyan"/>
        </w:rPr>
        <w:t>higher rates of international migration are inevitable</w:t>
      </w:r>
      <w:r w:rsidRPr="002B136A">
        <w:rPr>
          <w:rFonts w:ascii="Georgia" w:hAnsi="Georgia" w:cs="Arial"/>
          <w:color w:val="000000"/>
          <w:sz w:val="16"/>
          <w:szCs w:val="16"/>
          <w:shd w:val="clear" w:color="auto" w:fill="FFFFFF"/>
        </w:rPr>
        <w:t xml:space="preserve">: the phenomenon a result of demographic trends that create a high demand for certain forms of labor in the developed world and a high supply of that labor in developing nations, and of declining communication and transportation costs. Moreover, </w:t>
      </w:r>
      <w:r w:rsidRPr="00E86556">
        <w:rPr>
          <w:rStyle w:val="Emphasis"/>
          <w:highlight w:val="cyan"/>
        </w:rPr>
        <w:t>international migration is desirable: developed nations can hope to profit from a "brain gain" opposite the developing world's "brain drain,"</w:t>
      </w:r>
      <w:r w:rsidRPr="002B136A">
        <w:rPr>
          <w:rFonts w:ascii="Georgia" w:hAnsi="Georgia" w:cs="Arial"/>
          <w:color w:val="000000"/>
          <w:sz w:val="16"/>
          <w:szCs w:val="16"/>
          <w:shd w:val="clear" w:color="auto" w:fill="FFFFFF"/>
        </w:rPr>
        <w:t xml:space="preserve"> while </w:t>
      </w:r>
      <w:r w:rsidRPr="00E86556">
        <w:rPr>
          <w:rStyle w:val="Emphasis"/>
          <w:highlight w:val="cyan"/>
        </w:rPr>
        <w:t>developing nations enjoy the economic network benefits that their expatriates send home</w:t>
      </w:r>
      <w:r w:rsidRPr="002B136A">
        <w:rPr>
          <w:rFonts w:ascii="Georgia" w:hAnsi="Georgia" w:cs="Arial"/>
          <w:color w:val="000000"/>
          <w:sz w:val="16"/>
          <w:szCs w:val="16"/>
          <w:shd w:val="clear" w:color="auto" w:fill="FFFFFF"/>
        </w:rPr>
        <w:t xml:space="preserve">. It is important, reports the World Bank, that developed and developing nations improve their cooperation on the issue—especially so that </w:t>
      </w:r>
      <w:r w:rsidRPr="00E86556">
        <w:rPr>
          <w:rStyle w:val="Emphasis"/>
          <w:highlight w:val="cyan"/>
        </w:rPr>
        <w:t>developing nations are not unnecessarily hurt by a brain drain of skilled workers</w:t>
      </w:r>
      <w:r w:rsidRPr="00A20416">
        <w:rPr>
          <w:rStyle w:val="Emphasis"/>
        </w:rPr>
        <w:t xml:space="preserve"> </w:t>
      </w:r>
      <w:r w:rsidRPr="002B136A">
        <w:rPr>
          <w:rFonts w:ascii="Georgia" w:hAnsi="Georgia" w:cs="Arial"/>
          <w:color w:val="000000"/>
          <w:sz w:val="16"/>
          <w:szCs w:val="16"/>
          <w:shd w:val="clear" w:color="auto" w:fill="FFFFFF"/>
        </w:rPr>
        <w:t>who then go underappreciated in the developed world.</w:t>
      </w:r>
    </w:p>
    <w:p w:rsidR="004C77DE" w:rsidRDefault="004C77DE" w:rsidP="003577B7"/>
    <w:p w:rsidR="003577B7" w:rsidRDefault="003577B7" w:rsidP="003577B7">
      <w:pPr>
        <w:pStyle w:val="Heading4"/>
      </w:pPr>
      <w:r>
        <w:t>No brain drain – they already left</w:t>
      </w:r>
    </w:p>
    <w:p w:rsidR="003577B7" w:rsidRDefault="003577B7" w:rsidP="003577B7">
      <w:r>
        <w:rPr>
          <w:rStyle w:val="Style13ptBold"/>
        </w:rPr>
        <w:t>Ondian</w:t>
      </w:r>
      <w:r>
        <w:t xml:space="preserve"> &amp; Katulis </w:t>
      </w:r>
      <w:r>
        <w:rPr>
          <w:rStyle w:val="Style13ptBold"/>
        </w:rPr>
        <w:t>’09</w:t>
      </w:r>
      <w:r>
        <w:t xml:space="preserve"> (Natalie, research associate , Brian, senior fellow, “Operation Safe Haven Iraq 2009”, Center for American Progress, jj)</w:t>
      </w:r>
    </w:p>
    <w:p w:rsidR="003577B7" w:rsidRDefault="003577B7" w:rsidP="003577B7">
      <w:r>
        <w:t>Brain drain: Some argue that offering U.S.-affiliated Iraqis protection in the United States removes Iraqis from the country they could help rebuild. However, a brain drain has already occurred because of the size and scope of displacement in Iraq. And targeted Iraqis cannot be asked to rebuild their country if their lives are in imminent danger.</w:t>
      </w:r>
    </w:p>
    <w:p w:rsidR="003577B7" w:rsidRDefault="003577B7" w:rsidP="003577B7"/>
    <w:p w:rsidR="004501BD" w:rsidRDefault="004501BD" w:rsidP="004501BD">
      <w:pPr>
        <w:pStyle w:val="Heading4"/>
      </w:pPr>
      <w:r>
        <w:t>Plan is a drop in the brain drain bucket</w:t>
      </w:r>
    </w:p>
    <w:p w:rsidR="004501BD" w:rsidRPr="0020320D" w:rsidRDefault="004501BD" w:rsidP="004501BD">
      <w:pPr>
        <w:pStyle w:val="card"/>
        <w:ind w:left="0"/>
        <w:rPr>
          <w:sz w:val="16"/>
        </w:rPr>
      </w:pPr>
      <w:r w:rsidRPr="004501BD">
        <w:rPr>
          <w:rStyle w:val="Style13ptBold"/>
          <w:rFonts w:eastAsiaTheme="majorEastAsia"/>
        </w:rPr>
        <w:t>The List Project 2010</w:t>
      </w:r>
      <w:r w:rsidRPr="004501BD">
        <w:rPr>
          <w:rStyle w:val="Style13ptBold"/>
        </w:rPr>
        <w:t xml:space="preserve"> </w:t>
      </w:r>
      <w:r w:rsidRPr="0020320D">
        <w:rPr>
          <w:sz w:val="16"/>
        </w:rPr>
        <w:t xml:space="preserve">(“Tragedy on the Horizon: A History of Just and Unjust Withdrawal,” The List Project, May, </w:t>
      </w:r>
      <w:hyperlink r:id="rId50" w:history="1">
        <w:r w:rsidRPr="00807367">
          <w:rPr>
            <w:rStyle w:val="Hyperlink"/>
          </w:rPr>
          <w:t>http://thelistproject.org/Withdrawal.pdf</w:t>
        </w:r>
      </w:hyperlink>
      <w:r w:rsidRPr="0020320D">
        <w:rPr>
          <w:sz w:val="16"/>
        </w:rPr>
        <w:t>, Kel)</w:t>
      </w:r>
    </w:p>
    <w:p w:rsidR="004501BD" w:rsidRPr="0020320D" w:rsidRDefault="004501BD" w:rsidP="004501BD">
      <w:pPr>
        <w:pStyle w:val="card"/>
        <w:ind w:left="0"/>
        <w:rPr>
          <w:sz w:val="16"/>
        </w:rPr>
      </w:pPr>
    </w:p>
    <w:p w:rsidR="004501BD" w:rsidRPr="003612AA" w:rsidRDefault="004501BD" w:rsidP="004501BD">
      <w:pPr>
        <w:pStyle w:val="card"/>
        <w:ind w:left="0"/>
        <w:rPr>
          <w:rStyle w:val="underline"/>
          <w:rFonts w:eastAsiaTheme="majorEastAsia"/>
        </w:rPr>
      </w:pPr>
      <w:r w:rsidRPr="0020320D">
        <w:rPr>
          <w:sz w:val="16"/>
        </w:rPr>
        <w:t xml:space="preserve">Shouldn’t these Iraqis stay and help rebuild their country? Iraq has suffered from a serious “brain drain” problem, as many qualified and well-educated citizens have been forced by violence, a veritable industry of kidnapping, and an anemic economy, to leave the country and resettle abroad. Iraq will not develop into a stable, safe, prosperous country with its best administrators, engineers, physicians, and other professionals languishing abroad. However, </w:t>
      </w:r>
      <w:r w:rsidRPr="003612AA">
        <w:rPr>
          <w:rStyle w:val="underline"/>
          <w:rFonts w:eastAsiaTheme="majorEastAsia"/>
        </w:rPr>
        <w:t>Iraq’s brain drain problem exists separately from the thousands of U.S.-affiliated Iraqis who wish to leave the country because of the dangers and stigma they currently face.</w:t>
      </w:r>
      <w:r w:rsidRPr="0020320D">
        <w:rPr>
          <w:sz w:val="16"/>
        </w:rPr>
        <w:t xml:space="preserve"> A 2008 International Crisis Group report lamented the “extent to which the better educated have been targeted by militia leaders from all confessional groups—including their own…. Ironically—and tragically—large segments of the middle class in which so many hopes were invested at the dawn of the occupation now reside abroad.”160 </w:t>
      </w:r>
      <w:r w:rsidRPr="003612AA">
        <w:rPr>
          <w:rStyle w:val="underline"/>
          <w:rFonts w:eastAsiaTheme="majorEastAsia"/>
        </w:rPr>
        <w:t>Highly qualified professionals – doctors, administrators, and engineers – have fled Iraq in droves</w:t>
      </w:r>
      <w:r w:rsidRPr="0020320D">
        <w:rPr>
          <w:sz w:val="16"/>
        </w:rPr>
        <w:t xml:space="preserve"> in fear of both the instability in the country, targeted violence, and a veritable industry of kidnapping.161 Ideally, conditions in Iraq would reach the point that our Iraqi employees would be able to remain, in safety and with the capacity to contribute to Iraq’s development. In reality, U.S.-affiliated Iraqis must overcome a deep and lethal stigma of having worked for America. TLP has documented many cases of U.S.-affiliated Iraqis denied employment by the Government of Iraq (GOI) because of their former work with America. Many Iraqi employees of the U.S. are terrified to seek employment with the GOI out of a fear that their prior work experience will be revealed, ushering in new threats. </w:t>
      </w:r>
      <w:r w:rsidRPr="003612AA">
        <w:rPr>
          <w:rStyle w:val="underline"/>
          <w:rFonts w:eastAsiaTheme="majorEastAsia"/>
        </w:rPr>
        <w:t>Iraq</w:t>
      </w:r>
      <w:r w:rsidRPr="0020320D">
        <w:rPr>
          <w:sz w:val="16"/>
        </w:rPr>
        <w:t xml:space="preserve">, the United States, and the international community </w:t>
      </w:r>
      <w:r w:rsidRPr="003612AA">
        <w:rPr>
          <w:rStyle w:val="underline"/>
          <w:rFonts w:eastAsiaTheme="majorEastAsia"/>
        </w:rPr>
        <w:t>must find a workable solution to Iraq’s broader refugee crisis in order to combat the brain drain problem</w:t>
      </w:r>
      <w:r w:rsidRPr="0020320D">
        <w:rPr>
          <w:sz w:val="16"/>
        </w:rPr>
        <w:t xml:space="preserve">. </w:t>
      </w:r>
      <w:r w:rsidRPr="003612AA">
        <w:rPr>
          <w:rStyle w:val="underline"/>
          <w:rFonts w:eastAsiaTheme="majorEastAsia"/>
        </w:rPr>
        <w:t>But denying American affiliated Iraqis the opportunity to resettle safely will not contribute to that goal. Put simply, U.S.-affiliated Iraqis cannot reverse the brain-drain problem, and should not suffer through further tragedy in the service of an idealized notion of how Iraq ought to be.</w:t>
      </w:r>
    </w:p>
    <w:p w:rsidR="004501BD" w:rsidRDefault="004501BD" w:rsidP="003577B7"/>
    <w:p w:rsidR="003577B7" w:rsidRDefault="003577B7" w:rsidP="003577B7">
      <w:pPr>
        <w:pStyle w:val="Heading3"/>
      </w:pPr>
      <w:r>
        <w:t>A2: Base DA</w:t>
      </w:r>
    </w:p>
    <w:p w:rsidR="003577B7" w:rsidRDefault="003577B7" w:rsidP="003577B7"/>
    <w:p w:rsidR="003577B7" w:rsidRDefault="003577B7" w:rsidP="003577B7">
      <w:pPr>
        <w:pStyle w:val="Heading4"/>
      </w:pPr>
      <w:r>
        <w:t>McCain takes the credit / blame</w:t>
      </w:r>
    </w:p>
    <w:p w:rsidR="003577B7" w:rsidRDefault="003577B7" w:rsidP="003577B7">
      <w:r>
        <w:t xml:space="preserve">COLIN </w:t>
      </w:r>
      <w:r>
        <w:rPr>
          <w:rStyle w:val="Style13ptBold"/>
        </w:rPr>
        <w:t>RAUNIG</w:t>
      </w:r>
      <w:r>
        <w:t>, The Hill, “Reinstate the Afghan SIV program”, 20</w:t>
      </w:r>
      <w:r>
        <w:rPr>
          <w:rStyle w:val="Style13ptBold"/>
        </w:rPr>
        <w:t>17</w:t>
      </w:r>
      <w:r>
        <w:t>, http://thehill.com/blogs/congress-blog/politics/324133-reinstate-the-afghan-siv-program</w:t>
      </w:r>
    </w:p>
    <w:p w:rsidR="003577B7" w:rsidRDefault="003577B7" w:rsidP="003577B7">
      <w:pPr>
        <w:rPr>
          <w:sz w:val="16"/>
        </w:rPr>
      </w:pPr>
      <w:r>
        <w:rPr>
          <w:sz w:val="16"/>
        </w:rPr>
        <w:t xml:space="preserve">In addition, Sens. Jeanne Shaheen (D-N.H.), John </w:t>
      </w:r>
      <w:r>
        <w:rPr>
          <w:rStyle w:val="StyleUnderline"/>
        </w:rPr>
        <w:t>McCain</w:t>
      </w:r>
      <w:r>
        <w:rPr>
          <w:sz w:val="16"/>
        </w:rPr>
        <w:t xml:space="preserve"> (R-Ariz.), Jack Reed (D-R.I.), and Thom Tillis (R-N.C.) </w:t>
      </w:r>
      <w:r>
        <w:rPr>
          <w:rStyle w:val="StyleUnderline"/>
        </w:rPr>
        <w:t>introduced a bill</w:t>
      </w:r>
      <w:r>
        <w:rPr>
          <w:sz w:val="16"/>
        </w:rPr>
        <w:t xml:space="preserve"> on Wednesday </w:t>
      </w:r>
      <w:r>
        <w:rPr>
          <w:rStyle w:val="StyleUnderline"/>
        </w:rPr>
        <w:t>to amend the</w:t>
      </w:r>
      <w:r>
        <w:rPr>
          <w:sz w:val="16"/>
        </w:rPr>
        <w:t xml:space="preserve"> Afghan Allies Protection Act of 2009 to make 2,500 visas available for the Afghan SIV program. The passing of this bill is essential, a step necessary to ensure the Afghan SIV program is reinstated in full and continues to thrive. Shaheen and </w:t>
      </w:r>
      <w:r>
        <w:rPr>
          <w:rStyle w:val="StyleUnderline"/>
        </w:rPr>
        <w:t>McCain have been strong advocates of the SIV program</w:t>
      </w:r>
      <w:r>
        <w:rPr>
          <w:sz w:val="16"/>
        </w:rPr>
        <w:t>, proof of its bipartisan value.</w:t>
      </w:r>
    </w:p>
    <w:p w:rsidR="003577B7" w:rsidRDefault="003577B7" w:rsidP="003577B7"/>
    <w:p w:rsidR="003577B7" w:rsidRDefault="003577B7" w:rsidP="003577B7">
      <w:pPr>
        <w:pStyle w:val="Heading3"/>
      </w:pPr>
      <w:r>
        <w:t>A2: Unpopular</w:t>
      </w:r>
    </w:p>
    <w:p w:rsidR="003577B7" w:rsidRDefault="003577B7" w:rsidP="003577B7"/>
    <w:p w:rsidR="003577B7" w:rsidRDefault="003577B7" w:rsidP="003577B7">
      <w:pPr>
        <w:pStyle w:val="Heading4"/>
      </w:pPr>
      <w:r>
        <w:t>Zero opposition – Veteran groups ensure</w:t>
      </w:r>
    </w:p>
    <w:p w:rsidR="003577B7" w:rsidRDefault="003577B7" w:rsidP="003577B7">
      <w:r>
        <w:t>Elise Blanchard, journalism studies @ Columbia “Afghan Translators Hope U.S. Visas Will Arrive Before The Taliban Does”, https://www.huffingtonpost.com/entry/afghan-translators-us-visas-taliban_us_587fbcdae4b0c147f0bca672</w:t>
      </w:r>
    </w:p>
    <w:p w:rsidR="003577B7" w:rsidRDefault="003577B7" w:rsidP="003577B7">
      <w:r>
        <w:t>Yet SIV advocates still hope that more visas could be added to the program when Congress takes up a new budget in April. The program usually has bipartisan support, especially from lawmakers who are veterans. Even its detractors usually do not publicly admit that they are against the program, says Scott Cooper, director of national security outreach at Human Rights First. “They would have every veteran’s organization in the world calling them out on this,” he said.</w:t>
      </w:r>
    </w:p>
    <w:p w:rsidR="003577B7" w:rsidRDefault="003577B7" w:rsidP="003577B7">
      <w:pPr>
        <w:pStyle w:val="Heading3"/>
      </w:pPr>
      <w:r>
        <w:t>A2: PRM Budget DA</w:t>
      </w:r>
    </w:p>
    <w:p w:rsidR="003577B7" w:rsidRDefault="003577B7" w:rsidP="003577B7">
      <w:pPr>
        <w:pStyle w:val="Heading4"/>
      </w:pPr>
      <w:r>
        <w:t>Other agencies pay</w:t>
      </w:r>
    </w:p>
    <w:p w:rsidR="003577B7" w:rsidRDefault="003577B7" w:rsidP="003577B7">
      <w:r>
        <w:t xml:space="preserve">Government Accountability Office, </w:t>
      </w:r>
      <w:r>
        <w:rPr>
          <w:rStyle w:val="Style13ptBold"/>
        </w:rPr>
        <w:t>GAO</w:t>
      </w:r>
      <w:r>
        <w:t>, “IRAQ Iraqi Refugees and Special Immigrant Visa Holders Face Challenges Resettling in the United States and Obtaining U.S. Government Employment”, March 20</w:t>
      </w:r>
      <w:r>
        <w:rPr>
          <w:rStyle w:val="Style13ptBold"/>
        </w:rPr>
        <w:t>10</w:t>
      </w:r>
      <w:r>
        <w:t xml:space="preserve">, </w:t>
      </w:r>
      <w:hyperlink r:id="rId51" w:history="1">
        <w:r>
          <w:rPr>
            <w:rStyle w:val="Hyperlink"/>
          </w:rPr>
          <w:t>https://www.gao.gov/new.items/d10274.pdf</w:t>
        </w:r>
      </w:hyperlink>
    </w:p>
    <w:p w:rsidR="003577B7" w:rsidRDefault="003577B7" w:rsidP="003577B7">
      <w:r>
        <w:t xml:space="preserve">This report focuses on the third solution—those Iraqis resettled in the United States. When Iraqi refugees and SIV holders arrive in the United States, they have access to federal- and state-funded assistance9 to help them reach self-sufficiency in their new communities. State has primary responsibility for funding and administering initial reception and placement benefits for refugees and SIV holders upon their arrival in the United States. State’s PRM has cooperative agreements with 10 resettlement agencies that coordinate with local affiliates across the country to make referrals and to administer resettlement services and other assistance. HHS’s ORR administers cash and medical assistance, and employment and other social services through the states and resettlement agencies that coordinate services for refugees across the country. </w:t>
      </w:r>
    </w:p>
    <w:p w:rsidR="003577B7" w:rsidRDefault="003577B7" w:rsidP="003577B7"/>
    <w:p w:rsidR="003577B7" w:rsidRDefault="003577B7" w:rsidP="003577B7">
      <w:pPr>
        <w:pStyle w:val="Heading4"/>
      </w:pPr>
      <w:r>
        <w:t>Its short term</w:t>
      </w:r>
    </w:p>
    <w:p w:rsidR="003577B7" w:rsidRDefault="003577B7" w:rsidP="003577B7">
      <w:r>
        <w:t xml:space="preserve">Government Accountability Office, </w:t>
      </w:r>
      <w:r>
        <w:rPr>
          <w:rStyle w:val="Style13ptBold"/>
        </w:rPr>
        <w:t>GAO</w:t>
      </w:r>
      <w:r>
        <w:t>, “IRAQ Iraqi Refugees and Special Immigrant Visa Holders Face Challenges Resettling in the United States and Obtaining U.S. Government Employment”, March 20</w:t>
      </w:r>
      <w:r>
        <w:rPr>
          <w:rStyle w:val="Style13ptBold"/>
        </w:rPr>
        <w:t>10</w:t>
      </w:r>
      <w:r>
        <w:t xml:space="preserve">, </w:t>
      </w:r>
      <w:hyperlink r:id="rId52" w:history="1">
        <w:r>
          <w:rPr>
            <w:rStyle w:val="Hyperlink"/>
          </w:rPr>
          <w:t>https://www.gao.gov/new.items/d10274.pdf</w:t>
        </w:r>
      </w:hyperlink>
    </w:p>
    <w:p w:rsidR="003577B7" w:rsidRDefault="003577B7" w:rsidP="003577B7">
      <w:r>
        <w:t xml:space="preserve">Iraqi refugees and SIV holders are eligible for PRM-funded basic needs support and services upon arrival in the United States. In addition, qualified Iraqi refugees and—as a result of December 2009 legislation— qualified Iraqi SIV holders can receive certain assistance generally for up to 7 years through public benefits programs. Prior to December 19, 2009, Iraqi SIV holders’ eligibility for public benefits generally ceased after 8 months. Both groups can receive up to 8 months of ORR-funded cash and medical assistance. According to PRM, its assistance typically lasts for 30 days; however, support may continue for up to 90 days if basic needs have not been met. All refugees automatically receive this assistance, which includes travel arrangements to their assigned resettlement location, basic housing, food allowances, school enrollments, and referrals for medical needs, through the resettlement agencies. As of January 1, 2010, PRM provides the resettlement agencies $1,800 per refugee to cover the direct and administrative costs of the assistance. Prior to January 1, 2010, PRM provided resettlement agencies $900 per refugee. Iraqi SIV holders do not automatically receive these benefits; they must sign up to receive them within 10 days of receiving their visas. SIV holders who do not accept PRM benefits make their own travel arrangements and may resettle anywhere in the United States. According to PRM data, 1,995 SIV holders (out of 4,634 total issued visas for these years) have participated in the PRM program since 2007, when Iraqi SIV holders were first authorized to access these benefits. </w:t>
      </w:r>
    </w:p>
    <w:p w:rsidR="00634198" w:rsidRDefault="00634198" w:rsidP="00634198">
      <w:pPr>
        <w:pStyle w:val="Heading3"/>
      </w:pPr>
      <w:r>
        <w:t>A2: Horse Trading</w:t>
      </w:r>
    </w:p>
    <w:p w:rsidR="00634198" w:rsidRDefault="00634198" w:rsidP="00634198">
      <w:pPr>
        <w:pStyle w:val="Heading4"/>
      </w:pPr>
      <w:r>
        <w:t>No horse-trade</w:t>
      </w:r>
    </w:p>
    <w:p w:rsidR="00634198" w:rsidRDefault="00634198" w:rsidP="00634198">
      <w:r>
        <w:t xml:space="preserve"> KRISTINA </w:t>
      </w:r>
      <w:r w:rsidRPr="00634198">
        <w:rPr>
          <w:rStyle w:val="Style13ptBold"/>
        </w:rPr>
        <w:t>WONG</w:t>
      </w:r>
      <w:r>
        <w:t>, The Hill, “Senate fight brews over Afghan visas”, 5/30/20</w:t>
      </w:r>
      <w:r w:rsidRPr="00634198">
        <w:rPr>
          <w:rStyle w:val="Style13ptBold"/>
        </w:rPr>
        <w:t>16</w:t>
      </w:r>
      <w:r>
        <w:t>, http://thehill.com/policy/defense/281577-senate-fight-brews-over-afghan-visas</w:t>
      </w:r>
    </w:p>
    <w:p w:rsidR="00634198" w:rsidRDefault="00634198" w:rsidP="00634198">
      <w:r w:rsidRPr="00634198">
        <w:rPr>
          <w:rStyle w:val="StyleUnderline"/>
        </w:rPr>
        <w:t>Zeller said Grassley</w:t>
      </w:r>
      <w:r>
        <w:t xml:space="preserve"> has </w:t>
      </w:r>
      <w:r w:rsidRPr="00634198">
        <w:rPr>
          <w:rStyle w:val="StyleUnderline"/>
        </w:rPr>
        <w:t>offered Shaheen and McCain a deal</w:t>
      </w:r>
      <w:r>
        <w:t xml:space="preserve"> -- that </w:t>
      </w:r>
      <w:r w:rsidRPr="00634198">
        <w:rPr>
          <w:rStyle w:val="StyleUnderline"/>
        </w:rPr>
        <w:t xml:space="preserve">any increase in visas for Afghans would be matched by a decrease in visas for another </w:t>
      </w:r>
      <w:r>
        <w:t xml:space="preserve">category of </w:t>
      </w:r>
      <w:r w:rsidRPr="00634198">
        <w:rPr>
          <w:rStyle w:val="StyleUnderline"/>
        </w:rPr>
        <w:t>immigrants</w:t>
      </w:r>
      <w:r>
        <w:t xml:space="preserve">. </w:t>
      </w:r>
      <w:r w:rsidRPr="00634198">
        <w:rPr>
          <w:rStyle w:val="Emphasis"/>
        </w:rPr>
        <w:t>Zeller said the offer is a "non-starter"</w:t>
      </w:r>
      <w:r>
        <w:t xml:space="preserve"> with both Shaheen and McCain. "</w:t>
      </w:r>
      <w:r w:rsidRPr="00634198">
        <w:rPr>
          <w:rStyle w:val="StyleUnderline"/>
        </w:rPr>
        <w:t>I will not stand by while Congress turns its back on these individuals</w:t>
      </w:r>
      <w:r>
        <w:t xml:space="preserve"> and imperils our ability </w:t>
      </w:r>
      <w:r w:rsidRPr="00634198">
        <w:rPr>
          <w:rStyle w:val="StyleUnderline"/>
        </w:rPr>
        <w:t>to secure this kind of support in the future</w:t>
      </w:r>
      <w:r>
        <w:t>," Shaheen said in a statement. "</w:t>
      </w:r>
      <w:r w:rsidRPr="00634198">
        <w:rPr>
          <w:rStyle w:val="StyleUnderline"/>
        </w:rPr>
        <w:t>I urge my colleagues in the Senate to support my amendment</w:t>
      </w:r>
      <w:r>
        <w:t xml:space="preserve"> and those who have done so much for this country." </w:t>
      </w:r>
    </w:p>
    <w:p w:rsidR="00634198" w:rsidRPr="00634198" w:rsidRDefault="00634198" w:rsidP="00634198"/>
    <w:p w:rsidR="003577B7" w:rsidRDefault="003577B7" w:rsidP="003577B7">
      <w:pPr>
        <w:pStyle w:val="Heading2"/>
      </w:pPr>
      <w:r>
        <w:t>A2: CPs</w:t>
      </w:r>
    </w:p>
    <w:p w:rsidR="003577B7" w:rsidRDefault="003577B7" w:rsidP="003577B7"/>
    <w:p w:rsidR="004501BD" w:rsidRDefault="004501BD" w:rsidP="004501BD">
      <w:pPr>
        <w:pStyle w:val="Heading3"/>
      </w:pPr>
      <w:r>
        <w:t>A2: Temp Status</w:t>
      </w:r>
    </w:p>
    <w:p w:rsidR="004501BD" w:rsidRDefault="004501BD" w:rsidP="004501BD"/>
    <w:p w:rsidR="008D0C33" w:rsidRDefault="004501BD" w:rsidP="008D0C33">
      <w:pPr>
        <w:pStyle w:val="Heading4"/>
      </w:pPr>
      <w:r w:rsidRPr="008D0C33">
        <w:t>Only visas solve – key interpreters are abandoning missions in hope of receiving asylum, the promise of future visas is key</w:t>
      </w:r>
    </w:p>
    <w:p w:rsidR="004501BD" w:rsidRPr="008D0C33" w:rsidRDefault="004501BD" w:rsidP="008D0C33">
      <w:r w:rsidRPr="008D0C33">
        <w:br/>
        <w:t xml:space="preserve">Spencer S. </w:t>
      </w:r>
      <w:r w:rsidRPr="008D0C33">
        <w:rPr>
          <w:rStyle w:val="Style13ptBold"/>
        </w:rPr>
        <w:t>Hsu 2007</w:t>
      </w:r>
      <w:r w:rsidRPr="008D0C33">
        <w:t xml:space="preserve"> (“Envoy Urges Visas for Iraqis Aiding U.S.”, </w:t>
      </w:r>
      <w:r w:rsidR="008D0C33" w:rsidRPr="008D0C33">
        <w:t>http://www.washingtonpost.com/wp-dyn/content/article/2007/07/21/AR2007072101359.html)</w:t>
      </w:r>
      <w:r w:rsidRPr="008D0C33">
        <w:br/>
      </w:r>
    </w:p>
    <w:p w:rsidR="004501BD" w:rsidRDefault="004501BD" w:rsidP="004501BD">
      <w:pPr>
        <w:rPr>
          <w:sz w:val="16"/>
        </w:rPr>
      </w:pPr>
      <w:r>
        <w:t xml:space="preserve">The American ambassador in Baghdad, Ryan C. </w:t>
      </w:r>
      <w:r w:rsidRPr="00337902">
        <w:rPr>
          <w:rStyle w:val="underline"/>
        </w:rPr>
        <w:t>Crocker, has asked</w:t>
      </w:r>
      <w:r>
        <w:t xml:space="preserve"> </w:t>
      </w:r>
      <w:r w:rsidRPr="00337902">
        <w:rPr>
          <w:rStyle w:val="underline"/>
        </w:rPr>
        <w:t>the</w:t>
      </w:r>
      <w:r>
        <w:t xml:space="preserve"> Bush </w:t>
      </w:r>
      <w:r w:rsidRPr="00337902">
        <w:rPr>
          <w:rStyle w:val="underline"/>
        </w:rPr>
        <w:t>administration to take the</w:t>
      </w:r>
      <w:r>
        <w:t xml:space="preserve"> unusual </w:t>
      </w:r>
      <w:r w:rsidRPr="00337902">
        <w:rPr>
          <w:rStyle w:val="underline"/>
        </w:rPr>
        <w:t xml:space="preserve">step of granting immigrant visas to all Iraqis employed by the U.S. government in </w:t>
      </w:r>
      <w:hyperlink r:id="rId53" w:history="1">
        <w:r w:rsidRPr="00337902">
          <w:rPr>
            <w:rStyle w:val="underline"/>
          </w:rPr>
          <w:t>Iraq</w:t>
        </w:r>
      </w:hyperlink>
      <w:r w:rsidRPr="00337902">
        <w:rPr>
          <w:rStyle w:val="underline"/>
        </w:rPr>
        <w:t xml:space="preserve"> because of growing concern that they will quit and flee the country if they cannot be assured eventual safe passage to the United States</w:t>
      </w:r>
      <w:r>
        <w:t>.  Crocker's request comes as the administration is struggling to respond to the flood of Iraqis who have sought refuge in neighboring countries since sectarian fighting escalated early last year. The United States has admitted 133 Iraqi refugees since October, despite predicting that it would process 7,000 by the end of September.  "</w:t>
      </w:r>
      <w:r w:rsidRPr="00337902">
        <w:rPr>
          <w:rStyle w:val="underline"/>
        </w:rPr>
        <w:t>Our [Iraqi staff members] work under extremely difficult conditions, and are targets for violence including murder and kidnapping</w:t>
      </w:r>
      <w:r>
        <w:t>," Crocker wrote Undersecretary of State Henrietta H. Fore. "</w:t>
      </w:r>
      <w:r w:rsidRPr="00337902">
        <w:rPr>
          <w:rStyle w:val="underline"/>
        </w:rPr>
        <w:t>Unless they know that there is some hope of an [immigrant visa] in the future, many will continue to seek asylum, leaving our Mission lacking in one of our most valuable assets</w:t>
      </w:r>
      <w:r>
        <w:t xml:space="preserve">."  Crocker's two-page cable dramatizes how Iraq's instability and a rapidly increasing refugee population are stoking new pressures to help those who are threatened or displaced. As public sentiment grows for a partial or full American withdrawal, U.S. Embassy officials are facing demands from their own employees to secure a reliable exit route, and the administration as a whole is facing pressure from aid groups, lawmakers and diplomats to do more for those upended by the war.  With Iraqi immigration to the United States stuck at a trickle, however, it appears that humanitarian concerns have been trumped so far by fears that terrorists may infiltrate through refugee channels. Bureaucratic delays at the departments of State and Homeland Security have also bogged down the processing of immigration requests by Iraqis fleeing violence.  Skeptics contend another reason the administration has been slow to resettle Iraqis in large numbers is that doing so could be seen as admitting that its efforts to secure Iraq have failed. </w:t>
      </w:r>
      <w:r w:rsidRPr="00337902">
        <w:rPr>
          <w:rStyle w:val="underline"/>
        </w:rPr>
        <w:t>The intense pressure for visas "reflects the fact that the situation is pretty dire</w:t>
      </w:r>
      <w:r>
        <w:t xml:space="preserve">," said Roberta Cohen, principal adviser to the U.N. secretary general's representative on internally displaced persons.   </w:t>
      </w:r>
      <w:r w:rsidRPr="00225548">
        <w:rPr>
          <w:sz w:val="16"/>
        </w:rPr>
        <w:t xml:space="preserve"> </w:t>
      </w:r>
    </w:p>
    <w:p w:rsidR="004501BD" w:rsidRDefault="004501BD" w:rsidP="004501BD">
      <w:pPr>
        <w:rPr>
          <w:sz w:val="16"/>
        </w:rPr>
      </w:pPr>
    </w:p>
    <w:p w:rsidR="008D0C33" w:rsidRPr="008D0C33" w:rsidRDefault="004501BD" w:rsidP="008D0C33">
      <w:pPr>
        <w:pStyle w:val="Heading4"/>
      </w:pPr>
      <w:r w:rsidRPr="008D0C33">
        <w:t xml:space="preserve">Visa shortages are hurting the US mission in Iraq and making it difficult to recruit translators </w:t>
      </w:r>
    </w:p>
    <w:p w:rsidR="004501BD" w:rsidRDefault="004501BD" w:rsidP="008D0C33">
      <w:pPr>
        <w:rPr>
          <w:u w:val="single"/>
        </w:rPr>
      </w:pPr>
      <w:r w:rsidRPr="008D0C33">
        <w:br/>
      </w:r>
      <w:r w:rsidRPr="008D0C33">
        <w:rPr>
          <w:rStyle w:val="Style13ptBold"/>
        </w:rPr>
        <w:t>Newton</w:t>
      </w:r>
      <w:r w:rsidRPr="008D0C33">
        <w:t xml:space="preserve"> 7-22-20</w:t>
      </w:r>
      <w:r w:rsidRPr="008D0C33">
        <w:rPr>
          <w:rStyle w:val="Style13ptBold"/>
        </w:rPr>
        <w:t>10</w:t>
      </w:r>
      <w:r w:rsidRPr="008D0C33">
        <w:t xml:space="preserve">  [Professor Michael A. Newton, former International Law Advisor to the Iraqi High Tribunal, Professor of the Practice of Law at Vanderbilt focused on international law &amp; author of over 50 books and papers on national security law/international criminal law, July 22, 2010, testimony for the Commission on Security and Cooperation in Europe, </w:t>
      </w:r>
      <w:hyperlink r:id="rId54" w:history="1">
        <w:r w:rsidRPr="008D0C33">
          <w:rPr>
            <w:rStyle w:val="Hyperlink"/>
          </w:rPr>
          <w:t>http://www.rcusa.org/index.php?page=congressional-hearings</w:t>
        </w:r>
      </w:hyperlink>
      <w:r w:rsidRPr="008D0C33">
        <w:t>]</w:t>
      </w:r>
      <w:r w:rsidRPr="005902A4">
        <w:t xml:space="preserve"> </w:t>
      </w:r>
      <w:r w:rsidRPr="005902A4">
        <w:br/>
      </w:r>
    </w:p>
    <w:p w:rsidR="004501BD" w:rsidRPr="00A13595" w:rsidRDefault="004501BD" w:rsidP="008D0C33">
      <w:pPr>
        <w:pStyle w:val="card"/>
        <w:ind w:left="0"/>
        <w:rPr>
          <w:rStyle w:val="underline"/>
          <w:rFonts w:eastAsiaTheme="majorEastAsia"/>
        </w:rPr>
      </w:pPr>
      <w:r>
        <w:t xml:space="preserve">At present, U.S.-affiliated Iraqis may constitute the single largest repository of direct knowledge, experience, and understanding of U.S. war-fighting in any foreign population in the world. For the past several years, they’ve ridden in our vehicles, gone out on our foot patrols, and served as our voice in the Surge strategy to the Iraqi population. With a bitter counterinsurgency raging just two borders over, allowing this repository of information about U.S. tactics and strategy to fall victim to reprisals and exploitation by the various hostile elements in the region who seek to undermine U.S. policy and interests would represent a strategic myopia. </w:t>
      </w:r>
      <w:r w:rsidRPr="00A13595">
        <w:rPr>
          <w:rStyle w:val="underline"/>
          <w:rFonts w:eastAsiaTheme="majorEastAsia"/>
        </w:rPr>
        <w:t>Allowing them to be slaughtered after withdrawal will send a powerful signal to the rest of the world</w:t>
      </w:r>
      <w:r>
        <w:t xml:space="preserve"> – including those in Afghanistan – </w:t>
      </w:r>
      <w:r w:rsidRPr="00A13595">
        <w:rPr>
          <w:rStyle w:val="underline"/>
          <w:rFonts w:eastAsiaTheme="majorEastAsia"/>
        </w:rPr>
        <w:t>that it doesn’t pay to stand with the U.S</w:t>
      </w:r>
      <w:r>
        <w:t xml:space="preserve">. </w:t>
      </w:r>
      <w:r w:rsidRPr="00A13595">
        <w:rPr>
          <w:rStyle w:val="underline"/>
          <w:rFonts w:eastAsiaTheme="majorEastAsia"/>
        </w:rPr>
        <w:t>From the narrow perspective of the future of Iraq, we should not permit the same people who have been fighting with us to be tortured, coerced, or exploited into fighting against us in the future. Those who work with the United States in Iraq are today perhaps our most steadfast and staunch allies in that country, if not the Arab world, and they have key insights that can assist our counterinsurgency operations as well as helping to prepare forces flowing into Afghanistan. Offering a principled, effective, and thorough protection and resettlement plan will reinforce the goodwill we’ve created at a minimal cost to the United States. Yet it will pay dividends for generations to come, just as our moral intervention in favor of Vietnamese, Cambodian, and Laotian refugees has.</w:t>
      </w:r>
    </w:p>
    <w:p w:rsidR="004501BD" w:rsidRDefault="004501BD" w:rsidP="004501BD">
      <w:pPr>
        <w:pStyle w:val="BlockTitle"/>
        <w:jc w:val="left"/>
      </w:pPr>
      <w:r>
        <w:rPr>
          <w:kern w:val="0"/>
          <w:sz w:val="16"/>
        </w:rPr>
        <w:br w:type="page"/>
      </w:r>
    </w:p>
    <w:p w:rsidR="008D0C33" w:rsidRPr="008D0C33" w:rsidRDefault="004501BD" w:rsidP="008D0C33">
      <w:pPr>
        <w:pStyle w:val="Heading4"/>
      </w:pPr>
      <w:r w:rsidRPr="004501BD">
        <w:t>SIV’s best – resettlement benefits</w:t>
      </w:r>
    </w:p>
    <w:p w:rsidR="004501BD" w:rsidRDefault="004501BD" w:rsidP="004501BD">
      <w:pPr>
        <w:pStyle w:val="card"/>
        <w:ind w:left="0"/>
      </w:pPr>
      <w:r w:rsidRPr="004501BD">
        <w:rPr>
          <w:rStyle w:val="Style13ptBold"/>
          <w:rFonts w:eastAsiaTheme="majorEastAsia"/>
        </w:rPr>
        <w:t>Twu 10</w:t>
      </w:r>
      <w:r>
        <w:t xml:space="preserve"> (Marianne, Articles Editor and JD Candidate – University of North Carolina Law School, “A Sanctuary for Those Who Serve: United States Iraqi Special Immigrant Visa Programs”, North Carolina Journal of International Law &amp; Commercial Regulation, Spring, 35 N.C.J. Int'l L. &amp; Com. Reg. 723, Lexis)</w:t>
      </w:r>
    </w:p>
    <w:p w:rsidR="004501BD" w:rsidRDefault="004501BD" w:rsidP="004501BD">
      <w:pPr>
        <w:pStyle w:val="card"/>
        <w:ind w:left="0"/>
      </w:pPr>
    </w:p>
    <w:p w:rsidR="004501BD" w:rsidRDefault="004501BD" w:rsidP="004501BD">
      <w:pPr>
        <w:pStyle w:val="card"/>
        <w:rPr>
          <w:rStyle w:val="underline"/>
          <w:rFonts w:eastAsiaTheme="majorEastAsia"/>
        </w:rPr>
      </w:pPr>
      <w:r>
        <w:t xml:space="preserve">When Section 1244 of </w:t>
      </w:r>
      <w:r w:rsidRPr="00344B16">
        <w:rPr>
          <w:rStyle w:val="underline"/>
          <w:rFonts w:eastAsiaTheme="majorEastAsia"/>
        </w:rPr>
        <w:t>the National Defense Authorization Act</w:t>
      </w:r>
      <w:r>
        <w:t xml:space="preserve"> was enacted on January 28, 2008, it created the Iraqi SIV program, but also </w:t>
      </w:r>
      <w:r w:rsidRPr="00344B16">
        <w:rPr>
          <w:rStyle w:val="underline"/>
          <w:rFonts w:eastAsiaTheme="majorEastAsia"/>
        </w:rPr>
        <w:t>provided</w:t>
      </w:r>
      <w:r>
        <w:t xml:space="preserve"> that those Iraqi special immigrants would be entitled to the same </w:t>
      </w:r>
      <w:r w:rsidRPr="00344B16">
        <w:rPr>
          <w:rStyle w:val="underline"/>
          <w:rFonts w:eastAsiaTheme="majorEastAsia"/>
        </w:rPr>
        <w:t xml:space="preserve">resettlement and entitlement programs </w:t>
      </w:r>
      <w:r>
        <w:t xml:space="preserve">"for a period not to exceed eight months." </w:t>
      </w:r>
      <w:bookmarkStart w:id="1" w:name="r157"/>
      <w:r>
        <w:rPr>
          <w:vertAlign w:val="superscript"/>
        </w:rPr>
        <w:fldChar w:fldCharType="begin"/>
      </w:r>
      <w:r>
        <w:rPr>
          <w:vertAlign w:val="superscript"/>
        </w:rPr>
        <w:instrText xml:space="preserve"> HYPERLINK "http://www.lexisnexis.com:80/lnacui2api/frame.do?reloadEntirePage=true&amp;rand=1291079049478&amp;returnToKey=20_T10737057961&amp;parent=docview&amp;target=results_DocumentContent&amp;tokenKey=rsh-20.944397.3985776893" \l "n157" </w:instrText>
      </w:r>
      <w:r>
        <w:rPr>
          <w:vertAlign w:val="superscript"/>
        </w:rPr>
        <w:fldChar w:fldCharType="separate"/>
      </w:r>
      <w:r>
        <w:rPr>
          <w:rStyle w:val="blue1"/>
          <w:rFonts w:ascii="Verdana" w:hAnsi="Verdana"/>
          <w:sz w:val="16"/>
          <w:szCs w:val="16"/>
          <w:vertAlign w:val="superscript"/>
        </w:rPr>
        <w:t>n157</w:t>
      </w:r>
      <w:r>
        <w:rPr>
          <w:vertAlign w:val="superscript"/>
        </w:rPr>
        <w:fldChar w:fldCharType="end"/>
      </w:r>
      <w:bookmarkEnd w:id="1"/>
      <w:r>
        <w:t xml:space="preserve"> </w:t>
      </w:r>
      <w:r w:rsidRPr="00344B16">
        <w:rPr>
          <w:rStyle w:val="underline"/>
          <w:rFonts w:eastAsiaTheme="majorEastAsia"/>
        </w:rPr>
        <w:t>The benefits would be the same as those given to Afghan and Iraqi special immigrants under Section 1059, but with an additional two months of entitlement</w:t>
      </w:r>
      <w:r>
        <w:t xml:space="preserve">. </w:t>
      </w:r>
      <w:bookmarkStart w:id="2" w:name="PAGE_748_8550"/>
      <w:bookmarkEnd w:id="2"/>
      <w:r>
        <w:t xml:space="preserve"> [*748]  Letter # 08-06 from the ORR noted that it "superseded" previous ORR Letter # 08-04 and that "[t]his State Letter stipulates that all Iraqi Special Immigrants are eligible for eight months of ORR benefits and services from date of entry to the U.S.," while "ORR State Letter # 08-04 remains in effect only as to Afghan Special Immigrants, who remain eligible for six months of benefits." </w:t>
      </w:r>
      <w:bookmarkStart w:id="3" w:name="r158"/>
      <w:r>
        <w:rPr>
          <w:vertAlign w:val="superscript"/>
        </w:rPr>
        <w:fldChar w:fldCharType="begin"/>
      </w:r>
      <w:r>
        <w:rPr>
          <w:vertAlign w:val="superscript"/>
        </w:rPr>
        <w:instrText xml:space="preserve"> HYPERLINK "http://www.lexisnexis.com:80/lnacui2api/frame.do?reloadEntirePage=true&amp;rand=1291079049478&amp;returnToKey=20_T10737057961&amp;parent=docview&amp;target=results_DocumentContent&amp;tokenKey=rsh-20.944397.3985776893" \l "n158" </w:instrText>
      </w:r>
      <w:r>
        <w:rPr>
          <w:vertAlign w:val="superscript"/>
        </w:rPr>
        <w:fldChar w:fldCharType="separate"/>
      </w:r>
      <w:r>
        <w:rPr>
          <w:rStyle w:val="blue1"/>
          <w:rFonts w:ascii="Verdana" w:hAnsi="Verdana"/>
          <w:sz w:val="16"/>
          <w:szCs w:val="16"/>
          <w:vertAlign w:val="superscript"/>
        </w:rPr>
        <w:t>n158</w:t>
      </w:r>
      <w:r>
        <w:rPr>
          <w:vertAlign w:val="superscript"/>
        </w:rPr>
        <w:fldChar w:fldCharType="end"/>
      </w:r>
      <w:bookmarkEnd w:id="3"/>
      <w:r>
        <w:t xml:space="preserve"> </w:t>
      </w:r>
      <w:r w:rsidRPr="00344B16">
        <w:rPr>
          <w:rStyle w:val="underline"/>
          <w:rFonts w:eastAsiaTheme="majorEastAsia"/>
        </w:rPr>
        <w:t>These recent legislative moves granting resettlement aid are encouraging steps toward providing former Afghan and Iraqi U.S. employees with not only a path into the United States, but also the resources to live there.</w:t>
      </w:r>
    </w:p>
    <w:p w:rsidR="004501BD" w:rsidRPr="004501BD" w:rsidRDefault="004501BD" w:rsidP="004501BD"/>
    <w:p w:rsidR="008D0C33" w:rsidRDefault="008D0C33" w:rsidP="008D0C33">
      <w:pPr>
        <w:pStyle w:val="Heading3"/>
      </w:pPr>
      <w:r>
        <w:t>A2: Parole / Waiver CP</w:t>
      </w:r>
    </w:p>
    <w:p w:rsidR="008D0C33" w:rsidRDefault="008D0C33" w:rsidP="008D0C33"/>
    <w:p w:rsidR="008D0C33" w:rsidRPr="008D0C33" w:rsidRDefault="008D0C33" w:rsidP="008D0C33">
      <w:pPr>
        <w:pStyle w:val="Heading4"/>
      </w:pPr>
      <w:r w:rsidRPr="008D0C33">
        <w:t>Parole fails – lack of permanent residency and no assistance</w:t>
      </w:r>
    </w:p>
    <w:p w:rsidR="008D0C33" w:rsidRPr="008D0C33" w:rsidRDefault="008D0C33" w:rsidP="008D0C33">
      <w:r w:rsidRPr="008D0C33">
        <w:rPr>
          <w:rStyle w:val="Style13ptBold"/>
        </w:rPr>
        <w:t>Bacso ’09</w:t>
      </w:r>
      <w:r w:rsidRPr="008D0C33">
        <w:t xml:space="preserve"> (Kenneth, October, Army Lawyer, “Don't worry, we'll take care of you: immigration of local nationals assisting the United States in overseas contingency operations”, </w:t>
      </w:r>
      <w:hyperlink r:id="rId55" w:history="1">
        <w:r w:rsidRPr="008D0C33">
          <w:rPr>
            <w:rStyle w:val="Hyperlink"/>
          </w:rPr>
          <w:t>http://findarticles.com/p/articles/mi_m6052/is_2009_Oct/ai_n42367529/pg_3/?tag=content;col1</w:t>
        </w:r>
      </w:hyperlink>
      <w:r w:rsidRPr="008D0C33">
        <w:t>, jj)</w:t>
      </w:r>
    </w:p>
    <w:p w:rsidR="008D0C33" w:rsidRDefault="008D0C33" w:rsidP="008D0C33">
      <w:pPr>
        <w:pStyle w:val="card"/>
        <w:ind w:left="0"/>
        <w:rPr>
          <w:lang w:val="en"/>
        </w:rPr>
      </w:pPr>
    </w:p>
    <w:p w:rsidR="008D0C33" w:rsidRDefault="008D0C33" w:rsidP="008D0C33">
      <w:pPr>
        <w:rPr>
          <w:rStyle w:val="underline"/>
        </w:rPr>
      </w:pPr>
      <w:r>
        <w:rPr>
          <w:lang w:val="en"/>
        </w:rPr>
        <w:t xml:space="preserve"> Parole is the discretionary authority of the Attorney General to allow an individual to enter the United States. (47) </w:t>
      </w:r>
      <w:r w:rsidRPr="0090354C">
        <w:rPr>
          <w:rStyle w:val="underline"/>
        </w:rPr>
        <w:t>Although parole may enable an individual to enter the United States, parole does not confer any immigration status on the individual</w:t>
      </w:r>
      <w:r>
        <w:rPr>
          <w:lang w:val="en"/>
        </w:rPr>
        <w:t xml:space="preserve">. (48) </w:t>
      </w:r>
      <w:r w:rsidRPr="0090354C">
        <w:rPr>
          <w:rStyle w:val="underline"/>
        </w:rPr>
        <w:t>Parole simply provides physical entry into the United States for a fixed period of time</w:t>
      </w:r>
      <w:r>
        <w:rPr>
          <w:lang w:val="en"/>
        </w:rPr>
        <w:t xml:space="preserve">. (49) </w:t>
      </w:r>
      <w:r w:rsidRPr="0090354C">
        <w:rPr>
          <w:rStyle w:val="underline"/>
        </w:rPr>
        <w:t>When parole is no longer necessary or when the fixed period of time has expired, the parolee is expected to return to his home country</w:t>
      </w:r>
      <w:r>
        <w:rPr>
          <w:lang w:val="en"/>
        </w:rPr>
        <w:t xml:space="preserve">. (50) Furthermore, parole is expressly not intended to serve as a way to bypass the normal refugee resettlement process. An alien cannot be paroled into the United States unless "compelling reasons in the public interest with respect to that particular alien require that the alien be paroled into the United States rather than be admitted as a refugee." (51) </w:t>
      </w:r>
      <w:r w:rsidRPr="0090354C">
        <w:rPr>
          <w:rStyle w:val="underline"/>
        </w:rPr>
        <w:t>Parole is a short-term solution with potentially serious long-term drawbacks. Parole can transfer an individual to the safety of the United States relatively quickly, but it is temporary and parolees may lack adequate support once they reach the United States</w:t>
      </w:r>
      <w:r>
        <w:rPr>
          <w:lang w:val="en"/>
        </w:rPr>
        <w:t xml:space="preserve">. (52) </w:t>
      </w:r>
      <w:r w:rsidRPr="0090354C">
        <w:rPr>
          <w:rStyle w:val="underline"/>
        </w:rPr>
        <w:t xml:space="preserve">Prudent planning with a long-term view is essential. </w:t>
      </w:r>
      <w:bookmarkStart w:id="4" w:name="x---_Parole_makes_it_harder_to_achieve_p"/>
      <w:bookmarkEnd w:id="4"/>
    </w:p>
    <w:p w:rsidR="008D0C33" w:rsidRPr="008D0C33" w:rsidRDefault="008D0C33" w:rsidP="008D0C33">
      <w:pPr>
        <w:pStyle w:val="Heading4"/>
      </w:pPr>
      <w:r w:rsidRPr="008D0C33">
        <w:br/>
      </w:r>
      <w:bookmarkStart w:id="5" w:name="x-Counterplan_doesn’t_guarantee_admissio"/>
      <w:bookmarkEnd w:id="5"/>
      <w:r w:rsidRPr="008D0C33">
        <w:t>Counterplan doesn’t guarantee admission – causes uncertainty</w:t>
      </w:r>
    </w:p>
    <w:p w:rsidR="008D0C33" w:rsidRPr="008D0C33" w:rsidRDefault="008D0C33" w:rsidP="008D0C33">
      <w:bookmarkStart w:id="6" w:name="x-Law_Office_of_Akilesh_Krishna_08"/>
      <w:bookmarkEnd w:id="6"/>
      <w:r w:rsidRPr="008D0C33">
        <w:t xml:space="preserve">Law Office of Akilesh </w:t>
      </w:r>
      <w:r w:rsidRPr="008D0C33">
        <w:rPr>
          <w:rStyle w:val="Style13ptBold"/>
        </w:rPr>
        <w:t>Krishna</w:t>
      </w:r>
      <w:r w:rsidRPr="008D0C33">
        <w:t xml:space="preserve"> ‘08 (Legal Professionals who specialize in H1-B and Green card filings, "Advance Parole" </w:t>
      </w:r>
      <w:hyperlink r:id="rId56" w:history="1">
        <w:r w:rsidRPr="008D0C33">
          <w:rPr>
            <w:rStyle w:val="Hyperlink"/>
          </w:rPr>
          <w:t>http://www.myh1bgc.com/advanceparole.aspx</w:t>
        </w:r>
      </w:hyperlink>
      <w:r w:rsidRPr="008D0C33">
        <w:t>)</w:t>
      </w:r>
      <w:r w:rsidRPr="008D0C33">
        <w:br/>
      </w:r>
    </w:p>
    <w:p w:rsidR="008D0C33" w:rsidRDefault="008D0C33" w:rsidP="008D0C33">
      <w:pPr>
        <w:pStyle w:val="card"/>
        <w:ind w:left="0"/>
      </w:pPr>
      <w:r>
        <w:t xml:space="preserve">Please note that issuance of an advance </w:t>
      </w:r>
      <w:r w:rsidRPr="00852394">
        <w:rPr>
          <w:rStyle w:val="underline"/>
          <w:rFonts w:eastAsiaTheme="majorEastAsia"/>
        </w:rPr>
        <w:t>parole</w:t>
      </w:r>
      <w:r>
        <w:t xml:space="preserve"> document </w:t>
      </w:r>
      <w:r w:rsidRPr="00852394">
        <w:rPr>
          <w:rStyle w:val="underline"/>
          <w:rFonts w:eastAsiaTheme="majorEastAsia"/>
        </w:rPr>
        <w:t>does not guarantee admission into the United States</w:t>
      </w:r>
      <w:r>
        <w:t xml:space="preserve">. In fact, </w:t>
      </w:r>
      <w:r w:rsidRPr="00852394">
        <w:rPr>
          <w:rStyle w:val="underline"/>
          <w:rFonts w:eastAsiaTheme="majorEastAsia"/>
        </w:rPr>
        <w:t>an alien who has an advance parole document will generally be paroled into the United States, rather than admitted</w:t>
      </w:r>
      <w:r>
        <w:t xml:space="preserve">. Aliens with advance parole documents are still subject to immigration inspection at the port of entry. A separate decision whether to parole the alien is made each time the person presents himself or herself for inspection at a port of entry with the advance parole document.  </w:t>
      </w:r>
      <w:r w:rsidRPr="00852394">
        <w:rPr>
          <w:rStyle w:val="underline"/>
          <w:rFonts w:eastAsiaTheme="majorEastAsia"/>
        </w:rPr>
        <w:t xml:space="preserve">If an applicant is granted an advance parole document, but is determined upon return to the United States to be inadmissible </w:t>
      </w:r>
      <w:r>
        <w:t xml:space="preserve">(and parole is not appropriate), </w:t>
      </w:r>
      <w:r w:rsidRPr="00852394">
        <w:rPr>
          <w:rStyle w:val="underline"/>
          <w:rFonts w:eastAsiaTheme="majorEastAsia"/>
        </w:rPr>
        <w:t>he or she will be placed in removal proceedings challenging their admissibility</w:t>
      </w:r>
      <w:r>
        <w:t xml:space="preserve">.  </w:t>
      </w:r>
    </w:p>
    <w:p w:rsidR="008D0C33" w:rsidRDefault="008D0C33" w:rsidP="008D0C33"/>
    <w:p w:rsidR="008D0C33" w:rsidRDefault="008D0C33" w:rsidP="008D0C33">
      <w:pPr>
        <w:pStyle w:val="Heading3"/>
      </w:pPr>
      <w:r>
        <w:t>A2: Refugee CP</w:t>
      </w:r>
    </w:p>
    <w:p w:rsidR="008D0C33" w:rsidRDefault="008D0C33" w:rsidP="008D0C33"/>
    <w:p w:rsidR="008D0C33" w:rsidRPr="008D0C33" w:rsidRDefault="008D0C33" w:rsidP="008D0C33">
      <w:r w:rsidRPr="008D0C33">
        <w:rPr>
          <w:rStyle w:val="Heading4Char"/>
        </w:rPr>
        <w:t>CP fails -- several reasons</w:t>
      </w:r>
      <w:r w:rsidRPr="008D0C33">
        <w:rPr>
          <w:rStyle w:val="Heading4Char"/>
        </w:rPr>
        <w:br/>
      </w:r>
      <w:r w:rsidRPr="008D0C33">
        <w:rPr>
          <w:rStyle w:val="Style13ptBold"/>
        </w:rPr>
        <w:t xml:space="preserve">Bacso 9 </w:t>
      </w:r>
      <w:r w:rsidRPr="008D0C33">
        <w:t>Major Kenneth, Judge Advocate, U.S. Army. Presently assigned as Senior Defense Counsel, U.S. Army Trial Defense Serv. “Don't Worry, We'll Take Care of You: Immigration of Local Nationals Assisting the United States in Overseas Contingency Operations” Army Law. 38</w:t>
      </w:r>
      <w:r w:rsidRPr="008D0C33">
        <w:br/>
      </w:r>
    </w:p>
    <w:p w:rsidR="008D0C33" w:rsidRPr="008D0C33" w:rsidRDefault="008D0C33" w:rsidP="008D0C33">
      <w:pPr>
        <w:pStyle w:val="card"/>
        <w:ind w:left="0"/>
      </w:pPr>
      <w:r w:rsidRPr="00A243F5">
        <w:rPr>
          <w:rStyle w:val="underline"/>
          <w:rFonts w:eastAsiaTheme="majorEastAsia"/>
        </w:rPr>
        <w:t>An individual may only apply for refugee status once he is physically located outside his country of nationality</w:t>
      </w:r>
      <w:r w:rsidRPr="00CB69BE">
        <w:rPr>
          <w:sz w:val="16"/>
          <w:lang w:val="en"/>
        </w:rPr>
        <w:t xml:space="preserve">. (9) Consequently, many </w:t>
      </w:r>
      <w:r w:rsidRPr="00A243F5">
        <w:rPr>
          <w:rStyle w:val="underline"/>
          <w:rFonts w:eastAsiaTheme="majorEastAsia"/>
        </w:rPr>
        <w:t>Iraqi citizens seeking refugee status are forced to "make the difficult decision about whether or not to remain in Iraq or seek asylum or temporary protection in another country</w:t>
      </w:r>
      <w:r w:rsidRPr="00CB69BE">
        <w:rPr>
          <w:sz w:val="16"/>
          <w:lang w:val="en"/>
        </w:rPr>
        <w:t xml:space="preserve">." (10) This is not an easy choice. On the one hand, Iraq remains dangerous for many of its citizens. (11) For example, according to a U.S. Agency for International Development official, approximately three hundred Iraqi interpreters working with the United States have been killed since 2003. (12) On the other hand, most </w:t>
      </w:r>
      <w:r w:rsidRPr="00A243F5">
        <w:rPr>
          <w:rStyle w:val="underline"/>
          <w:rFonts w:eastAsiaTheme="majorEastAsia"/>
        </w:rPr>
        <w:t>Iraqis have a limited ability to travel outside Iraq to apply for refugee status, and recent restrictions imposed by neighboring countries have made travel even more difficult</w:t>
      </w:r>
      <w:r w:rsidRPr="00CB69BE">
        <w:rPr>
          <w:sz w:val="16"/>
          <w:lang w:val="en"/>
        </w:rPr>
        <w:t xml:space="preserve">. For example, Syria closed its border to nearly all Iraqis in late 2007 despite serving as one of the primary outlets for approximately 1.5 million Iraqi refugees since 2003. (13) The Kingdom of Jordan, the temporary home for approximately 500,000 to 700,000 Iraqi refugees, tightened its admission requirements in 2006. (14) Refugees who flee to a third country, such as Syria or the Kingdom of Jordan, must register with the United Nations High Commissioner for Refugees (UNHCR). (15) The UNHCR "is mandated by the United Nations to lead and coordinate international action for the worldwide protection of refugees and the resolution of refugee problems." (16) In furtherance of this mission, the UNHCR administers refugee camps throughout the world. (17) More significantly, it also conducts refugee status determinations. (18) In some cases, the UNHCR will refer the individual refugees to a third country, such as the United States, for resettlement. (19) The United States Refugee Admissions Program (USRAP) provides an exception to the general rule requiring individuals to be outside their countries of nationality when applying for refugee status. (20) In limited circumstances, Iraqis facing persecution because of an affiliation with the United States may apply for refugee status while in Iraq. (21) Most </w:t>
      </w:r>
      <w:r w:rsidRPr="00A243F5">
        <w:rPr>
          <w:rStyle w:val="underline"/>
          <w:rFonts w:eastAsiaTheme="majorEastAsia"/>
        </w:rPr>
        <w:t>Iraqis applying for refugee status through the USRAP, however, must file their paperwork in Jordan or Egypt</w:t>
      </w:r>
      <w:r w:rsidRPr="00CB69BE">
        <w:rPr>
          <w:sz w:val="16"/>
          <w:lang w:val="en"/>
        </w:rPr>
        <w:t xml:space="preserve">. (22) Those eligible for direct access through USRAP include full time employees of the U.S. Government, employees of an organization "closely associated" with the United States, and Iraqi employees of a "media organization or non-governmental organization" that is based in the United States. (23) In addition, family members of those otherwise eligible and family members of United States citizens or permanent residents are also eligible for in-country refugee status processing. (24) Despite offering certain benefits to refugee applicants in Iraq, the </w:t>
      </w:r>
      <w:r w:rsidRPr="00A243F5">
        <w:rPr>
          <w:rStyle w:val="underline"/>
          <w:rFonts w:eastAsiaTheme="majorEastAsia"/>
        </w:rPr>
        <w:t>USRAP</w:t>
      </w:r>
      <w:r w:rsidRPr="00CB69BE">
        <w:rPr>
          <w:sz w:val="16"/>
          <w:lang w:val="en"/>
        </w:rPr>
        <w:t xml:space="preserve"> still has limitations. For example, the program </w:t>
      </w:r>
      <w:r w:rsidRPr="00A243F5">
        <w:rPr>
          <w:rStyle w:val="underline"/>
          <w:rFonts w:eastAsiaTheme="majorEastAsia"/>
        </w:rPr>
        <w:t>is limited to Iraqis and "does not guarantee access to the [refugee] program or an interview for resettlement in the United States</w:t>
      </w:r>
      <w:r w:rsidRPr="00CB69BE">
        <w:rPr>
          <w:sz w:val="16"/>
          <w:lang w:val="en"/>
        </w:rPr>
        <w:t xml:space="preserve">." (25) </w:t>
      </w:r>
      <w:r w:rsidRPr="00A243F5">
        <w:rPr>
          <w:rStyle w:val="underline"/>
          <w:rFonts w:eastAsiaTheme="majorEastAsia"/>
        </w:rPr>
        <w:t>In addition, the application process and resettlement can take many months, even with assistance, exposing refugee applicants to continued violence and persecution in the interim</w:t>
      </w:r>
      <w:r w:rsidRPr="00CB69BE">
        <w:rPr>
          <w:sz w:val="16"/>
          <w:lang w:val="en"/>
        </w:rPr>
        <w:t xml:space="preserve">. (26) </w:t>
      </w:r>
      <w:r w:rsidRPr="00A243F5">
        <w:rPr>
          <w:rStyle w:val="underline"/>
          <w:rFonts w:eastAsiaTheme="majorEastAsia"/>
        </w:rPr>
        <w:t>Ultimately, resettlement in the United States is rare</w:t>
      </w:r>
      <w:r w:rsidRPr="00CB69BE">
        <w:rPr>
          <w:sz w:val="16"/>
          <w:lang w:val="en"/>
        </w:rPr>
        <w:t>. Resettlement in the United States was limited to 80,000 refugees for fiscal year 2009. (27) The United States allocated 37,000 of those openings to refugees from the Near East and South Asia and, of that 37,000, "a minimum of 17,000 of the most vulnerable Iraqis" were expected to be admitted "for resettlement in the U.S. through the U.S. Refugee Admissions Program." (28) Although this is a significant sum, there are already 90,000 identified Iraqi refugees in countries such as Syria and the Kingdom of Jordan that are seeking resettlement. (29) There are an estimated two million Iraqi refugees outside of Iraq in total. (30) Therefore, it would be difficult to advise a local national who has been associated with the United States to become one of millions of refugees unless there truly were no other options available</w:t>
      </w:r>
      <w:r w:rsidRPr="00A243F5">
        <w:rPr>
          <w:rStyle w:val="underline"/>
          <w:rFonts w:eastAsiaTheme="majorEastAsia"/>
        </w:rPr>
        <w:t>. There simply is too much uncertainty, and the odds are not favorable for eventual resettlement in the United States</w:t>
      </w:r>
      <w:r w:rsidRPr="00CB69BE">
        <w:rPr>
          <w:sz w:val="16"/>
          <w:lang w:val="en"/>
        </w:rPr>
        <w:t xml:space="preserve">. Individuals selected for resettlement receive assistance coordinated by the Office of Refugee Resettlement at the Department of Health and Human Services. (31) "The Office of Refugee Resettlement is authorized to make grants to public and private nonprofit agencies for initial resettlement, training, medical services and support of refugees." (32) </w:t>
      </w:r>
      <w:r w:rsidRPr="00A243F5">
        <w:rPr>
          <w:rStyle w:val="underline"/>
          <w:rFonts w:eastAsiaTheme="majorEastAsia"/>
        </w:rPr>
        <w:t xml:space="preserve">Although these refugees receive some benefits once in the United States, they still face the challenging prospect of applying for asylum. </w:t>
      </w:r>
      <w:r w:rsidRPr="00305FB5">
        <w:br/>
      </w:r>
      <w:r w:rsidRPr="00305FB5">
        <w:br/>
      </w:r>
      <w:r w:rsidRPr="008D0C33">
        <w:rPr>
          <w:rStyle w:val="Heading4Char"/>
        </w:rPr>
        <w:t>Refugee status is worse – fewer benefits available &amp; they must apply for a green card after one year</w:t>
      </w:r>
      <w:r w:rsidRPr="008D0C33">
        <w:rPr>
          <w:rStyle w:val="Heading4Char"/>
        </w:rPr>
        <w:br/>
      </w:r>
      <w:r w:rsidRPr="008D0C33">
        <w:rPr>
          <w:rStyle w:val="Style13ptBold"/>
          <w:rFonts w:eastAsiaTheme="majorEastAsia"/>
        </w:rPr>
        <w:t>USCIS 9</w:t>
      </w:r>
      <w:r w:rsidRPr="008D0C33">
        <w:t xml:space="preserve"> “USCIS Response to the Citizenship and Immigration Service Ombudsman’s 2009 Annual Report”, October 16th, http://www.dhs.gov/xlibrary/assets/cisomb_2010_annual_report_to_congress.pdf</w:t>
      </w:r>
      <w:r w:rsidRPr="008D0C33">
        <w:br/>
      </w:r>
    </w:p>
    <w:p w:rsidR="008D0C33" w:rsidRDefault="008D0C33" w:rsidP="008D0C33">
      <w:pPr>
        <w:pStyle w:val="card"/>
        <w:rPr>
          <w:rStyle w:val="Strong"/>
          <w:color w:val="000000"/>
        </w:rPr>
      </w:pPr>
      <w:r>
        <w:rPr>
          <w:lang w:val="en"/>
        </w:rPr>
        <w:t xml:space="preserve">Due to these concerns, stakeholders share that potential SIV applicants who are otherwise eligible and in danger instead often seek refugee status. </w:t>
      </w:r>
      <w:r w:rsidRPr="007B094A">
        <w:rPr>
          <w:rStyle w:val="underline"/>
          <w:rFonts w:eastAsiaTheme="majorEastAsia"/>
        </w:rPr>
        <w:t>Refugee status is a lesser benefit than the immigrant status available with an SIV. This decision results in fewer benefits because refugees do not arrive as immigrants and must apply for a green card after one year of arriving in the United States.</w:t>
      </w:r>
      <w:r>
        <w:rPr>
          <w:lang w:val="en"/>
        </w:rPr>
        <w:t>238 Further, stakeholders are concerned that unused SIV numbers will be “wasted,” even as would-be SIVs apply for refugee status, thus taking numbers from the U.S. refugee admissions cap of 80,000 for FY 2010.239 No data ex</w:t>
      </w:r>
      <w:r w:rsidRPr="008D0A3D">
        <w:rPr>
          <w:lang w:val="en"/>
        </w:rPr>
        <w:t>i</w:t>
      </w:r>
      <w:r>
        <w:rPr>
          <w:lang w:val="en"/>
        </w:rPr>
        <w:t>st to show how many potentially eligible persons forgo SIV applications due to the perception that applications are destined to be delayed or fail entirely. Stakeholders report to the Ombudsman, anecdotally, that their clients “frequently” seek both benefits or apply for refugee status instead of the SIV classification. Unused SIVs will carry forward year to year until the end of FY 2014 when any unused visa numbers will expire, absent a legislative change. Thus far, the carry-over numbers have not been used.</w:t>
      </w:r>
      <w:r w:rsidRPr="00305FB5">
        <w:br/>
      </w:r>
    </w:p>
    <w:p w:rsidR="008D0C33" w:rsidRPr="008D0C33" w:rsidRDefault="008D0C33" w:rsidP="008D0C33">
      <w:pPr>
        <w:pStyle w:val="Heading4"/>
      </w:pPr>
      <w:r w:rsidRPr="008D0C33">
        <w:br/>
        <w:t>CP has a delay and hampered by administrative hurdles</w:t>
      </w:r>
    </w:p>
    <w:p w:rsidR="008D0C33" w:rsidRPr="008D0C33" w:rsidRDefault="008D0C33" w:rsidP="008D0C33">
      <w:r w:rsidRPr="008D0C33">
        <w:br/>
        <w:t xml:space="preserve">Jennifer </w:t>
      </w:r>
      <w:r w:rsidRPr="008D0C33">
        <w:rPr>
          <w:rStyle w:val="Style13ptBold"/>
        </w:rPr>
        <w:t>Rikoski</w:t>
      </w:r>
      <w:r w:rsidRPr="008D0C33">
        <w:t xml:space="preserve"> and Jonathan Finer </w:t>
      </w:r>
      <w:r w:rsidRPr="008D0C33">
        <w:rPr>
          <w:rStyle w:val="Style13ptBold"/>
        </w:rPr>
        <w:t>9</w:t>
      </w:r>
      <w:r w:rsidRPr="008D0C33">
        <w:t xml:space="preserve"> – lawyer at Ropes &amp; Gray LLP, represents Iraqi refugees and asylum-seeker pro bono – foreign correspondent for the Washington Post, founder and co-director of the Iraqi Refugee Assistance Project, graduate of Yale Law School, 34 Rutgers L. Rec. 46 “Out of Iraq: the U.S. legal regime governing Iraqi refugee resettlement” Spring 2009</w:t>
      </w:r>
      <w:r w:rsidRPr="008D0C33">
        <w:br/>
      </w:r>
    </w:p>
    <w:p w:rsidR="008D0C33" w:rsidRDefault="008D0C33" w:rsidP="008D0C33">
      <w:pPr>
        <w:rPr>
          <w:rStyle w:val="underline"/>
        </w:rPr>
      </w:pPr>
      <w:r>
        <w:t xml:space="preserve">Third, despite Ambassador Crocker's admonition in 2007 that it could take two years to resettle an Iraqi in the United States,  </w:t>
      </w:r>
      <w:r>
        <w:rPr>
          <w:sz w:val="16"/>
          <w:szCs w:val="16"/>
          <w:vertAlign w:val="superscript"/>
        </w:rPr>
        <w:t>n89</w:t>
      </w:r>
      <w:r>
        <w:t xml:space="preserve"> most </w:t>
      </w:r>
      <w:r w:rsidRPr="00A243F5">
        <w:rPr>
          <w:rStyle w:val="underline"/>
        </w:rPr>
        <w:t>cases outside of Amman continue to take more than a year. IOM tells Iraqis applying for Direct Access in Baghdad to expect to wait at least two years</w:t>
      </w:r>
      <w:r>
        <w:t xml:space="preserve"> before their cases are adjudicated by the Department of Homeland Security.  </w:t>
      </w:r>
      <w:r>
        <w:rPr>
          <w:sz w:val="16"/>
          <w:szCs w:val="16"/>
          <w:vertAlign w:val="superscript"/>
        </w:rPr>
        <w:t>n90</w:t>
      </w:r>
      <w:r>
        <w:t xml:space="preserve"> </w:t>
      </w:r>
      <w:r w:rsidRPr="00A243F5">
        <w:rPr>
          <w:rStyle w:val="underline"/>
        </w:rPr>
        <w:t xml:space="preserve">Even after an Iraqi has been interviewed by a USCIS officer -- the last stage of the resettlement process -- he or she frequently waits months more for the security check to clear.  </w:t>
      </w:r>
      <w:r w:rsidRPr="00EA509A">
        <w:t>n91</w:t>
      </w:r>
      <w:r w:rsidRPr="00A243F5">
        <w:rPr>
          <w:rStyle w:val="underline"/>
        </w:rPr>
        <w:t xml:space="preserve"> Increasingly, Iraqis are receiving letters from</w:t>
      </w:r>
    </w:p>
    <w:p w:rsidR="008D0C33" w:rsidRPr="008D0C33" w:rsidRDefault="008D0C33" w:rsidP="008D0C33"/>
    <w:p w:rsidR="008D0C33" w:rsidRPr="008D0C33" w:rsidRDefault="008D0C33" w:rsidP="008D0C33"/>
    <w:p w:rsidR="003577B7" w:rsidRDefault="003577B7" w:rsidP="003577B7">
      <w:pPr>
        <w:pStyle w:val="Heading3"/>
      </w:pPr>
      <w:r>
        <w:t>A2: W/Draw CP</w:t>
      </w:r>
    </w:p>
    <w:p w:rsidR="003577B7" w:rsidRDefault="003577B7" w:rsidP="003577B7">
      <w:pPr>
        <w:pStyle w:val="Heading4"/>
      </w:pPr>
      <w:r>
        <w:t>A2: Withdraw CP</w:t>
      </w:r>
    </w:p>
    <w:p w:rsidR="003577B7" w:rsidRDefault="003577B7" w:rsidP="003577B7">
      <w:r>
        <w:t>http://carnegieendowment.org/2017/05/22/u.s.-policy-in-afghanistan-changing-strategies-preserving-gains-pub-70027</w:t>
      </w:r>
    </w:p>
    <w:p w:rsidR="003577B7" w:rsidRDefault="003577B7" w:rsidP="003577B7">
      <w:r>
        <w:t>Complete Disengagement. A strategy of complete withdrawal of military forces along with a sharp diminution of external assistance—gradually or suddenly—represents the polar opposite of major escalation. Such a strategy could be implemented if the administration were to recast its war aims, declare the primary goal of the original U.S. intervention—the evisceration of al-Qaeda—complete, and announce its intention to concentrate on terrorism at U.S. borders and internally, particularly given the homegrown threat. Such an approach, however, is risky because it could result in the catastrophic collapse of the Afghan government and state, leading to either a return to anarchy or the recrudescence of radical groups within the country. Proponents of this option would rather accept this risk than endure the costs of the status quo, given that the current course could produce eventual failure all the same but at a much higher expense. However, because complete disengagement could produce greater threats to the U.S. homeland over time and because path dependency often leads to an organic preference for the status quo, the administration is unlikely to countenance this course of action without some assurance of either a prospective political settlement or the option to quickly return to counterterrorism operations in Afghanistan should circumstances demand it.</w:t>
      </w:r>
    </w:p>
    <w:p w:rsidR="003577B7" w:rsidRDefault="003577B7" w:rsidP="003577B7">
      <w:pPr>
        <w:pStyle w:val="Heading3"/>
      </w:pPr>
      <w:r>
        <w:t>A2: Airlift CP</w:t>
      </w:r>
    </w:p>
    <w:p w:rsidR="003577B7" w:rsidRDefault="003577B7" w:rsidP="003577B7">
      <w:pPr>
        <w:pStyle w:val="Heading4"/>
      </w:pPr>
      <w:r>
        <w:t>A2: Get them outta there CP</w:t>
      </w:r>
    </w:p>
    <w:p w:rsidR="003577B7" w:rsidRDefault="003577B7" w:rsidP="003577B7">
      <w:r>
        <w:t xml:space="preserve">Chase </w:t>
      </w:r>
      <w:r>
        <w:rPr>
          <w:rStyle w:val="Style13ptBold"/>
        </w:rPr>
        <w:t>Millsap</w:t>
      </w:r>
      <w:r>
        <w:t>, 10-year veteran of the U.S. Marine Corps and U.S. Army Special Forces. He served three combat tours with the 1st Marine Division in the Al Anbar Province of Iraq, B.S. in History from the U.S. Naval Academy and M.P.P from the University of Southern California, America’s Ronin Refugees: Forgotten Allies of the Wars in Iraq and Afghanistan”, Columbia Journal of international Affairs, June 6</w:t>
      </w:r>
      <w:r>
        <w:rPr>
          <w:vertAlign w:val="superscript"/>
        </w:rPr>
        <w:t>th</w:t>
      </w:r>
      <w:r>
        <w:t xml:space="preserve"> 20</w:t>
      </w:r>
      <w:r>
        <w:rPr>
          <w:rStyle w:val="Style13ptBold"/>
        </w:rPr>
        <w:t>16</w:t>
      </w:r>
      <w:r>
        <w:t>, https://jia.sipa.columbia.edu/americas-ronin-refugees-forgotten-allies-wars-iraq-afghanistan</w:t>
      </w:r>
    </w:p>
    <w:p w:rsidR="003577B7" w:rsidRDefault="003577B7" w:rsidP="003577B7">
      <w:r>
        <w:t>Option 2: Limited Exodus The DoD-led movement of noncombatants to safe havens outside conflict zones are officially classified as “humanitarian assistance” operations, and unofficially as “exodus” missions. Historically, the majority of these operations occurred after U.S. military involvement, when threat of a humanitarian crisis was imminent. These “exodus” operations involve the large, resource intensive use of U.S. military aircraft and ships. For example, in Operation “Frequent Wind,” conducted after the fall of Saigon in 1975, some 50,000 people were evacuated to Guam.45 In this case, the refugees were merely required to be designated “at risk” before being flown out of threat areas.46 Exodus has been the primary U.S. response for decades, and would remove the refugees from the threatened area to a safe location, while they wait for their individual case to be adjudicated. Functionally, the Ronin who are internally displaced in Iraq or Afghanistan would be the primary focus of these operations given the available U.S. military resources in country. Exodus missions require three significant phases: identification, airlift, and resettlement. Despite DoD use of the INVEST system, the status of each individual would still have to be adjudicated and verified in a timely manner. In Vietnam, the U.S. military relied upon the verification of wartime allies from U.S. service members themselves. This concept could be replicated relatively easily by allowing military members to vouch on behalf of partnered soldiers/refugees who are facing significant threat. Additionally, the use of biometric data would alleviate the risk of insider threat by screening each individual for previous reports of criminal activity. Given the security situation abroad, Afghanistan would be an ideal place to conduct a proof of concept, as individuals or small groups could be transferred, instead of mass number of distressed refugees. Military air resources would be required to transport the Ronin and their families to a safe location. The scope and scale would depend on the number of refugees. As a baseline, the transfer of the 7,000 soldiers lost in Afghanistan would require approximately 70 C-17’s for a one-sortie airlift.47 Most importantly, the refugees would require an area for long-term custody while they await repatriation. Historically, overseas U.S. military bases such as those in Guam or Diego Garcia have been used to hold refugee populations.48 Exodus is subject to issues of selection and diplomatic consequences. The criteria for resettlement must be clearly defined in order to disincentivize mass desertion within the host nation’s security forces. In Afghanistan, this can be mitigated by a process of verification of threat, and service member vouchers. Yet, in Iraq the already strained ISF and the small number of U.S. SOF on the ground limits the ability to completely verify a Ronin status. The protection of foreign military personnel in a third location would signify a formal U.S. government acknowledgement that the Iraqi and Afghan governments are unable to protect their security forces from the threat of non-state actors. This could have serious diplomatic and security concerns in the long-term relationships between these countries and the United States. However, with proper messaging operational security and even a plan for repatriation, these concerns could be mitigated.</w:t>
      </w:r>
    </w:p>
    <w:p w:rsidR="008D0C33" w:rsidRDefault="008D0C33" w:rsidP="003577B7"/>
    <w:p w:rsidR="003577B7" w:rsidRDefault="003577B7" w:rsidP="003577B7">
      <w:pPr>
        <w:pStyle w:val="Heading2"/>
      </w:pPr>
      <w:r>
        <w:t>A2: Ks</w:t>
      </w:r>
    </w:p>
    <w:p w:rsidR="003577B7" w:rsidRDefault="003577B7" w:rsidP="003577B7"/>
    <w:p w:rsidR="00B374E0" w:rsidRDefault="00B374E0" w:rsidP="00B374E0">
      <w:pPr>
        <w:pStyle w:val="Heading3"/>
      </w:pPr>
      <w:r>
        <w:t>Framework</w:t>
      </w:r>
    </w:p>
    <w:p w:rsidR="00B374E0" w:rsidRDefault="00B374E0" w:rsidP="00B374E0"/>
    <w:p w:rsidR="00B374E0" w:rsidRDefault="00B374E0" w:rsidP="00B374E0">
      <w:pPr>
        <w:pStyle w:val="Heading4"/>
        <w:rPr>
          <w:b w:val="0"/>
        </w:rPr>
      </w:pPr>
      <w:r>
        <w:t>Ethical responsibility to stop extinction—outweighs ontology</w:t>
      </w:r>
    </w:p>
    <w:p w:rsidR="00B374E0" w:rsidRDefault="00B374E0" w:rsidP="00B374E0">
      <w:r>
        <w:t xml:space="preserve">Angela </w:t>
      </w:r>
      <w:r>
        <w:rPr>
          <w:rStyle w:val="Style13ptBold"/>
        </w:rPr>
        <w:t xml:space="preserve">Michelis 17 </w:t>
      </w:r>
      <w:r>
        <w:t>University of Turin “The roots of human responsibility,” Rev. Filos., Aurora, Curitiba, v. 29, n. 46, p. 307-333, jan./abr. 2017</w:t>
      </w:r>
    </w:p>
    <w:p w:rsidR="00B374E0" w:rsidRDefault="00B374E0" w:rsidP="00B374E0">
      <w:pPr>
        <w:rPr>
          <w:sz w:val="12"/>
        </w:rPr>
      </w:pPr>
      <w:r>
        <w:rPr>
          <w:sz w:val="12"/>
        </w:rPr>
        <w:t xml:space="preserve">The common elements making both phenomena paradigmatic and original are retraceable, according to Jonas, through the concepts of “totality”, “continuity” and “future” in relation to the existence and happiness of human beings. </w:t>
      </w:r>
      <w:r>
        <w:rPr>
          <w:rStyle w:val="StyleUnderline"/>
          <w:highlight w:val="cyan"/>
        </w:rPr>
        <w:t>Human</w:t>
      </w:r>
      <w:r>
        <w:rPr>
          <w:rStyle w:val="StyleUnderline"/>
        </w:rPr>
        <w:t xml:space="preserve"> being</w:t>
      </w:r>
      <w:r>
        <w:rPr>
          <w:rStyle w:val="StyleUnderline"/>
          <w:highlight w:val="cyan"/>
        </w:rPr>
        <w:t>s</w:t>
      </w:r>
      <w:r>
        <w:rPr>
          <w:rStyle w:val="StyleUnderline"/>
        </w:rPr>
        <w:t xml:space="preserve">, like </w:t>
      </w:r>
      <w:r>
        <w:rPr>
          <w:rStyle w:val="Emphasis"/>
        </w:rPr>
        <w:t>all other living beings</w:t>
      </w:r>
      <w:r>
        <w:rPr>
          <w:rStyle w:val="StyleUnderline"/>
        </w:rPr>
        <w:t xml:space="preserve">, </w:t>
      </w:r>
      <w:r>
        <w:rPr>
          <w:rStyle w:val="StyleUnderline"/>
          <w:highlight w:val="cyan"/>
        </w:rPr>
        <w:t xml:space="preserve">are </w:t>
      </w:r>
      <w:r>
        <w:rPr>
          <w:rStyle w:val="Emphasis"/>
          <w:highlight w:val="cyan"/>
        </w:rPr>
        <w:t>ends in themselves</w:t>
      </w:r>
      <w:r>
        <w:rPr>
          <w:sz w:val="12"/>
        </w:rPr>
        <w:t xml:space="preserve">; however, </w:t>
      </w:r>
      <w:r>
        <w:rPr>
          <w:rStyle w:val="Emphasis"/>
        </w:rPr>
        <w:t>only human beings</w:t>
      </w:r>
      <w:r>
        <w:rPr>
          <w:rStyle w:val="StyleUnderline"/>
        </w:rPr>
        <w:t xml:space="preserve"> are able to </w:t>
      </w:r>
      <w:r>
        <w:rPr>
          <w:rStyle w:val="Emphasis"/>
        </w:rPr>
        <w:t>carry out strategies</w:t>
      </w:r>
      <w:r>
        <w:rPr>
          <w:rStyle w:val="StyleUnderline"/>
        </w:rPr>
        <w:t xml:space="preserve"> which </w:t>
      </w:r>
      <w:r>
        <w:rPr>
          <w:rStyle w:val="Emphasis"/>
        </w:rPr>
        <w:t>safeguard their being ends in themselves</w:t>
      </w:r>
      <w:r>
        <w:rPr>
          <w:sz w:val="12"/>
        </w:rPr>
        <w:t xml:space="preserve">. Therefore, </w:t>
      </w:r>
      <w:r>
        <w:rPr>
          <w:rStyle w:val="StyleUnderline"/>
        </w:rPr>
        <w:t xml:space="preserve">their </w:t>
      </w:r>
      <w:r>
        <w:rPr>
          <w:rStyle w:val="Emphasis"/>
        </w:rPr>
        <w:t xml:space="preserve">very </w:t>
      </w:r>
      <w:r>
        <w:rPr>
          <w:rStyle w:val="Emphasis"/>
          <w:highlight w:val="cyan"/>
        </w:rPr>
        <w:t>capacity for action</w:t>
      </w:r>
      <w:r>
        <w:rPr>
          <w:rStyle w:val="StyleUnderline"/>
          <w:highlight w:val="cyan"/>
        </w:rPr>
        <w:t xml:space="preserve"> implies an</w:t>
      </w:r>
      <w:r>
        <w:rPr>
          <w:rStyle w:val="StyleUnderline"/>
        </w:rPr>
        <w:t xml:space="preserve"> </w:t>
      </w:r>
      <w:r>
        <w:rPr>
          <w:rStyle w:val="Emphasis"/>
        </w:rPr>
        <w:t xml:space="preserve">objective </w:t>
      </w:r>
      <w:r>
        <w:rPr>
          <w:rStyle w:val="Emphasis"/>
          <w:highlight w:val="cyan"/>
        </w:rPr>
        <w:t>obligation</w:t>
      </w:r>
      <w:r>
        <w:rPr>
          <w:rStyle w:val="StyleUnderline"/>
          <w:highlight w:val="cyan"/>
        </w:rPr>
        <w:t xml:space="preserve"> in the form of </w:t>
      </w:r>
      <w:r>
        <w:rPr>
          <w:rStyle w:val="Emphasis"/>
          <w:highlight w:val="cyan"/>
        </w:rPr>
        <w:t>external responsibility</w:t>
      </w:r>
      <w:r>
        <w:rPr>
          <w:sz w:val="12"/>
        </w:rPr>
        <w:t xml:space="preserve">. For these reasons they can be defined as moral beings; that is, as capable of carrying out morally responsible or morally irresponsible behaviours33. Jonas reaffirms in any case that the archetype of every responsibility is that of human beings for human beings, in which the subject-object connection in </w:t>
      </w:r>
      <w:r>
        <w:rPr>
          <w:rStyle w:val="StyleUnderline"/>
        </w:rPr>
        <w:t xml:space="preserve">the relationship of responsibility is </w:t>
      </w:r>
      <w:r>
        <w:rPr>
          <w:rStyle w:val="Emphasis"/>
        </w:rPr>
        <w:t>irrefutable</w:t>
      </w:r>
      <w:r>
        <w:rPr>
          <w:rStyle w:val="StyleUnderline"/>
        </w:rPr>
        <w:t xml:space="preserve">, and through this the responsibility for </w:t>
      </w:r>
      <w:r>
        <w:rPr>
          <w:rStyle w:val="Emphasis"/>
        </w:rPr>
        <w:t>every living thing</w:t>
      </w:r>
      <w:r>
        <w:rPr>
          <w:rStyle w:val="StyleUnderline"/>
        </w:rPr>
        <w:t xml:space="preserve"> becomes clear. </w:t>
      </w:r>
      <w:r>
        <w:rPr>
          <w:sz w:val="12"/>
          <w:szCs w:val="10"/>
        </w:rPr>
        <w:t xml:space="preserve">The totality of responsibility may be characterized by the paradigmatic examples of parents and of the statesman, which combine as the opposite poles of the greatest particularity and the greatest generality. In particular, </w:t>
      </w:r>
      <w:r>
        <w:rPr>
          <w:rStyle w:val="StyleUnderline"/>
          <w:sz w:val="12"/>
          <w:szCs w:val="10"/>
        </w:rPr>
        <w:t>the educational sphere demonstrates</w:t>
      </w:r>
      <w:r>
        <w:rPr>
          <w:sz w:val="12"/>
          <w:szCs w:val="10"/>
        </w:rPr>
        <w:t xml:space="preserve"> how </w:t>
      </w:r>
      <w:r>
        <w:rPr>
          <w:rStyle w:val="StyleUnderline"/>
          <w:sz w:val="12"/>
          <w:szCs w:val="10"/>
        </w:rPr>
        <w:t>the responsibility</w:t>
      </w:r>
      <w:r>
        <w:rPr>
          <w:sz w:val="12"/>
          <w:szCs w:val="10"/>
        </w:rPr>
        <w:t xml:space="preserve"> of parents and </w:t>
      </w:r>
      <w:r>
        <w:rPr>
          <w:rStyle w:val="StyleUnderline"/>
          <w:sz w:val="12"/>
          <w:szCs w:val="10"/>
        </w:rPr>
        <w:t>of the State</w:t>
      </w:r>
      <w:r>
        <w:rPr>
          <w:sz w:val="12"/>
          <w:szCs w:val="10"/>
        </w:rPr>
        <w:t xml:space="preserve"> are related, and how the private and public spheres </w:t>
      </w:r>
      <w:r>
        <w:rPr>
          <w:rStyle w:val="StyleUnderline"/>
          <w:sz w:val="12"/>
          <w:szCs w:val="10"/>
        </w:rPr>
        <w:t>integrate reciprocally, encompassing all aspects of the life of human beings</w:t>
      </w:r>
      <w:r>
        <w:rPr>
          <w:sz w:val="12"/>
          <w:szCs w:val="10"/>
        </w:rPr>
        <w:t xml:space="preserve">. As Jonas describes, the education of the child includes socialization, beginning with speech and progressing with the transmission of the entire code of societal convictions and norms, through whose appropriation the individual becomes a member of the wider community. The private opens itself essentially to the public and includes it in its own completeness as belonging to the being of the person. In other words, the ‘citizen’ is an immanent aim of education, thus a part of parental responsibility, and this not only by force of the state’s enjoining it. From the other side, just as the parents educate their children ‘for the state’ (if for much more as well), so does the state assume responsibility for the education of the young. The earliest phase is left in most societies to the home, but everything after that comes under the supervision, regulation, and aid of the state – so that one can speak of a public ‘educational policy’.34 The continuity of responsibility depends on its own very nature since, for example, neither the care of parents nor the care of the government can cease, as they must respond to the ever new needs of life, which is rooted in the past and moves towards the future. Of course, political responsibility is greater in both temporal directions in relation to the greater duration of the historical community with respect to individual existence. </w:t>
      </w:r>
      <w:r>
        <w:rPr>
          <w:rStyle w:val="StyleUnderline"/>
          <w:highlight w:val="cyan"/>
        </w:rPr>
        <w:t>Responsibility is projected</w:t>
      </w:r>
      <w:r>
        <w:rPr>
          <w:rStyle w:val="StyleUnderline"/>
        </w:rPr>
        <w:t xml:space="preserve"> </w:t>
      </w:r>
      <w:r>
        <w:rPr>
          <w:rStyle w:val="Emphasis"/>
        </w:rPr>
        <w:t>beyond the present</w:t>
      </w:r>
      <w:r>
        <w:rPr>
          <w:rStyle w:val="StyleUnderline"/>
        </w:rPr>
        <w:t xml:space="preserve"> and today’s care </w:t>
      </w:r>
      <w:r>
        <w:rPr>
          <w:rStyle w:val="StyleUnderline"/>
          <w:highlight w:val="cyan"/>
        </w:rPr>
        <w:t xml:space="preserve">into the </w:t>
      </w:r>
      <w:r>
        <w:rPr>
          <w:rStyle w:val="Emphasis"/>
          <w:highlight w:val="cyan"/>
        </w:rPr>
        <w:t>future</w:t>
      </w:r>
      <w:r>
        <w:rPr>
          <w:rStyle w:val="StyleUnderline"/>
          <w:highlight w:val="cyan"/>
        </w:rPr>
        <w:t xml:space="preserve">, </w:t>
      </w:r>
      <w:r>
        <w:rPr>
          <w:rStyle w:val="Emphasis"/>
        </w:rPr>
        <w:t>despite life’s unpredictability</w:t>
      </w:r>
      <w:r>
        <w:rPr>
          <w:sz w:val="12"/>
        </w:rPr>
        <w:t xml:space="preserve">; therefore, </w:t>
      </w:r>
      <w:r>
        <w:rPr>
          <w:rStyle w:val="StyleUnderline"/>
        </w:rPr>
        <w:t xml:space="preserve">responsibility must have the function of </w:t>
      </w:r>
      <w:r>
        <w:rPr>
          <w:rStyle w:val="Emphasis"/>
        </w:rPr>
        <w:t>making possible more than determining the present</w:t>
      </w:r>
      <w:r>
        <w:rPr>
          <w:sz w:val="12"/>
        </w:rPr>
        <w:t xml:space="preserve">. Jonas writes: The object’s self-owned futurity is the truest futural aspect of the responsibility, which thus makes itself the guardian of the very source of that irksome unpredictability in the fruits of its labors. Its highest fulfillment, which it must be able to dare, is its abdication before the right of the never anticipated, which emerges as the outcome of its care […] In the light of such self-transcending width, it becomes apparent that responsibility as such is nothing else but the moral complement to the ontological constitution of our temporality35. Thus, </w:t>
      </w:r>
      <w:r>
        <w:rPr>
          <w:rStyle w:val="StyleUnderline"/>
        </w:rPr>
        <w:t>every total responsibility</w:t>
      </w:r>
      <w:r>
        <w:rPr>
          <w:sz w:val="12"/>
        </w:rPr>
        <w:t xml:space="preserve">, such as that of a parent or that of statesman or stateswoman – </w:t>
      </w:r>
      <w:r>
        <w:rPr>
          <w:rStyle w:val="Emphasis"/>
        </w:rPr>
        <w:t>beyond</w:t>
      </w:r>
      <w:r>
        <w:rPr>
          <w:rStyle w:val="StyleUnderline"/>
        </w:rPr>
        <w:t xml:space="preserve"> its </w:t>
      </w:r>
      <w:r>
        <w:rPr>
          <w:rStyle w:val="Emphasis"/>
        </w:rPr>
        <w:t>specific</w:t>
      </w:r>
      <w:r>
        <w:rPr>
          <w:rStyle w:val="StyleUnderline"/>
        </w:rPr>
        <w:t xml:space="preserve"> and </w:t>
      </w:r>
      <w:r>
        <w:rPr>
          <w:rStyle w:val="Emphasis"/>
        </w:rPr>
        <w:t>important duties</w:t>
      </w:r>
      <w:r>
        <w:rPr>
          <w:sz w:val="12"/>
        </w:rPr>
        <w:t xml:space="preserve"> – </w:t>
      </w:r>
      <w:r>
        <w:rPr>
          <w:rStyle w:val="StyleUnderline"/>
        </w:rPr>
        <w:t xml:space="preserve">is always also </w:t>
      </w:r>
      <w:r>
        <w:rPr>
          <w:rStyle w:val="StyleUnderline"/>
          <w:highlight w:val="cyan"/>
        </w:rPr>
        <w:t xml:space="preserve">the </w:t>
      </w:r>
      <w:r>
        <w:rPr>
          <w:rStyle w:val="Emphasis"/>
          <w:highlight w:val="cyan"/>
        </w:rPr>
        <w:t>preservation of</w:t>
      </w:r>
      <w:r>
        <w:rPr>
          <w:rStyle w:val="Emphasis"/>
        </w:rPr>
        <w:t xml:space="preserve"> the </w:t>
      </w:r>
      <w:r>
        <w:rPr>
          <w:rStyle w:val="Emphasis"/>
          <w:highlight w:val="cyan"/>
        </w:rPr>
        <w:t>future possibility</w:t>
      </w:r>
      <w:r>
        <w:rPr>
          <w:rStyle w:val="StyleUnderline"/>
        </w:rPr>
        <w:t xml:space="preserve"> of </w:t>
      </w:r>
      <w:r>
        <w:rPr>
          <w:rStyle w:val="Emphasis"/>
        </w:rPr>
        <w:t>responsible actions</w:t>
      </w:r>
      <w:r>
        <w:rPr>
          <w:rStyle w:val="StyleUnderline"/>
        </w:rPr>
        <w:t xml:space="preserve"> </w:t>
      </w:r>
      <w:r>
        <w:rPr>
          <w:rStyle w:val="StyleUnderline"/>
          <w:highlight w:val="cyan"/>
        </w:rPr>
        <w:t>and</w:t>
      </w:r>
      <w:r>
        <w:rPr>
          <w:rStyle w:val="StyleUnderline"/>
        </w:rPr>
        <w:t xml:space="preserve"> of </w:t>
      </w:r>
      <w:r>
        <w:rPr>
          <w:rStyle w:val="Emphasis"/>
          <w:highlight w:val="cyan"/>
        </w:rPr>
        <w:t>politics itself</w:t>
      </w:r>
      <w:r>
        <w:rPr>
          <w:sz w:val="12"/>
        </w:rPr>
        <w:t xml:space="preserve">. Jonas affirms that by means of the difficult journey through the various regions of responsibility, he also found the answer to the question that at the beginning seemed to represent “the critical point of moral theory”: how to transform the will into the “ought”. The transition is mediated by the phenomenon of power in its uniquely human sense, in which causal force joins with knowledge and freedom. [...] Only in man is power emancipated from the whole through knowledge and arbitrary will and only in man can it become fatal to him and to itself, his capacity is his fate, and it increasingly becomes the general fate. In him, therefore, and in him alone, there arises out of the willing itself the ‘ought’ as the self-control of his consciously exercised power36. </w:t>
      </w:r>
      <w:r>
        <w:rPr>
          <w:rStyle w:val="StyleUnderline"/>
        </w:rPr>
        <w:t xml:space="preserve">Human beings, as an epiphenomenon of nature capable of </w:t>
      </w:r>
      <w:r>
        <w:rPr>
          <w:rStyle w:val="Emphasis"/>
        </w:rPr>
        <w:t>determining for itself</w:t>
      </w:r>
      <w:r>
        <w:rPr>
          <w:rStyle w:val="StyleUnderline"/>
        </w:rPr>
        <w:t xml:space="preserve"> the </w:t>
      </w:r>
      <w:r>
        <w:rPr>
          <w:rStyle w:val="Emphasis"/>
        </w:rPr>
        <w:t>aims of actions</w:t>
      </w:r>
      <w:r>
        <w:rPr>
          <w:rStyle w:val="StyleUnderline"/>
        </w:rPr>
        <w:t xml:space="preserve"> and to </w:t>
      </w:r>
      <w:r>
        <w:rPr>
          <w:rStyle w:val="Emphasis"/>
        </w:rPr>
        <w:t>carry them out autonomously</w:t>
      </w:r>
      <w:r>
        <w:rPr>
          <w:rStyle w:val="StyleUnderline"/>
        </w:rPr>
        <w:t>, have reached</w:t>
      </w:r>
      <w:r>
        <w:rPr>
          <w:sz w:val="12"/>
        </w:rPr>
        <w:t xml:space="preserve"> even within nature </w:t>
      </w:r>
      <w:r>
        <w:rPr>
          <w:rStyle w:val="StyleUnderline"/>
          <w:highlight w:val="cyan"/>
        </w:rPr>
        <w:t xml:space="preserve">the point at which </w:t>
      </w:r>
      <w:r>
        <w:rPr>
          <w:rStyle w:val="Emphasis"/>
        </w:rPr>
        <w:t xml:space="preserve">their own </w:t>
      </w:r>
      <w:r>
        <w:rPr>
          <w:rStyle w:val="Emphasis"/>
          <w:highlight w:val="cyan"/>
        </w:rPr>
        <w:t>self-destruction is possible</w:t>
      </w:r>
      <w:r>
        <w:rPr>
          <w:sz w:val="12"/>
        </w:rPr>
        <w:t xml:space="preserve">. </w:t>
      </w:r>
      <w:r>
        <w:rPr>
          <w:rStyle w:val="StyleUnderline"/>
        </w:rPr>
        <w:t xml:space="preserve">This </w:t>
      </w:r>
      <w:r>
        <w:rPr>
          <w:rStyle w:val="Emphasis"/>
          <w:highlight w:val="cyan"/>
        </w:rPr>
        <w:t>imposes</w:t>
      </w:r>
      <w:r>
        <w:rPr>
          <w:rStyle w:val="Emphasis"/>
        </w:rPr>
        <w:t xml:space="preserve"> upon them</w:t>
      </w:r>
      <w:r>
        <w:rPr>
          <w:rStyle w:val="StyleUnderline"/>
        </w:rPr>
        <w:t xml:space="preserve"> the </w:t>
      </w:r>
      <w:r>
        <w:rPr>
          <w:rStyle w:val="StyleUnderline"/>
          <w:highlight w:val="cyan"/>
        </w:rPr>
        <w:t xml:space="preserve">duty </w:t>
      </w:r>
      <w:r>
        <w:rPr>
          <w:rStyle w:val="StyleUnderline"/>
        </w:rPr>
        <w:t xml:space="preserve">to </w:t>
      </w:r>
      <w:r>
        <w:rPr>
          <w:rStyle w:val="Emphasis"/>
        </w:rPr>
        <w:t>pay special attention</w:t>
      </w:r>
      <w:r>
        <w:rPr>
          <w:rStyle w:val="StyleUnderline"/>
        </w:rPr>
        <w:t xml:space="preserve"> </w:t>
      </w:r>
      <w:r>
        <w:rPr>
          <w:rStyle w:val="StyleUnderline"/>
          <w:highlight w:val="cyan"/>
        </w:rPr>
        <w:t xml:space="preserve">to </w:t>
      </w:r>
      <w:r>
        <w:rPr>
          <w:rStyle w:val="Emphasis"/>
          <w:highlight w:val="cyan"/>
        </w:rPr>
        <w:t>not destroy</w:t>
      </w:r>
      <w:r>
        <w:rPr>
          <w:rStyle w:val="Emphasis"/>
        </w:rPr>
        <w:t>ing</w:t>
      </w:r>
      <w:r>
        <w:rPr>
          <w:sz w:val="12"/>
        </w:rPr>
        <w:t>, through irresponsible use</w:t>
      </w:r>
      <w:r>
        <w:rPr>
          <w:sz w:val="12"/>
          <w:highlight w:val="cyan"/>
        </w:rPr>
        <w:t xml:space="preserve">, </w:t>
      </w:r>
      <w:r>
        <w:rPr>
          <w:rStyle w:val="Emphasis"/>
          <w:highlight w:val="cyan"/>
        </w:rPr>
        <w:t>what exists</w:t>
      </w:r>
      <w:r>
        <w:rPr>
          <w:rStyle w:val="StyleUnderline"/>
        </w:rPr>
        <w:t xml:space="preserve">, </w:t>
      </w:r>
      <w:r>
        <w:rPr>
          <w:rStyle w:val="Emphasis"/>
        </w:rPr>
        <w:t>what has come about</w:t>
      </w:r>
      <w:r>
        <w:rPr>
          <w:rStyle w:val="StyleUnderline"/>
        </w:rPr>
        <w:t xml:space="preserve">, </w:t>
      </w:r>
      <w:r>
        <w:rPr>
          <w:rStyle w:val="StyleUnderline"/>
          <w:highlight w:val="cyan"/>
        </w:rPr>
        <w:t xml:space="preserve">and </w:t>
      </w:r>
      <w:r>
        <w:rPr>
          <w:rStyle w:val="Emphasis"/>
          <w:highlight w:val="cyan"/>
        </w:rPr>
        <w:t>all</w:t>
      </w:r>
      <w:r>
        <w:rPr>
          <w:rStyle w:val="Emphasis"/>
        </w:rPr>
        <w:t xml:space="preserve"> the </w:t>
      </w:r>
      <w:r>
        <w:rPr>
          <w:rStyle w:val="Emphasis"/>
          <w:highlight w:val="cyan"/>
        </w:rPr>
        <w:t>other living things</w:t>
      </w:r>
      <w:r>
        <w:rPr>
          <w:rStyle w:val="StyleUnderline"/>
        </w:rPr>
        <w:t>, which are somehow in their power</w:t>
      </w:r>
      <w:r>
        <w:rPr>
          <w:sz w:val="12"/>
        </w:rPr>
        <w:t xml:space="preserve">. Therefore, </w:t>
      </w:r>
      <w:r>
        <w:rPr>
          <w:rStyle w:val="StyleUnderline"/>
        </w:rPr>
        <w:t xml:space="preserve">it is clear that, </w:t>
      </w:r>
      <w:r>
        <w:rPr>
          <w:rStyle w:val="Emphasis"/>
        </w:rPr>
        <w:t>at the present time</w:t>
      </w:r>
      <w:r>
        <w:rPr>
          <w:rStyle w:val="StyleUnderline"/>
        </w:rPr>
        <w:t xml:space="preserve">, human power not only requires the union of will and obligation, but also </w:t>
      </w:r>
      <w:r>
        <w:rPr>
          <w:rStyle w:val="Emphasis"/>
        </w:rPr>
        <w:t>undeniably places responsibility</w:t>
      </w:r>
      <w:r>
        <w:rPr>
          <w:rStyle w:val="StyleUnderline"/>
        </w:rPr>
        <w:t xml:space="preserve"> at the </w:t>
      </w:r>
      <w:r>
        <w:rPr>
          <w:rStyle w:val="Emphasis"/>
        </w:rPr>
        <w:t>centre of morality</w:t>
      </w:r>
      <w:r>
        <w:rPr>
          <w:sz w:val="12"/>
        </w:rPr>
        <w:t xml:space="preserve">. </w:t>
      </w:r>
      <w:r>
        <w:rPr>
          <w:rStyle w:val="StyleUnderline"/>
        </w:rPr>
        <w:t xml:space="preserve">Ethics and politics are </w:t>
      </w:r>
      <w:r>
        <w:rPr>
          <w:rStyle w:val="Emphasis"/>
        </w:rPr>
        <w:t>necessarily interwoven</w:t>
      </w:r>
      <w:r>
        <w:rPr>
          <w:rStyle w:val="StyleUnderline"/>
        </w:rPr>
        <w:t>, and</w:t>
      </w:r>
      <w:r>
        <w:rPr>
          <w:sz w:val="12"/>
        </w:rPr>
        <w:t xml:space="preserve"> Hans Jonas – </w:t>
      </w:r>
      <w:r>
        <w:rPr>
          <w:rStyle w:val="StyleUnderline"/>
        </w:rPr>
        <w:t xml:space="preserve">in a situation </w:t>
      </w:r>
      <w:r>
        <w:rPr>
          <w:rStyle w:val="StyleUnderline"/>
          <w:highlight w:val="cyan"/>
        </w:rPr>
        <w:t xml:space="preserve">where </w:t>
      </w:r>
      <w:r>
        <w:rPr>
          <w:rStyle w:val="Emphasis"/>
          <w:highlight w:val="cyan"/>
        </w:rPr>
        <w:t>survival is threatened</w:t>
      </w:r>
      <w:r>
        <w:rPr>
          <w:sz w:val="12"/>
        </w:rPr>
        <w:t xml:space="preserve">, of emergency, owing to the exponential development of technological power, and in the conviction that human beings cannot adapt themselves to everything – declares: “For the moment, </w:t>
      </w:r>
      <w:r>
        <w:rPr>
          <w:rStyle w:val="Emphasis"/>
        </w:rPr>
        <w:t xml:space="preserve">all work on </w:t>
      </w:r>
      <w:r>
        <w:rPr>
          <w:rStyle w:val="Emphasis"/>
          <w:highlight w:val="cyan"/>
        </w:rPr>
        <w:t>the</w:t>
      </w:r>
      <w:r>
        <w:rPr>
          <w:rStyle w:val="Emphasis"/>
        </w:rPr>
        <w:t xml:space="preserve"> ‘true’ [</w:t>
      </w:r>
      <w:r>
        <w:rPr>
          <w:rStyle w:val="Emphasis"/>
          <w:highlight w:val="cyan"/>
        </w:rPr>
        <w:t>hu]man</w:t>
      </w:r>
      <w:r>
        <w:rPr>
          <w:rStyle w:val="StyleUnderline"/>
          <w:highlight w:val="cyan"/>
        </w:rPr>
        <w:t xml:space="preserve"> must </w:t>
      </w:r>
      <w:r>
        <w:rPr>
          <w:rStyle w:val="Emphasis"/>
          <w:highlight w:val="cyan"/>
        </w:rPr>
        <w:t>stand</w:t>
      </w:r>
      <w:r>
        <w:rPr>
          <w:rStyle w:val="Emphasis"/>
        </w:rPr>
        <w:t xml:space="preserve"> back</w:t>
      </w:r>
      <w:r>
        <w:rPr>
          <w:rStyle w:val="StyleUnderline"/>
        </w:rPr>
        <w:t xml:space="preserve"> </w:t>
      </w:r>
      <w:r>
        <w:rPr>
          <w:rStyle w:val="StyleUnderline"/>
          <w:highlight w:val="cyan"/>
        </w:rPr>
        <w:t>behind</w:t>
      </w:r>
      <w:r>
        <w:rPr>
          <w:rStyle w:val="StyleUnderline"/>
        </w:rPr>
        <w:t xml:space="preserve"> </w:t>
      </w:r>
      <w:r>
        <w:rPr>
          <w:rStyle w:val="StyleUnderline"/>
          <w:highlight w:val="cyan"/>
        </w:rPr>
        <w:t xml:space="preserve">the </w:t>
      </w:r>
      <w:r>
        <w:rPr>
          <w:rStyle w:val="Emphasis"/>
          <w:highlight w:val="cyan"/>
        </w:rPr>
        <w:t>bare saving of its precondition</w:t>
      </w:r>
      <w:r>
        <w:rPr>
          <w:sz w:val="12"/>
        </w:rPr>
        <w:t xml:space="preserve">, namely, </w:t>
      </w:r>
      <w:r>
        <w:rPr>
          <w:rStyle w:val="StyleUnderline"/>
        </w:rPr>
        <w:t xml:space="preserve">the </w:t>
      </w:r>
      <w:r>
        <w:rPr>
          <w:rStyle w:val="Emphasis"/>
        </w:rPr>
        <w:t>existence of [hu]mankind</w:t>
      </w:r>
      <w:r>
        <w:rPr>
          <w:rStyle w:val="StyleUnderline"/>
        </w:rPr>
        <w:t xml:space="preserve"> in a </w:t>
      </w:r>
      <w:r>
        <w:rPr>
          <w:rStyle w:val="Emphasis"/>
        </w:rPr>
        <w:t>sufficient natural environment</w:t>
      </w:r>
      <w:r>
        <w:rPr>
          <w:sz w:val="12"/>
        </w:rPr>
        <w:t xml:space="preserve">”37. </w:t>
      </w:r>
      <w:r>
        <w:rPr>
          <w:rStyle w:val="StyleUnderline"/>
        </w:rPr>
        <w:t xml:space="preserve">Responsible politics turns towards the future with the consciousness that it </w:t>
      </w:r>
      <w:r>
        <w:rPr>
          <w:rStyle w:val="StyleUnderline"/>
          <w:highlight w:val="cyan"/>
        </w:rPr>
        <w:t xml:space="preserve">must </w:t>
      </w:r>
      <w:r>
        <w:rPr>
          <w:rStyle w:val="Emphasis"/>
          <w:highlight w:val="cyan"/>
        </w:rPr>
        <w:t>guarantee the very possibility of</w:t>
      </w:r>
      <w:r>
        <w:rPr>
          <w:rStyle w:val="Emphasis"/>
        </w:rPr>
        <w:t xml:space="preserve"> </w:t>
      </w:r>
      <w:r>
        <w:rPr>
          <w:rStyle w:val="Emphasis"/>
          <w:highlight w:val="cyan"/>
        </w:rPr>
        <w:t>responsible action</w:t>
      </w:r>
      <w:r>
        <w:rPr>
          <w:rStyle w:val="StyleUnderline"/>
        </w:rPr>
        <w:t xml:space="preserve"> and the </w:t>
      </w:r>
      <w:r>
        <w:rPr>
          <w:rStyle w:val="Emphasis"/>
        </w:rPr>
        <w:t>existence of future generations</w:t>
      </w:r>
      <w:r>
        <w:rPr>
          <w:rStyle w:val="StyleUnderline"/>
        </w:rPr>
        <w:t xml:space="preserve">, as well as the </w:t>
      </w:r>
      <w:r>
        <w:rPr>
          <w:rStyle w:val="Emphasis"/>
        </w:rPr>
        <w:t>right to life of the world</w:t>
      </w:r>
      <w:r>
        <w:rPr>
          <w:sz w:val="12"/>
        </w:rPr>
        <w:t xml:space="preserve">. It urges a limitation of technological development and the pursuit of a moderate and equitable use of resources. </w:t>
      </w:r>
    </w:p>
    <w:p w:rsidR="00B374E0" w:rsidRDefault="00B374E0" w:rsidP="00B374E0">
      <w:pPr>
        <w:pStyle w:val="Heading4"/>
        <w:rPr>
          <w:b w:val="0"/>
        </w:rPr>
      </w:pPr>
      <w:r>
        <w:t xml:space="preserve">Must evaluate consequences </w:t>
      </w:r>
    </w:p>
    <w:p w:rsidR="00B374E0" w:rsidRDefault="00B374E0" w:rsidP="00B374E0">
      <w:r>
        <w:rPr>
          <w:rStyle w:val="Style13ptBold"/>
        </w:rPr>
        <w:t xml:space="preserve">Issac, ’02 </w:t>
      </w:r>
      <w:r>
        <w:t>(Jeffery, Professor of Political Science at Indiana University, Dissent, Vol. 49 No. 2, Spring)</w:t>
      </w:r>
    </w:p>
    <w:p w:rsidR="00B374E0" w:rsidRDefault="00B374E0" w:rsidP="00B374E0">
      <w:pPr>
        <w:rPr>
          <w:rStyle w:val="StyleUnderline"/>
        </w:rPr>
      </w:pPr>
      <w:r>
        <w:rPr>
          <w:sz w:val="16"/>
        </w:rPr>
        <w:t>Politics, in large part, involves contests over the distribution and use of power. To accomplish anything in the political world one must attend to the means that are necessary to bring it about. And to develop such means is to develop, and to exercise, power. To say this is not to say that power is beyond morality. It is to say that power is not reducible to morality. As writers such as Niccolo Machiavelli, Max Weber, Reinhold Niebuhr, Hannah Arendt have taught</w:t>
      </w:r>
      <w:r>
        <w:rPr>
          <w:smallCaps/>
          <w:sz w:val="16"/>
        </w:rPr>
        <w:t xml:space="preserve">, </w:t>
      </w:r>
      <w:r>
        <w:rPr>
          <w:sz w:val="16"/>
        </w:rPr>
        <w:t xml:space="preserve">an </w:t>
      </w:r>
      <w:r>
        <w:rPr>
          <w:rStyle w:val="StyleUnderline"/>
          <w:highlight w:val="cyan"/>
        </w:rPr>
        <w:t>unyielding concern with moral goodness undercuts</w:t>
      </w:r>
      <w:r>
        <w:rPr>
          <w:rStyle w:val="StyleUnderline"/>
        </w:rPr>
        <w:t xml:space="preserve"> political </w:t>
      </w:r>
      <w:r>
        <w:rPr>
          <w:rStyle w:val="StyleUnderline"/>
          <w:highlight w:val="cyan"/>
        </w:rPr>
        <w:t>responsibility</w:t>
      </w:r>
      <w:r>
        <w:rPr>
          <w:smallCaps/>
          <w:sz w:val="16"/>
        </w:rPr>
        <w:t xml:space="preserve">. </w:t>
      </w:r>
      <w:r>
        <w:rPr>
          <w:sz w:val="16"/>
        </w:rPr>
        <w:t xml:space="preserve">The concern may be morally laudable, reflecting a kind of personal integrity, but it suffers from three fatal flaws: (1) </w:t>
      </w:r>
      <w:r>
        <w:rPr>
          <w:rStyle w:val="StyleUnderline"/>
        </w:rPr>
        <w:t xml:space="preserve">It fails to see that the </w:t>
      </w:r>
      <w:r>
        <w:rPr>
          <w:rStyle w:val="StyleUnderline"/>
          <w:highlight w:val="cyan"/>
        </w:rPr>
        <w:t>purity of</w:t>
      </w:r>
      <w:r>
        <w:rPr>
          <w:rStyle w:val="StyleUnderline"/>
        </w:rPr>
        <w:t xml:space="preserve"> one’s </w:t>
      </w:r>
      <w:r>
        <w:rPr>
          <w:rStyle w:val="StyleUnderline"/>
          <w:highlight w:val="cyan"/>
        </w:rPr>
        <w:t>intentions does not ensure</w:t>
      </w:r>
      <w:r>
        <w:rPr>
          <w:rStyle w:val="StyleUnderline"/>
        </w:rPr>
        <w:t xml:space="preserve"> the </w:t>
      </w:r>
      <w:r>
        <w:rPr>
          <w:rStyle w:val="StyleUnderline"/>
          <w:highlight w:val="cyan"/>
        </w:rPr>
        <w:t>achievement of what one intends</w:t>
      </w:r>
      <w:r>
        <w:rPr>
          <w:b/>
          <w:smallCaps/>
          <w:u w:val="single"/>
        </w:rPr>
        <w:t>.</w:t>
      </w:r>
      <w:r>
        <w:rPr>
          <w:smallCaps/>
          <w:sz w:val="16"/>
        </w:rPr>
        <w:t xml:space="preserve"> </w:t>
      </w:r>
      <w:r>
        <w:rPr>
          <w:sz w:val="16"/>
        </w:rPr>
        <w:t>Abjuring violence or refusing to make common cause with morally comprised parties may seem like the right thing, but</w:t>
      </w:r>
      <w:r>
        <w:rPr>
          <w:smallCaps/>
          <w:sz w:val="16"/>
        </w:rPr>
        <w:t xml:space="preserve"> </w:t>
      </w:r>
      <w:r>
        <w:rPr>
          <w:rStyle w:val="StyleUnderline"/>
          <w:highlight w:val="cyan"/>
        </w:rPr>
        <w:t>if such tactics entail impotence, then it is hard to view them as serving any moral good beyond</w:t>
      </w:r>
      <w:r>
        <w:rPr>
          <w:rStyle w:val="StyleUnderline"/>
        </w:rPr>
        <w:t xml:space="preserve"> the </w:t>
      </w:r>
      <w:r>
        <w:rPr>
          <w:rStyle w:val="StyleUnderline"/>
          <w:highlight w:val="cyan"/>
        </w:rPr>
        <w:t>clean conscience</w:t>
      </w:r>
      <w:r>
        <w:rPr>
          <w:rStyle w:val="StyleUnderline"/>
        </w:rPr>
        <w:t xml:space="preserve"> of their supporters; (2) it fails to see that </w:t>
      </w:r>
      <w:r>
        <w:rPr>
          <w:rStyle w:val="StyleUnderline"/>
          <w:highlight w:val="cyan"/>
        </w:rPr>
        <w:t>in a world of real violence</w:t>
      </w:r>
      <w:r>
        <w:rPr>
          <w:rStyle w:val="StyleUnderline"/>
        </w:rPr>
        <w:t xml:space="preserve"> and injustice, </w:t>
      </w:r>
      <w:r>
        <w:rPr>
          <w:rStyle w:val="StyleUnderline"/>
          <w:highlight w:val="cyan"/>
        </w:rPr>
        <w:t>moral purity</w:t>
      </w:r>
      <w:r>
        <w:rPr>
          <w:smallCaps/>
          <w:sz w:val="16"/>
          <w:highlight w:val="cyan"/>
        </w:rPr>
        <w:t xml:space="preserve"> </w:t>
      </w:r>
      <w:r>
        <w:rPr>
          <w:sz w:val="16"/>
        </w:rPr>
        <w:t>is not simply a form of powerlessness, it</w:t>
      </w:r>
      <w:r>
        <w:rPr>
          <w:smallCaps/>
          <w:sz w:val="16"/>
        </w:rPr>
        <w:t xml:space="preserve"> </w:t>
      </w:r>
      <w:r>
        <w:rPr>
          <w:rStyle w:val="StyleUnderline"/>
          <w:highlight w:val="cyan"/>
        </w:rPr>
        <w:t xml:space="preserve">is </w:t>
      </w:r>
      <w:r>
        <w:rPr>
          <w:rStyle w:val="StyleUnderline"/>
        </w:rPr>
        <w:t xml:space="preserve">often </w:t>
      </w:r>
      <w:r>
        <w:rPr>
          <w:rStyle w:val="StyleUnderline"/>
          <w:highlight w:val="cyan"/>
        </w:rPr>
        <w:t xml:space="preserve">a form of </w:t>
      </w:r>
      <w:r>
        <w:rPr>
          <w:rStyle w:val="StyleUnderline"/>
        </w:rPr>
        <w:t xml:space="preserve">complicity in </w:t>
      </w:r>
      <w:r>
        <w:rPr>
          <w:rStyle w:val="StyleUnderline"/>
          <w:highlight w:val="cyan"/>
        </w:rPr>
        <w:t>injustice</w:t>
      </w:r>
      <w:r>
        <w:rPr>
          <w:b/>
          <w:smallCaps/>
          <w:u w:val="single"/>
        </w:rPr>
        <w:t>.</w:t>
      </w:r>
      <w:r>
        <w:rPr>
          <w:smallCaps/>
          <w:sz w:val="16"/>
        </w:rPr>
        <w:t xml:space="preserve"> </w:t>
      </w:r>
      <w:r>
        <w:rPr>
          <w:sz w:val="16"/>
        </w:rPr>
        <w:t>This is why, from the standpoint of politics-as opposed to religion-pacifism is always a potentially immoral stand. In categorically repudiating violence, it refuses in principle to oppose certain violent injustices with any effect; and (3</w:t>
      </w:r>
      <w:r>
        <w:rPr>
          <w:rStyle w:val="StyleUnderline"/>
        </w:rPr>
        <w:t xml:space="preserve">) it fails to see that </w:t>
      </w:r>
      <w:r>
        <w:rPr>
          <w:rStyle w:val="StyleUnderline"/>
          <w:highlight w:val="cyan"/>
        </w:rPr>
        <w:t xml:space="preserve">politics is as much about unintended consequences as it is about intentions; it is </w:t>
      </w:r>
      <w:r>
        <w:rPr>
          <w:sz w:val="16"/>
        </w:rPr>
        <w:t>the</w:t>
      </w:r>
      <w:r>
        <w:rPr>
          <w:rStyle w:val="StyleUnderline"/>
          <w:highlight w:val="cyan"/>
        </w:rPr>
        <w:t xml:space="preserve"> effects of action, rather tha</w:t>
      </w:r>
      <w:r>
        <w:rPr>
          <w:rStyle w:val="StyleUnderline"/>
        </w:rPr>
        <w:t xml:space="preserve">n the </w:t>
      </w:r>
      <w:r>
        <w:rPr>
          <w:rStyle w:val="StyleUnderline"/>
          <w:highlight w:val="cyan"/>
        </w:rPr>
        <w:t>motives</w:t>
      </w:r>
      <w:r>
        <w:rPr>
          <w:smallCaps/>
          <w:sz w:val="16"/>
        </w:rPr>
        <w:t xml:space="preserve"> </w:t>
      </w:r>
      <w:r>
        <w:rPr>
          <w:sz w:val="16"/>
        </w:rPr>
        <w:t>of action,</w:t>
      </w:r>
      <w:r>
        <w:rPr>
          <w:smallCaps/>
          <w:sz w:val="16"/>
        </w:rPr>
        <w:t xml:space="preserve"> </w:t>
      </w:r>
      <w:r>
        <w:rPr>
          <w:rStyle w:val="StyleUnderline"/>
          <w:highlight w:val="cyan"/>
        </w:rPr>
        <w:t>that is most significant</w:t>
      </w:r>
      <w:r>
        <w:rPr>
          <w:sz w:val="16"/>
        </w:rPr>
        <w:t>. Just as the alignment with “good” may engender impotence,</w:t>
      </w:r>
      <w:r>
        <w:rPr>
          <w:smallCaps/>
          <w:sz w:val="16"/>
        </w:rPr>
        <w:t xml:space="preserve"> </w:t>
      </w:r>
      <w:r>
        <w:rPr>
          <w:rStyle w:val="StyleUnderline"/>
        </w:rPr>
        <w:t xml:space="preserve">it is often the pursuit of “good” that generates evil. This is the lesson of communism in the twentieth century: </w:t>
      </w:r>
      <w:r>
        <w:rPr>
          <w:rStyle w:val="StyleUnderline"/>
          <w:highlight w:val="cyan"/>
        </w:rPr>
        <w:t>it is not enough that one’s goals be</w:t>
      </w:r>
      <w:r>
        <w:rPr>
          <w:rStyle w:val="StyleUnderline"/>
        </w:rPr>
        <w:t xml:space="preserve"> sincere or </w:t>
      </w:r>
      <w:r>
        <w:rPr>
          <w:rStyle w:val="StyleUnderline"/>
          <w:highlight w:val="cyan"/>
        </w:rPr>
        <w:t>idealistic;</w:t>
      </w:r>
      <w:r>
        <w:rPr>
          <w:rStyle w:val="StyleUnderline"/>
        </w:rPr>
        <w:t xml:space="preserve"> it is equally important, always, to ask about the effects of pursuing these goals and to judge these effects in pragmatic</w:t>
      </w:r>
      <w:r>
        <w:rPr>
          <w:smallCaps/>
          <w:sz w:val="16"/>
        </w:rPr>
        <w:t xml:space="preserve"> </w:t>
      </w:r>
      <w:r>
        <w:rPr>
          <w:sz w:val="16"/>
        </w:rPr>
        <w:t xml:space="preserve">and historically contextualized </w:t>
      </w:r>
      <w:r>
        <w:rPr>
          <w:rStyle w:val="StyleUnderline"/>
        </w:rPr>
        <w:t xml:space="preserve">ways. </w:t>
      </w:r>
      <w:r>
        <w:rPr>
          <w:rStyle w:val="StyleUnderline"/>
          <w:highlight w:val="cyan"/>
        </w:rPr>
        <w:t>Moral absolutism inhibits</w:t>
      </w:r>
      <w:r>
        <w:rPr>
          <w:b/>
          <w:smallCaps/>
          <w:highlight w:val="cyan"/>
          <w:u w:val="single"/>
        </w:rPr>
        <w:t xml:space="preserve"> this </w:t>
      </w:r>
      <w:r>
        <w:rPr>
          <w:rStyle w:val="StyleUnderline"/>
          <w:highlight w:val="cyan"/>
        </w:rPr>
        <w:t>judgment</w:t>
      </w:r>
      <w:r>
        <w:rPr>
          <w:rStyle w:val="StyleUnderline"/>
        </w:rPr>
        <w:t>.</w:t>
      </w:r>
      <w:r>
        <w:rPr>
          <w:smallCaps/>
          <w:sz w:val="16"/>
        </w:rPr>
        <w:t xml:space="preserve"> </w:t>
      </w:r>
      <w:r>
        <w:rPr>
          <w:sz w:val="16"/>
        </w:rPr>
        <w:t>It alienates those who are not true believers. It promotes arrogance</w:t>
      </w:r>
      <w:r>
        <w:rPr>
          <w:smallCaps/>
          <w:sz w:val="16"/>
        </w:rPr>
        <w:t xml:space="preserve">. </w:t>
      </w:r>
      <w:r>
        <w:rPr>
          <w:rStyle w:val="StyleUnderline"/>
          <w:highlight w:val="cyan"/>
        </w:rPr>
        <w:t>And it undermines political effectiveness.</w:t>
      </w:r>
    </w:p>
    <w:p w:rsidR="00B374E0" w:rsidRDefault="00B374E0" w:rsidP="00B374E0">
      <w:pPr>
        <w:rPr>
          <w:rStyle w:val="StyleUnderline"/>
        </w:rPr>
      </w:pPr>
      <w:r>
        <w:rPr>
          <w:rStyle w:val="StyleUnderline"/>
        </w:rPr>
        <w:t xml:space="preserve">Perm do the aff then the alt </w:t>
      </w:r>
    </w:p>
    <w:p w:rsidR="00B374E0" w:rsidRDefault="00B374E0" w:rsidP="00B374E0">
      <w:pPr>
        <w:rPr>
          <w:rStyle w:val="StyleUnderline"/>
        </w:rPr>
      </w:pPr>
    </w:p>
    <w:p w:rsidR="00B374E0" w:rsidRDefault="00B374E0" w:rsidP="00B374E0">
      <w:pPr>
        <w:pStyle w:val="Heading4"/>
        <w:rPr>
          <w:b w:val="0"/>
        </w:rPr>
      </w:pPr>
      <w:r>
        <w:t>True even if our epistemology is flawed</w:t>
      </w:r>
    </w:p>
    <w:p w:rsidR="00B374E0" w:rsidRDefault="00B374E0" w:rsidP="00B374E0">
      <w:r>
        <w:rPr>
          <w:rStyle w:val="Style13ptBold"/>
        </w:rPr>
        <w:t>Cowen ‘04</w:t>
      </w:r>
      <w:r>
        <w:t xml:space="preserve"> (Tyler, Professor of Economics – George Mason University, “The Epistemic Problem Does Not Refute Consequentialism”, 11-2, </w:t>
      </w:r>
      <w:hyperlink r:id="rId57" w:history="1">
        <w:r>
          <w:rPr>
            <w:rStyle w:val="Hyperlink"/>
          </w:rPr>
          <w:t>http://www.gmu.edu/jbc/Tyler/Epistemic2.pdf</w:t>
        </w:r>
      </w:hyperlink>
      <w:r>
        <w:t>, p. 14-15)</w:t>
      </w:r>
    </w:p>
    <w:p w:rsidR="00B374E0" w:rsidRDefault="00B374E0" w:rsidP="00B374E0">
      <w:pPr>
        <w:rPr>
          <w:b/>
          <w:u w:val="single"/>
        </w:rPr>
      </w:pPr>
      <w:r>
        <w:rPr>
          <w:b/>
          <w:highlight w:val="yellow"/>
          <w:u w:val="single"/>
        </w:rPr>
        <w:t xml:space="preserve">The epistemic critique relies </w:t>
      </w:r>
      <w:r>
        <w:rPr>
          <w:b/>
          <w:u w:val="single"/>
        </w:rPr>
        <w:t>heavily</w:t>
      </w:r>
      <w:r>
        <w:rPr>
          <w:b/>
          <w:highlight w:val="yellow"/>
          <w:u w:val="single"/>
        </w:rPr>
        <w:t xml:space="preserve"> on a complete lack of info</w:t>
      </w:r>
      <w:r>
        <w:rPr>
          <w:b/>
          <w:u w:val="single"/>
        </w:rPr>
        <w:t xml:space="preserve">rmation about initial circumstances. </w:t>
      </w:r>
      <w:r>
        <w:rPr>
          <w:sz w:val="16"/>
        </w:rPr>
        <w:t xml:space="preserve">This is not a plausible general assumption, although it may sometimes be true. The critique may give the impression of relying more heavily on a more plausible assumption, namely a high variance for the probability distribution of our estimates concerning the future. </w:t>
      </w:r>
      <w:r>
        <w:rPr>
          <w:b/>
          <w:u w:val="single"/>
        </w:rPr>
        <w:t>But simply increasing the level of variance or uncertainty does not add much force to the epistemic argument</w:t>
      </w:r>
      <w:r>
        <w:rPr>
          <w:sz w:val="16"/>
        </w:rPr>
        <w:t xml:space="preserve">.  To see this more clearly, consider another case of a high upfront benefit. </w:t>
      </w:r>
      <w:r>
        <w:rPr>
          <w:b/>
          <w:highlight w:val="yellow"/>
          <w:u w:val="single"/>
        </w:rPr>
        <w:t xml:space="preserve">Assume that the </w:t>
      </w:r>
      <w:r>
        <w:rPr>
          <w:b/>
          <w:highlight w:val="yellow"/>
          <w:u w:val="single"/>
          <w:bdr w:val="single" w:sz="4" w:space="0" w:color="auto" w:frame="1"/>
        </w:rPr>
        <w:t>U</w:t>
      </w:r>
      <w:r>
        <w:rPr>
          <w:b/>
          <w:u w:val="single"/>
        </w:rPr>
        <w:t xml:space="preserve">nited </w:t>
      </w:r>
      <w:r>
        <w:rPr>
          <w:b/>
          <w:highlight w:val="yellow"/>
          <w:u w:val="single"/>
          <w:bdr w:val="single" w:sz="4" w:space="0" w:color="auto" w:frame="1"/>
        </w:rPr>
        <w:t>S</w:t>
      </w:r>
      <w:r>
        <w:rPr>
          <w:b/>
          <w:u w:val="single"/>
        </w:rPr>
        <w:t xml:space="preserve">tates </w:t>
      </w:r>
      <w:r>
        <w:rPr>
          <w:b/>
          <w:highlight w:val="yellow"/>
          <w:u w:val="single"/>
        </w:rPr>
        <w:t>has been hit with a bioterror attack</w:t>
      </w:r>
      <w:r>
        <w:rPr>
          <w:sz w:val="16"/>
        </w:rPr>
        <w:t xml:space="preserve"> and one million children have contracted smallpox. We also have two new experimental remedies, both of which offer some chance of curing smallpox and restoring the children to perfect health.  </w:t>
      </w:r>
      <w:r>
        <w:rPr>
          <w:b/>
          <w:u w:val="single"/>
        </w:rPr>
        <w:t>If we know for sure which remedy works, obviously we should apply that remedy. But imagine now that we are uncertain as to which remedy works</w:t>
      </w:r>
      <w:r>
        <w:rPr>
          <w:sz w:val="16"/>
        </w:rPr>
        <w:t xml:space="preserve">. The uncertainty is so extreme that each remedy may cure somewhere between three hundred thousand and six hundred thousand children. </w:t>
      </w:r>
      <w:r>
        <w:rPr>
          <w:b/>
          <w:u w:val="single"/>
        </w:rPr>
        <w:t>Nonetheless</w:t>
      </w:r>
      <w:r>
        <w:rPr>
          <w:b/>
          <w:highlight w:val="yellow"/>
          <w:u w:val="single"/>
        </w:rPr>
        <w:t xml:space="preserve"> </w:t>
      </w:r>
      <w:r>
        <w:rPr>
          <w:b/>
          <w:u w:val="single"/>
        </w:rPr>
        <w:t>we have a slight idea that one remedy is better than the other.</w:t>
      </w:r>
      <w:r>
        <w:rPr>
          <w:sz w:val="16"/>
        </w:rPr>
        <w:t xml:space="preserve"> That is, one remedy is slightly more likely to cure more children, with no other apparent offsetting negative effects or considerations. </w:t>
      </w:r>
      <w:r>
        <w:rPr>
          <w:b/>
          <w:u w:val="single"/>
        </w:rPr>
        <w:t xml:space="preserve">Despite the greater uncertainty, we still have the intuition that </w:t>
      </w:r>
      <w:r>
        <w:rPr>
          <w:b/>
          <w:highlight w:val="yellow"/>
          <w:u w:val="single"/>
        </w:rPr>
        <w:t>we should try to save as many</w:t>
      </w:r>
      <w:r>
        <w:rPr>
          <w:b/>
          <w:u w:val="single"/>
        </w:rPr>
        <w:t xml:space="preserve"> children </w:t>
      </w:r>
      <w:r>
        <w:rPr>
          <w:b/>
          <w:highlight w:val="yellow"/>
          <w:u w:val="single"/>
        </w:rPr>
        <w:t>as possible</w:t>
      </w:r>
      <w:r>
        <w:rPr>
          <w:sz w:val="16"/>
        </w:rPr>
        <w:t xml:space="preserve">. We should apply the remedy that is more likely to cure more children. </w:t>
      </w:r>
      <w:r>
        <w:rPr>
          <w:b/>
          <w:highlight w:val="yellow"/>
          <w:u w:val="single"/>
        </w:rPr>
        <w:t>We do not say: “We are now so uncertain about what will happen. We should pursue some goal</w:t>
      </w:r>
      <w:r>
        <w:rPr>
          <w:b/>
          <w:u w:val="single"/>
        </w:rPr>
        <w:t xml:space="preserve"> other than trying to cure as many children as possible.”</w:t>
      </w:r>
      <w:r>
        <w:rPr>
          <w:sz w:val="16"/>
        </w:rPr>
        <w:t xml:space="preserve">  Nor would we cite greater uncertainty about longer-run events as an argument against curing the children. We have a definite good in the present (more cured children), balanced against a radical remixing of the future on both sides of the equation. The definite upfront good still stands firm. Alternatively, let us assume that our broader future suddenly became less predictable (perhaps genetic engineering is invented, which creates new and difficult-to-forecast possibilities). That still would not diminish the force of our reason for saving more children. The variance of forecast becomes larger on both sides of the equation – whether we save the children or not – and the value of the upfront lives remains. A higher variance of forecast might increase the required size of the upfront benefit (to overcome the Principle of Roughness), but it would not refute the relevance of consequences more generally.  </w:t>
      </w:r>
      <w:r>
        <w:rPr>
          <w:b/>
          <w:u w:val="single"/>
        </w:rPr>
        <w:t xml:space="preserve">We could increase the uncertainty more, but </w:t>
      </w:r>
      <w:r>
        <w:rPr>
          <w:b/>
          <w:highlight w:val="yellow"/>
          <w:u w:val="single"/>
        </w:rPr>
        <w:t xml:space="preserve">consequentialism </w:t>
      </w:r>
      <w:r>
        <w:rPr>
          <w:b/>
          <w:u w:val="single"/>
        </w:rPr>
        <w:t xml:space="preserve">still </w:t>
      </w:r>
      <w:r>
        <w:rPr>
          <w:b/>
          <w:highlight w:val="yellow"/>
          <w:u w:val="single"/>
        </w:rPr>
        <w:t>will not appear counterintuitive</w:t>
      </w:r>
      <w:r>
        <w:rPr>
          <w:sz w:val="16"/>
          <w:highlight w:val="yellow"/>
        </w:rPr>
        <w:t>.</w:t>
      </w:r>
      <w:r>
        <w:rPr>
          <w:sz w:val="16"/>
        </w:rPr>
        <w:t xml:space="preserve"> The remedies, rather than curing somewhere in the range of three to six hundred thousand children, might cure in the broader range of zero to all one million of the children. By all classical statistical standards, this new cure scenario involves more uncertainty than the previous case, such as by having a higher variance of possible outcomes. Yet this higher uncertainty lends little support for the view that curing the children becomes less important. </w:t>
      </w:r>
      <w:r>
        <w:rPr>
          <w:b/>
          <w:highlight w:val="yellow"/>
          <w:u w:val="single"/>
        </w:rPr>
        <w:t xml:space="preserve">We still have an </w:t>
      </w:r>
      <w:r>
        <w:rPr>
          <w:rStyle w:val="Emphasis"/>
          <w:highlight w:val="yellow"/>
        </w:rPr>
        <w:t>imperative</w:t>
      </w:r>
      <w:r>
        <w:rPr>
          <w:b/>
          <w:highlight w:val="yellow"/>
          <w:u w:val="single"/>
        </w:rPr>
        <w:t xml:space="preserve"> to apply the remedy </w:t>
      </w:r>
      <w:r>
        <w:rPr>
          <w:b/>
          <w:u w:val="single"/>
        </w:rPr>
        <w:t xml:space="preserve">that appears best, and is expected the cure the greater number of children. </w:t>
      </w:r>
      <w:r>
        <w:rPr>
          <w:sz w:val="16"/>
        </w:rPr>
        <w:t xml:space="preserve"> </w:t>
      </w:r>
      <w:r>
        <w:rPr>
          <w:b/>
          <w:u w:val="single"/>
        </w:rPr>
        <w:t>This example</w:t>
      </w:r>
      <w:r>
        <w:rPr>
          <w:sz w:val="16"/>
        </w:rPr>
        <w:t xml:space="preserve"> may appear excessively simple, but it </w:t>
      </w:r>
      <w:r>
        <w:rPr>
          <w:b/>
          <w:u w:val="single"/>
        </w:rPr>
        <w:t xml:space="preserve">points our attention to the non-generality of the epistemic critique. The critique appears strongest only when we have absolutely no idea about the future; this is a special rather than a general case. Simply boosting the degree of background generic uncertainty should not stop us from pursuing large upfront benefits of obvious importance. </w:t>
      </w:r>
    </w:p>
    <w:p w:rsidR="00B374E0" w:rsidRPr="00B374E0" w:rsidRDefault="00B374E0" w:rsidP="00B374E0"/>
    <w:p w:rsidR="004501BD" w:rsidRDefault="004501BD" w:rsidP="004501BD">
      <w:pPr>
        <w:pStyle w:val="Heading3"/>
      </w:pPr>
      <w:r>
        <w:t>A2: Security</w:t>
      </w:r>
    </w:p>
    <w:p w:rsidR="004501BD" w:rsidRDefault="004501BD" w:rsidP="004501BD"/>
    <w:p w:rsidR="004501BD" w:rsidRDefault="004501BD" w:rsidP="004501BD">
      <w:pPr>
        <w:pStyle w:val="Heading4"/>
      </w:pPr>
      <w:r>
        <w:t>Turn – plan counters the securitization of immigration</w:t>
      </w:r>
    </w:p>
    <w:p w:rsidR="004501BD" w:rsidRDefault="004501BD" w:rsidP="004501BD">
      <w:r w:rsidRPr="00B86394">
        <w:rPr>
          <w:rStyle w:val="Style13ptBold"/>
        </w:rPr>
        <w:t>Noorani ‘09</w:t>
      </w:r>
      <w:r w:rsidRPr="00752CE5">
        <w:t xml:space="preserve"> (Ali, Executive Director, National Immigration Forum, “Assets or Enemies: Securing our Nation by Enforcing Immigration Laws,” Remarks delivered to National War College, January 27, </w:t>
      </w:r>
      <w:hyperlink r:id="rId58" w:history="1">
        <w:r w:rsidRPr="00752CE5">
          <w:t>www.immigrationforum.org/images/uploads/</w:t>
        </w:r>
      </w:hyperlink>
      <w:r w:rsidRPr="00752CE5">
        <w:t xml:space="preserve"> AliNooraniWarCollegeAddress09-01.pdf</w:t>
      </w:r>
      <w:r>
        <w:t>)</w:t>
      </w:r>
    </w:p>
    <w:p w:rsidR="004501BD" w:rsidRPr="00752CE5" w:rsidRDefault="004501BD" w:rsidP="004501BD"/>
    <w:p w:rsidR="004501BD" w:rsidRPr="006861E4" w:rsidRDefault="004501BD" w:rsidP="004501BD">
      <w:pPr>
        <w:pStyle w:val="card"/>
      </w:pPr>
      <w:r w:rsidRPr="003213A7">
        <w:rPr>
          <w:rStyle w:val="underline"/>
          <w:rFonts w:eastAsiaTheme="majorEastAsia"/>
          <w:highlight w:val="green"/>
        </w:rPr>
        <w:t>Since</w:t>
      </w:r>
      <w:r w:rsidRPr="00752CE5">
        <w:rPr>
          <w:rStyle w:val="underline"/>
          <w:rFonts w:eastAsiaTheme="majorEastAsia"/>
        </w:rPr>
        <w:t xml:space="preserve"> the terrorist attacks of </w:t>
      </w:r>
      <w:r w:rsidRPr="003213A7">
        <w:rPr>
          <w:rStyle w:val="underline"/>
          <w:rFonts w:eastAsiaTheme="majorEastAsia"/>
          <w:highlight w:val="green"/>
        </w:rPr>
        <w:t>September 11</w:t>
      </w:r>
      <w:r w:rsidRPr="00752CE5">
        <w:rPr>
          <w:sz w:val="16"/>
        </w:rPr>
        <w:t xml:space="preserve">, 2001, </w:t>
      </w:r>
      <w:r w:rsidRPr="003213A7">
        <w:rPr>
          <w:rStyle w:val="underline"/>
          <w:rFonts w:eastAsiaTheme="majorEastAsia"/>
          <w:highlight w:val="green"/>
        </w:rPr>
        <w:t>immigration enforcement has become</w:t>
      </w:r>
      <w:r w:rsidRPr="00752CE5">
        <w:rPr>
          <w:rStyle w:val="underline"/>
          <w:rFonts w:eastAsiaTheme="majorEastAsia"/>
        </w:rPr>
        <w:t xml:space="preserve"> increasingly entwined and </w:t>
      </w:r>
      <w:r w:rsidRPr="003213A7">
        <w:rPr>
          <w:rStyle w:val="underline"/>
          <w:rFonts w:eastAsiaTheme="majorEastAsia"/>
          <w:highlight w:val="green"/>
        </w:rPr>
        <w:t>confused with national security</w:t>
      </w:r>
      <w:r w:rsidRPr="003213A7">
        <w:rPr>
          <w:sz w:val="16"/>
          <w:highlight w:val="green"/>
        </w:rPr>
        <w:t xml:space="preserve">. </w:t>
      </w:r>
      <w:r w:rsidRPr="003213A7">
        <w:rPr>
          <w:rStyle w:val="underline"/>
          <w:rFonts w:eastAsiaTheme="majorEastAsia"/>
          <w:highlight w:val="green"/>
        </w:rPr>
        <w:t>Views have shifted from seeing immigrants as potential assets to seeing them as potential enemies</w:t>
      </w:r>
      <w:r w:rsidRPr="00752CE5">
        <w:rPr>
          <w:rStyle w:val="underline"/>
          <w:rFonts w:eastAsiaTheme="majorEastAsia"/>
        </w:rPr>
        <w:t>.</w:t>
      </w:r>
      <w:r w:rsidRPr="00752CE5">
        <w:rPr>
          <w:sz w:val="16"/>
        </w:rPr>
        <w:t xml:space="preserve"> Undertaken in the name of safeguarding national security, immigration enforcement actions and immigration restrictions have been overbroad, overly harsh, and misdirected. Furthermore, community security is reduced when our archaic immigration laws are enforced using methods that replace accountability, responsibility and respect with fear, racism, and illegal profiling. </w:t>
      </w:r>
      <w:r w:rsidRPr="00752CE5">
        <w:rPr>
          <w:rStyle w:val="underline"/>
          <w:rFonts w:eastAsiaTheme="majorEastAsia"/>
        </w:rPr>
        <w:t>Our failure to value immigrants and immigration starts beyond our borders</w:t>
      </w:r>
      <w:r w:rsidRPr="00752CE5">
        <w:rPr>
          <w:sz w:val="16"/>
        </w:rPr>
        <w:t xml:space="preserve">. </w:t>
      </w:r>
      <w:r w:rsidRPr="00752CE5">
        <w:rPr>
          <w:rStyle w:val="underline"/>
          <w:rFonts w:eastAsiaTheme="majorEastAsia"/>
        </w:rPr>
        <w:t xml:space="preserve">The tens of thousands of </w:t>
      </w:r>
      <w:r w:rsidRPr="003213A7">
        <w:rPr>
          <w:rStyle w:val="underline"/>
          <w:rFonts w:eastAsiaTheme="majorEastAsia"/>
          <w:highlight w:val="green"/>
        </w:rPr>
        <w:t>Iraqi and Afghan</w:t>
      </w:r>
      <w:r w:rsidRPr="00752CE5">
        <w:rPr>
          <w:rStyle w:val="underline"/>
          <w:rFonts w:eastAsiaTheme="majorEastAsia"/>
        </w:rPr>
        <w:t xml:space="preserve"> nationals who serve as </w:t>
      </w:r>
      <w:r w:rsidRPr="003213A7">
        <w:rPr>
          <w:rStyle w:val="underline"/>
          <w:rFonts w:eastAsiaTheme="majorEastAsia"/>
          <w:highlight w:val="green"/>
        </w:rPr>
        <w:t>interpreters</w:t>
      </w:r>
      <w:r w:rsidRPr="00752CE5">
        <w:rPr>
          <w:rStyle w:val="underline"/>
          <w:rFonts w:eastAsiaTheme="majorEastAsia"/>
        </w:rPr>
        <w:t xml:space="preserve"> for the U</w:t>
      </w:r>
      <w:r w:rsidRPr="00752CE5">
        <w:rPr>
          <w:sz w:val="16"/>
        </w:rPr>
        <w:t xml:space="preserve">nited </w:t>
      </w:r>
      <w:r w:rsidRPr="00752CE5">
        <w:rPr>
          <w:rStyle w:val="underline"/>
          <w:rFonts w:eastAsiaTheme="majorEastAsia"/>
        </w:rPr>
        <w:t>S</w:t>
      </w:r>
      <w:r w:rsidRPr="00752CE5">
        <w:rPr>
          <w:sz w:val="16"/>
        </w:rPr>
        <w:t xml:space="preserve">tates </w:t>
      </w:r>
      <w:r w:rsidRPr="00752CE5">
        <w:rPr>
          <w:rStyle w:val="underline"/>
          <w:rFonts w:eastAsiaTheme="majorEastAsia"/>
        </w:rPr>
        <w:t>military forces</w:t>
      </w:r>
      <w:r w:rsidRPr="00752CE5">
        <w:rPr>
          <w:sz w:val="16"/>
        </w:rPr>
        <w:t xml:space="preserve"> overseas </w:t>
      </w:r>
      <w:r w:rsidRPr="003213A7">
        <w:rPr>
          <w:rStyle w:val="underline"/>
          <w:rFonts w:eastAsiaTheme="majorEastAsia"/>
          <w:highlight w:val="green"/>
        </w:rPr>
        <w:t>illustrate the value that foreign citizens can bring to our national interests</w:t>
      </w:r>
      <w:r w:rsidRPr="00752CE5">
        <w:rPr>
          <w:sz w:val="16"/>
        </w:rPr>
        <w:t xml:space="preserve">. Repeating a mistake we made during the Vietnam era, </w:t>
      </w:r>
      <w:r w:rsidRPr="00752CE5">
        <w:rPr>
          <w:rStyle w:val="underline"/>
          <w:rFonts w:eastAsiaTheme="majorEastAsia"/>
        </w:rPr>
        <w:t>thousands of these interpreters found themselves in peril in their home countries on account of their service to our war effort, yet the U</w:t>
      </w:r>
      <w:r w:rsidRPr="00752CE5">
        <w:rPr>
          <w:sz w:val="16"/>
        </w:rPr>
        <w:t xml:space="preserve">nited </w:t>
      </w:r>
      <w:r w:rsidRPr="00752CE5">
        <w:rPr>
          <w:rStyle w:val="underline"/>
          <w:rFonts w:eastAsiaTheme="majorEastAsia"/>
        </w:rPr>
        <w:t>S</w:t>
      </w:r>
      <w:r w:rsidRPr="00752CE5">
        <w:rPr>
          <w:sz w:val="16"/>
        </w:rPr>
        <w:t xml:space="preserve">tates </w:t>
      </w:r>
      <w:r w:rsidRPr="00752CE5">
        <w:rPr>
          <w:rStyle w:val="underline"/>
          <w:rFonts w:eastAsiaTheme="majorEastAsia"/>
        </w:rPr>
        <w:t>immigration system was not equipped or not sufficiently motivated to serve their needs</w:t>
      </w:r>
      <w:r w:rsidRPr="00752CE5">
        <w:rPr>
          <w:sz w:val="16"/>
        </w:rPr>
        <w:t xml:space="preserve">. </w:t>
      </w:r>
      <w:r w:rsidRPr="00752CE5">
        <w:rPr>
          <w:rStyle w:val="underline"/>
          <w:rFonts w:eastAsiaTheme="majorEastAsia"/>
        </w:rPr>
        <w:t>A special visa program for endangered Iraqi and Afghani interpreters became quickly and dangerously jammed as both interpreters and their U.S. military allies worked to navigate the archaic immigration morass</w:t>
      </w:r>
      <w:r w:rsidRPr="00752CE5">
        <w:rPr>
          <w:sz w:val="16"/>
        </w:rPr>
        <w:t xml:space="preserve">. Concerned about the slow-moving immigration bureaucracy, the U.S. ambassador to Iraq, Ryan C. Crocker, issued a State Department cable in July 2007 seeking support for expanded breadth of the visa program and praising the bravery, sacrifices, and service of all “Locally Engaged Staff.” </w:t>
      </w:r>
      <w:r w:rsidRPr="00752CE5">
        <w:rPr>
          <w:rStyle w:val="underline"/>
          <w:rFonts w:eastAsiaTheme="majorEastAsia"/>
        </w:rPr>
        <w:t>On the ground in Iraq</w:t>
      </w:r>
      <w:r w:rsidRPr="00752CE5">
        <w:rPr>
          <w:sz w:val="16"/>
        </w:rPr>
        <w:t xml:space="preserve">, Lt. Col. Steven Miska, </w:t>
      </w:r>
      <w:r w:rsidRPr="003213A7">
        <w:rPr>
          <w:rStyle w:val="underline"/>
          <w:rFonts w:eastAsiaTheme="majorEastAsia"/>
          <w:highlight w:val="green"/>
        </w:rPr>
        <w:t>an Army infantry officer, recognized a direct connection between increased immigration and national security and saw the value in welcoming trusted partners into the U</w:t>
      </w:r>
      <w:r w:rsidRPr="00752CE5">
        <w:rPr>
          <w:sz w:val="16"/>
        </w:rPr>
        <w:t xml:space="preserve">nited </w:t>
      </w:r>
      <w:r w:rsidRPr="003213A7">
        <w:rPr>
          <w:rStyle w:val="underline"/>
          <w:rFonts w:eastAsiaTheme="majorEastAsia"/>
          <w:highlight w:val="green"/>
        </w:rPr>
        <w:t>S</w:t>
      </w:r>
      <w:r w:rsidRPr="00752CE5">
        <w:rPr>
          <w:sz w:val="16"/>
        </w:rPr>
        <w:t>tates. Col. Miska put it this way, “</w:t>
      </w:r>
      <w:r w:rsidRPr="003213A7">
        <w:rPr>
          <w:rStyle w:val="underline"/>
          <w:rFonts w:eastAsiaTheme="majorEastAsia"/>
          <w:highlight w:val="green"/>
        </w:rPr>
        <w:t>Not only is it the right thing to do from a moral perspective, it’s the way to win</w:t>
      </w:r>
      <w:r w:rsidRPr="00752CE5">
        <w:rPr>
          <w:sz w:val="16"/>
        </w:rPr>
        <w:t xml:space="preserve">.” After looking into the impenetrable visa process, he decided that “no Iraqi would ever figure that thing out,” and charged his staff with helping shepherd the interpreters out of Iraq, through Jordan and Syria and into the United States. Correctly, Col. Miska stressed that </w:t>
      </w:r>
      <w:r w:rsidRPr="003213A7">
        <w:rPr>
          <w:rStyle w:val="underline"/>
          <w:rFonts w:eastAsiaTheme="majorEastAsia"/>
          <w:highlight w:val="green"/>
        </w:rPr>
        <w:t>immigration assistance would reassure Iraqis that they can trust Americans despite the risk in helping them</w:t>
      </w:r>
      <w:r w:rsidRPr="00752CE5">
        <w:rPr>
          <w:sz w:val="16"/>
        </w:rPr>
        <w:t xml:space="preserve">.1 </w:t>
      </w:r>
      <w:r w:rsidRPr="00752CE5">
        <w:rPr>
          <w:rStyle w:val="underline"/>
          <w:rFonts w:eastAsiaTheme="majorEastAsia"/>
        </w:rPr>
        <w:t xml:space="preserve">The opposite is also true - </w:t>
      </w:r>
      <w:r w:rsidRPr="003213A7">
        <w:rPr>
          <w:rStyle w:val="underline"/>
          <w:rFonts w:eastAsiaTheme="majorEastAsia"/>
          <w:highlight w:val="green"/>
        </w:rPr>
        <w:t>denying visas to our most loyal allies tells the world not to trust Americans</w:t>
      </w:r>
      <w:r w:rsidRPr="00752CE5">
        <w:rPr>
          <w:rStyle w:val="underline"/>
          <w:rFonts w:eastAsiaTheme="majorEastAsia"/>
        </w:rPr>
        <w:t xml:space="preserve">, and certainly not to trust our immigration system. </w:t>
      </w:r>
    </w:p>
    <w:p w:rsidR="004501BD" w:rsidRPr="004501BD" w:rsidRDefault="004501BD" w:rsidP="004501BD"/>
    <w:p w:rsidR="003577B7" w:rsidRDefault="003577B7" w:rsidP="003577B7">
      <w:pPr>
        <w:pStyle w:val="Heading1"/>
      </w:pPr>
      <w:r>
        <w:t>Neg</w:t>
      </w:r>
    </w:p>
    <w:p w:rsidR="003577B7" w:rsidRDefault="003577B7" w:rsidP="003577B7"/>
    <w:p w:rsidR="00E51CF5" w:rsidRDefault="00E51CF5" w:rsidP="00E51CF5">
      <w:pPr>
        <w:pStyle w:val="Heading2"/>
      </w:pPr>
      <w:r>
        <w:t>T</w:t>
      </w:r>
      <w:r w:rsidR="004C77DE">
        <w:t xml:space="preserve"> Substantial</w:t>
      </w:r>
    </w:p>
    <w:p w:rsidR="00E51CF5" w:rsidRDefault="00E51CF5" w:rsidP="00E51CF5">
      <w:pPr>
        <w:pStyle w:val="Heading4"/>
      </w:pPr>
      <w:r>
        <w:t>Substantial is at least 10%.</w:t>
      </w:r>
    </w:p>
    <w:p w:rsidR="00E51CF5" w:rsidRDefault="00E51CF5" w:rsidP="00E51CF5">
      <w:r>
        <w:rPr>
          <w:rStyle w:val="Style13ptBold"/>
        </w:rPr>
        <w:t>Mickels 8</w:t>
      </w:r>
      <w:r>
        <w:t xml:space="preserve"> (Alissa, JD Candidate — Hastings College of Law, “Summary of Existing US Law Affecting Fourth Sector Organizations”, 7-17, </w:t>
      </w:r>
      <w:hyperlink r:id="rId59" w:history="1">
        <w:r>
          <w:rPr>
            <w:rStyle w:val="Hyperlink"/>
          </w:rPr>
          <w:t>http://www.fourthsector.net/attachments/7/original/Summary_of_US_Law_Affecting_ FS.pdf?1229493187</w:t>
        </w:r>
      </w:hyperlink>
      <w:r>
        <w:t>)</w:t>
      </w:r>
    </w:p>
    <w:p w:rsidR="00E51CF5" w:rsidRPr="0016003F" w:rsidRDefault="00E51CF5" w:rsidP="00E51CF5">
      <w:pPr>
        <w:rPr>
          <w:sz w:val="14"/>
        </w:rPr>
      </w:pPr>
      <w:r>
        <w:rPr>
          <w:rStyle w:val="Emphasis"/>
        </w:rPr>
        <w:t>Substantial v. insubstantial:</w:t>
      </w:r>
      <w:r>
        <w:rPr>
          <w:sz w:val="14"/>
        </w:rPr>
        <w:t xml:space="preserve"> Modern courts consider competition with commercial firms as “strong evidence of a substantial nonexempt purpose.” Living Faith, Inc. v. Comm’r, 60 T.C.M. 710, 713 (1990). Although the tax  court has held that </w:t>
      </w:r>
      <w:r>
        <w:rPr>
          <w:rStyle w:val="StyleUnderline"/>
        </w:rPr>
        <w:t xml:space="preserve">the definition of </w:t>
      </w:r>
      <w:r w:rsidRPr="0016003F">
        <w:rPr>
          <w:rStyle w:val="StyleUnderline"/>
          <w:highlight w:val="yellow"/>
        </w:rPr>
        <w:t>insubstantial is</w:t>
      </w:r>
      <w:r>
        <w:rPr>
          <w:rStyle w:val="StyleUnderline"/>
        </w:rPr>
        <w:t xml:space="preserve"> </w:t>
      </w:r>
      <w:r>
        <w:rPr>
          <w:rStyle w:val="Emphasis"/>
        </w:rPr>
        <w:t>fact specific</w:t>
      </w:r>
      <w:r>
        <w:rPr>
          <w:rStyle w:val="StyleUnderline"/>
        </w:rPr>
        <w:t xml:space="preserve">, it has found  that </w:t>
      </w:r>
      <w:r w:rsidRPr="0016003F">
        <w:rPr>
          <w:rStyle w:val="Emphasis"/>
          <w:highlight w:val="yellow"/>
        </w:rPr>
        <w:t>less than ten percent</w:t>
      </w:r>
      <w:r>
        <w:rPr>
          <w:rStyle w:val="StyleUnderline"/>
        </w:rPr>
        <w:t xml:space="preserve"> of</w:t>
      </w:r>
      <w:r>
        <w:rPr>
          <w:sz w:val="14"/>
        </w:rPr>
        <w:t xml:space="preserve"> a charity’s total </w:t>
      </w:r>
      <w:r>
        <w:rPr>
          <w:rStyle w:val="StyleUnderline"/>
        </w:rPr>
        <w:t xml:space="preserve">efforts is </w:t>
      </w:r>
      <w:r>
        <w:rPr>
          <w:rStyle w:val="Emphasis"/>
        </w:rPr>
        <w:t>“insubstantial”</w:t>
      </w:r>
      <w:r>
        <w:rPr>
          <w:sz w:val="14"/>
        </w:rPr>
        <w:t>, World  Family Corp. v. Comm’r, 78 T.C. 921 (1982), where as unrelated business activity generating one-third of an organizations revenue does not qualify for tax-exempt status. Orange County Agric. Soc’y, Inc. v. Comm’r, 55 T.C.M. 1602, 1604 (1988), aff’d 893 F.2d 647 (2d Cir. 1990). However, this may be changing after an increasing emphasis on commensurate test.</w:t>
      </w:r>
    </w:p>
    <w:p w:rsidR="00E51CF5" w:rsidRPr="00B635AF" w:rsidRDefault="00E51CF5" w:rsidP="00E51CF5">
      <w:pPr>
        <w:pStyle w:val="Heading4"/>
      </w:pPr>
      <w:r>
        <w:t>The U.S. has over 1 million immigrants each year.</w:t>
      </w:r>
    </w:p>
    <w:p w:rsidR="00E51CF5" w:rsidRPr="00B635AF" w:rsidRDefault="00E51CF5" w:rsidP="00E51CF5">
      <w:r w:rsidRPr="00B635AF">
        <w:rPr>
          <w:sz w:val="16"/>
          <w:szCs w:val="16"/>
        </w:rPr>
        <w:t>Jie</w:t>
      </w:r>
      <w:r>
        <w:t xml:space="preserve"> </w:t>
      </w:r>
      <w:r w:rsidRPr="00B635AF">
        <w:rPr>
          <w:rStyle w:val="Style13ptBold"/>
        </w:rPr>
        <w:t>Zong</w:t>
      </w:r>
      <w:r>
        <w:t xml:space="preserve">, </w:t>
      </w:r>
      <w:r w:rsidRPr="00B635AF">
        <w:rPr>
          <w:sz w:val="16"/>
          <w:szCs w:val="16"/>
        </w:rPr>
        <w:t>Jeanne</w:t>
      </w:r>
      <w:r>
        <w:t xml:space="preserve"> </w:t>
      </w:r>
      <w:r w:rsidRPr="00B635AF">
        <w:rPr>
          <w:rStyle w:val="Style13ptBold"/>
        </w:rPr>
        <w:t>Batalova</w:t>
      </w:r>
      <w:r>
        <w:t xml:space="preserve">, </w:t>
      </w:r>
      <w:r w:rsidRPr="00B635AF">
        <w:rPr>
          <w:rStyle w:val="Style13ptBold"/>
        </w:rPr>
        <w:t>and</w:t>
      </w:r>
      <w:r>
        <w:t xml:space="preserve"> </w:t>
      </w:r>
      <w:r w:rsidRPr="00B635AF">
        <w:rPr>
          <w:sz w:val="16"/>
          <w:szCs w:val="16"/>
        </w:rPr>
        <w:t>Jeffrey</w:t>
      </w:r>
      <w:r>
        <w:t xml:space="preserve"> </w:t>
      </w:r>
      <w:r w:rsidRPr="00B635AF">
        <w:rPr>
          <w:rStyle w:val="Style13ptBold"/>
        </w:rPr>
        <w:t>Hallock</w:t>
      </w:r>
      <w:r>
        <w:t xml:space="preserve">, </w:t>
      </w:r>
      <w:r w:rsidRPr="00B635AF">
        <w:rPr>
          <w:rStyle w:val="Style13ptBold"/>
        </w:rPr>
        <w:t>02-08</w:t>
      </w:r>
      <w:r>
        <w:t>-</w:t>
      </w:r>
      <w:r w:rsidRPr="00B635AF">
        <w:rPr>
          <w:sz w:val="16"/>
          <w:szCs w:val="16"/>
        </w:rPr>
        <w:t>2018</w:t>
      </w:r>
      <w:r>
        <w:t>, "</w:t>
      </w:r>
      <w:r w:rsidRPr="00B635AF">
        <w:rPr>
          <w:sz w:val="16"/>
          <w:szCs w:val="16"/>
        </w:rPr>
        <w:t xml:space="preserve">Frequently Requested Statistics on Immigrants and Immigration in the United States," migrationpolicy.org, </w:t>
      </w:r>
      <w:hyperlink r:id="rId60" w:anchor="Permanent" w:history="1">
        <w:r w:rsidRPr="00B635AF">
          <w:rPr>
            <w:rStyle w:val="Hyperlink"/>
            <w:sz w:val="16"/>
            <w:szCs w:val="16"/>
          </w:rPr>
          <w:t>https://www.migrationpolicy.org/article/frequently-requested-statistics-immigrants-and-immigration-united-states#Permanent</w:t>
        </w:r>
      </w:hyperlink>
      <w:r w:rsidRPr="00B635AF">
        <w:rPr>
          <w:sz w:val="16"/>
          <w:szCs w:val="16"/>
        </w:rPr>
        <w:t xml:space="preserve"> -DMcD</w:t>
      </w:r>
    </w:p>
    <w:p w:rsidR="00E51CF5" w:rsidRDefault="00E51CF5" w:rsidP="00E51CF5">
      <w:pPr>
        <w:rPr>
          <w:sz w:val="16"/>
        </w:rPr>
      </w:pPr>
      <w:r w:rsidRPr="00B635AF">
        <w:rPr>
          <w:rStyle w:val="Emphasis"/>
          <w:highlight w:val="yellow"/>
        </w:rPr>
        <w:t>In</w:t>
      </w:r>
      <w:r w:rsidRPr="00B635AF">
        <w:rPr>
          <w:rStyle w:val="Emphasis"/>
        </w:rPr>
        <w:t xml:space="preserve"> fiscal year (FY) </w:t>
      </w:r>
      <w:r w:rsidRPr="00B635AF">
        <w:rPr>
          <w:rStyle w:val="Emphasis"/>
          <w:highlight w:val="yellow"/>
        </w:rPr>
        <w:t>2016</w:t>
      </w:r>
      <w:r w:rsidRPr="00B635AF">
        <w:rPr>
          <w:rStyle w:val="Emphasis"/>
        </w:rPr>
        <w:t xml:space="preserve">, </w:t>
      </w:r>
      <w:r w:rsidRPr="00B635AF">
        <w:rPr>
          <w:rStyle w:val="Emphasis"/>
          <w:highlight w:val="yellow"/>
        </w:rPr>
        <w:t>1,183,505 people became</w:t>
      </w:r>
      <w:r w:rsidRPr="00B635AF">
        <w:rPr>
          <w:rStyle w:val="Emphasis"/>
        </w:rPr>
        <w:t xml:space="preserve"> lawful permanent residents (</w:t>
      </w:r>
      <w:r w:rsidRPr="00B635AF">
        <w:rPr>
          <w:rStyle w:val="Emphasis"/>
          <w:highlight w:val="yellow"/>
        </w:rPr>
        <w:t>LPRs</w:t>
      </w:r>
      <w:r w:rsidRPr="00B635AF">
        <w:rPr>
          <w:sz w:val="16"/>
        </w:rPr>
        <w:t>), also known as green-card holders</w:t>
      </w:r>
      <w:r w:rsidRPr="00B635AF">
        <w:rPr>
          <w:rStyle w:val="StyleUnderline"/>
        </w:rPr>
        <w:t>, according to Department of Homeland Security (DHS) data</w:t>
      </w:r>
      <w:r w:rsidRPr="00B635AF">
        <w:rPr>
          <w:sz w:val="16"/>
        </w:rPr>
        <w:t>. Although the number of new LPRs in 2016 increased almost 13 percent from 2015 (1,051,031), it remained lower than the level reached in 2006 (1,266,129), the highest in the past decade.</w:t>
      </w:r>
    </w:p>
    <w:p w:rsidR="00E51CF5" w:rsidRDefault="00E51CF5" w:rsidP="00E51CF5">
      <w:pPr>
        <w:rPr>
          <w:sz w:val="16"/>
        </w:rPr>
      </w:pPr>
    </w:p>
    <w:p w:rsidR="00E51CF5" w:rsidRDefault="00E51CF5" w:rsidP="00E51CF5">
      <w:pPr>
        <w:pStyle w:val="Heading4"/>
      </w:pPr>
      <w:r>
        <w:t xml:space="preserve">There are fewer than 15 thousand SIVs issued per year. That’s about 1%. </w:t>
      </w:r>
    </w:p>
    <w:p w:rsidR="00E51CF5" w:rsidRPr="008C1F57" w:rsidRDefault="00E51CF5" w:rsidP="00E51CF5">
      <w:r>
        <w:t xml:space="preserve">Joint </w:t>
      </w:r>
      <w:r w:rsidRPr="008C1F57">
        <w:rPr>
          <w:rStyle w:val="Style13ptBold"/>
        </w:rPr>
        <w:t>Department of State/Department of Homeland Security</w:t>
      </w:r>
      <w:r>
        <w:t xml:space="preserve"> </w:t>
      </w:r>
      <w:r w:rsidRPr="008C1F57">
        <w:rPr>
          <w:sz w:val="16"/>
          <w:szCs w:val="16"/>
        </w:rPr>
        <w:t>Report: Status of the Afghan Special Immigrant Visa Program, July 20</w:t>
      </w:r>
      <w:r w:rsidRPr="008C1F57">
        <w:rPr>
          <w:rStyle w:val="Style13ptBold"/>
        </w:rPr>
        <w:t>17</w:t>
      </w:r>
      <w:r>
        <w:t xml:space="preserve"> </w:t>
      </w:r>
      <w:hyperlink r:id="rId61" w:history="1">
        <w:r w:rsidRPr="00A5576E">
          <w:rPr>
            <w:rStyle w:val="Hyperlink"/>
            <w:sz w:val="16"/>
            <w:szCs w:val="16"/>
          </w:rPr>
          <w:t>https://travel.state.gov/content/dam/visas/SIVs/Afghan_SIV_report_July2017.pdf</w:t>
        </w:r>
      </w:hyperlink>
      <w:r>
        <w:rPr>
          <w:sz w:val="16"/>
          <w:szCs w:val="16"/>
        </w:rPr>
        <w:t xml:space="preserve"> -DMcD</w:t>
      </w:r>
    </w:p>
    <w:p w:rsidR="00E51CF5" w:rsidRDefault="00E51CF5" w:rsidP="00E51CF5">
      <w:pPr>
        <w:rPr>
          <w:sz w:val="16"/>
        </w:rPr>
      </w:pPr>
      <w:r w:rsidRPr="00B635AF">
        <w:rPr>
          <w:rStyle w:val="Emphasis"/>
        </w:rPr>
        <w:t xml:space="preserve">We </w:t>
      </w:r>
      <w:r w:rsidRPr="008C1F57">
        <w:rPr>
          <w:rStyle w:val="Emphasis"/>
          <w:highlight w:val="yellow"/>
        </w:rPr>
        <w:t>issued 12,086 SIVs</w:t>
      </w:r>
      <w:r w:rsidRPr="00B635AF">
        <w:rPr>
          <w:rStyle w:val="Emphasis"/>
        </w:rPr>
        <w:t xml:space="preserve"> to Afghans </w:t>
      </w:r>
      <w:r w:rsidRPr="008C1F57">
        <w:rPr>
          <w:rStyle w:val="Emphasis"/>
          <w:highlight w:val="yellow"/>
        </w:rPr>
        <w:t xml:space="preserve">in </w:t>
      </w:r>
      <w:r w:rsidRPr="008C1F57">
        <w:rPr>
          <w:rStyle w:val="Emphasis"/>
        </w:rPr>
        <w:t xml:space="preserve">FY </w:t>
      </w:r>
      <w:r w:rsidRPr="008C1F57">
        <w:rPr>
          <w:rStyle w:val="Emphasis"/>
          <w:highlight w:val="yellow"/>
        </w:rPr>
        <w:t>2016</w:t>
      </w:r>
      <w:r w:rsidRPr="00B635AF">
        <w:rPr>
          <w:rStyle w:val="Emphasis"/>
        </w:rPr>
        <w:t xml:space="preserve">, </w:t>
      </w:r>
      <w:r>
        <w:rPr>
          <w:sz w:val="16"/>
        </w:rPr>
        <w:t xml:space="preserve">including 3,626 principal applicants. As we continue to strive for process improvements, we also continue to ensure thorough screening for national security concerns. SIV issuance numbers through the second quarter of FY 2017 are available on travel.state.gov. </w:t>
      </w:r>
    </w:p>
    <w:p w:rsidR="00E51CF5" w:rsidRDefault="00E51CF5" w:rsidP="00E51CF5">
      <w:pPr>
        <w:rPr>
          <w:sz w:val="16"/>
        </w:rPr>
      </w:pPr>
    </w:p>
    <w:p w:rsidR="00E51CF5" w:rsidRPr="0016003F" w:rsidRDefault="00E51CF5" w:rsidP="00E51CF5">
      <w:pPr>
        <w:pStyle w:val="Heading4"/>
        <w:numPr>
          <w:ilvl w:val="0"/>
          <w:numId w:val="11"/>
        </w:numPr>
      </w:pPr>
      <w:r>
        <w:t>Limits – We provide fair limits on the debate. The AFF has access to a fair amount of AFFs, without forcing the NEG to expand its horizons and cover tons of tiny ones.</w:t>
      </w:r>
    </w:p>
    <w:p w:rsidR="00E51CF5" w:rsidRDefault="00E51CF5" w:rsidP="00E51CF5">
      <w:pPr>
        <w:pStyle w:val="Heading4"/>
        <w:numPr>
          <w:ilvl w:val="0"/>
          <w:numId w:val="11"/>
        </w:numPr>
      </w:pPr>
      <w:r>
        <w:t>Ground – An unsubstantial AFF destroys NEG ground and allows the AFF to no-link out of all generic off-case.</w:t>
      </w:r>
    </w:p>
    <w:p w:rsidR="00E51CF5" w:rsidRDefault="00E51CF5" w:rsidP="00E51CF5">
      <w:pPr>
        <w:pStyle w:val="Heading4"/>
        <w:numPr>
          <w:ilvl w:val="0"/>
          <w:numId w:val="11"/>
        </w:numPr>
      </w:pPr>
      <w:r>
        <w:t>Brightline – We establish a clear brink of what is considered topical. It’s easy to know what’s topical and what’s not.</w:t>
      </w:r>
    </w:p>
    <w:p w:rsidR="00E51CF5" w:rsidRDefault="00E51CF5" w:rsidP="003577B7"/>
    <w:p w:rsidR="003577B7" w:rsidRDefault="003577B7" w:rsidP="003577B7">
      <w:pPr>
        <w:pStyle w:val="Heading2"/>
      </w:pPr>
      <w:r>
        <w:t>Terrorism DA</w:t>
      </w:r>
    </w:p>
    <w:p w:rsidR="003577B7" w:rsidRDefault="003577B7" w:rsidP="003577B7"/>
    <w:p w:rsidR="003577B7" w:rsidRDefault="003577B7" w:rsidP="003577B7">
      <w:pPr>
        <w:pStyle w:val="Heading3"/>
      </w:pPr>
      <w:r>
        <w:t>1NC</w:t>
      </w:r>
    </w:p>
    <w:p w:rsidR="003577B7" w:rsidRDefault="003577B7" w:rsidP="003577B7"/>
    <w:p w:rsidR="003577B7" w:rsidRDefault="003577B7" w:rsidP="003577B7">
      <w:pPr>
        <w:pStyle w:val="Heading4"/>
      </w:pPr>
      <w:r>
        <w:t xml:space="preserve">Weakening SIV requirements causes terrorism </w:t>
      </w:r>
    </w:p>
    <w:p w:rsidR="003577B7" w:rsidRDefault="003577B7" w:rsidP="003577B7">
      <w:r>
        <w:t xml:space="preserve">Godfrey </w:t>
      </w:r>
      <w:r>
        <w:rPr>
          <w:rStyle w:val="Style13ptBold"/>
        </w:rPr>
        <w:t>Garner</w:t>
      </w:r>
      <w:r>
        <w:t>, PhD, a retired Special Forces officer, provided counterintelligence services in Afghanistan as a contract employee, “Special Visas Open Door to Danger”, July 20</w:t>
      </w:r>
      <w:r>
        <w:rPr>
          <w:rStyle w:val="Style13ptBold"/>
        </w:rPr>
        <w:t>10</w:t>
      </w:r>
      <w:r>
        <w:t>, https://www.hstoday.us/columns/guest-commentaries/special-visas-open-door-to-danger/</w:t>
      </w:r>
    </w:p>
    <w:p w:rsidR="003577B7" w:rsidRDefault="003577B7" w:rsidP="003577B7">
      <w:pPr>
        <w:rPr>
          <w:sz w:val="14"/>
        </w:rPr>
      </w:pPr>
      <w:r>
        <w:rPr>
          <w:rStyle w:val="StyleUnderline"/>
        </w:rPr>
        <w:t>Abdul Ahamad</w:t>
      </w:r>
      <w:r>
        <w:rPr>
          <w:sz w:val="14"/>
        </w:rPr>
        <w:t xml:space="preserve"> sat outside the offices of the Bagram Afghanistan counterintelligence support team. He sat perfectly still trying hard to control his breathing. He was about to undergo the most important interview of his life. He wore a suit his uncle had traveled to Pakistan to purchase just for the occasion. He had never worn a suit before and the stiff collar combined with the stifling summer Afghanistan, late morning heat, generated a continuous flow of tiny streams of perspiration that rolled slowly down his back tickling him as they went, as if to say, “You’re kidding yourself. You know, you don’t belong here.” In his lap he held a neat file folder containing a dossier that </w:t>
      </w:r>
      <w:r>
        <w:rPr>
          <w:rStyle w:val="StyleUnderline"/>
        </w:rPr>
        <w:t>had</w:t>
      </w:r>
      <w:r>
        <w:rPr>
          <w:sz w:val="14"/>
        </w:rPr>
        <w:t xml:space="preserve"> been </w:t>
      </w:r>
      <w:r>
        <w:rPr>
          <w:rStyle w:val="StyleUnderline"/>
        </w:rPr>
        <w:t>compiled</w:t>
      </w:r>
      <w:r>
        <w:rPr>
          <w:sz w:val="14"/>
        </w:rPr>
        <w:t xml:space="preserve"> specifically for him and tendered forth a multitude of arguments designed to portray Abdul as </w:t>
      </w:r>
      <w:r>
        <w:rPr>
          <w:rStyle w:val="StyleUnderline"/>
        </w:rPr>
        <w:t>the perfect candidate for a</w:t>
      </w:r>
      <w:r>
        <w:rPr>
          <w:sz w:val="14"/>
        </w:rPr>
        <w:t xml:space="preserve"> visa to the United States under the </w:t>
      </w:r>
      <w:r>
        <w:rPr>
          <w:rStyle w:val="Emphasis"/>
        </w:rPr>
        <w:t>Special Immigrant Visa</w:t>
      </w:r>
      <w:r>
        <w:rPr>
          <w:sz w:val="14"/>
        </w:rPr>
        <w:t xml:space="preserve"> (SIV) program. </w:t>
      </w:r>
      <w:r>
        <w:rPr>
          <w:rStyle w:val="StyleUnderline"/>
        </w:rPr>
        <w:t>If his answers during this interview are sufficient, he will have cleared the last greathurdle to gaining admission to the United States</w:t>
      </w:r>
      <w:r>
        <w:rPr>
          <w:sz w:val="14"/>
        </w:rPr>
        <w:t xml:space="preserve">. </w:t>
      </w:r>
      <w:r>
        <w:rPr>
          <w:rStyle w:val="StyleUnderline"/>
        </w:rPr>
        <w:t>His background had been checked</w:t>
      </w:r>
      <w:r>
        <w:rPr>
          <w:sz w:val="14"/>
        </w:rPr>
        <w:t xml:space="preserve"> by the government of Afghanistan and they had, in their infinite wisdom proclaimed him free of condemnation. </w:t>
      </w:r>
      <w:r>
        <w:rPr>
          <w:rStyle w:val="StyleUnderline"/>
        </w:rPr>
        <w:t>He had further been checked by the Federal Bureau of Investigation</w:t>
      </w:r>
      <w:r>
        <w:rPr>
          <w:sz w:val="14"/>
        </w:rPr>
        <w:t xml:space="preserve"> and the results predictably, had been inconclusive, indicating that this individual had no known criminal record nor active or closed investigations. He had in his possession sterling written recommendations from his O-6 (colonel) commander and several of the men he had worked with in his capacity as CAT I, (category one, local national, non-security cleared) linguist. Comments such as, “This man has served with honor,” and “he has risked,” and “Abdul has contributed…” were liberally scattered throughout the many pages of documents. What was excluded however was the fact that as many as seven times in the past six months Abdul had made direct contact with some of the most notorious and powerful members of the Haqqani network and had spoken specifically to the son of it’s founder, Sirajuddin Haqqani. Abdul’s reasons for seeking a visa to the United States were many. Anyone enduring the harsh life of such a poor country would yearn for the freedom and comfort offered by America. </w:t>
      </w:r>
      <w:r>
        <w:rPr>
          <w:rStyle w:val="StyleUnderline"/>
        </w:rPr>
        <w:t xml:space="preserve">If he were granted such a visa </w:t>
      </w:r>
      <w:r>
        <w:rPr>
          <w:rStyle w:val="Emphasis"/>
        </w:rPr>
        <w:t>however</w:t>
      </w:r>
      <w:r>
        <w:rPr>
          <w:sz w:val="14"/>
        </w:rPr>
        <w:t xml:space="preserve">, </w:t>
      </w:r>
      <w:r>
        <w:rPr>
          <w:rStyle w:val="StyleUnderline"/>
        </w:rPr>
        <w:t>he</w:t>
      </w:r>
      <w:r>
        <w:rPr>
          <w:sz w:val="14"/>
        </w:rPr>
        <w:t xml:space="preserve"> would not—</w:t>
      </w:r>
      <w:r>
        <w:rPr>
          <w:rStyle w:val="Emphasis"/>
        </w:rPr>
        <w:t>could not</w:t>
      </w:r>
      <w:r>
        <w:rPr>
          <w:sz w:val="14"/>
        </w:rPr>
        <w:t>—</w:t>
      </w:r>
      <w:r>
        <w:rPr>
          <w:rStyle w:val="StyleUnderline"/>
        </w:rPr>
        <w:t>leave behind the radical influences with which he had grown</w:t>
      </w:r>
      <w:r>
        <w:rPr>
          <w:sz w:val="14"/>
        </w:rPr>
        <w:t xml:space="preserve"> to manhood. </w:t>
      </w:r>
      <w:r>
        <w:rPr>
          <w:rStyle w:val="StyleUnderline"/>
        </w:rPr>
        <w:t xml:space="preserve">Those who had mentored and urged him to pursue this access to America would certainly continue to be a controlling force in his actions. </w:t>
      </w:r>
      <w:r>
        <w:rPr>
          <w:rStyle w:val="Emphasis"/>
        </w:rPr>
        <w:t xml:space="preserve">Persistent attempts </w:t>
      </w:r>
      <w:r>
        <w:rPr>
          <w:rStyle w:val="StyleUnderline"/>
        </w:rPr>
        <w:t>A red team analysis brief</w:t>
      </w:r>
      <w:r>
        <w:rPr>
          <w:sz w:val="14"/>
        </w:rPr>
        <w:t xml:space="preserve"> provided to then-Lt. Gen. Stanley McChrystal in mid-2009 </w:t>
      </w:r>
      <w:r>
        <w:rPr>
          <w:rStyle w:val="StyleUnderline"/>
        </w:rPr>
        <w:t>indicated an excess of</w:t>
      </w:r>
      <w:r>
        <w:rPr>
          <w:sz w:val="14"/>
        </w:rPr>
        <w:t xml:space="preserve"> </w:t>
      </w:r>
      <w:r>
        <w:rPr>
          <w:rStyle w:val="Emphasis"/>
        </w:rPr>
        <w:t>100 reported attempts at infiltration</w:t>
      </w:r>
      <w:r>
        <w:rPr>
          <w:sz w:val="14"/>
        </w:rPr>
        <w:t xml:space="preserve"> </w:t>
      </w:r>
      <w:r>
        <w:rPr>
          <w:rStyle w:val="StyleUnderline"/>
        </w:rPr>
        <w:t xml:space="preserve">by anti-coalition forces </w:t>
      </w:r>
      <w:r>
        <w:rPr>
          <w:rStyle w:val="Emphasis"/>
        </w:rPr>
        <w:t>each month</w:t>
      </w:r>
      <w:r>
        <w:rPr>
          <w:sz w:val="14"/>
        </w:rPr>
        <w:t xml:space="preserve"> throughout early 2009. </w:t>
      </w:r>
      <w:r>
        <w:rPr>
          <w:rStyle w:val="StyleUnderline"/>
        </w:rPr>
        <w:t>Mullah Mohammed Omar, the “Supreme Taliban commander,” and Sirajuddin Haqqani, the leader of the fiercely anti-US Haqqani network</w:t>
      </w:r>
      <w:r>
        <w:rPr>
          <w:sz w:val="14"/>
        </w:rPr>
        <w:t xml:space="preserve"> </w:t>
      </w:r>
      <w:r>
        <w:rPr>
          <w:rStyle w:val="Emphasis"/>
        </w:rPr>
        <w:t>had both directed operatives to increase efforts to infiltrate ANSF</w:t>
      </w:r>
      <w:r>
        <w:rPr>
          <w:sz w:val="14"/>
        </w:rPr>
        <w:t xml:space="preserve">, (Afghan National Security Forces), Afghan Police, Afghan security training centers, and of utmost importance, </w:t>
      </w:r>
      <w:r>
        <w:rPr>
          <w:rStyle w:val="StyleUnderline"/>
        </w:rPr>
        <w:t>the ever-growing force of CAT I linguists who work most directly with and have the highest level of access to the command structures</w:t>
      </w:r>
      <w:r>
        <w:rPr>
          <w:sz w:val="14"/>
        </w:rPr>
        <w:t xml:space="preserve"> within coalition forces. </w:t>
      </w:r>
      <w:r>
        <w:rPr>
          <w:rStyle w:val="Emphasis"/>
        </w:rPr>
        <w:t>The ultimate goal of such directives should be obvious</w:t>
      </w:r>
      <w:r>
        <w:rPr>
          <w:sz w:val="14"/>
        </w:rPr>
        <w:t xml:space="preserve">. In mid-2008, </w:t>
      </w:r>
      <w:r>
        <w:rPr>
          <w:rStyle w:val="StyleUnderline"/>
        </w:rPr>
        <w:t>the</w:t>
      </w:r>
      <w:r>
        <w:rPr>
          <w:sz w:val="14"/>
        </w:rPr>
        <w:t xml:space="preserve"> United States government approved Section 1244 of Public Law 110-181 establishing a completely distinct </w:t>
      </w:r>
      <w:r>
        <w:rPr>
          <w:rStyle w:val="StyleUnderline"/>
        </w:rPr>
        <w:t>SIV program</w:t>
      </w:r>
      <w:r>
        <w:rPr>
          <w:sz w:val="14"/>
        </w:rPr>
        <w:t xml:space="preserve"> authorizing 5,000 numbers per fiscal year for certain nationals of Iraq and Afghanistan who have been employed by, or on behalf of the United States Government to receive immigrant visas to the America. The Omnibus Appropriations Act, 2009 (Law 111-8 of March 10, 2009) extended the period of eligibility for Afghan Special Immigrants for resettlement assistance, entitlement programs, and other benefits to up to eight months from their date of admission. This move to provide immigrant status and government assistance to individuals met with little resistance due primarily to America’s dismal record of extending protected status to US allied Vietnamese soldiers and linguists after our defeat in that country. Our government could not afford to make that same mistake again. The rush to implement this new visa program has however, </w:t>
      </w:r>
      <w:r>
        <w:rPr>
          <w:rStyle w:val="Emphasis"/>
        </w:rPr>
        <w:t>laid the groundwork for a much more costly and disastrous mistake</w:t>
      </w:r>
      <w:r>
        <w:rPr>
          <w:sz w:val="14"/>
        </w:rPr>
        <w:t xml:space="preserve">. In the words of Stephen A. Edson, the deputy assistant secretary of State before the House Foreign Affairs Committee and subcommittees on the Middle East and South Asia and International Organizations, Human Rights, and Oversight, on March 11, 2008, efforts to issue SIV visas to translators and interpreters must be accelerated: “We quickly built a robust system to meet the additional workload through the coordinated efforts of our domestic and overseas operations. In the final days of the fiscal year we knew we would be very close to the goal, but issuing all 500 was not a certainty. Using the best estimates we could devise we scheduled sufficient appointments to ensure that all would be used. Domestic operations in the Bureau of Consular Affairs were continued throughout the final weekend of the fiscal year, as our Middle East posts operate on the US weekend, to monitor number usage and guarantee that any demand for available numbers was instantly met. We were surprised to learn on the first normal workday of the FY 2008 that, despite our best estimates, we had actually issued slightly more than 500 visas.” This </w:t>
      </w:r>
      <w:r>
        <w:rPr>
          <w:rStyle w:val="StyleUnderline"/>
        </w:rPr>
        <w:t>rush to implement</w:t>
      </w:r>
      <w:r>
        <w:rPr>
          <w:sz w:val="14"/>
        </w:rPr>
        <w:t xml:space="preserve"> the </w:t>
      </w:r>
      <w:r>
        <w:rPr>
          <w:rStyle w:val="StyleUnderline"/>
        </w:rPr>
        <w:t>SIV</w:t>
      </w:r>
      <w:r>
        <w:rPr>
          <w:sz w:val="14"/>
        </w:rPr>
        <w:t xml:space="preserve"> program </w:t>
      </w:r>
      <w:r>
        <w:rPr>
          <w:rStyle w:val="Emphasis"/>
        </w:rPr>
        <w:t>has proven</w:t>
      </w:r>
      <w:r>
        <w:rPr>
          <w:sz w:val="14"/>
        </w:rPr>
        <w:t xml:space="preserve"> to be just as </w:t>
      </w:r>
      <w:r>
        <w:rPr>
          <w:rStyle w:val="Emphasis"/>
        </w:rPr>
        <w:t>disastrous</w:t>
      </w:r>
      <w:r>
        <w:rPr>
          <w:sz w:val="14"/>
        </w:rPr>
        <w:t xml:space="preserve"> </w:t>
      </w:r>
      <w:r>
        <w:rPr>
          <w:rStyle w:val="StyleUnderline"/>
        </w:rPr>
        <w:t>and</w:t>
      </w:r>
      <w:r>
        <w:rPr>
          <w:sz w:val="14"/>
        </w:rPr>
        <w:t xml:space="preserve"> </w:t>
      </w:r>
      <w:r>
        <w:rPr>
          <w:rStyle w:val="Emphasis"/>
        </w:rPr>
        <w:t>potentially devastating</w:t>
      </w:r>
      <w:r>
        <w:rPr>
          <w:sz w:val="14"/>
        </w:rPr>
        <w:t xml:space="preserve"> as all other efforts to rush an end to our involvement in Afghanistan and Iraq. </w:t>
      </w:r>
      <w:r>
        <w:rPr>
          <w:rStyle w:val="StyleUnderline"/>
        </w:rPr>
        <w:t xml:space="preserve">Allowing Afghans </w:t>
      </w:r>
      <w:r>
        <w:rPr>
          <w:rStyle w:val="Emphasis"/>
        </w:rPr>
        <w:t>unbridled access</w:t>
      </w:r>
      <w:r>
        <w:rPr>
          <w:sz w:val="14"/>
        </w:rPr>
        <w:t xml:space="preserve"> to the United States </w:t>
      </w:r>
      <w:r>
        <w:rPr>
          <w:rStyle w:val="StyleUnderline"/>
        </w:rPr>
        <w:t>in part because they have been vetted</w:t>
      </w:r>
      <w:r>
        <w:rPr>
          <w:sz w:val="14"/>
        </w:rPr>
        <w:t xml:space="preserve"> by their country and shown to have no criminal record </w:t>
      </w:r>
      <w:r>
        <w:rPr>
          <w:rStyle w:val="Emphasis"/>
        </w:rPr>
        <w:t>is ludicrous in light of the fact that record keeping in Afghanistan is virtually non-existent</w:t>
      </w:r>
      <w:r>
        <w:rPr>
          <w:sz w:val="14"/>
        </w:rPr>
        <w:t xml:space="preserve">. </w:t>
      </w:r>
      <w:r>
        <w:rPr>
          <w:rStyle w:val="StyleUnderline"/>
        </w:rPr>
        <w:t xml:space="preserve">An FBI check is also virtually useless since the FBI has had </w:t>
      </w:r>
      <w:r>
        <w:rPr>
          <w:rStyle w:val="Emphasis"/>
        </w:rPr>
        <w:t>minimal oversight in Afghanistan</w:t>
      </w:r>
      <w:r>
        <w:rPr>
          <w:rStyle w:val="StyleUnderline"/>
        </w:rPr>
        <w:t xml:space="preserve"> and </w:t>
      </w:r>
      <w:r>
        <w:rPr>
          <w:rStyle w:val="Emphasis"/>
        </w:rPr>
        <w:t>little access to these applicants</w:t>
      </w:r>
      <w:r>
        <w:rPr>
          <w:rStyle w:val="StyleUnderline"/>
        </w:rPr>
        <w:t>. Assistant Secretary Edson himself acknowledged such</w:t>
      </w:r>
      <w:r>
        <w:rPr>
          <w:sz w:val="14"/>
        </w:rPr>
        <w:t>. “</w:t>
      </w:r>
      <w:r>
        <w:rPr>
          <w:rStyle w:val="Emphasis"/>
        </w:rPr>
        <w:t>Risks for the applicants and our staff who process these cases are real,”</w:t>
      </w:r>
      <w:r>
        <w:rPr>
          <w:sz w:val="14"/>
        </w:rPr>
        <w:t xml:space="preserve"> </w:t>
      </w:r>
      <w:r>
        <w:rPr>
          <w:rStyle w:val="StyleUnderline"/>
        </w:rPr>
        <w:t>he said.</w:t>
      </w:r>
      <w:r>
        <w:rPr>
          <w:sz w:val="14"/>
        </w:rPr>
        <w:t xml:space="preserve"> “Constant attention to changing political and security realities is needed.” Such </w:t>
      </w:r>
      <w:r>
        <w:rPr>
          <w:rStyle w:val="Emphasis"/>
        </w:rPr>
        <w:t>vigilance is lacking</w:t>
      </w:r>
      <w:r>
        <w:rPr>
          <w:sz w:val="14"/>
        </w:rPr>
        <w:t xml:space="preserve"> however </w:t>
      </w:r>
      <w:r>
        <w:rPr>
          <w:rStyle w:val="Emphasis"/>
        </w:rPr>
        <w:t>in our ‘sprint’ to implementation</w:t>
      </w:r>
      <w:r>
        <w:rPr>
          <w:sz w:val="14"/>
        </w:rPr>
        <w:t>.</w:t>
      </w:r>
    </w:p>
    <w:p w:rsidR="003577B7" w:rsidRDefault="003577B7" w:rsidP="003577B7"/>
    <w:p w:rsidR="003577B7" w:rsidRDefault="003577B7" w:rsidP="003577B7">
      <w:pPr>
        <w:pStyle w:val="Heading4"/>
        <w:rPr>
          <w:sz w:val="22"/>
        </w:rPr>
      </w:pPr>
      <w:r>
        <w:t>Causes trump lashout and escalation</w:t>
      </w:r>
    </w:p>
    <w:p w:rsidR="003577B7" w:rsidRPr="003577B7" w:rsidRDefault="003577B7" w:rsidP="003577B7">
      <w:r w:rsidRPr="003577B7">
        <w:t xml:space="preserve">Daniel </w:t>
      </w:r>
      <w:r w:rsidRPr="003577B7">
        <w:rPr>
          <w:rStyle w:val="Style13ptBold"/>
        </w:rPr>
        <w:t>Byman</w:t>
      </w:r>
      <w:r w:rsidRPr="003577B7">
        <w:t>, Senior Fellow - Foreign Policy, Center for Middle East Policy, “Trump and the next terrorist attack”, May 20</w:t>
      </w:r>
      <w:r w:rsidRPr="003577B7">
        <w:rPr>
          <w:rStyle w:val="Style13ptBold"/>
        </w:rPr>
        <w:t>17</w:t>
      </w:r>
      <w:r w:rsidRPr="003577B7">
        <w:t>, https://www.brookings.edu/blog/markaz/2017/05/03/trump-and-the-next-terrorist-attack/</w:t>
      </w:r>
    </w:p>
    <w:p w:rsidR="003577B7" w:rsidRDefault="003577B7" w:rsidP="003577B7">
      <w:r w:rsidRPr="00143F2E">
        <w:rPr>
          <w:rStyle w:val="StyleUnderline"/>
        </w:rPr>
        <w:t>Trump’s response</w:t>
      </w:r>
      <w:r w:rsidRPr="00143F2E">
        <w:rPr>
          <w:sz w:val="16"/>
        </w:rPr>
        <w:t xml:space="preserve">, however, </w:t>
      </w:r>
      <w:r w:rsidRPr="00143F2E">
        <w:rPr>
          <w:rStyle w:val="StyleUnderline"/>
        </w:rPr>
        <w:t>will tell us a great deal.</w:t>
      </w:r>
      <w:r w:rsidRPr="00143F2E">
        <w:rPr>
          <w:u w:val="single"/>
        </w:rPr>
        <w:t xml:space="preserve"> </w:t>
      </w:r>
      <w:r w:rsidRPr="00143F2E">
        <w:rPr>
          <w:rStyle w:val="StyleUnderline"/>
        </w:rPr>
        <w:t>The best response</w:t>
      </w:r>
      <w:r w:rsidRPr="00143F2E">
        <w:rPr>
          <w:sz w:val="16"/>
        </w:rPr>
        <w:t xml:space="preserve"> in the hours after an attack </w:t>
      </w:r>
      <w:r w:rsidRPr="00143F2E">
        <w:rPr>
          <w:rStyle w:val="StyleUnderline"/>
        </w:rPr>
        <w:t>involves a mix of rhetoric</w:t>
      </w:r>
      <w:r w:rsidRPr="00143F2E">
        <w:rPr>
          <w:sz w:val="16"/>
        </w:rPr>
        <w:t xml:space="preserve">, </w:t>
      </w:r>
      <w:r w:rsidRPr="00143F2E">
        <w:rPr>
          <w:rStyle w:val="StyleUnderline"/>
        </w:rPr>
        <w:t>leadership</w:t>
      </w:r>
      <w:r w:rsidRPr="00143F2E">
        <w:rPr>
          <w:sz w:val="16"/>
        </w:rPr>
        <w:t xml:space="preserve">, </w:t>
      </w:r>
      <w:r w:rsidRPr="00143F2E">
        <w:rPr>
          <w:rStyle w:val="StyleUnderline"/>
        </w:rPr>
        <w:t>and caution</w:t>
      </w:r>
      <w:r w:rsidRPr="00143F2E">
        <w:rPr>
          <w:sz w:val="16"/>
        </w:rPr>
        <w:t xml:space="preserve">. The president should publicly honor the dead and reassure Americans that the government is working to hunt down the guilty and care for those injured. At the same time, he should point out that American Muslims have proven vital allies against terrorism. As FBI </w:t>
      </w:r>
      <w:r w:rsidRPr="003577B7">
        <w:rPr>
          <w:sz w:val="16"/>
        </w:rPr>
        <w:t xml:space="preserve">Director James Comey put it, “They do not want people committing violence, either in their community or in the name of their faith, and so some of our most productive relationships are with people who see things and tell us things who happen to be Muslim.” </w:t>
      </w:r>
      <w:r w:rsidRPr="003577B7">
        <w:rPr>
          <w:rStyle w:val="StyleUnderline"/>
        </w:rPr>
        <w:t>Almost half of all tips on extremism come from the community</w:t>
      </w:r>
      <w:r w:rsidRPr="003577B7">
        <w:rPr>
          <w:sz w:val="16"/>
        </w:rPr>
        <w:t xml:space="preserve">. </w:t>
      </w:r>
      <w:r w:rsidRPr="003577B7">
        <w:rPr>
          <w:rStyle w:val="StyleUnderline"/>
        </w:rPr>
        <w:t>An immediate retaliatory strike</w:t>
      </w:r>
      <w:r w:rsidRPr="003577B7">
        <w:rPr>
          <w:sz w:val="16"/>
        </w:rPr>
        <w:t>—</w:t>
      </w:r>
      <w:r w:rsidRPr="003577B7">
        <w:rPr>
          <w:rStyle w:val="StyleUnderline"/>
        </w:rPr>
        <w:t>one that</w:t>
      </w:r>
      <w:r w:rsidRPr="003577B7">
        <w:rPr>
          <w:sz w:val="16"/>
        </w:rPr>
        <w:t xml:space="preserve"> on its surface </w:t>
      </w:r>
      <w:r w:rsidRPr="003577B7">
        <w:rPr>
          <w:rStyle w:val="StyleUnderline"/>
        </w:rPr>
        <w:t xml:space="preserve">would signal </w:t>
      </w:r>
      <w:r w:rsidRPr="003577B7">
        <w:rPr>
          <w:rStyle w:val="Emphasis"/>
        </w:rPr>
        <w:t>toughness</w:t>
      </w:r>
      <w:r w:rsidRPr="003577B7">
        <w:rPr>
          <w:sz w:val="16"/>
        </w:rPr>
        <w:t xml:space="preserve"> </w:t>
      </w:r>
      <w:r w:rsidRPr="003577B7">
        <w:rPr>
          <w:rStyle w:val="StyleUnderline"/>
        </w:rPr>
        <w:t>and thus be attractive to a president who talks about toughness a lot</w:t>
      </w:r>
      <w:r w:rsidRPr="003577B7">
        <w:rPr>
          <w:sz w:val="16"/>
        </w:rPr>
        <w:t>—</w:t>
      </w:r>
      <w:r w:rsidRPr="003577B7">
        <w:rPr>
          <w:rStyle w:val="Emphasis"/>
        </w:rPr>
        <w:t>might be a mistake</w:t>
      </w:r>
      <w:r w:rsidRPr="003577B7">
        <w:rPr>
          <w:sz w:val="16"/>
        </w:rPr>
        <w:t xml:space="preserve">. </w:t>
      </w:r>
      <w:r w:rsidRPr="003577B7">
        <w:rPr>
          <w:rStyle w:val="StyleUnderline"/>
        </w:rPr>
        <w:t>Initial info</w:t>
      </w:r>
      <w:r w:rsidRPr="003577B7">
        <w:rPr>
          <w:sz w:val="16"/>
        </w:rPr>
        <w:t xml:space="preserve">rmation on responsibility or the extent of overseas links </w:t>
      </w:r>
      <w:r w:rsidRPr="003577B7">
        <w:rPr>
          <w:rStyle w:val="StyleUnderline"/>
        </w:rPr>
        <w:t xml:space="preserve">is often </w:t>
      </w:r>
      <w:r w:rsidRPr="003577B7">
        <w:rPr>
          <w:rStyle w:val="Emphasis"/>
        </w:rPr>
        <w:t>flawed or incomplete</w:t>
      </w:r>
      <w:r w:rsidRPr="003577B7">
        <w:rPr>
          <w:sz w:val="16"/>
        </w:rPr>
        <w:t xml:space="preserve">, </w:t>
      </w:r>
      <w:r w:rsidRPr="003577B7">
        <w:rPr>
          <w:rStyle w:val="StyleUnderline"/>
        </w:rPr>
        <w:t>and it is useful for the administration to assess a full range of options before plunging in</w:t>
      </w:r>
      <w:r w:rsidRPr="003577B7">
        <w:rPr>
          <w:sz w:val="16"/>
        </w:rPr>
        <w:t xml:space="preserve">. </w:t>
      </w:r>
      <w:r w:rsidRPr="003577B7">
        <w:rPr>
          <w:rStyle w:val="StyleUnderline"/>
        </w:rPr>
        <w:t>Since</w:t>
      </w:r>
      <w:r w:rsidRPr="003577B7">
        <w:rPr>
          <w:sz w:val="16"/>
        </w:rPr>
        <w:t xml:space="preserve"> the </w:t>
      </w:r>
      <w:r w:rsidRPr="003577B7">
        <w:rPr>
          <w:rStyle w:val="StyleUnderline"/>
        </w:rPr>
        <w:t>Trump</w:t>
      </w:r>
      <w:r w:rsidRPr="003577B7">
        <w:rPr>
          <w:sz w:val="16"/>
        </w:rPr>
        <w:t xml:space="preserve"> administration is </w:t>
      </w:r>
      <w:r w:rsidRPr="003577B7">
        <w:rPr>
          <w:rStyle w:val="StyleUnderline"/>
        </w:rPr>
        <w:t>already hitting the Islamic State hard, it’s difficult to imagine an easy way to ratchet up the pressure that does not involve significant costs or downsides</w:t>
      </w:r>
      <w:r w:rsidRPr="003577B7">
        <w:rPr>
          <w:sz w:val="16"/>
        </w:rPr>
        <w:t xml:space="preserve">. Instead, various agencies should be scrutinizing intelligence and security procedures to determine culpability and identify real and potential holes while the military and intelligence agencies assess options overseas. </w:t>
      </w:r>
      <w:r w:rsidRPr="003577B7">
        <w:rPr>
          <w:rStyle w:val="StyleUnderline"/>
        </w:rPr>
        <w:t>Based on his initial record</w:t>
      </w:r>
      <w:r w:rsidRPr="003577B7">
        <w:rPr>
          <w:sz w:val="16"/>
        </w:rPr>
        <w:t xml:space="preserve"> in office </w:t>
      </w:r>
      <w:r w:rsidRPr="003577B7">
        <w:rPr>
          <w:rStyle w:val="StyleUnderline"/>
        </w:rPr>
        <w:t>and rhetoric</w:t>
      </w:r>
      <w:r w:rsidRPr="003577B7">
        <w:rPr>
          <w:sz w:val="16"/>
        </w:rPr>
        <w:t xml:space="preserve"> on the campaign trail, however, </w:t>
      </w:r>
      <w:r w:rsidRPr="003577B7">
        <w:rPr>
          <w:rStyle w:val="StyleUnderline"/>
        </w:rPr>
        <w:t xml:space="preserve">Trump might opt for a </w:t>
      </w:r>
      <w:r w:rsidRPr="003577B7">
        <w:rPr>
          <w:rStyle w:val="Emphasis"/>
        </w:rPr>
        <w:t>disastrous approach</w:t>
      </w:r>
      <w:r w:rsidRPr="003577B7">
        <w:rPr>
          <w:sz w:val="16"/>
        </w:rPr>
        <w:t xml:space="preserve">. </w:t>
      </w:r>
      <w:r w:rsidRPr="003577B7">
        <w:rPr>
          <w:rStyle w:val="StyleUnderline"/>
        </w:rPr>
        <w:t xml:space="preserve">The president </w:t>
      </w:r>
      <w:r w:rsidRPr="003577B7">
        <w:rPr>
          <w:rStyle w:val="Emphasis"/>
        </w:rPr>
        <w:t>acts out of impulse</w:t>
      </w:r>
      <w:r w:rsidRPr="003577B7">
        <w:rPr>
          <w:sz w:val="16"/>
        </w:rPr>
        <w:t xml:space="preserve">, </w:t>
      </w:r>
      <w:r w:rsidRPr="003577B7">
        <w:rPr>
          <w:rStyle w:val="StyleUnderline"/>
        </w:rPr>
        <w:t>whether this involves sarcastic tweets to</w:t>
      </w:r>
      <w:r w:rsidRPr="003577B7">
        <w:rPr>
          <w:sz w:val="16"/>
        </w:rPr>
        <w:t xml:space="preserve"> Arnold </w:t>
      </w:r>
      <w:r w:rsidRPr="003577B7">
        <w:rPr>
          <w:rStyle w:val="StyleUnderline"/>
        </w:rPr>
        <w:t>Schwartzenegger or</w:t>
      </w:r>
      <w:r w:rsidRPr="003577B7">
        <w:rPr>
          <w:sz w:val="16"/>
        </w:rPr>
        <w:t xml:space="preserve"> the </w:t>
      </w:r>
      <w:r w:rsidRPr="003577B7">
        <w:rPr>
          <w:rStyle w:val="StyleUnderline"/>
        </w:rPr>
        <w:t>sudden decision to bomb Syria after the regime’s use of chemical weapons</w:t>
      </w:r>
      <w:r w:rsidRPr="003577B7">
        <w:rPr>
          <w:sz w:val="16"/>
        </w:rPr>
        <w:t xml:space="preserve">. It’s safe to say that </w:t>
      </w:r>
      <w:r w:rsidRPr="003577B7">
        <w:rPr>
          <w:rStyle w:val="Emphasis"/>
        </w:rPr>
        <w:t>restraint</w:t>
      </w:r>
      <w:r w:rsidRPr="003577B7">
        <w:rPr>
          <w:rStyle w:val="StyleUnderline"/>
        </w:rPr>
        <w:t xml:space="preserve"> and </w:t>
      </w:r>
      <w:r w:rsidRPr="003577B7">
        <w:rPr>
          <w:rStyle w:val="Emphasis"/>
        </w:rPr>
        <w:t>deliberation</w:t>
      </w:r>
      <w:r w:rsidRPr="003577B7">
        <w:rPr>
          <w:rStyle w:val="StyleUnderline"/>
        </w:rPr>
        <w:t xml:space="preserve"> are not characteristics of this administration</w:t>
      </w:r>
      <w:r w:rsidRPr="003577B7">
        <w:rPr>
          <w:sz w:val="16"/>
        </w:rPr>
        <w:t>—</w:t>
      </w:r>
      <w:r w:rsidRPr="003577B7">
        <w:rPr>
          <w:rStyle w:val="StyleUnderline"/>
        </w:rPr>
        <w:t>or the man himself</w:t>
      </w:r>
      <w:r w:rsidRPr="003577B7">
        <w:rPr>
          <w:sz w:val="16"/>
        </w:rPr>
        <w:t xml:space="preserve">. Perhaps even worse, </w:t>
      </w:r>
      <w:r w:rsidRPr="003577B7">
        <w:rPr>
          <w:rStyle w:val="StyleUnderline"/>
        </w:rPr>
        <w:t xml:space="preserve">this administration has a track record of </w:t>
      </w:r>
      <w:r w:rsidRPr="003577B7">
        <w:rPr>
          <w:rStyle w:val="Emphasis"/>
        </w:rPr>
        <w:t>mismanaging policy processes</w:t>
      </w:r>
      <w:r w:rsidRPr="003577B7">
        <w:rPr>
          <w:rStyle w:val="StyleUnderline"/>
        </w:rPr>
        <w:t>.</w:t>
      </w:r>
      <w:r w:rsidRPr="003577B7">
        <w:rPr>
          <w:sz w:val="16"/>
        </w:rPr>
        <w:t xml:space="preserve"> </w:t>
      </w:r>
      <w:r w:rsidRPr="003577B7">
        <w:rPr>
          <w:rStyle w:val="StyleUnderline"/>
        </w:rPr>
        <w:t xml:space="preserve">This includes signature items like the </w:t>
      </w:r>
      <w:r w:rsidRPr="003577B7">
        <w:rPr>
          <w:sz w:val="16"/>
        </w:rPr>
        <w:t>“</w:t>
      </w:r>
      <w:r w:rsidRPr="003577B7">
        <w:rPr>
          <w:rStyle w:val="StyleUnderline"/>
        </w:rPr>
        <w:t>Muslim Ban</w:t>
      </w:r>
      <w:r w:rsidRPr="003577B7">
        <w:rPr>
          <w:sz w:val="16"/>
        </w:rPr>
        <w:t xml:space="preserve">” executive order or less prominent but important announcements, like the supposed deployment of an aircraft carrier to Korea. This </w:t>
      </w:r>
      <w:r w:rsidRPr="003577B7">
        <w:rPr>
          <w:rStyle w:val="StyleUnderline"/>
        </w:rPr>
        <w:t>bungling and the president’s many about-faces on issues</w:t>
      </w:r>
      <w:r w:rsidRPr="003577B7">
        <w:rPr>
          <w:sz w:val="16"/>
        </w:rPr>
        <w:t xml:space="preserve"> have </w:t>
      </w:r>
      <w:r w:rsidRPr="003577B7">
        <w:rPr>
          <w:rStyle w:val="StyleUnderline"/>
        </w:rPr>
        <w:t>damaged his credibility</w:t>
      </w:r>
      <w:r w:rsidRPr="003577B7">
        <w:rPr>
          <w:sz w:val="16"/>
        </w:rPr>
        <w:t xml:space="preserve"> as a messenger and </w:t>
      </w:r>
      <w:r w:rsidRPr="003577B7">
        <w:rPr>
          <w:rStyle w:val="StyleUnderline"/>
        </w:rPr>
        <w:t>are likely to make people more skeptical of the content of his statements</w:t>
      </w:r>
      <w:r w:rsidRPr="003577B7">
        <w:rPr>
          <w:sz w:val="16"/>
        </w:rPr>
        <w:t xml:space="preserve"> and actions in the aftermath of a terrorist attack. </w:t>
      </w:r>
      <w:r w:rsidRPr="003577B7">
        <w:rPr>
          <w:rStyle w:val="StyleUnderline"/>
        </w:rPr>
        <w:t xml:space="preserve">The president is likely to want to </w:t>
      </w:r>
      <w:r w:rsidRPr="003577B7">
        <w:rPr>
          <w:rStyle w:val="Emphasis"/>
        </w:rPr>
        <w:t>overreact abroad</w:t>
      </w:r>
      <w:r w:rsidRPr="003577B7">
        <w:rPr>
          <w:sz w:val="16"/>
        </w:rPr>
        <w:t xml:space="preserve">. </w:t>
      </w:r>
      <w:r w:rsidRPr="003577B7">
        <w:rPr>
          <w:rStyle w:val="StyleUnderline"/>
        </w:rPr>
        <w:t xml:space="preserve">He seems to want to </w:t>
      </w:r>
      <w:r w:rsidRPr="003577B7">
        <w:rPr>
          <w:rStyle w:val="Emphasis"/>
        </w:rPr>
        <w:t>appear tough</w:t>
      </w:r>
      <w:r w:rsidRPr="003577B7">
        <w:rPr>
          <w:rStyle w:val="StyleUnderline"/>
        </w:rPr>
        <w:t xml:space="preserve"> more than he wants to be effective. So he boasted</w:t>
      </w:r>
      <w:r w:rsidRPr="003577B7">
        <w:rPr>
          <w:sz w:val="16"/>
        </w:rPr>
        <w:t xml:space="preserve">, for example, </w:t>
      </w:r>
      <w:r w:rsidRPr="003577B7">
        <w:rPr>
          <w:rStyle w:val="StyleUnderline"/>
        </w:rPr>
        <w:t>about dropping a massive bomb</w:t>
      </w:r>
      <w:r w:rsidRPr="003577B7">
        <w:rPr>
          <w:sz w:val="16"/>
        </w:rPr>
        <w:t xml:space="preserve"> on Islamic State targets in Afghanistan </w:t>
      </w:r>
      <w:r w:rsidRPr="003577B7">
        <w:rPr>
          <w:rStyle w:val="StyleUnderline"/>
        </w:rPr>
        <w:t>without waiting to learn whether it achieved its objectives.</w:t>
      </w:r>
      <w:r w:rsidRPr="003577B7">
        <w:rPr>
          <w:sz w:val="16"/>
        </w:rPr>
        <w:t xml:space="preserve"> On the campaign trail, the </w:t>
      </w:r>
      <w:r w:rsidRPr="003577B7">
        <w:rPr>
          <w:rStyle w:val="StyleUnderline"/>
        </w:rPr>
        <w:t>president wanted to</w:t>
      </w:r>
      <w:r w:rsidRPr="003577B7">
        <w:rPr>
          <w:sz w:val="16"/>
        </w:rPr>
        <w:t xml:space="preserve"> “</w:t>
      </w:r>
      <w:r w:rsidRPr="003577B7">
        <w:rPr>
          <w:rStyle w:val="Emphasis"/>
        </w:rPr>
        <w:t>bomb the shit out of them</w:t>
      </w:r>
      <w:r w:rsidRPr="003577B7">
        <w:rPr>
          <w:sz w:val="16"/>
        </w:rPr>
        <w:t xml:space="preserve">” </w:t>
      </w:r>
      <w:r w:rsidRPr="003577B7">
        <w:rPr>
          <w:rStyle w:val="StyleUnderline"/>
        </w:rPr>
        <w:t>even though it was not clear an increase in the scale of bombing would achieve much</w:t>
      </w:r>
      <w:r w:rsidRPr="003577B7">
        <w:rPr>
          <w:sz w:val="16"/>
        </w:rPr>
        <w:t xml:space="preserve">. </w:t>
      </w:r>
      <w:r w:rsidRPr="003577B7">
        <w:rPr>
          <w:rStyle w:val="StyleUnderline"/>
        </w:rPr>
        <w:t>Trump might</w:t>
      </w:r>
      <w:r w:rsidRPr="003577B7">
        <w:rPr>
          <w:sz w:val="16"/>
        </w:rPr>
        <w:t xml:space="preserve"> also </w:t>
      </w:r>
      <w:r w:rsidRPr="003577B7">
        <w:rPr>
          <w:rStyle w:val="Emphasis"/>
        </w:rPr>
        <w:t>expand the war</w:t>
      </w:r>
      <w:r w:rsidRPr="003577B7">
        <w:rPr>
          <w:sz w:val="16"/>
        </w:rPr>
        <w:t xml:space="preserve">, </w:t>
      </w:r>
      <w:r w:rsidRPr="003577B7">
        <w:rPr>
          <w:rStyle w:val="Emphasis"/>
        </w:rPr>
        <w:t>bringing it to new zones</w:t>
      </w:r>
      <w:r w:rsidRPr="003577B7">
        <w:rPr>
          <w:sz w:val="16"/>
        </w:rPr>
        <w:t xml:space="preserve"> </w:t>
      </w:r>
      <w:r w:rsidRPr="003577B7">
        <w:rPr>
          <w:rStyle w:val="StyleUnderline"/>
        </w:rPr>
        <w:t>that have only a tenuous Islamic State or al-Qaida presence</w:t>
      </w:r>
      <w:r w:rsidRPr="003577B7">
        <w:rPr>
          <w:sz w:val="16"/>
        </w:rPr>
        <w:t xml:space="preserve">. He has already authorized the intensification of US operations targeting Shabaab and increased the pace of strikes targeting terrorist groups more generally. </w:t>
      </w:r>
      <w:r w:rsidRPr="003577B7">
        <w:rPr>
          <w:rStyle w:val="StyleUnderline"/>
        </w:rPr>
        <w:t>Even more worrisome is what the President might do at home</w:t>
      </w:r>
      <w:r w:rsidRPr="003577B7">
        <w:rPr>
          <w:sz w:val="16"/>
        </w:rPr>
        <w:t xml:space="preserve">. On the campaign trail, the </w:t>
      </w:r>
      <w:r w:rsidRPr="003577B7">
        <w:rPr>
          <w:rStyle w:val="StyleUnderline"/>
        </w:rPr>
        <w:t>President repeatedly conflated</w:t>
      </w:r>
      <w:r w:rsidRPr="003577B7">
        <w:rPr>
          <w:sz w:val="16"/>
        </w:rPr>
        <w:t xml:space="preserve"> </w:t>
      </w:r>
      <w:r w:rsidRPr="003577B7">
        <w:rPr>
          <w:rStyle w:val="Emphasis"/>
        </w:rPr>
        <w:t>Muslims and terrorists</w:t>
      </w:r>
      <w:r w:rsidRPr="003577B7">
        <w:rPr>
          <w:sz w:val="16"/>
        </w:rPr>
        <w:t xml:space="preserve">, </w:t>
      </w:r>
      <w:r w:rsidRPr="003577B7">
        <w:rPr>
          <w:rStyle w:val="StyleUnderline"/>
        </w:rPr>
        <w:t>and with tensions and emotions</w:t>
      </w:r>
      <w:r w:rsidRPr="003577B7">
        <w:rPr>
          <w:sz w:val="16"/>
        </w:rPr>
        <w:t xml:space="preserve"> </w:t>
      </w:r>
      <w:r w:rsidRPr="003577B7">
        <w:rPr>
          <w:rStyle w:val="StyleUnderline"/>
        </w:rPr>
        <w:t xml:space="preserve">running high after an attack this </w:t>
      </w:r>
      <w:r w:rsidRPr="003577B7">
        <w:rPr>
          <w:rStyle w:val="Emphasis"/>
        </w:rPr>
        <w:t>demonization might be especially likely</w:t>
      </w:r>
      <w:r w:rsidRPr="003577B7">
        <w:rPr>
          <w:sz w:val="16"/>
        </w:rPr>
        <w:t xml:space="preserve">. </w:t>
      </w:r>
      <w:r w:rsidRPr="003577B7">
        <w:rPr>
          <w:rStyle w:val="StyleUnderline"/>
        </w:rPr>
        <w:t>In the name of border security</w:t>
      </w:r>
      <w:r w:rsidRPr="003577B7">
        <w:rPr>
          <w:sz w:val="16"/>
        </w:rPr>
        <w:t xml:space="preserve">, </w:t>
      </w:r>
      <w:r w:rsidRPr="003577B7">
        <w:rPr>
          <w:rStyle w:val="StyleUnderline"/>
        </w:rPr>
        <w:t xml:space="preserve">he might further </w:t>
      </w:r>
      <w:r w:rsidRPr="003577B7">
        <w:rPr>
          <w:rStyle w:val="Emphasis"/>
        </w:rPr>
        <w:t>limit immigration</w:t>
      </w:r>
      <w:r w:rsidRPr="003577B7">
        <w:rPr>
          <w:sz w:val="16"/>
        </w:rPr>
        <w:t xml:space="preserve"> and travel from Muslim-majority countries </w:t>
      </w:r>
      <w:r w:rsidRPr="003577B7">
        <w:rPr>
          <w:rStyle w:val="StyleUnderline"/>
        </w:rPr>
        <w:t>or try to single out Muslims over other faith communities.</w:t>
      </w:r>
      <w:r w:rsidRPr="003577B7">
        <w:rPr>
          <w:sz w:val="16"/>
        </w:rPr>
        <w:t xml:space="preserve"> </w:t>
      </w:r>
      <w:r w:rsidRPr="003577B7">
        <w:rPr>
          <w:rStyle w:val="StyleUnderline"/>
        </w:rPr>
        <w:t>He might embrace the decision to declare the Muslim Brotherhood a terrorist group even though this would be counterproductive and cause difficulties with several allies.</w:t>
      </w:r>
      <w:r w:rsidRPr="003577B7">
        <w:rPr>
          <w:sz w:val="16"/>
        </w:rPr>
        <w:t xml:space="preserve"> </w:t>
      </w:r>
      <w:r w:rsidRPr="003577B7">
        <w:rPr>
          <w:rStyle w:val="StyleUnderline"/>
        </w:rPr>
        <w:t>Surveillance</w:t>
      </w:r>
      <w:r w:rsidRPr="003577B7">
        <w:rPr>
          <w:sz w:val="16"/>
        </w:rPr>
        <w:t xml:space="preserve"> of Muslim communities around the country </w:t>
      </w:r>
      <w:r w:rsidRPr="003577B7">
        <w:rPr>
          <w:rStyle w:val="StyleUnderline"/>
        </w:rPr>
        <w:t>might be stepped up</w:t>
      </w:r>
      <w:r w:rsidRPr="003577B7">
        <w:rPr>
          <w:sz w:val="16"/>
        </w:rPr>
        <w:t xml:space="preserve">, further </w:t>
      </w:r>
      <w:r w:rsidRPr="003577B7">
        <w:rPr>
          <w:rStyle w:val="Emphasis"/>
        </w:rPr>
        <w:t>alienating Muslims</w:t>
      </w:r>
      <w:r w:rsidRPr="003577B7">
        <w:rPr>
          <w:sz w:val="16"/>
        </w:rPr>
        <w:t xml:space="preserve"> from law enforcement </w:t>
      </w:r>
      <w:r w:rsidRPr="003577B7">
        <w:rPr>
          <w:rStyle w:val="StyleUnderline"/>
        </w:rPr>
        <w:t xml:space="preserve">and make them </w:t>
      </w:r>
      <w:r w:rsidRPr="003577B7">
        <w:rPr>
          <w:rStyle w:val="Emphasis"/>
        </w:rPr>
        <w:t>less likely to turn in</w:t>
      </w:r>
      <w:r w:rsidRPr="003577B7">
        <w:rPr>
          <w:rStyle w:val="StyleUnderline"/>
        </w:rPr>
        <w:t xml:space="preserve"> suspected</w:t>
      </w:r>
      <w:r w:rsidRPr="00143F2E">
        <w:rPr>
          <w:rStyle w:val="StyleUnderline"/>
        </w:rPr>
        <w:t xml:space="preserve"> terrorists</w:t>
      </w:r>
      <w:r w:rsidRPr="00143F2E">
        <w:rPr>
          <w:sz w:val="16"/>
        </w:rPr>
        <w:t>. After 9/11, the United States detained over one thousand Muslims, gaining almost no useful intelligence but harming relations with the community. As Daniel Benjamin, a former senior counterterrorism official, warns, “</w:t>
      </w:r>
      <w:r w:rsidRPr="00143F2E">
        <w:rPr>
          <w:rStyle w:val="StyleUnderline"/>
        </w:rPr>
        <w:t>Repairing the damage from that crackdown took years.”</w:t>
      </w:r>
      <w:r w:rsidRPr="00143F2E">
        <w:rPr>
          <w:u w:val="single"/>
        </w:rPr>
        <w:t xml:space="preserve"> </w:t>
      </w:r>
      <w:r w:rsidRPr="00143F2E">
        <w:rPr>
          <w:sz w:val="16"/>
        </w:rPr>
        <w:t xml:space="preserve">Such </w:t>
      </w:r>
      <w:r w:rsidRPr="00143F2E">
        <w:rPr>
          <w:rStyle w:val="StyleUnderline"/>
        </w:rPr>
        <w:t>unthinking measures might benefit Trump politically</w:t>
      </w:r>
      <w:r w:rsidRPr="00143F2E">
        <w:rPr>
          <w:sz w:val="16"/>
        </w:rPr>
        <w:t xml:space="preserve"> </w:t>
      </w:r>
      <w:r w:rsidRPr="00143F2E">
        <w:rPr>
          <w:rStyle w:val="StyleUnderline"/>
        </w:rPr>
        <w:t>while</w:t>
      </w:r>
      <w:r w:rsidRPr="00143F2E">
        <w:rPr>
          <w:sz w:val="16"/>
        </w:rPr>
        <w:t xml:space="preserve"> inadvertently </w:t>
      </w:r>
      <w:r w:rsidRPr="00143F2E">
        <w:rPr>
          <w:rStyle w:val="Emphasis"/>
        </w:rPr>
        <w:t>helping the terrorists operationally</w:t>
      </w:r>
      <w:r w:rsidRPr="00143F2E">
        <w:rPr>
          <w:sz w:val="16"/>
        </w:rPr>
        <w:t xml:space="preserve">. </w:t>
      </w:r>
      <w:r w:rsidRPr="00143F2E">
        <w:rPr>
          <w:rStyle w:val="StyleUnderline"/>
        </w:rPr>
        <w:t>Trump would look tough, and his argument that the terrorism danger is high and Muslims are the enemy would be vindicated, at least to his supporters and to some who are undecided on this question. The Islamic State would gain more evidence to back up the narrative that the U</w:t>
      </w:r>
      <w:r w:rsidRPr="00143F2E">
        <w:rPr>
          <w:sz w:val="16"/>
        </w:rPr>
        <w:t xml:space="preserve">nited </w:t>
      </w:r>
      <w:r w:rsidRPr="00143F2E">
        <w:rPr>
          <w:rStyle w:val="StyleUnderline"/>
        </w:rPr>
        <w:t>S</w:t>
      </w:r>
      <w:r w:rsidRPr="00143F2E">
        <w:rPr>
          <w:sz w:val="16"/>
        </w:rPr>
        <w:t xml:space="preserve">tates </w:t>
      </w:r>
      <w:r w:rsidRPr="00143F2E">
        <w:rPr>
          <w:rStyle w:val="StyleUnderline"/>
        </w:rPr>
        <w:t>is hostile to Muslims</w:t>
      </w:r>
      <w:r w:rsidRPr="00143F2E">
        <w:rPr>
          <w:sz w:val="16"/>
        </w:rPr>
        <w:t xml:space="preserve">, </w:t>
      </w:r>
      <w:r w:rsidRPr="00143F2E">
        <w:rPr>
          <w:rStyle w:val="StyleUnderline"/>
        </w:rPr>
        <w:t xml:space="preserve">while the vast majority of Muslims who loath the group would be less eager to work against it </w:t>
      </w:r>
      <w:r w:rsidRPr="00143F2E">
        <w:rPr>
          <w:sz w:val="16"/>
        </w:rPr>
        <w:t xml:space="preserve">because it means working with what they see as a hostile government. </w:t>
      </w:r>
      <w:r w:rsidRPr="00143F2E">
        <w:rPr>
          <w:rStyle w:val="StyleUnderline"/>
        </w:rPr>
        <w:t xml:space="preserve">It’s just </w:t>
      </w:r>
      <w:r w:rsidRPr="00143F2E">
        <w:rPr>
          <w:rStyle w:val="Emphasis"/>
        </w:rPr>
        <w:t>the American people</w:t>
      </w:r>
      <w:r w:rsidRPr="00143F2E">
        <w:rPr>
          <w:rStyle w:val="StyleUnderline"/>
        </w:rPr>
        <w:t xml:space="preserve"> who would </w:t>
      </w:r>
      <w:r w:rsidRPr="00143F2E">
        <w:rPr>
          <w:rStyle w:val="Emphasis"/>
        </w:rPr>
        <w:t>suffer</w:t>
      </w:r>
      <w:r w:rsidRPr="00792DB2">
        <w:t>.</w:t>
      </w:r>
    </w:p>
    <w:p w:rsidR="003577B7" w:rsidRDefault="003577B7" w:rsidP="003577B7">
      <w:pPr>
        <w:pStyle w:val="Heading3"/>
      </w:pPr>
      <w:r>
        <w:t>Link Extensions</w:t>
      </w:r>
    </w:p>
    <w:p w:rsidR="003577B7" w:rsidRDefault="003577B7" w:rsidP="003577B7">
      <w:pPr>
        <w:pStyle w:val="Heading4"/>
      </w:pPr>
      <w:r>
        <w:t>Link</w:t>
      </w:r>
    </w:p>
    <w:p w:rsidR="003577B7" w:rsidRDefault="003577B7" w:rsidP="003577B7">
      <w:r>
        <w:t xml:space="preserve">Patrick </w:t>
      </w:r>
      <w:r>
        <w:rPr>
          <w:rStyle w:val="Style13ptBold"/>
        </w:rPr>
        <w:t>Meehan</w:t>
      </w:r>
      <w:r>
        <w:t>, former U.S. House of Representatives from the state of Pennsylvania, “ HEARING before the SUBCOMMITTEE ON COUNTERTERRORISM AND INTELLIGENCE of the COMMITTEE ON HOMELAND SECURITY HOUSE OF REPRESENTATIVES ONE HUNDRED TWELFTH CONGRESS SECOND SESSION”, Dec 20</w:t>
      </w:r>
      <w:r>
        <w:rPr>
          <w:rStyle w:val="Style13ptBold"/>
        </w:rPr>
        <w:t>12</w:t>
      </w:r>
      <w:r>
        <w:t>, https://www.gpo.gov/fdsys/pkg/CHRG-112hhrg81133/html/CHRG-112hhrg81133.htm</w:t>
      </w:r>
    </w:p>
    <w:p w:rsidR="003577B7" w:rsidRDefault="003577B7" w:rsidP="003577B7">
      <w:r>
        <w:rPr>
          <w:rStyle w:val="StyleUnderline"/>
        </w:rPr>
        <w:t>While the motivation behind creating these special immigrant categories were well-intentioned,</w:t>
      </w:r>
      <w:r>
        <w:t xml:space="preserve"> </w:t>
      </w:r>
      <w:r>
        <w:rPr>
          <w:rStyle w:val="Emphasis"/>
        </w:rPr>
        <w:t>the fact remains</w:t>
      </w:r>
      <w:r>
        <w:t xml:space="preserve"> that in May 2011, two </w:t>
      </w:r>
      <w:r>
        <w:rPr>
          <w:rStyle w:val="StyleUnderline"/>
        </w:rPr>
        <w:t>Iraqi nationals who were given refugee status</w:t>
      </w:r>
      <w:r>
        <w:t xml:space="preserve"> and resettled in the United States </w:t>
      </w:r>
      <w:r>
        <w:rPr>
          <w:rStyle w:val="StyleUnderline"/>
        </w:rPr>
        <w:t>were arrested and accused by the FBI of plotting to send weapons and money to al-Qaeda in Iraq</w:t>
      </w:r>
      <w:r>
        <w:t xml:space="preserve"> (AQI). </w:t>
      </w:r>
      <w:r>
        <w:rPr>
          <w:rStyle w:val="Emphasis"/>
        </w:rPr>
        <w:t>One of the men arrested had openly discussed his prior experience as an insurgent</w:t>
      </w:r>
      <w:r>
        <w:t xml:space="preserve"> in Iraq </w:t>
      </w:r>
      <w:r>
        <w:rPr>
          <w:rStyle w:val="StyleUnderline"/>
        </w:rPr>
        <w:t>and the IED attacks he participated against U.S. troops. The fingerprints of the other Iraqi refugee</w:t>
      </w:r>
      <w:r>
        <w:t xml:space="preserve"> charged </w:t>
      </w:r>
      <w:r>
        <w:rPr>
          <w:rStyle w:val="StyleUnderline"/>
        </w:rPr>
        <w:t>were traced by the FBI to a component of an unexploded IED that was recovered by U.S. forces in northern Iraq. the threat In the wake of these arrests,</w:t>
      </w:r>
      <w:r>
        <w:t xml:space="preserve"> DHS Secretary Janet Napolitano and others </w:t>
      </w:r>
      <w:r>
        <w:rPr>
          <w:rStyle w:val="Emphasis"/>
        </w:rPr>
        <w:t xml:space="preserve">have publicly acknowledged that security checks have been expanded </w:t>
      </w:r>
      <w:r>
        <w:t xml:space="preserve">to the more than 58,000 Iraqi refugees who had already been settled in the United States. According to press reports this past February, intelligence indicates that the threat posed by refugees with ties to al-Qaeda is much broader than was previously believed. </w:t>
      </w:r>
      <w:r>
        <w:rPr>
          <w:rStyle w:val="Emphasis"/>
        </w:rPr>
        <w:t>FBI Director</w:t>
      </w:r>
      <w:r>
        <w:t xml:space="preserve"> Robert </w:t>
      </w:r>
      <w:r>
        <w:rPr>
          <w:rStyle w:val="StyleUnderline"/>
        </w:rPr>
        <w:t>Mueller stated</w:t>
      </w:r>
      <w:r>
        <w:t xml:space="preserve"> last year during Congressional testimony before the House Intelligence Committee that he continues to be concerned with </w:t>
      </w:r>
      <w:r>
        <w:rPr>
          <w:rStyle w:val="StyleUnderline"/>
        </w:rPr>
        <w:t>``individuals who may have been resettled here in the United States that have some association with al-Qaeda in Iraq</w:t>
      </w:r>
      <w:r>
        <w:t xml:space="preserve">.'' There are also reports that that immigration authorities have given the FBI roughly 300 names of Iraqi refugees for further investigation. With the recent movement of AQI fighters into Syria and reports just yesterday of chemical weapons being moved, I am increasingly worried that terrorists may try to exploit various refugee resettlement programs via Turkey, Jordan, or other countries where many refugees have fled to escape the bloodshed. </w:t>
      </w:r>
      <w:r>
        <w:rPr>
          <w:rStyle w:val="StyleUnderline"/>
        </w:rPr>
        <w:t xml:space="preserve">It is imperative that the interagency security screening process </w:t>
      </w:r>
      <w:r>
        <w:t xml:space="preserve">for refugees </w:t>
      </w:r>
      <w:r>
        <w:rPr>
          <w:rStyle w:val="Emphasis"/>
        </w:rPr>
        <w:t>be formidable and credible.</w:t>
      </w:r>
    </w:p>
    <w:p w:rsidR="003577B7" w:rsidRDefault="003577B7" w:rsidP="003577B7">
      <w:pPr>
        <w:pStyle w:val="Heading4"/>
      </w:pPr>
      <w:r>
        <w:t>Expanding SIV eligibility overwhelms the DHS—causes terrorism.</w:t>
      </w:r>
    </w:p>
    <w:p w:rsidR="003577B7" w:rsidRDefault="003577B7" w:rsidP="003577B7">
      <w:r w:rsidRPr="003577B7">
        <w:rPr>
          <w:rStyle w:val="Style13ptBold"/>
        </w:rPr>
        <w:t>Washington Post 7</w:t>
      </w:r>
      <w:r>
        <w:t xml:space="preserve"> - Envoy Urges Visas For Iraqis Aiding U.S., 7-22, </w:t>
      </w:r>
      <w:hyperlink r:id="rId62" w:history="1">
        <w:r>
          <w:rPr>
            <w:rStyle w:val="Hyperlink"/>
          </w:rPr>
          <w:t>http://www.washingtonpost.com/wp-dyn/content/article/2007/07/21/AR2007072101359.html</w:t>
        </w:r>
      </w:hyperlink>
    </w:p>
    <w:p w:rsidR="003577B7" w:rsidRDefault="003577B7" w:rsidP="003577B7">
      <w:pPr>
        <w:pStyle w:val="card"/>
        <w:ind w:left="0"/>
        <w:rPr>
          <w:rStyle w:val="underline"/>
        </w:rPr>
      </w:pPr>
      <w:r>
        <w:t xml:space="preserve">But </w:t>
      </w:r>
      <w:r>
        <w:rPr>
          <w:rStyle w:val="underline"/>
          <w:b w:val="0"/>
        </w:rPr>
        <w:t>DHS</w:t>
      </w:r>
      <w:r>
        <w:rPr>
          <w:rStyle w:val="underline"/>
        </w:rPr>
        <w:t xml:space="preserve"> has </w:t>
      </w:r>
      <w:r>
        <w:rPr>
          <w:rStyle w:val="underline"/>
          <w:b w:val="0"/>
        </w:rPr>
        <w:t>opposed boosting</w:t>
      </w:r>
      <w:r>
        <w:rPr>
          <w:rStyle w:val="underline"/>
        </w:rPr>
        <w:t xml:space="preserve"> the </w:t>
      </w:r>
      <w:r>
        <w:rPr>
          <w:rStyle w:val="underline"/>
          <w:b w:val="0"/>
        </w:rPr>
        <w:t>U.S. intake of Iraqis</w:t>
      </w:r>
      <w:r>
        <w:rPr>
          <w:rStyle w:val="underline"/>
        </w:rPr>
        <w:t>.</w:t>
      </w:r>
      <w:r>
        <w:t xml:space="preserve"> In a June 26 memo to Congress, </w:t>
      </w:r>
      <w:r>
        <w:rPr>
          <w:rStyle w:val="underline"/>
        </w:rPr>
        <w:t>the department opposed a</w:t>
      </w:r>
      <w:r>
        <w:t xml:space="preserve"> legislative </w:t>
      </w:r>
      <w:r>
        <w:rPr>
          <w:rStyle w:val="underline"/>
        </w:rPr>
        <w:t>proposal</w:t>
      </w:r>
      <w:r>
        <w:t xml:space="preserve"> to allow applications by Christians and other Iraqi religious minorities, </w:t>
      </w:r>
      <w:r>
        <w:rPr>
          <w:rStyle w:val="underline"/>
        </w:rPr>
        <w:t>saying it would "vastly increase" the number of refugees.</w:t>
      </w:r>
      <w:r>
        <w:t xml:space="preserve"> "No vetting process is perfect, and </w:t>
      </w:r>
      <w:r>
        <w:rPr>
          <w:rStyle w:val="underline"/>
          <w:b w:val="0"/>
        </w:rPr>
        <w:t>even a strong vetting process can be strained by rapid growth or high volumes,"</w:t>
      </w:r>
      <w:r>
        <w:t xml:space="preserve"> the memo stated. U.S. officials declined to discuss details about security checks for Iraqis, but said that, under special rules, applicants are subjected to interviews, fingerprinting and examination of their family histories. The information is checked against military, FBI, State and Homeland Security databases. But DHS rules sometimes pose problems peculiar to the Iraqi conflict: Those who pay ransom to free relatives kidnapped by insurgents, for example, are sometimes viewed as providing material support to terrorists</w:t>
      </w:r>
      <w:r>
        <w:rPr>
          <w:rStyle w:val="underline"/>
        </w:rPr>
        <w:t xml:space="preserve">.  Homeland Security officials say they have worked hard to adjust their policies, but </w:t>
      </w:r>
      <w:r>
        <w:rPr>
          <w:rStyle w:val="underline"/>
          <w:b w:val="0"/>
        </w:rPr>
        <w:t>Chertoff said</w:t>
      </w:r>
      <w:r>
        <w:rPr>
          <w:rStyle w:val="underline"/>
        </w:rPr>
        <w:t xml:space="preserve"> in the interview that Washington will not compromise on screening quality. "</w:t>
      </w:r>
      <w:r>
        <w:rPr>
          <w:rStyle w:val="underline"/>
          <w:b w:val="0"/>
        </w:rPr>
        <w:t>What we can't afford to do and what would be devastating for the program would be if we were to start to allow people in who actually were a threat,"</w:t>
      </w:r>
      <w:r>
        <w:rPr>
          <w:rStyle w:val="underline"/>
        </w:rPr>
        <w:t xml:space="preserve"> he said</w:t>
      </w:r>
      <w:r>
        <w:t xml:space="preserve">. Years ago, Chertoff added, </w:t>
      </w:r>
      <w:r>
        <w:rPr>
          <w:rStyle w:val="underline"/>
          <w:b w:val="0"/>
        </w:rPr>
        <w:t>Europe had more relaxed asylum standards, and it "wound up admitting a bunch of people who are now</w:t>
      </w:r>
      <w:r>
        <w:rPr>
          <w:rStyle w:val="underline"/>
        </w:rPr>
        <w:t xml:space="preserve">the radical extremists who are </w:t>
      </w:r>
      <w:r>
        <w:rPr>
          <w:rStyle w:val="underline"/>
          <w:b w:val="0"/>
        </w:rPr>
        <w:t>fomenting homegrown terrorism</w:t>
      </w:r>
      <w:r>
        <w:rPr>
          <w:rStyle w:val="underline"/>
        </w:rPr>
        <w:t xml:space="preserve">." </w:t>
      </w:r>
    </w:p>
    <w:p w:rsidR="003577B7" w:rsidRDefault="003577B7" w:rsidP="003577B7"/>
    <w:p w:rsidR="003577B7" w:rsidRPr="003577B7" w:rsidRDefault="003577B7" w:rsidP="003577B7">
      <w:pPr>
        <w:pStyle w:val="Heading4"/>
      </w:pPr>
      <w:r w:rsidRPr="003577B7">
        <w:t xml:space="preserve">Lifting the cap overloads the consulate – weakens screening procedures </w:t>
      </w:r>
    </w:p>
    <w:p w:rsidR="003577B7" w:rsidRDefault="003577B7" w:rsidP="003577B7">
      <w:r>
        <w:rPr>
          <w:rStyle w:val="Heading3Char"/>
          <w:rFonts w:cs="Calibri"/>
        </w:rPr>
        <w:t>Twu ’10</w:t>
      </w:r>
      <w:r>
        <w:t xml:space="preserve"> (Marianne; Winner for Best Student Piece – William T. Joyner Award for Excellence in Journal Writing, “A Sanctuary for Those Who Serve: United States Iraqi Special Immigrant Visa Programs,” 35 N.C.J. Int’l L. &amp; Com. Reg. 723, Spring, l/n)</w:t>
      </w:r>
    </w:p>
    <w:p w:rsidR="003577B7" w:rsidRDefault="003577B7" w:rsidP="003577B7">
      <w:r>
        <w:rPr>
          <w:sz w:val="12"/>
        </w:rPr>
        <w:t xml:space="preserve">Congress's intent in enacting this program was "to reward and protect those men and women who put themselves and their families at great personal risk by assisting the U.S. government in Iraq and Afghanistan as interpreters and translators." 110 Nevertheless, </w:t>
      </w:r>
      <w:r>
        <w:rPr>
          <w:u w:val="single"/>
        </w:rPr>
        <w:t>implementation problems arose, primarily as a result of the cap increase in 2007</w:t>
      </w:r>
      <w:r>
        <w:rPr>
          <w:sz w:val="12"/>
        </w:rPr>
        <w:t xml:space="preserve">. 111 </w:t>
      </w:r>
      <w:r>
        <w:rPr>
          <w:u w:val="single"/>
        </w:rPr>
        <w:t>In the first year of the program</w:t>
      </w:r>
      <w:r>
        <w:rPr>
          <w:sz w:val="12"/>
        </w:rPr>
        <w:t xml:space="preserve">, petitions quickly reached the cap of 50 and due to the smaller [*740] caseload at the time, </w:t>
      </w:r>
      <w:r>
        <w:rPr>
          <w:u w:val="single"/>
        </w:rPr>
        <w:t>consular agents at U.S. embassies in the region were able to scrutinize each petition carefully to ensure that only those who truly met the requirements received visas</w:t>
      </w:r>
      <w:r>
        <w:rPr>
          <w:sz w:val="12"/>
        </w:rPr>
        <w:t xml:space="preserve">. 112 </w:t>
      </w:r>
      <w:r>
        <w:rPr>
          <w:u w:val="single"/>
        </w:rPr>
        <w:t>When the cap was increased from 50 to 500, the caseload for each officer more than doubled, presenting new challenges to meet processing timelines</w:t>
      </w:r>
      <w:r>
        <w:rPr>
          <w:sz w:val="12"/>
        </w:rPr>
        <w:t xml:space="preserve">. 113 </w:t>
      </w:r>
      <w:r>
        <w:rPr>
          <w:u w:val="single"/>
        </w:rPr>
        <w:t>In addition to the higher volume of petitions, the officers were also under increased pressure to expedite the adjudication process, which commonly resulted in less thorough screening procedures</w:t>
      </w:r>
      <w:r>
        <w:rPr>
          <w:sz w:val="12"/>
        </w:rPr>
        <w:t xml:space="preserve">. 114 A subsequent case file analysis revealed that the average number of days needed to process Iraqi SIV petitions was eight days for review by USCIS, forty days at the National Visa Center, and twenty days at the consular offices. 115 This procedure, lasting a combined total of nine weeks, is significantly quicker than the four to six months required for processing immigrant visa applications for immediate relatives of U.S. citizens. 116 </w:t>
      </w:r>
      <w:r>
        <w:rPr>
          <w:u w:val="single"/>
        </w:rPr>
        <w:t>Case file review also revealed that a number of SIVs were allocated to individuals who did not fall into the legislative scope of the program</w:t>
      </w:r>
      <w:r>
        <w:rPr>
          <w:sz w:val="12"/>
        </w:rPr>
        <w:t xml:space="preserve">. 117 </w:t>
      </w:r>
      <w:r>
        <w:rPr>
          <w:u w:val="single"/>
        </w:rPr>
        <w:t>The root of this problem lay in the lack of specificity in the statutory language</w:t>
      </w:r>
      <w:r>
        <w:rPr>
          <w:sz w:val="12"/>
        </w:rPr>
        <w:t xml:space="preserve"> "</w:t>
      </w:r>
      <w:r>
        <w:rPr>
          <w:u w:val="single"/>
        </w:rPr>
        <w:t>interpreter and translator</w:t>
      </w:r>
      <w:r>
        <w:rPr>
          <w:sz w:val="12"/>
        </w:rPr>
        <w:t xml:space="preserve">." 118 </w:t>
      </w:r>
      <w:r>
        <w:rPr>
          <w:u w:val="single"/>
        </w:rPr>
        <w:t>The review by the Office of Inspector General revealed that</w:t>
      </w:r>
      <w:r>
        <w:rPr>
          <w:sz w:val="12"/>
        </w:rPr>
        <w:t xml:space="preserve"> "</w:t>
      </w:r>
      <w:r>
        <w:rPr>
          <w:u w:val="single"/>
        </w:rPr>
        <w:t>a significant number of approved applicant petitions--more than 25 percent--did not meet the program's criteria of working as an interpreter or translator</w:t>
      </w:r>
      <w:r>
        <w:rPr>
          <w:sz w:val="12"/>
        </w:rPr>
        <w:t xml:space="preserve">." 119 Specifically, examinations found that out of 177 active files at the U.S. Embassy in Amman, 46 cases involved petitioners who worked as medical doctors, engineers, pharmacists, and caterers among other positions. 120 </w:t>
      </w:r>
      <w:r>
        <w:rPr>
          <w:u w:val="single"/>
        </w:rPr>
        <w:t>Some petitioners did participate in some interpretation and translation work, but only as a side duty to another line of work</w:t>
      </w:r>
      <w:r>
        <w:rPr>
          <w:sz w:val="12"/>
        </w:rPr>
        <w:t xml:space="preserve">. 121 This is a [*741] real cause for concern especially considering that the legislative scope applies to only 500 individuals whose primary work is translation and interpretation and, as of October 1, 2008, applied to only 50. 122 The program does require a "favorable written recommendation from a general or flag officer in the chain of command of the U.S. Armed Forces unit that was supported by the alien," 123 a requirement intended to ensure that only those who actually worked as an interpreter and translator would benefit. This recommendation requirement is essential to the petitioner's application in that it establishes "faithful and valuable service" to the United States. 124 Nevertheless, many of the recommendation letters from these supervisors were so similar in language and format, suggesting that they may have been "nonspecific pro forma documents endorsing petition submissions from military subordinates in the general or flag officer's chain of command." 125 Nonspecific documents are worrisome for two main reasons: First, the supervisors are not taking seriously their recommendation duties, which in fact do have great weight in the petitioning process; and second, Iraqi petitioners who may not satisfy the eligibility requirements are obtaining SIVs. 126 Despite these problems, the written recommendation remains an essential part of this program and "is central to establishing petition and SIV entitlement." 127 The recommendation screening is critical because once a petition, along with a recommendation, is approved by the USCIS, it is prima facie evidence of the [*742] petitioner's entitlement to SIV status, unless new facts arise during the visa interview which were not available to the USCIS officers during adjudication of the petition. 128 Once an approved petition reaches the interview stage, consular officers "'look behind' petitions only when facts unknown to petition adjudicators surface." 129 Thus, any defect in the petitioning process leading up to USCIS approval carries through the remainder of the process to the granting of SIV status. 130 These vague recommendations from officers of lesser authority and knowledge about the specific petitioner are such defects that, once gone undetected, are not reviewed again, and ultimately determine whether a petitioner is given or refused a visa. 131 </w:t>
      </w:r>
      <w:r>
        <w:rPr>
          <w:u w:val="single"/>
        </w:rPr>
        <w:t>Petitioners who did indeed work as an interpreter or translator and have a strong case for SIV status under the program may have a decreased chance if a scrutinizing officer discovers the questionably vague written recommendation</w:t>
      </w:r>
      <w:r>
        <w:rPr>
          <w:sz w:val="12"/>
        </w:rPr>
        <w:t xml:space="preserve">. 132 </w:t>
      </w:r>
      <w:r>
        <w:rPr>
          <w:u w:val="single"/>
        </w:rPr>
        <w:t>On the other hand, an officer with a less discriminating eye may overlook a nonspecific written recommendation and approve a petitioner who did not in fact work primarily as an interpreter and thus should not move further in the process to obtain SIV status</w:t>
      </w:r>
      <w:r>
        <w:rPr>
          <w:sz w:val="12"/>
        </w:rPr>
        <w:t xml:space="preserve">. 133 </w:t>
      </w:r>
      <w:r>
        <w:rPr>
          <w:u w:val="single"/>
        </w:rPr>
        <w:t>At the same time, eligible petitioners who do fall within the legislative intent of the program may be denied an SIV simply because a written recommendation was poorly written or failed to tailor its content to that particular petitioner</w:t>
      </w:r>
      <w:r>
        <w:t xml:space="preserve">. 134 </w:t>
      </w:r>
    </w:p>
    <w:p w:rsidR="003577B7" w:rsidRDefault="003577B7" w:rsidP="003577B7"/>
    <w:p w:rsidR="003577B7" w:rsidRDefault="003577B7" w:rsidP="003577B7">
      <w:pPr>
        <w:pStyle w:val="Heading2"/>
      </w:pPr>
      <w:r>
        <w:t>PRM DA</w:t>
      </w:r>
    </w:p>
    <w:p w:rsidR="003577B7" w:rsidRDefault="003577B7" w:rsidP="003577B7"/>
    <w:p w:rsidR="003577B7" w:rsidRDefault="003577B7" w:rsidP="003577B7">
      <w:pPr>
        <w:pStyle w:val="Heading3"/>
      </w:pPr>
      <w:r>
        <w:t>1NC</w:t>
      </w:r>
    </w:p>
    <w:p w:rsidR="003577B7" w:rsidRDefault="003577B7" w:rsidP="003577B7"/>
    <w:p w:rsidR="003577B7" w:rsidRDefault="003577B7" w:rsidP="003577B7">
      <w:pPr>
        <w:pStyle w:val="Heading4"/>
        <w:rPr>
          <w:rFonts w:eastAsia="SimSun" w:cs="Times New Roman"/>
          <w:lang w:eastAsia="zh-CN"/>
        </w:rPr>
      </w:pPr>
      <w:r>
        <w:rPr>
          <w:rFonts w:eastAsia="SimSun"/>
          <w:lang w:eastAsia="zh-CN"/>
        </w:rPr>
        <w:t xml:space="preserve">SIV costs are </w:t>
      </w:r>
      <w:r>
        <w:rPr>
          <w:rFonts w:eastAsia="SimSun"/>
          <w:u w:val="single"/>
          <w:lang w:eastAsia="zh-CN"/>
        </w:rPr>
        <w:t>massive</w:t>
      </w:r>
      <w:r>
        <w:rPr>
          <w:rFonts w:eastAsia="SimSun"/>
          <w:lang w:eastAsia="zh-CN"/>
        </w:rPr>
        <w:t xml:space="preserve"> and </w:t>
      </w:r>
      <w:r>
        <w:rPr>
          <w:rFonts w:eastAsia="SimSun"/>
          <w:u w:val="single"/>
          <w:lang w:eastAsia="zh-CN"/>
        </w:rPr>
        <w:t>trade-off</w:t>
      </w:r>
      <w:r>
        <w:rPr>
          <w:rFonts w:eastAsia="SimSun"/>
          <w:lang w:eastAsia="zh-CN"/>
        </w:rPr>
        <w:t xml:space="preserve"> within the PRM refugee budget</w:t>
      </w:r>
    </w:p>
    <w:p w:rsidR="003577B7" w:rsidRDefault="003577B7" w:rsidP="003577B7">
      <w:pPr>
        <w:rPr>
          <w:rFonts w:eastAsia="SimSun"/>
          <w:szCs w:val="24"/>
          <w:lang w:eastAsia="zh-CN"/>
        </w:rPr>
      </w:pPr>
      <w:r w:rsidRPr="003577B7">
        <w:rPr>
          <w:rStyle w:val="Style13ptBold"/>
        </w:rPr>
        <w:t>Geisel ‘08</w:t>
      </w:r>
      <w:r>
        <w:rPr>
          <w:rFonts w:eastAsia="SimSun"/>
          <w:szCs w:val="24"/>
          <w:lang w:eastAsia="zh-CN"/>
        </w:rPr>
        <w:t xml:space="preserve"> (Harold W., Acting Inspector General – Office of Inspector General of the United States, “Status of Iraqi Special Immigrant Visa Programs”, July, http://oig.state.gov/documents/organization/109298.pdf)</w:t>
      </w:r>
    </w:p>
    <w:p w:rsidR="003577B7" w:rsidRDefault="003577B7" w:rsidP="003577B7">
      <w:pPr>
        <w:rPr>
          <w:u w:val="single"/>
        </w:rPr>
      </w:pPr>
      <w:r>
        <w:rPr>
          <w:b/>
          <w:bCs/>
        </w:rPr>
        <w:t>Recommendation 2</w:t>
      </w:r>
      <w:r>
        <w:t xml:space="preserve">: </w:t>
      </w:r>
      <w:r>
        <w:rPr>
          <w:u w:val="single"/>
        </w:rPr>
        <w:t>The Bureau for Consular Affairs should verify staff ing and resource needs to meet the expected increase of SIV applications</w:t>
      </w:r>
      <w:r>
        <w:t xml:space="preserve"> </w:t>
      </w:r>
      <w:r>
        <w:rPr>
          <w:u w:val="single"/>
        </w:rPr>
        <w:t>and should request additional funds to sustain staffing and resource needs to effi ciently and effectively manage the SIV programs in Iraq</w:t>
      </w:r>
      <w:r>
        <w:t>. (Action: CA) Furthermore</w:t>
      </w:r>
      <w:r>
        <w:rPr>
          <w:u w:val="single"/>
        </w:rPr>
        <w:t>, the provision of refugee resettlement benefits</w:t>
      </w:r>
      <w:r>
        <w:t xml:space="preserve"> to SIV recipients and their families – transportation, processing, reception, and placement </w:t>
      </w:r>
      <w:r>
        <w:rPr>
          <w:u w:val="single"/>
        </w:rPr>
        <w:t>– will be funded from PRM’s current refugee account</w:t>
      </w:r>
      <w:r>
        <w:t xml:space="preserve">. At the time of OIG team’s evaluation, the bureau was estimating the budget impact of meeting the projected cost of this new caseload based upon an anticipated case size of two individuals per case. </w:t>
      </w:r>
      <w:r>
        <w:rPr>
          <w:u w:val="single"/>
        </w:rPr>
        <w:t>In March 2008 at a congressional hearing on Iraqi refugees and SIVs, the senior coordinator on Iraqi refugee issues estimated the annual cost of refugee benefits payable to holders of SIVs from PRM monies at up to $48 million. However, the team believes the bureau may be underestimating the case size and thus the overall cost of the resettlement program</w:t>
      </w:r>
      <w:r>
        <w:t xml:space="preserve">. </w:t>
      </w:r>
      <w:r>
        <w:rPr>
          <w:u w:val="single"/>
        </w:rPr>
        <w:t>According to Department refugee and consular officers in the region and previous experience with similar programs</w:t>
      </w:r>
      <w:r>
        <w:t xml:space="preserve">, the team believes the average case size will be close to three individuals resulting in an </w:t>
      </w:r>
      <w:r>
        <w:rPr>
          <w:u w:val="single"/>
        </w:rPr>
        <w:t>annual resettlement cost of nearly $75 million.</w:t>
      </w:r>
    </w:p>
    <w:p w:rsidR="003577B7" w:rsidRDefault="003577B7" w:rsidP="003577B7"/>
    <w:p w:rsidR="003577B7" w:rsidRDefault="003577B7" w:rsidP="003577B7">
      <w:pPr>
        <w:pStyle w:val="Heading4"/>
      </w:pPr>
      <w:r>
        <w:t>PRM budget key to US humanitarian assistance and I-Law</w:t>
      </w:r>
    </w:p>
    <w:p w:rsidR="003577B7" w:rsidRDefault="003577B7" w:rsidP="003577B7">
      <w:r>
        <w:t xml:space="preserve">Jeremy </w:t>
      </w:r>
      <w:r>
        <w:rPr>
          <w:rStyle w:val="Style13ptBold"/>
        </w:rPr>
        <w:t>Konyndyk</w:t>
      </w:r>
      <w:r>
        <w:t>, Former Director of the Office of U.S. Foreign Disaster Assistance (OFDA), part of USAID. “U.S. Must Not Dismantle Population, Refugees and Migration Bureau”, Nov 13</w:t>
      </w:r>
      <w:r>
        <w:rPr>
          <w:vertAlign w:val="superscript"/>
        </w:rPr>
        <w:t>th</w:t>
      </w:r>
      <w:r>
        <w:t xml:space="preserve"> 20</w:t>
      </w:r>
      <w:r>
        <w:rPr>
          <w:rStyle w:val="Style13ptBold"/>
        </w:rPr>
        <w:t>17</w:t>
      </w:r>
      <w:r>
        <w:t>, https://www.newsdeeply.com/refugees/community/2017/11/13/u-s-must-not-dismantle-population-refugees-and-migration-bureau</w:t>
      </w:r>
    </w:p>
    <w:p w:rsidR="003577B7" w:rsidRDefault="003577B7" w:rsidP="003577B7">
      <w:r w:rsidRPr="007367D4">
        <w:rPr>
          <w:rStyle w:val="StyleUnderline"/>
        </w:rPr>
        <w:t>Somalis fleeing into Kenya, South Sudanese fleeing into Uganda, Syrians fleeing into Jordan or Burmese Rohingya fleeing into Bangladesh</w:t>
      </w:r>
      <w:r>
        <w:t xml:space="preserve"> don’t just need food, shelter, water and health assistance. They also </w:t>
      </w:r>
      <w:r w:rsidRPr="007367D4">
        <w:rPr>
          <w:rStyle w:val="Emphasis"/>
        </w:rPr>
        <w:t>need legal protection</w:t>
      </w:r>
      <w:r>
        <w:t xml:space="preserve">, respect for their human rights, </w:t>
      </w:r>
      <w:r w:rsidRPr="007367D4">
        <w:rPr>
          <w:rStyle w:val="Emphasis"/>
        </w:rPr>
        <w:t>and access to job markets and education</w:t>
      </w:r>
      <w:r>
        <w:t xml:space="preserve"> systems. </w:t>
      </w:r>
      <w:r w:rsidRPr="007367D4">
        <w:rPr>
          <w:rStyle w:val="Emphasis"/>
        </w:rPr>
        <w:t>Under international law, they need a process in place for making asylum claims</w:t>
      </w:r>
      <w:r>
        <w:t xml:space="preserve">, and for ensuring they will not be forced back to life-threatening conditions in their home country (a legal principle known as non-refoulement). </w:t>
      </w:r>
      <w:r w:rsidRPr="007367D4">
        <w:rPr>
          <w:rStyle w:val="StyleUnderline"/>
        </w:rPr>
        <w:t>These are</w:t>
      </w:r>
      <w:r>
        <w:t xml:space="preserve">, </w:t>
      </w:r>
      <w:r w:rsidRPr="007367D4">
        <w:rPr>
          <w:rStyle w:val="Emphasis"/>
        </w:rPr>
        <w:t>fundamental</w:t>
      </w:r>
      <w:r w:rsidRPr="007367D4">
        <w:t>ly</w:t>
      </w:r>
      <w:r>
        <w:t xml:space="preserve">, foreign policy matters. </w:t>
      </w:r>
      <w:r w:rsidRPr="007367D4">
        <w:rPr>
          <w:rStyle w:val="StyleUnderline"/>
        </w:rPr>
        <w:t>They are best pursued with refugee-hosting governments through diplomatic channels. A message on non-refoulement</w:t>
      </w:r>
      <w:r>
        <w:t xml:space="preserve"> </w:t>
      </w:r>
      <w:r w:rsidRPr="007367D4">
        <w:rPr>
          <w:rStyle w:val="Emphasis"/>
        </w:rPr>
        <w:t>carries more weight coming from the</w:t>
      </w:r>
      <w:r>
        <w:t xml:space="preserve"> ambassador than from a USAID mission director. </w:t>
      </w:r>
      <w:r w:rsidRPr="007367D4">
        <w:rPr>
          <w:rStyle w:val="Emphasis"/>
        </w:rPr>
        <w:t>PRM</w:t>
      </w:r>
      <w:r>
        <w:t xml:space="preserve"> keeps State Department leadership attuned to these issues, and ensures they are raised diplomatically when needed. PRM’s stature within the department – and, in turn, </w:t>
      </w:r>
      <w:r w:rsidRPr="007367D4">
        <w:rPr>
          <w:rStyle w:val="StyleUnderline"/>
        </w:rPr>
        <w:t>an ambassador’s ability to negotiate refugee protection with a host government</w:t>
      </w:r>
      <w:r>
        <w:t xml:space="preserve"> – </w:t>
      </w:r>
      <w:r w:rsidRPr="007367D4">
        <w:rPr>
          <w:rStyle w:val="Emphasis"/>
        </w:rPr>
        <w:t>is heavily tied to PRM’s program budget</w:t>
      </w:r>
      <w:r>
        <w:t xml:space="preserve">. It is a truism in government – but an accurate one – that </w:t>
      </w:r>
      <w:r w:rsidRPr="007367D4">
        <w:rPr>
          <w:rStyle w:val="StyleUnderline"/>
        </w:rPr>
        <w:t>controlling resources gives leverage at the policy table.</w:t>
      </w:r>
      <w:r>
        <w:t xml:space="preserve"> Leaving PRM’s policy functions in State while moving its programming to USAID is a recipe for marginalizing this aspect of humanitarian action. Inside State, </w:t>
      </w:r>
      <w:r w:rsidRPr="007367D4">
        <w:rPr>
          <w:rStyle w:val="Emphasis"/>
        </w:rPr>
        <w:t>PRM</w:t>
      </w:r>
      <w:r>
        <w:t xml:space="preserve"> would get far less traction because – </w:t>
      </w:r>
      <w:r w:rsidRPr="007367D4">
        <w:rPr>
          <w:rStyle w:val="Emphasis"/>
        </w:rPr>
        <w:t>when stripped of its $3 billion budget</w:t>
      </w:r>
      <w:r>
        <w:t xml:space="preserve"> – it </w:t>
      </w:r>
      <w:r w:rsidRPr="007367D4">
        <w:rPr>
          <w:rStyle w:val="Emphasis"/>
        </w:rPr>
        <w:t>would be seen</w:t>
      </w:r>
      <w:r>
        <w:t xml:space="preserve"> (accurately) </w:t>
      </w:r>
      <w:r w:rsidRPr="007367D4">
        <w:rPr>
          <w:rStyle w:val="Emphasis"/>
        </w:rPr>
        <w:t>as a</w:t>
      </w:r>
      <w:r>
        <w:t xml:space="preserve"> much </w:t>
      </w:r>
      <w:r w:rsidRPr="007367D4">
        <w:rPr>
          <w:rStyle w:val="Emphasis"/>
        </w:rPr>
        <w:t>weaker player</w:t>
      </w:r>
      <w:r>
        <w:t xml:space="preserve">. </w:t>
      </w:r>
      <w:r w:rsidRPr="007367D4">
        <w:rPr>
          <w:rStyle w:val="StyleUnderline"/>
        </w:rPr>
        <w:t xml:space="preserve">Leverage with host governments would be </w:t>
      </w:r>
      <w:r w:rsidRPr="007367D4">
        <w:rPr>
          <w:rStyle w:val="Emphasis"/>
        </w:rPr>
        <w:t>diminished</w:t>
      </w:r>
      <w:r>
        <w:t xml:space="preserve">, as well, </w:t>
      </w:r>
      <w:r w:rsidRPr="007367D4">
        <w:rPr>
          <w:rStyle w:val="StyleUnderline"/>
        </w:rPr>
        <w:t xml:space="preserve">because PRM’s policy engagement would no longer be backed up by </w:t>
      </w:r>
      <w:r w:rsidRPr="007367D4">
        <w:rPr>
          <w:rStyle w:val="Emphasis"/>
        </w:rPr>
        <w:t>substantial program funds</w:t>
      </w:r>
      <w:r w:rsidRPr="007367D4">
        <w:rPr>
          <w:rStyle w:val="StyleUnderline"/>
        </w:rPr>
        <w:t xml:space="preserve">. And weakening PRM </w:t>
      </w:r>
      <w:r w:rsidRPr="007367D4">
        <w:rPr>
          <w:rStyle w:val="Emphasis"/>
        </w:rPr>
        <w:t>doesn’t just</w:t>
      </w:r>
      <w:r w:rsidRPr="007367D4">
        <w:rPr>
          <w:rStyle w:val="StyleUnderline"/>
        </w:rPr>
        <w:t xml:space="preserve"> weaken U.S. refugee policy</w:t>
      </w:r>
      <w:r>
        <w:t xml:space="preserve"> – </w:t>
      </w:r>
      <w:r w:rsidRPr="007367D4">
        <w:rPr>
          <w:rStyle w:val="Emphasis"/>
        </w:rPr>
        <w:t>it weakens U.S. humanitarian policy</w:t>
      </w:r>
      <w:r w:rsidRPr="007367D4">
        <w:rPr>
          <w:rStyle w:val="StyleUnderline"/>
        </w:rPr>
        <w:t xml:space="preserve">. </w:t>
      </w:r>
      <w:r>
        <w:t xml:space="preserve">In the interagency policy process, having strong and empowered humanitarian voices at both State and USAID helps amplify humanitarian perspectives in deliberations. And </w:t>
      </w:r>
      <w:r w:rsidRPr="007367D4">
        <w:rPr>
          <w:rStyle w:val="StyleUnderline"/>
        </w:rPr>
        <w:t>PRM is an important go-to for</w:t>
      </w:r>
      <w:r>
        <w:t xml:space="preserve"> the secretary of state; on </w:t>
      </w:r>
      <w:r w:rsidRPr="007367D4">
        <w:rPr>
          <w:rStyle w:val="StyleUnderline"/>
        </w:rPr>
        <w:t>humanitarian matters</w:t>
      </w:r>
      <w:r>
        <w:t xml:space="preserve">, </w:t>
      </w:r>
      <w:r w:rsidRPr="007367D4">
        <w:rPr>
          <w:rStyle w:val="Emphasis"/>
        </w:rPr>
        <w:t>PRM typically holds more sway with</w:t>
      </w:r>
      <w:r>
        <w:t xml:space="preserve"> the secretary than </w:t>
      </w:r>
      <w:r w:rsidRPr="007367D4">
        <w:rPr>
          <w:rStyle w:val="Emphasis"/>
        </w:rPr>
        <w:t>anyone</w:t>
      </w:r>
      <w:r>
        <w:t xml:space="preserve"> at USAID outside of the administrator. </w:t>
      </w:r>
      <w:r w:rsidRPr="007367D4">
        <w:rPr>
          <w:rStyle w:val="StyleUnderline"/>
        </w:rPr>
        <w:t xml:space="preserve">Marginalizing this channel will </w:t>
      </w:r>
      <w:r w:rsidRPr="007367D4">
        <w:rPr>
          <w:rStyle w:val="Emphasis"/>
        </w:rPr>
        <w:t>permanently erode the priority of the humanitarian concerns</w:t>
      </w:r>
      <w:r>
        <w:t xml:space="preserve"> reaching the secretary’s desk – </w:t>
      </w:r>
      <w:r w:rsidRPr="007367D4">
        <w:rPr>
          <w:rStyle w:val="StyleUnderline"/>
        </w:rPr>
        <w:t>and</w:t>
      </w:r>
      <w:r>
        <w:t xml:space="preserve"> that, in turn, will </w:t>
      </w:r>
      <w:r w:rsidRPr="007367D4">
        <w:rPr>
          <w:rStyle w:val="Emphasis"/>
        </w:rPr>
        <w:t>send signals</w:t>
      </w:r>
      <w:r>
        <w:t xml:space="preserve"> throughout the rest of the department.</w:t>
      </w:r>
    </w:p>
    <w:p w:rsidR="003577B7" w:rsidRDefault="003577B7" w:rsidP="003577B7">
      <w:pPr>
        <w:pStyle w:val="Heading4"/>
        <w:rPr>
          <w:rFonts w:eastAsia="SimSun"/>
          <w:lang w:eastAsia="zh-CN"/>
        </w:rPr>
      </w:pPr>
      <w:r>
        <w:rPr>
          <w:rFonts w:eastAsia="SimSun"/>
          <w:lang w:eastAsia="zh-CN"/>
        </w:rPr>
        <w:t>I-Law Terminal</w:t>
      </w:r>
    </w:p>
    <w:p w:rsidR="003577B7" w:rsidRDefault="003577B7" w:rsidP="003577B7">
      <w:pPr>
        <w:rPr>
          <w:lang w:eastAsia="zh-CN"/>
        </w:rPr>
      </w:pPr>
      <w:r>
        <w:rPr>
          <w:lang w:eastAsia="zh-CN"/>
        </w:rPr>
        <w:t>&lt;insert&gt;</w:t>
      </w:r>
    </w:p>
    <w:p w:rsidR="003577B7" w:rsidRDefault="003577B7" w:rsidP="003577B7">
      <w:pPr>
        <w:pStyle w:val="Heading3"/>
        <w:rPr>
          <w:lang w:eastAsia="zh-CN"/>
        </w:rPr>
      </w:pPr>
      <w:r>
        <w:rPr>
          <w:lang w:eastAsia="zh-CN"/>
        </w:rPr>
        <w:t>Link Ext</w:t>
      </w:r>
    </w:p>
    <w:p w:rsidR="003577B7" w:rsidRPr="003577B7" w:rsidRDefault="003577B7" w:rsidP="003577B7">
      <w:pPr>
        <w:rPr>
          <w:lang w:eastAsia="zh-CN"/>
        </w:rPr>
      </w:pPr>
    </w:p>
    <w:p w:rsidR="003577B7" w:rsidRDefault="003577B7" w:rsidP="003577B7">
      <w:pPr>
        <w:pStyle w:val="Heading4"/>
        <w:rPr>
          <w:rFonts w:eastAsia="Times New Roman"/>
          <w:szCs w:val="20"/>
          <w:lang w:eastAsia="zh-CN"/>
        </w:rPr>
      </w:pPr>
      <w:r>
        <w:rPr>
          <w:lang w:eastAsia="zh-CN"/>
        </w:rPr>
        <w:t xml:space="preserve">This causes </w:t>
      </w:r>
      <w:r>
        <w:rPr>
          <w:u w:val="single"/>
          <w:lang w:eastAsia="zh-CN"/>
        </w:rPr>
        <w:t>fluctuations</w:t>
      </w:r>
      <w:r>
        <w:rPr>
          <w:lang w:eastAsia="zh-CN"/>
        </w:rPr>
        <w:t xml:space="preserve"> that destabilize foreign assistance</w:t>
      </w:r>
    </w:p>
    <w:p w:rsidR="003577B7" w:rsidRDefault="003577B7" w:rsidP="003577B7">
      <w:pPr>
        <w:rPr>
          <w:szCs w:val="24"/>
          <w:lang w:eastAsia="zh-CN"/>
        </w:rPr>
      </w:pPr>
      <w:r>
        <w:rPr>
          <w:rStyle w:val="Heading3Char1"/>
          <w:rFonts w:cs="Calibri"/>
        </w:rPr>
        <w:t>Tobias 7</w:t>
      </w:r>
      <w:r>
        <w:rPr>
          <w:szCs w:val="24"/>
          <w:lang w:eastAsia="zh-CN"/>
        </w:rPr>
        <w:t xml:space="preserve"> (Randall, Administer – USAID, CQ Congressional Testimony, 3-28, Lexis)</w:t>
      </w:r>
    </w:p>
    <w:p w:rsidR="003577B7" w:rsidRDefault="003577B7" w:rsidP="003577B7">
      <w:pPr>
        <w:rPr>
          <w:szCs w:val="20"/>
          <w:u w:val="single"/>
        </w:rPr>
      </w:pPr>
      <w:r>
        <w:t xml:space="preserve">Europe and Eurasia. This region represents another success story in development. The FY 2008 request for Europe and Eurasia represents a 26% decrease from FY 2006, reflecting success achieved in the region. When projected FY 2008 MCC disbursements in Georgia and Armenia are included, the reduction is 13% from FY 2006. </w:t>
      </w:r>
      <w:r>
        <w:rPr>
          <w:u w:val="single"/>
        </w:rPr>
        <w:t>While U.S. assistance has played a substantial role in supporting further integration of countries in Eastern Europe and the Western Balkans into Euro-Atlantic institutions, a number of difficult challenges remain across the range of foreign assistance objectiv</w:t>
      </w:r>
      <w:r>
        <w:t>es</w:t>
      </w:r>
      <w:r>
        <w:rPr>
          <w:u w:val="single"/>
        </w:rPr>
        <w:t>. Funds for Kosovo and Serbia represent 27% of the region’s request. Countries at the forefront of reform</w:t>
      </w:r>
      <w:r>
        <w:t xml:space="preserve"> -- Ukraine, Georgia, and Moldova -- </w:t>
      </w:r>
      <w:r>
        <w:rPr>
          <w:u w:val="single"/>
        </w:rPr>
        <w:t>and countries that present democratic challenge</w:t>
      </w:r>
      <w:r>
        <w:t xml:space="preserve">s -- Russia and Belarus </w:t>
      </w:r>
      <w:r>
        <w:rPr>
          <w:u w:val="single"/>
        </w:rPr>
        <w:t>-- together represent 30% of the region’s budge</w:t>
      </w:r>
      <w:r>
        <w:t xml:space="preserve">t. Conclusion For too long, the debate between Congress and the Administration regarding foreign assistance has lacked focus. </w:t>
      </w:r>
      <w:r>
        <w:rPr>
          <w:u w:val="single"/>
        </w:rPr>
        <w:t>Very much like a ship with too many calibrations, the foreign assistance boat would move in one direction for a while, then shift directions with a new Administration or a new Congress, oftentimes back-tracking over the same course it had traveled just a few years ago</w:t>
      </w:r>
      <w:r>
        <w:t xml:space="preserve">. As a </w:t>
      </w:r>
      <w:r>
        <w:rPr>
          <w:u w:val="single"/>
        </w:rPr>
        <w:t>consequence, many recipient countries have not been given the tools they need for a long enough period of time</w:t>
      </w:r>
      <w:r>
        <w:t xml:space="preserve"> </w:t>
      </w:r>
      <w:r>
        <w:rPr>
          <w:u w:val="single"/>
        </w:rPr>
        <w:t>to help their countries sustain progress</w:t>
      </w:r>
      <w:r>
        <w:t xml:space="preserve">. </w:t>
      </w:r>
      <w:r>
        <w:rPr>
          <w:u w:val="single"/>
        </w:rPr>
        <w:t>Globally, progress has been slow and often imperceptible</w:t>
      </w:r>
      <w:r>
        <w:t xml:space="preserve">. </w:t>
      </w:r>
      <w:r>
        <w:rPr>
          <w:u w:val="single"/>
        </w:rPr>
        <w:t>The FY 2008 Foreign Operations budge</w:t>
      </w:r>
      <w:r>
        <w:t>t, built on the basis of the principles and methodologies described above</w:t>
      </w:r>
      <w:r>
        <w:rPr>
          <w:u w:val="single"/>
        </w:rPr>
        <w:t>, reflects country-based strategies for progress, evaluated within the context of regional challenges and opportunities, and responsive to a shared goal and objectives targeted to achieve that goal</w:t>
      </w:r>
      <w:r>
        <w:t xml:space="preserve">. </w:t>
      </w:r>
      <w:r>
        <w:rPr>
          <w:u w:val="single"/>
        </w:rPr>
        <w:t>And since budget planning was thoroughly integrated</w:t>
      </w:r>
      <w:r>
        <w:t xml:space="preserve">, </w:t>
      </w:r>
      <w:r>
        <w:rPr>
          <w:u w:val="single"/>
        </w:rPr>
        <w:t>the FY 2008 budget,</w:t>
      </w:r>
      <w:r>
        <w:t xml:space="preserve"> like a Rubic’s </w:t>
      </w:r>
      <w:r>
        <w:rPr>
          <w:u w:val="single"/>
        </w:rPr>
        <w:t xml:space="preserve">Cube, relies on each individual piece to maintain the integrity of the whole. </w:t>
      </w:r>
    </w:p>
    <w:p w:rsidR="003577B7" w:rsidRDefault="003577B7" w:rsidP="003577B7"/>
    <w:p w:rsidR="003577B7" w:rsidRDefault="003577B7" w:rsidP="003577B7">
      <w:pPr>
        <w:pStyle w:val="Heading4"/>
        <w:rPr>
          <w:lang w:eastAsia="zh-CN"/>
        </w:rPr>
      </w:pPr>
      <w:r>
        <w:rPr>
          <w:lang w:eastAsia="zh-CN"/>
        </w:rPr>
        <w:t>Err Neg --- official costs are massively understated</w:t>
      </w:r>
    </w:p>
    <w:p w:rsidR="003577B7" w:rsidRDefault="003577B7" w:rsidP="003577B7">
      <w:pPr>
        <w:rPr>
          <w:szCs w:val="24"/>
          <w:lang w:eastAsia="zh-CN"/>
        </w:rPr>
      </w:pPr>
      <w:r>
        <w:rPr>
          <w:rFonts w:cs="Arial"/>
          <w:b/>
        </w:rPr>
        <w:t>Walker 4</w:t>
      </w:r>
      <w:r>
        <w:rPr>
          <w:szCs w:val="24"/>
          <w:lang w:eastAsia="zh-CN"/>
        </w:rPr>
        <w:t xml:space="preserve"> (Bill, Resident Associate – Telomere Biology, </w:t>
      </w:r>
      <w:hyperlink r:id="rId63" w:history="1">
        <w:r>
          <w:rPr>
            <w:rStyle w:val="Hyperlink"/>
            <w:szCs w:val="24"/>
            <w:lang w:eastAsia="zh-CN"/>
          </w:rPr>
          <w:t>http://www.lewrockwell.com/orig5/walker1.html</w:t>
        </w:r>
      </w:hyperlink>
      <w:r>
        <w:rPr>
          <w:szCs w:val="24"/>
          <w:lang w:eastAsia="zh-CN"/>
        </w:rPr>
        <w:t>)</w:t>
      </w:r>
    </w:p>
    <w:p w:rsidR="003577B7" w:rsidRDefault="003577B7" w:rsidP="003577B7">
      <w:pPr>
        <w:rPr>
          <w:szCs w:val="24"/>
        </w:rPr>
      </w:pPr>
      <w:r>
        <w:rPr>
          <w:szCs w:val="24"/>
          <w:u w:val="single"/>
        </w:rPr>
        <w:t>Even the official foreign aid agencies use accounting methods that make Enron look like a model of honesty and transparency</w:t>
      </w:r>
      <w:r>
        <w:rPr>
          <w:szCs w:val="24"/>
        </w:rPr>
        <w:t xml:space="preserve">. </w:t>
      </w:r>
      <w:r>
        <w:rPr>
          <w:szCs w:val="24"/>
          <w:u w:val="single"/>
        </w:rPr>
        <w:t xml:space="preserve">The </w:t>
      </w:r>
      <w:hyperlink r:id="rId64" w:history="1">
        <w:r>
          <w:rPr>
            <w:rStyle w:val="Hyperlink"/>
            <w:szCs w:val="24"/>
          </w:rPr>
          <w:t>World Bank</w:t>
        </w:r>
      </w:hyperlink>
      <w:r>
        <w:rPr>
          <w:szCs w:val="24"/>
          <w:u w:val="single"/>
        </w:rPr>
        <w:t xml:space="preserve"> handed out more than 17 billion dollars in 2001</w:t>
      </w:r>
      <w:r>
        <w:rPr>
          <w:szCs w:val="24"/>
        </w:rPr>
        <w:t xml:space="preserve">. </w:t>
      </w:r>
      <w:r>
        <w:rPr>
          <w:szCs w:val="24"/>
          <w:u w:val="single"/>
        </w:rPr>
        <w:t>But you won't find $17 billion worth of expenditures in the official budgets of the funding nations. Th</w:t>
      </w:r>
      <w:r>
        <w:rPr>
          <w:szCs w:val="24"/>
        </w:rPr>
        <w:t xml:space="preserve">e 1994 </w:t>
      </w:r>
      <w:r>
        <w:rPr>
          <w:szCs w:val="24"/>
          <w:u w:val="single"/>
        </w:rPr>
        <w:t>Cato Institute</w:t>
      </w:r>
      <w:r>
        <w:rPr>
          <w:szCs w:val="24"/>
        </w:rPr>
        <w:t xml:space="preserve"> book, </w:t>
      </w:r>
      <w:r>
        <w:rPr>
          <w:i/>
          <w:szCs w:val="24"/>
        </w:rPr>
        <w:t>Perpetuating Poverty,</w:t>
      </w:r>
      <w:r>
        <w:rPr>
          <w:szCs w:val="24"/>
          <w:u w:val="single"/>
        </w:rPr>
        <w:t xml:space="preserve"> found that </w:t>
      </w:r>
      <w:r>
        <w:rPr>
          <w:szCs w:val="24"/>
        </w:rPr>
        <w:t xml:space="preserve">in 1992 the US </w:t>
      </w:r>
      <w:r>
        <w:rPr>
          <w:szCs w:val="24"/>
          <w:u w:val="single"/>
        </w:rPr>
        <w:t>Congress placed only 3 percent of its World Bank contribution on the budget</w:t>
      </w:r>
      <w:r>
        <w:rPr>
          <w:szCs w:val="24"/>
        </w:rPr>
        <w:t xml:space="preserve">. </w:t>
      </w:r>
      <w:r>
        <w:rPr>
          <w:szCs w:val="24"/>
          <w:u w:val="single"/>
        </w:rPr>
        <w:t>The other 97 percent was in</w:t>
      </w:r>
      <w:r>
        <w:rPr>
          <w:szCs w:val="24"/>
        </w:rPr>
        <w:t xml:space="preserve"> "callable capital pledges," i.e. </w:t>
      </w:r>
      <w:r>
        <w:rPr>
          <w:szCs w:val="24"/>
          <w:u w:val="single"/>
        </w:rPr>
        <w:t>illegal, unconstitutional</w:t>
      </w:r>
      <w:r>
        <w:rPr>
          <w:szCs w:val="24"/>
        </w:rPr>
        <w:t xml:space="preserve">, </w:t>
      </w:r>
      <w:r>
        <w:rPr>
          <w:szCs w:val="24"/>
          <w:u w:val="single"/>
        </w:rPr>
        <w:t xml:space="preserve">off-the-books debt. </w:t>
      </w:r>
      <w:r>
        <w:rPr>
          <w:szCs w:val="24"/>
        </w:rPr>
        <w:t xml:space="preserve">Most of the World Bank's money comes from the sale of bonds, backed by these off-the-books "callable pledges." </w:t>
      </w:r>
    </w:p>
    <w:p w:rsidR="003577B7" w:rsidRDefault="003577B7" w:rsidP="003577B7">
      <w:pPr>
        <w:rPr>
          <w:szCs w:val="24"/>
        </w:rPr>
      </w:pPr>
    </w:p>
    <w:p w:rsidR="003577B7" w:rsidRDefault="003577B7" w:rsidP="003577B7">
      <w:pPr>
        <w:pStyle w:val="Heading2"/>
      </w:pPr>
      <w:r>
        <w:t>Federal Spending</w:t>
      </w:r>
    </w:p>
    <w:p w:rsidR="003577B7" w:rsidRDefault="003577B7" w:rsidP="003577B7"/>
    <w:p w:rsidR="003577B7" w:rsidRDefault="003577B7" w:rsidP="003577B7">
      <w:pPr>
        <w:pStyle w:val="Heading3"/>
      </w:pPr>
      <w:r>
        <w:t>Specific Link</w:t>
      </w:r>
    </w:p>
    <w:p w:rsidR="003577B7" w:rsidRDefault="003577B7" w:rsidP="003577B7"/>
    <w:p w:rsidR="003577B7" w:rsidRDefault="003577B7" w:rsidP="003577B7">
      <w:pPr>
        <w:pStyle w:val="Heading4"/>
      </w:pPr>
      <w:r>
        <w:t>SIV holders are eligable for federal benefits</w:t>
      </w:r>
    </w:p>
    <w:p w:rsidR="003577B7" w:rsidRDefault="003577B7" w:rsidP="003577B7">
      <w:r>
        <w:t xml:space="preserve">Andorra </w:t>
      </w:r>
      <w:r>
        <w:rPr>
          <w:rStyle w:val="Style13ptBold"/>
        </w:rPr>
        <w:t>Bruno</w:t>
      </w:r>
      <w:r>
        <w:t xml:space="preserve"> Specialist in Immigration Policy, “Iraqi and Afghan Special Immigrant Visa Programs”, Congressional Research Service, Feb 20</w:t>
      </w:r>
      <w:r>
        <w:rPr>
          <w:rStyle w:val="Style13ptBold"/>
        </w:rPr>
        <w:t>16</w:t>
      </w:r>
      <w:r>
        <w:t>, https://fas.org/sgp/crs/homesec/R43725.pdf</w:t>
      </w:r>
    </w:p>
    <w:p w:rsidR="003577B7" w:rsidRDefault="003577B7" w:rsidP="003577B7">
      <w:r>
        <w:t>Iraqi and Afghan special immigrants are treated like refugees for purposes of federal public benefits. Under the refugee provisions in the INA, some inadmissibility grounds are not applicable to refugees. 42 The inapplicable grounds include public charge, as is the case with Iraqi and Afghan special immigrants. Relatedly, needy refugees are eligible for resettlement assistance through programs administered by DOS and the Department of Health and Human Services’ Office of Refugee Resettlement (HHS/ORR). Under DOS’s Reception and Placement program, public and private, nonprofit entities provide new arrivals with initial resettlement services and referrals to other services, as needed. ORR’s refugee resettlement programs provide transitional assistance to refugees and other designated groups. Refugees are also subject to special rules with respect to federal public benefits, such as Medicaid and Supplemental Security Income (SSI) for the Aged, Blind and Disabled.43 While Iraqi and Afghan special immigrants are now eligible for the same federal public assistance as refugees, this was not always the case. The original law establishing the special immigrant program for Iraqi and Afghan translators included no language on eligibility for resettlement support. Subsequent laws on the Iraqi and Afghan special immigrant programs made Iraqis and Afghans eligible for refugee assistance and benefits on a time-limited basis.44 With the enactment of the National Defense Authorization Act for Fiscal Year 2010, special immigrants from Iraq and Afghanistan became eligible for the same resettlement assistance, entitlement programs, and other benefits as refugees and for the same periods of time.45</w:t>
      </w:r>
    </w:p>
    <w:p w:rsidR="003577B7" w:rsidRDefault="00E51CF5" w:rsidP="00E51CF5">
      <w:pPr>
        <w:pStyle w:val="Heading2"/>
      </w:pPr>
      <w:r>
        <w:t>Brain Drain</w:t>
      </w:r>
    </w:p>
    <w:p w:rsidR="00E51CF5" w:rsidRDefault="00E51CF5" w:rsidP="00E51CF5"/>
    <w:p w:rsidR="00E51CF5" w:rsidRDefault="00E51CF5" w:rsidP="00E51CF5">
      <w:pPr>
        <w:pStyle w:val="Heading3"/>
      </w:pPr>
      <w:r>
        <w:t>1NC</w:t>
      </w:r>
    </w:p>
    <w:p w:rsidR="00E51CF5" w:rsidRDefault="00E51CF5" w:rsidP="00E51CF5"/>
    <w:p w:rsidR="00E51CF5" w:rsidRPr="004A3843" w:rsidRDefault="00E51CF5" w:rsidP="00E51CF5">
      <w:pPr>
        <w:pStyle w:val="Heading4"/>
      </w:pPr>
      <w:r>
        <w:t>Afghanistan economy now growing</w:t>
      </w:r>
    </w:p>
    <w:p w:rsidR="00E51CF5" w:rsidRPr="004A3843" w:rsidRDefault="00E51CF5" w:rsidP="00E51CF5">
      <w:pPr>
        <w:rPr>
          <w:sz w:val="16"/>
          <w:szCs w:val="16"/>
        </w:rPr>
      </w:pPr>
      <w:r w:rsidRPr="004A3843">
        <w:rPr>
          <w:sz w:val="16"/>
          <w:szCs w:val="16"/>
        </w:rPr>
        <w:t>Ajmal</w:t>
      </w:r>
      <w:r>
        <w:t xml:space="preserve"> </w:t>
      </w:r>
      <w:r w:rsidRPr="004A3843">
        <w:rPr>
          <w:rStyle w:val="Style13ptBold"/>
        </w:rPr>
        <w:t>Ahmady, 4-4</w:t>
      </w:r>
      <w:r>
        <w:t>-</w:t>
      </w:r>
      <w:r w:rsidRPr="004A3843">
        <w:rPr>
          <w:sz w:val="16"/>
          <w:szCs w:val="16"/>
        </w:rPr>
        <w:t xml:space="preserve">2018, "Afghanistan is moving from stabilization to growth," Ajmal Ahmady is the economic advisor to the President of Afghanistan and sits on the board of the TAPI pipeline company. He has an MBA from Harvard Business School, an MPA/ID from the Harvard Kennedy School, and he previously worked at various asset management firms and the World Bank. The Hill </w:t>
      </w:r>
      <w:hyperlink r:id="rId65" w:history="1">
        <w:r w:rsidRPr="006B0FB1">
          <w:rPr>
            <w:rStyle w:val="Hyperlink"/>
            <w:sz w:val="16"/>
            <w:szCs w:val="16"/>
          </w:rPr>
          <w:t>http://thehill.com/opinion/international/381582-afghanistan-is-moving-from-stabilization-to-growth</w:t>
        </w:r>
      </w:hyperlink>
      <w:r>
        <w:rPr>
          <w:sz w:val="16"/>
          <w:szCs w:val="16"/>
        </w:rPr>
        <w:t xml:space="preserve"> -DMcD</w:t>
      </w:r>
    </w:p>
    <w:p w:rsidR="00E51CF5" w:rsidRPr="0003129B" w:rsidRDefault="00E51CF5" w:rsidP="00E51CF5">
      <w:pPr>
        <w:rPr>
          <w:rStyle w:val="StyleUnderline"/>
        </w:rPr>
      </w:pPr>
      <w:r w:rsidRPr="0003129B">
        <w:rPr>
          <w:rStyle w:val="StyleUnderline"/>
          <w:highlight w:val="yellow"/>
        </w:rPr>
        <w:t>Aside from the development of Afghanistan’s military capabilities and pursuing the peace process</w:t>
      </w:r>
      <w:r w:rsidRPr="0003129B">
        <w:rPr>
          <w:rStyle w:val="StyleUnderline"/>
        </w:rPr>
        <w:t xml:space="preserve">, </w:t>
      </w:r>
      <w:r w:rsidRPr="0003129B">
        <w:rPr>
          <w:rStyle w:val="StyleUnderline"/>
          <w:highlight w:val="yellow"/>
        </w:rPr>
        <w:t>the other equally important factor that will allow the country to achieve peace and stability is the economy</w:t>
      </w:r>
      <w:r w:rsidRPr="0003129B">
        <w:rPr>
          <w:sz w:val="16"/>
        </w:rPr>
        <w:t xml:space="preserve">. </w:t>
      </w:r>
      <w:r w:rsidRPr="0003129B">
        <w:rPr>
          <w:rStyle w:val="StyleUnderline"/>
        </w:rPr>
        <w:t xml:space="preserve">An </w:t>
      </w:r>
      <w:r w:rsidRPr="0003129B">
        <w:rPr>
          <w:rStyle w:val="StyleUnderline"/>
          <w:highlight w:val="yellow"/>
        </w:rPr>
        <w:t>economic transformation</w:t>
      </w:r>
      <w:r w:rsidRPr="0003129B">
        <w:rPr>
          <w:rStyle w:val="StyleUnderline"/>
        </w:rPr>
        <w:t xml:space="preserve"> is </w:t>
      </w:r>
      <w:r w:rsidRPr="0003129B">
        <w:rPr>
          <w:rStyle w:val="StyleUnderline"/>
          <w:highlight w:val="yellow"/>
        </w:rPr>
        <w:t>taking place in Afghanistan</w:t>
      </w:r>
      <w:r w:rsidRPr="0003129B">
        <w:rPr>
          <w:rStyle w:val="StyleUnderline"/>
        </w:rPr>
        <w:t xml:space="preserve"> right now, with a goal to boost private investment to create jobs and sustainable industries. </w:t>
      </w:r>
      <w:r w:rsidRPr="0003129B">
        <w:rPr>
          <w:sz w:val="16"/>
        </w:rPr>
        <w:t xml:space="preserve">During the past few months, </w:t>
      </w:r>
      <w:r w:rsidRPr="0003129B">
        <w:rPr>
          <w:rStyle w:val="StyleUnderline"/>
        </w:rPr>
        <w:t xml:space="preserve">the </w:t>
      </w:r>
      <w:r w:rsidRPr="0003129B">
        <w:rPr>
          <w:rStyle w:val="StyleUnderline"/>
          <w:highlight w:val="yellow"/>
        </w:rPr>
        <w:t>government</w:t>
      </w:r>
      <w:r w:rsidRPr="0003129B">
        <w:rPr>
          <w:rStyle w:val="StyleUnderline"/>
        </w:rPr>
        <w:t xml:space="preserve"> has </w:t>
      </w:r>
      <w:r w:rsidRPr="0003129B">
        <w:rPr>
          <w:rStyle w:val="StyleUnderline"/>
          <w:highlight w:val="yellow"/>
        </w:rPr>
        <w:t>passed significant</w:t>
      </w:r>
      <w:r w:rsidRPr="0003129B">
        <w:rPr>
          <w:rStyle w:val="StyleUnderline"/>
        </w:rPr>
        <w:t xml:space="preserve"> economic </w:t>
      </w:r>
      <w:r w:rsidRPr="0003129B">
        <w:rPr>
          <w:rStyle w:val="StyleUnderline"/>
          <w:highlight w:val="yellow"/>
        </w:rPr>
        <w:t>legislation</w:t>
      </w:r>
      <w:r w:rsidRPr="0003129B">
        <w:rPr>
          <w:rStyle w:val="StyleUnderline"/>
        </w:rPr>
        <w:t xml:space="preserve">, </w:t>
      </w:r>
      <w:r w:rsidRPr="0003129B">
        <w:rPr>
          <w:rStyle w:val="StyleUnderline"/>
          <w:highlight w:val="yellow"/>
        </w:rPr>
        <w:t>opened up opportunities</w:t>
      </w:r>
      <w:r w:rsidRPr="0003129B">
        <w:rPr>
          <w:rStyle w:val="StyleUnderline"/>
        </w:rPr>
        <w:t xml:space="preserve"> across new sectors and </w:t>
      </w:r>
      <w:r w:rsidRPr="0003129B">
        <w:rPr>
          <w:rStyle w:val="StyleUnderline"/>
          <w:highlight w:val="yellow"/>
        </w:rPr>
        <w:t>cut</w:t>
      </w:r>
      <w:r w:rsidRPr="0003129B">
        <w:rPr>
          <w:rStyle w:val="StyleUnderline"/>
        </w:rPr>
        <w:t xml:space="preserve"> bureaucratic </w:t>
      </w:r>
      <w:r w:rsidRPr="0003129B">
        <w:rPr>
          <w:rStyle w:val="StyleUnderline"/>
          <w:highlight w:val="yellow"/>
        </w:rPr>
        <w:t>red tape</w:t>
      </w:r>
      <w:r w:rsidRPr="0003129B">
        <w:rPr>
          <w:rStyle w:val="StyleUnderline"/>
        </w:rPr>
        <w:t xml:space="preserve"> to encourage businesspersons to invest</w:t>
      </w:r>
      <w:r w:rsidRPr="0003129B">
        <w:rPr>
          <w:sz w:val="16"/>
        </w:rPr>
        <w:t xml:space="preserve">. </w:t>
      </w:r>
      <w:r w:rsidRPr="0003129B">
        <w:rPr>
          <w:rStyle w:val="Emphasis"/>
        </w:rPr>
        <w:t xml:space="preserve">These </w:t>
      </w:r>
      <w:r w:rsidRPr="0003129B">
        <w:rPr>
          <w:rStyle w:val="Emphasis"/>
          <w:highlight w:val="yellow"/>
        </w:rPr>
        <w:t>changes</w:t>
      </w:r>
      <w:r w:rsidRPr="0003129B">
        <w:rPr>
          <w:rStyle w:val="Emphasis"/>
        </w:rPr>
        <w:t xml:space="preserve"> have </w:t>
      </w:r>
      <w:r w:rsidRPr="0003129B">
        <w:rPr>
          <w:rStyle w:val="Emphasis"/>
          <w:highlight w:val="yellow"/>
        </w:rPr>
        <w:t>already produced results</w:t>
      </w:r>
      <w:r w:rsidRPr="0003129B">
        <w:rPr>
          <w:rStyle w:val="StyleUnderline"/>
        </w:rPr>
        <w:t xml:space="preserve"> — more than $500 million in investment contracts have been signed since the beginning of the year, and we estimate a boost in Afghanistan’s structural GDP growth rate from 2.5-3.0 percent to about 4.0 percent over the coming years</w:t>
      </w:r>
      <w:r w:rsidRPr="0003129B">
        <w:rPr>
          <w:sz w:val="16"/>
        </w:rPr>
        <w:t xml:space="preserve">. In the past, a foreign investor had to visit an embassy two times to get entry into the country — once for a letter of introduction, once to receive a visa. He or she had to spend a great deal of time visiting multiple offices in Kabul to obtain costly permits. The investor’s rights were not protected by legislation, and he or she would find it nearly impossible to obtain credit; all of this, in addition to security concerns. It’s no wonder then why economic growth languished over the past decade, and investors were scarce in Afghanistan. </w:t>
      </w:r>
      <w:r w:rsidRPr="0003129B">
        <w:rPr>
          <w:rStyle w:val="StyleUnderline"/>
        </w:rPr>
        <w:t xml:space="preserve">Over the past few years, the </w:t>
      </w:r>
      <w:r w:rsidRPr="0003129B">
        <w:rPr>
          <w:rStyle w:val="Emphasis"/>
        </w:rPr>
        <w:t>National Unity Government has taken action to create a more enabling environment for investors</w:t>
      </w:r>
      <w:r w:rsidRPr="0003129B">
        <w:rPr>
          <w:rStyle w:val="StyleUnderline"/>
        </w:rPr>
        <w:t xml:space="preserve"> and private-sector development.</w:t>
      </w:r>
      <w:r w:rsidRPr="0003129B">
        <w:rPr>
          <w:sz w:val="16"/>
        </w:rPr>
        <w:t xml:space="preserve"> First, the government reduced regulatory burdens, cutting the cost of obtaining a new business license from $440 to only $1. </w:t>
      </w:r>
      <w:r w:rsidRPr="0003129B">
        <w:rPr>
          <w:rStyle w:val="Emphasis"/>
          <w:highlight w:val="yellow"/>
        </w:rPr>
        <w:t>We simplified regulations</w:t>
      </w:r>
      <w:r w:rsidRPr="0003129B">
        <w:rPr>
          <w:rStyle w:val="Emphasis"/>
        </w:rPr>
        <w:t xml:space="preserve"> </w:t>
      </w:r>
      <w:r w:rsidRPr="0003129B">
        <w:rPr>
          <w:rStyle w:val="StyleUnderline"/>
        </w:rPr>
        <w:t>by reducing the costs and simplifying procedures to obtain both electricity connections and building construction permits. We’ve opened a one-stop shop where investors can obtain all permits in one location. We now offer visas-on-arrival and easier foreign authentications for investors. Second, we passed important new legislation that forms the legal foundation of a market economy. Our new Companies Law dramatically improves the protection of investors’ rights, allowing them to take minority stakes in operating companies, confident in knowing that their rights are protected.</w:t>
      </w:r>
      <w:r w:rsidRPr="0003129B">
        <w:rPr>
          <w:sz w:val="16"/>
        </w:rPr>
        <w:t xml:space="preserve"> We also passed a new Insolvency Law to make it easier to obtain capital for businesses and to enter into bankruptcy procedures for companies that do face challenges. This law replaces one that had not been updated since 1942. A new mining law that provides a strong legal foundation and a transparent bidding process for the sector will be passed before the end of 2018. </w:t>
      </w:r>
      <w:r w:rsidRPr="0003129B">
        <w:rPr>
          <w:rStyle w:val="Emphasis"/>
        </w:rPr>
        <w:t xml:space="preserve">Third, </w:t>
      </w:r>
      <w:r w:rsidRPr="0003129B">
        <w:rPr>
          <w:rStyle w:val="Emphasis"/>
          <w:highlight w:val="yellow"/>
        </w:rPr>
        <w:t>a number of large regional projects are being implemented</w:t>
      </w:r>
      <w:r w:rsidRPr="0003129B">
        <w:rPr>
          <w:rStyle w:val="StyleUnderline"/>
        </w:rPr>
        <w:t xml:space="preserve">. Whereas five </w:t>
      </w:r>
      <w:r w:rsidRPr="0003129B">
        <w:rPr>
          <w:rStyle w:val="StyleUnderline"/>
          <w:highlight w:val="yellow"/>
        </w:rPr>
        <w:t>years ago, Afghanistan did not have a single operational railroad</w:t>
      </w:r>
      <w:r w:rsidRPr="0003129B">
        <w:rPr>
          <w:rStyle w:val="StyleUnderline"/>
        </w:rPr>
        <w:t xml:space="preserve">, we </w:t>
      </w:r>
      <w:r w:rsidRPr="0003129B">
        <w:rPr>
          <w:rStyle w:val="StyleUnderline"/>
          <w:highlight w:val="yellow"/>
        </w:rPr>
        <w:t>now have four</w:t>
      </w:r>
      <w:r w:rsidRPr="0003129B">
        <w:rPr>
          <w:rStyle w:val="StyleUnderline"/>
        </w:rPr>
        <w:t xml:space="preserve"> functioning railway connections with three neighbors. </w:t>
      </w:r>
      <w:r w:rsidRPr="0003129B">
        <w:rPr>
          <w:sz w:val="16"/>
        </w:rPr>
        <w:t xml:space="preserve">The Turkmenistan-Afghanistan-Pakistan-India (TAPI) project, which had been discussed for decades, stared construction at the Afghan border earlier this year. We are in the process of finalizing the Host Government Agreement (HGA) and have reconfigured the project to make it financially feasible. The CASA-1000 project, which will connect Central Asian Hydropower potential to South Asia, is in the procurement sage. </w:t>
      </w:r>
      <w:r w:rsidRPr="0003129B">
        <w:rPr>
          <w:rStyle w:val="StyleUnderline"/>
        </w:rPr>
        <w:t xml:space="preserve">Each of </w:t>
      </w:r>
      <w:r w:rsidRPr="0003129B">
        <w:rPr>
          <w:rStyle w:val="Emphasis"/>
        </w:rPr>
        <w:t xml:space="preserve">these </w:t>
      </w:r>
      <w:r w:rsidRPr="0003129B">
        <w:rPr>
          <w:rStyle w:val="Emphasis"/>
          <w:highlight w:val="yellow"/>
        </w:rPr>
        <w:t>projects</w:t>
      </w:r>
      <w:r w:rsidRPr="0003129B">
        <w:rPr>
          <w:rStyle w:val="Emphasis"/>
        </w:rPr>
        <w:t xml:space="preserve"> will </w:t>
      </w:r>
      <w:r w:rsidRPr="0003129B">
        <w:rPr>
          <w:rStyle w:val="Emphasis"/>
          <w:highlight w:val="yellow"/>
        </w:rPr>
        <w:t>generate jobs</w:t>
      </w:r>
      <w:r w:rsidRPr="0003129B">
        <w:rPr>
          <w:rStyle w:val="Emphasis"/>
        </w:rPr>
        <w:t xml:space="preserve"> and align regional countries’ interests with Afghanistan’s economic development</w:t>
      </w:r>
      <w:r w:rsidRPr="0003129B">
        <w:rPr>
          <w:sz w:val="16"/>
        </w:rPr>
        <w:t xml:space="preserve">. Fourth, we opened up entirely new sectors to investment by eliminating government monopolies. In the power sector, we passed new regulations to allow for investment. This led to three contracts signed in December 2017, reduction of bureaucratic requirements and attracted over $200 million in private investment into the country. Private companies are now constructing two gas generation plants in northern Afghanistan, as well as expanding a hydropower plant and constructing a solar plant in southern Afghanistan. In the telecom sector, we opened up opportunities in our fiber optic backbone. Companies enthusiastically responded with more than $300 million in commitments. These fiber licenses were signed last month. These actions have dramatically improved Afghanistan’s business environment, as evidenced by the steady flow of power and telecom investments we have seen over the past several months. We look forward to also seeing these improvements reflected in significant improvements in Afghanistan’s international rankings, namely next year’s World Bank Doing Business report. When the National Unity Government took office, we had to triage our economic challenges. Government revenues were declining, payment arrears were building, and we had a large contingent financial risks. </w:t>
      </w:r>
      <w:r w:rsidRPr="0003129B">
        <w:rPr>
          <w:rStyle w:val="Emphasis"/>
        </w:rPr>
        <w:t xml:space="preserve">We </w:t>
      </w:r>
      <w:r w:rsidRPr="0003129B">
        <w:rPr>
          <w:rStyle w:val="Emphasis"/>
          <w:highlight w:val="yellow"/>
        </w:rPr>
        <w:t xml:space="preserve">stabilized </w:t>
      </w:r>
      <w:r w:rsidRPr="0003129B">
        <w:rPr>
          <w:rStyle w:val="Emphasis"/>
        </w:rPr>
        <w:t>the economy by signing on to an economic reform package with the International Monetary Fund.</w:t>
      </w:r>
      <w:r w:rsidRPr="0003129B">
        <w:rPr>
          <w:sz w:val="16"/>
        </w:rPr>
        <w:t xml:space="preserve"> Since then, </w:t>
      </w:r>
      <w:r w:rsidRPr="0003129B">
        <w:rPr>
          <w:rStyle w:val="Emphasis"/>
        </w:rPr>
        <w:t>government revenues increased by more than $500 million</w:t>
      </w:r>
      <w:r w:rsidRPr="0003129B">
        <w:rPr>
          <w:sz w:val="16"/>
        </w:rPr>
        <w:t xml:space="preserve">, </w:t>
      </w:r>
      <w:r w:rsidRPr="0003129B">
        <w:rPr>
          <w:rStyle w:val="StyleUnderline"/>
        </w:rPr>
        <w:t xml:space="preserve">state banks have been fully recapitalized, and the currency has stabilized. Though we have a long road ahead of us, </w:t>
      </w:r>
      <w:r w:rsidRPr="0003129B">
        <w:rPr>
          <w:rStyle w:val="StyleUnderline"/>
          <w:highlight w:val="yellow"/>
        </w:rPr>
        <w:t>Afghanistan</w:t>
      </w:r>
      <w:r w:rsidRPr="0003129B">
        <w:rPr>
          <w:rStyle w:val="StyleUnderline"/>
        </w:rPr>
        <w:t xml:space="preserve"> is now </w:t>
      </w:r>
      <w:r w:rsidRPr="0003129B">
        <w:rPr>
          <w:rStyle w:val="StyleUnderline"/>
          <w:highlight w:val="yellow"/>
        </w:rPr>
        <w:t>moving</w:t>
      </w:r>
      <w:r w:rsidRPr="0003129B">
        <w:rPr>
          <w:rStyle w:val="StyleUnderline"/>
        </w:rPr>
        <w:t xml:space="preserve"> from policies of economic stabilization </w:t>
      </w:r>
      <w:r w:rsidRPr="0003129B">
        <w:rPr>
          <w:rStyle w:val="StyleUnderline"/>
          <w:highlight w:val="yellow"/>
        </w:rPr>
        <w:t>toward</w:t>
      </w:r>
      <w:r w:rsidRPr="0003129B">
        <w:rPr>
          <w:rStyle w:val="StyleUnderline"/>
        </w:rPr>
        <w:t xml:space="preserve"> policies of </w:t>
      </w:r>
      <w:r w:rsidRPr="0003129B">
        <w:rPr>
          <w:rStyle w:val="StyleUnderline"/>
          <w:highlight w:val="yellow"/>
        </w:rPr>
        <w:t>economic growth,</w:t>
      </w:r>
      <w:r w:rsidRPr="0003129B">
        <w:rPr>
          <w:rStyle w:val="StyleUnderline"/>
        </w:rPr>
        <w:t xml:space="preserve"> with results to show for it.</w:t>
      </w:r>
    </w:p>
    <w:p w:rsidR="00E51CF5" w:rsidRDefault="00E51CF5" w:rsidP="00E51CF5"/>
    <w:p w:rsidR="004C77DE" w:rsidRDefault="004C77DE" w:rsidP="004C77DE">
      <w:pPr>
        <w:pStyle w:val="Heading4"/>
      </w:pPr>
      <w:r>
        <w:t xml:space="preserve">SIVs cause brain drain – destabilizes the country – increases radical control of government </w:t>
      </w:r>
    </w:p>
    <w:p w:rsidR="004C77DE" w:rsidRPr="00081DE2" w:rsidRDefault="004C77DE" w:rsidP="004C77DE">
      <w:pPr>
        <w:rPr>
          <w:rFonts w:ascii="Georgia" w:hAnsi="Georgia"/>
          <w:sz w:val="16"/>
          <w:szCs w:val="16"/>
        </w:rPr>
      </w:pPr>
      <w:r w:rsidRPr="00081DE2">
        <w:rPr>
          <w:rFonts w:ascii="Georgia" w:hAnsi="Georgia"/>
          <w:sz w:val="16"/>
          <w:szCs w:val="16"/>
        </w:rPr>
        <w:t xml:space="preserve">Noah </w:t>
      </w:r>
      <w:r w:rsidRPr="00081DE2">
        <w:rPr>
          <w:rFonts w:ascii="Georgia" w:hAnsi="Georgia"/>
          <w:b/>
          <w:sz w:val="28"/>
          <w:szCs w:val="28"/>
        </w:rPr>
        <w:t>Coburn and</w:t>
      </w:r>
      <w:r w:rsidRPr="00081DE2">
        <w:rPr>
          <w:rFonts w:ascii="Georgia" w:hAnsi="Georgia"/>
          <w:sz w:val="16"/>
          <w:szCs w:val="16"/>
        </w:rPr>
        <w:t xml:space="preserve"> Timor </w:t>
      </w:r>
      <w:r w:rsidRPr="00081DE2">
        <w:rPr>
          <w:rFonts w:ascii="Georgia" w:hAnsi="Georgia"/>
          <w:b/>
          <w:sz w:val="28"/>
          <w:szCs w:val="28"/>
        </w:rPr>
        <w:t>Sharan</w:t>
      </w:r>
      <w:r w:rsidRPr="00081DE2">
        <w:rPr>
          <w:rFonts w:ascii="Georgia" w:hAnsi="Georgia"/>
          <w:sz w:val="16"/>
          <w:szCs w:val="16"/>
        </w:rPr>
        <w:t>, July 20</w:t>
      </w:r>
      <w:r w:rsidRPr="00081DE2">
        <w:rPr>
          <w:rFonts w:ascii="Georgia" w:hAnsi="Georgia"/>
          <w:b/>
          <w:sz w:val="28"/>
          <w:szCs w:val="28"/>
        </w:rPr>
        <w:t>16</w:t>
      </w:r>
      <w:r w:rsidRPr="00081DE2">
        <w:rPr>
          <w:rFonts w:ascii="Georgia" w:hAnsi="Georgia"/>
          <w:sz w:val="16"/>
          <w:szCs w:val="16"/>
        </w:rPr>
        <w:t xml:space="preserve">. </w:t>
      </w:r>
      <w:r w:rsidRPr="00081DE2">
        <w:rPr>
          <w:rFonts w:ascii="Georgia" w:hAnsi="Georgia"/>
          <w:color w:val="333333"/>
          <w:sz w:val="16"/>
          <w:szCs w:val="16"/>
        </w:rPr>
        <w:t xml:space="preserve">Timor Sharan specializes in policy analysis and strategic development. He has worked at various capacities for international donor agencies in designing, managing and evaluating democratic institution-building programs in post-2001 Afghanistan. He has published in peer-reviewed academic journals and writes regularly for international policy and news outlets including Foreign Policy and Politico. In 2015, he founded Khedmat Learning Institute, a charity organisation which recruits and trains talented but disadvantaged youth from Afghanistan’s most deprived communities to become future leaders. He serves on the board of the Afghanistan Institute of Civil Society. Hollings Center. Noah Coburn </w:t>
      </w:r>
      <w:r w:rsidRPr="00081DE2">
        <w:rPr>
          <w:rFonts w:ascii="Georgia" w:hAnsi="Georgia"/>
          <w:color w:val="333333"/>
          <w:sz w:val="16"/>
          <w:szCs w:val="16"/>
          <w:shd w:val="clear" w:color="auto" w:fill="FFFFFF"/>
        </w:rPr>
        <w:t>researched and taught on the conflict in Afghanistan, local politics, governance and intervention and is currently working on a project in Nepal and India on the experience of South Asians in Afghanistan over the past decade. “</w:t>
      </w:r>
      <w:r w:rsidRPr="00081DE2">
        <w:rPr>
          <w:rFonts w:ascii="Georgia" w:hAnsi="Georgia"/>
          <w:sz w:val="16"/>
          <w:szCs w:val="16"/>
        </w:rPr>
        <w:t>Out of Harm’s Way? Perspectives of the Special Immigrant Visa Program for Afghanistan.”</w:t>
      </w:r>
      <w:r>
        <w:rPr>
          <w:rFonts w:ascii="Georgia" w:hAnsi="Georgia"/>
          <w:sz w:val="16"/>
          <w:szCs w:val="16"/>
        </w:rPr>
        <w:t xml:space="preserve"> </w:t>
      </w:r>
      <w:r w:rsidRPr="00081DE2">
        <w:rPr>
          <w:rFonts w:ascii="Georgia" w:hAnsi="Georgia"/>
          <w:color w:val="333333"/>
          <w:sz w:val="16"/>
          <w:szCs w:val="16"/>
          <w:shd w:val="clear" w:color="auto" w:fill="FFFFFF"/>
        </w:rPr>
        <w:t>http://www.hollingscenter.org/wp-content/uploads/2016/09/SIV-Full-Report.pdf</w:t>
      </w:r>
    </w:p>
    <w:p w:rsidR="004C77DE" w:rsidRPr="00081DE2" w:rsidRDefault="004C77DE" w:rsidP="004C77DE">
      <w:pPr>
        <w:rPr>
          <w:rFonts w:ascii="Georgia" w:hAnsi="Georgia"/>
          <w:sz w:val="16"/>
          <w:szCs w:val="16"/>
        </w:rPr>
      </w:pPr>
    </w:p>
    <w:p w:rsidR="004C77DE" w:rsidRPr="00081DE2" w:rsidRDefault="004C77DE" w:rsidP="004C77DE">
      <w:pPr>
        <w:rPr>
          <w:rFonts w:ascii="Georgia" w:hAnsi="Georgia"/>
          <w:sz w:val="16"/>
          <w:szCs w:val="16"/>
        </w:rPr>
      </w:pPr>
      <w:r w:rsidRPr="00081DE2">
        <w:rPr>
          <w:rFonts w:ascii="Georgia" w:hAnsi="Georgia"/>
          <w:sz w:val="16"/>
          <w:szCs w:val="16"/>
        </w:rPr>
        <w:t xml:space="preserve">The SIV applicants who resettle in the US leave behind not only their extended families and the community they have been engaged with; </w:t>
      </w:r>
      <w:r w:rsidRPr="004A635F">
        <w:rPr>
          <w:rStyle w:val="Emphasis"/>
        </w:rPr>
        <w:t>they</w:t>
      </w:r>
      <w:r w:rsidRPr="00081DE2">
        <w:rPr>
          <w:rFonts w:ascii="Georgia" w:hAnsi="Georgia"/>
          <w:sz w:val="16"/>
          <w:szCs w:val="16"/>
        </w:rPr>
        <w:t xml:space="preserve"> also </w:t>
      </w:r>
      <w:r w:rsidRPr="004A635F">
        <w:rPr>
          <w:rStyle w:val="Emphasis"/>
        </w:rPr>
        <w:t>leave behind the organization they worked for</w:t>
      </w:r>
      <w:r w:rsidRPr="00707C70">
        <w:rPr>
          <w:rStyle w:val="Emphasis"/>
        </w:rPr>
        <w:t xml:space="preserve"> and their personal assets and businesses</w:t>
      </w:r>
      <w:r w:rsidRPr="00081DE2">
        <w:rPr>
          <w:rFonts w:ascii="Georgia" w:hAnsi="Georgia"/>
          <w:sz w:val="16"/>
          <w:szCs w:val="16"/>
        </w:rPr>
        <w:t xml:space="preserve">. Such collective </w:t>
      </w:r>
      <w:r w:rsidRPr="004C77DE">
        <w:rPr>
          <w:rStyle w:val="Emphasis"/>
          <w:highlight w:val="cyan"/>
        </w:rPr>
        <w:t>migration</w:t>
      </w:r>
      <w:r w:rsidRPr="00707C70">
        <w:rPr>
          <w:rStyle w:val="Emphasis"/>
        </w:rPr>
        <w:t xml:space="preserve"> of skilled and educated laborers </w:t>
      </w:r>
      <w:r w:rsidRPr="004C77DE">
        <w:rPr>
          <w:rStyle w:val="Emphasis"/>
          <w:highlight w:val="cyan"/>
        </w:rPr>
        <w:t xml:space="preserve">can negatively </w:t>
      </w:r>
      <w:r w:rsidRPr="004A635F">
        <w:rPr>
          <w:rStyle w:val="Emphasis"/>
          <w:highlight w:val="cyan"/>
        </w:rPr>
        <w:t>impact a country’s economy and political life</w:t>
      </w:r>
      <w:r w:rsidRPr="00707C70">
        <w:rPr>
          <w:rStyle w:val="Emphasis"/>
        </w:rPr>
        <w:t xml:space="preserve"> and many </w:t>
      </w:r>
      <w:r w:rsidRPr="004C77DE">
        <w:rPr>
          <w:rStyle w:val="Emphasis"/>
          <w:highlight w:val="cyan"/>
        </w:rPr>
        <w:t>in Kabul</w:t>
      </w:r>
      <w:r w:rsidRPr="00707C70">
        <w:rPr>
          <w:rStyle w:val="Emphasis"/>
        </w:rPr>
        <w:t xml:space="preserve"> already perceive the </w:t>
      </w:r>
      <w:r w:rsidRPr="004A635F">
        <w:rPr>
          <w:rStyle w:val="Emphasis"/>
          <w:highlight w:val="cyan"/>
        </w:rPr>
        <w:t xml:space="preserve">SIV program as having </w:t>
      </w:r>
      <w:r w:rsidRPr="004A635F">
        <w:rPr>
          <w:rStyle w:val="Emphasis"/>
        </w:rPr>
        <w:t xml:space="preserve">just </w:t>
      </w:r>
      <w:r w:rsidRPr="004A635F">
        <w:rPr>
          <w:rStyle w:val="Emphasis"/>
          <w:highlight w:val="cyan"/>
        </w:rPr>
        <w:t>such a negative impact</w:t>
      </w:r>
      <w:r w:rsidRPr="00707C70">
        <w:rPr>
          <w:rStyle w:val="Emphasis"/>
        </w:rPr>
        <w:t xml:space="preserve"> on Afghanistan</w:t>
      </w:r>
      <w:r w:rsidRPr="00081DE2">
        <w:rPr>
          <w:rFonts w:ascii="Georgia" w:hAnsi="Georgia"/>
          <w:sz w:val="16"/>
          <w:szCs w:val="16"/>
        </w:rPr>
        <w:t xml:space="preserve">. Many of the businessmen and women and civil society leaders interviewed for this study believe that the </w:t>
      </w:r>
      <w:r w:rsidRPr="00707C70">
        <w:rPr>
          <w:rStyle w:val="Emphasis"/>
        </w:rPr>
        <w:t xml:space="preserve">SIV </w:t>
      </w:r>
      <w:r w:rsidRPr="004A635F">
        <w:rPr>
          <w:rStyle w:val="Emphasis"/>
          <w:highlight w:val="cyan"/>
        </w:rPr>
        <w:t>program is affecting Afghanistan’s economy in terms of brain drain and staff turnover</w:t>
      </w:r>
      <w:r w:rsidRPr="00081DE2">
        <w:rPr>
          <w:rFonts w:ascii="Georgia" w:hAnsi="Georgia"/>
          <w:sz w:val="16"/>
          <w:szCs w:val="16"/>
        </w:rPr>
        <w:t xml:space="preserve">. Ironically, this is making </w:t>
      </w:r>
      <w:r w:rsidRPr="004A635F">
        <w:rPr>
          <w:rStyle w:val="Emphasis"/>
          <w:highlight w:val="cyan"/>
        </w:rPr>
        <w:t xml:space="preserve">the development of a vibrant civil society </w:t>
      </w:r>
      <w:r w:rsidRPr="004A635F">
        <w:rPr>
          <w:rStyle w:val="Emphasis"/>
        </w:rPr>
        <w:t>in Afghanistan</w:t>
      </w:r>
      <w:r w:rsidRPr="00081DE2">
        <w:rPr>
          <w:rFonts w:ascii="Georgia" w:hAnsi="Georgia"/>
          <w:sz w:val="16"/>
          <w:szCs w:val="16"/>
        </w:rPr>
        <w:t xml:space="preserve">, one of the US’s stated goals, </w:t>
      </w:r>
      <w:r w:rsidRPr="004A635F">
        <w:rPr>
          <w:rStyle w:val="Emphasis"/>
          <w:highlight w:val="cyan"/>
        </w:rPr>
        <w:t>increasingly difficul</w:t>
      </w:r>
      <w:r w:rsidRPr="00707C70">
        <w:rPr>
          <w:rStyle w:val="Emphasis"/>
        </w:rPr>
        <w:t>t</w:t>
      </w:r>
      <w:r w:rsidRPr="00081DE2">
        <w:rPr>
          <w:rFonts w:ascii="Georgia" w:hAnsi="Georgia"/>
          <w:sz w:val="16"/>
          <w:szCs w:val="16"/>
        </w:rPr>
        <w:t xml:space="preserve">. Afghanistan Institute of Civil 11 Society (AICS) is one such organization that has been affected by the SIV program.15 Four months after it was established, three of the Institute’s senior staff left, two for the US through the SIV program and the other for a better paid job at USAID contractor. The Country Director of another NGO complained that, “For months I struggled to find a Legal Expert after a long recruitment process. Unfortunately upon finishing his probation period, the Legal Expert informed me about his decision to leave the country. He hadn’t disclosed his [pending] SIV application upon hiring.” Several Afghan government officials interviewed for this study complained that </w:t>
      </w:r>
      <w:r w:rsidRPr="00707C70">
        <w:rPr>
          <w:rStyle w:val="Emphasis"/>
        </w:rPr>
        <w:t xml:space="preserve">some of the best qualified civil servants </w:t>
      </w:r>
      <w:r w:rsidRPr="004A635F">
        <w:rPr>
          <w:rStyle w:val="Emphasis"/>
          <w:highlight w:val="cyan"/>
        </w:rPr>
        <w:t>preferred to work for the U.S.</w:t>
      </w:r>
      <w:r w:rsidRPr="00707C70">
        <w:rPr>
          <w:rStyle w:val="Emphasis"/>
        </w:rPr>
        <w:t xml:space="preserve"> agencies or contractors. Initially this was driven by the higher salaries that these organizations offer, but increasingly, </w:t>
      </w:r>
      <w:r w:rsidRPr="004A635F">
        <w:rPr>
          <w:rStyle w:val="Emphasis"/>
          <w:highlight w:val="cyan"/>
        </w:rPr>
        <w:t>the ability to apply for an SIV</w:t>
      </w:r>
      <w:r w:rsidRPr="00707C70">
        <w:rPr>
          <w:rStyle w:val="Emphasis"/>
        </w:rPr>
        <w:t xml:space="preserve"> after two years of work appears to be </w:t>
      </w:r>
      <w:r w:rsidRPr="004A635F">
        <w:rPr>
          <w:rStyle w:val="Emphasis"/>
          <w:highlight w:val="cyan"/>
        </w:rPr>
        <w:t>the driving motive</w:t>
      </w:r>
      <w:r w:rsidRPr="00081DE2">
        <w:rPr>
          <w:rFonts w:ascii="Georgia" w:hAnsi="Georgia"/>
          <w:sz w:val="16"/>
          <w:szCs w:val="16"/>
        </w:rPr>
        <w:t xml:space="preserve">. Causing further confusion is the fact that Afghans working for organizations that have cooperative agreements with the U.S. government are not eligible for the SIV program.16 This makes it </w:t>
      </w:r>
      <w:r w:rsidRPr="004A635F">
        <w:rPr>
          <w:rStyle w:val="Emphasis"/>
          <w:highlight w:val="cyan"/>
        </w:rPr>
        <w:t>hard</w:t>
      </w:r>
      <w:r w:rsidRPr="00707C70">
        <w:rPr>
          <w:rStyle w:val="Emphasis"/>
        </w:rPr>
        <w:t xml:space="preserve">er for these organizations </w:t>
      </w:r>
      <w:r w:rsidRPr="004A635F">
        <w:rPr>
          <w:rStyle w:val="Emphasis"/>
          <w:highlight w:val="cyan"/>
        </w:rPr>
        <w:t>to compete</w:t>
      </w:r>
      <w:r w:rsidRPr="00707C70">
        <w:rPr>
          <w:rStyle w:val="Emphasis"/>
        </w:rPr>
        <w:t xml:space="preserve"> with direct U.S. contractors despite the common perception that those working for organizations with cooperative agreements are in just as much danger as contractors</w:t>
      </w:r>
      <w:r w:rsidRPr="00081DE2">
        <w:rPr>
          <w:rFonts w:ascii="Georgia" w:hAnsi="Georgia"/>
          <w:sz w:val="16"/>
          <w:szCs w:val="16"/>
        </w:rPr>
        <w:t xml:space="preserve">. As one interviewee described: “This is a major discrimination. We do the same job as a U.S. contractual staff. We face the same level of threat as them. The Taliban cannot distinguish between cooperative and contract. For them we are all the same.” Beyond these organizational struggles, a growing perception among many civil society leaders is that </w:t>
      </w:r>
      <w:r w:rsidRPr="00707C70">
        <w:rPr>
          <w:rStyle w:val="Emphasis"/>
        </w:rPr>
        <w:t xml:space="preserve">the </w:t>
      </w:r>
      <w:r w:rsidRPr="004A635F">
        <w:rPr>
          <w:rStyle w:val="Emphasis"/>
          <w:highlight w:val="cyan"/>
        </w:rPr>
        <w:t>SIV has contributed to the shrinking of the educated middle class</w:t>
      </w:r>
      <w:r w:rsidRPr="00707C70">
        <w:rPr>
          <w:rStyle w:val="Emphasis"/>
        </w:rPr>
        <w:t xml:space="preserve">. These individuals are considered some of the </w:t>
      </w:r>
      <w:r w:rsidRPr="004A635F">
        <w:rPr>
          <w:rStyle w:val="Emphasis"/>
          <w:highlight w:val="cyan"/>
        </w:rPr>
        <w:t>most effective advocates of democracy and human rights in Afghanistan</w:t>
      </w:r>
      <w:r w:rsidRPr="00707C70">
        <w:rPr>
          <w:rStyle w:val="Emphasis"/>
        </w:rPr>
        <w:t xml:space="preserve">. Those interviewed raised concerns about the </w:t>
      </w:r>
      <w:r w:rsidRPr="004A635F">
        <w:rPr>
          <w:rStyle w:val="Emphasis"/>
          <w:highlight w:val="cyan"/>
        </w:rPr>
        <w:t xml:space="preserve">loss of liberal voices, which has </w:t>
      </w:r>
      <w:r w:rsidRPr="004A635F">
        <w:rPr>
          <w:rStyle w:val="Emphasis"/>
        </w:rPr>
        <w:t xml:space="preserve">subsequently </w:t>
      </w:r>
      <w:r w:rsidRPr="004A635F">
        <w:rPr>
          <w:rStyle w:val="Emphasis"/>
          <w:highlight w:val="cyan"/>
        </w:rPr>
        <w:t>made them more vulnerable to traditional and radical religious forces</w:t>
      </w:r>
      <w:r w:rsidRPr="00707C70">
        <w:rPr>
          <w:rStyle w:val="Emphasis"/>
        </w:rPr>
        <w:t xml:space="preserve">. The weakening of organizations engaged in civic education and the shaping of public discourse is </w:t>
      </w:r>
      <w:r w:rsidRPr="004A635F">
        <w:rPr>
          <w:rStyle w:val="Emphasis"/>
          <w:highlight w:val="cyan"/>
        </w:rPr>
        <w:t>unhelpful at the time when</w:t>
      </w:r>
      <w:r w:rsidRPr="00707C70">
        <w:rPr>
          <w:rStyle w:val="Emphasis"/>
        </w:rPr>
        <w:t xml:space="preserve"> the Taliban and other </w:t>
      </w:r>
      <w:r w:rsidRPr="004A635F">
        <w:rPr>
          <w:rStyle w:val="Emphasis"/>
          <w:highlight w:val="cyan"/>
        </w:rPr>
        <w:t>radical forces</w:t>
      </w:r>
      <w:r w:rsidRPr="00707C70">
        <w:rPr>
          <w:rStyle w:val="Emphasis"/>
        </w:rPr>
        <w:t xml:space="preserve"> such as Hizb-ut-Tahrir and Jamiat Islah </w:t>
      </w:r>
      <w:r w:rsidRPr="004A635F">
        <w:rPr>
          <w:rStyle w:val="Emphasis"/>
          <w:highlight w:val="cyan"/>
        </w:rPr>
        <w:t>are perceived to be gaining ground in the country</w:t>
      </w:r>
      <w:r w:rsidRPr="00081DE2">
        <w:rPr>
          <w:rFonts w:ascii="Georgia" w:hAnsi="Georgia"/>
          <w:sz w:val="16"/>
          <w:szCs w:val="16"/>
          <w:highlight w:val="cyan"/>
        </w:rPr>
        <w:t>.</w:t>
      </w:r>
      <w:r w:rsidRPr="00081DE2">
        <w:rPr>
          <w:rFonts w:ascii="Georgia" w:hAnsi="Georgia"/>
          <w:sz w:val="16"/>
          <w:szCs w:val="16"/>
        </w:rPr>
        <w:t xml:space="preserve"> The above perception, arguably, produces </w:t>
      </w:r>
      <w:r w:rsidRPr="004A635F">
        <w:rPr>
          <w:rStyle w:val="Emphasis"/>
          <w:highlight w:val="cyan"/>
        </w:rPr>
        <w:t>two dilemmas</w:t>
      </w:r>
      <w:r w:rsidRPr="00081DE2">
        <w:rPr>
          <w:rFonts w:ascii="Georgia" w:hAnsi="Georgia"/>
          <w:sz w:val="16"/>
          <w:szCs w:val="16"/>
        </w:rPr>
        <w:t xml:space="preserve"> for the international state building, in particular, </w:t>
      </w:r>
      <w:r w:rsidRPr="004A635F">
        <w:rPr>
          <w:rStyle w:val="Emphasis"/>
          <w:highlight w:val="cyan"/>
        </w:rPr>
        <w:t>for the US</w:t>
      </w:r>
      <w:r w:rsidRPr="00081DE2">
        <w:rPr>
          <w:rFonts w:ascii="Georgia" w:hAnsi="Georgia"/>
          <w:sz w:val="16"/>
          <w:szCs w:val="16"/>
        </w:rPr>
        <w:t xml:space="preserve">. </w:t>
      </w:r>
      <w:r w:rsidRPr="00707C70">
        <w:rPr>
          <w:rStyle w:val="Emphasis"/>
        </w:rPr>
        <w:t xml:space="preserve">The first dilemma is </w:t>
      </w:r>
      <w:r w:rsidRPr="004A635F">
        <w:rPr>
          <w:rStyle w:val="Emphasis"/>
          <w:highlight w:val="cyan"/>
        </w:rPr>
        <w:t>how to strengthen Afghanistan’s economy</w:t>
      </w:r>
      <w:r w:rsidRPr="00707C70">
        <w:rPr>
          <w:rStyle w:val="Emphasis"/>
        </w:rPr>
        <w:t xml:space="preserve"> to guarantee a successful military exit </w:t>
      </w:r>
      <w:r w:rsidRPr="004A635F">
        <w:rPr>
          <w:rStyle w:val="Emphasis"/>
          <w:highlight w:val="cyan"/>
        </w:rPr>
        <w:t>when</w:t>
      </w:r>
      <w:r w:rsidRPr="00707C70">
        <w:rPr>
          <w:rStyle w:val="Emphasis"/>
        </w:rPr>
        <w:t xml:space="preserve"> some of Afghanistan’s </w:t>
      </w:r>
      <w:r w:rsidRPr="004A635F">
        <w:rPr>
          <w:rStyle w:val="Emphasis"/>
          <w:highlight w:val="cyan"/>
        </w:rPr>
        <w:t>most educated and skilled laborers are leaving</w:t>
      </w:r>
      <w:r w:rsidRPr="00707C70">
        <w:rPr>
          <w:rStyle w:val="Emphasis"/>
        </w:rPr>
        <w:t xml:space="preserve"> the country, while the SIV program undermines this process. The second dilemma is </w:t>
      </w:r>
      <w:r w:rsidRPr="004A635F">
        <w:rPr>
          <w:rStyle w:val="Emphasis"/>
          <w:highlight w:val="cyan"/>
        </w:rPr>
        <w:t xml:space="preserve">how to strengthen Afghanistan’s civil society and empower democratic voices when </w:t>
      </w:r>
      <w:r w:rsidRPr="004A635F">
        <w:rPr>
          <w:rStyle w:val="Emphasis"/>
        </w:rPr>
        <w:t xml:space="preserve">some of the most ardent </w:t>
      </w:r>
      <w:r w:rsidRPr="004A635F">
        <w:rPr>
          <w:rStyle w:val="Emphasis"/>
          <w:highlight w:val="cyan"/>
        </w:rPr>
        <w:t>advocates of liberal values are relocating in the US</w:t>
      </w:r>
      <w:r w:rsidRPr="00081DE2">
        <w:rPr>
          <w:rFonts w:ascii="Georgia" w:hAnsi="Georgia"/>
          <w:sz w:val="16"/>
          <w:szCs w:val="16"/>
        </w:rPr>
        <w:t xml:space="preserve">. Overcoming these dilemmas must be a key policy discussion for any future programing. </w:t>
      </w:r>
    </w:p>
    <w:p w:rsidR="004C77DE" w:rsidRDefault="004C77DE" w:rsidP="00E51CF5"/>
    <w:p w:rsidR="004C77DE" w:rsidRDefault="004C77DE" w:rsidP="004C77DE">
      <w:pPr>
        <w:pStyle w:val="Heading4"/>
      </w:pPr>
      <w:r>
        <w:t>&lt;Turns the case OR read an afghan stability impact from the 1AC&gt;</w:t>
      </w:r>
    </w:p>
    <w:p w:rsidR="004C77DE" w:rsidRDefault="004C77DE" w:rsidP="004C77DE"/>
    <w:p w:rsidR="004C77DE" w:rsidRDefault="004C77DE" w:rsidP="004C77DE">
      <w:pPr>
        <w:pStyle w:val="Heading3"/>
      </w:pPr>
      <w:r>
        <w:t>A2: Brain Drain Now</w:t>
      </w:r>
    </w:p>
    <w:p w:rsidR="004C77DE" w:rsidRDefault="004C77DE" w:rsidP="004C77DE"/>
    <w:p w:rsidR="004C77DE" w:rsidRDefault="004C77DE" w:rsidP="004C77DE">
      <w:pPr>
        <w:pStyle w:val="Heading4"/>
      </w:pPr>
      <w:r>
        <w:t>People moving back now – plan reverses that trend</w:t>
      </w:r>
    </w:p>
    <w:p w:rsidR="004C77DE" w:rsidRPr="004C77DE" w:rsidRDefault="004C77DE" w:rsidP="004C77DE">
      <w:pPr>
        <w:pStyle w:val="NormalWeb"/>
        <w:shd w:val="clear" w:color="auto" w:fill="FFFFFF"/>
        <w:spacing w:before="0" w:beforeAutospacing="0" w:after="282" w:afterAutospacing="0"/>
        <w:textAlignment w:val="baseline"/>
        <w:rPr>
          <w:rFonts w:ascii="Georgia" w:hAnsi="Georgia"/>
          <w:b/>
          <w:color w:val="333333"/>
          <w:sz w:val="28"/>
          <w:szCs w:val="28"/>
        </w:rPr>
      </w:pPr>
      <w:r w:rsidRPr="00BE579F">
        <w:rPr>
          <w:rFonts w:ascii="Georgia" w:hAnsi="Georgia"/>
          <w:color w:val="333333"/>
          <w:sz w:val="16"/>
          <w:szCs w:val="16"/>
        </w:rPr>
        <w:t xml:space="preserve">Nada </w:t>
      </w:r>
      <w:r w:rsidRPr="00BE579F">
        <w:rPr>
          <w:rFonts w:ascii="Georgia" w:hAnsi="Georgia"/>
          <w:b/>
          <w:color w:val="333333"/>
          <w:sz w:val="28"/>
          <w:szCs w:val="28"/>
        </w:rPr>
        <w:t>Akl</w:t>
      </w:r>
      <w:r w:rsidRPr="00BE579F">
        <w:rPr>
          <w:rFonts w:ascii="Georgia" w:hAnsi="Georgia"/>
          <w:color w:val="333333"/>
          <w:sz w:val="16"/>
          <w:szCs w:val="16"/>
        </w:rPr>
        <w:t xml:space="preserve">, </w:t>
      </w:r>
      <w:r>
        <w:rPr>
          <w:rFonts w:ascii="Georgia" w:hAnsi="Georgia"/>
          <w:color w:val="333333"/>
          <w:sz w:val="16"/>
          <w:szCs w:val="16"/>
        </w:rPr>
        <w:t>August 2</w:t>
      </w:r>
      <w:r w:rsidRPr="00BE579F">
        <w:rPr>
          <w:rFonts w:ascii="Georgia" w:hAnsi="Georgia"/>
          <w:color w:val="333333"/>
          <w:sz w:val="16"/>
          <w:szCs w:val="16"/>
          <w:vertAlign w:val="superscript"/>
        </w:rPr>
        <w:t>nd</w:t>
      </w:r>
      <w:r>
        <w:rPr>
          <w:rFonts w:ascii="Georgia" w:hAnsi="Georgia"/>
          <w:color w:val="333333"/>
          <w:sz w:val="16"/>
          <w:szCs w:val="16"/>
        </w:rPr>
        <w:t xml:space="preserve"> 20</w:t>
      </w:r>
      <w:r w:rsidRPr="00BE579F">
        <w:rPr>
          <w:rFonts w:ascii="Georgia" w:hAnsi="Georgia"/>
          <w:b/>
          <w:color w:val="333333"/>
          <w:sz w:val="28"/>
          <w:szCs w:val="28"/>
        </w:rPr>
        <w:t>12</w:t>
      </w:r>
      <w:r>
        <w:rPr>
          <w:rFonts w:ascii="Georgia" w:hAnsi="Georgia"/>
          <w:color w:val="333333"/>
          <w:sz w:val="16"/>
          <w:szCs w:val="16"/>
        </w:rPr>
        <w:t>.</w:t>
      </w:r>
      <w:r w:rsidRPr="00BE579F">
        <w:rPr>
          <w:rFonts w:ascii="Georgia" w:hAnsi="Georgia"/>
          <w:color w:val="333333"/>
          <w:sz w:val="16"/>
          <w:szCs w:val="16"/>
        </w:rPr>
        <w:t xml:space="preserve"> </w:t>
      </w:r>
      <w:r w:rsidRPr="00BE579F">
        <w:rPr>
          <w:rFonts w:ascii="Georgia" w:hAnsi="Georgia"/>
          <w:iCs/>
          <w:color w:val="000000"/>
          <w:sz w:val="16"/>
          <w:szCs w:val="16"/>
          <w:bdr w:val="none" w:sz="0" w:space="0" w:color="auto" w:frame="1"/>
          <w:shd w:val="clear" w:color="auto" w:fill="FFFFFF"/>
        </w:rPr>
        <w:t>Nada Akl is a freelance journalist in Beirut. This article was written for the Common Ground News Service (CGNews).</w:t>
      </w:r>
      <w:r>
        <w:rPr>
          <w:rFonts w:ascii="Georgia" w:hAnsi="Georgia"/>
          <w:iCs/>
          <w:color w:val="000000"/>
          <w:sz w:val="16"/>
          <w:szCs w:val="16"/>
          <w:bdr w:val="none" w:sz="0" w:space="0" w:color="auto" w:frame="1"/>
          <w:shd w:val="clear" w:color="auto" w:fill="FFFFFF"/>
        </w:rPr>
        <w:t xml:space="preserve"> </w:t>
      </w:r>
      <w:r w:rsidRPr="00BE579F">
        <w:rPr>
          <w:rFonts w:ascii="Georgia" w:hAnsi="Georgia"/>
          <w:color w:val="333333"/>
          <w:sz w:val="16"/>
          <w:szCs w:val="16"/>
        </w:rPr>
        <w:t xml:space="preserve">"Middle East brain drain shows signs of reversing," Your Middle East, </w:t>
      </w:r>
      <w:hyperlink r:id="rId66" w:history="1">
        <w:r w:rsidRPr="002876E5">
          <w:rPr>
            <w:rStyle w:val="Hyperlink"/>
            <w:rFonts w:ascii="Georgia" w:hAnsi="Georgia"/>
            <w:sz w:val="16"/>
            <w:szCs w:val="16"/>
          </w:rPr>
          <w:t>https://yourmiddleeast.com/2012/08/02/middle-east-brain-drain-shows-signs-of-reversing</w:t>
        </w:r>
      </w:hyperlink>
    </w:p>
    <w:p w:rsidR="004C77DE" w:rsidRPr="00BE579F" w:rsidRDefault="004C77DE" w:rsidP="004C77DE">
      <w:pPr>
        <w:shd w:val="clear" w:color="auto" w:fill="FFFFFF"/>
        <w:textAlignment w:val="top"/>
        <w:rPr>
          <w:rFonts w:ascii="Georgia" w:hAnsi="Georgia"/>
          <w:color w:val="000000"/>
          <w:sz w:val="16"/>
          <w:szCs w:val="16"/>
        </w:rPr>
      </w:pPr>
      <w:r w:rsidRPr="00E86556">
        <w:rPr>
          <w:rStyle w:val="Emphasis"/>
          <w:rFonts w:eastAsiaTheme="majorEastAsia"/>
          <w:highlight w:val="cyan"/>
        </w:rPr>
        <w:t>We are seeing a more assertive Middle Eastern mentality; dictators are deposed</w:t>
      </w:r>
      <w:r w:rsidRPr="00BE579F">
        <w:rPr>
          <w:rFonts w:ascii="Georgia" w:hAnsi="Georgia"/>
          <w:iCs/>
          <w:color w:val="000000"/>
          <w:sz w:val="16"/>
          <w:szCs w:val="16"/>
          <w:bdr w:val="none" w:sz="0" w:space="0" w:color="auto" w:frame="1"/>
        </w:rPr>
        <w:t xml:space="preserve">, social media is exploding, </w:t>
      </w:r>
      <w:r w:rsidRPr="00AE599A">
        <w:rPr>
          <w:rStyle w:val="Emphasis"/>
          <w:rFonts w:eastAsiaTheme="majorEastAsia"/>
        </w:rPr>
        <w:t xml:space="preserve">Arabic is set to become the region’s biggest language online </w:t>
      </w:r>
      <w:r w:rsidRPr="00E86556">
        <w:rPr>
          <w:rStyle w:val="Emphasis"/>
          <w:rFonts w:eastAsiaTheme="majorEastAsia"/>
          <w:highlight w:val="cyan"/>
        </w:rPr>
        <w:t>and the young generation</w:t>
      </w:r>
      <w:r w:rsidRPr="00AE599A">
        <w:rPr>
          <w:rStyle w:val="Emphasis"/>
          <w:rFonts w:eastAsiaTheme="majorEastAsia"/>
        </w:rPr>
        <w:t xml:space="preserve"> </w:t>
      </w:r>
      <w:r w:rsidRPr="00E86556">
        <w:rPr>
          <w:rStyle w:val="Emphasis"/>
          <w:rFonts w:eastAsiaTheme="majorEastAsia"/>
          <w:highlight w:val="cyan"/>
        </w:rPr>
        <w:t>is</w:t>
      </w:r>
      <w:r w:rsidRPr="00AE599A">
        <w:rPr>
          <w:rStyle w:val="Emphasis"/>
          <w:rFonts w:eastAsiaTheme="majorEastAsia"/>
        </w:rPr>
        <w:t xml:space="preserve"> suddenly </w:t>
      </w:r>
      <w:r w:rsidRPr="00E86556">
        <w:rPr>
          <w:rStyle w:val="Emphasis"/>
          <w:rFonts w:eastAsiaTheme="majorEastAsia"/>
          <w:highlight w:val="cyan"/>
        </w:rPr>
        <w:t>seeking a future at home</w:t>
      </w:r>
      <w:r w:rsidRPr="00BE579F">
        <w:rPr>
          <w:rFonts w:ascii="Georgia" w:hAnsi="Georgia"/>
          <w:iCs/>
          <w:color w:val="000000"/>
          <w:sz w:val="16"/>
          <w:szCs w:val="16"/>
          <w:bdr w:val="none" w:sz="0" w:space="0" w:color="auto" w:frame="1"/>
        </w:rPr>
        <w:t>.</w:t>
      </w:r>
      <w:r>
        <w:rPr>
          <w:rFonts w:ascii="Georgia" w:hAnsi="Georgia"/>
          <w:color w:val="000000"/>
          <w:sz w:val="16"/>
          <w:szCs w:val="16"/>
        </w:rPr>
        <w:t xml:space="preserve"> </w:t>
      </w:r>
      <w:r w:rsidRPr="00E86556">
        <w:rPr>
          <w:rStyle w:val="Emphasis"/>
          <w:highlight w:val="cyan"/>
        </w:rPr>
        <w:t>The best and brightest</w:t>
      </w:r>
      <w:r w:rsidRPr="00AE599A">
        <w:rPr>
          <w:rStyle w:val="Emphasis"/>
        </w:rPr>
        <w:t xml:space="preserve"> men and women</w:t>
      </w:r>
      <w:r w:rsidRPr="00BE579F">
        <w:rPr>
          <w:rFonts w:ascii="Georgia" w:hAnsi="Georgia"/>
          <w:color w:val="000000"/>
          <w:sz w:val="16"/>
          <w:szCs w:val="16"/>
        </w:rPr>
        <w:t xml:space="preserve"> from the Middle East </w:t>
      </w:r>
      <w:r w:rsidRPr="00E86556">
        <w:rPr>
          <w:rStyle w:val="Emphasis"/>
          <w:highlight w:val="cyan"/>
        </w:rPr>
        <w:t>have often gone on to work for the world’s largest</w:t>
      </w:r>
      <w:r w:rsidRPr="00AE599A">
        <w:rPr>
          <w:rStyle w:val="Emphasis"/>
        </w:rPr>
        <w:t xml:space="preserve"> multinational </w:t>
      </w:r>
      <w:r w:rsidRPr="00E86556">
        <w:rPr>
          <w:rStyle w:val="Emphasis"/>
          <w:highlight w:val="cyan"/>
        </w:rPr>
        <w:t>companies</w:t>
      </w:r>
      <w:r w:rsidRPr="00AE599A">
        <w:rPr>
          <w:rStyle w:val="Emphasis"/>
        </w:rPr>
        <w:t xml:space="preserve"> in Europe or the United States</w:t>
      </w:r>
      <w:r w:rsidRPr="00BE579F">
        <w:rPr>
          <w:rFonts w:ascii="Georgia" w:hAnsi="Georgia"/>
          <w:color w:val="000000"/>
          <w:sz w:val="16"/>
          <w:szCs w:val="16"/>
        </w:rPr>
        <w:t xml:space="preserve">. On a local level, this “brain drain” has proved difficult for the economies of Arab countries, many of which are already struggling. Today, however, </w:t>
      </w:r>
      <w:r w:rsidRPr="00AE599A">
        <w:rPr>
          <w:rStyle w:val="Emphasis"/>
        </w:rPr>
        <w:t xml:space="preserve">many Arab students and young graduates no longer dream about working for Google or Yahoo in the United States or Europe, but instead </w:t>
      </w:r>
      <w:r w:rsidRPr="00E86556">
        <w:rPr>
          <w:rStyle w:val="Emphasis"/>
          <w:highlight w:val="cyan"/>
        </w:rPr>
        <w:t>seek to become innovative leaders in their own countries</w:t>
      </w:r>
      <w:r w:rsidRPr="00BE579F">
        <w:rPr>
          <w:rFonts w:ascii="Georgia" w:hAnsi="Georgia"/>
          <w:color w:val="000000"/>
          <w:sz w:val="16"/>
          <w:szCs w:val="16"/>
        </w:rPr>
        <w:t>.</w:t>
      </w:r>
      <w:r>
        <w:rPr>
          <w:rFonts w:ascii="Georgia" w:hAnsi="Georgia"/>
          <w:color w:val="000000"/>
          <w:sz w:val="16"/>
          <w:szCs w:val="16"/>
        </w:rPr>
        <w:t xml:space="preserve"> </w:t>
      </w:r>
      <w:r w:rsidRPr="00BE579F">
        <w:rPr>
          <w:rFonts w:ascii="Georgia" w:hAnsi="Georgia"/>
          <w:color w:val="000000"/>
          <w:sz w:val="16"/>
          <w:szCs w:val="16"/>
        </w:rPr>
        <w:t xml:space="preserve">Young Middle Eastern </w:t>
      </w:r>
      <w:r w:rsidRPr="00AE599A">
        <w:rPr>
          <w:rStyle w:val="Emphasis"/>
        </w:rPr>
        <w:t xml:space="preserve">professionals have become more concerned with proving their creativity and skills on their own turf. From Libya to Lebanon </w:t>
      </w:r>
      <w:r w:rsidRPr="00E86556">
        <w:rPr>
          <w:rStyle w:val="Emphasis"/>
          <w:highlight w:val="cyan"/>
        </w:rPr>
        <w:t>there is a “reverse brain drain</w:t>
      </w:r>
      <w:r w:rsidRPr="00AE599A">
        <w:rPr>
          <w:rStyle w:val="Emphasis"/>
        </w:rPr>
        <w:t>”</w:t>
      </w:r>
      <w:r w:rsidRPr="00BE579F">
        <w:rPr>
          <w:rFonts w:ascii="Georgia" w:hAnsi="Georgia"/>
          <w:color w:val="000000"/>
          <w:sz w:val="16"/>
          <w:szCs w:val="16"/>
        </w:rPr>
        <w:t xml:space="preserve"> among young workers, with </w:t>
      </w:r>
      <w:r w:rsidRPr="00AE599A">
        <w:rPr>
          <w:rStyle w:val="Emphasis"/>
        </w:rPr>
        <w:t>individuals returning from abroad</w:t>
      </w:r>
      <w:r w:rsidRPr="00BE579F">
        <w:rPr>
          <w:rFonts w:ascii="Georgia" w:hAnsi="Georgia"/>
          <w:color w:val="000000"/>
          <w:sz w:val="16"/>
          <w:szCs w:val="16"/>
        </w:rPr>
        <w:t xml:space="preserve">. Others have decided not to leave in the first place. </w:t>
      </w:r>
      <w:r w:rsidRPr="00AE599A">
        <w:rPr>
          <w:rStyle w:val="Emphasis"/>
        </w:rPr>
        <w:t xml:space="preserve">This new generation of entrepreneurs is </w:t>
      </w:r>
      <w:r w:rsidRPr="00E86556">
        <w:rPr>
          <w:rStyle w:val="Emphasis"/>
          <w:highlight w:val="cyan"/>
        </w:rPr>
        <w:t>showing</w:t>
      </w:r>
      <w:r w:rsidRPr="00AE599A">
        <w:rPr>
          <w:rStyle w:val="Emphasis"/>
        </w:rPr>
        <w:t xml:space="preserve"> </w:t>
      </w:r>
      <w:r w:rsidRPr="00E86556">
        <w:rPr>
          <w:rStyle w:val="Emphasis"/>
          <w:highlight w:val="cyan"/>
        </w:rPr>
        <w:t>the world that they are capable of creative innovation at home</w:t>
      </w:r>
      <w:r w:rsidRPr="00BE579F">
        <w:rPr>
          <w:rFonts w:ascii="Georgia" w:hAnsi="Georgia"/>
          <w:color w:val="000000"/>
          <w:sz w:val="16"/>
          <w:szCs w:val="16"/>
        </w:rPr>
        <w:t>.</w:t>
      </w:r>
      <w:r>
        <w:rPr>
          <w:rFonts w:ascii="Georgia" w:hAnsi="Georgia"/>
          <w:color w:val="000000"/>
          <w:sz w:val="16"/>
          <w:szCs w:val="16"/>
        </w:rPr>
        <w:t xml:space="preserve"> </w:t>
      </w:r>
      <w:r w:rsidRPr="00BE579F">
        <w:rPr>
          <w:rFonts w:ascii="Georgia" w:hAnsi="Georgia"/>
          <w:color w:val="000000"/>
          <w:sz w:val="16"/>
          <w:szCs w:val="16"/>
        </w:rPr>
        <w:t>One such individual is Hind Hobeika, a young Lebanese woman whose revolutionary invention won her first place at the MIT Enterprise Forum Pan Arab Business Plan Competition. She invented swimming goggles, called Butterfleye, that allow swimmers to track their heartbeat while training.</w:t>
      </w:r>
      <w:r>
        <w:rPr>
          <w:rFonts w:ascii="Georgia" w:hAnsi="Georgia"/>
          <w:color w:val="000000"/>
          <w:sz w:val="16"/>
          <w:szCs w:val="16"/>
        </w:rPr>
        <w:t xml:space="preserve"> </w:t>
      </w:r>
      <w:r w:rsidRPr="00BE579F">
        <w:rPr>
          <w:rFonts w:ascii="Georgia" w:hAnsi="Georgia"/>
          <w:color w:val="000000"/>
          <w:sz w:val="16"/>
          <w:szCs w:val="16"/>
        </w:rPr>
        <w:t xml:space="preserve">In an increasingly connected world and a globalised economy, the ambition of these entrepreneurs knows no limits, and they no longer need to leave home to work on products that could have international reach. In the midst of a global recession, </w:t>
      </w:r>
      <w:r w:rsidRPr="00E86556">
        <w:rPr>
          <w:rStyle w:val="Emphasis"/>
          <w:highlight w:val="cyan"/>
        </w:rPr>
        <w:t>instead of looking for jobs, these individuals are creating them</w:t>
      </w:r>
      <w:r w:rsidRPr="00BE579F">
        <w:rPr>
          <w:rFonts w:ascii="Georgia" w:hAnsi="Georgia"/>
          <w:color w:val="000000"/>
          <w:sz w:val="16"/>
          <w:szCs w:val="16"/>
        </w:rPr>
        <w:t xml:space="preserve">. This combination of entrepreneurship and the rise of the technology sector is a </w:t>
      </w:r>
      <w:r w:rsidRPr="00E86556">
        <w:rPr>
          <w:rStyle w:val="Emphasis"/>
          <w:highlight w:val="cyan"/>
        </w:rPr>
        <w:t>boon for local economies</w:t>
      </w:r>
      <w:r w:rsidRPr="00BE579F">
        <w:rPr>
          <w:rFonts w:ascii="Georgia" w:hAnsi="Georgia"/>
          <w:color w:val="000000"/>
          <w:sz w:val="16"/>
          <w:szCs w:val="16"/>
        </w:rPr>
        <w:t>.</w:t>
      </w:r>
      <w:r>
        <w:rPr>
          <w:rFonts w:ascii="Georgia" w:hAnsi="Georgia"/>
          <w:color w:val="000000"/>
          <w:sz w:val="16"/>
          <w:szCs w:val="16"/>
        </w:rPr>
        <w:t xml:space="preserve"> </w:t>
      </w:r>
      <w:r w:rsidRPr="00BE579F">
        <w:rPr>
          <w:rFonts w:ascii="Georgia" w:hAnsi="Georgia"/>
          <w:color w:val="000000"/>
          <w:sz w:val="16"/>
          <w:szCs w:val="16"/>
        </w:rPr>
        <w:t xml:space="preserve">Various </w:t>
      </w:r>
      <w:r w:rsidRPr="00E86556">
        <w:rPr>
          <w:rStyle w:val="Emphasis"/>
          <w:highlight w:val="cyan"/>
        </w:rPr>
        <w:t>institutions</w:t>
      </w:r>
      <w:r w:rsidRPr="00BE579F">
        <w:rPr>
          <w:rFonts w:ascii="Georgia" w:hAnsi="Georgia"/>
          <w:color w:val="000000"/>
          <w:sz w:val="16"/>
          <w:szCs w:val="16"/>
        </w:rPr>
        <w:t xml:space="preserve">, including television stations, </w:t>
      </w:r>
      <w:r w:rsidRPr="00E86556">
        <w:rPr>
          <w:rStyle w:val="Emphasis"/>
          <w:highlight w:val="cyan"/>
        </w:rPr>
        <w:t>are</w:t>
      </w:r>
      <w:r w:rsidRPr="00AE599A">
        <w:rPr>
          <w:rStyle w:val="Emphasis"/>
        </w:rPr>
        <w:t xml:space="preserve"> </w:t>
      </w:r>
      <w:r w:rsidRPr="00E86556">
        <w:rPr>
          <w:rStyle w:val="Emphasis"/>
          <w:highlight w:val="cyan"/>
        </w:rPr>
        <w:t>supporting</w:t>
      </w:r>
      <w:r w:rsidRPr="00AE599A">
        <w:rPr>
          <w:rStyle w:val="Emphasis"/>
        </w:rPr>
        <w:t xml:space="preserve"> young entrepreneurs</w:t>
      </w:r>
      <w:r w:rsidRPr="00BE579F">
        <w:rPr>
          <w:rFonts w:ascii="Georgia" w:hAnsi="Georgia"/>
          <w:color w:val="000000"/>
          <w:sz w:val="16"/>
          <w:szCs w:val="16"/>
        </w:rPr>
        <w:t xml:space="preserve"> throughout the Arab world. Hobeika started out as a candidate on the Qatar Foundation supported show</w:t>
      </w:r>
      <w:r>
        <w:rPr>
          <w:rFonts w:ascii="Georgia" w:hAnsi="Georgia"/>
          <w:color w:val="000000"/>
          <w:sz w:val="16"/>
          <w:szCs w:val="16"/>
        </w:rPr>
        <w:t xml:space="preserve"> </w:t>
      </w:r>
      <w:r w:rsidRPr="00BE579F">
        <w:rPr>
          <w:rFonts w:ascii="Georgia" w:hAnsi="Georgia"/>
          <w:iCs/>
          <w:color w:val="000000"/>
          <w:sz w:val="16"/>
          <w:szCs w:val="16"/>
          <w:bdr w:val="none" w:sz="0" w:space="0" w:color="auto" w:frame="1"/>
        </w:rPr>
        <w:t>Star of Science</w:t>
      </w:r>
      <w:r w:rsidRPr="00BE579F">
        <w:rPr>
          <w:rFonts w:ascii="Georgia" w:hAnsi="Georgia"/>
          <w:color w:val="000000"/>
          <w:sz w:val="16"/>
          <w:szCs w:val="16"/>
        </w:rPr>
        <w:t>. Now in its fourth season, the reality-TV programme aims to shine a spotlight on the next generation of young Arab innovators.</w:t>
      </w:r>
      <w:r>
        <w:rPr>
          <w:rFonts w:ascii="Georgia" w:hAnsi="Georgia"/>
          <w:color w:val="000000"/>
          <w:sz w:val="16"/>
          <w:szCs w:val="16"/>
        </w:rPr>
        <w:t xml:space="preserve"> </w:t>
      </w:r>
      <w:r w:rsidRPr="00BE579F">
        <w:rPr>
          <w:rFonts w:ascii="Georgia" w:hAnsi="Georgia"/>
          <w:color w:val="000000"/>
          <w:sz w:val="16"/>
          <w:szCs w:val="16"/>
        </w:rPr>
        <w:t>New entrepreneurs can also find financial support and mentorship at institutions like Seeqnce, a Beirut start-up accelerator that has successfully advised and developed over 20 start-ups in the past 18 months, establishing a community of over 3000 entrepreneurs along the way. In Amman, Oasis 500 offers funding and mentorship to selected tech start-ups, and in Cairo, Tahrir Square, launched in April 2011, also offers funding for young entrepreneurs.</w:t>
      </w:r>
      <w:r>
        <w:rPr>
          <w:rFonts w:ascii="Georgia" w:hAnsi="Georgia"/>
          <w:color w:val="000000"/>
          <w:sz w:val="16"/>
          <w:szCs w:val="16"/>
        </w:rPr>
        <w:t xml:space="preserve"> </w:t>
      </w:r>
      <w:r w:rsidRPr="00BE579F">
        <w:rPr>
          <w:rFonts w:ascii="Georgia" w:hAnsi="Georgia"/>
          <w:color w:val="000000"/>
          <w:sz w:val="16"/>
          <w:szCs w:val="16"/>
        </w:rPr>
        <w:t>Success stories include the Jordanian Maktoob, the world’s first Arabic-English email service provider that was founded in 1998 by Samih Toukan and acquired by Yahoo in 2009. More recently, Zawya, a business information service started by Iraqi born entrepreneur, Ihsan Jawad, made headlines when it was acquired by Thompson Reuters Corporation. Another example is Beirut newcomer Cinemoz. Founded by a group of Lebanese professionals from the movie industry, the advertising world, and the web and mobile technology fields, Cinemoz has become one of the Arab world’s first on-demand online video platforms.</w:t>
      </w:r>
      <w:r>
        <w:rPr>
          <w:rFonts w:ascii="Georgia" w:hAnsi="Georgia"/>
          <w:color w:val="000000"/>
          <w:sz w:val="16"/>
          <w:szCs w:val="16"/>
        </w:rPr>
        <w:t xml:space="preserve"> </w:t>
      </w:r>
      <w:r w:rsidRPr="00BE579F">
        <w:rPr>
          <w:rFonts w:ascii="Georgia" w:hAnsi="Georgia"/>
          <w:color w:val="000000"/>
          <w:sz w:val="16"/>
          <w:szCs w:val="16"/>
        </w:rPr>
        <w:t xml:space="preserve">The Arab world </w:t>
      </w:r>
      <w:r w:rsidRPr="00E86556">
        <w:rPr>
          <w:rStyle w:val="Emphasis"/>
          <w:highlight w:val="cyan"/>
        </w:rPr>
        <w:t>needs new economic models rooted in science and technology</w:t>
      </w:r>
      <w:r w:rsidRPr="00AE599A">
        <w:rPr>
          <w:rStyle w:val="Emphasis"/>
        </w:rPr>
        <w:t>, which can help address the crippling unemployment among educated youth and diversify economies that rely heavily on oil reserves and foreign aid</w:t>
      </w:r>
      <w:r w:rsidRPr="00E86556">
        <w:rPr>
          <w:rStyle w:val="Emphasis"/>
          <w:highlight w:val="cyan"/>
        </w:rPr>
        <w:t xml:space="preserve">. A new entrepreneurial generation </w:t>
      </w:r>
      <w:r w:rsidRPr="00E86556">
        <w:rPr>
          <w:rStyle w:val="Emphasis"/>
        </w:rPr>
        <w:t xml:space="preserve">with big dreams and </w:t>
      </w:r>
      <w:r w:rsidRPr="00E86556">
        <w:rPr>
          <w:rStyle w:val="Emphasis"/>
          <w:highlight w:val="cyan"/>
        </w:rPr>
        <w:t>the ability to make them happen is emerging</w:t>
      </w:r>
      <w:r w:rsidRPr="00BE579F">
        <w:rPr>
          <w:rFonts w:ascii="Georgia" w:hAnsi="Georgia"/>
          <w:color w:val="000000"/>
          <w:sz w:val="16"/>
          <w:szCs w:val="16"/>
        </w:rPr>
        <w:t>. But for these entrepreneurs to have a strong impact on their societies, governments will have to provide them with infrastructure that can support their ambitions.</w:t>
      </w:r>
      <w:r>
        <w:rPr>
          <w:rFonts w:ascii="Georgia" w:hAnsi="Georgia"/>
          <w:color w:val="000000"/>
          <w:sz w:val="16"/>
          <w:szCs w:val="16"/>
        </w:rPr>
        <w:t xml:space="preserve"> </w:t>
      </w:r>
      <w:r w:rsidRPr="00BE579F">
        <w:rPr>
          <w:rFonts w:ascii="Georgia" w:hAnsi="Georgia"/>
          <w:color w:val="000000"/>
          <w:sz w:val="16"/>
          <w:szCs w:val="16"/>
        </w:rPr>
        <w:t>While some Arab countries, like the United Arab Emirates, seem to be moving in that direction, numerous challenges persist. For example, Lebanon, like other Arab countries, still has work to do when it comes to ensuring satisfactory Internet access, which many technology-oriented entrepreneurs require. Recently, the country suffered a two-day Internet blackout after an international cable failure.</w:t>
      </w:r>
      <w:r>
        <w:rPr>
          <w:rFonts w:ascii="Georgia" w:hAnsi="Georgia"/>
          <w:color w:val="000000"/>
          <w:sz w:val="16"/>
          <w:szCs w:val="16"/>
        </w:rPr>
        <w:t xml:space="preserve"> </w:t>
      </w:r>
      <w:r w:rsidRPr="00BE579F">
        <w:rPr>
          <w:rFonts w:ascii="Georgia" w:hAnsi="Georgia"/>
          <w:color w:val="000000"/>
          <w:sz w:val="16"/>
          <w:szCs w:val="16"/>
        </w:rPr>
        <w:t>On the bright side, events like these are wake up calls for a generat</w:t>
      </w:r>
      <w:r>
        <w:rPr>
          <w:rFonts w:ascii="Georgia" w:hAnsi="Georgia"/>
          <w:color w:val="000000"/>
          <w:sz w:val="16"/>
          <w:szCs w:val="16"/>
        </w:rPr>
        <w:t>ion that is increasingly organiz</w:t>
      </w:r>
      <w:r w:rsidRPr="00BE579F">
        <w:rPr>
          <w:rFonts w:ascii="Georgia" w:hAnsi="Georgia"/>
          <w:color w:val="000000"/>
          <w:sz w:val="16"/>
          <w:szCs w:val="16"/>
        </w:rPr>
        <w:t>ed and active when it comes to calling for positive change. Lebanon’s internet blackout sparked outrage from groups which have been advocating better Internet provision such as Ontornet, #FastLebanon and Flip the Switch.</w:t>
      </w:r>
      <w:r>
        <w:rPr>
          <w:rFonts w:ascii="Georgia" w:hAnsi="Georgia"/>
          <w:color w:val="000000"/>
          <w:sz w:val="16"/>
          <w:szCs w:val="16"/>
        </w:rPr>
        <w:t xml:space="preserve"> </w:t>
      </w:r>
      <w:r w:rsidRPr="00BE579F">
        <w:rPr>
          <w:rFonts w:ascii="Georgia" w:hAnsi="Georgia"/>
          <w:color w:val="000000"/>
          <w:sz w:val="16"/>
          <w:szCs w:val="16"/>
        </w:rPr>
        <w:t xml:space="preserve">Young people in Arab countries are becoming accustomed to taking matters into their own hands and their innovative and entrepreneurial spirit won’t go away. </w:t>
      </w:r>
      <w:r w:rsidRPr="00E86556">
        <w:rPr>
          <w:rStyle w:val="Emphasis"/>
          <w:highlight w:val="cyan"/>
        </w:rPr>
        <w:t>They are</w:t>
      </w:r>
      <w:r w:rsidRPr="00BE579F">
        <w:rPr>
          <w:rFonts w:ascii="Georgia" w:hAnsi="Georgia"/>
          <w:color w:val="000000"/>
          <w:sz w:val="16"/>
          <w:szCs w:val="16"/>
        </w:rPr>
        <w:t xml:space="preserve"> not solely </w:t>
      </w:r>
      <w:r w:rsidRPr="00E86556">
        <w:rPr>
          <w:rStyle w:val="Emphasis"/>
          <w:highlight w:val="cyan"/>
        </w:rPr>
        <w:t>focused on</w:t>
      </w:r>
      <w:r w:rsidRPr="00BE579F">
        <w:rPr>
          <w:rFonts w:ascii="Georgia" w:hAnsi="Georgia"/>
          <w:color w:val="000000"/>
          <w:sz w:val="16"/>
          <w:szCs w:val="16"/>
        </w:rPr>
        <w:t xml:space="preserve"> individual ambitions, but also on </w:t>
      </w:r>
      <w:r w:rsidRPr="00A20416">
        <w:rPr>
          <w:rStyle w:val="Emphasis"/>
        </w:rPr>
        <w:t>i</w:t>
      </w:r>
      <w:r w:rsidRPr="00E86556">
        <w:rPr>
          <w:rStyle w:val="Emphasis"/>
          <w:highlight w:val="cyan"/>
        </w:rPr>
        <w:t>mproving their countries</w:t>
      </w:r>
      <w:r w:rsidRPr="00BE579F">
        <w:rPr>
          <w:rFonts w:ascii="Georgia" w:hAnsi="Georgia"/>
          <w:color w:val="000000"/>
          <w:sz w:val="16"/>
          <w:szCs w:val="16"/>
        </w:rPr>
        <w:t>.</w:t>
      </w:r>
      <w:r>
        <w:rPr>
          <w:rFonts w:ascii="Georgia" w:hAnsi="Georgia"/>
          <w:color w:val="000000"/>
          <w:sz w:val="16"/>
          <w:szCs w:val="16"/>
        </w:rPr>
        <w:t xml:space="preserve"> </w:t>
      </w:r>
      <w:r w:rsidRPr="00BE579F">
        <w:rPr>
          <w:rFonts w:ascii="Georgia" w:hAnsi="Georgia"/>
          <w:color w:val="000000"/>
          <w:sz w:val="16"/>
          <w:szCs w:val="16"/>
        </w:rPr>
        <w:t>Young Arab entrepreneurs are determined to build countries with policies that will encourage and reward personal initiative, and that will provide the necessary structures that will enable those individuals – and the economies they are a part of – to contribute to the global economy.</w:t>
      </w:r>
    </w:p>
    <w:p w:rsidR="004C77DE" w:rsidRPr="004C77DE" w:rsidRDefault="004C77DE" w:rsidP="004C77DE"/>
    <w:p w:rsidR="003577B7" w:rsidRDefault="003577B7" w:rsidP="003577B7">
      <w:pPr>
        <w:pStyle w:val="Heading2"/>
      </w:pPr>
      <w:r>
        <w:t>Politics</w:t>
      </w:r>
    </w:p>
    <w:p w:rsidR="003577B7" w:rsidRDefault="003577B7" w:rsidP="003577B7"/>
    <w:p w:rsidR="003577B7" w:rsidRDefault="003577B7" w:rsidP="003577B7">
      <w:pPr>
        <w:pStyle w:val="Heading3"/>
      </w:pPr>
      <w:r>
        <w:t>Plan Popular</w:t>
      </w:r>
    </w:p>
    <w:p w:rsidR="003577B7" w:rsidRDefault="003577B7" w:rsidP="003577B7"/>
    <w:p w:rsidR="00634198" w:rsidRDefault="00634198" w:rsidP="00634198">
      <w:pPr>
        <w:pStyle w:val="Heading4"/>
      </w:pPr>
      <w:r>
        <w:t>Massive support for the plan</w:t>
      </w:r>
    </w:p>
    <w:p w:rsidR="00634198" w:rsidRPr="00634198" w:rsidRDefault="00634198" w:rsidP="00634198">
      <w:r>
        <w:t xml:space="preserve">Masood </w:t>
      </w:r>
      <w:r w:rsidRPr="00634198">
        <w:rPr>
          <w:rStyle w:val="Style13ptBold"/>
        </w:rPr>
        <w:t>Farivar</w:t>
      </w:r>
      <w:r>
        <w:t>, Veterans for America, VOA, “US Lawmakers Vow to Continue Immigrant Program for Afghan Interpreters”, June 28</w:t>
      </w:r>
      <w:r w:rsidRPr="00634198">
        <w:rPr>
          <w:vertAlign w:val="superscript"/>
        </w:rPr>
        <w:t>th</w:t>
      </w:r>
      <w:r>
        <w:t xml:space="preserve"> 20</w:t>
      </w:r>
      <w:r w:rsidRPr="00634198">
        <w:rPr>
          <w:rStyle w:val="Style13ptBold"/>
        </w:rPr>
        <w:t>16</w:t>
      </w:r>
      <w:r>
        <w:t>, https://www.voanews.com/a/us-lawmakers-vow-continue-immigrant-program-afghan-interpreters/3396010.html</w:t>
      </w:r>
    </w:p>
    <w:p w:rsidR="00634198" w:rsidRPr="00634198" w:rsidRDefault="00634198" w:rsidP="003577B7">
      <w:pPr>
        <w:rPr>
          <w:sz w:val="16"/>
        </w:rPr>
      </w:pPr>
      <w:r w:rsidRPr="00634198">
        <w:rPr>
          <w:rStyle w:val="StyleUnderline"/>
        </w:rPr>
        <w:t>U.S. lawmakers say they want to make sure a program that enables Afghan</w:t>
      </w:r>
      <w:r w:rsidRPr="00634198">
        <w:rPr>
          <w:sz w:val="16"/>
        </w:rPr>
        <w:t xml:space="preserve"> military </w:t>
      </w:r>
      <w:r w:rsidRPr="00634198">
        <w:rPr>
          <w:rStyle w:val="StyleUnderline"/>
        </w:rPr>
        <w:t xml:space="preserve">interpreters to immigrate to the U.S. </w:t>
      </w:r>
      <w:r w:rsidRPr="00634198">
        <w:rPr>
          <w:rStyle w:val="Emphasis"/>
        </w:rPr>
        <w:t>continues without interruption</w:t>
      </w:r>
      <w:r w:rsidRPr="00634198">
        <w:rPr>
          <w:sz w:val="16"/>
        </w:rPr>
        <w:t xml:space="preserve">, despite the Senate's failure to extend the program earlier this month. The interpreters are often targeted by the Taliban. Senator Jeanne </w:t>
      </w:r>
      <w:r w:rsidRPr="00634198">
        <w:rPr>
          <w:rStyle w:val="StyleUnderline"/>
        </w:rPr>
        <w:t>Shaheen</w:t>
      </w:r>
      <w:r w:rsidRPr="00634198">
        <w:rPr>
          <w:sz w:val="16"/>
        </w:rPr>
        <w:t xml:space="preserve">, a Democrat from New Hampshire, says she </w:t>
      </w:r>
      <w:r w:rsidRPr="00634198">
        <w:rPr>
          <w:rStyle w:val="StyleUnderline"/>
        </w:rPr>
        <w:t>is</w:t>
      </w:r>
      <w:r w:rsidRPr="00634198">
        <w:rPr>
          <w:sz w:val="16"/>
        </w:rPr>
        <w:t xml:space="preserve"> considering </w:t>
      </w:r>
      <w:r w:rsidRPr="00634198">
        <w:rPr>
          <w:rStyle w:val="StyleUnderline"/>
        </w:rPr>
        <w:t>introducing legislation</w:t>
      </w:r>
      <w:r w:rsidRPr="00634198">
        <w:rPr>
          <w:sz w:val="16"/>
        </w:rPr>
        <w:t xml:space="preserve"> to extend the program that she and many other members of Congress see as a lifesaver for Afghan military interpreters. She is looking to introduce legislation "sometime in the next month" in the Senate Appropriations Subcommittee on State, Foreign Operations and Related Programs. "I'm pleased to say </w:t>
      </w:r>
      <w:r w:rsidRPr="00634198">
        <w:rPr>
          <w:rStyle w:val="Emphasis"/>
        </w:rPr>
        <w:t>there is a lot of support i</w:t>
      </w:r>
      <w:r w:rsidRPr="00634198">
        <w:rPr>
          <w:sz w:val="16"/>
        </w:rPr>
        <w:t xml:space="preserve">n that subcommittee </w:t>
      </w:r>
      <w:r w:rsidRPr="00634198">
        <w:rPr>
          <w:rStyle w:val="Emphasis"/>
        </w:rPr>
        <w:t>to extend the program</w:t>
      </w:r>
      <w:r w:rsidRPr="00634198">
        <w:rPr>
          <w:sz w:val="16"/>
        </w:rPr>
        <w:t xml:space="preserve">, so hopefully, we can get that done, and hopefully, that bill will move forward," Shaheen said in an interview with VOA. Senate Majority Leader Mitch </w:t>
      </w:r>
      <w:r w:rsidRPr="00634198">
        <w:rPr>
          <w:rStyle w:val="StyleUnderline"/>
        </w:rPr>
        <w:t>McConnell</w:t>
      </w:r>
      <w:r w:rsidRPr="00634198">
        <w:rPr>
          <w:sz w:val="16"/>
        </w:rPr>
        <w:t xml:space="preserve">, a Kentucky Republican who is a member of the subcommittee, </w:t>
      </w:r>
      <w:r w:rsidRPr="00634198">
        <w:rPr>
          <w:rStyle w:val="Emphasis"/>
        </w:rPr>
        <w:t>remains supportive of the program</w:t>
      </w:r>
      <w:r w:rsidRPr="00634198">
        <w:rPr>
          <w:sz w:val="16"/>
        </w:rPr>
        <w:t>. "</w:t>
      </w:r>
      <w:r w:rsidRPr="00634198">
        <w:rPr>
          <w:rStyle w:val="StyleUnderline"/>
        </w:rPr>
        <w:t>The Leader feels that we owe a debt to the translators supporting our forces</w:t>
      </w:r>
      <w:r w:rsidRPr="00634198">
        <w:rPr>
          <w:sz w:val="16"/>
        </w:rPr>
        <w:t xml:space="preserve"> in Afghanistan," his spokesman Robert Steurer said in an email to VOA.</w:t>
      </w:r>
    </w:p>
    <w:p w:rsidR="00B374E0" w:rsidRDefault="00B374E0" w:rsidP="00B374E0">
      <w:pPr>
        <w:pStyle w:val="Heading4"/>
      </w:pPr>
      <w:r>
        <w:t>Plan popular</w:t>
      </w:r>
    </w:p>
    <w:p w:rsidR="00B374E0" w:rsidRPr="00344AF5" w:rsidRDefault="00B374E0" w:rsidP="00B374E0">
      <w:r w:rsidRPr="00344AF5">
        <w:t xml:space="preserve">Elise </w:t>
      </w:r>
      <w:r w:rsidRPr="00344AF5">
        <w:rPr>
          <w:rStyle w:val="Style13ptBold"/>
        </w:rPr>
        <w:t>Blanchard 17</w:t>
      </w:r>
      <w:r w:rsidRPr="00344AF5">
        <w:t>, soon-to-be journalism graduate from Columbia University in New York and Sciences Po in Paris, “Afghan Translators Hope U.S. Visas Will Arrive Before The Taliban Does”, https://www.huffingtonpost.com/entry/afghan-translators-us-visas-taliban_us_587fbcdae4b0c147f0bca672</w:t>
      </w:r>
    </w:p>
    <w:p w:rsidR="00B374E0" w:rsidRPr="00344AF5" w:rsidRDefault="00B374E0" w:rsidP="00B374E0">
      <w:pPr>
        <w:rPr>
          <w:sz w:val="16"/>
        </w:rPr>
      </w:pPr>
      <w:r w:rsidRPr="00B374E0">
        <w:rPr>
          <w:sz w:val="16"/>
        </w:rPr>
        <w:t xml:space="preserve">Yet </w:t>
      </w:r>
      <w:r w:rsidRPr="00B374E0">
        <w:rPr>
          <w:rStyle w:val="StyleUnderline"/>
        </w:rPr>
        <w:t>SIV</w:t>
      </w:r>
      <w:r w:rsidRPr="00B374E0">
        <w:rPr>
          <w:sz w:val="16"/>
        </w:rPr>
        <w:t xml:space="preserve"> advocates still hope that more visas could be added to the program when Congress takes up a new budget in April. The </w:t>
      </w:r>
      <w:r w:rsidRPr="00B374E0">
        <w:rPr>
          <w:rStyle w:val="StyleUnderline"/>
        </w:rPr>
        <w:t>program</w:t>
      </w:r>
      <w:r w:rsidRPr="00B374E0">
        <w:rPr>
          <w:sz w:val="16"/>
        </w:rPr>
        <w:t xml:space="preserve"> usually </w:t>
      </w:r>
      <w:r w:rsidRPr="00B374E0">
        <w:rPr>
          <w:rStyle w:val="StyleUnderline"/>
        </w:rPr>
        <w:t>has bipartisan support</w:t>
      </w:r>
      <w:r w:rsidRPr="00B374E0">
        <w:rPr>
          <w:sz w:val="16"/>
        </w:rPr>
        <w:t xml:space="preserve">, especially from lawmakers who are veterans. </w:t>
      </w:r>
      <w:r w:rsidRPr="00B374E0">
        <w:rPr>
          <w:rStyle w:val="Emphasis"/>
        </w:rPr>
        <w:t>Even its detractors usually do not publicly admit</w:t>
      </w:r>
      <w:r w:rsidRPr="00B374E0">
        <w:rPr>
          <w:sz w:val="16"/>
        </w:rPr>
        <w:t xml:space="preserve"> that </w:t>
      </w:r>
      <w:r w:rsidRPr="00B374E0">
        <w:rPr>
          <w:rStyle w:val="Emphasis"/>
        </w:rPr>
        <w:t>they are against the program</w:t>
      </w:r>
      <w:r w:rsidRPr="00B374E0">
        <w:rPr>
          <w:sz w:val="16"/>
        </w:rPr>
        <w:t>, says Scott Cooper, director of national security outreach at Human Rights First. “</w:t>
      </w:r>
      <w:r w:rsidRPr="00B374E0">
        <w:rPr>
          <w:rStyle w:val="Emphasis"/>
        </w:rPr>
        <w:t>They would have every veteran’s organization in the world calling them out</w:t>
      </w:r>
      <w:r w:rsidRPr="00B374E0">
        <w:rPr>
          <w:sz w:val="16"/>
        </w:rPr>
        <w:t xml:space="preserve"> on this</w:t>
      </w:r>
      <w:r w:rsidRPr="00344AF5">
        <w:rPr>
          <w:sz w:val="16"/>
        </w:rPr>
        <w:t>,” he said.</w:t>
      </w:r>
    </w:p>
    <w:p w:rsidR="00B374E0" w:rsidRDefault="00B374E0" w:rsidP="00B374E0"/>
    <w:p w:rsidR="00B374E0" w:rsidRDefault="00B374E0" w:rsidP="00B374E0">
      <w:pPr>
        <w:pStyle w:val="Heading4"/>
      </w:pPr>
      <w:r>
        <w:t>Veterans support the plan – and they have clout</w:t>
      </w:r>
    </w:p>
    <w:p w:rsidR="00B374E0" w:rsidRPr="00344AF5" w:rsidRDefault="00B374E0" w:rsidP="00B374E0">
      <w:r w:rsidRPr="00344AF5">
        <w:t xml:space="preserve">Tim </w:t>
      </w:r>
      <w:r w:rsidRPr="00344AF5">
        <w:rPr>
          <w:rStyle w:val="Style13ptBold"/>
        </w:rPr>
        <w:t>Hsia 13</w:t>
      </w:r>
      <w:r w:rsidRPr="00344AF5">
        <w:t>, suing a J.D./M.B.A. at Stanford. He is currently in the Army Reserves as an R.O.T.C. instructor at Santa Clara University, which offers training for Stanford cadets, “The Role of the Military and Veterans in Politics”, https://atwar.blogs.nytimes.com/2013/02/01/the-role-of-the-military-and-veterans-in-politics/</w:t>
      </w:r>
    </w:p>
    <w:p w:rsidR="00B374E0" w:rsidRPr="00344AF5" w:rsidRDefault="00B374E0" w:rsidP="00B374E0">
      <w:pPr>
        <w:rPr>
          <w:rStyle w:val="StyleUnderline"/>
        </w:rPr>
      </w:pPr>
      <w:r w:rsidRPr="00344AF5">
        <w:rPr>
          <w:rStyle w:val="StyleUnderline"/>
        </w:rPr>
        <w:t xml:space="preserve">But </w:t>
      </w:r>
      <w:r w:rsidRPr="00B374E0">
        <w:rPr>
          <w:rStyle w:val="StyleUnderline"/>
        </w:rPr>
        <w:t xml:space="preserve">military </w:t>
      </w:r>
      <w:r w:rsidRPr="00B374E0">
        <w:rPr>
          <w:rStyle w:val="Emphasis"/>
        </w:rPr>
        <w:t>veterans</w:t>
      </w:r>
      <w:r w:rsidRPr="00B374E0">
        <w:rPr>
          <w:rStyle w:val="StyleUnderline"/>
        </w:rPr>
        <w:t xml:space="preserve"> still </w:t>
      </w:r>
      <w:r w:rsidRPr="00B374E0">
        <w:rPr>
          <w:rStyle w:val="Emphasis"/>
        </w:rPr>
        <w:t>have significant political clout</w:t>
      </w:r>
      <w:r w:rsidRPr="00B374E0">
        <w:rPr>
          <w:rStyle w:val="StyleUnderline"/>
        </w:rPr>
        <w:t>.</w:t>
      </w:r>
      <w:r w:rsidRPr="00B374E0">
        <w:rPr>
          <w:sz w:val="16"/>
        </w:rPr>
        <w:t xml:space="preserve"> Former Senator John Kerry, a Vietnam veteran, was recently confirmed as secretary of state, and former Senator Chuck Hagel, also a Vietnam veteran, has been nominated for defense secretary. If Mr. Hagel is confirmed, President Obama’s cabinet will have three Vietnam veterans (the third being Eric Shinseki, secretary of the Department of Veteran Affairs.) </w:t>
      </w:r>
      <w:r w:rsidRPr="00B374E0">
        <w:rPr>
          <w:rStyle w:val="StyleUnderline"/>
        </w:rPr>
        <w:t xml:space="preserve">Although the overall number of veterans in Congress has decreased, the election of Iraq and Afghanistan veterans is on the rise. Of the </w:t>
      </w:r>
      <w:r w:rsidRPr="00B374E0">
        <w:rPr>
          <w:rStyle w:val="Emphasis"/>
        </w:rPr>
        <w:t>89 military veterans in the House</w:t>
      </w:r>
      <w:r w:rsidRPr="00B374E0">
        <w:rPr>
          <w:rStyle w:val="StyleUnderline"/>
        </w:rPr>
        <w:t xml:space="preserve">, 17 are veterans of Iraq or Afghanistan. Of the 18 senators who are military veterans, Lindsey Graham of South Carolina is one of the few veterans of Iraq or Afghanistan. </w:t>
      </w:r>
      <w:r w:rsidRPr="00B374E0">
        <w:rPr>
          <w:sz w:val="16"/>
        </w:rPr>
        <w:t xml:space="preserve">The interplay between politics, the military and veterans is a complicated subject matter. Although war is supposed to be an extension of politics, we don’t want service members associated with politics. Some historians surmise that Lincoln removed Gen. George B. McClellan, the top Union Army general, partly because General McClellan showed too great of an interest in politics. Throughout American history there have been notable American political leaders who have served in the military. Some veterans turned legislators played down their military backgrounds or made it a point that they could also view the military through a critical lens. Eisenhower is remembered for his warning of the “military industrial complex.” This trend continues. Joyce Tsai, in Stars and Stripes, found that many veterans who ran for office this past election played down their military experience. Chris Fields, a Democrat who ran for a House seat, said, “We don’t try to wrap ourselves in the flag and say the opposition is less patriotic because they didn’t go into the military service, because that, in my opinion, would be false.” In the past, some veterans have highlighted their military service when running for office, including Senator John McCain in the 2008 election. But Senator Bob Dole did not make it a point when running for the presidency in 1996. </w:t>
      </w:r>
      <w:r w:rsidRPr="00B374E0">
        <w:rPr>
          <w:rStyle w:val="StyleUnderline"/>
        </w:rPr>
        <w:t>Veterans and military service also played a significant role in the past election cycle.</w:t>
      </w:r>
      <w:r w:rsidRPr="00B374E0">
        <w:rPr>
          <w:sz w:val="16"/>
        </w:rPr>
        <w:t xml:space="preserve"> Many observers noticed that Mitt Romney did not bring up the topic of the war in Afghanistan during the speech in which he accepted the Republican nomination. William Kristol, a conservative writer, questioned “the civic propriety of a presidential nominee failing even to mention, in his acceptance speech, a war we’re fighting and our young men and women who are fighting it.” By contrast, the Democratic National Convention prominently highlighted a tribute to the nation’s veterans. Nevertheless, a vast majority of veterans in Congress identify as Republicans. More military veterans ran for election to the current Congress — and won — as Republicans than as Democrats. Out of the 89 military veterans in the House, only 20 are Democrats. Additionally, of the newly elected Iraq and Afghanistan combat veterans, 14 are Republicans and only 2 — both female — are Democrats. In the past election cycle, according to Joyce Tsai of Stars and Stripes, there were 42 candidates for Congress who had war zone experience (38 House and 4 Senate candidates). Of the 42 candidates, 13 were Democrats. Interestingly, in the last presidential election, Ron Paul received more in donations from military veterans than any other candidate. Although there is a preponderance of military veteran members of Congress who are Republicans, some recent research suggests that political affiliation among current service members is more diverse. Jason Dempsey, an Army officer and a former White House fellow, found from his research that “there is no monolithic ‘military vote.’” He found that “on most social issues and questions of how the government should spend money, the attitudes of service members largely tracked those of the civilian population.” Although “older generations of veterans remain solidly Republican,” “among the youngest service members and veterans … there is an even split in party identification with 36 percent identifying themselves as Democrats and 41 percent as Republicans.” Heidi Urben, an Army officer and American politics professor at West Point, found that of the officer corps, “60 percent identify with the Republican Party,” but that a “majority of those who called themselves Republican were less partisan and more centrist.” Ms. Urben states that most service members “are weak partisans or independents. And that’s something you don’t hear reported as much.” Ms. Urben also found that “people are leaving the military with pretty much the same views they had going in.” Jim Golby, Kyle Dropp and Peter Feaver have done research on the impact of high-profile endorsements from retired military personnel on presidential campaigns. </w:t>
      </w:r>
      <w:r w:rsidRPr="00B374E0">
        <w:rPr>
          <w:rStyle w:val="StyleUnderline"/>
        </w:rPr>
        <w:t xml:space="preserve">The study is important because the trend of candidates’ seeking endorsements of general and flag officers is only likely to continue, given the overall decrease of prominent veterans in politics and as military service becomes a more rarefied career. Their research found that: While military endorsements do not provide a statistically significant boost in overall support for candidates, our research indicates that they </w:t>
      </w:r>
      <w:r w:rsidRPr="00B374E0">
        <w:rPr>
          <w:rStyle w:val="Emphasis"/>
        </w:rPr>
        <w:t xml:space="preserve">may persuade a </w:t>
      </w:r>
      <w:r w:rsidRPr="00B374E0">
        <w:rPr>
          <w:rStyle w:val="StyleUnderline"/>
        </w:rPr>
        <w:t>small but</w:t>
      </w:r>
      <w:r w:rsidRPr="00B374E0">
        <w:rPr>
          <w:rStyle w:val="Emphasis"/>
        </w:rPr>
        <w:t xml:space="preserve"> significant portion of two groups</w:t>
      </w:r>
      <w:r w:rsidRPr="00B374E0">
        <w:rPr>
          <w:rStyle w:val="StyleUnderline"/>
        </w:rPr>
        <w:t xml:space="preserve"> – </w:t>
      </w:r>
      <w:r w:rsidRPr="00B374E0">
        <w:rPr>
          <w:rStyle w:val="Emphasis"/>
        </w:rPr>
        <w:t>independent voters and voters who report low levels of foreign policy interest</w:t>
      </w:r>
      <w:r w:rsidRPr="00B374E0">
        <w:rPr>
          <w:rStyle w:val="StyleUnderline"/>
        </w:rPr>
        <w:t xml:space="preserve"> </w:t>
      </w:r>
      <w:r w:rsidRPr="00B374E0">
        <w:rPr>
          <w:sz w:val="16"/>
        </w:rPr>
        <w:t>– to favor President Barack Oba</w:t>
      </w:r>
      <w:r w:rsidRPr="00344AF5">
        <w:rPr>
          <w:sz w:val="16"/>
        </w:rPr>
        <w:t>ma.</w:t>
      </w:r>
    </w:p>
    <w:p w:rsidR="00B374E0" w:rsidRPr="00B374E0" w:rsidRDefault="00B374E0" w:rsidP="00B374E0"/>
    <w:p w:rsidR="003577B7" w:rsidRDefault="003577B7" w:rsidP="003577B7">
      <w:pPr>
        <w:pStyle w:val="Heading3"/>
      </w:pPr>
      <w:r>
        <w:t>Plan Unpopular</w:t>
      </w:r>
    </w:p>
    <w:p w:rsidR="00634198" w:rsidRDefault="00634198" w:rsidP="00634198"/>
    <w:p w:rsidR="00634198" w:rsidRDefault="00634198" w:rsidP="00634198">
      <w:pPr>
        <w:pStyle w:val="Heading4"/>
      </w:pPr>
      <w:r>
        <w:t>Backlash to the plan</w:t>
      </w:r>
    </w:p>
    <w:p w:rsidR="00634198" w:rsidRDefault="00634198" w:rsidP="00634198">
      <w:r>
        <w:t xml:space="preserve">KRISTINA </w:t>
      </w:r>
      <w:r w:rsidRPr="00634198">
        <w:rPr>
          <w:rStyle w:val="Style13ptBold"/>
        </w:rPr>
        <w:t>WONG</w:t>
      </w:r>
      <w:r>
        <w:t>, The Hill, “Senate fight brews over Afghan visas”, 5/30/20</w:t>
      </w:r>
      <w:r w:rsidRPr="00634198">
        <w:rPr>
          <w:rStyle w:val="Style13ptBold"/>
        </w:rPr>
        <w:t>16</w:t>
      </w:r>
      <w:r>
        <w:t>, http://thehill.com/policy/defense/281577-senate-fight-brews-over-afghan-visas</w:t>
      </w:r>
    </w:p>
    <w:p w:rsidR="00634198" w:rsidRDefault="00634198" w:rsidP="00634198">
      <w:pPr>
        <w:rPr>
          <w:sz w:val="16"/>
        </w:rPr>
      </w:pPr>
      <w:r w:rsidRPr="00634198">
        <w:rPr>
          <w:rStyle w:val="StyleUnderline"/>
        </w:rPr>
        <w:t>Levine said Grassley has requested additional information about the visa program</w:t>
      </w:r>
      <w:r w:rsidRPr="00634198">
        <w:rPr>
          <w:sz w:val="16"/>
        </w:rPr>
        <w:t xml:space="preserve"> from the State Department and U.S. Citizenship and Immigration Services, but has not yet received any of the requested information from USCIS. </w:t>
      </w:r>
      <w:r w:rsidRPr="00634198">
        <w:rPr>
          <w:rStyle w:val="StyleUnderline"/>
        </w:rPr>
        <w:t>She</w:t>
      </w:r>
      <w:r w:rsidRPr="00634198">
        <w:rPr>
          <w:sz w:val="16"/>
        </w:rPr>
        <w:t xml:space="preserve"> also </w:t>
      </w:r>
      <w:r w:rsidRPr="00634198">
        <w:rPr>
          <w:rStyle w:val="StyleUnderline"/>
        </w:rPr>
        <w:t>cited a</w:t>
      </w:r>
      <w:r w:rsidRPr="00634198">
        <w:rPr>
          <w:sz w:val="16"/>
        </w:rPr>
        <w:t xml:space="preserve"> </w:t>
      </w:r>
      <w:r w:rsidRPr="00634198">
        <w:rPr>
          <w:rStyle w:val="Emphasis"/>
        </w:rPr>
        <w:t>lack of evidence showing the Afghans were facing threats</w:t>
      </w:r>
      <w:r w:rsidRPr="00634198">
        <w:rPr>
          <w:sz w:val="16"/>
        </w:rPr>
        <w:t xml:space="preserve">, </w:t>
      </w:r>
      <w:r w:rsidRPr="00634198">
        <w:rPr>
          <w:rStyle w:val="StyleUnderline"/>
        </w:rPr>
        <w:t>and questions about their entitlement to benefits should they become L</w:t>
      </w:r>
      <w:r w:rsidRPr="00634198">
        <w:rPr>
          <w:sz w:val="16"/>
        </w:rPr>
        <w:t xml:space="preserve">awful </w:t>
      </w:r>
      <w:r w:rsidRPr="00634198">
        <w:rPr>
          <w:rStyle w:val="StyleUnderline"/>
        </w:rPr>
        <w:t>P</w:t>
      </w:r>
      <w:r w:rsidRPr="00634198">
        <w:rPr>
          <w:sz w:val="16"/>
        </w:rPr>
        <w:t xml:space="preserve">ermanent </w:t>
      </w:r>
      <w:r w:rsidRPr="00634198">
        <w:rPr>
          <w:rStyle w:val="StyleUnderline"/>
        </w:rPr>
        <w:t>R</w:t>
      </w:r>
      <w:r w:rsidRPr="00634198">
        <w:rPr>
          <w:sz w:val="16"/>
        </w:rPr>
        <w:t xml:space="preserve">esidents, the current number of unused visas and the price tag of $446 million over 10 years, according to the Congressional Budget Office. </w:t>
      </w:r>
      <w:r w:rsidRPr="00634198">
        <w:rPr>
          <w:rStyle w:val="StyleUnderline"/>
        </w:rPr>
        <w:t xml:space="preserve">Zeller told The Hill he met with majority staff members of the Judiciary Committee and Grassley's office on Thursday, who allegedly told him that </w:t>
      </w:r>
      <w:r w:rsidRPr="00634198">
        <w:rPr>
          <w:rStyle w:val="Emphasis"/>
        </w:rPr>
        <w:t>Sessions was behind the block</w:t>
      </w:r>
      <w:r w:rsidRPr="00634198">
        <w:rPr>
          <w:rStyle w:val="StyleUnderline"/>
        </w:rPr>
        <w:t>, and that the chairman was acting on his behalf</w:t>
      </w:r>
      <w:r w:rsidRPr="00634198">
        <w:rPr>
          <w:sz w:val="16"/>
        </w:rPr>
        <w:t xml:space="preserve">. "They said to me, looked me in the eye and said, 'Look, one of our members' -- and they said Sessions -- 'on the committee raised an issue concerning immigration to the chairman, and the chairman on his behalf has taken up this issue,'" he said. Sessions' office did not respond to repeated requests for comment from The Hill. In a recent Washington Post piece, though, </w:t>
      </w:r>
      <w:r w:rsidRPr="00634198">
        <w:rPr>
          <w:rStyle w:val="StyleUnderline"/>
        </w:rPr>
        <w:t xml:space="preserve">Sessions cited the cost of the program, said it wasn't clear more visas were needed, and cautioned it could lead to a brain-drain </w:t>
      </w:r>
      <w:r w:rsidRPr="00634198">
        <w:rPr>
          <w:sz w:val="16"/>
        </w:rPr>
        <w:t>in Afghanistan. “We just need to be careful about this,” he told the Post. “Just because you’ve got applicants doesn’t mean every one of them is deserving of acceptance.”</w:t>
      </w:r>
    </w:p>
    <w:p w:rsidR="00634198" w:rsidRPr="00634198" w:rsidRDefault="00634198" w:rsidP="00634198">
      <w:pPr>
        <w:rPr>
          <w:sz w:val="16"/>
        </w:rPr>
      </w:pPr>
    </w:p>
    <w:p w:rsidR="00634198" w:rsidRDefault="00634198" w:rsidP="00634198">
      <w:pPr>
        <w:pStyle w:val="Heading4"/>
      </w:pPr>
      <w:r>
        <w:t>Plan is contentious</w:t>
      </w:r>
    </w:p>
    <w:p w:rsidR="00634198" w:rsidRDefault="00634198" w:rsidP="00634198">
      <w:r>
        <w:t xml:space="preserve">KRISTINA </w:t>
      </w:r>
      <w:r w:rsidRPr="00634198">
        <w:rPr>
          <w:rStyle w:val="Style13ptBold"/>
        </w:rPr>
        <w:t>WONG</w:t>
      </w:r>
      <w:r>
        <w:t>, The Hill, “Senate fight brews over Afghan visas”, 5/30/20</w:t>
      </w:r>
      <w:r w:rsidRPr="00634198">
        <w:rPr>
          <w:rStyle w:val="Style13ptBold"/>
        </w:rPr>
        <w:t>16</w:t>
      </w:r>
      <w:r>
        <w:t>, http://thehill.com/policy/defense/281577-senate-fight-brews-over-afghan-visas</w:t>
      </w:r>
    </w:p>
    <w:p w:rsidR="00634198" w:rsidRPr="00634198" w:rsidRDefault="00634198" w:rsidP="00634198">
      <w:pPr>
        <w:rPr>
          <w:sz w:val="16"/>
        </w:rPr>
      </w:pPr>
      <w:r w:rsidRPr="00634198">
        <w:rPr>
          <w:sz w:val="16"/>
        </w:rPr>
        <w:t xml:space="preserve">But this year, </w:t>
      </w:r>
      <w:r w:rsidRPr="00634198">
        <w:rPr>
          <w:rStyle w:val="Emphasis"/>
        </w:rPr>
        <w:t>the visas have become a political football</w:t>
      </w:r>
      <w:r w:rsidRPr="00634198">
        <w:rPr>
          <w:sz w:val="16"/>
        </w:rPr>
        <w:t xml:space="preserve"> </w:t>
      </w:r>
      <w:r w:rsidRPr="00634198">
        <w:rPr>
          <w:rStyle w:val="StyleUnderline"/>
        </w:rPr>
        <w:t>during</w:t>
      </w:r>
      <w:r w:rsidRPr="00634198">
        <w:rPr>
          <w:sz w:val="16"/>
        </w:rPr>
        <w:t xml:space="preserve"> an </w:t>
      </w:r>
      <w:r w:rsidRPr="00634198">
        <w:rPr>
          <w:rStyle w:val="StyleUnderline"/>
        </w:rPr>
        <w:t>election season</w:t>
      </w:r>
      <w:r w:rsidRPr="00634198">
        <w:rPr>
          <w:sz w:val="16"/>
        </w:rPr>
        <w:t xml:space="preserve"> where presumptive nominee Donald </w:t>
      </w:r>
      <w:r w:rsidRPr="00634198">
        <w:rPr>
          <w:rStyle w:val="StyleUnderline"/>
        </w:rPr>
        <w:t>Trump has made his concerns about illegal immigration and Muslim immigrants</w:t>
      </w:r>
      <w:r w:rsidRPr="00634198">
        <w:rPr>
          <w:sz w:val="16"/>
        </w:rPr>
        <w:t xml:space="preserve"> </w:t>
      </w:r>
      <w:r w:rsidRPr="00634198">
        <w:rPr>
          <w:rStyle w:val="Emphasis"/>
        </w:rPr>
        <w:t>a centerpiece</w:t>
      </w:r>
      <w:r w:rsidRPr="00634198">
        <w:rPr>
          <w:sz w:val="16"/>
        </w:rPr>
        <w:t xml:space="preserve"> of his campaign. Sessions is serving as a national security adviser for Trump's campaign. </w:t>
      </w:r>
      <w:r w:rsidRPr="00634198">
        <w:rPr>
          <w:rStyle w:val="StyleUnderline"/>
        </w:rPr>
        <w:t>Immigration visas have also become a touchy subject in the wake of a string of attacks in Europe and in San Bernardino</w:t>
      </w:r>
      <w:r w:rsidRPr="00634198">
        <w:rPr>
          <w:sz w:val="16"/>
        </w:rPr>
        <w:t xml:space="preserve">, Calif. </w:t>
      </w:r>
      <w:r w:rsidRPr="00634198">
        <w:rPr>
          <w:rStyle w:val="StyleUnderline"/>
        </w:rPr>
        <w:t>carried out or inspired by the Islamic State in Iraq</w:t>
      </w:r>
      <w:r w:rsidRPr="00634198">
        <w:rPr>
          <w:sz w:val="16"/>
        </w:rPr>
        <w:t xml:space="preserve"> and Syria. </w:t>
      </w:r>
    </w:p>
    <w:p w:rsidR="003577B7" w:rsidRDefault="00B374E0" w:rsidP="00B374E0">
      <w:pPr>
        <w:pStyle w:val="Heading4"/>
      </w:pPr>
      <w:r>
        <w:t>Plan is unpopular – anti muslim sentiment</w:t>
      </w:r>
    </w:p>
    <w:p w:rsidR="00B374E0" w:rsidRPr="00344AF5" w:rsidRDefault="00B374E0" w:rsidP="00B374E0">
      <w:r w:rsidRPr="00344AF5">
        <w:t xml:space="preserve">Noah </w:t>
      </w:r>
      <w:r w:rsidRPr="00344AF5">
        <w:rPr>
          <w:rStyle w:val="Style13ptBold"/>
        </w:rPr>
        <w:t>Coburn and</w:t>
      </w:r>
      <w:r w:rsidRPr="00344AF5">
        <w:t xml:space="preserve"> Timor </w:t>
      </w:r>
      <w:r w:rsidRPr="00344AF5">
        <w:rPr>
          <w:rStyle w:val="Style13ptBold"/>
        </w:rPr>
        <w:t>Sharan 16</w:t>
      </w:r>
      <w:r w:rsidRPr="00344AF5">
        <w:t>, Sharan, Deputy Minister for Policy and Program at the Afghanistan Institute of Civil Society, Coburn, Professor of Anthropology at Bennington College, “Out of Harm’s Way?</w:t>
      </w:r>
    </w:p>
    <w:p w:rsidR="00B374E0" w:rsidRPr="00344AF5" w:rsidRDefault="00B374E0" w:rsidP="00B374E0">
      <w:r w:rsidRPr="00344AF5">
        <w:t>Perspectives of the Special Immigrant Visa Program for Afghanistan”, http://www.hollingscenter.org/wp-content/uploads/2016/09/SIV-Full-Report.pdf</w:t>
      </w:r>
    </w:p>
    <w:p w:rsidR="00B374E0" w:rsidRPr="00344AF5" w:rsidRDefault="00B374E0" w:rsidP="00B374E0">
      <w:pPr>
        <w:rPr>
          <w:sz w:val="16"/>
        </w:rPr>
      </w:pPr>
      <w:r w:rsidRPr="00344AF5">
        <w:rPr>
          <w:sz w:val="16"/>
        </w:rPr>
        <w:t xml:space="preserve">In the United </w:t>
      </w:r>
      <w:r w:rsidRPr="00B374E0">
        <w:rPr>
          <w:sz w:val="16"/>
        </w:rPr>
        <w:t xml:space="preserve">States, </w:t>
      </w:r>
      <w:r w:rsidRPr="00B374E0">
        <w:rPr>
          <w:rStyle w:val="StyleUnderline"/>
        </w:rPr>
        <w:t>despite initial bipartisan support</w:t>
      </w:r>
      <w:r w:rsidRPr="00B374E0">
        <w:rPr>
          <w:sz w:val="16"/>
        </w:rPr>
        <w:t xml:space="preserve">, the </w:t>
      </w:r>
      <w:r w:rsidRPr="00B374E0">
        <w:rPr>
          <w:rStyle w:val="Emphasis"/>
        </w:rPr>
        <w:t>program has faced political challenges</w:t>
      </w:r>
      <w:r w:rsidRPr="00B374E0">
        <w:rPr>
          <w:sz w:val="16"/>
        </w:rPr>
        <w:t xml:space="preserve">. Support by a number of influential senators including Senator Jeanne Shaheen, John McCain, and extensive campaigning from various groups such as the “One Left Behind” campaign by the Ronin Refugee Project and Veterans for American Ideal/Human Rights First, the United States Congress extended the SIV program in June 2016, granting 4,000 additional visas to both translators and other Afghan and Iraqi civilians who worked for the U.S. government or other American funded programs.2 Most of the </w:t>
      </w:r>
      <w:r w:rsidRPr="00B374E0">
        <w:rPr>
          <w:rStyle w:val="StyleUnderline"/>
        </w:rPr>
        <w:t>debates</w:t>
      </w:r>
      <w:r w:rsidRPr="00B374E0">
        <w:rPr>
          <w:sz w:val="16"/>
        </w:rPr>
        <w:t xml:space="preserve"> around the future of the Special Immigrant Visas, however, </w:t>
      </w:r>
      <w:r w:rsidRPr="00B374E0">
        <w:rPr>
          <w:rStyle w:val="StyleUnderline"/>
        </w:rPr>
        <w:t>do not take into account</w:t>
      </w:r>
      <w:r w:rsidRPr="00B374E0">
        <w:rPr>
          <w:sz w:val="16"/>
        </w:rPr>
        <w:t xml:space="preserve"> both the </w:t>
      </w:r>
      <w:r w:rsidRPr="00B374E0">
        <w:rPr>
          <w:rStyle w:val="StyleUnderline"/>
        </w:rPr>
        <w:t>challenges</w:t>
      </w:r>
      <w:r w:rsidRPr="00B374E0">
        <w:rPr>
          <w:sz w:val="16"/>
        </w:rPr>
        <w:t xml:space="preserve"> and successes that </w:t>
      </w:r>
      <w:r w:rsidRPr="00B374E0">
        <w:rPr>
          <w:rStyle w:val="Emphasis"/>
        </w:rPr>
        <w:t>the program has faced</w:t>
      </w:r>
      <w:r w:rsidRPr="00B374E0">
        <w:rPr>
          <w:sz w:val="16"/>
        </w:rPr>
        <w:t xml:space="preserve"> to date. Despite this temporary continuation, the </w:t>
      </w:r>
      <w:r w:rsidRPr="00B374E0">
        <w:rPr>
          <w:rStyle w:val="Emphasis"/>
        </w:rPr>
        <w:t>program's future is still in question</w:t>
      </w:r>
      <w:r w:rsidRPr="00B374E0">
        <w:rPr>
          <w:sz w:val="16"/>
        </w:rPr>
        <w:t>, making this an important moment to look at the human impact of the program and some of its both intended and unintended consequences.</w:t>
      </w:r>
    </w:p>
    <w:p w:rsidR="00B374E0" w:rsidRDefault="00B374E0" w:rsidP="003577B7"/>
    <w:p w:rsidR="00B374E0" w:rsidRDefault="00B374E0" w:rsidP="00B374E0">
      <w:pPr>
        <w:pStyle w:val="Heading4"/>
      </w:pPr>
      <w:r>
        <w:t xml:space="preserve">Plans unpopular – Most americans don’t understand the nuanse of the issue </w:t>
      </w:r>
    </w:p>
    <w:p w:rsidR="00B374E0" w:rsidRPr="00344AF5" w:rsidRDefault="00B374E0" w:rsidP="00B374E0">
      <w:r w:rsidRPr="00344AF5">
        <w:t xml:space="preserve">BRIAN </w:t>
      </w:r>
      <w:r w:rsidRPr="00344AF5">
        <w:rPr>
          <w:rStyle w:val="Style13ptBold"/>
        </w:rPr>
        <w:t>SMITH 14</w:t>
      </w:r>
      <w:r w:rsidRPr="00344AF5">
        <w:t>, reporter probs, “Lost in the System: Under Taliban Threats, Afghan Translators Stranded in Visa Process”, https://magicvalley.com/news/local/lost-in-the-system-under-taliban-threats-afghan-translators-stranded/article_a3f77c95-1984-566e-aa6b-1a5a807e8ffe.html</w:t>
      </w:r>
    </w:p>
    <w:p w:rsidR="00B374E0" w:rsidRPr="00344AF5" w:rsidRDefault="00B374E0" w:rsidP="00B374E0">
      <w:pPr>
        <w:rPr>
          <w:sz w:val="16"/>
        </w:rPr>
      </w:pPr>
      <w:r w:rsidRPr="00344AF5">
        <w:rPr>
          <w:sz w:val="16"/>
        </w:rPr>
        <w:t xml:space="preserve">“They’ll be </w:t>
      </w:r>
      <w:r w:rsidRPr="00B374E0">
        <w:rPr>
          <w:sz w:val="16"/>
        </w:rPr>
        <w:t xml:space="preserve">publicly executed, and there’ll be plenty of YouTube videos to watch that. That has to do with the </w:t>
      </w:r>
      <w:r w:rsidRPr="00B374E0">
        <w:rPr>
          <w:rStyle w:val="Emphasis"/>
        </w:rPr>
        <w:t>ignorant American electorate</w:t>
      </w:r>
      <w:r w:rsidRPr="00B374E0">
        <w:rPr>
          <w:sz w:val="16"/>
        </w:rPr>
        <w:t xml:space="preserve">. If </w:t>
      </w:r>
      <w:r w:rsidRPr="00B374E0">
        <w:rPr>
          <w:rStyle w:val="StyleUnderline"/>
        </w:rPr>
        <w:t>you asked</w:t>
      </w:r>
      <w:r w:rsidRPr="00B374E0">
        <w:rPr>
          <w:sz w:val="16"/>
        </w:rPr>
        <w:t xml:space="preserve"> most people, ‘</w:t>
      </w:r>
      <w:r w:rsidRPr="00B374E0">
        <w:rPr>
          <w:rStyle w:val="Emphasis"/>
        </w:rPr>
        <w:t>Who flew the planes into the towers?’ they’re going tell you an Afghan</w:t>
      </w:r>
      <w:r w:rsidRPr="00B374E0">
        <w:rPr>
          <w:sz w:val="16"/>
        </w:rPr>
        <w:t xml:space="preserve"> did it. … Ask the average Joe on the street, and an Afghan is a Taliban dude in Hajj clothes with a bunch of bombs strapped to him.” Many military </w:t>
      </w:r>
      <w:r w:rsidRPr="00B374E0">
        <w:rPr>
          <w:rStyle w:val="StyleUnderline"/>
        </w:rPr>
        <w:t>supervisors</w:t>
      </w:r>
      <w:r w:rsidRPr="00B374E0">
        <w:rPr>
          <w:sz w:val="16"/>
        </w:rPr>
        <w:t xml:space="preserve"> said they </w:t>
      </w:r>
      <w:r w:rsidRPr="00B374E0">
        <w:rPr>
          <w:rStyle w:val="Emphasis"/>
        </w:rPr>
        <w:t>fear how their translators will be perceived in a country swept with anti-Muslim dogma</w:t>
      </w:r>
      <w:r w:rsidRPr="00B374E0">
        <w:rPr>
          <w:sz w:val="16"/>
        </w:rPr>
        <w:t>. Many translators elect to live in the greater Washington, D.C</w:t>
      </w:r>
      <w:r w:rsidRPr="00344AF5">
        <w:rPr>
          <w:sz w:val="16"/>
        </w:rPr>
        <w:t>., area or near Sacramento, Calif., where Afghans have established communities. But others choose more rural areas.</w:t>
      </w:r>
    </w:p>
    <w:p w:rsidR="00B374E0" w:rsidRPr="00B374E0" w:rsidRDefault="00B374E0" w:rsidP="00B374E0"/>
    <w:p w:rsidR="007367D4" w:rsidRDefault="007367D4" w:rsidP="007367D4">
      <w:pPr>
        <w:pStyle w:val="Heading2"/>
      </w:pPr>
      <w:r>
        <w:t>Horse-Trading</w:t>
      </w:r>
    </w:p>
    <w:p w:rsidR="007367D4" w:rsidRDefault="007367D4" w:rsidP="007367D4"/>
    <w:p w:rsidR="007367D4" w:rsidRPr="007367D4" w:rsidRDefault="007367D4" w:rsidP="007367D4">
      <w:pPr>
        <w:pStyle w:val="Heading4"/>
      </w:pPr>
      <w:r>
        <w:t>Plan leads to the wall</w:t>
      </w:r>
    </w:p>
    <w:p w:rsidR="007367D4" w:rsidRDefault="007367D4" w:rsidP="007367D4">
      <w:r w:rsidRPr="0088789D">
        <w:t xml:space="preserve">KAVITHA </w:t>
      </w:r>
      <w:r w:rsidRPr="0088789D">
        <w:rPr>
          <w:rStyle w:val="Style13ptBold"/>
        </w:rPr>
        <w:t>SURANA 16</w:t>
      </w:r>
      <w:r>
        <w:t xml:space="preserve">, </w:t>
      </w:r>
      <w:r w:rsidRPr="00ED0E5B">
        <w:t>editorial fellow at Foreign Policy, where she produces breaking news and original reports with a particular focus on immigration, counterterrorism, and border security policy</w:t>
      </w:r>
      <w:r>
        <w:t>, “</w:t>
      </w:r>
      <w:r w:rsidRPr="0088789D">
        <w:t>Despite Bombings, Advocates Still Hope for More Visas for Afghan Interpreters</w:t>
      </w:r>
      <w:r>
        <w:t xml:space="preserve">”, </w:t>
      </w:r>
      <w:hyperlink r:id="rId67" w:history="1">
        <w:r w:rsidRPr="0041067E">
          <w:rPr>
            <w:rStyle w:val="Hyperlink"/>
          </w:rPr>
          <w:t>https://foreignpolicy.com/2016/09/20/despite-bombings-advocates-still-hope-for-more-visas-for-afghan-interpreters/</w:t>
        </w:r>
      </w:hyperlink>
    </w:p>
    <w:p w:rsidR="007367D4" w:rsidRPr="00ED0E5B" w:rsidRDefault="007367D4" w:rsidP="007367D4">
      <w:pPr>
        <w:rPr>
          <w:sz w:val="16"/>
        </w:rPr>
      </w:pPr>
      <w:r w:rsidRPr="00ED0E5B">
        <w:rPr>
          <w:sz w:val="16"/>
        </w:rPr>
        <w:t>Established in 2009</w:t>
      </w:r>
      <w:r w:rsidRPr="00B374E0">
        <w:rPr>
          <w:sz w:val="16"/>
        </w:rPr>
        <w:t xml:space="preserve">, </w:t>
      </w:r>
      <w:r w:rsidRPr="00B374E0">
        <w:rPr>
          <w:rStyle w:val="StyleUnderline"/>
        </w:rPr>
        <w:t>the Special Immigrant Visa (</w:t>
      </w:r>
      <w:r w:rsidRPr="00B374E0">
        <w:rPr>
          <w:sz w:val="16"/>
        </w:rPr>
        <w:t xml:space="preserve">SIV) </w:t>
      </w:r>
      <w:r w:rsidRPr="00B374E0">
        <w:rPr>
          <w:rStyle w:val="StyleUnderline"/>
        </w:rPr>
        <w:t>program</w:t>
      </w:r>
      <w:r w:rsidRPr="00B374E0">
        <w:rPr>
          <w:sz w:val="16"/>
        </w:rPr>
        <w:t xml:space="preserve"> helps bring foreign interpreters to America who served alongside U.S. troops and diplomats, and now face retaliation at home. Congress </w:t>
      </w:r>
      <w:r w:rsidRPr="00B374E0">
        <w:rPr>
          <w:rStyle w:val="StyleUnderline"/>
        </w:rPr>
        <w:t>must renew</w:t>
      </w:r>
      <w:r w:rsidRPr="00B374E0">
        <w:rPr>
          <w:sz w:val="16"/>
        </w:rPr>
        <w:t xml:space="preserve"> the program and allocate more visas </w:t>
      </w:r>
      <w:r w:rsidRPr="00B374E0">
        <w:rPr>
          <w:rStyle w:val="StyleUnderline"/>
        </w:rPr>
        <w:t>every year</w:t>
      </w:r>
      <w:r w:rsidRPr="00B374E0">
        <w:rPr>
          <w:sz w:val="16"/>
        </w:rPr>
        <w:t xml:space="preserve">. But </w:t>
      </w:r>
      <w:r w:rsidRPr="00B374E0">
        <w:rPr>
          <w:rStyle w:val="Emphasis"/>
        </w:rPr>
        <w:t>in an election year colored by xenophobic rhetoric</w:t>
      </w:r>
      <w:r w:rsidRPr="00B374E0">
        <w:rPr>
          <w:sz w:val="16"/>
        </w:rPr>
        <w:t xml:space="preserve">, </w:t>
      </w:r>
      <w:r w:rsidRPr="00B374E0">
        <w:rPr>
          <w:rStyle w:val="Emphasis"/>
        </w:rPr>
        <w:t>the visa program has become both a sticking point and a bargaining chip for</w:t>
      </w:r>
      <w:r w:rsidRPr="00B374E0">
        <w:rPr>
          <w:sz w:val="16"/>
        </w:rPr>
        <w:t xml:space="preserve"> some </w:t>
      </w:r>
      <w:r w:rsidRPr="00B374E0">
        <w:rPr>
          <w:rStyle w:val="Emphasis"/>
        </w:rPr>
        <w:t>conservative lawmakers trying to limit immigration</w:t>
      </w:r>
      <w:r w:rsidRPr="00B374E0">
        <w:rPr>
          <w:sz w:val="16"/>
        </w:rPr>
        <w:t>. Still, many prominent lawmakers are adamant that it be extended. Senate Foreign Relations Chairman Bob Corker of Tennessee, a Republican, told Foreign Policy, “I do think this should be a priority for us. Those people are subject to beheadings when found.”</w:t>
      </w:r>
    </w:p>
    <w:p w:rsidR="007367D4" w:rsidRPr="007367D4" w:rsidRDefault="007367D4" w:rsidP="007367D4"/>
    <w:p w:rsidR="003577B7" w:rsidRPr="003577B7" w:rsidRDefault="003577B7" w:rsidP="004501BD">
      <w:pPr>
        <w:pStyle w:val="Heading2"/>
      </w:pPr>
      <w:r>
        <w:t>Base</w:t>
      </w:r>
    </w:p>
    <w:p w:rsidR="003577B7" w:rsidRDefault="003577B7" w:rsidP="003577B7"/>
    <w:p w:rsidR="004C77DE" w:rsidRDefault="004C77DE" w:rsidP="004C77DE">
      <w:pPr>
        <w:pStyle w:val="Heading3"/>
      </w:pPr>
      <w:r>
        <w:t>Link</w:t>
      </w:r>
    </w:p>
    <w:p w:rsidR="004C77DE" w:rsidRDefault="004C77DE" w:rsidP="004C77DE"/>
    <w:p w:rsidR="004C77DE" w:rsidRPr="00A20416" w:rsidRDefault="004C77DE" w:rsidP="004C77DE">
      <w:pPr>
        <w:rPr>
          <w:b/>
          <w:sz w:val="28"/>
          <w:szCs w:val="28"/>
        </w:rPr>
      </w:pPr>
      <w:r>
        <w:rPr>
          <w:b/>
          <w:sz w:val="28"/>
          <w:szCs w:val="28"/>
        </w:rPr>
        <w:t>Trump’s base is xenophobic and supported the Muslim ban – they hate the AFF.</w:t>
      </w:r>
    </w:p>
    <w:p w:rsidR="004C77DE" w:rsidRPr="00F66918" w:rsidRDefault="004C77DE" w:rsidP="004C77DE">
      <w:pPr>
        <w:rPr>
          <w:rFonts w:ascii="Georgia" w:hAnsi="Georgia"/>
          <w:color w:val="000000" w:themeColor="text1"/>
          <w:sz w:val="16"/>
          <w:szCs w:val="16"/>
        </w:rPr>
      </w:pPr>
      <w:r w:rsidRPr="00F66918">
        <w:rPr>
          <w:rFonts w:ascii="Georgia" w:hAnsi="Georgia"/>
          <w:color w:val="000000" w:themeColor="text1"/>
          <w:sz w:val="16"/>
          <w:szCs w:val="16"/>
        </w:rPr>
        <w:t xml:space="preserve">Zack </w:t>
      </w:r>
      <w:r w:rsidRPr="00E86556">
        <w:rPr>
          <w:rFonts w:ascii="Georgia" w:hAnsi="Georgia"/>
          <w:b/>
          <w:color w:val="000000" w:themeColor="text1"/>
          <w:sz w:val="28"/>
          <w:szCs w:val="28"/>
        </w:rPr>
        <w:t>Beauchamp</w:t>
      </w:r>
      <w:r w:rsidRPr="00F66918">
        <w:rPr>
          <w:rFonts w:ascii="Georgia" w:hAnsi="Georgia"/>
          <w:color w:val="000000" w:themeColor="text1"/>
          <w:sz w:val="16"/>
          <w:szCs w:val="16"/>
        </w:rPr>
        <w:t>, 1-11-20</w:t>
      </w:r>
      <w:r w:rsidRPr="00E86556">
        <w:rPr>
          <w:rFonts w:ascii="Georgia" w:hAnsi="Georgia"/>
          <w:b/>
          <w:color w:val="000000" w:themeColor="text1"/>
          <w:sz w:val="28"/>
          <w:szCs w:val="28"/>
        </w:rPr>
        <w:t>18</w:t>
      </w:r>
      <w:r w:rsidRPr="00F66918">
        <w:rPr>
          <w:rFonts w:ascii="Georgia" w:hAnsi="Georgia"/>
          <w:color w:val="000000" w:themeColor="text1"/>
          <w:sz w:val="16"/>
          <w:szCs w:val="16"/>
        </w:rPr>
        <w:t xml:space="preserve">, </w:t>
      </w:r>
      <w:r w:rsidRPr="00F66918">
        <w:rPr>
          <w:rFonts w:ascii="Georgia" w:hAnsi="Georgia"/>
          <w:color w:val="000000" w:themeColor="text1"/>
          <w:sz w:val="16"/>
          <w:szCs w:val="16"/>
          <w:shd w:val="clear" w:color="auto" w:fill="FFFFFF"/>
        </w:rPr>
        <w:t>Zack Beauchamp is a senior reporter at Vox, where he covers global politics and ideology, and a host of Worldly, Vox's podcast on covering foreign policy and international relations. His work focuses on the rise of the populist right across the West, the Trump administration's foreign policy, and how fringe ideologies shape mainstream politics. Before coming to Vox, he edited TP Ideas, a section of Think Progress devoted to the ideas shaping our political world. He has an MSc from the London School of Economics in International Relations and grew up in Washington, DC, where he currently lives with his fiancée and two (rescue) dogs.</w:t>
      </w:r>
      <w:r w:rsidRPr="00F66918">
        <w:rPr>
          <w:rFonts w:ascii="Georgia" w:hAnsi="Georgia"/>
          <w:color w:val="000000" w:themeColor="text1"/>
          <w:sz w:val="16"/>
          <w:szCs w:val="16"/>
        </w:rPr>
        <w:t xml:space="preserve"> "Trump’s "shithole countries" comment exposes the core of Trumpism," Vox, https://www.vox.com/2018/1/11/16880804/trump-shithole-countries-racism</w:t>
      </w:r>
    </w:p>
    <w:p w:rsidR="004C77DE" w:rsidRPr="002B136A" w:rsidRDefault="004C77DE" w:rsidP="004C77DE">
      <w:pPr>
        <w:pStyle w:val="NormalWeb"/>
        <w:shd w:val="clear" w:color="auto" w:fill="FFFFFF"/>
        <w:rPr>
          <w:rFonts w:ascii="Georgia" w:hAnsi="Georgia"/>
          <w:color w:val="4C4E4D"/>
          <w:sz w:val="16"/>
          <w:szCs w:val="16"/>
        </w:rPr>
      </w:pPr>
      <w:r w:rsidRPr="00F66918">
        <w:rPr>
          <w:rFonts w:ascii="Georgia" w:hAnsi="Georgia"/>
          <w:color w:val="4C4E4D"/>
          <w:sz w:val="16"/>
          <w:szCs w:val="16"/>
        </w:rPr>
        <w:t>You might think that looking back to the</w:t>
      </w:r>
      <w:r w:rsidRPr="002B136A">
        <w:rPr>
          <w:rFonts w:ascii="Georgia" w:hAnsi="Georgia"/>
          <w:color w:val="4C4E4D"/>
          <w:sz w:val="16"/>
          <w:szCs w:val="16"/>
        </w:rPr>
        <w:t xml:space="preserve"> primary is old news — but really, it isn’t. </w:t>
      </w:r>
      <w:r w:rsidRPr="00E86556">
        <w:rPr>
          <w:rStyle w:val="Emphasis"/>
          <w:highlight w:val="cyan"/>
        </w:rPr>
        <w:t>Trump’s “base,”</w:t>
      </w:r>
      <w:r w:rsidRPr="00A20416">
        <w:rPr>
          <w:rStyle w:val="Emphasis"/>
        </w:rPr>
        <w:t xml:space="preserve"> his most hardcore supporters, </w:t>
      </w:r>
      <w:r w:rsidRPr="00E86556">
        <w:rPr>
          <w:rStyle w:val="Emphasis"/>
          <w:highlight w:val="cyan"/>
        </w:rPr>
        <w:t>are the people who helped make him the Republican standard-bearer</w:t>
      </w:r>
      <w:r w:rsidRPr="002B136A">
        <w:rPr>
          <w:rFonts w:ascii="Georgia" w:hAnsi="Georgia"/>
          <w:color w:val="4C4E4D"/>
          <w:sz w:val="16"/>
          <w:szCs w:val="16"/>
        </w:rPr>
        <w:t xml:space="preserve">. Primary data is some of the best evidence we have about the nature of Trump’s support — and it suggests that </w:t>
      </w:r>
      <w:r w:rsidRPr="00E86556">
        <w:rPr>
          <w:rStyle w:val="Emphasis"/>
          <w:highlight w:val="cyan"/>
        </w:rPr>
        <w:t>xenophobia and racism were the defining part of Trump’s support</w:t>
      </w:r>
      <w:r w:rsidRPr="002B136A">
        <w:rPr>
          <w:rFonts w:ascii="Georgia" w:hAnsi="Georgia"/>
          <w:color w:val="4C4E4D"/>
          <w:sz w:val="16"/>
          <w:szCs w:val="16"/>
        </w:rPr>
        <w:t xml:space="preserve">. It’s also borne out by research on the general election. One such paper, by political scientists Brian Schaffner, Matthew MacWilliams, and Tatishe Nteta, found that </w:t>
      </w:r>
      <w:r w:rsidRPr="00E86556">
        <w:rPr>
          <w:rStyle w:val="Emphasis"/>
          <w:highlight w:val="cyan"/>
        </w:rPr>
        <w:t>racism was a</w:t>
      </w:r>
      <w:r w:rsidRPr="00E86556">
        <w:rPr>
          <w:rStyle w:val="Emphasis"/>
        </w:rPr>
        <w:t>n i</w:t>
      </w:r>
      <w:hyperlink r:id="rId68" w:history="1">
        <w:r w:rsidRPr="00E86556">
          <w:rPr>
            <w:rStyle w:val="Emphasis"/>
            <w:rFonts w:eastAsiaTheme="majorEastAsia"/>
            <w:highlight w:val="cyan"/>
          </w:rPr>
          <w:t>ncredibly powerful predictor</w:t>
        </w:r>
      </w:hyperlink>
      <w:r w:rsidRPr="002B136A">
        <w:rPr>
          <w:rFonts w:ascii="Georgia" w:hAnsi="Georgia"/>
          <w:color w:val="4C4E4D"/>
          <w:sz w:val="16"/>
          <w:szCs w:val="16"/>
        </w:rPr>
        <w:t xml:space="preserve"> of a person’s likelihood of voting Trump — outpacing economic anxiety and even sexism. My colleague </w:t>
      </w:r>
      <w:hyperlink r:id="rId69" w:history="1">
        <w:r w:rsidRPr="002B136A">
          <w:rPr>
            <w:rStyle w:val="Hyperlink"/>
            <w:rFonts w:ascii="Georgia" w:eastAsiaTheme="majorEastAsia" w:hAnsi="Georgia"/>
            <w:b/>
            <w:bCs/>
            <w:color w:val="4F7177"/>
            <w:sz w:val="16"/>
            <w:szCs w:val="16"/>
          </w:rPr>
          <w:t>German Lopez</w:t>
        </w:r>
      </w:hyperlink>
      <w:r w:rsidRPr="002B136A">
        <w:rPr>
          <w:rFonts w:ascii="Georgia" w:hAnsi="Georgia"/>
          <w:color w:val="4C4E4D"/>
          <w:sz w:val="16"/>
          <w:szCs w:val="16"/>
        </w:rPr>
        <w:t xml:space="preserve"> has a good piece running down more research on a similar line. His conclusion is that “the evidence that Trump’s rise was driven by racism and racial resentment is fairly stacked.” A</w:t>
      </w:r>
      <w:hyperlink r:id="rId70" w:history="1">
        <w:r w:rsidRPr="002B136A">
          <w:rPr>
            <w:rStyle w:val="Hyperlink"/>
            <w:rFonts w:ascii="Georgia" w:eastAsiaTheme="majorEastAsia" w:hAnsi="Georgia"/>
            <w:b/>
            <w:bCs/>
            <w:color w:val="4F7177"/>
            <w:sz w:val="16"/>
            <w:szCs w:val="16"/>
          </w:rPr>
          <w:t xml:space="preserve"> group of Belgian researchers</w:t>
        </w:r>
      </w:hyperlink>
      <w:r w:rsidRPr="002B136A">
        <w:rPr>
          <w:rFonts w:ascii="Georgia" w:hAnsi="Georgia"/>
          <w:color w:val="4C4E4D"/>
          <w:sz w:val="16"/>
          <w:szCs w:val="16"/>
        </w:rPr>
        <w:t xml:space="preserve"> examined support for a far-right party in their country, Vlaams Blok, at the municipal and national levels. Instead of just looking at the impact of the presence of “immigrants” in a particular area, they looked at different </w:t>
      </w:r>
      <w:r w:rsidRPr="002B136A">
        <w:rPr>
          <w:rStyle w:val="Emphasis"/>
          <w:rFonts w:ascii="Georgia" w:hAnsi="Georgia"/>
          <w:color w:val="4C4E4D"/>
          <w:sz w:val="16"/>
          <w:szCs w:val="16"/>
        </w:rPr>
        <w:t>types</w:t>
      </w:r>
      <w:r w:rsidRPr="002B136A">
        <w:rPr>
          <w:rFonts w:ascii="Georgia" w:hAnsi="Georgia"/>
          <w:color w:val="4C4E4D"/>
          <w:sz w:val="16"/>
          <w:szCs w:val="16"/>
        </w:rPr>
        <w:t xml:space="preserve"> of immigrants. Specifically, they separated out immigrants from Turkey and Africa’s Muslim-majority Maghreb region, which includes such countries as Morocco, Tunisia, and Algeria. </w:t>
      </w:r>
      <w:r w:rsidRPr="00A20416">
        <w:rPr>
          <w:rStyle w:val="Emphasis"/>
        </w:rPr>
        <w:t xml:space="preserve">They found that </w:t>
      </w:r>
      <w:r w:rsidRPr="00E86556">
        <w:rPr>
          <w:rStyle w:val="Emphasis"/>
          <w:highlight w:val="cyan"/>
        </w:rPr>
        <w:t>the presence of Muslim immigrants correlated well with increased support for Vlaams Blo</w:t>
      </w:r>
      <w:r w:rsidRPr="00A20416">
        <w:rPr>
          <w:rStyle w:val="Emphasis"/>
        </w:rPr>
        <w:t>k</w:t>
      </w:r>
      <w:r w:rsidRPr="002B136A">
        <w:rPr>
          <w:rFonts w:ascii="Georgia" w:hAnsi="Georgia"/>
          <w:color w:val="4C4E4D"/>
          <w:sz w:val="16"/>
          <w:szCs w:val="16"/>
        </w:rPr>
        <w:t xml:space="preserve">, but the presence of non-Muslim immigrant populations didn’t. ”It is not so much the presence of foreigners, but rather </w:t>
      </w:r>
      <w:r w:rsidRPr="00E86556">
        <w:rPr>
          <w:rStyle w:val="Emphasis"/>
          <w:highlight w:val="cyan"/>
        </w:rPr>
        <w:t>the fear of the Islamic</w:t>
      </w:r>
      <w:r w:rsidRPr="00A20416">
        <w:rPr>
          <w:rStyle w:val="Emphasis"/>
        </w:rPr>
        <w:t xml:space="preserve"> </w:t>
      </w:r>
      <w:r w:rsidRPr="00E86556">
        <w:rPr>
          <w:rStyle w:val="Emphasis"/>
          <w:highlight w:val="cyan"/>
        </w:rPr>
        <w:t>way of living that leads to extreme right voting</w:t>
      </w:r>
      <w:r w:rsidRPr="002B136A">
        <w:rPr>
          <w:rFonts w:ascii="Georgia" w:hAnsi="Georgia"/>
          <w:color w:val="4C4E4D"/>
          <w:sz w:val="16"/>
          <w:szCs w:val="16"/>
        </w:rPr>
        <w:t xml:space="preserve">,” they write. The comparison to the European far right parties, which are functionally single-issue parties focusing on immigration, is vital to helping us understand Trumpism. </w:t>
      </w:r>
      <w:r w:rsidRPr="00A20416">
        <w:rPr>
          <w:rStyle w:val="Emphasis"/>
        </w:rPr>
        <w:t xml:space="preserve">These parties </w:t>
      </w:r>
      <w:r w:rsidRPr="00E86556">
        <w:rPr>
          <w:rStyle w:val="Emphasis"/>
          <w:highlight w:val="cyan"/>
        </w:rPr>
        <w:t>took advantage o</w:t>
      </w:r>
      <w:r w:rsidRPr="00A20416">
        <w:rPr>
          <w:rStyle w:val="Emphasis"/>
        </w:rPr>
        <w:t xml:space="preserve">f European </w:t>
      </w:r>
      <w:r w:rsidRPr="00E86556">
        <w:rPr>
          <w:rStyle w:val="Emphasis"/>
          <w:highlight w:val="cyan"/>
        </w:rPr>
        <w:t>cultural anxiety</w:t>
      </w:r>
      <w:r w:rsidRPr="00A20416">
        <w:rPr>
          <w:rStyle w:val="Emphasis"/>
        </w:rPr>
        <w:t>, of fears of difference</w:t>
      </w:r>
      <w:r w:rsidRPr="002B136A">
        <w:rPr>
          <w:rFonts w:ascii="Georgia" w:hAnsi="Georgia"/>
          <w:color w:val="4C4E4D"/>
          <w:sz w:val="16"/>
          <w:szCs w:val="16"/>
        </w:rPr>
        <w:t xml:space="preserve">, to build entirely new political movements that took Europe by storm. </w:t>
      </w:r>
      <w:r w:rsidRPr="00E86556">
        <w:rPr>
          <w:rStyle w:val="Emphasis"/>
          <w:highlight w:val="cyan"/>
        </w:rPr>
        <w:t xml:space="preserve">Trump did </w:t>
      </w:r>
      <w:r w:rsidRPr="00E86556">
        <w:rPr>
          <w:rStyle w:val="Emphasis"/>
        </w:rPr>
        <w:t xml:space="preserve">much </w:t>
      </w:r>
      <w:r w:rsidRPr="00E86556">
        <w:rPr>
          <w:rStyle w:val="Emphasis"/>
          <w:highlight w:val="cyan"/>
        </w:rPr>
        <w:t>the same thing</w:t>
      </w:r>
      <w:r w:rsidRPr="00A20416">
        <w:rPr>
          <w:rStyle w:val="Emphasis"/>
        </w:rPr>
        <w:t xml:space="preserve"> in the United State</w:t>
      </w:r>
      <w:r w:rsidRPr="002B136A">
        <w:rPr>
          <w:rFonts w:ascii="Georgia" w:hAnsi="Georgia"/>
          <w:color w:val="4C4E4D"/>
          <w:sz w:val="16"/>
          <w:szCs w:val="16"/>
        </w:rPr>
        <w:t xml:space="preserve">s. His policy stances on other issues — taxes, health care, North Korea, Syria — shift by the day, often based on whoever he talked to last. He can’t seem to make up his mind on a Trump view of the economy, at least not one he’s consistently acted on, or on a Trump doctrine in foreign policy. </w:t>
      </w:r>
      <w:r w:rsidRPr="00E86556">
        <w:rPr>
          <w:rStyle w:val="Emphasis"/>
          <w:highlight w:val="cyan"/>
        </w:rPr>
        <w:t>He’s been consistent on</w:t>
      </w:r>
      <w:r w:rsidRPr="00A20416">
        <w:rPr>
          <w:rStyle w:val="Emphasis"/>
        </w:rPr>
        <w:t xml:space="preserve"> only </w:t>
      </w:r>
      <w:r w:rsidRPr="00E86556">
        <w:rPr>
          <w:rStyle w:val="Emphasis"/>
          <w:highlight w:val="cyan"/>
        </w:rPr>
        <w:t>one thing</w:t>
      </w:r>
      <w:r w:rsidRPr="002B136A">
        <w:rPr>
          <w:rFonts w:ascii="Georgia" w:hAnsi="Georgia"/>
          <w:color w:val="4C4E4D"/>
          <w:sz w:val="16"/>
          <w:szCs w:val="16"/>
        </w:rPr>
        <w:t xml:space="preserve"> throughout his campaign and in his presidency: </w:t>
      </w:r>
      <w:r w:rsidRPr="00E86556">
        <w:rPr>
          <w:rStyle w:val="Emphasis"/>
          <w:highlight w:val="cyan"/>
        </w:rPr>
        <w:t>mobilizing cultural resentment</w:t>
      </w:r>
      <w:r w:rsidRPr="002B136A">
        <w:rPr>
          <w:rFonts w:ascii="Georgia" w:hAnsi="Georgia"/>
          <w:color w:val="4C4E4D"/>
          <w:sz w:val="16"/>
          <w:szCs w:val="16"/>
        </w:rPr>
        <w:t xml:space="preserve">. From his fight with “Mexican” Judge Gonzalo Curiel (who was born in Indiana) to his battle with the NFL over black players kneeling to protest racism to his willingness to whitewash the neo-Nazis who marched in Charlottesville, Virginia, last August, divisive racial and cultural politics have been at the center of his appeal. Polling suggests that Trump’s core supporters </w:t>
      </w:r>
      <w:hyperlink r:id="rId71" w:history="1">
        <w:r w:rsidRPr="002B136A">
          <w:rPr>
            <w:rStyle w:val="Hyperlink"/>
            <w:rFonts w:ascii="Georgia" w:eastAsiaTheme="majorEastAsia" w:hAnsi="Georgia"/>
            <w:b/>
            <w:bCs/>
            <w:color w:val="4F7177"/>
            <w:sz w:val="16"/>
            <w:szCs w:val="16"/>
          </w:rPr>
          <w:t>back him on this stuff to the hilt</w:t>
        </w:r>
      </w:hyperlink>
      <w:r w:rsidRPr="002B136A">
        <w:rPr>
          <w:rFonts w:ascii="Georgia" w:hAnsi="Georgia"/>
          <w:color w:val="4C4E4D"/>
          <w:sz w:val="16"/>
          <w:szCs w:val="16"/>
        </w:rPr>
        <w:t xml:space="preserve">. Trumpism is not complicated. It is the weaponization of anti-immigrant and anti-black sentiment to further Donald Trump’s political ambitions. </w:t>
      </w:r>
      <w:r w:rsidRPr="00E86556">
        <w:rPr>
          <w:rStyle w:val="Emphasis"/>
          <w:highlight w:val="cyan"/>
        </w:rPr>
        <w:t>The “shithole” comment is not an exception. It’s the rule</w:t>
      </w:r>
      <w:r w:rsidRPr="004A635F">
        <w:rPr>
          <w:rStyle w:val="Emphasis"/>
        </w:rPr>
        <w:t>.</w:t>
      </w:r>
    </w:p>
    <w:p w:rsidR="004C77DE" w:rsidRPr="004C77DE" w:rsidRDefault="004C77DE" w:rsidP="004C77DE"/>
    <w:p w:rsidR="003577B7" w:rsidRDefault="003C32F6" w:rsidP="003577B7">
      <w:pPr>
        <w:pStyle w:val="Heading2"/>
      </w:pPr>
      <w:r>
        <w:t xml:space="preserve">Airlift and </w:t>
      </w:r>
      <w:r w:rsidR="004501BD">
        <w:t>Temporary CP</w:t>
      </w:r>
    </w:p>
    <w:p w:rsidR="003577B7" w:rsidRDefault="003577B7" w:rsidP="003577B7"/>
    <w:p w:rsidR="003C32F6" w:rsidRDefault="003C32F6" w:rsidP="003C32F6">
      <w:pPr>
        <w:pStyle w:val="Heading4"/>
      </w:pPr>
      <w:r>
        <w:t xml:space="preserve">The United States federal government should relocate all SIV applicants to Guam for processing and offer them temporary asylum in the United States pending approval of their application. </w:t>
      </w:r>
    </w:p>
    <w:p w:rsidR="003C32F6" w:rsidRDefault="003C32F6" w:rsidP="003577B7"/>
    <w:p w:rsidR="003C32F6" w:rsidRPr="00E205C0" w:rsidRDefault="003C32F6" w:rsidP="003C32F6">
      <w:pPr>
        <w:pStyle w:val="Heading4"/>
        <w:rPr>
          <w:rStyle w:val="Style13ptBold"/>
          <w:b/>
        </w:rPr>
      </w:pPr>
      <w:r>
        <w:rPr>
          <w:rStyle w:val="Style13ptBold"/>
          <w:b/>
        </w:rPr>
        <w:t>CP solves best, better support for translators, faster processing and reduces Brain Drain</w:t>
      </w:r>
    </w:p>
    <w:p w:rsidR="003C32F6" w:rsidRDefault="003C32F6" w:rsidP="003C32F6">
      <w:r>
        <w:rPr>
          <w:rStyle w:val="Style13ptBold"/>
        </w:rPr>
        <w:t xml:space="preserve">Ondiak and Katulis 09 – </w:t>
      </w:r>
      <w:r w:rsidRPr="00C53491">
        <w:rPr>
          <w:rStyle w:val="Style13ptBold"/>
          <w:b w:val="0"/>
          <w:sz w:val="22"/>
        </w:rPr>
        <w:t>Natali</w:t>
      </w:r>
      <w:r>
        <w:rPr>
          <w:rStyle w:val="Style13ptBold"/>
          <w:b w:val="0"/>
          <w:sz w:val="22"/>
        </w:rPr>
        <w:t xml:space="preserve">e, </w:t>
      </w:r>
      <w:r w:rsidRPr="00C53491">
        <w:t>a research associate on the National Security team working with Gayle Smith on the Sustainable Security project and the Enough project.</w:t>
      </w:r>
      <w:r>
        <w:t xml:space="preserve"> Brian, a</w:t>
      </w:r>
      <w:r w:rsidRPr="00C53491">
        <w:t xml:space="preserve"> senior fellow at the Center for American Progress, where his work focuses on U.S. national security policy with an emphasis on the Middle East, Iraq, the Arab-Isra</w:t>
      </w:r>
      <w:r>
        <w:t>eli conflict, and Pakistan,”</w:t>
      </w:r>
      <w:r w:rsidRPr="00402525">
        <w:t>Operation Safe Haven Iraq 2009 An Action Plan for Airlifting Endangered Iraqis Linked to the United States</w:t>
      </w:r>
      <w:r>
        <w:t xml:space="preserve">.” </w:t>
      </w:r>
      <w:r w:rsidRPr="00402525">
        <w:t>https://cdn.americanprogress.org/wp-content/uploads/issues/2009/01/pdf/iraqi_refugees.pdf</w:t>
      </w:r>
    </w:p>
    <w:p w:rsidR="003C32F6" w:rsidRPr="00402525" w:rsidRDefault="003C32F6" w:rsidP="003C32F6">
      <w:pPr>
        <w:rPr>
          <w:u w:val="single"/>
        </w:rPr>
      </w:pPr>
    </w:p>
    <w:p w:rsidR="003C32F6" w:rsidRDefault="003C32F6" w:rsidP="003C32F6">
      <w:pPr>
        <w:rPr>
          <w:highlight w:val="yellow"/>
          <w:u w:val="single"/>
        </w:rPr>
      </w:pPr>
      <w:r w:rsidRPr="00D36D83">
        <w:rPr>
          <w:highlight w:val="yellow"/>
          <w:u w:val="single"/>
        </w:rPr>
        <w:t>The</w:t>
      </w:r>
      <w:r w:rsidRPr="00402525">
        <w:rPr>
          <w:sz w:val="16"/>
        </w:rPr>
        <w:t xml:space="preserve"> Obama </w:t>
      </w:r>
      <w:r w:rsidRPr="00D36D83">
        <w:rPr>
          <w:highlight w:val="yellow"/>
          <w:u w:val="single"/>
        </w:rPr>
        <w:t>administration has an opportunity to draw on lessons from past operations and measures undertaken by other coalition forces in Iraq and adopt the airlift model to bring endangered U.S.-affiliated Iraqis out of Iraq and the region</w:t>
      </w:r>
      <w:r w:rsidRPr="00402525">
        <w:rPr>
          <w:u w:val="single"/>
        </w:rPr>
        <w:t xml:space="preserve">. The United States should initially focus on bringing Iraqis in Iraq to safety before engaging in airlifts in the region. </w:t>
      </w:r>
      <w:r w:rsidRPr="00D36D83">
        <w:rPr>
          <w:highlight w:val="yellow"/>
          <w:u w:val="single"/>
        </w:rPr>
        <w:t>The current Iraqi capacity for SIV and refugee processing only exists in Baghdad</w:t>
      </w:r>
      <w:r w:rsidRPr="00402525">
        <w:rPr>
          <w:u w:val="single"/>
        </w:rPr>
        <w:t>, and regional embassy offices located throughout Iraq in M</w:t>
      </w:r>
      <w:r>
        <w:rPr>
          <w:u w:val="single"/>
        </w:rPr>
        <w:t>osul, Kirkuk, Hilla, and Basra</w:t>
      </w:r>
      <w:r w:rsidRPr="00402525">
        <w:rPr>
          <w:u w:val="single"/>
        </w:rPr>
        <w:t xml:space="preserve"> should allow U.S.-affiliated Iraqis to register for SIV or in-country refugee processing. </w:t>
      </w:r>
      <w:r w:rsidRPr="00D36D83">
        <w:rPr>
          <w:highlight w:val="yellow"/>
          <w:u w:val="single"/>
        </w:rPr>
        <w:t xml:space="preserve">The majority of processing should continue in Baghdad after registration. </w:t>
      </w:r>
      <w:r w:rsidRPr="00D36D83">
        <w:rPr>
          <w:u w:val="single"/>
        </w:rPr>
        <w:t xml:space="preserve">Initial in-country </w:t>
      </w:r>
      <w:r w:rsidRPr="00D36D83">
        <w:rPr>
          <w:highlight w:val="yellow"/>
          <w:u w:val="single"/>
        </w:rPr>
        <w:t>security processing should take four weeks to eight weeks and longer-term processing following the airlift and before U.S. resettlement should take about three months to four months. An airlift would be an essential step of the refugee resettlement process, and would show Iraqis America’s commitment to their safety by allowing them to leave in an organized fashion. One</w:t>
      </w:r>
      <w:r w:rsidRPr="00402525">
        <w:rPr>
          <w:u w:val="single"/>
        </w:rPr>
        <w:t xml:space="preserve"> possible </w:t>
      </w:r>
      <w:r w:rsidRPr="00D36D83">
        <w:rPr>
          <w:highlight w:val="yellow"/>
          <w:u w:val="single"/>
        </w:rPr>
        <w:t>location for processing is Guam</w:t>
      </w:r>
      <w:r w:rsidRPr="00402525">
        <w:rPr>
          <w:u w:val="single"/>
        </w:rPr>
        <w:t>, which possesses preexisting infrastructure and has status as a U.S. territory, but the Ahmed Al Jaber air base in Kuwait is also a possible processing center and has the advantage of being in the region. Henceforth, Operation Safe Haven Iraq 2009 will use best practices from past airlifts.</w:t>
      </w:r>
      <w:r w:rsidRPr="00402525">
        <w:rPr>
          <w:sz w:val="16"/>
        </w:rPr>
        <w:t xml:space="preserve"> </w:t>
      </w:r>
      <w:r w:rsidRPr="00D36D83">
        <w:rPr>
          <w:highlight w:val="yellow"/>
          <w:u w:val="single"/>
        </w:rPr>
        <w:t>Six steps are necessary for the</w:t>
      </w:r>
      <w:r w:rsidRPr="00402525">
        <w:rPr>
          <w:u w:val="single"/>
        </w:rPr>
        <w:t xml:space="preserve"> </w:t>
      </w:r>
      <w:r w:rsidRPr="00D36D83">
        <w:rPr>
          <w:highlight w:val="yellow"/>
          <w:u w:val="single"/>
        </w:rPr>
        <w:t>U</w:t>
      </w:r>
      <w:r w:rsidRPr="00402525">
        <w:rPr>
          <w:u w:val="single"/>
        </w:rPr>
        <w:t xml:space="preserve">nited </w:t>
      </w:r>
      <w:r w:rsidRPr="00D36D83">
        <w:rPr>
          <w:highlight w:val="yellow"/>
          <w:u w:val="single"/>
        </w:rPr>
        <w:t>S</w:t>
      </w:r>
      <w:r w:rsidRPr="00402525">
        <w:rPr>
          <w:u w:val="single"/>
        </w:rPr>
        <w:t xml:space="preserve">tates </w:t>
      </w:r>
      <w:r w:rsidRPr="00D36D83">
        <w:rPr>
          <w:highlight w:val="yellow"/>
          <w:u w:val="single"/>
        </w:rPr>
        <w:t>to effectively conduct this type of airlift</w:t>
      </w:r>
      <w:r w:rsidRPr="00402525">
        <w:rPr>
          <w:u w:val="single"/>
        </w:rPr>
        <w:t xml:space="preserve"> </w:t>
      </w:r>
      <w:r w:rsidRPr="00402525">
        <w:rPr>
          <w:sz w:val="16"/>
        </w:rPr>
        <w:t xml:space="preserve">with an eye to the logistical, operational, security, and legal issues that may arise. 22 Center for American Progress | Operation Safe Haven Iraq 2009 Step 1: </w:t>
      </w:r>
      <w:r w:rsidRPr="00E205C0">
        <w:rPr>
          <w:highlight w:val="yellow"/>
          <w:u w:val="single"/>
        </w:rPr>
        <w:t>Appoint a White House coordinator for Iraqi refugees and internally displaced persons</w:t>
      </w:r>
      <w:r w:rsidRPr="00402525">
        <w:rPr>
          <w:u w:val="single"/>
        </w:rPr>
        <w:t xml:space="preserve">. President-elect Obama should appoint a White House coordinator for Iraqi refugees and IDPs as outlined in the Kennedy-Biden-Durbin-Hagel-Smith legislation—a bill to develop a policy to address the critical needs of Iraqi refugees. The coordinator’s responsibilities would include overseeing the airlift. Step 2: </w:t>
      </w:r>
      <w:r w:rsidRPr="00E205C0">
        <w:rPr>
          <w:highlight w:val="yellow"/>
          <w:u w:val="single"/>
        </w:rPr>
        <w:t>Conduct an audit and review of current efforts</w:t>
      </w:r>
      <w:r w:rsidRPr="00402525">
        <w:rPr>
          <w:u w:val="single"/>
        </w:rPr>
        <w:t xml:space="preserve">. Full-time, dedicated embassy staff throughout the region from various U.S. government agencies must conduct a thorough audit and create a comprehensive list of U.S.-affiliated Iraqis through the SIV and traditional refugee assistance programs. Step 3: </w:t>
      </w:r>
      <w:r w:rsidRPr="00E205C0">
        <w:rPr>
          <w:highlight w:val="yellow"/>
          <w:u w:val="single"/>
        </w:rPr>
        <w:t>Finalize security background checks.</w:t>
      </w:r>
      <w:r w:rsidRPr="00402525">
        <w:rPr>
          <w:u w:val="single"/>
        </w:rPr>
        <w:t xml:space="preserve"> U.S. agencies should increase resources and personnel to conduct in-country security background checks of U.S.-affiliated Iraqis in Iraq and throughout the region. Step 4: </w:t>
      </w:r>
      <w:r w:rsidRPr="00E205C0">
        <w:rPr>
          <w:highlight w:val="yellow"/>
          <w:u w:val="single"/>
        </w:rPr>
        <w:t>Order the commencement of the airlif</w:t>
      </w:r>
      <w:r w:rsidRPr="00402525">
        <w:rPr>
          <w:u w:val="single"/>
        </w:rPr>
        <w:t xml:space="preserve">t. Once Iraqis are identified, </w:t>
      </w:r>
      <w:r w:rsidRPr="00E205C0">
        <w:rPr>
          <w:highlight w:val="yellow"/>
          <w:u w:val="single"/>
        </w:rPr>
        <w:t>the military should fly Iraqis in small, staggered groups to a third location</w:t>
      </w:r>
      <w:r w:rsidRPr="00402525">
        <w:rPr>
          <w:u w:val="single"/>
        </w:rPr>
        <w:t xml:space="preserve">. Step 5: </w:t>
      </w:r>
      <w:r w:rsidRPr="00E205C0">
        <w:rPr>
          <w:highlight w:val="yellow"/>
          <w:u w:val="single"/>
        </w:rPr>
        <w:t>Implement and follow up on third-country expedited processing for Iraqi refugees.</w:t>
      </w:r>
      <w:r w:rsidRPr="00402525">
        <w:rPr>
          <w:u w:val="single"/>
        </w:rPr>
        <w:t xml:space="preserve"> </w:t>
      </w:r>
      <w:r w:rsidRPr="00E205C0">
        <w:rPr>
          <w:highlight w:val="yellow"/>
          <w:u w:val="single"/>
        </w:rPr>
        <w:t>The White House coordinator should convene agencies</w:t>
      </w:r>
      <w:r w:rsidRPr="00402525">
        <w:rPr>
          <w:u w:val="single"/>
        </w:rPr>
        <w:t xml:space="preserve"> such as the Department of Homeland Security, the Department of State, and the Department of Health and Human Services, which </w:t>
      </w:r>
      <w:r w:rsidRPr="00E205C0">
        <w:rPr>
          <w:highlight w:val="yellow"/>
          <w:u w:val="single"/>
        </w:rPr>
        <w:t>would be engaged in the expedited processing of</w:t>
      </w:r>
      <w:r w:rsidRPr="00402525">
        <w:rPr>
          <w:u w:val="single"/>
        </w:rPr>
        <w:t xml:space="preserve"> U.S.-affiliated </w:t>
      </w:r>
      <w:r w:rsidRPr="00E205C0">
        <w:rPr>
          <w:highlight w:val="yellow"/>
          <w:u w:val="single"/>
        </w:rPr>
        <w:t>Iraqis and oversee smooth coordination between U.S. government agencies and the military</w:t>
      </w:r>
      <w:r w:rsidRPr="00402525">
        <w:rPr>
          <w:u w:val="single"/>
        </w:rPr>
        <w:t xml:space="preserve">. Step 6: </w:t>
      </w:r>
      <w:r w:rsidRPr="00E205C0">
        <w:rPr>
          <w:highlight w:val="yellow"/>
          <w:u w:val="single"/>
        </w:rPr>
        <w:t>Facilitate relocation and placement in the United States</w:t>
      </w:r>
      <w:r w:rsidRPr="00402525">
        <w:rPr>
          <w:u w:val="single"/>
        </w:rPr>
        <w:t xml:space="preserve">. U.S.-affiliated Iraqis should be flown to the United States, where some can be funneled into Arabic language-critical jobs. </w:t>
      </w:r>
      <w:r w:rsidRPr="003C32F6">
        <w:rPr>
          <w:rStyle w:val="Emphasis"/>
          <w:highlight w:val="yellow"/>
        </w:rPr>
        <w:t>Once the situation in Iraq has improved and U.S.-affiliated Iraqis feel confident about their safety, the expectation is that some of them will return to Iraq.</w:t>
      </w:r>
      <w:r w:rsidRPr="00402525">
        <w:rPr>
          <w:u w:val="single"/>
        </w:rPr>
        <w:t xml:space="preserve"> Other important factors will need to be considered. For example, </w:t>
      </w:r>
      <w:r w:rsidRPr="00E205C0">
        <w:rPr>
          <w:highlight w:val="yellow"/>
          <w:u w:val="single"/>
        </w:rPr>
        <w:t>discretion has been a characteristic of previous airlifts for good reason—media attention could cause public backlash. U.S.-affiliated Iraqis may also suffer trauma and likely will want to lead as quiet lives as possible in the United States.</w:t>
      </w:r>
    </w:p>
    <w:p w:rsidR="003C32F6" w:rsidRDefault="003C32F6" w:rsidP="003C32F6">
      <w:pPr>
        <w:rPr>
          <w:u w:val="single"/>
        </w:rPr>
      </w:pPr>
    </w:p>
    <w:p w:rsidR="003C32F6" w:rsidRDefault="003C32F6" w:rsidP="003C32F6">
      <w:pPr>
        <w:pStyle w:val="Heading3"/>
        <w:rPr>
          <w:sz w:val="22"/>
          <w:szCs w:val="22"/>
        </w:rPr>
      </w:pPr>
      <w:r>
        <w:t>Solvency Cards</w:t>
      </w:r>
    </w:p>
    <w:p w:rsidR="003C32F6" w:rsidRDefault="003C32F6" w:rsidP="003C32F6">
      <w:pPr>
        <w:pStyle w:val="Heading4"/>
      </w:pPr>
      <w:r>
        <w:t xml:space="preserve">CP fulfills US ethical responsibility </w:t>
      </w:r>
    </w:p>
    <w:p w:rsidR="003C32F6" w:rsidRDefault="003C32F6" w:rsidP="003C32F6">
      <w:r>
        <w:rPr>
          <w:rStyle w:val="Style13ptBold"/>
        </w:rPr>
        <w:t xml:space="preserve">Ondiak and Katulis 09 – </w:t>
      </w:r>
      <w:r w:rsidRPr="00C53491">
        <w:rPr>
          <w:rStyle w:val="Style13ptBold"/>
          <w:b w:val="0"/>
          <w:sz w:val="22"/>
        </w:rPr>
        <w:t>Natali</w:t>
      </w:r>
      <w:r>
        <w:rPr>
          <w:rStyle w:val="Style13ptBold"/>
          <w:b w:val="0"/>
          <w:sz w:val="22"/>
        </w:rPr>
        <w:t xml:space="preserve">e, </w:t>
      </w:r>
      <w:r w:rsidRPr="00C53491">
        <w:t>a research associate on the National Security team working with Gayle Smith on the Sustainable Security project and the Enough project.</w:t>
      </w:r>
      <w:r>
        <w:t xml:space="preserve"> Brian, a</w:t>
      </w:r>
      <w:r w:rsidRPr="00C53491">
        <w:t xml:space="preserve"> senior fellow at the Center for American Progress, where his work focuses on U.S. national security policy with an emphasis on the Middle East, Iraq, the Arab-Isra</w:t>
      </w:r>
      <w:r>
        <w:t>eli conflict, and Pakistan,”</w:t>
      </w:r>
      <w:r w:rsidRPr="00402525">
        <w:t>Operation Safe Haven Iraq 2009 An Action Plan for Airlifting Endangered Iraqis Linked to the United States</w:t>
      </w:r>
      <w:r>
        <w:t xml:space="preserve">.” </w:t>
      </w:r>
      <w:r w:rsidRPr="00402525">
        <w:t>https://cdn.americanprogress.org/wp-content/uploads/issues/2009/01/pdf/iraqi_refugees.pdf</w:t>
      </w:r>
    </w:p>
    <w:p w:rsidR="003C32F6" w:rsidRPr="00402525" w:rsidRDefault="003C32F6" w:rsidP="003C32F6">
      <w:pPr>
        <w:rPr>
          <w:u w:val="single"/>
        </w:rPr>
      </w:pPr>
    </w:p>
    <w:p w:rsidR="003C32F6" w:rsidRDefault="003C32F6" w:rsidP="003C32F6">
      <w:pPr>
        <w:rPr>
          <w:rStyle w:val="StyleUnderline"/>
        </w:rPr>
      </w:pPr>
      <w:r w:rsidRPr="00402525">
        <w:t xml:space="preserve">Population displacements are often an inevitable consequence of war. </w:t>
      </w:r>
      <w:r w:rsidRPr="00402525">
        <w:rPr>
          <w:rStyle w:val="StyleUnderline"/>
        </w:rPr>
        <w:t xml:space="preserve">In Iraq and other previous military conflicts, </w:t>
      </w:r>
      <w:r w:rsidRPr="00914F4D">
        <w:rPr>
          <w:rStyle w:val="StyleUnderline"/>
          <w:highlight w:val="yellow"/>
        </w:rPr>
        <w:t>many foreign nationals who have worked for the United States have become targets for their affiliation with the U</w:t>
      </w:r>
      <w:r w:rsidRPr="00402525">
        <w:rPr>
          <w:rStyle w:val="StyleUnderline"/>
        </w:rPr>
        <w:t xml:space="preserve">nited </w:t>
      </w:r>
      <w:r w:rsidRPr="00914F4D">
        <w:rPr>
          <w:rStyle w:val="StyleUnderline"/>
          <w:highlight w:val="yellow"/>
        </w:rPr>
        <w:t>S</w:t>
      </w:r>
      <w:r w:rsidRPr="00402525">
        <w:rPr>
          <w:rStyle w:val="StyleUnderline"/>
        </w:rPr>
        <w:t xml:space="preserve">tates. </w:t>
      </w:r>
      <w:r w:rsidRPr="00914F4D">
        <w:rPr>
          <w:rStyle w:val="StyleUnderline"/>
          <w:highlight w:val="yellow"/>
        </w:rPr>
        <w:t>The</w:t>
      </w:r>
      <w:r w:rsidRPr="00402525">
        <w:rPr>
          <w:rStyle w:val="StyleUnderline"/>
        </w:rPr>
        <w:t xml:space="preserve"> </w:t>
      </w:r>
      <w:r w:rsidRPr="00914F4D">
        <w:rPr>
          <w:rStyle w:val="StyleUnderline"/>
          <w:highlight w:val="yellow"/>
        </w:rPr>
        <w:t>U</w:t>
      </w:r>
      <w:r w:rsidRPr="00402525">
        <w:rPr>
          <w:rStyle w:val="StyleUnderline"/>
        </w:rPr>
        <w:t xml:space="preserve">nited </w:t>
      </w:r>
      <w:r w:rsidRPr="00914F4D">
        <w:rPr>
          <w:rStyle w:val="StyleUnderline"/>
          <w:highlight w:val="yellow"/>
        </w:rPr>
        <w:t>S</w:t>
      </w:r>
      <w:r w:rsidRPr="00402525">
        <w:rPr>
          <w:rStyle w:val="StyleUnderline"/>
        </w:rPr>
        <w:t xml:space="preserve">tates </w:t>
      </w:r>
      <w:r w:rsidRPr="00914F4D">
        <w:rPr>
          <w:rStyle w:val="StyleUnderline"/>
          <w:highlight w:val="yellow"/>
        </w:rPr>
        <w:t>has done the right thing</w:t>
      </w:r>
      <w:r w:rsidRPr="00402525">
        <w:rPr>
          <w:rStyle w:val="StyleUnderline"/>
        </w:rPr>
        <w:t xml:space="preserve"> in the past </w:t>
      </w:r>
      <w:r w:rsidRPr="00914F4D">
        <w:rPr>
          <w:rStyle w:val="StyleUnderline"/>
          <w:highlight w:val="yellow"/>
        </w:rPr>
        <w:t>by</w:t>
      </w:r>
      <w:r w:rsidRPr="00402525">
        <w:rPr>
          <w:rStyle w:val="StyleUnderline"/>
        </w:rPr>
        <w:t xml:space="preserve"> </w:t>
      </w:r>
      <w:r w:rsidRPr="00914F4D">
        <w:rPr>
          <w:rStyle w:val="StyleUnderline"/>
          <w:highlight w:val="yellow"/>
        </w:rPr>
        <w:t>swiftly removing and resettling those affiliated with the United States, but it has not yet done so in Iraq</w:t>
      </w:r>
      <w:r w:rsidRPr="00402525">
        <w:rPr>
          <w:rStyle w:val="StyleUnderline"/>
        </w:rPr>
        <w:t>.</w:t>
      </w:r>
      <w:r w:rsidRPr="00402525">
        <w:t xml:space="preserve"> </w:t>
      </w:r>
      <w:r w:rsidRPr="00402525">
        <w:rPr>
          <w:rStyle w:val="StyleUnderline"/>
        </w:rPr>
        <w:t>Iraq presents a challenge</w:t>
      </w:r>
      <w:r w:rsidRPr="00402525">
        <w:t xml:space="preserve"> to President-elect Obama, </w:t>
      </w:r>
      <w:r w:rsidRPr="00402525">
        <w:rPr>
          <w:rStyle w:val="StyleUnderline"/>
        </w:rPr>
        <w:t>who will decide the duration of the American military and financial commitment to Iraq. The State Department wants to set a goal of allowing 17,000 Iraqis into the United States during FY2009. This number, while large, does not specifically target U.S.-affiliated Iraqis to whom the United States has a unique obligation.</w:t>
      </w:r>
      <w:r w:rsidRPr="00402525">
        <w:t xml:space="preserve"> The Iraqi government and parliament have agreed upon a Status of Forces Agreement, which sets a clear timeline for U.S. troop withdrawal, ending in December 2011; </w:t>
      </w:r>
      <w:r w:rsidRPr="00402525">
        <w:rPr>
          <w:rStyle w:val="StyleUnderline"/>
        </w:rPr>
        <w:t xml:space="preserve">the issues of Iraqi displacement and resettlement will become more pressing </w:t>
      </w:r>
      <w:r>
        <w:rPr>
          <w:rStyle w:val="StyleUnderline"/>
        </w:rPr>
        <w:t>as those withdrawals continue.</w:t>
      </w:r>
      <w:r w:rsidRPr="00402525">
        <w:rPr>
          <w:rStyle w:val="StyleUnderline"/>
        </w:rPr>
        <w:t xml:space="preserve"> </w:t>
      </w:r>
      <w:r w:rsidRPr="00914F4D">
        <w:rPr>
          <w:rStyle w:val="StyleUnderline"/>
          <w:highlight w:val="yellow"/>
        </w:rPr>
        <w:t>No honorable drawdown of America’s presence can proceed without a holistic and aggressive approach to ease the displacement crisis, with special attention paid to protecting those who have helped the United States in Iraq.</w:t>
      </w:r>
      <w:r w:rsidRPr="00402525">
        <w:rPr>
          <w:rStyle w:val="StyleUnderline"/>
        </w:rPr>
        <w:t xml:space="preserve"> Displacement and its effect on regional stability must address the 5 million Iraqis who have been forced to leave their homes and the countries that now host them, and particularly the estimated 30,000 to 100,000 U.S.-affiliated Iraqis. </w:t>
      </w:r>
      <w:r w:rsidRPr="00914F4D">
        <w:rPr>
          <w:rStyle w:val="StyleUnderline"/>
          <w:highlight w:val="yellow"/>
        </w:rPr>
        <w:t>Working to help U.S.-affiliated Iraqis now is the right first step toward developing a more comprehensive and sensible Iraq strategy and fostering a stronger long-term relationship between the United States and Iraq</w:t>
      </w:r>
      <w:r w:rsidRPr="00402525">
        <w:rPr>
          <w:rStyle w:val="StyleUnderline"/>
        </w:rPr>
        <w:t>. President-elect Barack Obama spoke clearly about America’s obligation to those Iraqis who have helped us, saying: “</w:t>
      </w:r>
      <w:r w:rsidRPr="00914F4D">
        <w:rPr>
          <w:rStyle w:val="StyleUnderline"/>
          <w:highlight w:val="yellow"/>
        </w:rPr>
        <w:t>We must also keep faith with Iraqis who kept faith with us. One tragic outcome of this war is that the Iraqis who stood with America—the interpreters, embassy workers, and subcontractors—are being targeted for assassination… And yet our doors are shut… That is not how we treat our friends. That is not how we take responsibility for our own actions. That is not who we are as Americans… Keeping this moral obligation is a key part of how we turn the page in Iraq. Because what’s at stake is bigger than this war—it’s our global leadership</w:t>
      </w:r>
      <w:r w:rsidRPr="00402525">
        <w:rPr>
          <w:rStyle w:val="StyleUnderline"/>
        </w:rPr>
        <w:t xml:space="preserve">. Now is a time to be bold. We must not stay the course or take the conventional path because the other course is unknown.”81 President-elect Obama can take immediate action in 2009 by following the six steps for airlifting U.S.-affiliated Iraqis detailed in this report. The airlift is not something to be done with fanfare; it is a somber and serious way for the U.S. government to offer protection to those Iraqis who made its work possible in Iraq. </w:t>
      </w:r>
    </w:p>
    <w:p w:rsidR="003C32F6" w:rsidRPr="003C32F6" w:rsidRDefault="003C32F6" w:rsidP="003C32F6">
      <w:pPr>
        <w:pStyle w:val="Heading4"/>
      </w:pPr>
      <w:r w:rsidRPr="003C32F6">
        <w:t xml:space="preserve">CP solves – takes US-affiliated Iraqis out of danger. </w:t>
      </w:r>
    </w:p>
    <w:p w:rsidR="003C32F6" w:rsidRDefault="003C32F6" w:rsidP="003C32F6">
      <w:r>
        <w:rPr>
          <w:rStyle w:val="Style13ptBold"/>
        </w:rPr>
        <w:t xml:space="preserve">Ondiak and Katulis 09 – </w:t>
      </w:r>
      <w:r w:rsidRPr="00C53491">
        <w:rPr>
          <w:rStyle w:val="Style13ptBold"/>
          <w:b w:val="0"/>
          <w:sz w:val="22"/>
        </w:rPr>
        <w:t>Natali</w:t>
      </w:r>
      <w:r>
        <w:rPr>
          <w:rStyle w:val="Style13ptBold"/>
          <w:b w:val="0"/>
          <w:sz w:val="22"/>
        </w:rPr>
        <w:t xml:space="preserve">e, </w:t>
      </w:r>
      <w:r w:rsidRPr="00C53491">
        <w:t>a research associate on the National Security team working with Gayle Smith on the Sustainable Security project and the Enough project.</w:t>
      </w:r>
      <w:r>
        <w:t xml:space="preserve"> Brian, a</w:t>
      </w:r>
      <w:r w:rsidRPr="00C53491">
        <w:t xml:space="preserve"> senior fellow at the Center for American Progress, where his work focuses on U.S. national security policy with an emphasis on the Middle East, Iraq, the Arab-Isra</w:t>
      </w:r>
      <w:r>
        <w:t>eli conflict, and Pakistan,”</w:t>
      </w:r>
      <w:r w:rsidRPr="00402525">
        <w:t>Operation Safe Haven Iraq 2009 An Action Plan for Airlifting Endangered Iraqis Linked to the United States</w:t>
      </w:r>
      <w:r>
        <w:t xml:space="preserve">.” </w:t>
      </w:r>
      <w:r w:rsidRPr="00402525">
        <w:t>https://cdn.americanprogress.org/wp-content/uploads/issues/2009/01/pdf/iraqi_refugees.pdf</w:t>
      </w:r>
    </w:p>
    <w:p w:rsidR="003C32F6" w:rsidRPr="00402525" w:rsidRDefault="003C32F6" w:rsidP="003C32F6"/>
    <w:p w:rsidR="003C32F6" w:rsidRDefault="003C32F6" w:rsidP="003C32F6">
      <w:r w:rsidRPr="00402525">
        <w:rPr>
          <w:rStyle w:val="StyleUnderline"/>
        </w:rPr>
        <w:t xml:space="preserve">Tens of thousands of </w:t>
      </w:r>
      <w:r w:rsidRPr="0001095B">
        <w:rPr>
          <w:rStyle w:val="StyleUnderline"/>
          <w:highlight w:val="yellow"/>
        </w:rPr>
        <w:t>Iraqis have served with the U.S. military</w:t>
      </w:r>
      <w:r w:rsidRPr="00402525">
        <w:rPr>
          <w:rStyle w:val="StyleUnderline"/>
        </w:rPr>
        <w:t xml:space="preserve"> and other organizations during the past five and a half years </w:t>
      </w:r>
      <w:r w:rsidRPr="0001095B">
        <w:rPr>
          <w:rStyle w:val="StyleUnderline"/>
          <w:highlight w:val="yellow"/>
        </w:rPr>
        <w:t>as translators, drivers, construction workers, engineers, and office worker</w:t>
      </w:r>
      <w:r w:rsidRPr="00402525">
        <w:rPr>
          <w:rStyle w:val="StyleUnderline"/>
        </w:rPr>
        <w:t xml:space="preserve">s. A disturbing trend has emerged: </w:t>
      </w:r>
      <w:r w:rsidRPr="0001095B">
        <w:rPr>
          <w:rStyle w:val="StyleUnderline"/>
          <w:highlight w:val="yellow"/>
        </w:rPr>
        <w:t>extremists and militia groups are targeting the estimated 30,000 to 100,000 U.S.-affiliated Iraqis as traitors for working with Americans.</w:t>
      </w:r>
      <w:r w:rsidRPr="00402525">
        <w:rPr>
          <w:rStyle w:val="StyleUnderline"/>
        </w:rPr>
        <w:t xml:space="preserve"> In many cases, </w:t>
      </w:r>
      <w:r w:rsidRPr="0001095B">
        <w:rPr>
          <w:rStyle w:val="StyleUnderline"/>
          <w:highlight w:val="yellow"/>
        </w:rPr>
        <w:t>the lives of these Iraqis and their families are in imminent danger.</w:t>
      </w:r>
      <w:r w:rsidRPr="00402525">
        <w:rPr>
          <w:rStyle w:val="StyleUnderline"/>
        </w:rPr>
        <w:t xml:space="preserve"> </w:t>
      </w:r>
      <w:r w:rsidRPr="0001095B">
        <w:rPr>
          <w:rStyle w:val="StyleUnderline"/>
          <w:highlight w:val="yellow"/>
        </w:rPr>
        <w:t>Many have become refugees or internally displaced persons within Iraq. These Iraqis urgently need and deserve America’s help</w:t>
      </w:r>
      <w:r w:rsidRPr="00402525">
        <w:rPr>
          <w:rStyle w:val="StyleUnderline"/>
        </w:rPr>
        <w:t>, and the Obama administration should act quickly to remove them from harm’s way. Yet these Iraqis have been stuck until recently in a resettlement process lasting anywhere from six months to two years. B</w:t>
      </w:r>
      <w:r w:rsidRPr="0001095B">
        <w:rPr>
          <w:rStyle w:val="StyleUnderline"/>
          <w:highlight w:val="yellow"/>
        </w:rPr>
        <w:t>ecause of bureaucratic red tape, current U.S. policies do not adequately address the security concerns of U.S.-affiliated Iraqis.</w:t>
      </w:r>
      <w:r w:rsidRPr="00402525">
        <w:rPr>
          <w:rStyle w:val="StyleUnderline"/>
        </w:rPr>
        <w:t xml:space="preserve"> </w:t>
      </w:r>
      <w:r w:rsidRPr="0001095B">
        <w:rPr>
          <w:rStyle w:val="StyleUnderline"/>
          <w:highlight w:val="yellow"/>
        </w:rPr>
        <w:t>The</w:t>
      </w:r>
      <w:r w:rsidRPr="00402525">
        <w:t xml:space="preserve"> Obama </w:t>
      </w:r>
      <w:r w:rsidRPr="0001095B">
        <w:rPr>
          <w:rStyle w:val="StyleUnderline"/>
          <w:highlight w:val="yellow"/>
        </w:rPr>
        <w:t>administration should initiate an immediate airlif</w:t>
      </w:r>
      <w:r w:rsidRPr="00402525">
        <w:rPr>
          <w:rStyle w:val="StyleUnderline"/>
        </w:rPr>
        <w:t>t</w:t>
      </w:r>
      <w:r w:rsidRPr="00402525">
        <w:t>—Operation Safe Haven Iraq 2009—</w:t>
      </w:r>
      <w:r w:rsidRPr="0001095B">
        <w:rPr>
          <w:rStyle w:val="StyleUnderline"/>
          <w:highlight w:val="yellow"/>
        </w:rPr>
        <w:t>of U.S.-affiliated Iraqis in need of protection as the best course of action for urgently addressing this problem.</w:t>
      </w:r>
      <w:r w:rsidRPr="00402525">
        <w:rPr>
          <w:rStyle w:val="StyleUnderline"/>
        </w:rPr>
        <w:t xml:space="preserve"> The United States has a moral obligation to protect U.S.-affiliated Iraqis who risked their lives in service to the United States in Iraq. </w:t>
      </w:r>
      <w:r w:rsidRPr="0001095B">
        <w:rPr>
          <w:rStyle w:val="StyleUnderline"/>
          <w:highlight w:val="yellow"/>
        </w:rPr>
        <w:t>The</w:t>
      </w:r>
      <w:r w:rsidRPr="00402525">
        <w:rPr>
          <w:rStyle w:val="StyleUnderline"/>
        </w:rPr>
        <w:t xml:space="preserve"> </w:t>
      </w:r>
      <w:r w:rsidRPr="0001095B">
        <w:rPr>
          <w:rStyle w:val="StyleUnderline"/>
          <w:highlight w:val="yellow"/>
        </w:rPr>
        <w:t>S</w:t>
      </w:r>
      <w:r w:rsidRPr="00402525">
        <w:rPr>
          <w:rStyle w:val="StyleUnderline"/>
        </w:rPr>
        <w:t xml:space="preserve">pecial </w:t>
      </w:r>
      <w:r w:rsidRPr="0001095B">
        <w:rPr>
          <w:rStyle w:val="StyleUnderline"/>
          <w:highlight w:val="yellow"/>
        </w:rPr>
        <w:t>I</w:t>
      </w:r>
      <w:r w:rsidRPr="00402525">
        <w:rPr>
          <w:rStyle w:val="StyleUnderline"/>
        </w:rPr>
        <w:t xml:space="preserve">mmigrant </w:t>
      </w:r>
      <w:r w:rsidRPr="0001095B">
        <w:rPr>
          <w:rStyle w:val="StyleUnderline"/>
          <w:highlight w:val="yellow"/>
        </w:rPr>
        <w:t>V</w:t>
      </w:r>
      <w:r w:rsidRPr="00402525">
        <w:rPr>
          <w:rStyle w:val="StyleUnderline"/>
        </w:rPr>
        <w:t xml:space="preserve">isa program and the Iraq in-country refugee processing program are meant to expedite processing of U.S.- affiliated Iraqis. Both </w:t>
      </w:r>
      <w:r w:rsidRPr="00C9161F">
        <w:rPr>
          <w:rStyle w:val="StyleUnderline"/>
          <w:highlight w:val="yellow"/>
        </w:rPr>
        <w:t>program</w:t>
      </w:r>
      <w:r w:rsidRPr="00402525">
        <w:rPr>
          <w:rStyle w:val="StyleUnderline"/>
        </w:rPr>
        <w:t xml:space="preserve">s </w:t>
      </w:r>
      <w:r w:rsidRPr="00C9161F">
        <w:rPr>
          <w:rStyle w:val="StyleUnderline"/>
          <w:highlight w:val="yellow"/>
        </w:rPr>
        <w:t>represent a step in the right direction, but an airlift would importantly move the majority of refugee processing out of the region while violence, though diminished, continues in Iraq.</w:t>
      </w:r>
      <w:r w:rsidRPr="00402525">
        <w:rPr>
          <w:rStyle w:val="StyleUnderline"/>
        </w:rPr>
        <w:t xml:space="preserve"> The fate of U.S.-affiliated Iraqis deserves attention and action even as larger questions of U.S. troop withdrawal from Iraq are debated. </w:t>
      </w:r>
      <w:r w:rsidRPr="00C9161F">
        <w:rPr>
          <w:rStyle w:val="StyleUnderline"/>
          <w:highlight w:val="yellow"/>
        </w:rPr>
        <w:t>Based on current SIV legislation allocations, an estimated 25,000 U.S.-affiliated Iraqis could benefit from an airlift over the course of five years—and likely many more, as this number does not include family members. U.S.-affiliated Iraqis are the most documented refugees in the world; they had to receive security clearances to work with Americans in Iraq and must prove that they worked with Americans for a minimum of one year to qualify for the SIV program</w:t>
      </w:r>
      <w:r w:rsidRPr="00402525">
        <w:t>. Yet no comprehensive list of these Iraqis exists. Compiling such a list will be a necessary step in executing an effective airlift. 2 Center for American Progress | Operation Safe Haven Iraq 2009 Many of the United States’ coalition partners—including Great Britain, Denmark, and Poland—have already airlifted Iraqis who assisted their forces for permanent resettlement in these countries. Examples of previous United States airlifts and expedited refugee processing provide a model for action, including those for Kosovar Albanians in 1999, Iraqi Kurds in 1996, and South Vietnamese in 1975.</w:t>
      </w:r>
    </w:p>
    <w:p w:rsidR="003C32F6" w:rsidRPr="00402525" w:rsidRDefault="003C32F6" w:rsidP="003C32F6">
      <w:pPr>
        <w:pStyle w:val="Heading4"/>
      </w:pPr>
      <w:r>
        <w:t xml:space="preserve">Airlift solves, shorter processing time, mitigates brain drain, and allows for proper vetting. </w:t>
      </w:r>
    </w:p>
    <w:p w:rsidR="003C32F6" w:rsidRDefault="003C32F6" w:rsidP="003C32F6">
      <w:r>
        <w:rPr>
          <w:rStyle w:val="Style13ptBold"/>
        </w:rPr>
        <w:t xml:space="preserve">Ondiak and Katulis 09 – </w:t>
      </w:r>
      <w:r w:rsidRPr="00C53491">
        <w:rPr>
          <w:rStyle w:val="Style13ptBold"/>
          <w:b w:val="0"/>
          <w:sz w:val="22"/>
        </w:rPr>
        <w:t>Natali</w:t>
      </w:r>
      <w:r>
        <w:rPr>
          <w:rStyle w:val="Style13ptBold"/>
          <w:b w:val="0"/>
          <w:sz w:val="22"/>
        </w:rPr>
        <w:t xml:space="preserve">e, </w:t>
      </w:r>
      <w:r w:rsidRPr="00C53491">
        <w:t>a research associate on the National Security team working with Gayle Smith on the Sustainable Security project and the Enough project.</w:t>
      </w:r>
      <w:r>
        <w:t xml:space="preserve"> Brian, a</w:t>
      </w:r>
      <w:r w:rsidRPr="00C53491">
        <w:t xml:space="preserve"> senior fellow at the Center for American Progress, where his work focuses on U.S. national security policy with an emphasis on the Middle East, Iraq, the Arab-Isra</w:t>
      </w:r>
      <w:r>
        <w:t>eli conflict, and Pakistan,”</w:t>
      </w:r>
      <w:r w:rsidRPr="00402525">
        <w:t>Operation Safe Haven Iraq 2009 An Action Plan for Airlifting Endangered Iraqis Linked to the United States</w:t>
      </w:r>
      <w:r>
        <w:t xml:space="preserve">.” </w:t>
      </w:r>
      <w:r w:rsidRPr="00402525">
        <w:t>https://cdn.americanprogress.org/wp-content/uploads/issues/2009/01/pdf/iraqi_refugees.pdf</w:t>
      </w:r>
    </w:p>
    <w:p w:rsidR="003C32F6" w:rsidRPr="00402525" w:rsidRDefault="003C32F6" w:rsidP="003C32F6"/>
    <w:p w:rsidR="003C32F6" w:rsidRPr="00402525" w:rsidRDefault="003C32F6" w:rsidP="003C32F6">
      <w:pPr>
        <w:rPr>
          <w:rStyle w:val="StyleUnderline"/>
        </w:rPr>
      </w:pPr>
      <w:r w:rsidRPr="00402525">
        <w:rPr>
          <w:rStyle w:val="StyleUnderline"/>
        </w:rPr>
        <w:t xml:space="preserve">Despite the compelling reasons and models for action, </w:t>
      </w:r>
      <w:r w:rsidRPr="00914F4D">
        <w:rPr>
          <w:rStyle w:val="StyleUnderline"/>
          <w:highlight w:val="yellow"/>
        </w:rPr>
        <w:t>legitimate concerns exist about this type of airlift operation:</w:t>
      </w:r>
      <w:r w:rsidRPr="00914F4D">
        <w:t xml:space="preserve"> </w:t>
      </w:r>
      <w:r w:rsidRPr="00914F4D">
        <w:rPr>
          <w:rStyle w:val="StyleUnderline"/>
        </w:rPr>
        <w:t>Security</w:t>
      </w:r>
      <w:r w:rsidRPr="00402525">
        <w:rPr>
          <w:rStyle w:val="StyleUnderline"/>
        </w:rPr>
        <w:t xml:space="preserve">: </w:t>
      </w:r>
      <w:r w:rsidRPr="00914F4D">
        <w:rPr>
          <w:rStyle w:val="StyleUnderline"/>
          <w:highlight w:val="yellow"/>
        </w:rPr>
        <w:t>U.S.-affiliated Iraqis have already received security clearances to work with Americans, but some Iraqis could potentially harbor ill-feeling toward the United States. However, these Iraqis are seeking to leave the country because they have been labeled as traitors and want the opportunity to find safety and security in the United States, which makes this highly unlikely.</w:t>
      </w:r>
      <w:r w:rsidRPr="00402525">
        <w:rPr>
          <w:rStyle w:val="StyleUnderline"/>
        </w:rPr>
        <w:t xml:space="preserve"> </w:t>
      </w:r>
      <w:r w:rsidRPr="00914F4D">
        <w:rPr>
          <w:rStyle w:val="StyleUnderline"/>
          <w:highlight w:val="yellow"/>
        </w:rPr>
        <w:t>The airlift model will greatly accelerate processing time, while keeping the American public safe by conducting processing outside of the United States mainland.</w:t>
      </w:r>
      <w:r w:rsidRPr="00914F4D">
        <w:rPr>
          <w:rStyle w:val="StyleUnderline"/>
        </w:rPr>
        <w:t xml:space="preserve"> Cost: </w:t>
      </w:r>
      <w:r w:rsidRPr="00914F4D">
        <w:rPr>
          <w:rStyle w:val="StyleUnderline"/>
          <w:highlight w:val="yellow"/>
        </w:rPr>
        <w:t xml:space="preserve">An airlift would require the United States to pay for travel costs to a third location, temporary housing and benefits during processing, and U.S. resettlement benefits after processing. </w:t>
      </w:r>
      <w:r w:rsidRPr="0001095B">
        <w:rPr>
          <w:rStyle w:val="StyleUnderline"/>
          <w:highlight w:val="yellow"/>
        </w:rPr>
        <w:t>The costs, while large, are not prohibitive</w:t>
      </w:r>
      <w:r w:rsidRPr="00402525">
        <w:rPr>
          <w:rStyle w:val="StyleUnderline"/>
        </w:rPr>
        <w:t xml:space="preserve">. The transportation costs associated with an airlift would be around $100 million for 40,000 Iraqis. Projected U.S. resettlement costs for SIV Iraqis plus their families is $75 million annually. Brain drain: Some argue that offering U.S.-affiliated Iraqis protection in the United States removes Iraqis from the country they could help rebuild. However, </w:t>
      </w:r>
      <w:r w:rsidRPr="0001095B">
        <w:rPr>
          <w:rStyle w:val="StyleUnderline"/>
          <w:highlight w:val="yellow"/>
        </w:rPr>
        <w:t>a brain drain has already occurred because of the size and scope of displacement in Iraq. And targeted Iraqis cannot be asked to rebuild their country if their lives are in imminent danger. The safety of U.S.-affiliated Iraqis must be a priority action item in President-elect Obama’s overall Iraq policy</w:t>
      </w:r>
      <w:r w:rsidRPr="00402525">
        <w:rPr>
          <w:rStyle w:val="StyleUnderline"/>
        </w:rPr>
        <w:t xml:space="preserve">. The following six-step course of action for 2009—Operation Safe Haven Iraq 2009—is modeled after current airlifts by coalition partners and best practices from past airlifts. </w:t>
      </w:r>
      <w:r w:rsidRPr="0001095B">
        <w:rPr>
          <w:rStyle w:val="StyleUnderline"/>
          <w:highlight w:val="yellow"/>
        </w:rPr>
        <w:t>Initial in-country security processing should take four weeks to eight weeks and longer-term processing following the airlift and before U.S. resettlement should take about three months to four months. One possible location for processing is Guam, which possesses preexisting infrastructure and has status as a U.S. territor</w:t>
      </w:r>
      <w:r w:rsidRPr="00402525">
        <w:rPr>
          <w:rStyle w:val="StyleUnderline"/>
        </w:rPr>
        <w:t>y, but the Ahmed Al Jaber air base in Kuwait is also a possible processing center and has the advantage of being in the region</w:t>
      </w:r>
    </w:p>
    <w:p w:rsidR="003C32F6" w:rsidRDefault="003C32F6" w:rsidP="003577B7"/>
    <w:p w:rsidR="004501BD" w:rsidRDefault="004501BD" w:rsidP="004501BD">
      <w:pPr>
        <w:pStyle w:val="Heading2"/>
      </w:pPr>
      <w:r>
        <w:t>Cap</w:t>
      </w:r>
      <w:r w:rsidR="00DB0BB0">
        <w:t xml:space="preserve"> K</w:t>
      </w:r>
    </w:p>
    <w:p w:rsidR="004501BD" w:rsidRPr="008D0C33" w:rsidRDefault="004501BD" w:rsidP="008D0C33"/>
    <w:p w:rsidR="008D0C33" w:rsidRPr="008D0C33" w:rsidRDefault="004501BD" w:rsidP="008D0C33">
      <w:pPr>
        <w:pStyle w:val="Heading4"/>
      </w:pPr>
      <w:r w:rsidRPr="008D0C33">
        <w:t xml:space="preserve">The aff enframes language as an instrument to be controlled and translation as a weapons system for American nationalism. This allows America to colonize language and the world in the name of capitalism. </w:t>
      </w:r>
    </w:p>
    <w:p w:rsidR="004501BD" w:rsidRPr="008D0C33" w:rsidRDefault="004501BD" w:rsidP="008D0C33">
      <w:r w:rsidRPr="008D0C33">
        <w:br/>
        <w:t xml:space="preserve">Vicente L. </w:t>
      </w:r>
      <w:r w:rsidRPr="008D0C33">
        <w:rPr>
          <w:rStyle w:val="Style13ptBold"/>
        </w:rPr>
        <w:t>Rafael</w:t>
      </w:r>
      <w:r w:rsidRPr="008D0C33">
        <w:t xml:space="preserve">, prof. of history, Univ. Washington </w:t>
      </w:r>
      <w:r w:rsidRPr="008D0C33">
        <w:rPr>
          <w:rStyle w:val="Style13ptBold"/>
        </w:rPr>
        <w:t>‘09. [“</w:t>
      </w:r>
      <w:r w:rsidRPr="008D0C33">
        <w:t>Translation, American English, and the National Insecurities of Empire,” Social Text, 27:4]</w:t>
      </w:r>
      <w:r w:rsidRPr="008D0C33">
        <w:br/>
      </w:r>
    </w:p>
    <w:p w:rsidR="008D0C33" w:rsidRDefault="004501BD" w:rsidP="008D0C33">
      <w:pPr>
        <w:rPr>
          <w:rFonts w:ascii="Plantin-Light" w:hAnsi="Plantin-Light" w:cs="Plantin-Light"/>
        </w:rPr>
      </w:pPr>
      <w:r>
        <w:rPr>
          <w:rFonts w:ascii="Plantin-Light" w:hAnsi="Plantin-Light" w:cs="Plantin-Light"/>
        </w:rPr>
        <w:t>From this brief historical sketch, we can glean the rough outlines of the state’s interest in foreign languages — an interest that, I hasten to add, did not always coincide with that of individual area studies scholars. To begin with</w:t>
      </w:r>
      <w:r w:rsidRPr="00510192">
        <w:rPr>
          <w:rStyle w:val="underline"/>
        </w:rPr>
        <w:t>, it is unsurprising that a nationalist imperative linked to an imperial project has governed the programmatic teaching of foreign languages</w:t>
      </w:r>
      <w:r>
        <w:rPr>
          <w:rFonts w:ascii="Plantin-Light" w:hAnsi="Plantin-Light" w:cs="Plantin-Light"/>
        </w:rPr>
        <w:t xml:space="preserve">. </w:t>
      </w:r>
      <w:r w:rsidRPr="00510192">
        <w:rPr>
          <w:rStyle w:val="underline"/>
        </w:rPr>
        <w:t>Translation can be useful to the extent that it responds to this imperative</w:t>
      </w:r>
      <w:r>
        <w:rPr>
          <w:rFonts w:ascii="Plantin-Light" w:hAnsi="Plantin-Light" w:cs="Plantin-Light"/>
        </w:rPr>
        <w:t xml:space="preserve">. It is possible, then, to begin to see </w:t>
      </w:r>
      <w:r w:rsidRPr="00510192">
        <w:rPr>
          <w:rStyle w:val="underline"/>
        </w:rPr>
        <w:t>an American notion of translation</w:t>
      </w:r>
      <w:r>
        <w:rPr>
          <w:rFonts w:ascii="Plantin-Light" w:hAnsi="Plantin-Light" w:cs="Plantin-Light"/>
        </w:rPr>
        <w:t xml:space="preserve">, at least as it is articulated from above and ratified, though unevenly, from below. Such a notion </w:t>
      </w:r>
      <w:r w:rsidRPr="00510192">
        <w:rPr>
          <w:rStyle w:val="underline"/>
        </w:rPr>
        <w:t>turns on at least four assumptions.</w:t>
      </w:r>
      <w:r>
        <w:rPr>
          <w:rFonts w:ascii="Plantin-Light" w:hAnsi="Plantin-Light" w:cs="Plantin-Light"/>
        </w:rPr>
        <w:t xml:space="preserve"> </w:t>
      </w:r>
      <w:r w:rsidRPr="00510192">
        <w:rPr>
          <w:rStyle w:val="underline"/>
        </w:rPr>
        <w:t>The first assumption is that language is merely an instrument of communication subservient to human control</w:t>
      </w:r>
      <w:r>
        <w:rPr>
          <w:rFonts w:ascii="Plantin-Light" w:hAnsi="Plantin-Light" w:cs="Plantin-Light"/>
        </w:rPr>
        <w:t xml:space="preserve">. It is thus considered to be no more than a malleable medium for conveying human ideas and intentions, as if ideas and intentions could exist outside their material constitution in writing and speech. </w:t>
      </w:r>
      <w:r w:rsidRPr="00510192">
        <w:rPr>
          <w:rStyle w:val="underline"/>
        </w:rPr>
        <w:t xml:space="preserve">The second is that languages are inherently unequal in their ability to communicate and, as such, can be arranged into a hierarchy </w:t>
      </w:r>
      <w:r>
        <w:rPr>
          <w:rFonts w:ascii="Plantin-Light" w:hAnsi="Plantin-Light" w:cs="Plantin-Light"/>
        </w:rPr>
        <w:t xml:space="preserve">— for example, “critical” over “less critical” languages — </w:t>
      </w:r>
      <w:r w:rsidRPr="00510192">
        <w:rPr>
          <w:rStyle w:val="underline"/>
        </w:rPr>
        <w:t>depending on their utility and reach</w:t>
      </w:r>
      <w:r>
        <w:rPr>
          <w:rFonts w:ascii="Plantin-Light" w:hAnsi="Plantin-Light" w:cs="Plantin-Light"/>
        </w:rPr>
        <w:t xml:space="preserve">. </w:t>
      </w:r>
      <w:r w:rsidRPr="00510192">
        <w:rPr>
          <w:rStyle w:val="underline"/>
        </w:rPr>
        <w:t>In the U.S. context, American English</w:t>
      </w:r>
      <w:r>
        <w:rPr>
          <w:rFonts w:ascii="Plantin-Light" w:hAnsi="Plantin-Light" w:cs="Plantin-Light"/>
        </w:rPr>
        <w:t xml:space="preserve">, as I mentioned earlier (and will return to later), </w:t>
      </w:r>
      <w:r w:rsidRPr="00510192">
        <w:rPr>
          <w:rStyle w:val="underline"/>
        </w:rPr>
        <w:t>has been deemed exceptionally suited above all other languages</w:t>
      </w:r>
      <w:r>
        <w:rPr>
          <w:rFonts w:ascii="Plantin-Light" w:hAnsi="Plantin-Light" w:cs="Plantin-Light"/>
        </w:rPr>
        <w:t xml:space="preserve"> for conveying all things exceptionally American to the citizens of the country and to the rest of the world. </w:t>
      </w:r>
      <w:r w:rsidRPr="00510192">
        <w:rPr>
          <w:rStyle w:val="underline"/>
        </w:rPr>
        <w:t>The third is that given the exceptional qualities of American English</w:t>
      </w:r>
      <w:r>
        <w:rPr>
          <w:rFonts w:ascii="Plantin-Light" w:hAnsi="Plantin-Light" w:cs="Plantin-Light"/>
        </w:rPr>
        <w:t xml:space="preserve"> as a kind of universal lingua franca, </w:t>
      </w:r>
      <w:r w:rsidRPr="00510192">
        <w:rPr>
          <w:rStyle w:val="underline"/>
        </w:rPr>
        <w:t>all other languages ought to be</w:t>
      </w:r>
      <w:r>
        <w:rPr>
          <w:rFonts w:ascii="Plantin-Light" w:hAnsi="Plantin-Light" w:cs="Plantin-Light"/>
        </w:rPr>
        <w:t xml:space="preserve"> reducible to its terms and thereby </w:t>
      </w:r>
      <w:r w:rsidRPr="00510192">
        <w:rPr>
          <w:rStyle w:val="underline"/>
        </w:rPr>
        <w:t>assimilable into the national linguistic hierarchy</w:t>
      </w:r>
      <w:r>
        <w:rPr>
          <w:rFonts w:ascii="Plantin-Light" w:hAnsi="Plantin-Light" w:cs="Plantin-Light"/>
        </w:rPr>
        <w:t xml:space="preserve">. Finally, </w:t>
      </w:r>
      <w:r w:rsidRPr="009C5EF4">
        <w:rPr>
          <w:rStyle w:val="underline"/>
        </w:rPr>
        <w:t>the fourth is that this process of reduction is precisely the task of translation</w:t>
      </w:r>
      <w:r>
        <w:rPr>
          <w:rFonts w:ascii="Plantin-Light" w:hAnsi="Plantin-Light" w:cs="Plantin-Light"/>
        </w:rPr>
        <w:t xml:space="preserve">. In times of emergency, </w:t>
      </w:r>
      <w:r w:rsidRPr="009C5EF4">
        <w:rPr>
          <w:rStyle w:val="underline"/>
        </w:rPr>
        <w:t>translation is pressed to mobilize foreign languages as parts of a “complex weapons system” with which to secure America’s borders even as it globalizes the nation’s influence. The U.S. state thus sees the relative value of foreign languages in relation to their usefulness in the defense of the nation. Their translation is meant to inoculate American citizens from foreign threats</w:t>
      </w:r>
      <w:r>
        <w:rPr>
          <w:rFonts w:ascii="Plantin-Light" w:hAnsi="Plantin-Light" w:cs="Plantin-Light"/>
        </w:rPr>
        <w:t xml:space="preserve">. Through translation, </w:t>
      </w:r>
      <w:r w:rsidRPr="009C5EF4">
        <w:rPr>
          <w:rStyle w:val="underline"/>
        </w:rPr>
        <w:t>foreign languages</w:t>
      </w:r>
      <w:r>
        <w:rPr>
          <w:rFonts w:ascii="Plantin-Light" w:hAnsi="Plantin-Light" w:cs="Plantin-Light"/>
        </w:rPr>
        <w:t xml:space="preserve"> furnish the tools with which to understand and domesticate what is alien and unfamiliar. In this way, they </w:t>
      </w:r>
      <w:r w:rsidRPr="009C5EF4">
        <w:rPr>
          <w:rStyle w:val="underline"/>
        </w:rPr>
        <w:t>are charged with the job of keeping America at home in the world</w:t>
      </w:r>
      <w:r>
        <w:rPr>
          <w:rFonts w:ascii="Plantin-Light" w:hAnsi="Plantin-Light" w:cs="Plantin-Light"/>
        </w:rPr>
        <w:t>. In the official and arguably popular imaginary, the foreign can be recognized only when it is subordinated to the domestic. It follows that the apprehension of alien tongues can only amount to their conversion into appendages of a common national speech: English.</w:t>
      </w:r>
    </w:p>
    <w:p w:rsidR="008D0C33" w:rsidRPr="008D0C33" w:rsidRDefault="004501BD" w:rsidP="008D0C33">
      <w:pPr>
        <w:pStyle w:val="Heading4"/>
      </w:pPr>
      <w:r w:rsidRPr="008D0C33">
        <w:br/>
        <w:t xml:space="preserve">This creates a dichotomy between the English speaking upper class and the non-English lower class, replicating capitalist exclusion, and turns the case through the creation of cultural </w:t>
      </w:r>
      <w:r w:rsidR="008D0C33" w:rsidRPr="008D0C33">
        <w:t>hierarchies</w:t>
      </w:r>
    </w:p>
    <w:p w:rsidR="004501BD" w:rsidRPr="008D0C33" w:rsidRDefault="004501BD" w:rsidP="008D0C33">
      <w:r w:rsidRPr="008D0C33">
        <w:br/>
        <w:t xml:space="preserve">Vicente L. </w:t>
      </w:r>
      <w:r w:rsidRPr="008D0C33">
        <w:rPr>
          <w:rStyle w:val="Style13ptBold"/>
        </w:rPr>
        <w:t>Rafael</w:t>
      </w:r>
      <w:r w:rsidRPr="008D0C33">
        <w:t>, prof. of history, Univ. Washington, 20</w:t>
      </w:r>
      <w:r w:rsidRPr="008D0C33">
        <w:rPr>
          <w:rStyle w:val="Style13ptBold"/>
        </w:rPr>
        <w:t>07</w:t>
      </w:r>
      <w:r w:rsidRPr="008D0C33">
        <w:t>. [“Translation in Wartime,” Public Culture 19:2]</w:t>
      </w:r>
      <w:r w:rsidRPr="008D0C33">
        <w:br/>
      </w:r>
    </w:p>
    <w:p w:rsidR="004501BD" w:rsidRPr="00A34E29" w:rsidRDefault="004501BD" w:rsidP="004501BD">
      <w:pPr>
        <w:rPr>
          <w:rStyle w:val="underline"/>
        </w:rPr>
      </w:pPr>
      <w:r>
        <w:t xml:space="preserve">Bush’s view on the learning of foreign languages, however crudely phrased, reflects a certain idea about translation that has a long history. Since the Spanish conquest and religious conversion of the native peoples of the New World and the Pacific, </w:t>
      </w:r>
      <w:r w:rsidRPr="00A34E29">
        <w:rPr>
          <w:rStyle w:val="underline"/>
        </w:rPr>
        <w:t>various projects of translation have always accompanied, enabled</w:t>
      </w:r>
      <w:r>
        <w:t xml:space="preserve">, and at certain moments disabled </w:t>
      </w:r>
      <w:r w:rsidRPr="00A34E29">
        <w:rPr>
          <w:rStyle w:val="underline"/>
        </w:rPr>
        <w:t>the spread of empire</w:t>
      </w:r>
      <w:r>
        <w:t>.</w:t>
      </w:r>
      <w:r>
        <w:rPr>
          <w:sz w:val="13"/>
          <w:szCs w:val="13"/>
        </w:rPr>
        <w:t xml:space="preserve">2 </w:t>
      </w:r>
      <w:r>
        <w:t xml:space="preserve">As with the Spanish empire, so with the United States: in both, translation has played the key role of what we might think of as an essential supplement. How so? Demarcating as it seeks to the draw the other near, translation has always had at least a double aspect. First, </w:t>
      </w:r>
      <w:r w:rsidRPr="00A34E29">
        <w:rPr>
          <w:rStyle w:val="underline"/>
        </w:rPr>
        <w:t>translation historically has served as an instrument of domination under colonial rule. Speaking the other’s language means replacing one’s first with a second idiom, investing the second with the primacy that outstrips the first</w:t>
      </w:r>
      <w:r>
        <w:t xml:space="preserve">. In a colonial context, </w:t>
      </w:r>
      <w:r w:rsidRPr="00A34E29">
        <w:rPr>
          <w:rStyle w:val="underline"/>
        </w:rPr>
        <w:t>the second language, that of the foreign occupier, is usually instituted as the official one, subsuming all other vernaculars</w:t>
      </w:r>
      <w:r>
        <w:t xml:space="preserve">. </w:t>
      </w:r>
      <w:r w:rsidRPr="00A34E29">
        <w:rPr>
          <w:rStyle w:val="underline"/>
        </w:rPr>
        <w:t>To speak authoritatively and to address state authorities, one must be able to speak up, using this second language in place of one’s native speech.</w:t>
      </w:r>
      <w:r>
        <w:t xml:space="preserve"> Indeed, </w:t>
      </w:r>
      <w:r w:rsidRPr="00A34E29">
        <w:rPr>
          <w:rStyle w:val="underline"/>
        </w:rPr>
        <w:t>knowledge of the colonizer’s language has often endowed speakers with considerable privileges</w:t>
      </w:r>
      <w:r>
        <w:t xml:space="preserve">. </w:t>
      </w:r>
      <w:r w:rsidRPr="00A34E29">
        <w:rPr>
          <w:rStyle w:val="underline"/>
        </w:rPr>
        <w:t>By insisting on the inequality of languages, translation tends to promote linguistic hierarchy</w:t>
      </w:r>
      <w:r>
        <w:t xml:space="preserve">. </w:t>
      </w:r>
      <w:r w:rsidRPr="00A34E29">
        <w:rPr>
          <w:rStyle w:val="underline"/>
        </w:rPr>
        <w:t>Within the context of Western imperialisms and their associated orientalisms, we see how this linguistic hierarchy also generates social hierarchies between those</w:t>
      </w:r>
      <w:r>
        <w:t xml:space="preserve"> — </w:t>
      </w:r>
      <w:r w:rsidRPr="00A34E29">
        <w:rPr>
          <w:rStyle w:val="underline"/>
        </w:rPr>
        <w:t>usually missionaries, colonial officials, and educated elites — who are able to move back and forth between an official and a vernacular, and those — peasants, workers, women, children, the insane, and so on — whose knowledge is restricted to their own.</w:t>
      </w:r>
      <w:r>
        <w:t xml:space="preserve"> Idealizing the colonizer’s speech, empire employs translation as a means for appropriating and reorganizing native languages and their speakers in view of an overarching official language</w:t>
      </w:r>
      <w:r w:rsidRPr="00A34E29">
        <w:rPr>
          <w:rStyle w:val="underline"/>
        </w:rPr>
        <w:t xml:space="preserve">. Translation bound to empire thus imbues a second, foreign language with a social power surpassing any of the local idioms. </w:t>
      </w:r>
    </w:p>
    <w:p w:rsidR="004501BD" w:rsidRPr="004501BD" w:rsidRDefault="004501BD" w:rsidP="004501BD"/>
    <w:p w:rsidR="003577B7" w:rsidRDefault="003577B7" w:rsidP="003577B7">
      <w:pPr>
        <w:pStyle w:val="Heading2"/>
      </w:pPr>
      <w:r>
        <w:t>Case</w:t>
      </w:r>
    </w:p>
    <w:p w:rsidR="003577B7" w:rsidRDefault="003577B7" w:rsidP="003577B7"/>
    <w:p w:rsidR="008D0C33" w:rsidRDefault="008D0C33" w:rsidP="008D0C33">
      <w:pPr>
        <w:pStyle w:val="Heading3"/>
      </w:pPr>
      <w:r>
        <w:t>A2: Translators Good</w:t>
      </w:r>
    </w:p>
    <w:p w:rsidR="008D0C33" w:rsidRDefault="008D0C33" w:rsidP="008D0C33"/>
    <w:p w:rsidR="008D0C33" w:rsidRDefault="008D0C33" w:rsidP="008D0C33">
      <w:pPr>
        <w:pStyle w:val="Heading4"/>
      </w:pPr>
      <w:r>
        <w:t>Electronic translation solves</w:t>
      </w:r>
    </w:p>
    <w:p w:rsidR="008D0C33" w:rsidRDefault="008D0C33" w:rsidP="008D0C33">
      <w:r>
        <w:t xml:space="preserve">Michael </w:t>
      </w:r>
      <w:r w:rsidRPr="008D0C33">
        <w:rPr>
          <w:rStyle w:val="Style13ptBold"/>
        </w:rPr>
        <w:t>Doney</w:t>
      </w:r>
      <w:r>
        <w:t xml:space="preserve"> et al, PEO Intelligence, Electronic Warfare and Sensors, “Technically Speaking: Making language less foreign” Oct 20</w:t>
      </w:r>
      <w:r w:rsidRPr="008D0C33">
        <w:rPr>
          <w:rStyle w:val="Style13ptBold"/>
        </w:rPr>
        <w:t>17</w:t>
      </w:r>
      <w:r>
        <w:t>, https://www.army.mil/article/195459/technically_speaking_making_language_less_foreign</w:t>
      </w:r>
    </w:p>
    <w:p w:rsidR="008D0C33" w:rsidRPr="008D0C33" w:rsidRDefault="008D0C33" w:rsidP="008D0C33">
      <w:pPr>
        <w:rPr>
          <w:sz w:val="16"/>
        </w:rPr>
      </w:pPr>
      <w:r w:rsidRPr="008D0C33">
        <w:rPr>
          <w:rStyle w:val="StyleUnderline"/>
        </w:rPr>
        <w:t>Today's</w:t>
      </w:r>
      <w:r w:rsidRPr="008D0C33">
        <w:rPr>
          <w:sz w:val="16"/>
        </w:rPr>
        <w:t xml:space="preserve"> more expeditionary </w:t>
      </w:r>
      <w:r w:rsidRPr="008D0C33">
        <w:rPr>
          <w:rStyle w:val="StyleUnderline"/>
        </w:rPr>
        <w:t>Army needs interpreters</w:t>
      </w:r>
      <w:r w:rsidRPr="008D0C33">
        <w:rPr>
          <w:sz w:val="16"/>
        </w:rPr>
        <w:t xml:space="preserve"> and linguists, </w:t>
      </w:r>
      <w:r w:rsidRPr="008D0C33">
        <w:rPr>
          <w:rStyle w:val="StyleUnderline"/>
        </w:rPr>
        <w:t>but they are expensive to train</w:t>
      </w:r>
      <w:r w:rsidRPr="008D0C33">
        <w:rPr>
          <w:sz w:val="16"/>
        </w:rPr>
        <w:t xml:space="preserve"> and always in short supply. </w:t>
      </w:r>
      <w:r w:rsidRPr="008D0C33">
        <w:rPr>
          <w:rStyle w:val="StyleUnderline"/>
        </w:rPr>
        <w:t>In a</w:t>
      </w:r>
      <w:r w:rsidRPr="008D0C33">
        <w:rPr>
          <w:sz w:val="16"/>
        </w:rPr>
        <w:t xml:space="preserve">nother </w:t>
      </w:r>
      <w:r w:rsidRPr="008D0C33">
        <w:rPr>
          <w:rStyle w:val="StyleUnderline"/>
        </w:rPr>
        <w:t>case of science fiction becoming science fact, the Army has created a</w:t>
      </w:r>
      <w:r w:rsidRPr="008D0C33">
        <w:rPr>
          <w:sz w:val="16"/>
        </w:rPr>
        <w:t xml:space="preserve"> partial </w:t>
      </w:r>
      <w:r w:rsidRPr="008D0C33">
        <w:rPr>
          <w:rStyle w:val="StyleUnderline"/>
        </w:rPr>
        <w:t>solution to the language barrier</w:t>
      </w:r>
      <w:r w:rsidRPr="008D0C33">
        <w:rPr>
          <w:sz w:val="16"/>
        </w:rPr>
        <w:t xml:space="preserve">: </w:t>
      </w:r>
      <w:r w:rsidRPr="008D0C33">
        <w:rPr>
          <w:rStyle w:val="Emphasis"/>
        </w:rPr>
        <w:t>the Machine Foreign Language Translation System (MFLTS).</w:t>
      </w:r>
      <w:r w:rsidRPr="008D0C33">
        <w:rPr>
          <w:sz w:val="16"/>
        </w:rPr>
        <w:t xml:space="preserve"> Right now, </w:t>
      </w:r>
      <w:r w:rsidRPr="008D0C33">
        <w:rPr>
          <w:rStyle w:val="StyleUnderline"/>
        </w:rPr>
        <w:t>MFLTS consists of two apps, one for real-time, two-way, speech-to-speech translation and one for text-to-text translation of electronic documents, webpages and social media.</w:t>
      </w:r>
      <w:r>
        <w:rPr>
          <w:rStyle w:val="StyleUnderline"/>
        </w:rPr>
        <w:t xml:space="preserve"> </w:t>
      </w:r>
      <w:r w:rsidRPr="008D0C33">
        <w:rPr>
          <w:rStyle w:val="StyleUnderline"/>
        </w:rPr>
        <w:t xml:space="preserve">Each application has two main parts. One is the core app, which handles all of the interaction </w:t>
      </w:r>
      <w:r w:rsidRPr="008D0C33">
        <w:rPr>
          <w:sz w:val="16"/>
        </w:rPr>
        <w:t xml:space="preserve">between the user and the underlying tools. You could call it the "work manager," because it helps the other parts of the translation system "talk" to one another. </w:t>
      </w:r>
      <w:r w:rsidRPr="008D0C33">
        <w:rPr>
          <w:rStyle w:val="StyleUnderline"/>
        </w:rPr>
        <w:t>The second important part is the language pack, which contains language-specific, machine-trained models and dictionaries needed to make translations</w:t>
      </w:r>
      <w:r w:rsidRPr="008D0C33">
        <w:rPr>
          <w:sz w:val="16"/>
        </w:rPr>
        <w:t>. The language packs are modular plug-ins that users can install and remove to do the needed translation work in the user's environment.</w:t>
      </w:r>
    </w:p>
    <w:p w:rsidR="008D0C33" w:rsidRDefault="008D0C33" w:rsidP="008D0C33"/>
    <w:p w:rsidR="008D0C33" w:rsidRDefault="008D0C33" w:rsidP="008D0C33">
      <w:pPr>
        <w:pStyle w:val="Heading4"/>
      </w:pPr>
      <w:r>
        <w:t>Local translators fail</w:t>
      </w:r>
    </w:p>
    <w:p w:rsidR="008D0C33" w:rsidRDefault="008D0C33" w:rsidP="008D0C33">
      <w:r>
        <w:t xml:space="preserve">Dr M Chris </w:t>
      </w:r>
      <w:r w:rsidRPr="008D0C33">
        <w:rPr>
          <w:rStyle w:val="Style13ptBold"/>
        </w:rPr>
        <w:t>Mason</w:t>
      </w:r>
      <w:r>
        <w:t>, Professor of National Security Affairs, “Strategic Insights: Lost in Translation”, August 17, 20</w:t>
      </w:r>
      <w:r w:rsidRPr="008D0C33">
        <w:rPr>
          <w:rStyle w:val="Style13ptBold"/>
        </w:rPr>
        <w:t>17</w:t>
      </w:r>
      <w:r>
        <w:t>, http://ssi.armywarcollege.edu/index.cfm/articles/Lost-In-Translation/2017/08/17</w:t>
      </w:r>
    </w:p>
    <w:p w:rsidR="008D0C33" w:rsidRDefault="008D0C33" w:rsidP="008D0C33">
      <w:r w:rsidRPr="008D0C33">
        <w:rPr>
          <w:rStyle w:val="Emphasis"/>
        </w:rPr>
        <w:t>The low quality</w:t>
      </w:r>
      <w:r>
        <w:t xml:space="preserve"> </w:t>
      </w:r>
      <w:r w:rsidRPr="008D0C33">
        <w:rPr>
          <w:rStyle w:val="StyleUnderline"/>
        </w:rPr>
        <w:t>of,</w:t>
      </w:r>
      <w:r>
        <w:t xml:space="preserve"> and lack of qualification for, </w:t>
      </w:r>
      <w:r w:rsidRPr="008D0C33">
        <w:rPr>
          <w:rStyle w:val="StyleUnderline"/>
        </w:rPr>
        <w:t>interpreters in both conflicts</w:t>
      </w:r>
      <w:r>
        <w:t xml:space="preserve"> </w:t>
      </w:r>
      <w:r w:rsidRPr="008D0C33">
        <w:rPr>
          <w:rStyle w:val="Emphasis"/>
        </w:rPr>
        <w:t>were a frequent source of scandal</w:t>
      </w:r>
      <w:r>
        <w:t xml:space="preserve">. By 2010, </w:t>
      </w:r>
      <w:r w:rsidRPr="008D0C33">
        <w:rPr>
          <w:rStyle w:val="StyleUnderline"/>
        </w:rPr>
        <w:t xml:space="preserve">the contracting of manifestly unqualified interpreters in Afghanistan became </w:t>
      </w:r>
      <w:r w:rsidRPr="008D0C33">
        <w:rPr>
          <w:rStyle w:val="Emphasis"/>
        </w:rPr>
        <w:t>so bad</w:t>
      </w:r>
      <w:r w:rsidRPr="008D0C33">
        <w:rPr>
          <w:rStyle w:val="StyleUnderline"/>
        </w:rPr>
        <w:t xml:space="preserve"> it led to a Congressional investigation</w:t>
      </w:r>
      <w:r>
        <w:t xml:space="preserve">.10 Contractors paid to supply qualified, skilled interpreters often simply hired men off the streets who happened to speak the native language. However, </w:t>
      </w:r>
      <w:r w:rsidRPr="008D0C33">
        <w:rPr>
          <w:rStyle w:val="StyleUnderline"/>
        </w:rPr>
        <w:t>simultaneous interpretation is a trained skill</w:t>
      </w:r>
      <w:r>
        <w:t xml:space="preserve">, like repairing a car. </w:t>
      </w:r>
      <w:r w:rsidRPr="008D0C33">
        <w:rPr>
          <w:rStyle w:val="StyleUnderline"/>
        </w:rPr>
        <w:t>Being born in a country does not qualify a person to be an interpreter any more than being born in Detroit qualifies a person to be a car mechanic. The same was true of “</w:t>
      </w:r>
      <w:r w:rsidRPr="008D0C33">
        <w:rPr>
          <w:rStyle w:val="Emphasis"/>
        </w:rPr>
        <w:t>cultural advisors</w:t>
      </w:r>
      <w:r w:rsidRPr="008D0C33">
        <w:rPr>
          <w:rStyle w:val="StyleUnderline"/>
        </w:rPr>
        <w:t>”</w:t>
      </w:r>
      <w:r>
        <w:t xml:space="preserve"> </w:t>
      </w:r>
      <w:r w:rsidRPr="008D0C33">
        <w:rPr>
          <w:rStyle w:val="StyleUnderline"/>
        </w:rPr>
        <w:t>and trainers throughout both conflicts</w:t>
      </w:r>
      <w:r>
        <w:t>.</w:t>
      </w:r>
    </w:p>
    <w:p w:rsidR="008D0C33" w:rsidRDefault="008D0C33" w:rsidP="008D0C33">
      <w:r w:rsidRPr="008D0C33">
        <w:rPr>
          <w:rStyle w:val="Emphasis"/>
        </w:rPr>
        <w:t>Virtually all of the many interpreters</w:t>
      </w:r>
      <w:r>
        <w:t xml:space="preserve"> I knew in Afghanistan over the years </w:t>
      </w:r>
      <w:r w:rsidRPr="008D0C33">
        <w:rPr>
          <w:rStyle w:val="StyleUnderline"/>
        </w:rPr>
        <w:t>were native Dari-speaking young men from urban areas</w:t>
      </w:r>
      <w:r>
        <w:t xml:space="preserve"> who were willing to take an enormous risk for a big paycheck. </w:t>
      </w:r>
      <w:r w:rsidRPr="008D0C33">
        <w:rPr>
          <w:rStyle w:val="StyleUnderline"/>
        </w:rPr>
        <w:t>They were hired because</w:t>
      </w:r>
      <w:r>
        <w:t xml:space="preserve">, like many Afghans, </w:t>
      </w:r>
      <w:r w:rsidRPr="008D0C33">
        <w:rPr>
          <w:rStyle w:val="StyleUnderline"/>
        </w:rPr>
        <w:t xml:space="preserve">they spoke a second language to some extent—in this case Pashto. That linguistic ability, however, </w:t>
      </w:r>
      <w:r w:rsidRPr="008D0C33">
        <w:rPr>
          <w:rStyle w:val="Emphasis"/>
        </w:rPr>
        <w:t>was almost always suboptimal to put it politely</w:t>
      </w:r>
      <w:r>
        <w:t xml:space="preserve">. In many cases, it was what we called “Tarzan Pashto.” </w:t>
      </w:r>
      <w:r w:rsidRPr="008D0C33">
        <w:rPr>
          <w:rStyle w:val="StyleUnderline"/>
        </w:rPr>
        <w:t xml:space="preserve">Their skill in English also was almost always </w:t>
      </w:r>
      <w:r w:rsidRPr="008D0C33">
        <w:rPr>
          <w:rStyle w:val="Emphasis"/>
        </w:rPr>
        <w:t>marginal at best</w:t>
      </w:r>
      <w:r w:rsidRPr="008D0C33">
        <w:rPr>
          <w:rStyle w:val="StyleUnderline"/>
        </w:rPr>
        <w:t>.</w:t>
      </w:r>
      <w:r>
        <w:t xml:space="preserve"> </w:t>
      </w:r>
      <w:r w:rsidRPr="008D0C33">
        <w:rPr>
          <w:rStyle w:val="StyleUnderline"/>
        </w:rPr>
        <w:t>They were listening to us speaking English, and understanding perhaps half of what we said</w:t>
      </w:r>
      <w:r>
        <w:t xml:space="preserve"> (and none of the context, colloquialisms, or subtlety), </w:t>
      </w:r>
      <w:r w:rsidRPr="008D0C33">
        <w:rPr>
          <w:rStyle w:val="StyleUnderline"/>
        </w:rPr>
        <w:t>translating it into Dari in their minds, then re-translating it again into pidgin Pashto</w:t>
      </w:r>
      <w:r>
        <w:t xml:space="preserve">. </w:t>
      </w:r>
      <w:r w:rsidRPr="008D0C33">
        <w:rPr>
          <w:rStyle w:val="StyleUnderline"/>
        </w:rPr>
        <w:t>Conversations with critically important Afghan leaders, military officers, and village elders</w:t>
      </w:r>
      <w:r>
        <w:t xml:space="preserve"> </w:t>
      </w:r>
      <w:r w:rsidRPr="008D0C33">
        <w:rPr>
          <w:rStyle w:val="Emphasis"/>
        </w:rPr>
        <w:t>were</w:t>
      </w:r>
      <w:r>
        <w:t xml:space="preserve">, on a good day, </w:t>
      </w:r>
      <w:r w:rsidRPr="008D0C33">
        <w:rPr>
          <w:rStyle w:val="Emphasis"/>
        </w:rPr>
        <w:t xml:space="preserve">a dialogue conducted on the level of four-year olds. </w:t>
      </w:r>
      <w:r w:rsidRPr="008D0C33">
        <w:rPr>
          <w:rStyle w:val="StyleUnderline"/>
        </w:rPr>
        <w:t xml:space="preserve">This alone was enough to </w:t>
      </w:r>
      <w:r w:rsidRPr="008D0C33">
        <w:rPr>
          <w:rStyle w:val="Emphasis"/>
        </w:rPr>
        <w:t>completely undermine the entire “hearts and minds” effort,</w:t>
      </w:r>
      <w:r>
        <w:t xml:space="preserve"> whether it was critical Jirga (tribal council) meetings with tribal leaders in Kandahar Province or training young military officers in Kabul. As Alex Strick van Linschoten and Felix Kuehn note:</w:t>
      </w:r>
    </w:p>
    <w:p w:rsidR="008D0C33" w:rsidRDefault="008D0C33" w:rsidP="008D0C33"/>
    <w:p w:rsidR="008D0C33" w:rsidRDefault="008D0C33" w:rsidP="008D0C33"/>
    <w:p w:rsidR="008D0C33" w:rsidRDefault="008D0C33" w:rsidP="008D0C33">
      <w:pPr>
        <w:pStyle w:val="Heading3"/>
      </w:pPr>
      <w:r>
        <w:t xml:space="preserve">Ext – Electronic Translators </w:t>
      </w:r>
    </w:p>
    <w:p w:rsidR="008D0C33" w:rsidRDefault="008D0C33" w:rsidP="008D0C33">
      <w:pPr>
        <w:pStyle w:val="Heading4"/>
      </w:pPr>
      <w:r>
        <w:t>MFLTS solves</w:t>
      </w:r>
    </w:p>
    <w:p w:rsidR="008D0C33" w:rsidRDefault="008D0C33" w:rsidP="008D0C33">
      <w:r>
        <w:t xml:space="preserve">Michael </w:t>
      </w:r>
      <w:r w:rsidRPr="008D0C33">
        <w:rPr>
          <w:rStyle w:val="Style13ptBold"/>
        </w:rPr>
        <w:t>Doney</w:t>
      </w:r>
      <w:r>
        <w:t xml:space="preserve"> et al, PEO Intelligence, Electronic Warfare and Sensors, “Technically Speaking: Making language less foreign” Oct 20</w:t>
      </w:r>
      <w:r w:rsidRPr="008D0C33">
        <w:rPr>
          <w:rStyle w:val="Style13ptBold"/>
        </w:rPr>
        <w:t>17</w:t>
      </w:r>
      <w:r>
        <w:t>, https://www.army.mil/article/195459/technically_speaking_making_language_less_foreign</w:t>
      </w:r>
    </w:p>
    <w:p w:rsidR="008D0C33" w:rsidRDefault="008D0C33" w:rsidP="008D0C33">
      <w:r>
        <w:t>MACHINE LEARNING 101 The machine learning that supports the developments in human-language technology underpinning MFLTS draws on computer science, neuroscience, and artificial-intelligence research and theory on ways to enable a computer to learn or do something on its own without explicit programming by a human to do so. Without machine learning, MFLTS could be only as good as the humans who feed the system data and statistical information; thus there would be a built-in limit to how well it could translate. Artificial neural networks, based loosely on the human brain's structure, are what make machine learning possible and offer the potential to create truly artificial intelligence sometime in the future. The networks that power machine intelligence learn in a very humanlike way: as Gideon Lewis-Kraus wrote in a Dec. 14, 2016, New York Times Magazine article about Google's work on machine learning, they "acquaint themselves with the world via trial and error, as toddlers do." The way that MFLTS is put together, these two parts are equally involved in translating. When a Soldier starts a translation session, the manager part of the app starts a session between the Soldier and the language pack's translation tools that the Soldier will need to get the job done. During translation, the app captures input, manages processes and provides the translation to the user. MAKING MAGIC The real magic of MFLTS lives deep within the language packs, where science and art come together to enable software to hear, understand and interpret as much like a human linguist as possible. Inside language packs are two or more language components that contain what are called "probabilistic models," developed by software scientists and engineers using advanced machine learning techniques. An example of a probabilistic model is the way a smartphone "guesses" what you are typing before you've finished. Of course, translation is much more complex, so these machine learning techniques include processing large volumes of highly structured, annotated language data to develop models that recognize the relationships among the elements of speech. For the speech app, these language components are the automated speech recognizer, the machine-translation engine and the text-to-speech speech synthesizer. A microphone captures speech, and the automated speech recognizer turns it into text data by using a probabilistic model that finds the most likely match between the speech that's been converted to text and what the machine has learned. After the speech is converted to text, the text shows on the display so the user can decide whether it is correct. This is how the Google Assistant, Apple's Siri and others "understand" you when you ask them to find the next nearest gas station, or when you ask Amazon's Alexa to play a specific song from your music library. The automated speech recognizer doesn't complete all of the requested translation task; its job is done when it passes the recognized speech in text to the next process, machine translation. CORE PROCESSES Inside a language pack, the machine-translation engine is the component that performs the "magic" of the actual translation. Like the automated speech recognizer, a machine-translation engine uses probabilistic models that are trained using dual-language sets of data developed with the expertise of people fluent in both languages in a language pair--for example, English and Arabic. Not surprisingly, developing machine-translation engines for unusual pairs of language is often very labor-intensive and expensive because of the scarcity of data and linguists proficient in both languages. As developers of the automated speech recognizer's model have done, engineers and scientists who are creating machine-translation models rely on techniques for model training that are a combination of science and art. Machine translation probabilistic models find the best match between the source and target languages and, like the automated speech recognizer, then provide text output in the target language to a speech synthesizer and to a display, using the target language's character set. Finally, for the speech app, the text-to-speech language part of the app is a synthesis program that produces audible speech in the target language. Like the automated speech recognizer and machine translation, the text-to-speech component relies on extensively trained speech-synthesizing models that provide the text-to-speech conversion. After receiving the text from the machine-translation engine, the text-to-speech function converts the text into spoken language by putting together words or phrases from recorded speech of the target language. MFLTS then plays the text-to-speech content on the internal or external speaker of, typically, a smartphone. Working together, these language components are the "brain" of MFLTS, appearing to hear, understand and translate English into another language. Let's say that a Soldier has just translated speech from an Arabic-speaking local. Now the Soldier needs to reverse the process, translating from English to Arabic. That's no problem; it's why the MFLTS language packs always travel in pairs. FROM TEXT TO TEXT With the MFLTS text translation app, Soldiers can translate text-based media, such as webpages and posts on Twitter and other social media. Like the speech app's machine-translation engines, the text-to-text engine is trained on a large body of language data. Text translation is typically quick and highly accurate. Because it does not have to recognize speech, which can vary a lot between individuals, or synthesize it, there are fewer sources of errors in the final translation. CONCLUSION For many Soldiers, the MFLTS speech app may be the best alternative to a human linguist, especially if there isn't one around. The Army's MFLTS program intends to leverage major advances in language translation technology and machine learning to provide a cost-effective capability that will enable Soldiers to break through the language barriers that the expeditionary Army will continue to encounter.</w:t>
      </w:r>
    </w:p>
    <w:p w:rsidR="008D0C33" w:rsidRDefault="008D0C33" w:rsidP="008D0C33">
      <w:pPr>
        <w:pStyle w:val="Heading3"/>
      </w:pPr>
      <w:r>
        <w:t>Ext – Translators Don’t Solve / Are Bad</w:t>
      </w:r>
    </w:p>
    <w:p w:rsidR="008D0C33" w:rsidRDefault="008D0C33" w:rsidP="008D0C33"/>
    <w:p w:rsidR="008D0C33" w:rsidRDefault="008D0C33" w:rsidP="008D0C33">
      <w:pPr>
        <w:pStyle w:val="Heading4"/>
      </w:pPr>
      <w:r>
        <w:t>Local translators fail</w:t>
      </w:r>
    </w:p>
    <w:p w:rsidR="008D0C33" w:rsidRDefault="008D0C33" w:rsidP="008D0C33">
      <w:r>
        <w:t xml:space="preserve">Dr M Chris </w:t>
      </w:r>
      <w:r w:rsidRPr="008D0C33">
        <w:rPr>
          <w:rStyle w:val="Style13ptBold"/>
        </w:rPr>
        <w:t>Mason</w:t>
      </w:r>
      <w:r>
        <w:t>, Professor of National Security Affairs, “Strategic Insights: Lost in Translation”, August 17, 20</w:t>
      </w:r>
      <w:r w:rsidRPr="008D0C33">
        <w:rPr>
          <w:rStyle w:val="Style13ptBold"/>
        </w:rPr>
        <w:t>17</w:t>
      </w:r>
      <w:r>
        <w:t>, http://ssi.armywarcollege.edu/index.cfm/articles/Lost-In-Translation/2017/08/17</w:t>
      </w:r>
    </w:p>
    <w:p w:rsidR="008D0C33" w:rsidRDefault="008D0C33" w:rsidP="008D0C33">
      <w:r>
        <w:t>In reality, it was worse than that. If the damage had stopped there, the outcomes would mostly have been neutral. In fact, they were often negative, for cultural reasons which many astute young officers I worked with in Afghanistan saw and understood:  The men doing the interpreting were not ethnic Pashtuns (very few Pashtuns were willing to do this work because of the danger to their families, and even Tajik interpreters from the North told no one what they did for a living, not even their parents) and they were young. In Pashtun culture, young men do not speak. They listen. Only when they reach middle age will Pashtun men participate in a conversation with older men present. Young men are simply not culturally respected. Therefore, U.S. officers were communicating via a (young) man who, culturally, should not have been speaking to an elder at all. More importantly, almost all the young “terps” I knew had the standard contempt of urban Tajiks for rural Pashtuns, who they looked upon as hillbillies and backwoods Deliverance cast members.12 This usually came through in some way, even if subconsciously, in their interpretation work. Furthermore, the young urban Tajik interpreters understood almost nothing of the subtleties of Pashtun language, culture, and etiquette, and they did not know the proper honorifics to use with elders to show respect, and had no respect for them in any case.13 In every conversation, the perceived culprit for this thinly veiled contempt and lack of respect was not the interpreter—it was the American holding the conversation. The same dynamic played out again and again in Iraq, where American forces would take Shi’a interpreters into meetings with Sunnis and vice versa, oblivious to the animosity this created before the conversation even started.</w:t>
      </w:r>
    </w:p>
    <w:p w:rsidR="008D0C33" w:rsidRDefault="008D0C33" w:rsidP="008D0C33">
      <w:r>
        <w:t>It is a fact of human communication that people evaluate the intelligence of others through the eloquence and persuasiveness of their spoken words, especially people who are illiterate, because they have no access to the written word. A person who has a good command of their language is considered intelligent and wise. Conversely, a person who does not is considered ignorant and not worth listening to. In the Peace Corps, I was assigned to a rural school construction program in the Ecuadorian Amazon and partnered with a highly qualified civil engineer. I had a high school diploma at the time and had no idea how to mix concrete, pour footers, lay cinder block, and keep it all level. For my colleague, this was child’s play. However, at the time, I was bilingual in Spanish, which was the language of the villagers, and my friend and colleague knew almost none. Therefore, he would explain to me in English how to do something, and I would explain it to the locals in fluent Spanish. Every time during that year when the villagers had a problem or wanted advice, they came to me. I lost count of how many times one of them said to me when I asked them why, “I’m coming to you because you are very smart. Your friend is nice, but he’s not very bright.”14 In reality, I was a dunce, a young high school graduate with no idea how to build a school, while my friend was an experienced engineer in his thirties with a master’s degree and a decade of experience in the real world. Yet, they trusted me, came to me with their problems, and thought I was the smart one because I spoke their language. Anthropologists have seen this phenomenon all over the world, especially in primitive cultures and regions of low literacy. As Professor of Anthropological and Comparative Anatomy Mark Henneberg, of the University of Adelaide  notes, “when a foreigner tries to communicate with us using an imperfect, broken, version of our language, our impression is that they are not very intelligent.”15 Multiply this effect times every tactical conversation that has taken place with an interpreter in the wars in Iraq and Afghanistan. Basically, they thought we were all stupid, all the time, because we could not speak their language well. In the rare cases where an American taught himself to speak Pashto, like the State Department advisor Carter Malkasian, the effects were nearly miraculous. Everywhere else in Iraq and Afghanistan, except when local tribal elements found it in their interest to cooperate with us anyway, the counterinsurgency effort almost always went sideways. If you cannot communicate effectively, you cannot gain trust and confidence.</w:t>
      </w:r>
    </w:p>
    <w:p w:rsidR="008D0C33" w:rsidRDefault="008D0C33" w:rsidP="008D0C33">
      <w:r>
        <w:t>The war in Afghanistan will soon enter its 17th year, and the war in Iraq its 14th, yet in its combatant ranks today, the U.S. Army still has virtually no one who can speak Arabic, Pashto, or Dari, despite the fact that a significant number of American service members have already performed five tours of duty in Iraq or Afghanistan. Each of these grueling and dangerous tours involved protracted pre-deployment training in a broad spectrum of combat and life-saving skills—training which collectively accounts for years of their active duty service. Yet, hardly a minute was spent in pre-deployment language training. All of that training in mock villages and mock engagements with “local leaders” (incompetently played by urban expatriate Afghans and Iraqis with no clue how rural Afghans and Iraqis behave because they had never visited the rural areas), was rendered irrelevant on the battlefield in the real world by the almost total lack of ability of U.S. Forces to talk face-to-face with real Afghans and Iraqis. Instead, every day in every engagement, they had their words, intent, meanings and emotions—that were intended to build trust—reduced to meaningless baby-talk by interpreters.</w:t>
      </w:r>
    </w:p>
    <w:p w:rsidR="008D0C33" w:rsidRDefault="008D0C33" w:rsidP="008D0C33">
      <w:r>
        <w:t>The facts in this case are pretty simple: Like it or not, foreign internal conflict is the predominant type of war that the U.S. Army will likely be called upon by our political leadership to fight for the foreseeable future. Unlike major international land wars, this type of conflict cannot be won without the ability in every platoon and rifle squad to communicate precisely and eloquently with the local population, with local leaders, and with the military officers and men they are attempting to train and advise. The use of interpreters for this vital communication has been proven beyond any doubt in two wars to be a complete waste of time and money, and it contributed significantly to operational failure across Iraq and Afghanistan.16 I met many generals in Afghanistan who repeated the axiom that you cannot kill your way out of an insurgency, but that is all they ever trained their soldiers to do. How many infantry platoon leaders and company commanders were sent to a year of Pashto or Arabic language training prior to deployment? None. The ability to speak the local language does not ensure victory in a foreign internal conflict, but the lack of it is the handmaiden of defeat. In no small part, the conflicts in Iraq and Afghanistan were lost in translation.</w:t>
      </w:r>
    </w:p>
    <w:p w:rsidR="008D0C33" w:rsidRPr="008D0C33" w:rsidRDefault="008D0C33" w:rsidP="008D0C33"/>
    <w:p w:rsidR="003577B7" w:rsidRDefault="00F20F6A" w:rsidP="003577B7">
      <w:pPr>
        <w:pStyle w:val="Heading3"/>
      </w:pPr>
      <w:r>
        <w:t>A2: Future Wars</w:t>
      </w:r>
    </w:p>
    <w:p w:rsidR="003577B7" w:rsidRDefault="003577B7" w:rsidP="003577B7"/>
    <w:p w:rsidR="003577B7" w:rsidRDefault="003577B7" w:rsidP="003577B7">
      <w:pPr>
        <w:pStyle w:val="Heading4"/>
      </w:pPr>
      <w:r>
        <w:t>US won’t be drawn into conflicts</w:t>
      </w:r>
    </w:p>
    <w:p w:rsidR="003577B7" w:rsidRDefault="003577B7" w:rsidP="003577B7">
      <w:r>
        <w:t xml:space="preserve">Steven A. </w:t>
      </w:r>
      <w:r>
        <w:rPr>
          <w:rStyle w:val="Style13ptBold"/>
        </w:rPr>
        <w:t>Cook</w:t>
      </w:r>
      <w:r>
        <w:t xml:space="preserve"> is the Eni Enrico Mattei senior fellow for Middle East and Africa studies at the Council on Foreign Relations, “Lost in the Middle East” April 20</w:t>
      </w:r>
      <w:r>
        <w:rPr>
          <w:vertAlign w:val="superscript"/>
        </w:rPr>
        <w:t>th</w:t>
      </w:r>
      <w:r>
        <w:t xml:space="preserve"> 20</w:t>
      </w:r>
      <w:r>
        <w:rPr>
          <w:rStyle w:val="Style13ptBold"/>
        </w:rPr>
        <w:t>18</w:t>
      </w:r>
      <w:r>
        <w:t>, http://foreignpolicy.com/2018/04/20/america-is-having-a-middle-eastern-identity-crisis/</w:t>
      </w:r>
    </w:p>
    <w:p w:rsidR="003577B7" w:rsidRDefault="003577B7" w:rsidP="003577B7">
      <w:pPr>
        <w:rPr>
          <w:sz w:val="12"/>
        </w:rPr>
      </w:pPr>
      <w:r>
        <w:rPr>
          <w:sz w:val="12"/>
        </w:rPr>
        <w:t xml:space="preserve">The result, beyond the fight against the Islamic State, is a muddle. That’s reflected in policies that “do something” — the default has been to train and equip proxies on the ground but also to conduct air and missiles strikes — for the sake of doing something but making little difference in the outcome. The strike on April 13 was paradigmatic of this problem. </w:t>
      </w:r>
      <w:r>
        <w:rPr>
          <w:rStyle w:val="StyleUnderline"/>
          <w:highlight w:val="yellow"/>
        </w:rPr>
        <w:t xml:space="preserve">Trump was </w:t>
      </w:r>
      <w:r>
        <w:rPr>
          <w:rStyle w:val="Emphasis"/>
          <w:highlight w:val="yellow"/>
        </w:rPr>
        <w:t>resolute</w:t>
      </w:r>
      <w:r>
        <w:rPr>
          <w:sz w:val="12"/>
          <w:highlight w:val="yellow"/>
        </w:rPr>
        <w:t xml:space="preserve"> </w:t>
      </w:r>
      <w:r>
        <w:rPr>
          <w:rStyle w:val="StyleUnderline"/>
          <w:highlight w:val="yellow"/>
        </w:rPr>
        <w:t>about the</w:t>
      </w:r>
      <w:r>
        <w:rPr>
          <w:sz w:val="12"/>
        </w:rPr>
        <w:t xml:space="preserve"> purpose of and justification for the operation but also reaffirmed his </w:t>
      </w:r>
      <w:r>
        <w:rPr>
          <w:rStyle w:val="StyleUnderline"/>
          <w:highlight w:val="yellow"/>
        </w:rPr>
        <w:t>decision to leave Syria</w:t>
      </w:r>
      <w:r>
        <w:rPr>
          <w:sz w:val="12"/>
        </w:rPr>
        <w:t xml:space="preserve"> “very soon” </w:t>
      </w:r>
      <w:r>
        <w:rPr>
          <w:rStyle w:val="Emphasis"/>
          <w:highlight w:val="yellow"/>
        </w:rPr>
        <w:t>and let regional actors sort it out</w:t>
      </w:r>
      <w:r>
        <w:rPr>
          <w:sz w:val="12"/>
          <w:highlight w:val="yellow"/>
        </w:rPr>
        <w:t xml:space="preserve">. </w:t>
      </w:r>
      <w:r>
        <w:rPr>
          <w:rStyle w:val="StyleUnderline"/>
          <w:highlight w:val="yellow"/>
        </w:rPr>
        <w:t>This</w:t>
      </w:r>
      <w:r>
        <w:rPr>
          <w:sz w:val="12"/>
        </w:rPr>
        <w:t xml:space="preserve"> kind of incoherence </w:t>
      </w:r>
      <w:r>
        <w:rPr>
          <w:rStyle w:val="StyleUnderline"/>
          <w:highlight w:val="yellow"/>
        </w:rPr>
        <w:t>is not unique to Syria</w:t>
      </w:r>
      <w:r>
        <w:rPr>
          <w:sz w:val="12"/>
        </w:rPr>
        <w:t xml:space="preserve">, however. </w:t>
      </w:r>
      <w:r>
        <w:rPr>
          <w:rStyle w:val="StyleUnderline"/>
        </w:rPr>
        <w:t>The problem plagues U.S</w:t>
      </w:r>
      <w:r>
        <w:rPr>
          <w:rStyle w:val="StyleUnderline"/>
          <w:highlight w:val="yellow"/>
        </w:rPr>
        <w:t>. policy in Yemen, Iraq, Israeli-Palestinian</w:t>
      </w:r>
      <w:r>
        <w:rPr>
          <w:sz w:val="12"/>
        </w:rPr>
        <w:t xml:space="preserve"> peacemaking, </w:t>
      </w:r>
      <w:r>
        <w:rPr>
          <w:rStyle w:val="Emphasis"/>
          <w:highlight w:val="yellow"/>
        </w:rPr>
        <w:t>and even Iran</w:t>
      </w:r>
      <w:r>
        <w:rPr>
          <w:sz w:val="12"/>
          <w:highlight w:val="yellow"/>
        </w:rPr>
        <w:t>.</w:t>
      </w:r>
      <w:r>
        <w:rPr>
          <w:sz w:val="12"/>
        </w:rPr>
        <w:t xml:space="preserve"> These issues and countries represent difficult challenges; </w:t>
      </w:r>
      <w:r>
        <w:rPr>
          <w:rStyle w:val="StyleUnderline"/>
        </w:rPr>
        <w:t>Americans do not know</w:t>
      </w:r>
      <w:r>
        <w:rPr>
          <w:sz w:val="12"/>
        </w:rPr>
        <w:t xml:space="preserve"> what they want in any of them; and neither the current president nor his predecessor ever defined </w:t>
      </w:r>
      <w:r>
        <w:rPr>
          <w:rStyle w:val="StyleUnderline"/>
        </w:rPr>
        <w:t>what should be important to the United States in the region</w:t>
      </w:r>
      <w:r>
        <w:rPr>
          <w:sz w:val="12"/>
        </w:rPr>
        <w:t>. There is something inherently challenging in defining national interests. When analysts try, their definitions tend to get caught up in circular reasoning: “If a country does X to achieve Y, then Y must be in its interest. How does one know that Y is in the country’s interest? Because it did X.” But history can help navigate the problem. If one were to survey the post-World War II era through the turn of the century, the interests of the United States become clear through its actions — what Americans and their leaders were willing to spend resources on, make sacrifices for, and defend. A short list emerges: the free flow of oil from the Persian Gulf, helping protect the security of Israel, ensuring that no country other than the United States dominates the Middle East, counterterrorism, and nonproliferation (though you can make an argument that the last two are derivative of the first three). This translated into policies such as countering the influence of the Soviet Union, containing Iran and previously Iraq, embracing Saudi Arabia, maintaining Israel’s qualitative military edge over its neighbors, and transferring $80 billion to Egypt. Taken together, these constitute the United States’ traditional bipartisan approach to the Middle East. Although these policies have dominated U.S. thinking about the Middle East for much of the last seven decades, they no longer seem to be a given. Counterterrorism remains an emotive issue, but now that</w:t>
      </w:r>
      <w:r>
        <w:rPr>
          <w:rStyle w:val="StyleUnderline"/>
        </w:rPr>
        <w:t xml:space="preserve"> the United States is set to become the largest producer of oil</w:t>
      </w:r>
      <w:r>
        <w:rPr>
          <w:sz w:val="12"/>
        </w:rPr>
        <w:t xml:space="preserve"> in the world, t</w:t>
      </w:r>
      <w:r>
        <w:rPr>
          <w:rStyle w:val="StyleUnderline"/>
        </w:rPr>
        <w:t>he commitment to Saudi Arabia and the Persian Gulf may no longer seem as urgent</w:t>
      </w:r>
      <w:r>
        <w:rPr>
          <w:sz w:val="12"/>
        </w:rPr>
        <w:t xml:space="preserve"> or worthwhile. Besides, can’t wealthy </w:t>
      </w:r>
      <w:r>
        <w:rPr>
          <w:rStyle w:val="StyleUnderline"/>
        </w:rPr>
        <w:t>Arab states buy “beautiful” weapons, in Trump’s words,</w:t>
      </w:r>
      <w:r>
        <w:rPr>
          <w:sz w:val="12"/>
        </w:rPr>
        <w:t xml:space="preserve"> and take care of themselves? </w:t>
      </w:r>
      <w:r>
        <w:rPr>
          <w:rStyle w:val="StyleUnderline"/>
        </w:rPr>
        <w:t>Israel remains popular among Americans</w:t>
      </w:r>
      <w:r>
        <w:rPr>
          <w:sz w:val="12"/>
        </w:rPr>
        <w:t xml:space="preserve"> </w:t>
      </w:r>
      <w:r>
        <w:rPr>
          <w:rStyle w:val="Emphasis"/>
        </w:rPr>
        <w:t>but</w:t>
      </w:r>
      <w:r>
        <w:rPr>
          <w:sz w:val="12"/>
        </w:rPr>
        <w:t xml:space="preserve"> over time </w:t>
      </w:r>
      <w:r>
        <w:rPr>
          <w:rStyle w:val="StyleUnderline"/>
        </w:rPr>
        <w:t>has become a partisan issue, raising questions about the importance of Israeli security to</w:t>
      </w:r>
      <w:r>
        <w:rPr>
          <w:sz w:val="12"/>
        </w:rPr>
        <w:t xml:space="preserve"> an apparently large number of </w:t>
      </w:r>
      <w:r>
        <w:rPr>
          <w:rStyle w:val="StyleUnderline"/>
        </w:rPr>
        <w:t>Americans</w:t>
      </w:r>
      <w:r>
        <w:rPr>
          <w:sz w:val="12"/>
        </w:rPr>
        <w:t xml:space="preserve"> who vote for the Democratic Party. </w:t>
      </w:r>
      <w:r>
        <w:rPr>
          <w:rStyle w:val="StyleUnderline"/>
        </w:rPr>
        <w:t>And</w:t>
      </w:r>
      <w:r>
        <w:rPr>
          <w:sz w:val="12"/>
        </w:rPr>
        <w:t xml:space="preserve"> it seems that </w:t>
      </w:r>
      <w:r>
        <w:rPr>
          <w:rStyle w:val="StyleUnderline"/>
          <w:highlight w:val="yellow"/>
        </w:rPr>
        <w:t>Americans</w:t>
      </w:r>
      <w:r>
        <w:rPr>
          <w:rStyle w:val="StyleUnderline"/>
        </w:rPr>
        <w:t xml:space="preserve"> </w:t>
      </w:r>
      <w:r>
        <w:rPr>
          <w:sz w:val="12"/>
        </w:rPr>
        <w:t xml:space="preserve">and their leaders </w:t>
      </w:r>
      <w:r>
        <w:rPr>
          <w:rStyle w:val="Emphasis"/>
          <w:highlight w:val="yellow"/>
        </w:rPr>
        <w:t>are no longer willing to shoulder the burden of being the dominant power</w:t>
      </w:r>
      <w:r>
        <w:rPr>
          <w:rStyle w:val="Emphasis"/>
        </w:rPr>
        <w:t xml:space="preserve"> in the Middle East. </w:t>
      </w:r>
      <w:r>
        <w:rPr>
          <w:sz w:val="12"/>
        </w:rPr>
        <w:t xml:space="preserve">This is where the Syrian conflict is decidedly not about Syrians. Instead, it is about the extension of Iranian influence in the region and the re-emergence of Russia as a power in the Middle East (though Moscow’s aspirations are broader than Iran’s, intended to weaken the West). It is a place where all U.S. interests — as defined above — are engaged and at risk. Yet </w:t>
      </w:r>
      <w:r>
        <w:rPr>
          <w:rStyle w:val="StyleUnderline"/>
          <w:highlight w:val="yellow"/>
        </w:rPr>
        <w:t>the impulse from</w:t>
      </w:r>
      <w:r>
        <w:rPr>
          <w:sz w:val="12"/>
        </w:rPr>
        <w:t xml:space="preserve"> the Barack Obama and Trump administrations, as well as large numbers of </w:t>
      </w:r>
      <w:r>
        <w:rPr>
          <w:rStyle w:val="StyleUnderline"/>
          <w:highlight w:val="yellow"/>
        </w:rPr>
        <w:t>Americans</w:t>
      </w:r>
      <w:r>
        <w:rPr>
          <w:rStyle w:val="Emphasis"/>
          <w:highlight w:val="yellow"/>
        </w:rPr>
        <w:t>, is to stay out of the conflict</w:t>
      </w:r>
      <w:r>
        <w:rPr>
          <w:sz w:val="12"/>
        </w:rPr>
        <w:t xml:space="preserve">. Maybe it is Iraq fatigue, but Iraq fatigue is a function of the same problem: Americans are unable to answer whether the investment is worth it. It is no wonder that, over the last three or four years, regional allies are pursuing their own interests regardless of what Washington believes is wise. So maybe </w:t>
      </w:r>
      <w:r>
        <w:rPr>
          <w:rStyle w:val="StyleUnderline"/>
        </w:rPr>
        <w:t xml:space="preserve">the </w:t>
      </w:r>
      <w:r>
        <w:rPr>
          <w:rStyle w:val="StyleUnderline"/>
          <w:highlight w:val="yellow"/>
        </w:rPr>
        <w:t>traditional interests of the United States</w:t>
      </w:r>
      <w:r>
        <w:rPr>
          <w:sz w:val="12"/>
          <w:highlight w:val="yellow"/>
        </w:rPr>
        <w:t xml:space="preserve"> </w:t>
      </w:r>
      <w:r>
        <w:rPr>
          <w:rStyle w:val="Emphasis"/>
          <w:highlight w:val="yellow"/>
        </w:rPr>
        <w:t>are no longer important</w:t>
      </w:r>
      <w:r>
        <w:rPr>
          <w:sz w:val="12"/>
        </w:rPr>
        <w:t xml:space="preserve"> and worth the sacrifices associated with protecting them — that is to say, maybe they are no longer actually U.S. interests. Or perhaps the interests remain valid, but Americans no longer believe the policies used over the last 70 years to achieve them are appropriate. Is there a different way to ensure oil supplies — perhaps by multilateralizing Gulf security? Another way to support Israel without accepting and enabling policies that run counter to Washington’s own objectives for example, proffering its own peace plan? Is there a way to be dominant in the Middle East without militarizing America’s regional policy?</w:t>
      </w:r>
    </w:p>
    <w:p w:rsidR="003577B7" w:rsidRDefault="00F20F6A" w:rsidP="00F20F6A">
      <w:pPr>
        <w:pStyle w:val="Heading3"/>
      </w:pPr>
      <w:r>
        <w:t>A2: Translators k2 successful COIN</w:t>
      </w:r>
    </w:p>
    <w:p w:rsidR="003577B7" w:rsidRDefault="003577B7" w:rsidP="003577B7">
      <w:pPr>
        <w:pStyle w:val="Heading4"/>
        <w:rPr>
          <w:rFonts w:cs="Times New Roman"/>
        </w:rPr>
      </w:pPr>
      <w:r>
        <w:t>Successful counterinsurgency impossible—empirics are on our side</w:t>
      </w:r>
    </w:p>
    <w:p w:rsidR="003577B7" w:rsidRDefault="003577B7" w:rsidP="003577B7">
      <w:r>
        <w:rPr>
          <w:rStyle w:val="Style13ptBold"/>
        </w:rPr>
        <w:t>Gusterson</w:t>
      </w:r>
      <w:r>
        <w:t xml:space="preserve"> 6-1-</w:t>
      </w:r>
      <w:r>
        <w:rPr>
          <w:rStyle w:val="Style13ptBold"/>
        </w:rPr>
        <w:t>10</w:t>
      </w:r>
      <w:r>
        <w:t xml:space="preserve"> – Prof Anthropology and Sociology @ George Mason U, Hugh, Against counterinsurgency in Afghanistan, Bulliten of the Atomic Scientists, http://www.thebulletin.org/web-edition/columnists/hugh-gusterson/against-counterinsurgency-afghanistan</w:t>
      </w:r>
    </w:p>
    <w:p w:rsidR="003577B7" w:rsidRDefault="003577B7" w:rsidP="003577B7">
      <w:pPr>
        <w:pStyle w:val="card"/>
        <w:ind w:left="0"/>
        <w:rPr>
          <w:sz w:val="16"/>
        </w:rPr>
      </w:pPr>
    </w:p>
    <w:p w:rsidR="003577B7" w:rsidRDefault="003577B7" w:rsidP="003577B7">
      <w:pPr>
        <w:pStyle w:val="card"/>
        <w:ind w:left="0"/>
        <w:rPr>
          <w:rStyle w:val="underline"/>
        </w:rPr>
      </w:pPr>
      <w:r>
        <w:rPr>
          <w:sz w:val="16"/>
        </w:rPr>
        <w:t xml:space="preserve">And yet, historically, </w:t>
      </w:r>
      <w:r>
        <w:rPr>
          <w:rStyle w:val="underline"/>
          <w:b w:val="0"/>
        </w:rPr>
        <w:t>counterinsurgency</w:t>
      </w:r>
      <w:r>
        <w:rPr>
          <w:rStyle w:val="underline"/>
        </w:rPr>
        <w:t xml:space="preserve"> campaigns have </w:t>
      </w:r>
      <w:r>
        <w:rPr>
          <w:rStyle w:val="underline"/>
          <w:b w:val="0"/>
        </w:rPr>
        <w:t>almost always failed</w:t>
      </w:r>
      <w:r>
        <w:rPr>
          <w:sz w:val="16"/>
        </w:rPr>
        <w:t xml:space="preserve">. This is especially so when the counterinsurgents are foreign troops fighting on the insurgents' territory. The U.S. counterinsurgency campaign in </w:t>
      </w:r>
      <w:r>
        <w:rPr>
          <w:rStyle w:val="underline"/>
          <w:b w:val="0"/>
        </w:rPr>
        <w:t>Vietnam</w:t>
      </w:r>
      <w:r>
        <w:rPr>
          <w:sz w:val="16"/>
        </w:rPr>
        <w:t xml:space="preserve"> failed. The </w:t>
      </w:r>
      <w:r>
        <w:rPr>
          <w:rStyle w:val="underline"/>
          <w:b w:val="0"/>
        </w:rPr>
        <w:t>Soviet</w:t>
      </w:r>
      <w:r>
        <w:rPr>
          <w:sz w:val="16"/>
        </w:rPr>
        <w:t xml:space="preserve"> counterinsurgency campaign </w:t>
      </w:r>
      <w:r>
        <w:rPr>
          <w:rStyle w:val="underline"/>
        </w:rPr>
        <w:t xml:space="preserve">in </w:t>
      </w:r>
      <w:r>
        <w:rPr>
          <w:rStyle w:val="underline"/>
          <w:b w:val="0"/>
        </w:rPr>
        <w:t>Afghanistan</w:t>
      </w:r>
      <w:r>
        <w:rPr>
          <w:sz w:val="16"/>
        </w:rPr>
        <w:t xml:space="preserve"> failed (as did the British one about a century earlier). The British counterinsurgency campaigns in Northern </w:t>
      </w:r>
      <w:r>
        <w:rPr>
          <w:rStyle w:val="underline"/>
          <w:b w:val="0"/>
        </w:rPr>
        <w:t>Ireland</w:t>
      </w:r>
      <w:r>
        <w:rPr>
          <w:sz w:val="16"/>
        </w:rPr>
        <w:t xml:space="preserve"> and </w:t>
      </w:r>
      <w:r>
        <w:rPr>
          <w:rStyle w:val="underline"/>
          <w:b w:val="0"/>
        </w:rPr>
        <w:t>Kenya</w:t>
      </w:r>
      <w:r>
        <w:rPr>
          <w:sz w:val="16"/>
        </w:rPr>
        <w:t xml:space="preserve"> failed. The white </w:t>
      </w:r>
      <w:r>
        <w:rPr>
          <w:rStyle w:val="underline"/>
          <w:b w:val="0"/>
        </w:rPr>
        <w:t>Rhodesians'</w:t>
      </w:r>
      <w:r>
        <w:rPr>
          <w:sz w:val="16"/>
        </w:rPr>
        <w:t xml:space="preserve"> counterinsurgency campaign against black guerillas failed. And the French counterinsurgency campaign in </w:t>
      </w:r>
      <w:r>
        <w:rPr>
          <w:rStyle w:val="underline"/>
          <w:b w:val="0"/>
        </w:rPr>
        <w:t>Algeria</w:t>
      </w:r>
      <w:r>
        <w:rPr>
          <w:sz w:val="16"/>
        </w:rPr>
        <w:t xml:space="preserve"> failed--although that has not stopped the U.S. military from building their current doctrine around the theories of David Galula, one of the leaders of that failed campaign. A </w:t>
      </w:r>
      <w:r>
        <w:rPr>
          <w:rStyle w:val="underline"/>
        </w:rPr>
        <w:t xml:space="preserve">rare example of </w:t>
      </w:r>
      <w:r>
        <w:rPr>
          <w:rStyle w:val="underline"/>
          <w:b w:val="0"/>
        </w:rPr>
        <w:t xml:space="preserve">success </w:t>
      </w:r>
      <w:r>
        <w:rPr>
          <w:rStyle w:val="underline"/>
        </w:rPr>
        <w:t xml:space="preserve">is the recent Sri Lankan campaign </w:t>
      </w:r>
      <w:r>
        <w:rPr>
          <w:rStyle w:val="underline"/>
          <w:b w:val="0"/>
        </w:rPr>
        <w:t>against the Tamil Tigers</w:t>
      </w:r>
      <w:r>
        <w:rPr>
          <w:rStyle w:val="underline"/>
        </w:rPr>
        <w:t xml:space="preserve">, but success </w:t>
      </w:r>
      <w:r>
        <w:rPr>
          <w:rStyle w:val="underline"/>
          <w:b w:val="0"/>
        </w:rPr>
        <w:t xml:space="preserve">was achieved </w:t>
      </w:r>
      <w:r>
        <w:rPr>
          <w:rStyle w:val="underline"/>
        </w:rPr>
        <w:t xml:space="preserve">by a government on its own territory </w:t>
      </w:r>
      <w:r>
        <w:rPr>
          <w:rStyle w:val="underline"/>
          <w:b w:val="0"/>
        </w:rPr>
        <w:t>following a</w:t>
      </w:r>
      <w:r>
        <w:rPr>
          <w:rStyle w:val="underline"/>
        </w:rPr>
        <w:t xml:space="preserve"> military strategy of </w:t>
      </w:r>
      <w:r>
        <w:rPr>
          <w:rStyle w:val="underline"/>
          <w:b w:val="0"/>
        </w:rPr>
        <w:t xml:space="preserve">exterminist ferocity. Surely the U.S. does not want to go down that path, </w:t>
      </w:r>
      <w:r>
        <w:rPr>
          <w:rStyle w:val="underline"/>
        </w:rPr>
        <w:t>does it?</w:t>
      </w:r>
      <w:r>
        <w:rPr>
          <w:sz w:val="16"/>
        </w:rPr>
        <w:t xml:space="preserve">  Rolling Stone quotes Maj. Gen. Bill Mayville, General McChrystal's chief of operations, as saying of the endgame in Afghanistan, "It's not going to look like a win, smell like a win or taste like a win." In the inevitable postmortem in future years that will follow the defeat or stalemating of the U.S. in Afghanistan, the loudest voices will belong to the apostles of counterinsurgency who, rather than admit that counterinsurgency is an inherently flawed project, will start to point the finger of blame elsewhere. Notwithstanding the dismal track record of counterinsurgency campaigns in general, they will tell us the war in Afghanistan could have been won if Obama had agreed to more troops. Or if he had put General Petraeus in charge earlier. Or if he had not declared the July 2011 date for beginning withdrawal. Or if the U.S. had found a more popular ally than President Hamid Karzai.  This will matter greatly because Afghanistan is at the beginning, not the end, of the counterinsurgency road on the U.S. military horizon. In what was until recently called the "Global War on Terror," counterinsurgency plays the sort of framing and orienting role that containment and deterrence played in the Cold War. The U.S. military is already thinking about future counterinsurgency campaigns in Yemen, Somalia, and the Philippines.  Given the Pentagon's fantasies of future counterinsurgencies, it is vital to make the argument that </w:t>
      </w:r>
      <w:r>
        <w:rPr>
          <w:rStyle w:val="underline"/>
        </w:rPr>
        <w:t xml:space="preserve">counterinsurgency has failed in Afghanistan not because of flaws in its execution but because, as I have argued before, </w:t>
      </w:r>
      <w:r>
        <w:rPr>
          <w:rStyle w:val="underline"/>
          <w:b w:val="0"/>
        </w:rPr>
        <w:t xml:space="preserve">counterinsurgency </w:t>
      </w:r>
      <w:r>
        <w:rPr>
          <w:rStyle w:val="underline"/>
        </w:rPr>
        <w:t xml:space="preserve">campaigns almost inevitably </w:t>
      </w:r>
      <w:r>
        <w:rPr>
          <w:rStyle w:val="underline"/>
          <w:b w:val="0"/>
        </w:rPr>
        <w:t xml:space="preserve">contain </w:t>
      </w:r>
      <w:r>
        <w:rPr>
          <w:rStyle w:val="underline"/>
        </w:rPr>
        <w:t xml:space="preserve">within themselves the </w:t>
      </w:r>
      <w:r>
        <w:rPr>
          <w:rStyle w:val="underline"/>
          <w:b w:val="0"/>
        </w:rPr>
        <w:t xml:space="preserve">seeds of their </w:t>
      </w:r>
      <w:r>
        <w:rPr>
          <w:rStyle w:val="underline"/>
        </w:rPr>
        <w:t xml:space="preserve">own </w:t>
      </w:r>
      <w:r>
        <w:rPr>
          <w:rStyle w:val="underline"/>
          <w:b w:val="0"/>
        </w:rPr>
        <w:t>failure</w:t>
      </w:r>
      <w:r>
        <w:rPr>
          <w:rStyle w:val="underline"/>
        </w:rPr>
        <w:t xml:space="preserve">. Counterinsurgency </w:t>
      </w:r>
      <w:r>
        <w:rPr>
          <w:rStyle w:val="underline"/>
          <w:b w:val="0"/>
        </w:rPr>
        <w:t xml:space="preserve">forces stand little chance of defeating </w:t>
      </w:r>
      <w:r>
        <w:rPr>
          <w:rStyle w:val="underline"/>
        </w:rPr>
        <w:t xml:space="preserve">the </w:t>
      </w:r>
      <w:r>
        <w:rPr>
          <w:rStyle w:val="underline"/>
          <w:b w:val="0"/>
        </w:rPr>
        <w:t xml:space="preserve">insurgents without large numbers </w:t>
      </w:r>
      <w:r>
        <w:rPr>
          <w:rStyle w:val="underline"/>
        </w:rPr>
        <w:t xml:space="preserve">of troops, </w:t>
      </w:r>
      <w:r>
        <w:rPr>
          <w:rStyle w:val="underline"/>
          <w:b w:val="0"/>
        </w:rPr>
        <w:t xml:space="preserve">but </w:t>
      </w:r>
      <w:r>
        <w:rPr>
          <w:rStyle w:val="underline"/>
        </w:rPr>
        <w:t xml:space="preserve">the </w:t>
      </w:r>
      <w:r>
        <w:rPr>
          <w:rStyle w:val="underline"/>
          <w:b w:val="0"/>
        </w:rPr>
        <w:t xml:space="preserve">presence of </w:t>
      </w:r>
      <w:r>
        <w:rPr>
          <w:rStyle w:val="underline"/>
        </w:rPr>
        <w:t xml:space="preserve">foreign </w:t>
      </w:r>
      <w:r>
        <w:rPr>
          <w:rStyle w:val="underline"/>
          <w:b w:val="0"/>
        </w:rPr>
        <w:t xml:space="preserve">troops </w:t>
      </w:r>
      <w:r>
        <w:rPr>
          <w:rStyle w:val="underline"/>
        </w:rPr>
        <w:t xml:space="preserve">inevitably </w:t>
      </w:r>
      <w:r>
        <w:rPr>
          <w:rStyle w:val="underline"/>
          <w:b w:val="0"/>
        </w:rPr>
        <w:t>excites nationalist hostility</w:t>
      </w:r>
      <w:r>
        <w:rPr>
          <w:rStyle w:val="underline"/>
        </w:rPr>
        <w:t xml:space="preserve"> from the local population; the more foreign troops there are, the more hostility there will be. Also, the </w:t>
      </w:r>
      <w:r>
        <w:rPr>
          <w:rStyle w:val="underline"/>
          <w:b w:val="0"/>
        </w:rPr>
        <w:t>more troops</w:t>
      </w:r>
      <w:r>
        <w:rPr>
          <w:rStyle w:val="underline"/>
        </w:rPr>
        <w:t xml:space="preserve"> there are, the </w:t>
      </w:r>
      <w:r>
        <w:rPr>
          <w:rStyle w:val="underline"/>
          <w:b w:val="0"/>
        </w:rPr>
        <w:t>more</w:t>
      </w:r>
      <w:r>
        <w:rPr>
          <w:rStyle w:val="underline"/>
        </w:rPr>
        <w:t xml:space="preserve"> military </w:t>
      </w:r>
      <w:r>
        <w:rPr>
          <w:rStyle w:val="underline"/>
          <w:b w:val="0"/>
        </w:rPr>
        <w:t>casualties</w:t>
      </w:r>
      <w:r>
        <w:rPr>
          <w:rStyle w:val="underline"/>
        </w:rPr>
        <w:t xml:space="preserve"> there will be, and </w:t>
      </w:r>
      <w:r>
        <w:rPr>
          <w:rStyle w:val="underline"/>
          <w:b w:val="0"/>
        </w:rPr>
        <w:t>this</w:t>
      </w:r>
      <w:r>
        <w:rPr>
          <w:rStyle w:val="underline"/>
        </w:rPr>
        <w:t xml:space="preserve"> </w:t>
      </w:r>
      <w:r>
        <w:rPr>
          <w:rStyle w:val="underline"/>
          <w:b w:val="0"/>
        </w:rPr>
        <w:t>undermines support for counterinsurgency at home--as we are now seeing in the</w:t>
      </w:r>
      <w:r>
        <w:rPr>
          <w:rStyle w:val="underline"/>
        </w:rPr>
        <w:t xml:space="preserve"> UK and the </w:t>
      </w:r>
      <w:r>
        <w:rPr>
          <w:rStyle w:val="underline"/>
          <w:b w:val="0"/>
        </w:rPr>
        <w:t>U.S.</w:t>
      </w:r>
      <w:r>
        <w:rPr>
          <w:rStyle w:val="underline"/>
        </w:rPr>
        <w:t xml:space="preserve"> </w:t>
      </w:r>
      <w:r>
        <w:rPr>
          <w:rStyle w:val="underline"/>
          <w:b w:val="0"/>
        </w:rPr>
        <w:t>Counterinsurgency</w:t>
      </w:r>
      <w:r>
        <w:rPr>
          <w:rStyle w:val="underline"/>
        </w:rPr>
        <w:t xml:space="preserve"> campaigns also </w:t>
      </w:r>
      <w:r>
        <w:rPr>
          <w:rStyle w:val="underline"/>
          <w:b w:val="0"/>
        </w:rPr>
        <w:t>benefit from being allied to a strong and popular local government</w:t>
      </w:r>
      <w:r>
        <w:rPr>
          <w:rStyle w:val="underline"/>
        </w:rPr>
        <w:t xml:space="preserve">. </w:t>
      </w:r>
      <w:r>
        <w:rPr>
          <w:sz w:val="16"/>
        </w:rPr>
        <w:t xml:space="preserve">We hear a lot these days about Karzai's inadequacy in this regard, but it may not be all his fault: </w:t>
      </w:r>
      <w:r>
        <w:rPr>
          <w:rStyle w:val="underline"/>
          <w:b w:val="0"/>
        </w:rPr>
        <w:t>Almost by definition, a leader who relies on external occupying troops for his power will be seen as a</w:t>
      </w:r>
      <w:r>
        <w:rPr>
          <w:rStyle w:val="underline"/>
        </w:rPr>
        <w:t xml:space="preserve"> foreign </w:t>
      </w:r>
      <w:r>
        <w:rPr>
          <w:rStyle w:val="underline"/>
          <w:b w:val="0"/>
        </w:rPr>
        <w:t>puppet</w:t>
      </w:r>
      <w:r>
        <w:rPr>
          <w:rStyle w:val="underline"/>
        </w:rPr>
        <w:t xml:space="preserve"> and will be compromised in the eyes of his people.  </w:t>
      </w:r>
      <w:r>
        <w:rPr>
          <w:sz w:val="16"/>
        </w:rPr>
        <w:t xml:space="preserve">Finally, </w:t>
      </w:r>
      <w:r>
        <w:rPr>
          <w:rStyle w:val="underline"/>
        </w:rPr>
        <w:t xml:space="preserve">there is the issue of </w:t>
      </w:r>
      <w:r>
        <w:rPr>
          <w:rStyle w:val="underline"/>
          <w:b w:val="0"/>
        </w:rPr>
        <w:t>development</w:t>
      </w:r>
      <w:r>
        <w:rPr>
          <w:rStyle w:val="underline"/>
        </w:rPr>
        <w:t>,</w:t>
      </w:r>
      <w:r>
        <w:rPr>
          <w:sz w:val="16"/>
        </w:rPr>
        <w:t xml:space="preserve"> about which the U.S. media and military leaders have shown an extraordinary inability to think clearly in Afghanistan. U.S. military leaders are surely right to think that they are more likely to win the hearts and minds of local populations if they bring them not just roadblocks, nighttime raids, and detentions, but also power plants, irrigation projects, schools, and so on. But the problem is that, </w:t>
      </w:r>
      <w:r>
        <w:rPr>
          <w:rStyle w:val="underline"/>
          <w:b w:val="0"/>
        </w:rPr>
        <w:t>when you pour huge amounts of money into a poor country, you inevitably produce corruption and</w:t>
      </w:r>
      <w:r>
        <w:rPr>
          <w:rStyle w:val="underline"/>
        </w:rPr>
        <w:t xml:space="preserve"> all sorts of other </w:t>
      </w:r>
      <w:r>
        <w:rPr>
          <w:rStyle w:val="underline"/>
          <w:b w:val="0"/>
        </w:rPr>
        <w:t>social distortions</w:t>
      </w:r>
      <w:r>
        <w:rPr>
          <w:rStyle w:val="underline"/>
        </w:rPr>
        <w:t>.</w:t>
      </w:r>
      <w:r>
        <w:rPr>
          <w:sz w:val="16"/>
        </w:rPr>
        <w:t xml:space="preserve"> Leaving aside the military contracting money pouring into Afghanistan, the U.S. is allocating almost $4 billion a year for development projects in Afghanistan, the fifth poorest country in the world (with a GDP estimated at $13-23 billion and a per capita GDP of $1,000). And it is complaining that Karzai's inability to control corruption in Afghanistan is alienating the population. But you could put Mother Teresa in charge of Afghanistan and, with flows of resources of that magnitude, she would be unable to prevent the kind of corruption we see in Afghanistan today. It is not Karzai, but </w:t>
      </w:r>
      <w:r>
        <w:rPr>
          <w:rStyle w:val="underline"/>
        </w:rPr>
        <w:t>the U.S. strategy of counterinsurgency itself, that is ultimately responsible for the corruption.</w:t>
      </w:r>
    </w:p>
    <w:p w:rsidR="003577B7" w:rsidRDefault="00F20F6A" w:rsidP="00F20F6A">
      <w:pPr>
        <w:pStyle w:val="Heading3"/>
        <w:rPr>
          <w:u w:val="none"/>
        </w:rPr>
      </w:pPr>
      <w:r>
        <w:t>A2: Heg Terminal</w:t>
      </w:r>
    </w:p>
    <w:p w:rsidR="003577B7" w:rsidRDefault="003577B7" w:rsidP="003577B7">
      <w:pPr>
        <w:pStyle w:val="Heading4"/>
      </w:pPr>
      <w:r>
        <w:t xml:space="preserve">Retrenchment doesn’t cause conflict, lashout, or draw-in---all their studies are wrong </w:t>
      </w:r>
    </w:p>
    <w:p w:rsidR="003577B7" w:rsidRDefault="003577B7" w:rsidP="003577B7">
      <w:r>
        <w:t xml:space="preserve">Paul K. </w:t>
      </w:r>
      <w:r>
        <w:rPr>
          <w:rStyle w:val="Style13ptBold"/>
        </w:rPr>
        <w:t>MacDonald 11</w:t>
      </w:r>
      <w:r>
        <w:t>, Assistant Professor of Political Science at Williams College, and Joseph M. Parent, Assistant Professor of Political Science at the University of Miami, Spring 2011, “Graceful Decline?: The Surprising Success of Great Power Retrenchment,” International Security, Vol. 35, No. 4, p. 7-44</w:t>
      </w:r>
    </w:p>
    <w:p w:rsidR="003577B7" w:rsidRDefault="003577B7" w:rsidP="003577B7">
      <w:pPr>
        <w:pStyle w:val="cardtext"/>
        <w:ind w:left="0"/>
        <w:rPr>
          <w:sz w:val="14"/>
        </w:rPr>
      </w:pPr>
      <w:r>
        <w:rPr>
          <w:sz w:val="14"/>
        </w:rPr>
        <w:t xml:space="preserve">How do great powers respond to acute decline? The erosion of the relative power of the United States has scholars and policymakers reexamining this question. </w:t>
      </w:r>
      <w:r>
        <w:rPr>
          <w:rStyle w:val="StyleUnderline"/>
          <w:highlight w:val="yellow"/>
        </w:rPr>
        <w:t>The</w:t>
      </w:r>
      <w:r>
        <w:rPr>
          <w:sz w:val="14"/>
        </w:rPr>
        <w:t xml:space="preserve"> central </w:t>
      </w:r>
      <w:r>
        <w:rPr>
          <w:rStyle w:val="StyleUnderline"/>
          <w:highlight w:val="yellow"/>
        </w:rPr>
        <w:t>issue is whether</w:t>
      </w:r>
      <w:r>
        <w:rPr>
          <w:sz w:val="14"/>
          <w:highlight w:val="yellow"/>
        </w:rPr>
        <w:t xml:space="preserve"> </w:t>
      </w:r>
      <w:r>
        <w:rPr>
          <w:rStyle w:val="Emphasis"/>
          <w:highlight w:val="yellow"/>
        </w:rPr>
        <w:t>prompt retrenchment</w:t>
      </w:r>
      <w:r>
        <w:rPr>
          <w:sz w:val="14"/>
          <w:highlight w:val="yellow"/>
        </w:rPr>
        <w:t xml:space="preserve"> </w:t>
      </w:r>
      <w:r>
        <w:rPr>
          <w:rStyle w:val="StyleUnderline"/>
          <w:highlight w:val="yellow"/>
        </w:rPr>
        <w:t>is</w:t>
      </w:r>
      <w:r>
        <w:rPr>
          <w:sz w:val="14"/>
          <w:highlight w:val="yellow"/>
        </w:rPr>
        <w:t xml:space="preserve"> </w:t>
      </w:r>
      <w:r>
        <w:rPr>
          <w:rStyle w:val="StyleUnderline"/>
          <w:highlight w:val="yellow"/>
        </w:rPr>
        <w:t>desirable</w:t>
      </w:r>
      <w:r>
        <w:rPr>
          <w:sz w:val="14"/>
        </w:rPr>
        <w:t xml:space="preserve"> or probable. Some </w:t>
      </w:r>
      <w:r>
        <w:rPr>
          <w:rStyle w:val="StyleUnderline"/>
        </w:rPr>
        <w:t>pessimists counsel</w:t>
      </w:r>
      <w:r>
        <w:rPr>
          <w:sz w:val="14"/>
        </w:rPr>
        <w:t xml:space="preserve"> that </w:t>
      </w:r>
      <w:r>
        <w:rPr>
          <w:rStyle w:val="StyleUnderline"/>
        </w:rPr>
        <w:t>retrenchment is</w:t>
      </w:r>
      <w:r>
        <w:rPr>
          <w:sz w:val="14"/>
        </w:rPr>
        <w:t xml:space="preserve"> a </w:t>
      </w:r>
      <w:r>
        <w:rPr>
          <w:rStyle w:val="StyleUnderline"/>
        </w:rPr>
        <w:t>dangerous</w:t>
      </w:r>
      <w:r>
        <w:rPr>
          <w:sz w:val="14"/>
        </w:rPr>
        <w:t xml:space="preserve"> policy, because it shows weakness and invites attack. Robert </w:t>
      </w:r>
      <w:r>
        <w:rPr>
          <w:rStyle w:val="Emphasis"/>
        </w:rPr>
        <w:t>Kagan</w:t>
      </w:r>
      <w:r>
        <w:rPr>
          <w:sz w:val="14"/>
        </w:rPr>
        <w:t xml:space="preserve">, for example, </w:t>
      </w:r>
      <w:r>
        <w:rPr>
          <w:rStyle w:val="StyleUnderline"/>
        </w:rPr>
        <w:t>warns, "A reduction</w:t>
      </w:r>
      <w:r>
        <w:rPr>
          <w:sz w:val="14"/>
        </w:rPr>
        <w:t xml:space="preserve"> in defense spending . . . </w:t>
      </w:r>
      <w:r>
        <w:rPr>
          <w:rStyle w:val="StyleUnderline"/>
        </w:rPr>
        <w:t>would unnerve</w:t>
      </w:r>
      <w:r>
        <w:rPr>
          <w:sz w:val="14"/>
        </w:rPr>
        <w:t xml:space="preserve"> American </w:t>
      </w:r>
      <w:r>
        <w:rPr>
          <w:rStyle w:val="StyleUnderline"/>
        </w:rPr>
        <w:t>allies and undercut</w:t>
      </w:r>
      <w:r>
        <w:rPr>
          <w:sz w:val="14"/>
        </w:rPr>
        <w:t xml:space="preserve"> efforts to gain greater </w:t>
      </w:r>
      <w:r>
        <w:rPr>
          <w:rStyle w:val="StyleUnderline"/>
        </w:rPr>
        <w:t>cooperation</w:t>
      </w:r>
      <w:r>
        <w:rPr>
          <w:sz w:val="14"/>
        </w:rPr>
        <w:t xml:space="preserve">. There is already a sense around the world, fed by irresponsible pundits here at home, that the United States is in terminal decline. Many fear that the economic crisis will cause the United States to pull back from overseas commitments. The announcement of a defense cutback would be taken by the world as evidence that the American retreat has begun."1 Robert </w:t>
      </w:r>
      <w:r>
        <w:rPr>
          <w:rStyle w:val="StyleUnderline"/>
        </w:rPr>
        <w:t>Kaplan</w:t>
      </w:r>
      <w:r>
        <w:rPr>
          <w:sz w:val="14"/>
        </w:rPr>
        <w:t xml:space="preserve"> likewise </w:t>
      </w:r>
      <w:r>
        <w:rPr>
          <w:rStyle w:val="StyleUnderline"/>
        </w:rPr>
        <w:t>argues</w:t>
      </w:r>
      <w:r>
        <w:rPr>
          <w:sz w:val="14"/>
        </w:rPr>
        <w:t xml:space="preserve">, "Husbanding our power in an effort to slow America's decline in a post-Iraq and post-Afghanistan world would mean avoiding debilitating land entanglements and focusing instead on </w:t>
      </w:r>
      <w:r>
        <w:rPr>
          <w:rStyle w:val="StyleUnderline"/>
        </w:rPr>
        <w:t>being more of an offshore balancer</w:t>
      </w:r>
      <w:r>
        <w:rPr>
          <w:sz w:val="14"/>
        </w:rPr>
        <w:t xml:space="preserve">. . . . While this may be in America's interest, the very signaling of such an aloof intention </w:t>
      </w:r>
      <w:r>
        <w:rPr>
          <w:rStyle w:val="StyleUnderline"/>
        </w:rPr>
        <w:t>may encourage regional bullies</w:t>
      </w:r>
      <w:r>
        <w:rPr>
          <w:sz w:val="14"/>
        </w:rPr>
        <w:t>. . . . [L]essening our engagement with the world would have devastating consequences for humanity. The disruptions we witness today are but a taste of what is to come should our country flinch from its international responsibilities."2 The consequences of these views are clear: retrenchment should be avoided and forward defenses maintained into the indefinite future.3</w:t>
      </w:r>
      <w:r>
        <w:rPr>
          <w:sz w:val="12"/>
        </w:rPr>
        <w:t xml:space="preserve">¶ </w:t>
      </w:r>
      <w:r>
        <w:rPr>
          <w:sz w:val="14"/>
        </w:rPr>
        <w:t>Other observers advocate retrenchment policies, but they are pessimistic [End Page 7] about their prospects.4 Christopher Layne, for instance, predicts, "Even as the globe is being turned upside down by material factors, the foreign policies of individual states are shaped by the ideas leaders hold about their own nations' identity and place in world politics. More than most, America's foreign policy is the product of such ideas, and U.S. foreign-policy elites have constructed their own myths of empire to justify the United States' hegemonic role."5 Stephen Walt likewise advocates greater restraint in U.S. grand strategy, but cautions, "The United States . . . remains a remarkably immature great power, one whose rhetoric is frequently at odds with its conduct and one that tends to treat the management of foreign affairs largely as an adjunct to domestic politics. . . . [S]eemingly secure behind its nuclear deterrent and oceanic moats, and possessing unmatched economic and military power, the United States allowed its foreign policy to be distorted by partisan sniping, hijacked by foreign lobbyists and narrow domestic special interests, blinded by lofty but unrealistic rhetoric, and held hostage by irresponsible and xenophobic members of Congress."6 Although retrenchment is a preferable policy, these arguments suggest that great powers often cling to unprofitable foreign commitments for parochial reasons of national culture or domestic politics.7</w:t>
      </w:r>
      <w:r>
        <w:rPr>
          <w:sz w:val="12"/>
        </w:rPr>
        <w:t xml:space="preserve">¶ </w:t>
      </w:r>
      <w:r>
        <w:rPr>
          <w:rStyle w:val="StyleUnderline"/>
        </w:rPr>
        <w:t>These arguments have</w:t>
      </w:r>
      <w:r>
        <w:rPr>
          <w:sz w:val="14"/>
        </w:rPr>
        <w:t xml:space="preserve"> </w:t>
      </w:r>
      <w:r>
        <w:rPr>
          <w:rStyle w:val="StyleUnderline"/>
        </w:rPr>
        <w:t>grim implications for</w:t>
      </w:r>
      <w:r>
        <w:rPr>
          <w:sz w:val="14"/>
        </w:rPr>
        <w:t xml:space="preserve"> contemporary </w:t>
      </w:r>
      <w:r>
        <w:rPr>
          <w:rStyle w:val="StyleUnderline"/>
        </w:rPr>
        <w:t>international politics</w:t>
      </w:r>
      <w:r>
        <w:rPr>
          <w:sz w:val="14"/>
        </w:rPr>
        <w:t xml:space="preserve">. With the rise of new powers, such as China, the international pecking order will be in increasing flux in the coming decades.8 Yet, </w:t>
      </w:r>
      <w:r>
        <w:rPr>
          <w:rStyle w:val="Emphasis"/>
        </w:rPr>
        <w:t>if the pessimists are correct</w:t>
      </w:r>
      <w:r>
        <w:rPr>
          <w:sz w:val="14"/>
        </w:rPr>
        <w:t xml:space="preserve">, </w:t>
      </w:r>
      <w:r>
        <w:rPr>
          <w:rStyle w:val="StyleUnderline"/>
        </w:rPr>
        <w:t>politicians and interests groups in the U</w:t>
      </w:r>
      <w:r>
        <w:rPr>
          <w:sz w:val="14"/>
        </w:rPr>
        <w:t xml:space="preserve">nited </w:t>
      </w:r>
      <w:r>
        <w:rPr>
          <w:rStyle w:val="StyleUnderline"/>
        </w:rPr>
        <w:t>S</w:t>
      </w:r>
      <w:r>
        <w:rPr>
          <w:sz w:val="14"/>
        </w:rPr>
        <w:t xml:space="preserve">tates </w:t>
      </w:r>
      <w:r>
        <w:rPr>
          <w:rStyle w:val="StyleUnderline"/>
        </w:rPr>
        <w:t>will be</w:t>
      </w:r>
      <w:r>
        <w:rPr>
          <w:sz w:val="14"/>
        </w:rPr>
        <w:t xml:space="preserve"> </w:t>
      </w:r>
      <w:r>
        <w:rPr>
          <w:rStyle w:val="Emphasis"/>
        </w:rPr>
        <w:t>unwilling or unable to realign resources with overseas commitments</w:t>
      </w:r>
      <w:r>
        <w:rPr>
          <w:sz w:val="14"/>
        </w:rPr>
        <w:t xml:space="preserve">. </w:t>
      </w:r>
      <w:r>
        <w:rPr>
          <w:rStyle w:val="StyleUnderline"/>
        </w:rPr>
        <w:t>Perceptions of weakness and</w:t>
      </w:r>
      <w:r>
        <w:rPr>
          <w:sz w:val="14"/>
        </w:rPr>
        <w:t xml:space="preserve"> </w:t>
      </w:r>
      <w:r>
        <w:rPr>
          <w:rStyle w:val="Emphasis"/>
        </w:rPr>
        <w:t>declining U.S. credibility</w:t>
      </w:r>
      <w:r>
        <w:rPr>
          <w:sz w:val="14"/>
        </w:rPr>
        <w:t xml:space="preserve"> </w:t>
      </w:r>
      <w:r>
        <w:rPr>
          <w:rStyle w:val="StyleUnderline"/>
        </w:rPr>
        <w:t>will encourage policymakers to</w:t>
      </w:r>
      <w:r>
        <w:rPr>
          <w:sz w:val="14"/>
        </w:rPr>
        <w:t xml:space="preserve"> </w:t>
      </w:r>
      <w:r>
        <w:rPr>
          <w:rStyle w:val="Emphasis"/>
        </w:rPr>
        <w:t>hold on to burdensome overseas commitments</w:t>
      </w:r>
      <w:r>
        <w:rPr>
          <w:sz w:val="14"/>
        </w:rPr>
        <w:t xml:space="preserve">, </w:t>
      </w:r>
      <w:r>
        <w:rPr>
          <w:rStyle w:val="StyleUnderline"/>
        </w:rPr>
        <w:t>despite their high costs</w:t>
      </w:r>
      <w:r>
        <w:rPr>
          <w:sz w:val="14"/>
        </w:rPr>
        <w:t xml:space="preserve"> in blood and treasure.9 </w:t>
      </w:r>
      <w:r>
        <w:rPr>
          <w:rStyle w:val="StyleUnderline"/>
        </w:rPr>
        <w:t>Policymakers</w:t>
      </w:r>
      <w:r>
        <w:rPr>
          <w:sz w:val="14"/>
        </w:rPr>
        <w:t xml:space="preserve"> in Washington </w:t>
      </w:r>
      <w:r>
        <w:rPr>
          <w:rStyle w:val="StyleUnderline"/>
        </w:rPr>
        <w:t>will</w:t>
      </w:r>
      <w:r>
        <w:rPr>
          <w:sz w:val="14"/>
        </w:rPr>
        <w:t xml:space="preserve"> </w:t>
      </w:r>
      <w:r>
        <w:rPr>
          <w:rStyle w:val="Emphasis"/>
        </w:rPr>
        <w:t>struggle to retire</w:t>
      </w:r>
      <w:r>
        <w:rPr>
          <w:sz w:val="14"/>
        </w:rPr>
        <w:t xml:space="preserve"> </w:t>
      </w:r>
      <w:r>
        <w:rPr>
          <w:rStyle w:val="StyleUnderline"/>
        </w:rPr>
        <w:t>from profitless military engagements</w:t>
      </w:r>
      <w:r>
        <w:rPr>
          <w:sz w:val="14"/>
        </w:rPr>
        <w:t xml:space="preserve"> and restrain ballooning current accounts and budget deficits.10 For some observers, the wars in Iraq and Afghanistan represent the ill-advised last gasps of a declining hegemon seeking to bolster its plummeting position.11</w:t>
      </w:r>
      <w:r>
        <w:rPr>
          <w:sz w:val="12"/>
        </w:rPr>
        <w:t xml:space="preserve">¶ </w:t>
      </w:r>
      <w:r>
        <w:rPr>
          <w:sz w:val="14"/>
        </w:rPr>
        <w:t xml:space="preserve">In this article, </w:t>
      </w:r>
      <w:r>
        <w:rPr>
          <w:rStyle w:val="Emphasis"/>
          <w:highlight w:val="yellow"/>
        </w:rPr>
        <w:t>we question the</w:t>
      </w:r>
      <w:r>
        <w:rPr>
          <w:rStyle w:val="Emphasis"/>
        </w:rPr>
        <w:t xml:space="preserve"> logic and </w:t>
      </w:r>
      <w:r>
        <w:rPr>
          <w:rStyle w:val="Emphasis"/>
          <w:highlight w:val="yellow"/>
        </w:rPr>
        <w:t>evidence of</w:t>
      </w:r>
      <w:r>
        <w:rPr>
          <w:rStyle w:val="Emphasis"/>
        </w:rPr>
        <w:t xml:space="preserve"> the retrenchment </w:t>
      </w:r>
      <w:r>
        <w:rPr>
          <w:rStyle w:val="Emphasis"/>
          <w:highlight w:val="yellow"/>
        </w:rPr>
        <w:t>pessimists</w:t>
      </w:r>
      <w:r>
        <w:rPr>
          <w:sz w:val="14"/>
        </w:rPr>
        <w:t xml:space="preserve">. To date </w:t>
      </w:r>
      <w:r>
        <w:rPr>
          <w:rStyle w:val="StyleUnderline"/>
        </w:rPr>
        <w:t>there has been</w:t>
      </w:r>
      <w:r>
        <w:rPr>
          <w:sz w:val="14"/>
        </w:rPr>
        <w:t xml:space="preserve"> </w:t>
      </w:r>
      <w:r>
        <w:rPr>
          <w:rStyle w:val="Emphasis"/>
        </w:rPr>
        <w:t>neither a comprehensive study</w:t>
      </w:r>
      <w:r>
        <w:rPr>
          <w:sz w:val="14"/>
        </w:rPr>
        <w:t xml:space="preserve"> </w:t>
      </w:r>
      <w:r>
        <w:rPr>
          <w:rStyle w:val="StyleUnderline"/>
        </w:rPr>
        <w:t>of great power retrenchment</w:t>
      </w:r>
      <w:r>
        <w:rPr>
          <w:sz w:val="14"/>
        </w:rPr>
        <w:t xml:space="preserve"> </w:t>
      </w:r>
      <w:r>
        <w:rPr>
          <w:rStyle w:val="StyleUnderline"/>
        </w:rPr>
        <w:t>nor a study that lays out the case</w:t>
      </w:r>
      <w:r>
        <w:rPr>
          <w:sz w:val="14"/>
        </w:rPr>
        <w:t xml:space="preserve"> for retrenchment </w:t>
      </w:r>
      <w:r>
        <w:rPr>
          <w:rStyle w:val="StyleUnderline"/>
        </w:rPr>
        <w:t>as a practical or probable policy</w:t>
      </w:r>
      <w:r>
        <w:rPr>
          <w:sz w:val="14"/>
        </w:rPr>
        <w:t xml:space="preserve">. </w:t>
      </w:r>
      <w:r>
        <w:rPr>
          <w:rStyle w:val="StyleUnderline"/>
          <w:highlight w:val="yellow"/>
        </w:rPr>
        <w:t>This article fills</w:t>
      </w:r>
      <w:r>
        <w:rPr>
          <w:rStyle w:val="StyleUnderline"/>
        </w:rPr>
        <w:t xml:space="preserve"> these </w:t>
      </w:r>
      <w:r>
        <w:rPr>
          <w:rStyle w:val="StyleUnderline"/>
          <w:highlight w:val="yellow"/>
        </w:rPr>
        <w:t>gaps by</w:t>
      </w:r>
      <w:r>
        <w:rPr>
          <w:sz w:val="14"/>
          <w:highlight w:val="yellow"/>
        </w:rPr>
        <w:t xml:space="preserve"> </w:t>
      </w:r>
      <w:r>
        <w:rPr>
          <w:rStyle w:val="Emphasis"/>
          <w:highlight w:val="yellow"/>
        </w:rPr>
        <w:t>systematically examining the relationship between</w:t>
      </w:r>
      <w:r>
        <w:rPr>
          <w:rStyle w:val="Emphasis"/>
        </w:rPr>
        <w:t xml:space="preserve"> acute relative </w:t>
      </w:r>
      <w:r>
        <w:rPr>
          <w:rStyle w:val="Emphasis"/>
          <w:highlight w:val="yellow"/>
        </w:rPr>
        <w:t>decline and</w:t>
      </w:r>
      <w:r>
        <w:rPr>
          <w:rStyle w:val="Emphasis"/>
        </w:rPr>
        <w:t xml:space="preserve"> the </w:t>
      </w:r>
      <w:r>
        <w:rPr>
          <w:rStyle w:val="Emphasis"/>
          <w:highlight w:val="yellow"/>
        </w:rPr>
        <w:t>responses of great powers</w:t>
      </w:r>
      <w:r>
        <w:rPr>
          <w:sz w:val="14"/>
        </w:rPr>
        <w:t>. We examine eighteen cases of acute relative decline since 1870 and advance three main arguments.</w:t>
      </w:r>
      <w:r>
        <w:rPr>
          <w:sz w:val="12"/>
        </w:rPr>
        <w:t xml:space="preserve">¶ </w:t>
      </w:r>
      <w:r>
        <w:rPr>
          <w:sz w:val="14"/>
        </w:rPr>
        <w:t xml:space="preserve">First, </w:t>
      </w:r>
      <w:r>
        <w:rPr>
          <w:rStyle w:val="StyleUnderline"/>
        </w:rPr>
        <w:t>we challenge the</w:t>
      </w:r>
      <w:r>
        <w:rPr>
          <w:sz w:val="14"/>
        </w:rPr>
        <w:t xml:space="preserve"> retrenchment pessimists' </w:t>
      </w:r>
      <w:r>
        <w:rPr>
          <w:rStyle w:val="StyleUnderline"/>
        </w:rPr>
        <w:t>claim that</w:t>
      </w:r>
      <w:r>
        <w:rPr>
          <w:sz w:val="14"/>
        </w:rPr>
        <w:t xml:space="preserve"> </w:t>
      </w:r>
      <w:r>
        <w:rPr>
          <w:rStyle w:val="Emphasis"/>
        </w:rPr>
        <w:t>domestic or international constraints</w:t>
      </w:r>
      <w:r>
        <w:rPr>
          <w:sz w:val="14"/>
        </w:rPr>
        <w:t xml:space="preserve"> </w:t>
      </w:r>
      <w:r>
        <w:rPr>
          <w:rStyle w:val="StyleUnderline"/>
        </w:rPr>
        <w:t>inhibit the ability of declining great powers to retrench</w:t>
      </w:r>
      <w:r>
        <w:rPr>
          <w:sz w:val="14"/>
        </w:rPr>
        <w:t xml:space="preserve">. In fact, </w:t>
      </w:r>
      <w:r>
        <w:rPr>
          <w:rStyle w:val="StyleUnderline"/>
        </w:rPr>
        <w:t>when states fall in the hierarchy of great powers</w:t>
      </w:r>
      <w:r>
        <w:rPr>
          <w:sz w:val="14"/>
        </w:rPr>
        <w:t xml:space="preserve">, </w:t>
      </w:r>
      <w:r>
        <w:rPr>
          <w:rStyle w:val="Emphasis"/>
          <w:highlight w:val="yellow"/>
        </w:rPr>
        <w:t>peaceful retrenchment is</w:t>
      </w:r>
      <w:r>
        <w:rPr>
          <w:rStyle w:val="Emphasis"/>
        </w:rPr>
        <w:t xml:space="preserve"> the </w:t>
      </w:r>
      <w:r>
        <w:rPr>
          <w:rStyle w:val="Emphasis"/>
          <w:highlight w:val="yellow"/>
        </w:rPr>
        <w:t>most common</w:t>
      </w:r>
      <w:r>
        <w:rPr>
          <w:rStyle w:val="Emphasis"/>
        </w:rPr>
        <w:t xml:space="preserve"> response</w:t>
      </w:r>
      <w:r>
        <w:rPr>
          <w:sz w:val="14"/>
        </w:rPr>
        <w:t xml:space="preserve">, </w:t>
      </w:r>
      <w:r>
        <w:rPr>
          <w:rStyle w:val="StyleUnderline"/>
        </w:rPr>
        <w:t>even over short time spans</w:t>
      </w:r>
      <w:r>
        <w:rPr>
          <w:sz w:val="14"/>
        </w:rPr>
        <w:t xml:space="preserve">. Based on the empirical record, we find that great powers retrenched in no less than eleven and no more than fifteen of the eighteen cases, a range of 61-83 percent. </w:t>
      </w:r>
      <w:r>
        <w:rPr>
          <w:rStyle w:val="StyleUnderline"/>
        </w:rPr>
        <w:t>When international conditions demand it, states renounce risky ties, increase reliance on allies</w:t>
      </w:r>
      <w:r>
        <w:rPr>
          <w:sz w:val="14"/>
        </w:rPr>
        <w:t xml:space="preserve"> or adversaries, </w:t>
      </w:r>
      <w:r>
        <w:rPr>
          <w:rStyle w:val="StyleUnderline"/>
        </w:rPr>
        <w:t>draw down</w:t>
      </w:r>
      <w:r>
        <w:rPr>
          <w:sz w:val="14"/>
        </w:rPr>
        <w:t xml:space="preserve"> their military </w:t>
      </w:r>
      <w:r>
        <w:rPr>
          <w:rStyle w:val="StyleUnderline"/>
        </w:rPr>
        <w:t>obligations, and impose adjustments on domestic populations</w:t>
      </w:r>
      <w:r>
        <w:rPr>
          <w:sz w:val="14"/>
        </w:rPr>
        <w:t>.</w:t>
      </w:r>
      <w:r>
        <w:rPr>
          <w:sz w:val="12"/>
        </w:rPr>
        <w:t xml:space="preserve">¶ </w:t>
      </w:r>
      <w:r>
        <w:rPr>
          <w:sz w:val="14"/>
        </w:rPr>
        <w:t xml:space="preserve">Second, we find that the magnitude of relative decline helps explain the extent of great power retrenchment. Following the dictates of neorealist theory, </w:t>
      </w:r>
      <w:r>
        <w:rPr>
          <w:rStyle w:val="StyleUnderline"/>
        </w:rPr>
        <w:t>great powers retrench for the same reason they expand</w:t>
      </w:r>
      <w:r>
        <w:rPr>
          <w:sz w:val="14"/>
        </w:rPr>
        <w:t xml:space="preserve">: the rigors of </w:t>
      </w:r>
      <w:r>
        <w:rPr>
          <w:rStyle w:val="Emphasis"/>
        </w:rPr>
        <w:t>great power politics compel them</w:t>
      </w:r>
      <w:r>
        <w:rPr>
          <w:sz w:val="14"/>
        </w:rPr>
        <w:t xml:space="preserve"> to do so.12 Retrenchment is by no means easy, but [End Page 9] necessity is the mother of invention, and </w:t>
      </w:r>
      <w:r>
        <w:rPr>
          <w:rStyle w:val="StyleUnderline"/>
        </w:rPr>
        <w:t>declining great powers face</w:t>
      </w:r>
      <w:r>
        <w:rPr>
          <w:sz w:val="14"/>
        </w:rPr>
        <w:t xml:space="preserve"> </w:t>
      </w:r>
      <w:r>
        <w:rPr>
          <w:rStyle w:val="StyleUnderline"/>
        </w:rPr>
        <w:t>powerful incentives to contract their interests in a</w:t>
      </w:r>
      <w:r>
        <w:rPr>
          <w:sz w:val="14"/>
        </w:rPr>
        <w:t xml:space="preserve"> </w:t>
      </w:r>
      <w:r>
        <w:rPr>
          <w:rStyle w:val="StyleUnderline"/>
        </w:rPr>
        <w:t>prompt and proportionate manner.</w:t>
      </w:r>
      <w:r>
        <w:rPr>
          <w:sz w:val="14"/>
        </w:rPr>
        <w:t xml:space="preserve"> Knowing only a state's rate of relative economic decline explains its corresponding degree of retrenchment in as much as 61 percent of the cases we examined.</w:t>
      </w:r>
      <w:r>
        <w:rPr>
          <w:sz w:val="12"/>
        </w:rPr>
        <w:t xml:space="preserve">¶ </w:t>
      </w:r>
      <w:r>
        <w:rPr>
          <w:sz w:val="14"/>
        </w:rPr>
        <w:t xml:space="preserve">Third, we argue that the rate of decline helps explain what forms great power retrenchment will take. How fast great powers fall contributes to whether these retrenching states will internally reform, seek new allies or rely more heavily on old ones, and make diplomatic overtures to enemies. Further, our analysis suggests that </w:t>
      </w:r>
      <w:r>
        <w:rPr>
          <w:rStyle w:val="StyleUnderline"/>
          <w:highlight w:val="yellow"/>
        </w:rPr>
        <w:t>great powers facing</w:t>
      </w:r>
      <w:r>
        <w:rPr>
          <w:rStyle w:val="StyleUnderline"/>
        </w:rPr>
        <w:t xml:space="preserve"> acute </w:t>
      </w:r>
      <w:r>
        <w:rPr>
          <w:rStyle w:val="StyleUnderline"/>
          <w:highlight w:val="yellow"/>
        </w:rPr>
        <w:t>decline are</w:t>
      </w:r>
      <w:r>
        <w:rPr>
          <w:sz w:val="14"/>
          <w:highlight w:val="yellow"/>
        </w:rPr>
        <w:t xml:space="preserve"> </w:t>
      </w:r>
      <w:r>
        <w:rPr>
          <w:rStyle w:val="Emphasis"/>
          <w:highlight w:val="yellow"/>
        </w:rPr>
        <w:t>less likely to initiate or escalate</w:t>
      </w:r>
      <w:r>
        <w:rPr>
          <w:rStyle w:val="Emphasis"/>
        </w:rPr>
        <w:t xml:space="preserve"> militarized interstate </w:t>
      </w:r>
      <w:r>
        <w:rPr>
          <w:rStyle w:val="Emphasis"/>
          <w:highlight w:val="yellow"/>
        </w:rPr>
        <w:t>disputes</w:t>
      </w:r>
      <w:r>
        <w:rPr>
          <w:sz w:val="14"/>
        </w:rPr>
        <w:t xml:space="preserve">. </w:t>
      </w:r>
      <w:r>
        <w:rPr>
          <w:rStyle w:val="StyleUnderline"/>
        </w:rPr>
        <w:t>Faced with diminishing resources</w:t>
      </w:r>
      <w:r>
        <w:rPr>
          <w:sz w:val="14"/>
        </w:rPr>
        <w:t xml:space="preserve">, </w:t>
      </w:r>
      <w:r>
        <w:rPr>
          <w:rStyle w:val="StyleUnderline"/>
          <w:highlight w:val="yellow"/>
        </w:rPr>
        <w:t>great powers</w:t>
      </w:r>
      <w:r>
        <w:rPr>
          <w:sz w:val="14"/>
          <w:highlight w:val="yellow"/>
        </w:rPr>
        <w:t xml:space="preserve"> </w:t>
      </w:r>
      <w:r>
        <w:rPr>
          <w:rStyle w:val="Emphasis"/>
          <w:highlight w:val="yellow"/>
        </w:rPr>
        <w:t>moderate their</w:t>
      </w:r>
      <w:r>
        <w:rPr>
          <w:rStyle w:val="Emphasis"/>
        </w:rPr>
        <w:t xml:space="preserve"> foreign policy </w:t>
      </w:r>
      <w:r>
        <w:rPr>
          <w:rStyle w:val="Emphasis"/>
          <w:highlight w:val="yellow"/>
        </w:rPr>
        <w:t>ambitions</w:t>
      </w:r>
      <w:r>
        <w:rPr>
          <w:sz w:val="14"/>
        </w:rPr>
        <w:t xml:space="preserve"> </w:t>
      </w:r>
      <w:r>
        <w:rPr>
          <w:rStyle w:val="StyleUnderline"/>
        </w:rPr>
        <w:t>and offer concessions in areas of lesser strategic value</w:t>
      </w:r>
      <w:r>
        <w:rPr>
          <w:sz w:val="14"/>
        </w:rPr>
        <w:t xml:space="preserve">. </w:t>
      </w:r>
      <w:r>
        <w:rPr>
          <w:rStyle w:val="Emphasis"/>
        </w:rPr>
        <w:t>Contrary to the pessimistic conclusions</w:t>
      </w:r>
      <w:r>
        <w:rPr>
          <w:sz w:val="14"/>
        </w:rPr>
        <w:t xml:space="preserve"> </w:t>
      </w:r>
      <w:r>
        <w:rPr>
          <w:rStyle w:val="StyleUnderline"/>
        </w:rPr>
        <w:t>of critics,</w:t>
      </w:r>
      <w:r>
        <w:rPr>
          <w:sz w:val="14"/>
        </w:rPr>
        <w:t xml:space="preserve"> </w:t>
      </w:r>
      <w:r>
        <w:rPr>
          <w:rStyle w:val="Emphasis"/>
          <w:highlight w:val="yellow"/>
        </w:rPr>
        <w:t>retrenchment neither requires aggression nor invites predation</w:t>
      </w:r>
      <w:r>
        <w:rPr>
          <w:sz w:val="14"/>
        </w:rPr>
        <w:t xml:space="preserve">. </w:t>
      </w:r>
      <w:r>
        <w:rPr>
          <w:rStyle w:val="StyleUnderline"/>
        </w:rPr>
        <w:t>Great powers</w:t>
      </w:r>
      <w:r>
        <w:rPr>
          <w:sz w:val="14"/>
        </w:rPr>
        <w:t xml:space="preserve"> are able to </w:t>
      </w:r>
      <w:r>
        <w:rPr>
          <w:rStyle w:val="StyleUnderline"/>
        </w:rPr>
        <w:t>rebalance their commitments through compromise, rather than conflict</w:t>
      </w:r>
      <w:r>
        <w:rPr>
          <w:sz w:val="14"/>
        </w:rPr>
        <w:t xml:space="preserve">. In these ways, states respond to penury the same way they do to plenty: they seek to adopt policies that maximize security given available means. Far from being a hazardous policy, </w:t>
      </w:r>
      <w:r>
        <w:rPr>
          <w:rStyle w:val="StyleUnderline"/>
        </w:rPr>
        <w:t>retrenchment can be successful</w:t>
      </w:r>
      <w:r>
        <w:rPr>
          <w:sz w:val="14"/>
        </w:rPr>
        <w:t xml:space="preserve">. </w:t>
      </w:r>
      <w:r>
        <w:rPr>
          <w:rStyle w:val="StyleUnderline"/>
        </w:rPr>
        <w:t>States that retrench</w:t>
      </w:r>
      <w:r>
        <w:rPr>
          <w:sz w:val="14"/>
        </w:rPr>
        <w:t xml:space="preserve"> </w:t>
      </w:r>
      <w:r>
        <w:rPr>
          <w:rStyle w:val="Emphasis"/>
        </w:rPr>
        <w:t>often regain their position in the hierarchy of great powers</w:t>
      </w:r>
      <w:r>
        <w:rPr>
          <w:sz w:val="14"/>
        </w:rPr>
        <w:t>. Of the fifteen great powers that adopted retrenchment in response to acute relative decline, 40 percent managed to recover their ordinal rank. In contrast, none of the declining powers that failed to retrench recovered their relative position.</w:t>
      </w:r>
    </w:p>
    <w:p w:rsidR="003577B7" w:rsidRDefault="003577B7" w:rsidP="003577B7"/>
    <w:p w:rsidR="003577B7" w:rsidRDefault="003577B7" w:rsidP="003577B7">
      <w:pPr>
        <w:pStyle w:val="Heading4"/>
      </w:pPr>
      <w:r>
        <w:rPr>
          <w:b w:val="0"/>
        </w:rPr>
        <w:t>&lt;Hegemony D from the heg core&gt;</w:t>
      </w:r>
    </w:p>
    <w:p w:rsidR="003577B7" w:rsidRDefault="003577B7" w:rsidP="003577B7"/>
    <w:p w:rsidR="003577B7" w:rsidRDefault="003577B7" w:rsidP="003577B7">
      <w:pPr>
        <w:pStyle w:val="Heading3"/>
      </w:pPr>
      <w:r>
        <w:t>A2: Afghan Instability</w:t>
      </w:r>
    </w:p>
    <w:p w:rsidR="003577B7" w:rsidRPr="003577B7" w:rsidRDefault="003577B7" w:rsidP="003577B7"/>
    <w:p w:rsidR="003577B7" w:rsidRDefault="003577B7" w:rsidP="003577B7">
      <w:pPr>
        <w:pStyle w:val="Heading4"/>
      </w:pPr>
      <w:r>
        <w:t>Decades of instability disprove the existential risk</w:t>
      </w:r>
    </w:p>
    <w:p w:rsidR="003577B7" w:rsidRDefault="003577B7" w:rsidP="003577B7">
      <w:r>
        <w:t xml:space="preserve">Dr Muhammad Ayaz </w:t>
      </w:r>
      <w:r>
        <w:rPr>
          <w:rStyle w:val="Style13ptBold"/>
        </w:rPr>
        <w:t>Khan</w:t>
      </w:r>
      <w:r>
        <w:t>, Department of Political Science, Hazara University Mansehra, Pakistan, “Instability in Afghanistan: Implications for Pakistan”, Aug 20</w:t>
      </w:r>
      <w:r>
        <w:rPr>
          <w:rStyle w:val="Style13ptBold"/>
        </w:rPr>
        <w:t>16</w:t>
      </w:r>
      <w:r>
        <w:t>, https://www.omicsonline.org/open-access/instability-in-afghanistan-implications-for-pakistan-2332-0761-1000213.php?aid=79261</w:t>
      </w:r>
    </w:p>
    <w:p w:rsidR="003577B7" w:rsidRDefault="003577B7" w:rsidP="003577B7">
      <w:pPr>
        <w:rPr>
          <w:sz w:val="14"/>
        </w:rPr>
      </w:pPr>
      <w:r>
        <w:rPr>
          <w:rStyle w:val="StyleUnderline"/>
          <w:highlight w:val="yellow"/>
        </w:rPr>
        <w:t>For</w:t>
      </w:r>
      <w:r>
        <w:rPr>
          <w:rStyle w:val="StyleUnderline"/>
        </w:rPr>
        <w:t xml:space="preserve"> the last </w:t>
      </w:r>
      <w:r>
        <w:rPr>
          <w:rStyle w:val="Emphasis"/>
          <w:highlight w:val="yellow"/>
        </w:rPr>
        <w:t>three decades</w:t>
      </w:r>
      <w:r>
        <w:rPr>
          <w:sz w:val="14"/>
        </w:rPr>
        <w:t xml:space="preserve"> or so </w:t>
      </w:r>
      <w:r>
        <w:rPr>
          <w:rStyle w:val="StyleUnderline"/>
          <w:highlight w:val="yellow"/>
        </w:rPr>
        <w:t xml:space="preserve">Afghanistan faces </w:t>
      </w:r>
      <w:r>
        <w:rPr>
          <w:rStyle w:val="Emphasis"/>
          <w:highlight w:val="yellow"/>
        </w:rPr>
        <w:t>serious</w:t>
      </w:r>
      <w:r>
        <w:rPr>
          <w:sz w:val="14"/>
        </w:rPr>
        <w:t xml:space="preserve"> challenges of </w:t>
      </w:r>
      <w:r>
        <w:rPr>
          <w:rStyle w:val="Emphasis"/>
          <w:highlight w:val="yellow"/>
        </w:rPr>
        <w:t>instability</w:t>
      </w:r>
      <w:r>
        <w:rPr>
          <w:sz w:val="14"/>
        </w:rPr>
        <w:t xml:space="preserve"> </w:t>
      </w:r>
      <w:r>
        <w:rPr>
          <w:rStyle w:val="StyleUnderline"/>
        </w:rPr>
        <w:t>due to internal stripe and wars</w:t>
      </w:r>
      <w:r>
        <w:rPr>
          <w:sz w:val="14"/>
        </w:rPr>
        <w:t xml:space="preserve">. Firstly, the internal race for power between different groups since Sardar Daoud took over the government of his cousin in 1971; secondly, the USSR supporting groups made different Coup from time to time [1]. In 1979 USSR entered their troops into Afghanistan and a war started between the Mujahedeen and the Red Army. This battle created destruction, ruined the infrastructure and made the country instable. </w:t>
      </w:r>
      <w:r>
        <w:rPr>
          <w:rStyle w:val="StyleUnderline"/>
        </w:rPr>
        <w:t xml:space="preserve">Due to war </w:t>
      </w:r>
      <w:r>
        <w:rPr>
          <w:rStyle w:val="StyleUnderline"/>
          <w:highlight w:val="yellow"/>
        </w:rPr>
        <w:t>the country became underdeveloped</w:t>
      </w:r>
      <w:r>
        <w:rPr>
          <w:sz w:val="14"/>
        </w:rPr>
        <w:t xml:space="preserve">. Their people had to take refuge in different countries to save their families and children. They were striving to find food and shelter for their children. To make their own hands strong they used army to kill the innocent people, create terror and fear in their hearts. Due to eleven years long war in Afghanistan its people suffered and also the neighbouring countries especially Pakistan. Reasons behind long lasting wars in Afghanistan The </w:t>
      </w:r>
      <w:r>
        <w:rPr>
          <w:rStyle w:val="StyleUnderline"/>
          <w:highlight w:val="yellow"/>
        </w:rPr>
        <w:t>war brought instability</w:t>
      </w:r>
      <w:r>
        <w:rPr>
          <w:rStyle w:val="StyleUnderline"/>
        </w:rPr>
        <w:t>, hater, disparities and destruction in Afghanistan</w:t>
      </w:r>
      <w:r>
        <w:rPr>
          <w:sz w:val="14"/>
        </w:rPr>
        <w:t xml:space="preserve">. This war was imposed by the Afghan elite and the credit goes to their wrong decisions. Afghanistan was a prosperous country before the war. A large number of tourists were coming to Afghanistan which in return provided huge amounts of revenue to the national exchequer. </w:t>
      </w:r>
      <w:r>
        <w:rPr>
          <w:rStyle w:val="StyleUnderline"/>
        </w:rPr>
        <w:t>The main cause of instability was the ideological war of two super powers USSR and USA</w:t>
      </w:r>
      <w:r>
        <w:rPr>
          <w:sz w:val="14"/>
        </w:rPr>
        <w:t xml:space="preserve"> during the cold war era. Both had their own interests in Afghanistan. USSR wanted to reach warm waters and have access to the Middle East’s oil resources. While USA wanted to contain USSR with the help of her allies Saudi Arabia, Pakistan and the Afghan Mujahedeen. The main elements which smoothen the way for hatching the eggs in Afghanistan were; (a) political and military elite; (b) rural people; (c) insurgent groups; (d) war lords; (e) geographical location; (f) roughly terrain and hilly areas, having no road connection with central government; (g) poverty; (h) and extremism. When </w:t>
      </w:r>
      <w:r>
        <w:rPr>
          <w:rStyle w:val="StyleUnderline"/>
        </w:rPr>
        <w:t>the government fails to provide employment</w:t>
      </w:r>
      <w:r>
        <w:rPr>
          <w:sz w:val="14"/>
        </w:rPr>
        <w:t xml:space="preserve"> to its masses, </w:t>
      </w:r>
      <w:r>
        <w:rPr>
          <w:rStyle w:val="StyleUnderline"/>
        </w:rPr>
        <w:t>remove poverty and change their life standards</w:t>
      </w:r>
      <w:r>
        <w:rPr>
          <w:sz w:val="14"/>
        </w:rPr>
        <w:t xml:space="preserve">, then the huge bulk of youth could take guns and join terrorist group [2]. </w:t>
      </w:r>
      <w:r>
        <w:rPr>
          <w:rStyle w:val="StyleUnderline"/>
          <w:highlight w:val="yellow"/>
        </w:rPr>
        <w:t>Extremist</w:t>
      </w:r>
      <w:r>
        <w:rPr>
          <w:rStyle w:val="StyleUnderline"/>
        </w:rPr>
        <w:t xml:space="preserve"> thoughts also </w:t>
      </w:r>
      <w:r>
        <w:rPr>
          <w:rStyle w:val="StyleUnderline"/>
          <w:highlight w:val="yellow"/>
        </w:rPr>
        <w:t>played very decisive role in destabilizing the country</w:t>
      </w:r>
      <w:r>
        <w:rPr>
          <w:rStyle w:val="StyleUnderline"/>
        </w:rPr>
        <w:t>. Due to illiteracy</w:t>
      </w:r>
      <w:r>
        <w:rPr>
          <w:sz w:val="14"/>
        </w:rPr>
        <w:t xml:space="preserve"> of her people </w:t>
      </w:r>
      <w:r>
        <w:rPr>
          <w:rStyle w:val="StyleUnderline"/>
        </w:rPr>
        <w:t>the mullahs could easily misguide the innocent people in the name of religion</w:t>
      </w:r>
      <w:r>
        <w:rPr>
          <w:sz w:val="14"/>
        </w:rPr>
        <w:t xml:space="preserve">. After the withdrawal of USSR from Afghanistan the USA and her allies left alone those Mujahedeen who fought against the USSR. They were once called by the allies as holly warriors. But after, no attention was given to establishing a unity government in Afghanistan. The arms which were taken by the fighters against the foreign invader were turned against each other. This battle for power continued for six year. The </w:t>
      </w:r>
      <w:r>
        <w:rPr>
          <w:rStyle w:val="StyleUnderline"/>
          <w:highlight w:val="yellow"/>
        </w:rPr>
        <w:t>war lords introduced</w:t>
      </w:r>
      <w:r>
        <w:rPr>
          <w:sz w:val="14"/>
        </w:rPr>
        <w:t xml:space="preserve"> their selfimposed punishments which were enough to speak for its </w:t>
      </w:r>
      <w:r>
        <w:rPr>
          <w:rStyle w:val="StyleUnderline"/>
          <w:highlight w:val="yellow"/>
        </w:rPr>
        <w:t>cruelty</w:t>
      </w:r>
      <w:r>
        <w:rPr>
          <w:rStyle w:val="StyleUnderline"/>
        </w:rPr>
        <w:t xml:space="preserve"> and barbarism</w:t>
      </w:r>
      <w:r>
        <w:rPr>
          <w:sz w:val="14"/>
        </w:rPr>
        <w:t xml:space="preserve">. The Afghan society became wild, brutish and nasty. </w:t>
      </w:r>
      <w:r>
        <w:rPr>
          <w:rStyle w:val="Emphasis"/>
          <w:highlight w:val="yellow"/>
        </w:rPr>
        <w:t>There was no</w:t>
      </w:r>
      <w:r>
        <w:rPr>
          <w:rStyle w:val="Emphasis"/>
        </w:rPr>
        <w:t xml:space="preserve"> sign of </w:t>
      </w:r>
      <w:r>
        <w:rPr>
          <w:rStyle w:val="Emphasis"/>
          <w:highlight w:val="yellow"/>
        </w:rPr>
        <w:t>rule of law</w:t>
      </w:r>
      <w:r>
        <w:rPr>
          <w:sz w:val="14"/>
        </w:rPr>
        <w:t xml:space="preserve"> because there was no law at all. There was no concept of center governmental. The conditions resembled the Hobbs state of nature. Powers who could bring war destiny to the Afghanis did not look back for peace. All the people were fed up from these wild animals. Rise of the Taliban A new group came into the front which was called the Taliban. The word means those students who received religious education from madrasas [3]. Many of them fought against Russia and were familiar with the war tactics. Ninety percent (90%) area of Afghanistan was captured by them very quickly. They imposed Islamic law or the Sharia law as the state law. Pakistan was the first to recognize the Taliban government. As compared to the past there was peace and stability during the Taliban regime. </w:t>
      </w:r>
      <w:r>
        <w:rPr>
          <w:rStyle w:val="StyleUnderline"/>
        </w:rPr>
        <w:t>After 9/11</w:t>
      </w:r>
      <w:r>
        <w:rPr>
          <w:sz w:val="14"/>
        </w:rPr>
        <w:t xml:space="preserve"> terrorist attacks on </w:t>
      </w:r>
      <w:r>
        <w:rPr>
          <w:rStyle w:val="StyleUnderline"/>
          <w:highlight w:val="yellow"/>
        </w:rPr>
        <w:t>the USA</w:t>
      </w:r>
      <w:r>
        <w:rPr>
          <w:rStyle w:val="StyleUnderline"/>
        </w:rPr>
        <w:t>,</w:t>
      </w:r>
      <w:r>
        <w:rPr>
          <w:sz w:val="14"/>
        </w:rPr>
        <w:t xml:space="preserve"> Taliban were demanded to hand over Osama Bin 4 Laden to them. Denying which </w:t>
      </w:r>
      <w:r>
        <w:rPr>
          <w:rStyle w:val="StyleUnderline"/>
          <w:highlight w:val="yellow"/>
        </w:rPr>
        <w:t>brought a</w:t>
      </w:r>
      <w:r>
        <w:rPr>
          <w:rStyle w:val="StyleUnderline"/>
        </w:rPr>
        <w:t xml:space="preserve">nother </w:t>
      </w:r>
      <w:r>
        <w:rPr>
          <w:rStyle w:val="StyleUnderline"/>
          <w:highlight w:val="yellow"/>
        </w:rPr>
        <w:t>devastating war</w:t>
      </w:r>
      <w:r>
        <w:rPr>
          <w:rStyle w:val="StyleUnderline"/>
        </w:rPr>
        <w:t xml:space="preserve"> to Afghanistan</w:t>
      </w:r>
      <w:r>
        <w:rPr>
          <w:sz w:val="14"/>
        </w:rPr>
        <w:t xml:space="preserve">. The USA and her allies attacked the country with sophisticated technology and modern arsenal. </w:t>
      </w:r>
      <w:r>
        <w:rPr>
          <w:rStyle w:val="StyleUnderline"/>
          <w:highlight w:val="yellow"/>
        </w:rPr>
        <w:t>The soil</w:t>
      </w:r>
      <w:r>
        <w:rPr>
          <w:rStyle w:val="StyleUnderline"/>
        </w:rPr>
        <w:t xml:space="preserve"> of Afghanistan </w:t>
      </w:r>
      <w:r>
        <w:rPr>
          <w:rStyle w:val="StyleUnderline"/>
          <w:highlight w:val="yellow"/>
        </w:rPr>
        <w:t>became a weapon test-ground</w:t>
      </w:r>
      <w:r>
        <w:rPr>
          <w:rStyle w:val="StyleUnderline"/>
        </w:rPr>
        <w:t xml:space="preserve"> </w:t>
      </w:r>
      <w:r>
        <w:rPr>
          <w:sz w:val="14"/>
        </w:rPr>
        <w:t xml:space="preserve">where everyone had the opportunity to test his own weapon. They had no concern with the consequences. They had no answer to the question – what is the target! And who is killed? </w:t>
      </w:r>
      <w:r>
        <w:rPr>
          <w:rStyle w:val="StyleUnderline"/>
          <w:highlight w:val="yellow"/>
        </w:rPr>
        <w:t>Many</w:t>
      </w:r>
      <w:r>
        <w:rPr>
          <w:sz w:val="14"/>
        </w:rPr>
        <w:t xml:space="preserve"> children were killed, many wounded and many affected psychologically. Many of them </w:t>
      </w:r>
      <w:r>
        <w:rPr>
          <w:rStyle w:val="StyleUnderline"/>
          <w:highlight w:val="yellow"/>
        </w:rPr>
        <w:t>flew</w:t>
      </w:r>
      <w:r>
        <w:rPr>
          <w:rStyle w:val="StyleUnderline"/>
        </w:rPr>
        <w:t xml:space="preserve"> to neighbouring countries to find shelter. A huge number of came </w:t>
      </w:r>
      <w:r>
        <w:rPr>
          <w:rStyle w:val="StyleUnderline"/>
          <w:highlight w:val="yellow"/>
        </w:rPr>
        <w:t>to Pakistan</w:t>
      </w:r>
      <w:r>
        <w:rPr>
          <w:sz w:val="14"/>
        </w:rPr>
        <w:t xml:space="preserve"> as refugees. Some of them had to find shelter in Iran and other neighbouring countries.</w:t>
      </w:r>
    </w:p>
    <w:p w:rsidR="003577B7" w:rsidRDefault="003577B7" w:rsidP="003577B7">
      <w:pPr>
        <w:rPr>
          <w:sz w:val="16"/>
        </w:rPr>
      </w:pPr>
    </w:p>
    <w:p w:rsidR="003577B7" w:rsidRDefault="003577B7" w:rsidP="003577B7"/>
    <w:p w:rsidR="003577B7" w:rsidRDefault="003577B7" w:rsidP="003577B7">
      <w:pPr>
        <w:pStyle w:val="Heading4"/>
      </w:pPr>
      <w:r>
        <w:t>Stalemate inevitable</w:t>
      </w:r>
    </w:p>
    <w:p w:rsidR="003577B7" w:rsidRDefault="003577B7" w:rsidP="003577B7">
      <w:r>
        <w:t xml:space="preserve">Seth G. </w:t>
      </w:r>
      <w:r>
        <w:rPr>
          <w:rStyle w:val="Style13ptBold"/>
        </w:rPr>
        <w:t>Jones</w:t>
      </w:r>
      <w:r>
        <w:t>, Harold Brown Chair and Director of the Transnational Threats Program at the Center for Strategic and International Studies (CSIS), “Why the Taliban Isn't Winning in Afghanistan”, Jan 20</w:t>
      </w:r>
      <w:r>
        <w:rPr>
          <w:rStyle w:val="Style13ptBold"/>
        </w:rPr>
        <w:t>18</w:t>
      </w:r>
      <w:r>
        <w:t>, https://www.foreignaffairs.com/articles/afghanistan/2018-01-03/why-taliban-isnt-winning-afghanistan</w:t>
      </w:r>
    </w:p>
    <w:p w:rsidR="003577B7" w:rsidRDefault="003577B7" w:rsidP="003577B7"/>
    <w:p w:rsidR="003577B7" w:rsidRDefault="003577B7" w:rsidP="003577B7">
      <w:pPr>
        <w:rPr>
          <w:sz w:val="14"/>
        </w:rPr>
      </w:pPr>
      <w:r>
        <w:rPr>
          <w:sz w:val="14"/>
        </w:rPr>
        <w:t xml:space="preserve">In fact, </w:t>
      </w:r>
      <w:r>
        <w:rPr>
          <w:rStyle w:val="StyleUnderline"/>
        </w:rPr>
        <w:t>the weaknesses of</w:t>
      </w:r>
      <w:r>
        <w:rPr>
          <w:sz w:val="14"/>
        </w:rPr>
        <w:t xml:space="preserve"> </w:t>
      </w:r>
      <w:r>
        <w:rPr>
          <w:rStyle w:val="Emphasis"/>
        </w:rPr>
        <w:t>both</w:t>
      </w:r>
      <w:r>
        <w:rPr>
          <w:sz w:val="14"/>
        </w:rPr>
        <w:t xml:space="preserve"> </w:t>
      </w:r>
      <w:r>
        <w:rPr>
          <w:rStyle w:val="StyleUnderline"/>
        </w:rPr>
        <w:t>the Taliban and the current Afghan government</w:t>
      </w:r>
      <w:r>
        <w:rPr>
          <w:sz w:val="14"/>
        </w:rPr>
        <w:t xml:space="preserve"> </w:t>
      </w:r>
      <w:r>
        <w:rPr>
          <w:rStyle w:val="Emphasis"/>
        </w:rPr>
        <w:t>suggest that a stalemate is the</w:t>
      </w:r>
      <w:r>
        <w:rPr>
          <w:sz w:val="14"/>
        </w:rPr>
        <w:t xml:space="preserve"> most likely </w:t>
      </w:r>
      <w:r>
        <w:rPr>
          <w:rStyle w:val="Emphasis"/>
        </w:rPr>
        <w:t>outcome for the foreseeable future</w:t>
      </w:r>
      <w:r>
        <w:rPr>
          <w:sz w:val="14"/>
        </w:rPr>
        <w:t xml:space="preserve">. </w:t>
      </w:r>
      <w:r>
        <w:rPr>
          <w:rStyle w:val="StyleUnderline"/>
        </w:rPr>
        <w:t>Territory may change hands</w:t>
      </w:r>
      <w:r>
        <w:rPr>
          <w:sz w:val="14"/>
        </w:rPr>
        <w:t>, al</w:t>
      </w:r>
      <w:r>
        <w:rPr>
          <w:rStyle w:val="StyleUnderline"/>
        </w:rPr>
        <w:t>though</w:t>
      </w:r>
      <w:r>
        <w:rPr>
          <w:sz w:val="14"/>
        </w:rPr>
        <w:t xml:space="preserve"> probably </w:t>
      </w:r>
      <w:r>
        <w:rPr>
          <w:rStyle w:val="Emphasis"/>
        </w:rPr>
        <w:t>not enough to tip the balance in favor of either side.</w:t>
      </w:r>
      <w:r>
        <w:rPr>
          <w:sz w:val="14"/>
        </w:rPr>
        <w:t xml:space="preserve"> As such, the Taliban’s best option now is to pursue a negotiated settlement, since it is unlikely to defeat the Afghan government and its international backers on the battlefield. For their parts, Kabul and Washington should likewise support a settlement because they will not likely be able to secure an outright military victory, either. THE “NEW” TALIBAN The Taliban is a different organization today than it was in the 1990s, when it ruled Afghanistan. It is run by Haibatullah Akhunzada, a former chief justice and head of the Taliban Ulema Council, the group’s highest religious authority. Akhunzada and other Taliban leaders have attempted to win Afghan hearts and minds by funding some development projects and promising to reform the education system. Today’s Taliban leaders are also more technically savvy than those of the 1990s; they proudly advertise their websites, Twitter feeds, and glossy magazines—although they often crack down on civilians using some of the same technology. </w:t>
      </w:r>
      <w:r>
        <w:rPr>
          <w:rStyle w:val="StyleUnderline"/>
        </w:rPr>
        <w:t>The Taliban has resiliently held on to rural terrain</w:t>
      </w:r>
      <w:r>
        <w:rPr>
          <w:sz w:val="14"/>
        </w:rPr>
        <w:t xml:space="preserve"> and has managed to conduct repeated high-profile attacks in Kabul and other cities. Its leaders have created an organizational structure in which the top echelons provide strategic guidance and oversight while military and political officials in the field make operational and tactical decisions. </w:t>
      </w:r>
      <w:r>
        <w:rPr>
          <w:rStyle w:val="StyleUnderline"/>
        </w:rPr>
        <w:t>The Taliban has also managed to retain some organizational cohesion, despite the loss of two leaders</w:t>
      </w:r>
      <w:r>
        <w:rPr>
          <w:sz w:val="14"/>
        </w:rPr>
        <w:t xml:space="preserve"> in the past few years—a significant blow for any organization. </w:t>
      </w:r>
      <w:r>
        <w:rPr>
          <w:rStyle w:val="StyleUnderline"/>
        </w:rPr>
        <w:t>Yet the Taliban has faced serious setbacks</w:t>
      </w:r>
      <w:r>
        <w:rPr>
          <w:sz w:val="14"/>
        </w:rPr>
        <w:t xml:space="preserve">. After temporarily seizing the northern city of Kunduz in September 2015, the group lost control of it within days as U.S. and Afghan forces rallied to take it back. In 2016 the Taliban put pressure on several provincial capitals, at times simultaneously, but could not overrun any of them. In 2017 it failed to mount a sustained threat against any provincial capital. WHY THE TALIBAN FAILS </w:t>
      </w:r>
      <w:r>
        <w:rPr>
          <w:rStyle w:val="StyleUnderline"/>
        </w:rPr>
        <w:t>The Taliban’s failures point to several deficiencies</w:t>
      </w:r>
      <w:r>
        <w:rPr>
          <w:sz w:val="14"/>
        </w:rPr>
        <w:t xml:space="preserve">. </w:t>
      </w:r>
      <w:r>
        <w:rPr>
          <w:rStyle w:val="StyleUnderline"/>
        </w:rPr>
        <w:t>First, its ideology is still too extreme</w:t>
      </w:r>
      <w:r>
        <w:rPr>
          <w:sz w:val="14"/>
        </w:rPr>
        <w:t xml:space="preserve"> for many Afghans—including urban Afghans—who adhere to a much less conservative form of Islam that permits most modern technology, music, political participation, and some rights for women. For example, nearly all Afghans say they approve of women voting, while girls, barred from education under the Taliban, now account for 39 percent of public school students in Afghanistan. The Afghan Parliament has set aside 69 of the 249 seats in its lower house for women, while the upper house includes 27 female members of parliament out of its 102 members. It is not entirely surprising, then, that a nationwide poll in 2015 found that 92 percent of Afghans supported the Kabul government and only four percent favored the Taliban, a conclusion that has been consistent over roughly a decade of polling. In the same poll, most Afghans also rejected the notion that the Taliban had become more moderate. </w:t>
      </w:r>
      <w:r>
        <w:rPr>
          <w:rStyle w:val="StyleUnderline"/>
        </w:rPr>
        <w:t>The second deficiency is that the Taliban is largely a Pashtun movement, which limits its support in Hazara, Tajik, and Uzbek areas</w:t>
      </w:r>
      <w:r>
        <w:rPr>
          <w:sz w:val="14"/>
        </w:rPr>
        <w:t xml:space="preserve">. The Taliban’s top layers are dominated by Pashtuns, although there is a bit more ethnic diversity at its lower levels. Haibatullah Akhunzada is a Pashtun from the Noorzai tribe in southern Afghanistan. His deputies, Sirajuddin Haqqani and Mohammad Yaqub, are both Pashtuns. Other senior leaders—such as Abdul Qayyum Zakir, Ahmadullah Nanai, Abdul Latif Mansur, and Noor Mohammad Saqib—are Pashtuns. Overall, approximately 80 percent of the Taliban’s top 50 leaders are Pashtuns from Kandahar Province. Based on Afghanistan’s recent history of grievances between the Pashtun Taliban and the Hazara, Tajik, and Uzbek communities, the Taliban’s over-reliance on Pashtun leaders is a serious weakness. </w:t>
      </w:r>
      <w:r>
        <w:rPr>
          <w:rStyle w:val="StyleUnderline"/>
        </w:rPr>
        <w:t>Third, the Taliban has favored brutal tactics to exert control, which has undermined its support in Afghanistan</w:t>
      </w:r>
      <w:r>
        <w:rPr>
          <w:sz w:val="14"/>
        </w:rPr>
        <w:t xml:space="preserve">. Like many insurgent groups, Taliban fighters have aggressively targeted civilians and government personnel with everything from assassinations and roadside bombs to ambushes and raids. Taliban strikes in the first half of 2017 killed more civilians than in any other six-month period since the United Nations began documenting civilian casualties. Suicide attacks have been especially devastating, killing thousands of Afghan civilians over the past decade and maiming tens of thousands of others. According to an Asia Foundation poll, roughly 93 percent of Afghans say they are fearful of encountering the Taliban because of its extremist views and brutality. But in addition to public distaste, brutality has also led to the displacement of families, civilian property damage, limited freedom of movement, and has reduced access to humanitarian aid, education, and healthcare—all of which have likely lessened the group’s appeal. </w:t>
      </w:r>
      <w:r>
        <w:rPr>
          <w:rStyle w:val="StyleUnderline"/>
        </w:rPr>
        <w:t>Fourth, although many observers point to corruption in the Afghan government, fewer understand that the Taliban is implicated too</w:t>
      </w:r>
      <w:r>
        <w:rPr>
          <w:sz w:val="14"/>
        </w:rPr>
        <w:t xml:space="preserve">, especially in the drug trade. Drug revenue accounts for over half of the Taliban’s total financing and is the single most important source of revenue for local commanders. Local Taliban commanders fund their networks by taxing the trade, including farmers. The Taliban once exported drugs from Afghanistan in the form of opium syrup, but the group is increasingly building labs in the country that process opium into morphine or heroin. These actions have helped ensure that Afghanistan remains the world’s largest opium producer and exporter, producing an estimated 80 percent of the world’s opium. Taliban drug money is used to pay everyone from foot soldiers to Afghan government officials, and the Taliban’s involvement in virtually all aspects of the opium trade suggests that it is akin to a drug cartel. </w:t>
      </w:r>
      <w:r>
        <w:rPr>
          <w:rStyle w:val="StyleUnderline"/>
        </w:rPr>
        <w:t>The fifth deficiency is that the Taliban relies heavily on support from neighboring countries</w:t>
      </w:r>
      <w:r>
        <w:rPr>
          <w:sz w:val="14"/>
        </w:rPr>
        <w:t>—particularly Pakistan—</w:t>
      </w:r>
      <w:r>
        <w:rPr>
          <w:rStyle w:val="StyleUnderline"/>
        </w:rPr>
        <w:t>that are unpopular among many Afghans</w:t>
      </w:r>
      <w:r>
        <w:rPr>
          <w:sz w:val="14"/>
        </w:rPr>
        <w:t xml:space="preserve">. Pakistan and its Directorate of Inter-Services Intelligence (ISI), the country’s premier spy agency, provide several types of assistance to the Taliban and allied groups such as the Haqqani Network. One is sanctuary for leaders and their families. Pakistani officials have also provided the Taliban with money, training, intelligence, lethal material, and non-lethal material such as communications equipment. Yet only 3.7 percent of Afghans gave a favorable rating to Pakistan, according to a 2016 opinion poll conducted by Gallup and the Broadcasting Board of Governors. At 5.8 percent, more Afghans gave a favorable rating to the Islamic State (ISIS), and many more had a positive view of India, at nearly 62 percent. PEACE TALKS Although Western policymakers and academics have harped on the Afghan government’s weaknesses and warned of imminent Taliban victory, </w:t>
      </w:r>
      <w:r>
        <w:rPr>
          <w:rStyle w:val="StyleUnderline"/>
        </w:rPr>
        <w:t>the Taliban’s future does not look promising</w:t>
      </w:r>
      <w:r>
        <w:rPr>
          <w:sz w:val="14"/>
        </w:rPr>
        <w:t xml:space="preserve">. </w:t>
      </w:r>
      <w:r>
        <w:rPr>
          <w:rStyle w:val="Emphasis"/>
        </w:rPr>
        <w:t>The group has the ability to continue waging an insurgency for the foreseeable future.</w:t>
      </w:r>
      <w:r>
        <w:rPr>
          <w:sz w:val="14"/>
        </w:rPr>
        <w:t xml:space="preserve"> </w:t>
      </w:r>
      <w:r>
        <w:rPr>
          <w:rStyle w:val="StyleUnderline"/>
        </w:rPr>
        <w:t>But its odds of overthrowing the Afghan government</w:t>
      </w:r>
      <w:r>
        <w:rPr>
          <w:sz w:val="14"/>
        </w:rPr>
        <w:t>—</w:t>
      </w:r>
      <w:r>
        <w:rPr>
          <w:rStyle w:val="Emphasis"/>
        </w:rPr>
        <w:t>or even holding urban terrain—are long</w:t>
      </w:r>
      <w:r>
        <w:rPr>
          <w:sz w:val="14"/>
        </w:rPr>
        <w:t>.</w:t>
      </w:r>
    </w:p>
    <w:p w:rsidR="003577B7" w:rsidRPr="003577B7" w:rsidRDefault="003577B7" w:rsidP="003577B7">
      <w:pPr>
        <w:pStyle w:val="Heading3"/>
      </w:pPr>
      <w:r w:rsidRPr="003577B7">
        <w:t xml:space="preserve">A2: Afghan instability </w:t>
      </w:r>
      <w:r w:rsidRPr="003577B7">
        <w:sym w:font="Wingdings" w:char="F0E8"/>
      </w:r>
      <w:r w:rsidRPr="003577B7">
        <w:t xml:space="preserve"> Central Asia War</w:t>
      </w:r>
    </w:p>
    <w:p w:rsidR="003577B7" w:rsidRDefault="003577B7" w:rsidP="003577B7">
      <w:pPr>
        <w:pStyle w:val="Heading4"/>
      </w:pPr>
      <w:r>
        <w:t xml:space="preserve">Central Asia insulated from Afghan instability – and Great Powers check </w:t>
      </w:r>
    </w:p>
    <w:p w:rsidR="003577B7" w:rsidRDefault="003577B7" w:rsidP="003577B7">
      <w:r>
        <w:t xml:space="preserve">Christian </w:t>
      </w:r>
      <w:r>
        <w:rPr>
          <w:rStyle w:val="Style13ptBold"/>
        </w:rPr>
        <w:t>Bleuer</w:t>
      </w:r>
      <w:r>
        <w:t>, PhD, The Australian National University’s Centre for Arab and Islamic Studies, and Said Reza Kazemi, MA in politics and security in Central Asia at the Organisation for Security and Co-</w:t>
      </w:r>
      <w:r>
        <w:softHyphen/>
        <w:t>‐ operation in Europe (OSCE) Academy in Bishkek, Kyrgyzstan, “BETWEEN CO-</w:t>
      </w:r>
      <w:r>
        <w:softHyphen/>
        <w:t>‐OPERATION AND INSULATION”, AAN Thematic Report, Jan 20</w:t>
      </w:r>
      <w:r>
        <w:rPr>
          <w:rStyle w:val="Style13ptBold"/>
        </w:rPr>
        <w:t>14</w:t>
      </w:r>
      <w:r>
        <w:t>, https://www.afghanistan-analysts.org/wp-content/uploads/2014/06/20140608-Bleuer_Kazemi-Central_Asia.pdf</w:t>
      </w:r>
    </w:p>
    <w:p w:rsidR="003577B7" w:rsidRDefault="003577B7" w:rsidP="003577B7">
      <w:pPr>
        <w:rPr>
          <w:sz w:val="16"/>
        </w:rPr>
      </w:pPr>
      <w:r>
        <w:rPr>
          <w:sz w:val="16"/>
        </w:rPr>
        <w:t xml:space="preserve">Overall, </w:t>
      </w:r>
      <w:r>
        <w:rPr>
          <w:rStyle w:val="StyleUnderline"/>
        </w:rPr>
        <w:t xml:space="preserve">the governments of </w:t>
      </w:r>
      <w:r>
        <w:rPr>
          <w:rStyle w:val="StyleUnderline"/>
          <w:highlight w:val="yellow"/>
        </w:rPr>
        <w:t>Central Asia</w:t>
      </w:r>
      <w:r>
        <w:rPr>
          <w:rStyle w:val="StyleUnderline"/>
        </w:rPr>
        <w:t xml:space="preserve"> are focused on internal </w:t>
      </w:r>
      <w:r>
        <w:rPr>
          <w:rStyle w:val="StyleUnderline"/>
          <w:highlight w:val="yellow"/>
        </w:rPr>
        <w:t>threats</w:t>
      </w:r>
      <w:r>
        <w:rPr>
          <w:sz w:val="16"/>
        </w:rPr>
        <w:t xml:space="preserve"> to their rule – threats </w:t>
      </w:r>
      <w:r>
        <w:rPr>
          <w:rStyle w:val="Emphasis"/>
        </w:rPr>
        <w:t xml:space="preserve">which </w:t>
      </w:r>
      <w:r>
        <w:rPr>
          <w:rStyle w:val="Emphasis"/>
          <w:highlight w:val="yellow"/>
        </w:rPr>
        <w:t>have</w:t>
      </w:r>
      <w:r>
        <w:rPr>
          <w:rStyle w:val="Emphasis"/>
        </w:rPr>
        <w:t xml:space="preserve"> little to </w:t>
      </w:r>
      <w:r>
        <w:rPr>
          <w:rStyle w:val="Emphasis"/>
          <w:highlight w:val="yellow"/>
        </w:rPr>
        <w:t>nothing to do with Afghanistan</w:t>
      </w:r>
      <w:r>
        <w:rPr>
          <w:sz w:val="16"/>
        </w:rPr>
        <w:t xml:space="preserve">. </w:t>
      </w:r>
      <w:r>
        <w:rPr>
          <w:rStyle w:val="StyleUnderline"/>
          <w:highlight w:val="yellow"/>
        </w:rPr>
        <w:t>Kazakhstan is</w:t>
      </w:r>
      <w:r>
        <w:rPr>
          <w:sz w:val="16"/>
        </w:rPr>
        <w:t xml:space="preserve"> by </w:t>
      </w:r>
      <w:r>
        <w:rPr>
          <w:rStyle w:val="Emphasis"/>
        </w:rPr>
        <w:t>far</w:t>
      </w:r>
      <w:r>
        <w:rPr>
          <w:sz w:val="16"/>
        </w:rPr>
        <w:t xml:space="preserve"> the most </w:t>
      </w:r>
      <w:r>
        <w:rPr>
          <w:rStyle w:val="Emphasis"/>
          <w:highlight w:val="yellow"/>
        </w:rPr>
        <w:t>insulated</w:t>
      </w:r>
      <w:r>
        <w:rPr>
          <w:rStyle w:val="Emphasis"/>
        </w:rPr>
        <w:t xml:space="preserve"> from Afghanistan</w:t>
      </w:r>
      <w:r>
        <w:rPr>
          <w:sz w:val="16"/>
        </w:rPr>
        <w:t xml:space="preserve">, </w:t>
      </w:r>
      <w:r>
        <w:rPr>
          <w:rStyle w:val="StyleUnderline"/>
        </w:rPr>
        <w:t>and the modest security risks it faces are tied to other regions. In contrast to all</w:t>
      </w:r>
      <w:r>
        <w:rPr>
          <w:sz w:val="16"/>
        </w:rPr>
        <w:t xml:space="preserve"> other Central Asian leaders, Kazakh President Nursultan Nazarbayev rejects </w:t>
      </w:r>
      <w:r>
        <w:rPr>
          <w:rStyle w:val="StyleUnderline"/>
        </w:rPr>
        <w:t>the</w:t>
      </w:r>
      <w:r>
        <w:rPr>
          <w:sz w:val="16"/>
        </w:rPr>
        <w:t xml:space="preserve"> post-</w:t>
      </w:r>
      <w:r>
        <w:rPr>
          <w:sz w:val="16"/>
        </w:rPr>
        <w:softHyphen/>
        <w:t>‐2014 “</w:t>
      </w:r>
      <w:r>
        <w:rPr>
          <w:rStyle w:val="StyleUnderline"/>
        </w:rPr>
        <w:t xml:space="preserve">catastrophic theories” of security in Central Asia related to Afghanistan. Kazakhstan </w:t>
      </w:r>
      <w:r>
        <w:rPr>
          <w:sz w:val="16"/>
        </w:rPr>
        <w:t xml:space="preserve">is somewhat notable for its attempts to </w:t>
      </w:r>
      <w:r>
        <w:rPr>
          <w:rStyle w:val="StyleUnderline"/>
        </w:rPr>
        <w:t>position itself as a mediator or leader for various small initiatives related to Afghanistan</w:t>
      </w:r>
      <w:r>
        <w:rPr>
          <w:sz w:val="16"/>
        </w:rPr>
        <w:t xml:space="preserve">, such as hosting conferences for diplomatic and multilateral initiatives, offering a wide range of student scholarships to Afghan students, and assisting Afghanistan via its international development agency KazAid. </w:t>
      </w:r>
      <w:r>
        <w:rPr>
          <w:rStyle w:val="StyleUnderline"/>
        </w:rPr>
        <w:t>Kyrgyzstan faces a similar situation, with threats to security and stability being</w:t>
      </w:r>
      <w:r>
        <w:rPr>
          <w:sz w:val="16"/>
        </w:rPr>
        <w:t xml:space="preserve"> overwhelmingly </w:t>
      </w:r>
      <w:r>
        <w:rPr>
          <w:rStyle w:val="StyleUnderline"/>
        </w:rPr>
        <w:t>internal</w:t>
      </w:r>
      <w:r>
        <w:rPr>
          <w:sz w:val="16"/>
        </w:rPr>
        <w:t xml:space="preserve">. Like Kazakhstan, </w:t>
      </w:r>
      <w:r>
        <w:rPr>
          <w:rStyle w:val="StyleUnderline"/>
        </w:rPr>
        <w:t>incidents of militant violence</w:t>
      </w:r>
      <w:r>
        <w:rPr>
          <w:sz w:val="16"/>
        </w:rPr>
        <w:t xml:space="preserve"> here </w:t>
      </w:r>
      <w:r>
        <w:rPr>
          <w:rStyle w:val="StyleUnderline"/>
        </w:rPr>
        <w:t>are</w:t>
      </w:r>
      <w:r>
        <w:rPr>
          <w:sz w:val="16"/>
        </w:rPr>
        <w:t xml:space="preserve"> also more so </w:t>
      </w:r>
      <w:r>
        <w:rPr>
          <w:rStyle w:val="StyleUnderline"/>
        </w:rPr>
        <w:t>connected to the North Caucasus</w:t>
      </w:r>
      <w:r>
        <w:rPr>
          <w:sz w:val="16"/>
        </w:rPr>
        <w:t xml:space="preserve">, </w:t>
      </w:r>
      <w:r>
        <w:rPr>
          <w:rStyle w:val="Emphasis"/>
        </w:rPr>
        <w:t>not Afghanistan.</w:t>
      </w:r>
      <w:r>
        <w:rPr>
          <w:sz w:val="16"/>
        </w:rPr>
        <w:t xml:space="preserve"> </w:t>
      </w:r>
      <w:r>
        <w:rPr>
          <w:rStyle w:val="Emphasis"/>
          <w:highlight w:val="yellow"/>
        </w:rPr>
        <w:t>Kyrgyzstan is geographically isolated from Afghanistan</w:t>
      </w:r>
      <w:r>
        <w:rPr>
          <w:sz w:val="16"/>
          <w:highlight w:val="yellow"/>
        </w:rPr>
        <w:t xml:space="preserve"> </w:t>
      </w:r>
      <w:r>
        <w:rPr>
          <w:rStyle w:val="StyleUnderline"/>
          <w:highlight w:val="yellow"/>
        </w:rPr>
        <w:t>and</w:t>
      </w:r>
      <w:r>
        <w:rPr>
          <w:sz w:val="16"/>
        </w:rPr>
        <w:t xml:space="preserve">, with the closure of the US air base near the capital Bishkek, </w:t>
      </w:r>
      <w:r>
        <w:rPr>
          <w:rStyle w:val="StyleUnderline"/>
          <w:highlight w:val="yellow"/>
        </w:rPr>
        <w:t>has</w:t>
      </w:r>
      <w:r>
        <w:rPr>
          <w:rStyle w:val="StyleUnderline"/>
        </w:rPr>
        <w:t xml:space="preserve"> increasingly</w:t>
      </w:r>
      <w:r>
        <w:rPr>
          <w:sz w:val="16"/>
        </w:rPr>
        <w:t xml:space="preserve"> </w:t>
      </w:r>
      <w:r>
        <w:rPr>
          <w:rStyle w:val="Emphasis"/>
          <w:highlight w:val="yellow"/>
        </w:rPr>
        <w:t>few concerns</w:t>
      </w:r>
      <w:r>
        <w:rPr>
          <w:rStyle w:val="Emphasis"/>
        </w:rPr>
        <w:t xml:space="preserve"> related to Afghanistan</w:t>
      </w:r>
      <w:r>
        <w:rPr>
          <w:sz w:val="16"/>
        </w:rPr>
        <w:t>. Unlike Kazakhstan, Kyrgyzstan does not have the resources or international clout to contribute much to regional multilateral and bilateral initiatives focused on or including Afghanistan. Meanwhile, Turkmenistan, while noted for its apparent isolation from Afghanistan, has actually often quietly formed obscured arrangements with various actors in Afghanistan over the last two decades. Turkmenistan has hopes for some significant economic infrastructure that would tie it to Afghanistan, especially the proposed TAPI (Turkmenistan-</w:t>
      </w:r>
      <w:r>
        <w:rPr>
          <w:sz w:val="16"/>
        </w:rPr>
        <w:softHyphen/>
        <w:t>‐Afghanistan-</w:t>
      </w:r>
      <w:r>
        <w:rPr>
          <w:sz w:val="16"/>
        </w:rPr>
        <w:softHyphen/>
        <w:t>‐Pakistan-</w:t>
      </w:r>
      <w:r>
        <w:rPr>
          <w:sz w:val="16"/>
        </w:rPr>
        <w:softHyphen/>
        <w:t xml:space="preserve">‐India) pipeline. Nevertheless, scepticism remains about its fate amidst deteriorating security and a lack of funding. </w:t>
      </w:r>
      <w:r>
        <w:rPr>
          <w:rStyle w:val="StyleUnderline"/>
          <w:highlight w:val="yellow"/>
        </w:rPr>
        <w:t>Uzbekistan, with</w:t>
      </w:r>
      <w:r>
        <w:rPr>
          <w:rStyle w:val="StyleUnderline"/>
        </w:rPr>
        <w:t xml:space="preserve"> arguably </w:t>
      </w:r>
      <w:r>
        <w:rPr>
          <w:rStyle w:val="StyleUnderline"/>
          <w:highlight w:val="yellow"/>
        </w:rPr>
        <w:t>the most formidable</w:t>
      </w:r>
      <w:r>
        <w:rPr>
          <w:rStyle w:val="StyleUnderline"/>
        </w:rPr>
        <w:t xml:space="preserve"> domestic </w:t>
      </w:r>
      <w:r>
        <w:rPr>
          <w:rStyle w:val="StyleUnderline"/>
          <w:highlight w:val="yellow"/>
        </w:rPr>
        <w:t>security forces in the region</w:t>
      </w:r>
      <w:r>
        <w:rPr>
          <w:sz w:val="16"/>
        </w:rPr>
        <w:t xml:space="preserve">, perceives a certain level of security risk from Afghanistan (even after a decade without any serious security incidents with ties to Afghanistan), and has formulated a policy of engaging on select economic projects and supporting certain proxies within Afghanistan while strongly restricting population movements and independent trade across the very short Afghan border. Nevertheless, </w:t>
      </w:r>
      <w:r>
        <w:rPr>
          <w:rStyle w:val="StyleUnderline"/>
        </w:rPr>
        <w:t>the government of Uzbekistan</w:t>
      </w:r>
      <w:r>
        <w:rPr>
          <w:sz w:val="16"/>
        </w:rPr>
        <w:t xml:space="preserve">, while publically declaring instability in Afghanistan to be a threat, </w:t>
      </w:r>
      <w:r>
        <w:rPr>
          <w:rStyle w:val="StyleUnderline"/>
          <w:highlight w:val="yellow"/>
        </w:rPr>
        <w:t>does not subscribe to alarmist assessments</w:t>
      </w:r>
      <w:r>
        <w:rPr>
          <w:sz w:val="16"/>
        </w:rPr>
        <w:t xml:space="preserve"> in private. Rather, </w:t>
      </w:r>
      <w:r>
        <w:rPr>
          <w:rStyle w:val="StyleUnderline"/>
          <w:highlight w:val="yellow"/>
        </w:rPr>
        <w:t>the focus is on domestic controls</w:t>
      </w:r>
      <w:r>
        <w:rPr>
          <w:rStyle w:val="StyleUnderline"/>
        </w:rPr>
        <w:t xml:space="preserve"> over the people of Uzbekistan and potential</w:t>
      </w:r>
      <w:r>
        <w:rPr>
          <w:sz w:val="16"/>
        </w:rPr>
        <w:t xml:space="preserve"> – and realistic – </w:t>
      </w:r>
      <w:r>
        <w:rPr>
          <w:rStyle w:val="StyleUnderline"/>
        </w:rPr>
        <w:t>rivals for power</w:t>
      </w:r>
      <w:r>
        <w:rPr>
          <w:sz w:val="16"/>
        </w:rPr>
        <w:t xml:space="preserve"> inside Uzbekistan. Tajikistan is left as the most vulnerable state in Central Asia with regard to trends in Afghanistan. Its relatively weak government and unprofessional security forces have not proved highly successful in recent years. However, security problems in Tajikistan are highly localised and have few, if any, direct connections to Afghanistan. </w:t>
      </w:r>
      <w:r>
        <w:rPr>
          <w:rStyle w:val="StyleUnderline"/>
        </w:rPr>
        <w:t>Near-</w:t>
      </w:r>
      <w:r>
        <w:rPr>
          <w:rStyle w:val="StyleUnderline"/>
        </w:rPr>
        <w:softHyphen/>
        <w:t xml:space="preserve">‐term </w:t>
      </w:r>
      <w:r>
        <w:rPr>
          <w:rStyle w:val="StyleUnderline"/>
          <w:highlight w:val="yellow"/>
        </w:rPr>
        <w:t>risks in Tajikistan</w:t>
      </w:r>
      <w:r>
        <w:rPr>
          <w:sz w:val="16"/>
        </w:rPr>
        <w:t xml:space="preserve">, as in other Central Asia countries, </w:t>
      </w:r>
      <w:r>
        <w:rPr>
          <w:rStyle w:val="Emphasis"/>
          <w:highlight w:val="yellow"/>
        </w:rPr>
        <w:t>are overwhelmingly domestic</w:t>
      </w:r>
      <w:r>
        <w:rPr>
          <w:sz w:val="16"/>
        </w:rPr>
        <w:t xml:space="preserve"> despite being more comprehensively connected to Afghanistan than the other Central Asian republics. As for economic connections, the post-</w:t>
      </w:r>
      <w:r>
        <w:rPr>
          <w:sz w:val="16"/>
        </w:rPr>
        <w:softHyphen/>
        <w:t>‐2001 increase in cross-</w:t>
      </w:r>
      <w:r>
        <w:rPr>
          <w:sz w:val="16"/>
        </w:rPr>
        <w:softHyphen/>
        <w:t xml:space="preserve">‐border </w:t>
      </w:r>
      <w:r>
        <w:rPr>
          <w:rStyle w:val="StyleUnderline"/>
        </w:rPr>
        <w:t>trade has not been large enough to make Afghanistan a valuable trade partner for Tajikistan</w:t>
      </w:r>
      <w:r>
        <w:rPr>
          <w:sz w:val="16"/>
        </w:rPr>
        <w:t>. Ethnic connections and personal ties between northern Afghan powerbrokers and Tajik government officials have not created any solid and lasting relations that can compensate for the lack of common interests in forging stronger cross-</w:t>
      </w:r>
      <w:r>
        <w:rPr>
          <w:sz w:val="16"/>
        </w:rPr>
        <w:softHyphen/>
        <w:t xml:space="preserve">‐border bonds. </w:t>
      </w:r>
      <w:r>
        <w:rPr>
          <w:rStyle w:val="StyleUnderline"/>
        </w:rPr>
        <w:t>Despite quite considerable growth</w:t>
      </w:r>
      <w:r>
        <w:rPr>
          <w:sz w:val="16"/>
        </w:rPr>
        <w:t xml:space="preserve"> since 2001 that has benefited people in the border areas and beyond (but starting from a very low level), particularly locally </w:t>
      </w:r>
      <w:r>
        <w:rPr>
          <w:rStyle w:val="StyleUnderline"/>
        </w:rPr>
        <w:t>along the frontier between Afghanistan and Central Asian republics</w:t>
      </w:r>
      <w:r>
        <w:rPr>
          <w:sz w:val="16"/>
        </w:rPr>
        <w:t xml:space="preserve">, </w:t>
      </w:r>
      <w:r>
        <w:rPr>
          <w:rStyle w:val="StyleUnderline"/>
        </w:rPr>
        <w:t>economic integration in the region will continue to suffer</w:t>
      </w:r>
      <w:r>
        <w:rPr>
          <w:sz w:val="16"/>
        </w:rPr>
        <w:t xml:space="preserve">. This is </w:t>
      </w:r>
      <w:r>
        <w:rPr>
          <w:rStyle w:val="StyleUnderline"/>
        </w:rPr>
        <w:t>due to Afghanistan and the countries of Central Asia being marginal economic hinterlands connected not so much among each other</w:t>
      </w:r>
      <w:r>
        <w:rPr>
          <w:sz w:val="16"/>
        </w:rPr>
        <w:t xml:space="preserve"> but in different directions (Afghanistan to Pakistan and Iran; Central Asia to Russia and China), combined with serious security and infrastructure problems, as well as the tendency of the states in this region to avoid genuine multilateral co-</w:t>
      </w:r>
      <w:r>
        <w:rPr>
          <w:sz w:val="16"/>
        </w:rPr>
        <w:softHyphen/>
        <w:t xml:space="preserve">‐operation while embracing restrictive border regimes. US strategic plans to move the Central Asian republics away from the Russian sphere of influence and connect the region economically to Afghanistan and South Asia failed completely – aside from some modest gains in terms of electricity exports to Afghanistan. The real gains in </w:t>
      </w:r>
      <w:r>
        <w:rPr>
          <w:rStyle w:val="StyleUnderline"/>
        </w:rPr>
        <w:t xml:space="preserve">economic ties to </w:t>
      </w:r>
      <w:r>
        <w:rPr>
          <w:rStyle w:val="StyleUnderline"/>
          <w:highlight w:val="yellow"/>
        </w:rPr>
        <w:t>Central Asia</w:t>
      </w:r>
      <w:r>
        <w:rPr>
          <w:rStyle w:val="StyleUnderline"/>
        </w:rPr>
        <w:t xml:space="preserve"> have been made</w:t>
      </w:r>
      <w:r>
        <w:rPr>
          <w:sz w:val="16"/>
        </w:rPr>
        <w:t xml:space="preserve"> instead </w:t>
      </w:r>
      <w:r>
        <w:rPr>
          <w:rStyle w:val="StyleUnderline"/>
        </w:rPr>
        <w:t>by China</w:t>
      </w:r>
      <w:r>
        <w:rPr>
          <w:sz w:val="16"/>
        </w:rPr>
        <w:t xml:space="preserve">. For </w:t>
      </w:r>
      <w:r>
        <w:rPr>
          <w:rStyle w:val="StyleUnderline"/>
        </w:rPr>
        <w:t xml:space="preserve">Kazakhstan and Kyrgyzstan, </w:t>
      </w:r>
      <w:r>
        <w:rPr>
          <w:sz w:val="16"/>
        </w:rPr>
        <w:t xml:space="preserve">their </w:t>
      </w:r>
      <w:r>
        <w:rPr>
          <w:rStyle w:val="StyleUnderline"/>
          <w:highlight w:val="yellow"/>
        </w:rPr>
        <w:t>economic ties are overwhelmingly in the direction of China and Russi</w:t>
      </w:r>
      <w:r>
        <w:rPr>
          <w:sz w:val="16"/>
          <w:highlight w:val="yellow"/>
        </w:rPr>
        <w:t>a</w:t>
      </w:r>
      <w:r>
        <w:rPr>
          <w:sz w:val="16"/>
        </w:rPr>
        <w:t xml:space="preserve">. </w:t>
      </w:r>
      <w:r>
        <w:rPr>
          <w:rStyle w:val="Emphasis"/>
          <w:highlight w:val="yellow"/>
        </w:rPr>
        <w:t>Afghanistan cannot be expected to offer anything</w:t>
      </w:r>
      <w:r>
        <w:rPr>
          <w:rStyle w:val="Emphasis"/>
        </w:rPr>
        <w:t xml:space="preserve"> of significance to their economies.</w:t>
      </w:r>
      <w:r>
        <w:rPr>
          <w:sz w:val="16"/>
        </w:rPr>
        <w:t xml:space="preserve"> </w:t>
      </w:r>
      <w:r>
        <w:rPr>
          <w:rStyle w:val="StyleUnderline"/>
        </w:rPr>
        <w:t>For Tajikistan and Uzbekistan, the economic significance of Afghanistan can only be felt in some of the smaller towns</w:t>
      </w:r>
      <w:r>
        <w:rPr>
          <w:sz w:val="16"/>
        </w:rPr>
        <w:t xml:space="preserve"> immediately adjacent to the Afghan border. Closer to the centres of power in these two states there are some individuals and companies with economic interests in Afghanistan. However, the accumulated interests are quite modest when measured against other, far larger, trade partners. The comparatively short period of time immediately after the fall of the Taleban was squandered in terms of using the relatively good security conditions to bolster regional trade, infrastructure and economic connections with the Central Asian republics. It is unsure whether plans for the near future to make up for lost time with new electricity, gas and railway connections will gain traction considering the deteriorating security situation and difficulty in securing international funding and delivering it locally. The trans-</w:t>
      </w:r>
      <w:r>
        <w:rPr>
          <w:sz w:val="16"/>
        </w:rPr>
        <w:softHyphen/>
        <w:t>‐border narcotics trade between Afghanistan and Central Asia – supported, managed and/or protected by government officials and security forces on both sides of the border – is the one enduring economic connection that has demonstrated resilience since the fall of the Taleban, as well as promise for the future. It is the only true cross-</w:t>
      </w:r>
      <w:r>
        <w:rPr>
          <w:sz w:val="16"/>
        </w:rPr>
        <w:softHyphen/>
        <w:t>‐border economic activity that is truly supported by all relevant state and non-</w:t>
      </w:r>
      <w:r>
        <w:rPr>
          <w:sz w:val="16"/>
        </w:rPr>
        <w:softHyphen/>
        <w:t>‐state actors. Afghanistan and the countries of Central Asia remain strangers, with historic ethnic and religious ties not being able to overcome the numerous barriers to more substantive connections. On the Afghan side of the border, different groups of people (political-</w:t>
      </w:r>
      <w:r>
        <w:rPr>
          <w:sz w:val="16"/>
        </w:rPr>
        <w:softHyphen/>
        <w:t>‐ military figures, government authorities, traders, students, former migrants and other local people), mainly in northern areas, interact with neighbouring Central Asia on a limited basis. However, their cross-</w:t>
      </w:r>
      <w:r>
        <w:rPr>
          <w:sz w:val="16"/>
        </w:rPr>
        <w:softHyphen/>
        <w:t xml:space="preserve">‐ border relations do not amount to a basis for any enduring and significant relationship. Central Asia cannot be expected to be an important factor in Afghanistan in the same manner as are Pakistan and Iran. </w:t>
      </w:r>
      <w:r>
        <w:rPr>
          <w:rStyle w:val="StyleUnderline"/>
          <w:highlight w:val="yellow"/>
        </w:rPr>
        <w:t>Central Asian states</w:t>
      </w:r>
      <w:r>
        <w:rPr>
          <w:rStyle w:val="StyleUnderline"/>
        </w:rPr>
        <w:t xml:space="preserve"> will continue to </w:t>
      </w:r>
      <w:r>
        <w:rPr>
          <w:rStyle w:val="StyleUnderline"/>
          <w:highlight w:val="yellow"/>
        </w:rPr>
        <w:t>face domestic problems</w:t>
      </w:r>
      <w:r>
        <w:rPr>
          <w:sz w:val="16"/>
        </w:rPr>
        <w:t xml:space="preserve">, both economic and political – </w:t>
      </w:r>
      <w:r>
        <w:rPr>
          <w:rStyle w:val="Emphasis"/>
          <w:highlight w:val="yellow"/>
        </w:rPr>
        <w:t>with Afghanistan having very little role to play</w:t>
      </w:r>
      <w:r>
        <w:rPr>
          <w:rStyle w:val="Emphasis"/>
        </w:rPr>
        <w:t xml:space="preserve"> there now and in the near future</w:t>
      </w:r>
      <w:r>
        <w:rPr>
          <w:sz w:val="16"/>
        </w:rPr>
        <w:t xml:space="preserve">. </w:t>
      </w:r>
      <w:r>
        <w:rPr>
          <w:rStyle w:val="StyleUnderline"/>
        </w:rPr>
        <w:t>Central Asian governments are aware of this</w:t>
      </w:r>
      <w:r>
        <w:rPr>
          <w:sz w:val="16"/>
        </w:rPr>
        <w:t xml:space="preserve">, whether they publically acknowledge this or not. For this reason, they overwhelmingly focus their efforts on repressing internal forces, </w:t>
      </w:r>
      <w:r>
        <w:rPr>
          <w:rStyle w:val="StyleUnderline"/>
        </w:rPr>
        <w:t>with Afghanistan being used only</w:t>
      </w:r>
      <w:r>
        <w:rPr>
          <w:sz w:val="16"/>
        </w:rPr>
        <w:t xml:space="preserve"> – with the notable exception of the relatively wealthy Kazakhstan – </w:t>
      </w:r>
      <w:r>
        <w:rPr>
          <w:rStyle w:val="StyleUnderline"/>
        </w:rPr>
        <w:t xml:space="preserve">as a rhetorical tool to seek Russian and western funding and support </w:t>
      </w:r>
      <w:r>
        <w:rPr>
          <w:sz w:val="16"/>
        </w:rPr>
        <w:t xml:space="preserve">while scaring their populations away from pressing for political change. </w:t>
      </w:r>
      <w:r>
        <w:rPr>
          <w:rStyle w:val="StyleUnderline"/>
          <w:highlight w:val="yellow"/>
        </w:rPr>
        <w:t xml:space="preserve">Europe, the US and Russia will </w:t>
      </w:r>
      <w:r>
        <w:rPr>
          <w:rStyle w:val="Emphasis"/>
          <w:highlight w:val="yellow"/>
        </w:rPr>
        <w:t>continue to engage Central Asia</w:t>
      </w:r>
      <w:r>
        <w:rPr>
          <w:sz w:val="16"/>
        </w:rPr>
        <w:t xml:space="preserve">, </w:t>
      </w:r>
      <w:r>
        <w:rPr>
          <w:rStyle w:val="StyleUnderline"/>
        </w:rPr>
        <w:t xml:space="preserve">particularly </w:t>
      </w:r>
      <w:r>
        <w:rPr>
          <w:rStyle w:val="StyleUnderline"/>
          <w:highlight w:val="yellow"/>
        </w:rPr>
        <w:t>in supporting the security sector</w:t>
      </w:r>
      <w:r>
        <w:rPr>
          <w:sz w:val="16"/>
        </w:rPr>
        <w:t xml:space="preserve"> (the police and military forces). </w:t>
      </w:r>
    </w:p>
    <w:p w:rsidR="003577B7" w:rsidRDefault="003577B7" w:rsidP="003577B7">
      <w:pPr>
        <w:pStyle w:val="Heading3"/>
      </w:pPr>
      <w:r>
        <w:t>A2: Afghan Terrorism</w:t>
      </w:r>
    </w:p>
    <w:p w:rsidR="003577B7" w:rsidRDefault="003577B7" w:rsidP="003577B7">
      <w:pPr>
        <w:pStyle w:val="Heading4"/>
      </w:pPr>
      <w:r>
        <w:t>Terrorists aren’t interested in an Afghan safe haven – better options exist – and safe havens aren’t key to carry out massive attacks</w:t>
      </w:r>
    </w:p>
    <w:p w:rsidR="003577B7" w:rsidRDefault="003577B7" w:rsidP="003577B7">
      <w:r>
        <w:t xml:space="preserve">Scott </w:t>
      </w:r>
      <w:r>
        <w:rPr>
          <w:rStyle w:val="Style13ptBold"/>
        </w:rPr>
        <w:t>Horton</w:t>
      </w:r>
      <w:r>
        <w:t>, managing director of The Libertarian Institute, “War Without a Rationale”, Dec 28</w:t>
      </w:r>
      <w:r>
        <w:rPr>
          <w:vertAlign w:val="superscript"/>
        </w:rPr>
        <w:t>th</w:t>
      </w:r>
      <w:r>
        <w:t xml:space="preserve"> 20</w:t>
      </w:r>
      <w:r>
        <w:rPr>
          <w:rStyle w:val="Style13ptBold"/>
        </w:rPr>
        <w:t>17</w:t>
      </w:r>
      <w:r>
        <w:t>, http://www.theamericanconservative.com/articles/war-without-a-rationale/</w:t>
      </w:r>
    </w:p>
    <w:p w:rsidR="003577B7" w:rsidRDefault="003577B7" w:rsidP="003577B7">
      <w:pPr>
        <w:rPr>
          <w:sz w:val="16"/>
        </w:rPr>
      </w:pPr>
      <w:r>
        <w:rPr>
          <w:sz w:val="16"/>
        </w:rPr>
        <w:t xml:space="preserve">But </w:t>
      </w:r>
      <w:r>
        <w:rPr>
          <w:rStyle w:val="StyleUnderline"/>
        </w:rPr>
        <w:t>because of the Bush and Obama interventions</w:t>
      </w:r>
      <w:r>
        <w:rPr>
          <w:sz w:val="16"/>
        </w:rPr>
        <w:t xml:space="preserve"> </w:t>
      </w:r>
      <w:r>
        <w:rPr>
          <w:rStyle w:val="Emphasis"/>
        </w:rPr>
        <w:t>since</w:t>
      </w:r>
      <w:r>
        <w:rPr>
          <w:sz w:val="16"/>
        </w:rPr>
        <w:t xml:space="preserve"> the 2001 </w:t>
      </w:r>
      <w:r>
        <w:rPr>
          <w:rStyle w:val="Emphasis"/>
        </w:rPr>
        <w:t>Afghan</w:t>
      </w:r>
      <w:r>
        <w:rPr>
          <w:sz w:val="16"/>
        </w:rPr>
        <w:t xml:space="preserve"> invasion, </w:t>
      </w:r>
      <w:r>
        <w:rPr>
          <w:rStyle w:val="StyleUnderline"/>
        </w:rPr>
        <w:t>the al Qaeda and ISIS safe havens are now</w:t>
      </w:r>
      <w:r>
        <w:rPr>
          <w:sz w:val="16"/>
        </w:rPr>
        <w:t xml:space="preserve"> </w:t>
      </w:r>
      <w:r>
        <w:rPr>
          <w:rStyle w:val="Emphasis"/>
        </w:rPr>
        <w:t>all far from Afghanistan</w:t>
      </w:r>
      <w:r>
        <w:rPr>
          <w:sz w:val="16"/>
        </w:rPr>
        <w:t xml:space="preserve">, </w:t>
      </w:r>
      <w:r>
        <w:rPr>
          <w:rStyle w:val="StyleUnderline"/>
        </w:rPr>
        <w:t>in the U.S.-created “failed states” of Iraq, Syria, Yemen, and Libya. Furthermore, terrorists don’t need safe havens</w:t>
      </w:r>
      <w:r>
        <w:rPr>
          <w:sz w:val="16"/>
        </w:rPr>
        <w:t xml:space="preserve"> from which to strike. </w:t>
      </w:r>
      <w:r>
        <w:rPr>
          <w:rStyle w:val="StyleUnderline"/>
        </w:rPr>
        <w:t>As we’ve seen in recent attacks in the United States and Europe, one or two men with rifles or a truck can do plenty of damage</w:t>
      </w:r>
      <w:r>
        <w:rPr>
          <w:sz w:val="16"/>
        </w:rPr>
        <w:t xml:space="preserve"> with no more preparation space than a rented apartment. </w:t>
      </w:r>
      <w:r>
        <w:rPr>
          <w:rStyle w:val="StyleUnderline"/>
        </w:rPr>
        <w:t>Trump invoked the recent attack in Barcelona in his Afghanistan escalation speech. But none of those attackers had any direct tie to Afghanistan</w:t>
      </w:r>
      <w:r>
        <w:rPr>
          <w:sz w:val="16"/>
        </w:rPr>
        <w:t xml:space="preserve"> or any of the other major al Qaeda battle zones of the past few years. </w:t>
      </w:r>
      <w:r>
        <w:rPr>
          <w:rStyle w:val="StyleUnderline"/>
        </w:rPr>
        <w:t>The few dozen core al Qaeda members who survived the initial Air Force bombing</w:t>
      </w:r>
      <w:r>
        <w:rPr>
          <w:sz w:val="16"/>
        </w:rPr>
        <w:t xml:space="preserve"> campaign in Afghanistan </w:t>
      </w:r>
      <w:r>
        <w:rPr>
          <w:rStyle w:val="StyleUnderline"/>
        </w:rPr>
        <w:t>fled the country by the end of 2001.</w:t>
      </w:r>
      <w:r>
        <w:rPr>
          <w:sz w:val="16"/>
        </w:rPr>
        <w:t xml:space="preserve"> They were a non-factor in the war against the Taliban regime, and at no point did they have major influence in the insurgency against the occupation that grew up in later years. If any did come back they would be irrelevant. </w:t>
      </w:r>
      <w:r>
        <w:rPr>
          <w:rStyle w:val="StyleUnderline"/>
        </w:rPr>
        <w:t>Afghanistan is exile, as far as anyone can get from anywhere</w:t>
      </w:r>
      <w:r>
        <w:rPr>
          <w:sz w:val="16"/>
        </w:rPr>
        <w:t xml:space="preserve">. </w:t>
      </w:r>
      <w:r>
        <w:rPr>
          <w:rStyle w:val="Emphasis"/>
        </w:rPr>
        <w:t xml:space="preserve">It provides no special access to any Western target. </w:t>
      </w:r>
      <w:r>
        <w:rPr>
          <w:rStyle w:val="StyleUnderline"/>
        </w:rPr>
        <w:t>The September 11 hijackers,</w:t>
      </w:r>
      <w:r>
        <w:rPr>
          <w:sz w:val="16"/>
        </w:rPr>
        <w:t xml:space="preserve"> none of whom were Afghans, </w:t>
      </w:r>
      <w:r>
        <w:rPr>
          <w:rStyle w:val="StyleUnderline"/>
        </w:rPr>
        <w:t>gained entry to the United States under regular tourist and student visas. The terrorists launched the attacks from Massachusetts, Virginia, and New Jersey. They had planned them in Malaysia, Germany, Spain</w:t>
      </w:r>
      <w:r>
        <w:rPr>
          <w:sz w:val="16"/>
        </w:rPr>
        <w:t>, California, Florida, and Maryland. True, Afghanistan benefited our enemies in its distance from the United States, making it somewhat difficult for America to hit back against targets there. But by 2002 there were no targets left in Afghanistan to bomb. Al Qaeda’s surviving members had fled to the neighboring state of Pakistan, an American ally.</w:t>
      </w:r>
    </w:p>
    <w:p w:rsidR="003577B7" w:rsidRDefault="003577B7" w:rsidP="003577B7">
      <w:pPr>
        <w:pStyle w:val="Heading3"/>
      </w:pPr>
      <w:r>
        <w:t>A2: Pakistan instability</w:t>
      </w:r>
    </w:p>
    <w:p w:rsidR="003577B7" w:rsidRDefault="003577B7" w:rsidP="003577B7">
      <w:pPr>
        <w:pStyle w:val="Heading4"/>
      </w:pPr>
      <w:r>
        <w:t>Instability can’t escalate</w:t>
      </w:r>
    </w:p>
    <w:p w:rsidR="003577B7" w:rsidRDefault="003577B7" w:rsidP="003577B7">
      <w:r>
        <w:t xml:space="preserve">Moeed </w:t>
      </w:r>
      <w:r>
        <w:rPr>
          <w:rStyle w:val="Style13ptBold"/>
        </w:rPr>
        <w:t>Yusuf</w:t>
      </w:r>
      <w:r>
        <w:t>,  political scientist with a regional expertise in South Asia. He is a doctoral candidate and Fellow at Boston University, “Pakistan's Counterterrorism Challenge”, Georgetown University Press, 2-18-20</w:t>
      </w:r>
      <w:r>
        <w:rPr>
          <w:rStyle w:val="Style13ptBold"/>
        </w:rPr>
        <w:t>14</w:t>
      </w:r>
      <w:r>
        <w:t>, pages 193-198</w:t>
      </w:r>
    </w:p>
    <w:p w:rsidR="003577B7" w:rsidRDefault="003577B7" w:rsidP="003577B7">
      <w:pPr>
        <w:rPr>
          <w:sz w:val="12"/>
        </w:rPr>
      </w:pPr>
      <w:r>
        <w:rPr>
          <w:sz w:val="12"/>
        </w:rPr>
        <w:t xml:space="preserve">The Islamist Threat and Pakistan’s Survival </w:t>
      </w:r>
      <w:r>
        <w:rPr>
          <w:rStyle w:val="StyleUnderline"/>
          <w:highlight w:val="yellow"/>
        </w:rPr>
        <w:t>To understand the threat from</w:t>
      </w:r>
      <w:r>
        <w:rPr>
          <w:sz w:val="12"/>
        </w:rPr>
        <w:t xml:space="preserve"> Islamist </w:t>
      </w:r>
      <w:r>
        <w:rPr>
          <w:rStyle w:val="StyleUnderline"/>
          <w:highlight w:val="yellow"/>
        </w:rPr>
        <w:t>extremism in Pakistan, it is necessary to understand its</w:t>
      </w:r>
      <w:r>
        <w:rPr>
          <w:rStyle w:val="StyleUnderline"/>
        </w:rPr>
        <w:t xml:space="preserve"> nature, its </w:t>
      </w:r>
      <w:r>
        <w:rPr>
          <w:rStyle w:val="Emphasis"/>
          <w:highlight w:val="yellow"/>
        </w:rPr>
        <w:t>limits</w:t>
      </w:r>
      <w:r>
        <w:rPr>
          <w:rStyle w:val="StyleUnderline"/>
        </w:rPr>
        <w:t>, and the precise circumstances</w:t>
      </w:r>
      <w:r>
        <w:rPr>
          <w:sz w:val="12"/>
        </w:rPr>
        <w:t xml:space="preserve"> in which it might succeed— briefly and partially, for as already explained, the consequence would not be a national revolution along the lines of Iran or the Afghan Taliban but would be a bloody and unending civil war. The first critical distinction is between terrorism on the one hand and insurgency and revolution on the other. Terrorism is now a grave and, alas, probably permanent menace across Pakistan— but to the best of my knowledge, </w:t>
      </w:r>
      <w:r>
        <w:rPr>
          <w:rStyle w:val="StyleUnderline"/>
          <w:highlight w:val="yellow"/>
        </w:rPr>
        <w:t>no state has ever been overthrown by terrorism</w:t>
      </w:r>
      <w:r>
        <w:rPr>
          <w:sz w:val="12"/>
        </w:rPr>
        <w:t xml:space="preserve"> or by a movement acting chiefly through terrorism. On the contrary, by angering the population and legitimizing state repression, terrorism can sometimes even make states grow stronger. </w:t>
      </w:r>
      <w:r>
        <w:rPr>
          <w:rStyle w:val="StyleUnderline"/>
          <w:highlight w:val="yellow"/>
        </w:rPr>
        <w:t>To overthrow a state</w:t>
      </w:r>
      <w:r>
        <w:rPr>
          <w:rStyle w:val="StyleUnderline"/>
        </w:rPr>
        <w:t xml:space="preserve"> from within, </w:t>
      </w:r>
      <w:r>
        <w:rPr>
          <w:rStyle w:val="StyleUnderline"/>
          <w:highlight w:val="yellow"/>
        </w:rPr>
        <w:t>you need</w:t>
      </w:r>
      <w:r>
        <w:rPr>
          <w:sz w:val="12"/>
        </w:rPr>
        <w:t xml:space="preserve"> at least one of three things, and preferably a combination of them: </w:t>
      </w:r>
      <w:r>
        <w:rPr>
          <w:rStyle w:val="StyleUnderline"/>
          <w:highlight w:val="yellow"/>
        </w:rPr>
        <w:t>widespread insurgency</w:t>
      </w:r>
      <w:r>
        <w:rPr>
          <w:sz w:val="12"/>
        </w:rPr>
        <w:t xml:space="preserve"> in the countryside, </w:t>
      </w:r>
      <w:r>
        <w:rPr>
          <w:rStyle w:val="StyleUnderline"/>
          <w:highlight w:val="yellow"/>
        </w:rPr>
        <w:t>a mass movement</w:t>
      </w:r>
      <w:r>
        <w:rPr>
          <w:rStyle w:val="StyleUnderline"/>
        </w:rPr>
        <w:t xml:space="preserve"> on the streets</w:t>
      </w:r>
      <w:r>
        <w:rPr>
          <w:sz w:val="12"/>
        </w:rPr>
        <w:t xml:space="preserve"> of the cities, </w:t>
      </w:r>
      <w:r>
        <w:rPr>
          <w:rStyle w:val="StyleUnderline"/>
          <w:highlight w:val="yellow"/>
        </w:rPr>
        <w:t>and mutiny in the army</w:t>
      </w:r>
      <w:r>
        <w:rPr>
          <w:sz w:val="12"/>
        </w:rPr>
        <w:t xml:space="preserve">. The Vietminh in Vietnam, the National Liberation Front in Algeria, and other anticolonial rebellions took place on the basis of the first element: rural insurgency. The Russian and Iranian revolutions and the recent successful uprisings in Tunisia and Egypt took place as a result of a combination of the second and third elements, when mass demonstrations in the cities led to collapse of the police and the army being called in to quell the protests— and the soldiers refusing to open fire on the crowds. </w:t>
      </w:r>
      <w:r>
        <w:rPr>
          <w:rStyle w:val="StyleUnderline"/>
        </w:rPr>
        <w:t>How likely are any of t</w:t>
      </w:r>
      <w:r>
        <w:rPr>
          <w:rStyle w:val="StyleUnderline"/>
          <w:highlight w:val="yellow"/>
        </w:rPr>
        <w:t>hese scenarios</w:t>
      </w:r>
      <w:r>
        <w:rPr>
          <w:rStyle w:val="StyleUnderline"/>
        </w:rPr>
        <w:t xml:space="preserve"> in Pakistan? Insurgency has been going on in some of the Pashtun areas over the past decade</w:t>
      </w:r>
      <w:r>
        <w:rPr>
          <w:sz w:val="12"/>
        </w:rPr>
        <w:t xml:space="preserve">, </w:t>
      </w:r>
      <w:r>
        <w:rPr>
          <w:rStyle w:val="Emphasis"/>
        </w:rPr>
        <w:t xml:space="preserve">but this insurgency </w:t>
      </w:r>
      <w:r>
        <w:rPr>
          <w:rStyle w:val="Emphasis"/>
          <w:highlight w:val="yellow"/>
        </w:rPr>
        <w:t>do</w:t>
      </w:r>
      <w:r>
        <w:rPr>
          <w:rStyle w:val="Emphasis"/>
        </w:rPr>
        <w:t>es</w:t>
      </w:r>
      <w:r>
        <w:rPr>
          <w:rStyle w:val="Emphasis"/>
          <w:highlight w:val="yellow"/>
        </w:rPr>
        <w:t xml:space="preserve"> not</w:t>
      </w:r>
      <w:r>
        <w:rPr>
          <w:rStyle w:val="Emphasis"/>
        </w:rPr>
        <w:t xml:space="preserve"> in itself </w:t>
      </w:r>
      <w:r>
        <w:rPr>
          <w:rStyle w:val="Emphasis"/>
          <w:highlight w:val="yellow"/>
        </w:rPr>
        <w:t xml:space="preserve">threaten </w:t>
      </w:r>
      <w:r>
        <w:rPr>
          <w:rStyle w:val="Emphasis"/>
        </w:rPr>
        <w:t xml:space="preserve">the existence of </w:t>
      </w:r>
      <w:r>
        <w:rPr>
          <w:rStyle w:val="Emphasis"/>
          <w:highlight w:val="yellow"/>
        </w:rPr>
        <w:t>Pakistan</w:t>
      </w:r>
      <w:r>
        <w:rPr>
          <w:sz w:val="12"/>
        </w:rPr>
        <w:t>. After all</w:t>
      </w:r>
      <w:r>
        <w:rPr>
          <w:rStyle w:val="StyleUnderline"/>
        </w:rPr>
        <w:t>, it was not for nothing that this region was known as ‘‘yaghestan,’’ the land of unrest</w:t>
      </w:r>
      <w:r>
        <w:rPr>
          <w:sz w:val="12"/>
        </w:rPr>
        <w:t xml:space="preserve"> (corresponding to the ‘‘bled-es-siba’’ of the Maghreb). 7 </w:t>
      </w:r>
      <w:r>
        <w:rPr>
          <w:rStyle w:val="StyleUnderline"/>
        </w:rPr>
        <w:t>The British, the Sikhs, and the Mughals all faced repeated rebellions among the Pashtun tribes</w:t>
      </w:r>
      <w:r>
        <w:rPr>
          <w:sz w:val="12"/>
        </w:rPr>
        <w:t xml:space="preserve"> without this threatening the heartland of their power. </w:t>
      </w:r>
      <w:r>
        <w:rPr>
          <w:rStyle w:val="StyleUnderline"/>
        </w:rPr>
        <w:t xml:space="preserve">These </w:t>
      </w:r>
      <w:r>
        <w:rPr>
          <w:rStyle w:val="StyleUnderline"/>
          <w:highlight w:val="yellow"/>
        </w:rPr>
        <w:t>Pashtun insurgencies looked</w:t>
      </w:r>
      <w:r>
        <w:rPr>
          <w:rStyle w:val="StyleUnderline"/>
        </w:rPr>
        <w:t xml:space="preserve"> much </w:t>
      </w:r>
      <w:r>
        <w:rPr>
          <w:rStyle w:val="StyleUnderline"/>
          <w:highlight w:val="yellow"/>
        </w:rPr>
        <w:t>more menacing in</w:t>
      </w:r>
      <w:r>
        <w:rPr>
          <w:rStyle w:val="StyleUnderline"/>
        </w:rPr>
        <w:t xml:space="preserve"> the years before </w:t>
      </w:r>
      <w:r>
        <w:rPr>
          <w:rStyle w:val="StyleUnderline"/>
          <w:highlight w:val="yellow"/>
        </w:rPr>
        <w:t>2009 because of their</w:t>
      </w:r>
      <w:r>
        <w:rPr>
          <w:rStyle w:val="StyleUnderline"/>
        </w:rPr>
        <w:t xml:space="preserve"> apparent </w:t>
      </w:r>
      <w:r>
        <w:rPr>
          <w:rStyle w:val="StyleUnderline"/>
          <w:highlight w:val="yellow"/>
        </w:rPr>
        <w:t>ability to spread</w:t>
      </w:r>
      <w:r>
        <w:rPr>
          <w:rStyle w:val="StyleUnderline"/>
        </w:rPr>
        <w:t xml:space="preserve"> from one area to another without the army being able to stop them, and </w:t>
      </w:r>
      <w:r>
        <w:rPr>
          <w:rStyle w:val="StyleUnderline"/>
          <w:highlight w:val="yellow"/>
        </w:rPr>
        <w:t>because of</w:t>
      </w:r>
      <w:r>
        <w:rPr>
          <w:rStyle w:val="StyleUnderline"/>
        </w:rPr>
        <w:t xml:space="preserve"> apparent </w:t>
      </w:r>
      <w:r>
        <w:rPr>
          <w:rStyle w:val="StyleUnderline"/>
          <w:highlight w:val="yellow"/>
        </w:rPr>
        <w:t>unwillingness of</w:t>
      </w:r>
      <w:r>
        <w:rPr>
          <w:rStyle w:val="StyleUnderline"/>
        </w:rPr>
        <w:t xml:space="preserve"> some </w:t>
      </w:r>
      <w:r>
        <w:rPr>
          <w:rStyle w:val="StyleUnderline"/>
          <w:highlight w:val="yellow"/>
        </w:rPr>
        <w:t>soldiers to fight</w:t>
      </w:r>
      <w:r>
        <w:rPr>
          <w:sz w:val="12"/>
        </w:rPr>
        <w:t xml:space="preserve"> (especially in the Pashtun-recruited Frontier Corps, or FC), </w:t>
      </w:r>
      <w:r>
        <w:rPr>
          <w:rStyle w:val="StyleUnderline"/>
        </w:rPr>
        <w:t>which led to a number of cases of units surrendering en masse to the insurgents</w:t>
      </w:r>
      <w:r>
        <w:rPr>
          <w:sz w:val="12"/>
        </w:rPr>
        <w:t xml:space="preserve">. </w:t>
      </w:r>
      <w:r>
        <w:rPr>
          <w:rStyle w:val="Emphasis"/>
          <w:highlight w:val="yellow"/>
        </w:rPr>
        <w:t>However</w:t>
      </w:r>
      <w:r>
        <w:rPr>
          <w:sz w:val="12"/>
          <w:highlight w:val="yellow"/>
        </w:rPr>
        <w:t xml:space="preserve">, </w:t>
      </w:r>
      <w:r>
        <w:rPr>
          <w:rStyle w:val="StyleUnderline"/>
          <w:highlight w:val="yellow"/>
        </w:rPr>
        <w:t>since the army counteroffensive</w:t>
      </w:r>
      <w:r>
        <w:rPr>
          <w:rStyle w:val="StyleUnderline"/>
        </w:rPr>
        <w:t xml:space="preserve"> in Swat in 2009, </w:t>
      </w:r>
      <w:r>
        <w:rPr>
          <w:rStyle w:val="StyleUnderline"/>
          <w:highlight w:val="yellow"/>
        </w:rPr>
        <w:t>the military has demonstrated that it is willing and able to push the insurgents back. In this, the military was</w:t>
      </w:r>
      <w:r>
        <w:rPr>
          <w:rStyle w:val="StyleUnderline"/>
        </w:rPr>
        <w:t xml:space="preserve"> only </w:t>
      </w:r>
      <w:r>
        <w:rPr>
          <w:rStyle w:val="StyleUnderline"/>
          <w:highlight w:val="yellow"/>
        </w:rPr>
        <w:t>demonstrating once again its proven historical record of determination to defend Pakistan against local insurgents</w:t>
      </w:r>
      <w:r>
        <w:rPr>
          <w:rStyle w:val="StyleUnderline"/>
        </w:rPr>
        <w:t>, as demonstrated in the past in Balochistan, Sindh, and East Pakistan</w:t>
      </w:r>
      <w:r>
        <w:rPr>
          <w:sz w:val="12"/>
        </w:rPr>
        <w:t xml:space="preserve">. 8 The disproportionate number of Pashtuns in the military has made action against Pashtun insurgents more difficult for the army, but not impossibly so. Prior to the May 2013 elections, the PML-N and the Pakistan Tehrik-eInsaf (PTI) led by Imran Khan have repeatedly promised that, if elected, they would seek a peace settlement with the Pakistani Taliban. At the time of writing, it is impossible to say where or how far this may lead, but Pakistani generals and security analysts are seriously concerned that there may be a return of the policy of the Pervez Musharraf and Asif Ali Zardari administrations before the spring of 2009, a policy of alternating between limited offensives against the militants and truces with them. The result of these truces tended to be not only that any ground won from the militants was lost again but also that the militants promptly killed or expelled any local people who were identified as having worked with the army and the police against the militants. The result was to destroy the entire local basis of Pakistani administration and, of course, the military and police system of local informers. Fears that this experience may be repeated have been increased by the very strong circumstantial evidence of a covert truce between the PML-N government of Punjab and sectarian terrorist groups between 2008 and 2009. It is alleged that this was created by the Punjab interior minister, Rana Sanaullah, who frequently appeared at political rallies with leaders of the Sipah-eSahaba Pakistan (SSP), an anti-Shia militant outfit, in order to win Sunni sectarian votes for the PML-N. It is suggested that there was also a covert agreement with the Lashkar-e-Jhangvi (LeJ) sectarian terrorist group whereby the Punjab police would turn a blind eye to their activities as long as they did not carry out terrorism in Punjab. And in the years immediately leading up to 2013, there has indeed been surprisingly little sectarian terrorism in Punjab, whereas the rate of attacks has grown in other provinces. Like the PML-N, Imran Khan and the PTI were spared from militant attacks during the 2013 election campaign because of their calls for a peace settlement, whereas left-of-center parties suffered severely. The PTI in particular has adopted this position not from fear but because it corresponds to the very real desire of a large majority of Pashtuns in KPK, where the PTI won their greatest victory and where they now form the government. My own informal polls on the streets of Peshawar in 2008– 12, and conversations with Imran Khan’s Pashtun supporters during the 2013 election campaign, made very clear the desire of most Pashtuns for peace. According to opinion polls, over the past decade, majorities— often very large majorities— of Pakistani citizens have supported peace talks with the Pakistani militants. The only exception was the period from the spring of 2009 to 2011, when a determined propaganda campaign by the military and the government succeeded in rallying a majority of the population behind military operations. The success of this propaganda was tremendously helped by the way in which the militants broke the Nizam-e-Adl (System of Justice) peace deal that established Sharia rule in Swat and used the resulting truce to seize control of the neighboring district of Buner. Several authors in this volume have rightly mentioned this episode as the turning point for the Pakistani state’s campaign against the insurgency in the northwest. The Nizam-e-Adl agreement was reached by the new ‘‘secular’’ governments in Islamabad and Peshawar, the Pakistan People’s Party (PPP) under President Zardari, and the Awami National Party (ANP). During their first year in power (2008– 9) the ANP resisted military action against the Pakistani militants— until the growing power and ruthlessness of the Pakistani Taliban and their allies made it clear that further compromises would ensure the destruction of their own government and endanger the survival of Pakistan. Very strangely and depressingly, this was also true of ANP activists, even after several of their own leaders had been killed by the Taliban; the unpopularity of the ANP’s alliance with the army against the Taliban appears to be a key reason for the absolutely crushing defeat that they suffered at the hands of the PTI in the 2013 elections. Even at its strongest, support among Pakistani Pashtuns for military operations against the Pakistani Taliban never exceeded 60 percent (Pew Research Center 2012). Nationally, the majority for military action between 2009 and 2011 later dissipated partly, it would seem, as a result of growing anger with US actions and growing opposition to anything that could be seen as Pakistani collaboration with the war on terror. By the spring of 2013, immediately before the elections, opinion polls suggested that large majorities were for negotiations. Gallup Pakistan’s results showed 47 percent of Pakistanis in favor of negotiations with the Pakistani militants, 34 percent for a mixture of negotiations and military action, and only 15 percent for military action alone. 9 So, in running on a platform of negotiations in the 2013 elections, the PML-N and PTI were undoubtedly tapping into the dominant public mood. Once again, a desire for peace with the Pakistani Taliban is most definitely not the same thing as a desire for Taliban rule over Pakistan, something for which every poll suggests only extremely limited support, even among Pashtuns. There is a very real risk, however, that even if— as seems overwhelmingly probable on the basis of the past record— peace deals with the Pakistani Taliban fail and the national and provincial governments eventually take up the fight against the militants, severe damage will have been done in the meantime to the struggle against militancy in Pakistan. Fearing this, Pakistani generals have told me privately that they would draw strict red lines against giving up territory that they had reconquered from the Taliban at such a dreadful cost in military and civilian lives. It may be difficult, however, for the military to stick to this position if— as seems likely from my research— it appears that much of the rank and file also favors peace settlements. This is the truly crucial question: whether and in what circumstances the soldiers will fight. The most dangerous factor, however (which has worsened considerably as a result of the events of 2011), is the growth of bitter hostility to America in the lower ranks of the armed forces, something that is clear to me from my travels in areas of military recruitment. Actions by the United States on Pakistani soil have been felt by the soldiers as a bitter humiliation. This feeling is increased when soldiers go on leave and are asked by members of their local communities— and even by members of their own families— why they are taking American money to kill fellow Muslims. A real risk now exists that if Pakistani soldiers encounter US soldiers on what they believe to be Pakistani territory, they will fight; and if their generals order them not to fight, they will mutiny. </w:t>
      </w:r>
      <w:r>
        <w:rPr>
          <w:rStyle w:val="Emphasis"/>
          <w:highlight w:val="yellow"/>
        </w:rPr>
        <w:t>As to the threat of mass protest</w:t>
      </w:r>
      <w:r>
        <w:rPr>
          <w:sz w:val="12"/>
        </w:rPr>
        <w:t xml:space="preserve"> by the civilian population, by the same token </w:t>
      </w:r>
      <w:r>
        <w:rPr>
          <w:rStyle w:val="StyleUnderline"/>
        </w:rPr>
        <w:t>this will only become a really serious threat to the state if that unrest spreads to the areas of military recruitment</w:t>
      </w:r>
      <w:r>
        <w:rPr>
          <w:sz w:val="12"/>
        </w:rPr>
        <w:t xml:space="preserve"> in northern Punjab, not in the form of insurgency— the flat, open plains of this region are hardly the right kind of terrain for that— but of massive protests in the cities. The reasons for this are obvious. Punjab has some 56 percent of Pakistan’s population and 70 percent of its industry; above all, the province, especially the northwestern districts of the Potwar plateau, provide a majority of Pakistan’s soldiers, especially its infantry. They have demonstrated again and again their willingness to shoot down members of other Pakistani ethnicities, but would they shoot down fellow Punjabis? 10 </w:t>
      </w:r>
      <w:r>
        <w:rPr>
          <w:rStyle w:val="StyleUnderline"/>
        </w:rPr>
        <w:t>The classic scene goes as follows</w:t>
      </w:r>
      <w:r>
        <w:rPr>
          <w:sz w:val="12"/>
        </w:rPr>
        <w:t xml:space="preserve">. It has appeared in a number of films, but in a messier way and with local variations, it has also occurred on numerous occasions in reality, from Russia in 1917 to the Middle East in 2011. </w:t>
      </w:r>
      <w:r>
        <w:rPr>
          <w:rStyle w:val="StyleUnderline"/>
        </w:rPr>
        <w:t>A massive demonstration seizes control of the streets. The police run away. A line of soldiers confronts the demonstrators.</w:t>
      </w:r>
      <w:r>
        <w:rPr>
          <w:sz w:val="12"/>
        </w:rPr>
        <w:t xml:space="preserve"> A voice cries out from the crowd (usually an elderly female one): ‘‘Soldiers! Do you want to kill your mothers and sisters?’’ </w:t>
      </w:r>
      <w:r>
        <w:rPr>
          <w:rStyle w:val="StyleUnderline"/>
        </w:rPr>
        <w:t>The rifle barrels begin to waver. The soldiers retire to their barracks or join the crowd. Game over.</w:t>
      </w:r>
      <w:r>
        <w:rPr>
          <w:sz w:val="12"/>
        </w:rPr>
        <w:t xml:space="preserve"> </w:t>
      </w:r>
      <w:r>
        <w:rPr>
          <w:rStyle w:val="Emphasis"/>
        </w:rPr>
        <w:t>Or is it?</w:t>
      </w:r>
      <w:r>
        <w:rPr>
          <w:sz w:val="12"/>
        </w:rPr>
        <w:t xml:space="preserve"> </w:t>
      </w:r>
      <w:r>
        <w:rPr>
          <w:rStyle w:val="StyleUnderline"/>
        </w:rPr>
        <w:t>To assess the chances of this happening in Lahore and Rawalpindi, it is necessary to suggest answers to a number of questions: Which groups could organize such mass demonstrations</w:t>
      </w:r>
      <w:r>
        <w:rPr>
          <w:sz w:val="12"/>
        </w:rPr>
        <w:t xml:space="preserve">? Failing that, </w:t>
      </w:r>
      <w:r>
        <w:rPr>
          <w:rStyle w:val="StyleUnderline"/>
          <w:highlight w:val="yellow"/>
        </w:rPr>
        <w:t>what events could occur that would send masses of</w:t>
      </w:r>
      <w:r>
        <w:rPr>
          <w:rStyle w:val="StyleUnderline"/>
        </w:rPr>
        <w:t xml:space="preserve"> ordinary </w:t>
      </w:r>
      <w:r>
        <w:rPr>
          <w:rStyle w:val="StyleUnderline"/>
          <w:highlight w:val="yellow"/>
        </w:rPr>
        <w:t>people onto the street</w:t>
      </w:r>
      <w:r>
        <w:rPr>
          <w:sz w:val="12"/>
        </w:rPr>
        <w:t xml:space="preserve"> without prior organization? </w:t>
      </w:r>
      <w:r>
        <w:rPr>
          <w:rStyle w:val="StyleUnderline"/>
        </w:rPr>
        <w:t>Would the generals ever put their men in a position where this could happen? And when the government had fallen</w:t>
      </w:r>
      <w:r>
        <w:rPr>
          <w:sz w:val="12"/>
        </w:rPr>
        <w:t xml:space="preserve">— as it would in these circumstances— </w:t>
      </w:r>
      <w:r>
        <w:rPr>
          <w:rStyle w:val="StyleUnderline"/>
        </w:rPr>
        <w:t>what would happen next? To seek</w:t>
      </w:r>
      <w:r>
        <w:rPr>
          <w:sz w:val="12"/>
        </w:rPr>
        <w:t xml:space="preserve"> provisional </w:t>
      </w:r>
      <w:r>
        <w:rPr>
          <w:rStyle w:val="StyleUnderline"/>
        </w:rPr>
        <w:t>answers to these questions requires an understanding</w:t>
      </w:r>
      <w:r>
        <w:rPr>
          <w:sz w:val="12"/>
        </w:rPr>
        <w:t xml:space="preserve"> both of the nature of Islam and Islamism in Pakistan and </w:t>
      </w:r>
      <w:r>
        <w:rPr>
          <w:rStyle w:val="StyleUnderline"/>
        </w:rPr>
        <w:t>of the workings of</w:t>
      </w:r>
      <w:r>
        <w:rPr>
          <w:sz w:val="12"/>
        </w:rPr>
        <w:t xml:space="preserve"> what in </w:t>
      </w:r>
      <w:r>
        <w:rPr>
          <w:rStyle w:val="StyleUnderline"/>
        </w:rPr>
        <w:t>Pakistan</w:t>
      </w:r>
      <w:r>
        <w:rPr>
          <w:sz w:val="12"/>
        </w:rPr>
        <w:t xml:space="preserve"> is called ‘‘democracy.’’ </w:t>
      </w:r>
      <w:r>
        <w:rPr>
          <w:rStyle w:val="StyleUnderline"/>
        </w:rPr>
        <w:t>Even under military rule</w:t>
      </w:r>
      <w:r>
        <w:rPr>
          <w:sz w:val="12"/>
        </w:rPr>
        <w:t xml:space="preserve">, with brief exceptions, </w:t>
      </w:r>
      <w:r>
        <w:rPr>
          <w:rStyle w:val="StyleUnderline"/>
        </w:rPr>
        <w:t xml:space="preserve">Pakistan has always been far more of a parliamentary system than the autocracies of the Arab world. And </w:t>
      </w:r>
      <w:r>
        <w:rPr>
          <w:rStyle w:val="StyleUnderline"/>
          <w:highlight w:val="yellow"/>
        </w:rPr>
        <w:t>while Pakistani democracy has been horribly bad at producing good government</w:t>
      </w:r>
      <w:r>
        <w:rPr>
          <w:rStyle w:val="StyleUnderline"/>
        </w:rPr>
        <w:t xml:space="preserve"> or even defending the human rights of its citizens, </w:t>
      </w:r>
      <w:r>
        <w:rPr>
          <w:rStyle w:val="StyleUnderline"/>
          <w:highlight w:val="yellow"/>
        </w:rPr>
        <w:t>it has been</w:t>
      </w:r>
      <w:r>
        <w:rPr>
          <w:sz w:val="12"/>
          <w:highlight w:val="yellow"/>
        </w:rPr>
        <w:t>,</w:t>
      </w:r>
      <w:r>
        <w:rPr>
          <w:sz w:val="12"/>
        </w:rPr>
        <w:t xml:space="preserve"> like the Indian system, </w:t>
      </w:r>
      <w:r>
        <w:rPr>
          <w:rStyle w:val="Emphasis"/>
          <w:highlight w:val="yellow"/>
        </w:rPr>
        <w:t>fairly good at coopting local elites</w:t>
      </w:r>
      <w:r>
        <w:rPr>
          <w:sz w:val="12"/>
        </w:rPr>
        <w:t xml:space="preserve">— including new ones— </w:t>
      </w:r>
      <w:r>
        <w:rPr>
          <w:rStyle w:val="StyleUnderline"/>
          <w:highlight w:val="yellow"/>
        </w:rPr>
        <w:t xml:space="preserve">thereby </w:t>
      </w:r>
      <w:r>
        <w:rPr>
          <w:rStyle w:val="Emphasis"/>
          <w:highlight w:val="yellow"/>
        </w:rPr>
        <w:t>defusing</w:t>
      </w:r>
      <w:r>
        <w:rPr>
          <w:rStyle w:val="StyleUnderline"/>
          <w:highlight w:val="yellow"/>
        </w:rPr>
        <w:t xml:space="preserve"> mass revolt</w:t>
      </w:r>
      <w:r>
        <w:rPr>
          <w:rStyle w:val="StyleUnderline"/>
        </w:rPr>
        <w:t xml:space="preserve"> from below</w:t>
      </w:r>
      <w:r>
        <w:rPr>
          <w:sz w:val="12"/>
        </w:rPr>
        <w:t xml:space="preserve">. Moreover, </w:t>
      </w:r>
      <w:r>
        <w:rPr>
          <w:rStyle w:val="StyleUnderline"/>
          <w:highlight w:val="yellow"/>
        </w:rPr>
        <w:t>Pakistani democracy ensures</w:t>
      </w:r>
      <w:r>
        <w:rPr>
          <w:rStyle w:val="StyleUnderline"/>
        </w:rPr>
        <w:t xml:space="preserve"> that </w:t>
      </w:r>
      <w:r>
        <w:rPr>
          <w:rStyle w:val="StyleUnderline"/>
          <w:highlight w:val="yellow"/>
        </w:rPr>
        <w:t>there is</w:t>
      </w:r>
      <w:r>
        <w:rPr>
          <w:rStyle w:val="StyleUnderline"/>
        </w:rPr>
        <w:t xml:space="preserve"> generally </w:t>
      </w:r>
      <w:r>
        <w:rPr>
          <w:rStyle w:val="StyleUnderline"/>
          <w:highlight w:val="yellow"/>
        </w:rPr>
        <w:t>an</w:t>
      </w:r>
      <w:r>
        <w:rPr>
          <w:rStyle w:val="StyleUnderline"/>
        </w:rPr>
        <w:t xml:space="preserve"> organized and legal </w:t>
      </w:r>
      <w:r>
        <w:rPr>
          <w:rStyle w:val="StyleUnderline"/>
          <w:highlight w:val="yellow"/>
        </w:rPr>
        <w:t>opposition party</w:t>
      </w:r>
      <w:r>
        <w:rPr>
          <w:rStyle w:val="StyleUnderline"/>
        </w:rPr>
        <w:t xml:space="preserve"> ready to take power if the existing government falls. Unlike in the Arab world,</w:t>
      </w:r>
      <w:r>
        <w:rPr>
          <w:sz w:val="12"/>
        </w:rPr>
        <w:t xml:space="preserve"> therefore, </w:t>
      </w:r>
      <w:r>
        <w:rPr>
          <w:rStyle w:val="Emphasis"/>
          <w:highlight w:val="yellow"/>
        </w:rPr>
        <w:t xml:space="preserve">the overthrow of a </w:t>
      </w:r>
      <w:r>
        <w:rPr>
          <w:rStyle w:val="Emphasis"/>
        </w:rPr>
        <w:t xml:space="preserve">given </w:t>
      </w:r>
      <w:r>
        <w:rPr>
          <w:rStyle w:val="Emphasis"/>
          <w:highlight w:val="yellow"/>
        </w:rPr>
        <w:t xml:space="preserve">government does not risk the destruction of the </w:t>
      </w:r>
      <w:r>
        <w:rPr>
          <w:rStyle w:val="Emphasis"/>
        </w:rPr>
        <w:t xml:space="preserve">entire </w:t>
      </w:r>
      <w:r>
        <w:rPr>
          <w:rStyle w:val="Emphasis"/>
          <w:highlight w:val="yellow"/>
        </w:rPr>
        <w:t>governing system</w:t>
      </w:r>
      <w:r>
        <w:rPr>
          <w:rStyle w:val="StyleUnderline"/>
          <w:highlight w:val="yellow"/>
        </w:rPr>
        <w:t xml:space="preserve">. It is </w:t>
      </w:r>
      <w:r>
        <w:rPr>
          <w:rStyle w:val="StyleUnderline"/>
        </w:rPr>
        <w:t xml:space="preserve">thus </w:t>
      </w:r>
      <w:r>
        <w:rPr>
          <w:rStyle w:val="StyleUnderline"/>
          <w:highlight w:val="yellow"/>
        </w:rPr>
        <w:t>possible that we will one day see massive demonstrations</w:t>
      </w:r>
      <w:r>
        <w:rPr>
          <w:sz w:val="12"/>
        </w:rPr>
        <w:t xml:space="preserve"> in Pakistan </w:t>
      </w:r>
      <w:r>
        <w:rPr>
          <w:rStyle w:val="StyleUnderline"/>
        </w:rPr>
        <w:t>against the</w:t>
      </w:r>
      <w:r>
        <w:rPr>
          <w:sz w:val="12"/>
        </w:rPr>
        <w:t xml:space="preserve"> new PML-N </w:t>
      </w:r>
      <w:r>
        <w:rPr>
          <w:rStyle w:val="StyleUnderline"/>
        </w:rPr>
        <w:t>government</w:t>
      </w:r>
      <w:r>
        <w:rPr>
          <w:sz w:val="12"/>
        </w:rPr>
        <w:t xml:space="preserve">, perhaps (as against both Musharraf and Zardari) in the form of another ‘‘long march’’ on Islamabad. 11 The raw material for such protests is always present in the miserable lives of ordinary Pakistanis and in the miserable quality of their government, and it is easy to see how a catalyst could be provided either by US actions or by moves by the PML-N government to follow through on Nawaz Sharif’s promise of improved relations with India. </w:t>
      </w:r>
      <w:r>
        <w:rPr>
          <w:rStyle w:val="Emphasis"/>
          <w:highlight w:val="yellow"/>
        </w:rPr>
        <w:t>But there is no way</w:t>
      </w:r>
      <w:r>
        <w:rPr>
          <w:rStyle w:val="Emphasis"/>
        </w:rPr>
        <w:t xml:space="preserve"> that Pakistan’s generals would order their men to open fire</w:t>
      </w:r>
      <w:r>
        <w:rPr>
          <w:sz w:val="12"/>
        </w:rPr>
        <w:t xml:space="preserve"> on such protests. </w:t>
      </w:r>
      <w:r>
        <w:rPr>
          <w:rStyle w:val="StyleUnderline"/>
        </w:rPr>
        <w:t xml:space="preserve">Would </w:t>
      </w:r>
      <w:r>
        <w:rPr>
          <w:rStyle w:val="StyleUnderline"/>
          <w:highlight w:val="yellow"/>
        </w:rPr>
        <w:t xml:space="preserve">such </w:t>
      </w:r>
      <w:r>
        <w:rPr>
          <w:rStyle w:val="StyleUnderline"/>
        </w:rPr>
        <w:t xml:space="preserve">mass </w:t>
      </w:r>
      <w:r>
        <w:rPr>
          <w:rStyle w:val="StyleUnderline"/>
          <w:highlight w:val="yellow"/>
        </w:rPr>
        <w:t>unrest lead to an Islamist revolution and the destruction of the state</w:t>
      </w:r>
      <w:r>
        <w:rPr>
          <w:sz w:val="12"/>
        </w:rPr>
        <w:t xml:space="preserve">? </w:t>
      </w:r>
      <w:r>
        <w:rPr>
          <w:rStyle w:val="Emphasis"/>
        </w:rPr>
        <w:t xml:space="preserve">Almost certainly not. </w:t>
      </w:r>
      <w:r>
        <w:rPr>
          <w:rStyle w:val="StyleUnderline"/>
        </w:rPr>
        <w:t xml:space="preserve">In the first place, </w:t>
      </w:r>
      <w:r>
        <w:rPr>
          <w:rStyle w:val="StyleUnderline"/>
          <w:highlight w:val="yellow"/>
        </w:rPr>
        <w:t>Pakistan’s democratic system gives the population a safety valve</w:t>
      </w:r>
      <w:r>
        <w:rPr>
          <w:rStyle w:val="StyleUnderline"/>
        </w:rPr>
        <w:t xml:space="preserve"> denied to the peoples of Arab dictatorships. Despite the disillusionment with democracy and politicians</w:t>
      </w:r>
      <w:r>
        <w:rPr>
          <w:sz w:val="12"/>
        </w:rPr>
        <w:t xml:space="preserve"> among Pakistani youth displayed in a British Council survey of early 2013, </w:t>
      </w:r>
      <w:r>
        <w:rPr>
          <w:rStyle w:val="StyleUnderline"/>
        </w:rPr>
        <w:t>the elections two months later still showed the highest voter turnout in almost a generation</w:t>
      </w:r>
      <w:r>
        <w:rPr>
          <w:sz w:val="12"/>
        </w:rPr>
        <w:t xml:space="preserve">. 12 Pakistan’s system allows the overthrow of a government without forcing the entire system to pack up. </w:t>
      </w:r>
      <w:r>
        <w:rPr>
          <w:rStyle w:val="StyleUnderline"/>
        </w:rPr>
        <w:t>Second, as the 2013 elections showed, Pakistanis disillusioned both with the PPP-led government in Islamabad and the ANP government in Peshawar have not flocked to radical Islamist parties. Instead, they were threatening to vote either for the old conservative establishment party,</w:t>
      </w:r>
      <w:r>
        <w:rPr>
          <w:sz w:val="12"/>
        </w:rPr>
        <w:t xml:space="preserve"> the PML-N, </w:t>
      </w:r>
      <w:r>
        <w:rPr>
          <w:rStyle w:val="StyleUnderline"/>
        </w:rPr>
        <w:t>or for Imran Khan, a populist member of the same establishment</w:t>
      </w:r>
      <w:r>
        <w:rPr>
          <w:sz w:val="12"/>
        </w:rPr>
        <w:t xml:space="preserve">. Imran Khan has adopted a platform of strong hostility to the United States and the US ‘‘occupation’’ of Afghanistan, support for peace talks with the Afghan and Pakistani Taliban, and condemnation of the corruption of the political elites. This appeal has been very successful because most Pakistanis agree with him on all three points. In the 2013 elections, the PTI did not do as well as it had hoped it would in Punjab, but it won in KPK and beat the PPP into third place in the national vote, giving the PTI a real chance to become the long-term chief party of opposition to the PML-N and the Sharifs. However, this does not in any way make Imran Khan an Islamist revolutionary. He is a wealthy hereditary aristocrat who turned to a Sufi-influenced, nondenominational form of Islam in his middle age. The limited success of Imran Khan’s PTI therefore marks a reshuffle within the existing system, not a political revolution. 13 </w:t>
      </w:r>
      <w:r>
        <w:rPr>
          <w:rStyle w:val="StyleUnderline"/>
          <w:highlight w:val="yellow"/>
        </w:rPr>
        <w:t>For mass protests to lead to revolution</w:t>
      </w:r>
      <w:r>
        <w:rPr>
          <w:rStyle w:val="StyleUnderline"/>
        </w:rPr>
        <w:t xml:space="preserve"> and the collapse of the existing order, an organized revolutionary force capable of leading the masses to seize the institutions of government would be required</w:t>
      </w:r>
      <w:r>
        <w:rPr>
          <w:sz w:val="12"/>
        </w:rPr>
        <w:t xml:space="preserve">, and then the force must take control of those institutions— </w:t>
      </w:r>
      <w:r>
        <w:rPr>
          <w:rStyle w:val="StyleUnderline"/>
        </w:rPr>
        <w:t>something like the Muslim Brotherhood in Egypt</w:t>
      </w:r>
      <w:r>
        <w:rPr>
          <w:sz w:val="12"/>
        </w:rPr>
        <w:t>, or the Islamic Salvation Front in Algeria in the early 1990s</w:t>
      </w:r>
      <w:r>
        <w:rPr>
          <w:sz w:val="12"/>
          <w:highlight w:val="yellow"/>
        </w:rPr>
        <w:t xml:space="preserve">. </w:t>
      </w:r>
      <w:r>
        <w:rPr>
          <w:rStyle w:val="StyleUnderline"/>
          <w:highlight w:val="yellow"/>
        </w:rPr>
        <w:t>In Pakistan</w:t>
      </w:r>
      <w:r>
        <w:rPr>
          <w:rStyle w:val="StyleUnderline"/>
        </w:rPr>
        <w:t xml:space="preserve">, such </w:t>
      </w:r>
      <w:r>
        <w:rPr>
          <w:rStyle w:val="StyleUnderline"/>
          <w:highlight w:val="yellow"/>
        </w:rPr>
        <w:t>a movement would need two things: a</w:t>
      </w:r>
      <w:r>
        <w:rPr>
          <w:rStyle w:val="StyleUnderline"/>
        </w:rPr>
        <w:t xml:space="preserve"> genuinely revolutionary spirit and program, including </w:t>
      </w:r>
      <w:r>
        <w:rPr>
          <w:rStyle w:val="StyleUnderline"/>
          <w:highlight w:val="yellow"/>
        </w:rPr>
        <w:t>a willingness to use ruthless force; and</w:t>
      </w:r>
      <w:r>
        <w:rPr>
          <w:rStyle w:val="StyleUnderline"/>
        </w:rPr>
        <w:t xml:space="preserve"> </w:t>
      </w:r>
      <w:r>
        <w:rPr>
          <w:rStyle w:val="StyleUnderline"/>
          <w:highlight w:val="yellow"/>
        </w:rPr>
        <w:t xml:space="preserve">deep roots in </w:t>
      </w:r>
      <w:r>
        <w:rPr>
          <w:rStyle w:val="StyleUnderline"/>
        </w:rPr>
        <w:t xml:space="preserve">the province of </w:t>
      </w:r>
      <w:r>
        <w:rPr>
          <w:rStyle w:val="StyleUnderline"/>
          <w:highlight w:val="yellow"/>
        </w:rPr>
        <w:t>Punjab. A glance at Pakistan</w:t>
      </w:r>
      <w:r>
        <w:rPr>
          <w:rStyle w:val="StyleUnderline"/>
        </w:rPr>
        <w:t xml:space="preserve">’s Islamist </w:t>
      </w:r>
      <w:r>
        <w:rPr>
          <w:rStyle w:val="StyleUnderline"/>
          <w:highlight w:val="yellow"/>
        </w:rPr>
        <w:t xml:space="preserve">groups makes clear </w:t>
      </w:r>
      <w:r>
        <w:rPr>
          <w:rStyle w:val="Emphasis"/>
          <w:highlight w:val="yellow"/>
        </w:rPr>
        <w:t>how difficult this would be</w:t>
      </w:r>
      <w:r>
        <w:rPr>
          <w:sz w:val="12"/>
        </w:rPr>
        <w:t xml:space="preserve"> for all of them to achieve, </w:t>
      </w:r>
      <w:r>
        <w:rPr>
          <w:rStyle w:val="StyleUnderline"/>
        </w:rPr>
        <w:t xml:space="preserve">above all </w:t>
      </w:r>
      <w:r>
        <w:rPr>
          <w:rStyle w:val="StyleUnderline"/>
          <w:highlight w:val="yellow"/>
        </w:rPr>
        <w:t>because of Pakistan’s deep ethnic differences and Punjab’s deep religious ones</w:t>
      </w:r>
      <w:r>
        <w:rPr>
          <w:sz w:val="12"/>
        </w:rPr>
        <w:t xml:space="preserve">. Of the two Islamist political parties, the Jamiat Ulema-e-Islam (JUI) is overwhelmingly Pashtun with very little Punjabi support. The Jamaat-e-Islami (JI) does have Punjabi support, but it is restricted to relatively narrow social strata in the towns. JI’s religious culture is alien to the Punjabi masses; even more importantly, like the JUI, the JI’s decades in and out of government and parliamentary politics have led many people to see it not as a force for Islamist revolution but as just another patronage-based party. Its more moderate elements have tended to drift away to join the PML-N in a search for much better chances of patronage and its more radical elements, to join the militants. As to the militants, their problems in mobilizing masses of Punjabis are also formidable. The groups making up the Pakistani Taliban (Tehrik-eTaliban Pakistan, or TTP), like the JUI, are overwhelmingly Pashtun and highly localized and tribal-based. The biggest autonomous group within the TTP, the Tehreek-e-Nafaz-e-Shariat-e-Mohammadi, is almost exclusively from Swat in KPK province. People from northwest Punjab have strong cultural affinities with the Pashtuns, of course, but </w:t>
      </w:r>
      <w:r>
        <w:rPr>
          <w:rStyle w:val="StyleUnderline"/>
          <w:highlight w:val="yellow"/>
        </w:rPr>
        <w:t>considerable distrust</w:t>
      </w:r>
      <w:r>
        <w:rPr>
          <w:rStyle w:val="StyleUnderline"/>
        </w:rPr>
        <w:t xml:space="preserve"> also </w:t>
      </w:r>
      <w:r>
        <w:rPr>
          <w:rStyle w:val="StyleUnderline"/>
          <w:highlight w:val="yellow"/>
        </w:rPr>
        <w:t>exists between the provinces</w:t>
      </w:r>
      <w:r>
        <w:rPr>
          <w:sz w:val="12"/>
        </w:rPr>
        <w:t xml:space="preserve">. The chief militant allies that the TTP has found in Punjab are the old antiShia sectarian parties, the SSP, and its even more violent offshoot, the LeJ. These groups want to attack the state because they have themselves been subject to periods of intense state repression since the mid-1990s and have intermittently struck at state targets (as well as Shia ones) in response (Rana 2005b, 192– 213). However, </w:t>
      </w:r>
      <w:r>
        <w:rPr>
          <w:rStyle w:val="StyleUnderline"/>
          <w:highlight w:val="yellow"/>
        </w:rPr>
        <w:t>the mass appeal of the sectarian groups is limited to</w:t>
      </w:r>
      <w:r>
        <w:rPr>
          <w:rStyle w:val="StyleUnderline"/>
        </w:rPr>
        <w:t xml:space="preserve"> central and southern </w:t>
      </w:r>
      <w:r>
        <w:rPr>
          <w:rStyle w:val="StyleUnderline"/>
          <w:highlight w:val="yellow"/>
        </w:rPr>
        <w:t>Punjab</w:t>
      </w:r>
      <w:r>
        <w:rPr>
          <w:rStyle w:val="StyleUnderline"/>
        </w:rPr>
        <w:t xml:space="preserve"> and certain parts of Karachi and KPK</w:t>
      </w:r>
      <w:r>
        <w:rPr>
          <w:sz w:val="12"/>
        </w:rPr>
        <w:t xml:space="preserve"> (although they have enough support elsewhere to carry out savage acts of terrorism). They are hated not only by the Shia but also by the devotees of Sunni shrines linked to the Shia, and </w:t>
      </w:r>
      <w:r>
        <w:rPr>
          <w:rStyle w:val="StyleUnderline"/>
          <w:highlight w:val="yellow"/>
        </w:rPr>
        <w:t>they have no wider prestige in Pakistan</w:t>
      </w:r>
      <w:r>
        <w:rPr>
          <w:sz w:val="12"/>
        </w:rPr>
        <w:t xml:space="preserve"> or in the Muslim world.</w:t>
      </w:r>
    </w:p>
    <w:p w:rsidR="003577B7" w:rsidRDefault="003577B7" w:rsidP="003577B7"/>
    <w:p w:rsidR="003577B7" w:rsidRDefault="003577B7" w:rsidP="003577B7">
      <w:pPr>
        <w:pStyle w:val="Heading4"/>
      </w:pPr>
      <w:r>
        <w:rPr>
          <w:b w:val="0"/>
        </w:rPr>
        <w:t xml:space="preserve">No risk of instability causing nuclear misuse </w:t>
      </w:r>
    </w:p>
    <w:p w:rsidR="003577B7" w:rsidRDefault="003577B7" w:rsidP="003577B7">
      <w:r>
        <w:t xml:space="preserve">Tom </w:t>
      </w:r>
      <w:r>
        <w:rPr>
          <w:rStyle w:val="Style13ptBold"/>
        </w:rPr>
        <w:t>Rogan</w:t>
      </w:r>
      <w:r>
        <w:t>, Foreign Policy columnist for National Review, “Don't worry, Pakistan's government won't fall to Islamic extremists”, Nov 20</w:t>
      </w:r>
      <w:r>
        <w:rPr>
          <w:rStyle w:val="Style13ptBold"/>
        </w:rPr>
        <w:t>17</w:t>
      </w:r>
      <w:r>
        <w:t>, https://www.washingtonexaminer.com/dont-worry-pakistans-government-wont-fall-to-islamic-extremists</w:t>
      </w:r>
    </w:p>
    <w:p w:rsidR="003577B7" w:rsidRDefault="003577B7" w:rsidP="003577B7">
      <w:pPr>
        <w:rPr>
          <w:sz w:val="14"/>
        </w:rPr>
      </w:pPr>
      <w:r>
        <w:rPr>
          <w:sz w:val="14"/>
        </w:rPr>
        <w:t xml:space="preserve">This weekend's rioting in </w:t>
      </w:r>
      <w:r>
        <w:rPr>
          <w:rStyle w:val="StyleUnderline"/>
          <w:highlight w:val="yellow"/>
        </w:rPr>
        <w:t>Pakistan</w:t>
      </w:r>
      <w:r>
        <w:rPr>
          <w:sz w:val="14"/>
        </w:rPr>
        <w:t xml:space="preserve"> illustrates the political energy of hardline Islamists in that nation. Still, the government </w:t>
      </w:r>
      <w:r>
        <w:rPr>
          <w:rStyle w:val="StyleUnderline"/>
          <w:highlight w:val="yellow"/>
        </w:rPr>
        <w:t>isn't about to fall into the hands of fanatics</w:t>
      </w:r>
      <w:r>
        <w:rPr>
          <w:rStyle w:val="StyleUnderline"/>
        </w:rPr>
        <w:t xml:space="preserve">. </w:t>
      </w:r>
      <w:r>
        <w:rPr>
          <w:sz w:val="14"/>
        </w:rPr>
        <w:t xml:space="preserve">Those violently taking to the streets are motivated by government efforts to temper Pakistan's aggressive anti-blasphemy laws. Specifically, the protesters are infuriated by a short-lived alteration to Pakistan's electoral oath. While the alteration was canceled after the protesters raised their concerns, they claim the minister responsible has blasphemed against God and must resign. Led by hardline Islamist Khadim Rizvi and galvanized by anti-blasphemy obsessions, the havoc in Islamabad, Karachi, and other cities will continue in ebbs and flows. Yet the chaos isn't as random and emotional as it might first appear. </w:t>
      </w:r>
      <w:r>
        <w:rPr>
          <w:rStyle w:val="StyleUnderline"/>
        </w:rPr>
        <w:t>What</w:t>
      </w:r>
      <w:r>
        <w:rPr>
          <w:sz w:val="14"/>
        </w:rPr>
        <w:t xml:space="preserve">'s really going on here is that the Islamists are jockeying for attention in the run-up to next year's elections. The basic intent of zealots like Rizvi and just-released terrorist, Hafiz Saeed, is similar to that of U.S. politicians: galvanize the base! That said, </w:t>
      </w:r>
      <w:r>
        <w:rPr>
          <w:rStyle w:val="StyleUnderline"/>
        </w:rPr>
        <w:t>while those</w:t>
      </w:r>
      <w:r>
        <w:rPr>
          <w:sz w:val="14"/>
        </w:rPr>
        <w:t xml:space="preserve"> on the streets </w:t>
      </w:r>
      <w:r>
        <w:rPr>
          <w:rStyle w:val="StyleUnderline"/>
        </w:rPr>
        <w:t>might seem like a major threat to Pakistan's stability</w:t>
      </w:r>
      <w:r>
        <w:rPr>
          <w:sz w:val="14"/>
        </w:rPr>
        <w:t xml:space="preserve">, </w:t>
      </w:r>
      <w:r>
        <w:rPr>
          <w:rStyle w:val="Emphasis"/>
        </w:rPr>
        <w:t>they lack the power to contest the government or,</w:t>
      </w:r>
      <w:r>
        <w:rPr>
          <w:sz w:val="14"/>
        </w:rPr>
        <w:t xml:space="preserve"> more importantly, </w:t>
      </w:r>
      <w:r>
        <w:rPr>
          <w:rStyle w:val="Emphasis"/>
          <w:highlight w:val="yellow"/>
        </w:rPr>
        <w:t>the</w:t>
      </w:r>
      <w:r>
        <w:rPr>
          <w:rStyle w:val="Emphasis"/>
        </w:rPr>
        <w:t xml:space="preserve"> Pakistani </w:t>
      </w:r>
      <w:r>
        <w:rPr>
          <w:rStyle w:val="Emphasis"/>
          <w:highlight w:val="yellow"/>
        </w:rPr>
        <w:t>military</w:t>
      </w:r>
      <w:r>
        <w:rPr>
          <w:sz w:val="14"/>
        </w:rPr>
        <w:t xml:space="preserve">. At the most critical concern-level, </w:t>
      </w:r>
      <w:r>
        <w:rPr>
          <w:rStyle w:val="StyleUnderline"/>
        </w:rPr>
        <w:t xml:space="preserve">Pakistan's armed forces </w:t>
      </w:r>
      <w:r>
        <w:rPr>
          <w:rStyle w:val="StyleUnderline"/>
          <w:highlight w:val="yellow"/>
        </w:rPr>
        <w:t xml:space="preserve">have </w:t>
      </w:r>
      <w:r>
        <w:rPr>
          <w:rStyle w:val="Emphasis"/>
          <w:highlight w:val="yellow"/>
        </w:rPr>
        <w:t>absolute control</w:t>
      </w:r>
      <w:r>
        <w:rPr>
          <w:rStyle w:val="StyleUnderline"/>
          <w:highlight w:val="yellow"/>
        </w:rPr>
        <w:t xml:space="preserve"> over the</w:t>
      </w:r>
      <w:r>
        <w:rPr>
          <w:rStyle w:val="StyleUnderline"/>
        </w:rPr>
        <w:t xml:space="preserve"> country's </w:t>
      </w:r>
      <w:r>
        <w:rPr>
          <w:rStyle w:val="StyleUnderline"/>
          <w:highlight w:val="yellow"/>
        </w:rPr>
        <w:t>nuclear weapons</w:t>
      </w:r>
      <w:r>
        <w:rPr>
          <w:rStyle w:val="StyleUnderline"/>
        </w:rPr>
        <w:t xml:space="preserve"> program through a well-led and dedicated strategic command. Home to many terrorist organizations who would love an apocalyptic showdown with India</w:t>
      </w:r>
      <w:r>
        <w:rPr>
          <w:sz w:val="14"/>
        </w:rPr>
        <w:t xml:space="preserve">, </w:t>
      </w:r>
      <w:r>
        <w:rPr>
          <w:rStyle w:val="StyleUnderline"/>
          <w:highlight w:val="yellow"/>
        </w:rPr>
        <w:t>the army is well aware that national survival depends on its</w:t>
      </w:r>
      <w:r>
        <w:rPr>
          <w:rStyle w:val="StyleUnderline"/>
        </w:rPr>
        <w:t xml:space="preserve"> ensured </w:t>
      </w:r>
      <w:r>
        <w:rPr>
          <w:rStyle w:val="StyleUnderline"/>
          <w:highlight w:val="yellow"/>
        </w:rPr>
        <w:t>control of</w:t>
      </w:r>
      <w:r>
        <w:rPr>
          <w:rStyle w:val="StyleUnderline"/>
        </w:rPr>
        <w:t xml:space="preserve"> nuclear </w:t>
      </w:r>
      <w:r>
        <w:rPr>
          <w:rStyle w:val="StyleUnderline"/>
          <w:highlight w:val="yellow"/>
        </w:rPr>
        <w:t>weapons</w:t>
      </w:r>
      <w:r>
        <w:rPr>
          <w:rStyle w:val="StyleUnderline"/>
        </w:rPr>
        <w:t xml:space="preserve">. If not, India might launch a pre-emptive nuclear attack. </w:t>
      </w:r>
      <w:r>
        <w:rPr>
          <w:sz w:val="14"/>
        </w:rPr>
        <w:t xml:space="preserve">Correspondingly, </w:t>
      </w:r>
      <w:r>
        <w:rPr>
          <w:rStyle w:val="StyleUnderline"/>
        </w:rPr>
        <w:t xml:space="preserve">absent a military revolt </w:t>
      </w:r>
      <w:r>
        <w:rPr>
          <w:sz w:val="14"/>
        </w:rPr>
        <w:t>by Islamic fanatics (</w:t>
      </w:r>
      <w:r>
        <w:rPr>
          <w:rStyle w:val="Emphasis"/>
        </w:rPr>
        <w:t>which is highly unlikely</w:t>
      </w:r>
      <w:r>
        <w:rPr>
          <w:sz w:val="14"/>
        </w:rPr>
        <w:t xml:space="preserve">) </w:t>
      </w:r>
      <w:r>
        <w:rPr>
          <w:rStyle w:val="StyleUnderline"/>
          <w:highlight w:val="yellow"/>
        </w:rPr>
        <w:t>a Pakistani terrorist group isn't seizing control of nuclear-tipped i</w:t>
      </w:r>
      <w:r>
        <w:rPr>
          <w:rStyle w:val="StyleUnderline"/>
        </w:rPr>
        <w:t>nter</w:t>
      </w:r>
      <w:r>
        <w:rPr>
          <w:rStyle w:val="StyleUnderline"/>
          <w:highlight w:val="yellow"/>
        </w:rPr>
        <w:t>c</w:t>
      </w:r>
      <w:r>
        <w:rPr>
          <w:rStyle w:val="StyleUnderline"/>
        </w:rPr>
        <w:t xml:space="preserve">ontinental </w:t>
      </w:r>
      <w:r>
        <w:rPr>
          <w:rStyle w:val="StyleUnderline"/>
          <w:highlight w:val="yellow"/>
        </w:rPr>
        <w:t>b</w:t>
      </w:r>
      <w:r>
        <w:rPr>
          <w:rStyle w:val="StyleUnderline"/>
        </w:rPr>
        <w:t xml:space="preserve">allistic </w:t>
      </w:r>
      <w:r>
        <w:rPr>
          <w:rStyle w:val="StyleUnderline"/>
          <w:highlight w:val="yellow"/>
        </w:rPr>
        <w:t>m</w:t>
      </w:r>
      <w:r>
        <w:rPr>
          <w:rStyle w:val="StyleUnderline"/>
        </w:rPr>
        <w:t xml:space="preserve">issiles anytime soon. The real issue with Pakistan and terrorism is what it has always been: elements in the government who believe they can use Islamic extremists to their own advantage. </w:t>
      </w:r>
      <w:r>
        <w:rPr>
          <w:sz w:val="14"/>
        </w:rPr>
        <w:t xml:space="preserve">Moreover, while the nation's political structures are defined by endemic corruption and not-so-rare outbursts of violence, </w:t>
      </w:r>
      <w:r>
        <w:rPr>
          <w:rStyle w:val="StyleUnderline"/>
        </w:rPr>
        <w:t>Pakistan retains a diverse and energetic array of political movements. Fortunately, the secular, secular-leaning, or more business-friendly</w:t>
      </w:r>
      <w:r>
        <w:rPr>
          <w:sz w:val="14"/>
        </w:rPr>
        <w:t xml:space="preserve"> (aka less crazy) </w:t>
      </w:r>
      <w:r>
        <w:rPr>
          <w:rStyle w:val="StyleUnderline"/>
        </w:rPr>
        <w:t>parties hold a plurality of power in both the Senate and National Assembly.</w:t>
      </w:r>
      <w:r>
        <w:rPr>
          <w:sz w:val="14"/>
        </w:rPr>
        <w:t xml:space="preserve"> Yes, they must pay homage to Pakistan's all-powerful military, but </w:t>
      </w:r>
      <w:r>
        <w:rPr>
          <w:rStyle w:val="StyleUnderline"/>
          <w:highlight w:val="yellow"/>
        </w:rPr>
        <w:t>the military craves stability</w:t>
      </w:r>
      <w:r>
        <w:rPr>
          <w:rStyle w:val="StyleUnderline"/>
        </w:rPr>
        <w:t xml:space="preserve"> and the entrenchment of its power above all else</w:t>
      </w:r>
      <w:r>
        <w:rPr>
          <w:sz w:val="14"/>
        </w:rPr>
        <w:t xml:space="preserve">. </w:t>
      </w:r>
      <w:r>
        <w:rPr>
          <w:rStyle w:val="StyleUnderline"/>
        </w:rPr>
        <w:t>Pakistan is not the most stable nation on Earth, but you shouldn't panic</w:t>
      </w:r>
      <w:r>
        <w:rPr>
          <w:sz w:val="14"/>
        </w:rPr>
        <w:t xml:space="preserve"> — Rizvi's hordes aren't taking power anytime soon.</w:t>
      </w:r>
    </w:p>
    <w:p w:rsidR="003577B7" w:rsidRDefault="003577B7" w:rsidP="003577B7">
      <w:pPr>
        <w:pStyle w:val="Heading3"/>
      </w:pPr>
      <w:r>
        <w:t xml:space="preserve">A2: Pakistan Instability </w:t>
      </w:r>
      <w:r>
        <w:sym w:font="Wingdings" w:char="F0E8"/>
      </w:r>
      <w:r>
        <w:t xml:space="preserve"> India Intervention</w:t>
      </w:r>
    </w:p>
    <w:p w:rsidR="003577B7" w:rsidRDefault="003577B7" w:rsidP="003577B7"/>
    <w:p w:rsidR="003577B7" w:rsidRDefault="003577B7" w:rsidP="003577B7">
      <w:pPr>
        <w:pStyle w:val="Heading4"/>
        <w:rPr>
          <w:rFonts w:eastAsia="Calibri"/>
        </w:rPr>
      </w:pPr>
      <w:r>
        <w:rPr>
          <w:rFonts w:eastAsia="Calibri"/>
        </w:rPr>
        <w:t>No Indian intervention</w:t>
      </w:r>
    </w:p>
    <w:p w:rsidR="003577B7" w:rsidRDefault="003577B7" w:rsidP="003577B7">
      <w:r>
        <w:t>Sunil</w:t>
      </w:r>
      <w:r>
        <w:rPr>
          <w:rStyle w:val="Heading4Char"/>
          <w:rFonts w:eastAsia="Calibri"/>
        </w:rPr>
        <w:t xml:space="preserve"> </w:t>
      </w:r>
      <w:r>
        <w:rPr>
          <w:rStyle w:val="Style13ptBold"/>
        </w:rPr>
        <w:t>Dasgupta '13</w:t>
      </w:r>
      <w:r>
        <w:t xml:space="preserve"> Ph.D. in political science and the director of UMBC's Political Science Program and a senior fellow at Brookings, 2/25/13, "How will India respond to civil war in Pakistan," East Asia Forum, http://www.eastasiaforum.org/2013/02/25/how-will-india-respond-to-civil-war-in-pakistan/</w:t>
      </w:r>
    </w:p>
    <w:p w:rsidR="003577B7" w:rsidRDefault="003577B7" w:rsidP="003577B7">
      <w:pPr>
        <w:rPr>
          <w:sz w:val="16"/>
        </w:rPr>
      </w:pPr>
      <w:r>
        <w:rPr>
          <w:sz w:val="16"/>
        </w:rPr>
        <w:t xml:space="preserve">In 2013, prospects of another </w:t>
      </w:r>
      <w:hyperlink r:id="rId72" w:tgtFrame="_blank" w:history="1">
        <w:r>
          <w:rPr>
            <w:rStyle w:val="Hyperlink"/>
            <w:sz w:val="16"/>
          </w:rPr>
          <w:t>civil war in Pakistan</w:t>
        </w:r>
      </w:hyperlink>
      <w:r>
        <w:rPr>
          <w:sz w:val="16"/>
        </w:rPr>
        <w:t xml:space="preserve"> — this time one that pits radical Islamists against the secular but authoritarian military — have led once again to questions about what India would do. What would trigger Indian intervention, and who would India support?</w:t>
      </w:r>
      <w:r>
        <w:rPr>
          <w:sz w:val="12"/>
        </w:rPr>
        <w:t>¶</w:t>
      </w:r>
      <w:r>
        <w:rPr>
          <w:sz w:val="16"/>
        </w:rPr>
        <w:t xml:space="preserve"> </w:t>
      </w:r>
      <w:r>
        <w:rPr>
          <w:b/>
          <w:highlight w:val="yellow"/>
          <w:u w:val="single"/>
        </w:rPr>
        <w:t>In the context of a civil war between Islamists and the army in Pakistan</w:t>
      </w:r>
      <w:r>
        <w:rPr>
          <w:sz w:val="16"/>
          <w:highlight w:val="yellow"/>
        </w:rPr>
        <w:t xml:space="preserve">, </w:t>
      </w:r>
      <w:r>
        <w:rPr>
          <w:b/>
          <w:highlight w:val="yellow"/>
          <w:u w:val="single"/>
        </w:rPr>
        <w:t>it is hard to imagine Pakistani refugees streaming into India and triggering intervention</w:t>
      </w:r>
      <w:r>
        <w:rPr>
          <w:b/>
          <w:u w:val="single"/>
        </w:rPr>
        <w:t xml:space="preserve"> as the Bengalis did in 1971</w:t>
      </w:r>
      <w:r>
        <w:rPr>
          <w:sz w:val="16"/>
        </w:rPr>
        <w:t xml:space="preserve">. </w:t>
      </w:r>
      <w:r>
        <w:rPr>
          <w:b/>
          <w:highlight w:val="yellow"/>
          <w:u w:val="single"/>
        </w:rPr>
        <w:t>Muslim Pakistanis do not see India as a refuge</w:t>
      </w:r>
      <w:r>
        <w:rPr>
          <w:sz w:val="16"/>
        </w:rPr>
        <w:t>, and Taliban fighters are likely to seek refuge in Afghanistan, especially if the United States leaves the region.</w:t>
      </w:r>
      <w:r>
        <w:rPr>
          <w:sz w:val="12"/>
        </w:rPr>
        <w:t>¶</w:t>
      </w:r>
      <w:r>
        <w:rPr>
          <w:sz w:val="16"/>
        </w:rPr>
        <w:t xml:space="preserve"> A more selective spillover, such as the increased threat of terrorism, is possible.</w:t>
      </w:r>
      <w:r>
        <w:rPr>
          <w:b/>
          <w:sz w:val="16"/>
        </w:rPr>
        <w:t xml:space="preserve"> </w:t>
      </w:r>
      <w:r>
        <w:rPr>
          <w:b/>
          <w:u w:val="single"/>
        </w:rPr>
        <w:t xml:space="preserve">But </w:t>
      </w:r>
      <w:r>
        <w:rPr>
          <w:b/>
          <w:highlight w:val="yellow"/>
          <w:u w:val="single"/>
        </w:rPr>
        <w:t xml:space="preserve">a civil war inside Pakistan is more likely to </w:t>
      </w:r>
      <w:hyperlink r:id="rId73" w:tgtFrame="_blank" w:history="1">
        <w:r>
          <w:rPr>
            <w:rStyle w:val="Hyperlink"/>
            <w:b/>
            <w:highlight w:val="yellow"/>
            <w:u w:val="single"/>
          </w:rPr>
          <w:t xml:space="preserve">train radical attention on </w:t>
        </w:r>
        <w:r>
          <w:rPr>
            <w:rStyle w:val="Hyperlink"/>
            <w:b/>
            <w:u w:val="single"/>
          </w:rPr>
          <w:t>Pakistan</w:t>
        </w:r>
        <w:r>
          <w:rPr>
            <w:rStyle w:val="Hyperlink"/>
            <w:b/>
            <w:highlight w:val="yellow"/>
            <w:u w:val="single"/>
          </w:rPr>
          <w:t xml:space="preserve"> itself</w:t>
        </w:r>
      </w:hyperlink>
      <w:r>
        <w:rPr>
          <w:b/>
          <w:highlight w:val="yellow"/>
          <w:u w:val="single"/>
        </w:rPr>
        <w:t xml:space="preserve"> than </w:t>
      </w:r>
      <w:r>
        <w:rPr>
          <w:b/>
          <w:u w:val="single"/>
        </w:rPr>
        <w:t>on</w:t>
      </w:r>
      <w:r>
        <w:rPr>
          <w:b/>
          <w:highlight w:val="yellow"/>
          <w:u w:val="single"/>
        </w:rPr>
        <w:t xml:space="preserve"> India.</w:t>
      </w:r>
      <w:r>
        <w:rPr>
          <w:sz w:val="12"/>
          <w:highlight w:val="yellow"/>
        </w:rPr>
        <w:t>¶</w:t>
      </w:r>
      <w:r>
        <w:rPr>
          <w:b/>
          <w:sz w:val="12"/>
          <w:u w:val="single"/>
        </w:rPr>
        <w:t xml:space="preserve"> </w:t>
      </w:r>
      <w:r>
        <w:rPr>
          <w:sz w:val="16"/>
        </w:rPr>
        <w:t>In fact, the real problem for India would be in Afghanistan. India has already staked a claim in the Afghan endgame, so if Islamists seek an alliance with an Afghan government favoured by India, New Delhi’s best option might be to side covertly with the Islamists against the Pakistani army. But this is unlikely, because for India to actually side with Islamists, US policy in Pakistan and Afghanistan would have to change dramatically.</w:t>
      </w:r>
      <w:r>
        <w:rPr>
          <w:sz w:val="12"/>
        </w:rPr>
        <w:t>¶</w:t>
      </w:r>
      <w:r>
        <w:rPr>
          <w:sz w:val="16"/>
        </w:rPr>
        <w:t xml:space="preserve"> Conversely, for India to back the Pakistani army over the Islamists, Indian leaders would need to see a full and verifiable settlement of all bilateral disputes with India, including Kashmir, and/or the imminent fall of Pakistani nuclear weapons into the hands of Islamists.</w:t>
      </w:r>
      <w:r>
        <w:rPr>
          <w:sz w:val="12"/>
        </w:rPr>
        <w:t>¶</w:t>
      </w:r>
      <w:r>
        <w:rPr>
          <w:sz w:val="16"/>
        </w:rPr>
        <w:t xml:space="preserve"> In the first case, </w:t>
      </w:r>
      <w:hyperlink r:id="rId74" w:tgtFrame="_blank" w:history="1">
        <w:r>
          <w:rPr>
            <w:rStyle w:val="Hyperlink"/>
            <w:sz w:val="16"/>
          </w:rPr>
          <w:t>a Kashmir resolution is not only unrealistic</w:t>
        </w:r>
      </w:hyperlink>
      <w:r>
        <w:rPr>
          <w:sz w:val="16"/>
        </w:rPr>
        <w:t>, but also likely to weaken the legitimacy of the Pakistani army itself, jeopardising the army’s prospects in the civil war. In the second case, Indian leaders would need to have independent (non-US/UK) intelligence, or alternatively see US action (such as a military raid on Pakistani nuclear facilities) that convinces them that nuclear weapons are about to pass into terrorist hands. Neither of those triggers is likely to exist in the near future.</w:t>
      </w:r>
      <w:r>
        <w:rPr>
          <w:sz w:val="12"/>
        </w:rPr>
        <w:t>¶</w:t>
      </w:r>
      <w:r>
        <w:rPr>
          <w:sz w:val="16"/>
        </w:rPr>
        <w:t xml:space="preserve"> </w:t>
      </w:r>
      <w:r>
        <w:rPr>
          <w:rStyle w:val="StyleUnderline"/>
        </w:rPr>
        <w:t xml:space="preserve">As it is, </w:t>
      </w:r>
      <w:r>
        <w:rPr>
          <w:rStyle w:val="StyleUnderline"/>
          <w:highlight w:val="yellow"/>
        </w:rPr>
        <w:t>India and Pakistan have gone</w:t>
      </w:r>
      <w:r>
        <w:rPr>
          <w:rStyle w:val="StyleUnderline"/>
        </w:rPr>
        <w:t xml:space="preserve"> down </w:t>
      </w:r>
      <w:r>
        <w:rPr>
          <w:rStyle w:val="StyleUnderline"/>
          <w:highlight w:val="yellow"/>
        </w:rPr>
        <w:t xml:space="preserve">to the nuclear edge </w:t>
      </w:r>
      <w:r>
        <w:rPr>
          <w:rStyle w:val="StyleUnderline"/>
        </w:rPr>
        <w:t>four times</w:t>
      </w:r>
      <w:r>
        <w:rPr>
          <w:sz w:val="16"/>
        </w:rPr>
        <w:t xml:space="preserve"> — in 1986, 1990, 1999 and 2001–02. </w:t>
      </w:r>
      <w:r>
        <w:rPr>
          <w:rStyle w:val="StyleUnderline"/>
        </w:rPr>
        <w:t xml:space="preserve">In each case, </w:t>
      </w:r>
      <w:r>
        <w:rPr>
          <w:rStyle w:val="StyleUnderline"/>
          <w:highlight w:val="yellow"/>
        </w:rPr>
        <w:t>India responded in a manner that did not escalate</w:t>
      </w:r>
      <w:r>
        <w:rPr>
          <w:rStyle w:val="StyleUnderline"/>
        </w:rPr>
        <w:t xml:space="preserve"> the </w:t>
      </w:r>
      <w:r>
        <w:rPr>
          <w:rStyle w:val="StyleUnderline"/>
          <w:highlight w:val="yellow"/>
        </w:rPr>
        <w:t>conflict. Any incursion into Pakistan was</w:t>
      </w:r>
      <w:r>
        <w:rPr>
          <w:rStyle w:val="StyleUnderline"/>
        </w:rPr>
        <w:t xml:space="preserve"> extremely </w:t>
      </w:r>
      <w:r>
        <w:rPr>
          <w:rStyle w:val="StyleUnderline"/>
          <w:highlight w:val="yellow"/>
        </w:rPr>
        <w:t xml:space="preserve">limited. </w:t>
      </w:r>
      <w:r>
        <w:rPr>
          <w:rStyle w:val="StyleUnderline"/>
        </w:rPr>
        <w:t xml:space="preserve">An </w:t>
      </w:r>
      <w:r>
        <w:rPr>
          <w:rStyle w:val="StyleUnderline"/>
          <w:highlight w:val="yellow"/>
        </w:rPr>
        <w:t xml:space="preserve">Indian intervention in a civil war </w:t>
      </w:r>
      <w:r>
        <w:rPr>
          <w:rStyle w:val="StyleUnderline"/>
        </w:rPr>
        <w:t xml:space="preserve">in Pakistan </w:t>
      </w:r>
      <w:r>
        <w:rPr>
          <w:rStyle w:val="StyleUnderline"/>
          <w:highlight w:val="yellow"/>
        </w:rPr>
        <w:t xml:space="preserve">would be subject to the same limitations </w:t>
      </w:r>
      <w:r>
        <w:rPr>
          <w:sz w:val="16"/>
        </w:rPr>
        <w:t>— at least so long as the Pakistani army maintains its integrity.</w:t>
      </w:r>
      <w:r>
        <w:rPr>
          <w:sz w:val="12"/>
        </w:rPr>
        <w:t>¶</w:t>
      </w:r>
      <w:r>
        <w:rPr>
          <w:sz w:val="16"/>
        </w:rPr>
        <w:t xml:space="preserve"> Given the new US–India ties, the most important factor in determining the possibility and nature of Indian intervention in a possible Pakistani civil war is Washington. If the United States is able to get Kabul and Islamabad to work together against the Taliban, as it is trying to do now, then India is likely to continue its current policy or try to preserve some influence in Afghanistan, especially working with elements of the Northern Alliance.</w:t>
      </w:r>
      <w:r>
        <w:rPr>
          <w:sz w:val="12"/>
        </w:rPr>
        <w:t>¶</w:t>
      </w:r>
      <w:r>
        <w:rPr>
          <w:sz w:val="16"/>
        </w:rPr>
        <w:t xml:space="preserve"> India and Afghanistan already have a strategic partnership agreement in place that creates the framework for their bilateral relationship to grow, but the degree of actual cooperation will depend on how Pakistan and the Taliban react. If Indian interests in Afghanistan come under attack, New Delhi might have to pull back. The Indian government has been quite clear about not sending troops to Afghanistan.</w:t>
      </w:r>
      <w:r>
        <w:rPr>
          <w:sz w:val="12"/>
        </w:rPr>
        <w:t>¶</w:t>
      </w:r>
      <w:r>
        <w:rPr>
          <w:sz w:val="16"/>
        </w:rPr>
        <w:t xml:space="preserve"> If the United States shifts its policy to where it has to choose Kabul over Islamabad, in effect reviving the demand for an independent Pashtunistan, India is likely to be much more supportive of US and Afghan goals. The policy shift, however, carries the risk of a full-fledged proxy war with Pakistan in Afghanistan, but should not involve the prospect of a direct Indian intervention in Pakistan itself.</w:t>
      </w:r>
      <w:r>
        <w:rPr>
          <w:sz w:val="12"/>
        </w:rPr>
        <w:t>¶</w:t>
      </w:r>
      <w:r>
        <w:rPr>
          <w:sz w:val="16"/>
        </w:rPr>
        <w:t xml:space="preserve"> </w:t>
      </w:r>
      <w:r>
        <w:rPr>
          <w:rStyle w:val="StyleUnderline"/>
          <w:highlight w:val="yellow"/>
        </w:rPr>
        <w:t>India is not likely to initiate an intervention that causes the Pakistani state to fail</w:t>
      </w:r>
      <w:r>
        <w:rPr>
          <w:sz w:val="16"/>
          <w:highlight w:val="yellow"/>
        </w:rPr>
        <w:t>.</w:t>
      </w:r>
      <w:r>
        <w:rPr>
          <w:sz w:val="16"/>
        </w:rPr>
        <w:t xml:space="preserve"> </w:t>
      </w:r>
    </w:p>
    <w:p w:rsidR="003577B7" w:rsidRDefault="003577B7" w:rsidP="003577B7"/>
    <w:p w:rsidR="003577B7" w:rsidRDefault="003577B7" w:rsidP="003577B7"/>
    <w:p w:rsidR="003577B7" w:rsidRDefault="003577B7" w:rsidP="003577B7">
      <w:pPr>
        <w:pStyle w:val="Heading3"/>
      </w:pPr>
      <w:r>
        <w:t>A2: Iraq Instability</w:t>
      </w:r>
    </w:p>
    <w:p w:rsidR="003577B7" w:rsidRDefault="003577B7" w:rsidP="003577B7"/>
    <w:p w:rsidR="00E51CF5" w:rsidRPr="00522F81" w:rsidRDefault="00E51CF5" w:rsidP="00E51CF5">
      <w:pPr>
        <w:pStyle w:val="Heading4"/>
      </w:pPr>
      <w:r>
        <w:t>Iraq stabilization coming now.</w:t>
      </w:r>
    </w:p>
    <w:p w:rsidR="00E51CF5" w:rsidRPr="00522F81" w:rsidRDefault="00E51CF5" w:rsidP="00E51CF5">
      <w:pPr>
        <w:rPr>
          <w:sz w:val="16"/>
          <w:szCs w:val="16"/>
        </w:rPr>
      </w:pPr>
      <w:r w:rsidRPr="00120D87">
        <w:rPr>
          <w:sz w:val="16"/>
          <w:szCs w:val="16"/>
        </w:rPr>
        <w:t>Michael</w:t>
      </w:r>
      <w:r>
        <w:t xml:space="preserve"> </w:t>
      </w:r>
      <w:r w:rsidRPr="00120D87">
        <w:rPr>
          <w:rStyle w:val="Style13ptBold"/>
        </w:rPr>
        <w:t>Rubin</w:t>
      </w:r>
      <w:r>
        <w:t xml:space="preserve">, </w:t>
      </w:r>
      <w:r w:rsidRPr="00120D87">
        <w:rPr>
          <w:sz w:val="16"/>
          <w:szCs w:val="16"/>
        </w:rPr>
        <w:t>7-17-20</w:t>
      </w:r>
      <w:r w:rsidRPr="00120D87">
        <w:rPr>
          <w:rStyle w:val="Style13ptBold"/>
        </w:rPr>
        <w:t>18</w:t>
      </w:r>
      <w:r>
        <w:t xml:space="preserve">, </w:t>
      </w:r>
      <w:r w:rsidRPr="00120D87">
        <w:rPr>
          <w:sz w:val="16"/>
          <w:szCs w:val="16"/>
        </w:rPr>
        <w:t xml:space="preserve">"Iraq may have just turned the corner from chaos to stability," Michael Rubin (@Mrubin1971) is a contributor to the Washington Examiner's Beltway Confidential blog. He is a resident scholar at the American Enterprise Institute and a former Pentagon official. Washington Examiner, </w:t>
      </w:r>
      <w:hyperlink r:id="rId75" w:history="1">
        <w:r w:rsidRPr="007E5722">
          <w:rPr>
            <w:rStyle w:val="Hyperlink"/>
            <w:sz w:val="16"/>
            <w:szCs w:val="16"/>
          </w:rPr>
          <w:t>https://www.washingtonexaminer.com/iraq-may-have-just-turned-the-corner-from-chaos-to-stability</w:t>
        </w:r>
      </w:hyperlink>
      <w:r>
        <w:rPr>
          <w:sz w:val="16"/>
          <w:szCs w:val="16"/>
        </w:rPr>
        <w:t xml:space="preserve"> -DMcD</w:t>
      </w:r>
    </w:p>
    <w:p w:rsidR="00E51CF5" w:rsidRPr="008E5F01" w:rsidRDefault="00E51CF5" w:rsidP="00E51CF5">
      <w:pPr>
        <w:rPr>
          <w:sz w:val="16"/>
        </w:rPr>
      </w:pPr>
      <w:r w:rsidRPr="008E5F01">
        <w:rPr>
          <w:sz w:val="16"/>
        </w:rPr>
        <w:t xml:space="preserve">Sitting in the United States, it's easy to give up on Iraq. Television cameras don't lie. When they capture the aftermath of terrorist bombings, beheadings, or Shiite militiamen carrying banners of Iranian Supreme Leader Ali Khamenei, it's easy to conclude that Iraq has passed the point of no return. Back in Washington, D.C., Democrats and Republicans use Iraq as a political football. Democrats blame Republicans for the 2003 decision to invade Iraq (despite having joined in its authorization) and most Republicans blame the Democrats for President Barack Obama's 2011 withdrawal from Iraq (even though it was President George W. Bush who committed to withdraw). Lost in the political debate are the Iraqis themselves. The Tragedy of Modern Iraq Iraq has suffered tremendously throughout its modern history. Like its Arab counterparts, Iraq was prone to instability, especially after revolutionaries overthrew the monarchy in 1958. Still, </w:t>
      </w:r>
      <w:r w:rsidRPr="00A61C3C">
        <w:rPr>
          <w:rStyle w:val="StyleUnderline"/>
        </w:rPr>
        <w:t>Iraqis were comparatively better off than other Arab states. They had oil and a modern outloo</w:t>
      </w:r>
      <w:r w:rsidRPr="008E5F01">
        <w:rPr>
          <w:sz w:val="16"/>
        </w:rPr>
        <w:t xml:space="preserve">k. Before the Iran-Iraq War (1980-1988) decimated its economy, Iraq was the least corrupt of any Arab state. Saddam Hussein—once branded the great moderate hope and a man whom the Reagan administration hoped to engage — was always brutal but grew exceptionally so with time. What little hope Iraqis had to rebuild after the Iran-Iraq War was dashed after just two years when Saddam ordered the invasion of Kuwait. While Iraqi disputes about Kuwait's sovereignty were not a creation of Saddam, the Iraqi dictator's motives had less to do with preserving Iraqi honor and more to do with robbing the bank: Kuwait was rich and Saddam needed money to pay off debts and provide patronage to senior generals and key tribes. Recent Iraqi history is full of what-ifs. What if Saddam hadn't ordered the invasion of Iran? What if he hadn't invaded Kuwait, defied sanctions, or bluffed to his generals and the world about having weapons of mass destruction? What if Saddam hadn't charted a course leading to the 2003 U.S. invasion? Had Saddam chosen differently, Iraq today might have been as rich, if not richer, than many of its neighbors. To suggest, however, that Iraq would have escaped chaos had it not been for the 2003 invasion is wishful thinking. Iraqi stability and security under Saddam's dictatorship is myth. The Kurds have been in a state of near-constant revolt since 1961 and while Saddam's forces controlled the cities of southern Iraq during the day, after 1991 the situation during the night was radically different. Then there was Saddam himself: If he were alive today, he'd be more than 80 years old. If Egyptian President Hosni Mubarak's son Gamal was unable to secure secession in Egypt, and if President Bashar Assad was unable to maintain control in Syria, it is unlikely that Iraq would have been spared by the winds of Arab Spring buffeting the region. Regardless, all can agree that Iraqis have suffered. Iraqi Kurds suffered decades of discrimination and ethnic cleansing culminating in the Anfal, a campaign of genocide marked by Saddam's use of chemical weapons against Kurdish civilians. The Shiites, too, suffered disproportionately. Baathism at its founding may have sought to cast religious and sectarian differences aside in pursuit of Arab nationalism, but Saddam made Arab nationalism synonymous with Sunni Arab nationalism and demonized Iraq's majority Shiite population as Iranian fifth columnists. Tens of thousands of Shiites ended up in mass graves or met their end in the Saddam-era prisons. Sunni Arabs suffered as well, but more on an individual than communal basis. Saddam's fall, the U.S. occupation, and subsequent insurgency changed the nature of Iraqi suffering, but it did not end it. While Iraqis often blame outsiders for their fate post-liberation, they cannot avoid accountability. Contrary to Iraqi claims, Americans did not bring sectarianism to Iraqi society or government; decades of cynical dictatorship did. Nor did Americans craft the bombs which slaughtered Iraqi school children: Iranian-backed Iraqi militias and Iraqi Sunni insurgents did that as well. The rise of the Islamic State? Exiled Baathist officers told me after Mosul's fall they were cooperating with its self-declared caliph Abu Bakr al-Baghdadi. Nor are Kurdish leaders blameless: They cynically helped arm the Islamic State before it seized Mosul in the mistaken belief they could use the Islamic State's sectarian hatred to weaken then-Prime Minister Nouri al-Maliki. Put simply, there's no shortage of blame to go around. After the darkest night comes dawn With so much having gone wrong, what possible grounds for optimism could there be? </w:t>
      </w:r>
      <w:r w:rsidRPr="008E5F01">
        <w:rPr>
          <w:rStyle w:val="StyleUnderline"/>
        </w:rPr>
        <w:t xml:space="preserve">After 14 years of war, insurgency, and most recently Islamic State atrocities, </w:t>
      </w:r>
      <w:r w:rsidRPr="008E5F01">
        <w:rPr>
          <w:rStyle w:val="StyleUnderline"/>
          <w:highlight w:val="yellow"/>
        </w:rPr>
        <w:t>can Iraq be put back together</w:t>
      </w:r>
      <w:r w:rsidRPr="008E5F01">
        <w:rPr>
          <w:rStyle w:val="Emphasis"/>
        </w:rPr>
        <w:t xml:space="preserve">? My </w:t>
      </w:r>
      <w:r w:rsidRPr="008E5F01">
        <w:rPr>
          <w:rStyle w:val="Emphasis"/>
          <w:highlight w:val="yellow"/>
        </w:rPr>
        <w:t>recent visit</w:t>
      </w:r>
      <w:r w:rsidRPr="008E5F01">
        <w:rPr>
          <w:rStyle w:val="Emphasis"/>
        </w:rPr>
        <w:t xml:space="preserve"> to that country </w:t>
      </w:r>
      <w:r w:rsidRPr="008E5F01">
        <w:rPr>
          <w:rStyle w:val="Emphasis"/>
          <w:highlight w:val="yellow"/>
        </w:rPr>
        <w:t>gives</w:t>
      </w:r>
      <w:r w:rsidRPr="008E5F01">
        <w:rPr>
          <w:rStyle w:val="Emphasis"/>
        </w:rPr>
        <w:t xml:space="preserve"> </w:t>
      </w:r>
      <w:r w:rsidRPr="008E5F01">
        <w:rPr>
          <w:rStyle w:val="Emphasis"/>
          <w:highlight w:val="yellow"/>
        </w:rPr>
        <w:t>me</w:t>
      </w:r>
      <w:r w:rsidRPr="008E5F01">
        <w:rPr>
          <w:rStyle w:val="Emphasis"/>
        </w:rPr>
        <w:t xml:space="preserve"> </w:t>
      </w:r>
      <w:r w:rsidRPr="008E5F01">
        <w:rPr>
          <w:rStyle w:val="Emphasis"/>
          <w:highlight w:val="yellow"/>
        </w:rPr>
        <w:t>hope</w:t>
      </w:r>
      <w:r w:rsidRPr="008E5F01">
        <w:rPr>
          <w:rStyle w:val="StyleUnderline"/>
        </w:rPr>
        <w:t>.</w:t>
      </w:r>
      <w:r w:rsidRPr="008E5F01">
        <w:rPr>
          <w:sz w:val="16"/>
        </w:rPr>
        <w:t xml:space="preserve"> I'm not simply parachuting into Baghdad and drawing conclusions based on a day or two in country. I have been traveling back-and-forth to Iraq and Iraqi Kurdistan for 17 years, as an employee at three different Kurdish universities, as a Pentagon official, and as a think tank analyst. I have spent several years of my adult life in Iraq. I have traveled the country from Zakho in its far north to Fao, near Iraq's southernmost tip and have walked and driven along Iraq's borders in order to get a sense of both Iraq's geography and human terrain. During my time, I have met nearly every major Iraqi political figure, pre- and post-war Iraqi generals, wanted criminals and the men pursuing them, and some of the most senior Christian, Yezidi, Sunni, and Shiite religious figures in the country. However, what I heard in my most recent trip, which ended Oct. 20, gave me hope. This is why: The trauma of the Islamic State has permanently altered Iraq. For the first time, Sunni Arabs have suffered as a community. Islamic State atrocities against the Shiites and Christians drove those groups out of Islamic State territory, but it was Sunni Arabs (alongside enslaved Yezidis) who suffered under the Islamic State on a daily basis. And while Americans often exaggerate sectarianism in Iraq, Iraqis have always been more nuanced. When Sunni Arab terrorists blew up a Shiite holy shrine in Samarra in 2006, for example, it was Grand Ayatollah Ali Sistani who forbade Shiite militias from exacting sectarian revenge. As the Islamic State rose up in 2014, it was also Sistani who issued the calls for volunteers to help free Sunni Arab cities. The changing Sunni mindset </w:t>
      </w:r>
      <w:r w:rsidRPr="008E5F01">
        <w:rPr>
          <w:rStyle w:val="StyleUnderline"/>
        </w:rPr>
        <w:t xml:space="preserve">With broad swaths of Iraq now freed from Islamic State terror, </w:t>
      </w:r>
      <w:r w:rsidRPr="008E5F01">
        <w:rPr>
          <w:rStyle w:val="StyleUnderline"/>
          <w:highlight w:val="yellow"/>
        </w:rPr>
        <w:t>Sunni Arab Iraqis appear to have had three epiphanies</w:t>
      </w:r>
      <w:r w:rsidRPr="008E5F01">
        <w:rPr>
          <w:sz w:val="16"/>
        </w:rPr>
        <w:t xml:space="preserve">. First, </w:t>
      </w:r>
      <w:r w:rsidRPr="008E5F01">
        <w:rPr>
          <w:rStyle w:val="StyleUnderline"/>
          <w:highlight w:val="yellow"/>
        </w:rPr>
        <w:t>they understand the true horror that their Shiite and Kurdish compatriots suffered under Saddam</w:t>
      </w:r>
      <w:r w:rsidRPr="008E5F01">
        <w:rPr>
          <w:rStyle w:val="StyleUnderline"/>
        </w:rPr>
        <w:t xml:space="preserve">. Most no longer deny or minimize that suffering. </w:t>
      </w:r>
      <w:r w:rsidRPr="008E5F01">
        <w:rPr>
          <w:rStyle w:val="Emphasis"/>
          <w:highlight w:val="yellow"/>
        </w:rPr>
        <w:t>They empathize</w:t>
      </w:r>
      <w:r w:rsidRPr="008E5F01">
        <w:rPr>
          <w:sz w:val="16"/>
        </w:rPr>
        <w:t xml:space="preserve">. Second, </w:t>
      </w:r>
      <w:r w:rsidRPr="008E5F01">
        <w:rPr>
          <w:sz w:val="16"/>
          <w:highlight w:val="yellow"/>
        </w:rPr>
        <w:t>S</w:t>
      </w:r>
      <w:r w:rsidRPr="008E5F01">
        <w:rPr>
          <w:rStyle w:val="StyleUnderline"/>
          <w:highlight w:val="yellow"/>
        </w:rPr>
        <w:t>unnis see that the Shiite dominated government in Baghdad and largely Shiite militias are not</w:t>
      </w:r>
      <w:r w:rsidRPr="008E5F01">
        <w:rPr>
          <w:rStyle w:val="StyleUnderline"/>
        </w:rPr>
        <w:t xml:space="preserve"> necessarily </w:t>
      </w:r>
      <w:r w:rsidRPr="008E5F01">
        <w:rPr>
          <w:rStyle w:val="StyleUnderline"/>
          <w:highlight w:val="yellow"/>
        </w:rPr>
        <w:t>adversaries</w:t>
      </w:r>
      <w:r w:rsidRPr="008E5F01">
        <w:rPr>
          <w:sz w:val="16"/>
        </w:rPr>
        <w:t xml:space="preserve">. Indeed, </w:t>
      </w:r>
      <w:r w:rsidRPr="008E5F01">
        <w:rPr>
          <w:rStyle w:val="StyleUnderline"/>
        </w:rPr>
        <w:t>thousands of Iraqi Shiite soldiers and volunteers lost their lives to free Sunni towns and cities</w:t>
      </w:r>
      <w:r w:rsidRPr="008E5F01">
        <w:rPr>
          <w:sz w:val="16"/>
        </w:rPr>
        <w:t>. And</w:t>
      </w:r>
      <w:r w:rsidRPr="008E5F01">
        <w:rPr>
          <w:rStyle w:val="StyleUnderline"/>
        </w:rPr>
        <w:t xml:space="preserve">, third, many </w:t>
      </w:r>
      <w:r w:rsidRPr="008E5F01">
        <w:rPr>
          <w:rStyle w:val="StyleUnderline"/>
          <w:highlight w:val="yellow"/>
        </w:rPr>
        <w:t>Iraqi Sunni Arabs</w:t>
      </w:r>
      <w:r w:rsidRPr="008E5F01">
        <w:rPr>
          <w:rStyle w:val="StyleUnderline"/>
        </w:rPr>
        <w:t xml:space="preserve"> have </w:t>
      </w:r>
      <w:r w:rsidRPr="008E5F01">
        <w:rPr>
          <w:rStyle w:val="StyleUnderline"/>
          <w:highlight w:val="yellow"/>
        </w:rPr>
        <w:t>recognized the failures of their</w:t>
      </w:r>
      <w:r w:rsidRPr="008E5F01">
        <w:rPr>
          <w:rStyle w:val="StyleUnderline"/>
        </w:rPr>
        <w:t xml:space="preserve"> own </w:t>
      </w:r>
      <w:r w:rsidRPr="008E5F01">
        <w:rPr>
          <w:rStyle w:val="StyleUnderline"/>
          <w:highlight w:val="yellow"/>
        </w:rPr>
        <w:t>leadership</w:t>
      </w:r>
      <w:r w:rsidRPr="008E5F01">
        <w:rPr>
          <w:rStyle w:val="StyleUnderline"/>
        </w:rPr>
        <w:t>.</w:t>
      </w:r>
      <w:r w:rsidRPr="008E5F01">
        <w:rPr>
          <w:sz w:val="16"/>
        </w:rPr>
        <w:t xml:space="preserve"> Sunni political leaders who incited against Baghdad locally and internationally did nothing for the Sunni Arab community in their time of great crisis. The old guard still makes the rounds of Amman, Jordan; London; and Washington, but those they claim to represent have largely abandoned them. That these failed leaders now demand a delay in Iraq's elections has less to do with allowing displaced persons to return and more to do with preserving their own power since they will likely suffer electoral embarrassment the next time their constituents go to the polls. Will nationalism unify Iraqis? If Iraqis are stepping away from sectarianism, what is next</w:t>
      </w:r>
      <w:r w:rsidRPr="008E5F01">
        <w:rPr>
          <w:rStyle w:val="StyleUnderline"/>
        </w:rPr>
        <w:t xml:space="preserve">? Even the staunchest </w:t>
      </w:r>
      <w:r w:rsidRPr="008E5F01">
        <w:rPr>
          <w:rStyle w:val="StyleUnderline"/>
          <w:highlight w:val="yellow"/>
        </w:rPr>
        <w:t>Shiite</w:t>
      </w:r>
      <w:r w:rsidRPr="008E5F01">
        <w:rPr>
          <w:rStyle w:val="StyleUnderline"/>
        </w:rPr>
        <w:t xml:space="preserve"> </w:t>
      </w:r>
      <w:r w:rsidRPr="008E5F01">
        <w:rPr>
          <w:rStyle w:val="StyleUnderline"/>
          <w:highlight w:val="yellow"/>
        </w:rPr>
        <w:t>and Sunni</w:t>
      </w:r>
      <w:r w:rsidRPr="008E5F01">
        <w:rPr>
          <w:rStyle w:val="StyleUnderline"/>
        </w:rPr>
        <w:t xml:space="preserve"> sectarian </w:t>
      </w:r>
      <w:r w:rsidRPr="008E5F01">
        <w:rPr>
          <w:rStyle w:val="StyleUnderline"/>
          <w:highlight w:val="yellow"/>
        </w:rPr>
        <w:t>parties</w:t>
      </w:r>
      <w:r w:rsidRPr="008E5F01">
        <w:rPr>
          <w:rStyle w:val="StyleUnderline"/>
        </w:rPr>
        <w:t xml:space="preserve"> say they expect to compete with much more inclusive lists. </w:t>
      </w:r>
      <w:r w:rsidRPr="008E5F01">
        <w:rPr>
          <w:rStyle w:val="Emphasis"/>
        </w:rPr>
        <w:t xml:space="preserve">Rather than prioritize sect, they </w:t>
      </w:r>
      <w:r w:rsidRPr="008E5F01">
        <w:rPr>
          <w:rStyle w:val="Emphasis"/>
          <w:highlight w:val="yellow"/>
        </w:rPr>
        <w:t>will emphasize Iraqi nationalism</w:t>
      </w:r>
      <w:r w:rsidRPr="008E5F01">
        <w:rPr>
          <w:sz w:val="16"/>
          <w:highlight w:val="yellow"/>
        </w:rPr>
        <w:t>.</w:t>
      </w:r>
      <w:r w:rsidRPr="008E5F01">
        <w:rPr>
          <w:sz w:val="16"/>
        </w:rPr>
        <w:t xml:space="preserve"> Some talk about competing on the basis of ideology rather than just religion. Time also plays into this trend. Those entering universities this year were not even in kindergarten when the 2003 war started. They have no functional memory of Saddam's brutality; what they do know is that the religious parties to which their parents turned provided no panacea. Politicians, too, know they must do more than simply cite God if they want to win. </w:t>
      </w:r>
      <w:r w:rsidRPr="008E5F01">
        <w:rPr>
          <w:rStyle w:val="Emphasis"/>
          <w:highlight w:val="yellow"/>
        </w:rPr>
        <w:t>A</w:t>
      </w:r>
      <w:r w:rsidRPr="008E5F01">
        <w:rPr>
          <w:rStyle w:val="Emphasis"/>
        </w:rPr>
        <w:t xml:space="preserve"> generational </w:t>
      </w:r>
      <w:r w:rsidRPr="008E5F01">
        <w:rPr>
          <w:rStyle w:val="Emphasis"/>
          <w:highlight w:val="yellow"/>
        </w:rPr>
        <w:t>shift</w:t>
      </w:r>
      <w:r w:rsidRPr="008E5F01">
        <w:rPr>
          <w:rStyle w:val="Emphasis"/>
        </w:rPr>
        <w:t xml:space="preserve"> is </w:t>
      </w:r>
      <w:r w:rsidRPr="008E5F01">
        <w:rPr>
          <w:rStyle w:val="Emphasis"/>
          <w:highlight w:val="yellow"/>
        </w:rPr>
        <w:t>underway</w:t>
      </w:r>
      <w:r w:rsidRPr="008E5F01">
        <w:rPr>
          <w:sz w:val="16"/>
        </w:rPr>
        <w:t xml:space="preserve">. This does not mean Iraq will have a rosy future. The political class as a whole remains deeply corrupt, and the civil service hopelessly bloated. Patronage still buys party loyalty. While both Sunni and Shiite Iraqis embraced Saudi Arabia's new willingness to engage productively, they still look wearily at both Iran and Turkey. The recent Kurdish crisis is a distraction no one in Baghdad wants, even if it will bolster the fortunes of Haider al-Abadi, Iraq's moderate and technocratic reformist prime minister. </w:t>
      </w:r>
      <w:r w:rsidRPr="008E5F01">
        <w:rPr>
          <w:rStyle w:val="Emphasis"/>
        </w:rPr>
        <w:t xml:space="preserve">That </w:t>
      </w:r>
      <w:r w:rsidRPr="006F5C05">
        <w:rPr>
          <w:rStyle w:val="Emphasis"/>
          <w:highlight w:val="yellow"/>
        </w:rPr>
        <w:t>many Kurds now display a willingness to work with Baghdad and tackle</w:t>
      </w:r>
      <w:r w:rsidRPr="008E5F01">
        <w:rPr>
          <w:rStyle w:val="Emphasis"/>
        </w:rPr>
        <w:t xml:space="preserve"> the </w:t>
      </w:r>
      <w:r w:rsidRPr="006F5C05">
        <w:rPr>
          <w:rStyle w:val="Emphasis"/>
          <w:highlight w:val="yellow"/>
        </w:rPr>
        <w:t>corruption</w:t>
      </w:r>
      <w:r w:rsidRPr="008E5F01">
        <w:rPr>
          <w:rStyle w:val="Emphasis"/>
        </w:rPr>
        <w:t xml:space="preserve"> of Iraqi Kurdistan's oligarchic leadership, however, also may be </w:t>
      </w:r>
      <w:r w:rsidRPr="006F5C05">
        <w:rPr>
          <w:rStyle w:val="Emphasis"/>
          <w:highlight w:val="yellow"/>
        </w:rPr>
        <w:t>reason for optimism</w:t>
      </w:r>
      <w:r w:rsidRPr="008E5F01">
        <w:rPr>
          <w:rStyle w:val="Emphasis"/>
        </w:rPr>
        <w:t xml:space="preserve">. </w:t>
      </w:r>
      <w:r w:rsidRPr="006F5C05">
        <w:rPr>
          <w:rStyle w:val="Emphasis"/>
          <w:highlight w:val="yellow"/>
        </w:rPr>
        <w:t>Iraqis</w:t>
      </w:r>
      <w:r w:rsidRPr="008E5F01">
        <w:rPr>
          <w:rStyle w:val="Emphasis"/>
        </w:rPr>
        <w:t xml:space="preserve">, however, </w:t>
      </w:r>
      <w:r w:rsidRPr="006F5C05">
        <w:rPr>
          <w:rStyle w:val="Emphasis"/>
          <w:highlight w:val="yellow"/>
        </w:rPr>
        <w:t>have always been</w:t>
      </w:r>
      <w:r w:rsidRPr="008E5F01">
        <w:rPr>
          <w:rStyle w:val="Emphasis"/>
        </w:rPr>
        <w:t xml:space="preserve"> more </w:t>
      </w:r>
      <w:r w:rsidRPr="006F5C05">
        <w:rPr>
          <w:rStyle w:val="Emphasis"/>
          <w:highlight w:val="yellow"/>
        </w:rPr>
        <w:t>resilient</w:t>
      </w:r>
      <w:r w:rsidRPr="008E5F01">
        <w:rPr>
          <w:rStyle w:val="Emphasis"/>
        </w:rPr>
        <w:t xml:space="preserve"> than outsiders have given them credit for.</w:t>
      </w:r>
      <w:r w:rsidRPr="008E5F01">
        <w:rPr>
          <w:sz w:val="16"/>
        </w:rPr>
        <w:t xml:space="preserve"> Now is the time for Americans to double down on Iraq, with business contracts rather than guns, in order to reboot bilateral relations and work alongside Iraqis as they reboot their country and economy.</w:t>
      </w:r>
    </w:p>
    <w:p w:rsidR="00E51CF5" w:rsidRDefault="00E51CF5" w:rsidP="003577B7"/>
    <w:p w:rsidR="003577B7" w:rsidRDefault="003577B7" w:rsidP="003577B7">
      <w:pPr>
        <w:pStyle w:val="Heading4"/>
      </w:pPr>
      <w:r>
        <w:t>Iraq resilient</w:t>
      </w:r>
    </w:p>
    <w:p w:rsidR="003577B7" w:rsidRDefault="003577B7" w:rsidP="003577B7">
      <w:r>
        <w:t xml:space="preserve"> Ranj </w:t>
      </w:r>
      <w:r>
        <w:rPr>
          <w:rStyle w:val="Style13ptBold"/>
        </w:rPr>
        <w:t>Alaaldin</w:t>
      </w:r>
      <w:r>
        <w:t xml:space="preserve"> is Visiting Fellow at the Brookings Doha Center, “Fragility and Resilience in Iraq”, Nov 20</w:t>
      </w:r>
      <w:r>
        <w:rPr>
          <w:rStyle w:val="Style13ptBold"/>
        </w:rPr>
        <w:t>17</w:t>
      </w:r>
      <w:r>
        <w:t>, http://www.iai.it/sites/default/files/iaiwp1733.pdf</w:t>
      </w:r>
    </w:p>
    <w:p w:rsidR="003577B7" w:rsidRDefault="003577B7" w:rsidP="003577B7">
      <w:pPr>
        <w:rPr>
          <w:sz w:val="14"/>
        </w:rPr>
      </w:pPr>
      <w:r>
        <w:rPr>
          <w:sz w:val="14"/>
        </w:rPr>
        <w:t xml:space="preserve">All this notwithstanding, </w:t>
      </w:r>
      <w:r>
        <w:rPr>
          <w:rStyle w:val="StyleUnderline"/>
        </w:rPr>
        <w:t>the Iraqi state</w:t>
      </w:r>
      <w:r>
        <w:rPr>
          <w:sz w:val="14"/>
        </w:rPr>
        <w:t xml:space="preserve"> </w:t>
      </w:r>
      <w:r>
        <w:rPr>
          <w:rStyle w:val="Emphasis"/>
        </w:rPr>
        <w:t>has remained resilient</w:t>
      </w:r>
      <w:r>
        <w:rPr>
          <w:sz w:val="14"/>
        </w:rPr>
        <w:t xml:space="preserve">. </w:t>
      </w:r>
      <w:r>
        <w:rPr>
          <w:rStyle w:val="StyleUnderline"/>
        </w:rPr>
        <w:t>Despite</w:t>
      </w:r>
      <w:r>
        <w:rPr>
          <w:sz w:val="14"/>
        </w:rPr>
        <w:t xml:space="preserve"> a </w:t>
      </w:r>
      <w:r>
        <w:rPr>
          <w:rStyle w:val="StyleUnderline"/>
        </w:rPr>
        <w:t>bloody internal conflict, disastrous reconstruction policies, regional interference and proxy warfare, the economic crisis and the civil war in neighbouring Syria, the state has not disintegrated.</w:t>
      </w:r>
      <w:r>
        <w:rPr>
          <w:sz w:val="14"/>
        </w:rPr>
        <w:t xml:space="preserve"> </w:t>
      </w:r>
      <w:r>
        <w:rPr>
          <w:rStyle w:val="Emphasis"/>
        </w:rPr>
        <w:t>This has as much to do with Iraq’s contemporary history as it does with the role of its institutions,</w:t>
      </w:r>
      <w:r>
        <w:rPr>
          <w:sz w:val="14"/>
        </w:rPr>
        <w:t xml:space="preserve"> </w:t>
      </w:r>
      <w:r>
        <w:rPr>
          <w:rStyle w:val="StyleUnderline"/>
        </w:rPr>
        <w:t xml:space="preserve">the strength of Iraqi identity and the substantial interactions between the state and communal structures such as tribes and religious leaders, civil society and armed groups that often function alongside the state security forces. </w:t>
      </w:r>
      <w:r>
        <w:rPr>
          <w:rStyle w:val="Emphasis"/>
        </w:rPr>
        <w:t>Iraq</w:t>
      </w:r>
      <w:r>
        <w:rPr>
          <w:sz w:val="14"/>
        </w:rPr>
        <w:t xml:space="preserve"> also </w:t>
      </w:r>
      <w:r>
        <w:rPr>
          <w:rStyle w:val="Emphasis"/>
        </w:rPr>
        <w:t>has a thriving civil society</w:t>
      </w:r>
      <w:r>
        <w:rPr>
          <w:sz w:val="14"/>
        </w:rPr>
        <w:t xml:space="preserve"> </w:t>
      </w:r>
      <w:r>
        <w:rPr>
          <w:rStyle w:val="StyleUnderline"/>
        </w:rPr>
        <w:t>that has played a critical role in fostering pluralism and co-existence</w:t>
      </w:r>
      <w:r>
        <w:rPr>
          <w:sz w:val="14"/>
        </w:rPr>
        <w:t xml:space="preserve">, </w:t>
      </w:r>
      <w:r>
        <w:rPr>
          <w:rStyle w:val="Emphasis"/>
        </w:rPr>
        <w:t>and in holding the corrupt elite to account</w:t>
      </w:r>
      <w:r>
        <w:rPr>
          <w:sz w:val="14"/>
        </w:rPr>
        <w:t xml:space="preserve">. </w:t>
      </w:r>
      <w:r>
        <w:rPr>
          <w:rStyle w:val="StyleUnderline"/>
        </w:rPr>
        <w:t>This civil society</w:t>
      </w:r>
      <w:r>
        <w:rPr>
          <w:sz w:val="14"/>
        </w:rPr>
        <w:t xml:space="preserve"> – </w:t>
      </w:r>
      <w:r>
        <w:rPr>
          <w:rStyle w:val="StyleUnderline"/>
        </w:rPr>
        <w:t>comprised of non-governmental organizations (NGOs), charities and religious leaders</w:t>
      </w:r>
      <w:r>
        <w:rPr>
          <w:sz w:val="14"/>
        </w:rPr>
        <w:t xml:space="preserve"> – </w:t>
      </w:r>
      <w:r>
        <w:rPr>
          <w:rStyle w:val="Emphasis"/>
        </w:rPr>
        <w:t>can be empowered.2</w:t>
      </w:r>
      <w:r>
        <w:rPr>
          <w:sz w:val="14"/>
        </w:rPr>
        <w:t xml:space="preserve"> </w:t>
      </w:r>
      <w:r>
        <w:rPr>
          <w:rStyle w:val="StyleUnderline"/>
        </w:rPr>
        <w:t>Policy-makers often disregard the</w:t>
      </w:r>
      <w:r>
        <w:rPr>
          <w:sz w:val="14"/>
        </w:rPr>
        <w:t xml:space="preserve"> bottomup, </w:t>
      </w:r>
      <w:r>
        <w:rPr>
          <w:rStyle w:val="StyleUnderline"/>
        </w:rPr>
        <w:t>communal dynamics</w:t>
      </w:r>
      <w:r>
        <w:rPr>
          <w:sz w:val="14"/>
        </w:rPr>
        <w:t xml:space="preserve"> as a potential driver of resilience, much less as a driver for stability. </w:t>
      </w:r>
      <w:r>
        <w:rPr>
          <w:rStyle w:val="StyleUnderline"/>
        </w:rPr>
        <w:t>Yet, it has been crucial in suppressing the ability of militant organizations to swell their ranks and of sectarian elites to exploit and widen the polarization within the Iraqi society. State resilience in Iraq originates from the capacity of the state to interact and engage with the Iraqi society, while providing a national framework that is oriented around a common history, goals and aspirations.</w:t>
      </w:r>
      <w:r>
        <w:rPr>
          <w:sz w:val="14"/>
        </w:rPr>
        <w:t xml:space="preserve"> Societal resilience in Iraq hinges on the capacity of Iraqi society to contest government policies and influence national politics to address political, social and economic grievances within a framework that allows for dialogue and interaction with the state.</w:t>
      </w:r>
    </w:p>
    <w:p w:rsidR="00E51CF5" w:rsidRDefault="00E51CF5" w:rsidP="00E51CF5">
      <w:pPr>
        <w:pStyle w:val="Heading4"/>
      </w:pPr>
      <w:r>
        <w:t>Saudi Arabia checks</w:t>
      </w:r>
    </w:p>
    <w:p w:rsidR="00E51CF5" w:rsidRDefault="00E51CF5" w:rsidP="00E51CF5">
      <w:r>
        <w:t xml:space="preserve">MEHIYAR </w:t>
      </w:r>
      <w:r>
        <w:rPr>
          <w:rStyle w:val="Style13ptBold"/>
        </w:rPr>
        <w:t>KATHEM</w:t>
      </w:r>
      <w:r>
        <w:t>, PhD, School of Oriental and African Studies where he researched peacebuilding interventions and the formation of Iraq’s domestic NGO sector, “A NEW ERA BECKONS FOR IRAQI-SAUDI RELATIONS”, Feb 20</w:t>
      </w:r>
      <w:r>
        <w:rPr>
          <w:rStyle w:val="Style13ptBold"/>
        </w:rPr>
        <w:t>18</w:t>
      </w:r>
      <w:r>
        <w:t>, https://warontherocks.com/2018/02/a-new-era-beckons-for-iraqi-saudi-relations/</w:t>
      </w:r>
    </w:p>
    <w:p w:rsidR="00E51CF5" w:rsidRDefault="00E51CF5" w:rsidP="00E51CF5">
      <w:pPr>
        <w:rPr>
          <w:sz w:val="14"/>
        </w:rPr>
      </w:pPr>
      <w:r>
        <w:rPr>
          <w:rStyle w:val="StyleUnderline"/>
        </w:rPr>
        <w:t>Iraq is witnessing a</w:t>
      </w:r>
      <w:r>
        <w:rPr>
          <w:sz w:val="14"/>
        </w:rPr>
        <w:t xml:space="preserve"> rare </w:t>
      </w:r>
      <w:r>
        <w:rPr>
          <w:rStyle w:val="Emphasis"/>
        </w:rPr>
        <w:t>moment of confidence</w:t>
      </w:r>
      <w:r>
        <w:rPr>
          <w:sz w:val="14"/>
        </w:rPr>
        <w:t xml:space="preserve">. </w:t>
      </w:r>
      <w:r>
        <w:rPr>
          <w:rStyle w:val="StyleUnderline"/>
        </w:rPr>
        <w:t xml:space="preserve">The defeat of </w:t>
      </w:r>
      <w:r>
        <w:rPr>
          <w:sz w:val="14"/>
        </w:rPr>
        <w:t xml:space="preserve">the </w:t>
      </w:r>
      <w:r>
        <w:rPr>
          <w:rStyle w:val="StyleUnderline"/>
        </w:rPr>
        <w:t>I</w:t>
      </w:r>
      <w:r>
        <w:rPr>
          <w:sz w:val="14"/>
        </w:rPr>
        <w:t xml:space="preserve">slamic </w:t>
      </w:r>
      <w:r>
        <w:rPr>
          <w:rStyle w:val="StyleUnderline"/>
        </w:rPr>
        <w:t>S</w:t>
      </w:r>
      <w:r>
        <w:rPr>
          <w:sz w:val="14"/>
        </w:rPr>
        <w:t xml:space="preserve">tate in the country, </w:t>
      </w:r>
      <w:r>
        <w:rPr>
          <w:rStyle w:val="StyleUnderline"/>
        </w:rPr>
        <w:t>along with the Iraqi government’s</w:t>
      </w:r>
      <w:r>
        <w:rPr>
          <w:sz w:val="14"/>
        </w:rPr>
        <w:t xml:space="preserve"> </w:t>
      </w:r>
      <w:r>
        <w:rPr>
          <w:rStyle w:val="Emphasis"/>
        </w:rPr>
        <w:t>proactive measures</w:t>
      </w:r>
      <w:r>
        <w:rPr>
          <w:sz w:val="14"/>
        </w:rPr>
        <w:t xml:space="preserve"> </w:t>
      </w:r>
      <w:r>
        <w:rPr>
          <w:rStyle w:val="StyleUnderline"/>
        </w:rPr>
        <w:t>to prevent conflict</w:t>
      </w:r>
      <w:r>
        <w:rPr>
          <w:sz w:val="14"/>
        </w:rPr>
        <w:t xml:space="preserve"> from erupting over territorial claims </w:t>
      </w:r>
      <w:r>
        <w:rPr>
          <w:rStyle w:val="StyleUnderline"/>
        </w:rPr>
        <w:t>by</w:t>
      </w:r>
      <w:r>
        <w:rPr>
          <w:sz w:val="14"/>
        </w:rPr>
        <w:t xml:space="preserve"> separatist </w:t>
      </w:r>
      <w:r>
        <w:rPr>
          <w:rStyle w:val="StyleUnderline"/>
        </w:rPr>
        <w:t>Kurds</w:t>
      </w:r>
      <w:r>
        <w:rPr>
          <w:sz w:val="14"/>
        </w:rPr>
        <w:t xml:space="preserve">, </w:t>
      </w:r>
      <w:r>
        <w:rPr>
          <w:rStyle w:val="Emphasis"/>
        </w:rPr>
        <w:t>has helped Iraq</w:t>
      </w:r>
      <w:r>
        <w:rPr>
          <w:sz w:val="14"/>
        </w:rPr>
        <w:t xml:space="preserve"> start to </w:t>
      </w:r>
      <w:r>
        <w:rPr>
          <w:rStyle w:val="Emphasis"/>
        </w:rPr>
        <w:t>pull itself out</w:t>
      </w:r>
      <w:r>
        <w:rPr>
          <w:sz w:val="14"/>
        </w:rPr>
        <w:t xml:space="preserve"> of the abyss. </w:t>
      </w:r>
      <w:r>
        <w:rPr>
          <w:rStyle w:val="StyleUnderline"/>
        </w:rPr>
        <w:t xml:space="preserve">An important but frequently overlooked subplot of this story is </w:t>
      </w:r>
      <w:r>
        <w:rPr>
          <w:sz w:val="14"/>
        </w:rPr>
        <w:t>that</w:t>
      </w:r>
      <w:r>
        <w:rPr>
          <w:rStyle w:val="StyleUnderline"/>
        </w:rPr>
        <w:t xml:space="preserve"> </w:t>
      </w:r>
      <w:r>
        <w:rPr>
          <w:rStyle w:val="Emphasis"/>
        </w:rPr>
        <w:t>Iraqi-Saudi ties</w:t>
      </w:r>
      <w:r>
        <w:rPr>
          <w:sz w:val="14"/>
        </w:rPr>
        <w:t xml:space="preserve"> are warmer than they have been in three decades — the partial result of a U.S. policy gambit. The recent thaw in relations between Saudi Arabia and Iraq marks a key policy change. The United States and Saudi Arabia see the need for a strong Iraq to counter Iran’s expansionism and to bring a semblance of stability to a conflict-prone region. America’s policy towards Iraq now relies heavily on forging </w:t>
      </w:r>
      <w:r>
        <w:rPr>
          <w:rStyle w:val="StyleUnderline"/>
        </w:rPr>
        <w:t>a strong Saudi-Iraqi partnership,</w:t>
      </w:r>
      <w:r>
        <w:rPr>
          <w:sz w:val="14"/>
        </w:rPr>
        <w:t xml:space="preserve"> which </w:t>
      </w:r>
      <w:r>
        <w:rPr>
          <w:rStyle w:val="StyleUnderline"/>
        </w:rPr>
        <w:t>relieves the U.S. government from</w:t>
      </w:r>
      <w:r>
        <w:rPr>
          <w:sz w:val="14"/>
        </w:rPr>
        <w:t xml:space="preserve"> having to fund </w:t>
      </w:r>
      <w:r>
        <w:rPr>
          <w:rStyle w:val="StyleUnderline"/>
        </w:rPr>
        <w:t>Iraq’s rebuilding</w:t>
      </w:r>
      <w:r>
        <w:rPr>
          <w:sz w:val="14"/>
        </w:rPr>
        <w:t xml:space="preserve">. </w:t>
      </w:r>
      <w:r>
        <w:rPr>
          <w:rStyle w:val="StyleUnderline"/>
        </w:rPr>
        <w:t>America’s new approach envisages</w:t>
      </w:r>
      <w:r>
        <w:rPr>
          <w:sz w:val="14"/>
        </w:rPr>
        <w:t xml:space="preserve"> </w:t>
      </w:r>
      <w:r>
        <w:rPr>
          <w:rStyle w:val="Emphasis"/>
        </w:rPr>
        <w:t>closer security and economic cooperation</w:t>
      </w:r>
      <w:r>
        <w:rPr>
          <w:sz w:val="14"/>
        </w:rPr>
        <w:t xml:space="preserve"> </w:t>
      </w:r>
      <w:r>
        <w:rPr>
          <w:rStyle w:val="StyleUnderline"/>
        </w:rPr>
        <w:t>between Iraq and its Gulf neighbors, working together to reverse the destructive sectarianism</w:t>
      </w:r>
      <w:r>
        <w:rPr>
          <w:sz w:val="14"/>
        </w:rPr>
        <w:t xml:space="preserve"> of the past few years. Iraqi Prime Minister Haider al-Abadi has capitalized on this change, turning it into an opportunity to seek regional support to address his country’s urgent reconstruction needs. </w:t>
      </w:r>
      <w:r>
        <w:rPr>
          <w:rStyle w:val="StyleUnderline"/>
        </w:rPr>
        <w:t xml:space="preserve">For war-ravaged Iraq, Saudi Arabia’s engagement </w:t>
      </w:r>
      <w:r>
        <w:rPr>
          <w:rStyle w:val="Emphasis"/>
        </w:rPr>
        <w:t>bodes well</w:t>
      </w:r>
      <w:r>
        <w:rPr>
          <w:rStyle w:val="StyleUnderline"/>
        </w:rPr>
        <w:t>.</w:t>
      </w:r>
      <w:r>
        <w:rPr>
          <w:sz w:val="14"/>
        </w:rPr>
        <w:t xml:space="preserve"> Iraqi leaders believe </w:t>
      </w:r>
      <w:r>
        <w:rPr>
          <w:rStyle w:val="StyleUnderline"/>
        </w:rPr>
        <w:t>the relationship could lead to much-needed aid</w:t>
      </w:r>
      <w:r>
        <w:rPr>
          <w:sz w:val="14"/>
        </w:rPr>
        <w:t xml:space="preserve"> to rebuild its war-devastated provinces and stabilize Sunni-dominated areas of the country. Saudi Arabia, for its part, may share some of these goals, but its long-term vision is to fundamentally shift Iraqi politics away from being dominated by Iran. If rapprochement focuses on long-term partnership rather than merely </w:t>
      </w:r>
      <w:r>
        <w:rPr>
          <w:rStyle w:val="StyleUnderline"/>
        </w:rPr>
        <w:t>diplomatic</w:t>
      </w:r>
      <w:r>
        <w:rPr>
          <w:sz w:val="14"/>
        </w:rPr>
        <w:t xml:space="preserve"> tête-à-tête, a </w:t>
      </w:r>
      <w:r>
        <w:rPr>
          <w:rStyle w:val="StyleUnderline"/>
        </w:rPr>
        <w:t>new Saudi-Iraq relationship</w:t>
      </w:r>
      <w:r>
        <w:rPr>
          <w:sz w:val="14"/>
        </w:rPr>
        <w:t xml:space="preserve"> </w:t>
      </w:r>
      <w:r>
        <w:rPr>
          <w:rStyle w:val="Emphasis"/>
        </w:rPr>
        <w:t>could fundamentally transform the region</w:t>
      </w:r>
      <w:r>
        <w:rPr>
          <w:sz w:val="14"/>
        </w:rPr>
        <w:t xml:space="preserve">. </w:t>
      </w:r>
      <w:r>
        <w:rPr>
          <w:rStyle w:val="StyleUnderline"/>
        </w:rPr>
        <w:t>Revitalized relations could strengthen the prosperity of both countries</w:t>
      </w:r>
      <w:r>
        <w:rPr>
          <w:sz w:val="14"/>
        </w:rPr>
        <w:t xml:space="preserve"> </w:t>
      </w:r>
      <w:r>
        <w:rPr>
          <w:rStyle w:val="StyleUnderline"/>
        </w:rPr>
        <w:t>and help bring Iraq closer to its Arab kith</w:t>
      </w:r>
      <w:r>
        <w:rPr>
          <w:sz w:val="14"/>
        </w:rPr>
        <w:t xml:space="preserve"> with a view toward building a new security and economic environment in Iraq and the Northern Gulf. Any real change of the type envisaged by this new relationship will have to benefit ordinary Iraqis, something that could be realized by supporting Iraq’s rebuilding efforts and civil society sector. A Complex History and a Recent Thaw Since the Gulf War in 1991, relations between Saudi Arabia and Iraq have been severely limited. Given the invasion of Kuwait and Iraq’s isolation under sanctions, it was only in 2003 that a new political opening appeared on the horizon. Even then, relations did not improve, since Saudi Arabia feared the rise of Shiite political parties whose interests were increasingly seen to be tied to Iran, its regional rival. A number of factors have converged recently to make Saudi Arabia reconsider its relationship with Iraq. Key factors in the rapprochement include the defeat of the Islamic State, the failure of the Kurdish referendum to carve out an independent state, and Iraq’s reconstruction needs — which are an opportunity to rebuild Iraq in ways that will help shift the balance of power away from Iran. Political willingness on behalf of the Abadi government has also been an important reason for this thaw. The prime minister’s position toward Saudi Arabia differs markedly from that of his predecessor, Nouri al-Maliki, who maintained a close relationship with Iran for several years. Securing a presence in the country, particularly before May’s 2018 elections, has also been a motivating factor for Saudi Arabia. In other words, it is in Saudi Arabia’s interest to support Iraq’s reconstruction and stability, which it views as a way to drive a wedge between Iraq’s Shiite elites and Iranian interests in the country. In recent months, the opening of the Saudi Embassy in Baghdad and a consulate in Najaf, the rehabilitation of the Arar Border Crossing and the start of regular flights between the countries, in all cases the first since 1990, have attested to this warming of relations. Saudi Arabia’s recent participation in the Baghdad International Fair, which saw the participation of 60 Saudi companies, was also a welcome sign of an improved relationship. The international donor and investment conference, to be held in Kuwait this month, will mark a key milestone in the improving relationship between Iraq and its Arab Gulf regional neighbors. Security and reconstruction top the agenda of the new Saudi Arabia-Iraq Coordination Council, inaugurated last year in Riyadh and intended to strengthen ties between the two countries. Partnerships within this still-tentative agenda are aimed at improving cooperation on student and cultural exchanges, investment in oil and gas, trade, and agricultural exports. But beyond separate bilateral agreements on these issues, a key aim of the Coordination Council, as envisaged by Saudi Arabia and the United States, is to extract Iraq from the clutches of Iran. Washington and Riyadh believe that reconstruction funding, if strategically invested, can be a way to improve Baghdad’s relations with its Arab neighbors. Since the United States has little appetite for engaging in Iraq’s reconstruction, it has encouraged Saudi Arabia and its Gulf partners to participate in those efforts. The United States has promised its full support to the Saudi-Iraqi partnership, investing political resources into this endeavor. Reconstruction also has security implications: Iraq’s reconstruction using Gulf funding is seen as a way to transform Iraq’s political alliances. Supporting efforts to incorporate Iraq into the existing security framework of the Gulf by improving its relationship with Saudi Arabia will fulfill a key U.S. objective in the region. This is part of a wider American strategy to isolate the Iranian government and limit its expansionist presence in Arab countries. The Iranian Challenge While Saudi Arabia has been until recently largely absent from meaningful engagement in Iraq, Iran has forged extensive ties to Iraq’s political elites and has deep interests in the country. For political elites in Baghdad, Iran has been a reliable, and even indispensable, partner, using its military and intelligence resources to win favor and patrons in the country. It has provided military support to the Government of Iraq and the Kurdistan Regional Government in its time of need as well as the Popular Mobilization Forces, which were crucial in defeating the Islamic State. The task of shifting politics in Iraq away from the orbit of Iranian interests is a daunting one and requires a transformation of Saudi Arabia’s political engagement with Iraq. Iran’s interests run deep in Iraq. Iraq represents a lucrative exports market, worth over $12 billion annually, which has helped bring billions in precious foreign currency into the Iranian economy. Iran’s privileged trade position in Iraq is also a result of its extensive political networks and influence over politics. From the shrine cities of Karbala and Najaf to the large markets in Basra and Baghdad, Iranian products dominate consumer markets. Alongside its ability to win government contracts from Iraqi government ministries — also worth billions — Iran has reaped enormous riches from Iraq since 2003. Any real partnership between Saudi Arabia and Iraq will have to evolve in the context of Iran’s economic dominance. As far as Iran is concerned, any real outside investments in Iraq’s industries could eventually upend its advantage. After four decades of war, Iraq’s domestic non-oil industries are dilapidated or non-existent. Any money that the Iraqi government has will probably not go into supporting industry but rather to basic infrastructure rebuilding. For Iran, this is good news, since if the Iraqi government cannot support its own industries and enterprises, the markets remain open for Iranian exporters. Opportunities and Challenges for Saudi Arabia The burgeoning Saudi-Iraq partnership could help stimulate change for Iraq’s industries and help counter Iran’s political and economic domination. Saudi Arabia’s own resources, along with its impressive ability to tap into international capital, could strengthen domestic private sector development and provide support to capital-starved Iraqi businesses eager to service their own domestic markets. While this may not happen over the short term, Iraq offers substantial investment opportunities for those who know how to navigate the country’s complex bureaucracy. In this context, Saudi Arabia as well as its Gulf partners, are encouraging private-sector companies in the region to participate in rebuilding, which increasingly seems to be supporting Saudi-Iraq rapprochement. Joint investment projects, focusing on strengthening economic integration, could herald a new age for cooperation. Planned investments in Iraq’s consumer markets and natural resources are a promising sign of improved relations. Such large projects, which are desperately needed in Iraq, will help stabilize the country, address social malaise, and provide a necessary check on Iran’s hegemonic control of the country’s economy. These areas of cooperation will obviously focus on oil and gas, but should also include more pro-employment activities such as transport, agriculture, education, and light industries. Ploughing money to balance elite power struggles between Shia and Sunni groups in the country, as Saudi Arabia has done before, will not solve anything. Saudi Arabia should look to long-term, sustainable partnerships with the government of Iraq rather than siding with one political group. An approach that supports non-sectarian political groups will appease Sunni politicians in the country while weakening Iran’s dominance. Saudi Arabia’s efforts to strengthen its presence in the country, particularly before May’s national elections, underlines its seriousness about working with Iraq’s political groups. Riyadh’s support will also inadvertently boost Iraq’s increasingly nationalistic politics, which has been one of the defining outcomes of the war on the Islamic State. Iran is closely watching Saudi Arabia’s first steps. Sunni politicians in Iraq have privately stated to me that Iran does not want Saudi Arabia to shift the balance of power in Baghdad. It fears that any large infrastructure projects funded by the Saudi government, particularly in the southern part of the country, would undermine Iran’s dominant position in Baghdad and Basra, and prefers to have Saudi money be used to rebuild war-affected provinces. In this context, the government of Iraq would do well to position Saudi Arabia as an indispensable partner to the country’s rebuilding. How Riyadh Can Bolster Its Image in Iraq Iran will not allow another key regional country such as Saudi Arabia to enter Iraq aggressively without a fight. While it will be the onus of the Iraqi government to offer the necessary protection and support, Saudi Arabia will have to actively strengthen its image across Iraq’s social and political landscape. Winning the support of the Iraqi population will be the surest way to protect the long-term interests of any Saudi-Iraq partnership. To contrast itself with Iran, whose name and support to Shiite militia groups in the country creates a sense of apprehension among many ordinary Iraqis, Saudi Arabia would do well to build diplomatic and cultural ties to the Iraqi people. Recent polls in Iraq indicate that the population holds a negative view of Iran’s role in the country. Winning the trust of Iraq’s diverse social and cultural groups will establish the necessary foundations on which Saudi Arabia can build a credible partnership. The effort to build a partnership of the type envisaged by the Saudi-Iraq Economic Council will take place in a socially and politically fragmented country, with multiple and competing sites of power. Working in a top-down fashion will be inadequate. It is therefore not surprising that the new Saudi-Iraq Co-operation Council will also focus on cultural partnerships between the two countries across a number of fields. Without active public outreach, Saudi Arabia could find it difficult to shed its image of being party to the terrorism that has cost Iraq billions and affected millions of lives during the past few years. In particular, Saudi Arabia has found it difficult to shed its image of being a sponsor of terrorism and radical Wahhabism in the region, which underpinned the ideological footing of al Qaeda in Iraq and later, the Islamic State. Some private donations to the Islamic State have allegedly come from Saudi Arabia, which has contributed to destabilizing Iraq and the wider region. It is not surprising that over the past few years, and especially from 2003, Saudi Arabia’s image in Iraq, in both Sunni and Shia areas, has become closely linked with terrorism and the terrible damage it has wrought. Improving relations would probably require Iraq’s economically richer neighbor to spearhead trust-building activities, overcome religious political and divides, and work to build cultural ties between the two countries. Saudi Arabia should seriously consider managing a long-term grants scheme to support domestic Iraqi nongovernmental organizations, many of which have deeper links to their constituencies than the often-disconnected Iraqi political elites and the state institutions they control. Providing support to Iraq’s numerous grassroots organizations could radically transform aid giving in the region, proving Saudi Arabia’s keen interest in distancing itself from a history of sectional, religious, and political funding. Currently, there are over 3,000 NGOs registered with the Iraqi NGO Directorate, the government’s regulatory body. Working with these NGOs across the country and potentially partnering with the directorate in Baghdad to facilitate this will be a great step forward for Saudi-Iraq relations. Small grants ranging from $5,000 to $25,000 could be a cost-effective way to build trust and improve Saudi Arabia’s image in Iraq. Projects could focus on peaceful and religious co-existence and cultural diversity, but also possibly community oriented “quick-fix” activities that emphasize small-scale rebuilding. Factoring in Iraqi ownership on these projects will enhance efforts to build credible ties between the two countries. Funding peaceful cultural-based nongovernmental activity will help Iraq transition to a post-conflict environment in which Saudi Arabia is viewed as a credible long-term partner, galvanizing support from the grassroots and buttressing improved relations from the bottom up. A professionally managed Saudi cultural initiative in Iraq would go a long way to counter Iran’s cultural diplomacy and religious activities, which started in 2003. Iran’s activity has included student exchanges, free trips to Iran’s key religious sites, support to militia and political party NGOs, and efforts to spread Iran’s religious views of Shiite Islam across Iraq’s mosques and schools. The use of public spaces in this regard has recently seen a backlash against Iranian encroachment, a sign of lingering frustration of Iran’s role in the country. Muqtada al Sadr’s visit to meet with Crown Prince Salman last year was also a major event, representing shifting alliances and the advent of a new, non-sectarian politics emerging in Iraq. A leader of Iraq’s poor Shia communities, al Sadr’s visit to the Kingdom sends a clear signal that Shia political leaders are willing to work with Saudi Arabia. Al Sadr’s noted anti-Iranian and nationalist politics, as well as his expansive Sadrist Movement and network of local activists, could be a valuable asset to the Saudi-Iraq partnership. Working with the people of Iraq directly through community-based and non-governmental organizations could fast-track Saudi’s presence as a reliable partner. Supporting non-religious and non-political projects could be part of the Kingdom’s broader new turn to “moderate Islam.” Cultural, vocational, educational, and humanitarian support should all be considered part of this initiative. Such efforts, if designed in a context of improved relations over the long term, should strengthen Saudi Arabia’s standing at an important time for Iraq’s rebuilding. </w:t>
      </w:r>
      <w:r>
        <w:rPr>
          <w:rStyle w:val="StyleUnderline"/>
        </w:rPr>
        <w:t xml:space="preserve">America has done well to bring together Iraq and Saudi Arabia with a view to </w:t>
      </w:r>
      <w:r>
        <w:rPr>
          <w:rStyle w:val="Emphasis"/>
        </w:rPr>
        <w:t>stabilize the region</w:t>
      </w:r>
      <w:r>
        <w:rPr>
          <w:sz w:val="14"/>
        </w:rPr>
        <w:t xml:space="preserve">. </w:t>
      </w:r>
      <w:r>
        <w:rPr>
          <w:rStyle w:val="StyleUnderline"/>
        </w:rPr>
        <w:t>By bringing the two countries closer together, the United States will realize key regional goals</w:t>
      </w:r>
      <w:r>
        <w:rPr>
          <w:sz w:val="14"/>
        </w:rPr>
        <w:t xml:space="preserve">: </w:t>
      </w:r>
      <w:r>
        <w:rPr>
          <w:rStyle w:val="Emphasis"/>
        </w:rPr>
        <w:t>improving the security of the Northern Gulf</w:t>
      </w:r>
      <w:r>
        <w:rPr>
          <w:sz w:val="14"/>
        </w:rPr>
        <w:t xml:space="preserve"> </w:t>
      </w:r>
      <w:r>
        <w:rPr>
          <w:rStyle w:val="StyleUnderline"/>
        </w:rPr>
        <w:t>and</w:t>
      </w:r>
      <w:r>
        <w:rPr>
          <w:sz w:val="14"/>
        </w:rPr>
        <w:t xml:space="preserve"> </w:t>
      </w:r>
      <w:r>
        <w:rPr>
          <w:rStyle w:val="Emphasis"/>
        </w:rPr>
        <w:t>incorporating Iraq into an existing security framework,</w:t>
      </w:r>
      <w:r>
        <w:rPr>
          <w:sz w:val="14"/>
        </w:rPr>
        <w:t xml:space="preserve"> </w:t>
      </w:r>
      <w:r>
        <w:rPr>
          <w:rStyle w:val="StyleUnderline"/>
        </w:rPr>
        <w:t>as well as helping the war-devastated country utilize reconstruction funds from its Gulf neighbors</w:t>
      </w:r>
      <w:r>
        <w:rPr>
          <w:sz w:val="14"/>
        </w:rPr>
        <w:t>. Making good on this new friendship will not be easy, however. Years of mistrust and the absence of a credible Arab partner in post-2003 Iraqi politics means Saudi Arabia is playing catch-up. The tasks ahead are fraught with challenges, especially in light of the fierce competition that any such partnership will experience. As such, the focus should surely be on making ordinary Iraqis, who have suffered from four decades of war, directly benefit from any proposals for change.</w:t>
      </w:r>
    </w:p>
    <w:p w:rsidR="003577B7" w:rsidRDefault="00E51CF5" w:rsidP="00E51CF5">
      <w:pPr>
        <w:pStyle w:val="Heading3"/>
      </w:pPr>
      <w:r>
        <w:t>Ext - Resilient</w:t>
      </w:r>
    </w:p>
    <w:p w:rsidR="003577B7" w:rsidRDefault="003577B7" w:rsidP="003577B7">
      <w:pPr>
        <w:pStyle w:val="Heading4"/>
      </w:pPr>
      <w:r>
        <w:t>Resilient – militias fight for the state</w:t>
      </w:r>
    </w:p>
    <w:p w:rsidR="003577B7" w:rsidRDefault="003577B7" w:rsidP="003577B7">
      <w:r>
        <w:t xml:space="preserve">Ranj </w:t>
      </w:r>
      <w:r>
        <w:rPr>
          <w:rStyle w:val="Style13ptBold"/>
        </w:rPr>
        <w:t>Alaaldin</w:t>
      </w:r>
      <w:r>
        <w:t xml:space="preserve"> is Visiting Fellow at the Brookings Doha Center, “Fragility and Resilience in Iraq”, Nov 20</w:t>
      </w:r>
      <w:r>
        <w:rPr>
          <w:rStyle w:val="Style13ptBold"/>
        </w:rPr>
        <w:t>17</w:t>
      </w:r>
      <w:r>
        <w:t>, http://www.iai.it/sites/default/files/iaiwp1733.pdf</w:t>
      </w:r>
    </w:p>
    <w:p w:rsidR="003577B7" w:rsidRDefault="003577B7" w:rsidP="003577B7">
      <w:pPr>
        <w:rPr>
          <w:sz w:val="14"/>
        </w:rPr>
      </w:pPr>
      <w:r>
        <w:rPr>
          <w:sz w:val="14"/>
        </w:rPr>
        <w:t xml:space="preserve">2. Iraqi society fights back </w:t>
      </w:r>
      <w:r>
        <w:rPr>
          <w:rStyle w:val="StyleUnderline"/>
        </w:rPr>
        <w:t>Despite</w:t>
      </w:r>
      <w:r>
        <w:rPr>
          <w:sz w:val="14"/>
        </w:rPr>
        <w:t xml:space="preserve"> the </w:t>
      </w:r>
      <w:r>
        <w:rPr>
          <w:rStyle w:val="Emphasis"/>
        </w:rPr>
        <w:t>plethora of challenges</w:t>
      </w:r>
      <w:r>
        <w:rPr>
          <w:sz w:val="14"/>
        </w:rPr>
        <w:t xml:space="preserve"> thrown at them, </w:t>
      </w:r>
      <w:r>
        <w:rPr>
          <w:rStyle w:val="StyleUnderline"/>
        </w:rPr>
        <w:t xml:space="preserve">Iraqis have </w:t>
      </w:r>
      <w:r>
        <w:rPr>
          <w:rStyle w:val="Emphasis"/>
        </w:rPr>
        <w:t>maintained their capacity to confront the Iraqi state</w:t>
      </w:r>
      <w:r>
        <w:rPr>
          <w:sz w:val="14"/>
        </w:rPr>
        <w:t xml:space="preserve">. </w:t>
      </w:r>
      <w:r>
        <w:rPr>
          <w:rStyle w:val="StyleUnderline"/>
        </w:rPr>
        <w:t>This is, after all, a population that has revolted on multiple occasions, even during the brutal Baath era</w:t>
      </w:r>
      <w:r>
        <w:rPr>
          <w:sz w:val="14"/>
        </w:rPr>
        <w:t xml:space="preserve">. Since 2003, there have been countless contestations against a combination of the occupying forces, the Iraqi government as well as regional powers. </w:t>
      </w:r>
      <w:r>
        <w:rPr>
          <w:rStyle w:val="StyleUnderline"/>
        </w:rPr>
        <w:t>There are communal networks collectively comprised of economies worth hundreds of millions of dollars and vast sums of religious donations from around the world</w:t>
      </w:r>
      <w:r>
        <w:rPr>
          <w:sz w:val="14"/>
        </w:rPr>
        <w:t xml:space="preserve"> that are used to finance projects that are autonomous of the state. </w:t>
      </w:r>
      <w:r>
        <w:rPr>
          <w:rStyle w:val="StyleUnderline"/>
        </w:rPr>
        <w:t>The Shia religious establishment in Iraq presides over an extensive web of local and national institutions</w:t>
      </w:r>
      <w:r>
        <w:rPr>
          <w:sz w:val="14"/>
        </w:rPr>
        <w:t xml:space="preserve"> that enables it to contest the government in unparalleled fashion. Sistani, for example, has vast social and religious networks that enable local governance, provide services and support other public programmes such as schools, hospitals and libraries. Harnessed in the right way, these networks can help lead the way toward establishing a stronger civil society across Iraq, in partnership with other civic organizations. These include a vast network of institutions and charitable organizations, along with construction companies and printing presses. </w:t>
      </w:r>
      <w:r>
        <w:rPr>
          <w:rStyle w:val="StyleUnderline"/>
        </w:rPr>
        <w:t>Since the emergence of ISIS</w:t>
      </w:r>
      <w:r>
        <w:rPr>
          <w:sz w:val="14"/>
        </w:rPr>
        <w:t xml:space="preserve"> and the ensuing humanitarian crisis, </w:t>
      </w:r>
      <w:r>
        <w:rPr>
          <w:rStyle w:val="StyleUnderline"/>
        </w:rPr>
        <w:t>these organizations have used their status and wealth to provide sanctuary to IDPs, including Arab Sunnis and Iraq’s different ethnic and religious minorities</w:t>
      </w:r>
      <w:r>
        <w:rPr>
          <w:sz w:val="14"/>
        </w:rPr>
        <w:t xml:space="preserve">. In a similar vein, Iraq’s Arab Sunni-dominated heartlands in the north saw periods of stability after 2007 when the US re-engaged local tribes and other communal actors. Functioning through dialogue and co-operation, including an integration of tribal communities and former members of the Sunni insurgency into the government, these communal grassroots actors are overlooked by policy-makers as potential drivers of stability. Yet they have a proven capacity to function autonomously from the corrupted political process in Baghdad, whilst also having a moral authority that can be capitalized on to combat militancy and nudge armed groups into disarming and demobilizing. Since 2011, </w:t>
      </w:r>
      <w:r>
        <w:rPr>
          <w:rStyle w:val="StyleUnderline"/>
        </w:rPr>
        <w:t xml:space="preserve">protests have escalated and Iraqi society has fought back against corrupt and sectarian governance, </w:t>
      </w:r>
      <w:r>
        <w:rPr>
          <w:sz w:val="14"/>
        </w:rPr>
        <w:t>albeit with mixed and often disappointing results</w:t>
      </w:r>
      <w:r>
        <w:rPr>
          <w:rStyle w:val="StyleUnderline"/>
        </w:rPr>
        <w:t>. In 2011</w:t>
      </w:r>
      <w:r>
        <w:rPr>
          <w:sz w:val="14"/>
        </w:rPr>
        <w:t xml:space="preserve">, against the backdrop of the Arab Spring uprisings, so-called “Day of Rage” </w:t>
      </w:r>
      <w:r>
        <w:rPr>
          <w:rStyle w:val="StyleUnderline"/>
        </w:rPr>
        <w:t>protests gripped Baghdad and led to violent clashes</w:t>
      </w:r>
      <w:r>
        <w:rPr>
          <w:sz w:val="14"/>
        </w:rPr>
        <w:t xml:space="preserve"> with the Iraqi security forces. </w:t>
      </w:r>
      <w:r>
        <w:rPr>
          <w:rStyle w:val="Emphasis"/>
        </w:rPr>
        <w:t>There were no calls for overhauling the government, but for improved public services and jobs</w:t>
      </w:r>
      <w:r>
        <w:rPr>
          <w:sz w:val="14"/>
        </w:rPr>
        <w:t xml:space="preserve">.23 Then, in 2013, political upheaval in Baghdad led to protests in northern Iraq that provided the staging-ground for ISIS’s seizure of multiple towns and cities in 2014. Resentment among Arab Sunni communities was exacerbated when former Prime Minister Nouri al-Maliki, in an attempt to consolidate his hold on power, moved against his Arab Sunni rivals after years of reorganizing key state institutions into patronage networks. Protests in 2013 erupted after Maliki controversially arrested the bodyguards of prominent Arab Sunni politician and former finance minister, Rafi Issawi. The arrests came just a year after the equally controversial arrest warrant issued against the country’s former vice-president, Tarek al-Hashimi, also a prominent Arab Sunni politician. The protests that erupted in northern Iraq, in Anbar province specifically, criticized the Shia-led government’s marginalization of Arab Sunnis as well as poor services and indiscriminate (as well as disproportional) anti-terror raids and arrests in Arab Sunni communities. These criticisms were specifically targeted at Prime Minister Maliki, whose corrupt and sectarian governance and management of key institutions like the Iraqi armed forces, has been widely blamed for the emergence of ISIS in 2014.24 In addition to providing the social conditions that could allow ISIS to project itself as an alternative to his rule, Maliki also led to the weakening of the Iraqi security forces. Hence, in 2013 Maliki reactivated Shia militias in an attempt to fill this security vacuum, in tandem with which there was a spike in sectarian atrocities. While the population in northern Iraq has not had the space to protest and express its grievances given ISIS’s brutal occupation since 2014, this has not stopped other sections of the population from mobilizing against the government.25 Since 2013 mass protests and demands for reform have spread throughout the country. In August 2015, amid rising temperatures and the availability of electricity for only a few hours, Iraqis took to the streets. While the government could dismiss protests in northern Iraq as an Al Qaeda-inspired effort to challenge the post-2003 political order, the 2015 protesters were overwhelmingly Shia and protests took place in Baghdad and Shia-dominated provinces in the south. Unlike protests in northern Iraq, these protests were met with the moderating hand of the Abadi government (the 2011 protests faced a military response, under the orders of the former Prime Minister Maliki). The protests also received the endorsement of Grand Ayatollah Sistani, which helped legitimize and swell their ranks, while also providing Prime Minister Abadi with a popular mandate to push for necessary reforms.26 Fundamental to societal (but also state) resilience has been the role of Shia militias and other armed groups, and their place within the Iraqi state and society more generally. Among the outstanding and critical issues that Iraq will have to address after the Mosul operation and the eventual end of the so-called “Caliphate”, is the status of the plethora of armed groups that are currently fighting alongside each other against ISIS. In some instances, these forces are autonomous and do not answer to the federal government in Baghdad, while at times work in coordination with other Iraqi security forces. If indeed the post-ISIS territorial configurations, the balance of power and issues of governance are to be addressed – namely who it is that will be doing the rebuilding in an effort to stabilise Iraq and replace the ensuing power vacuum that will follow ISIS’ demise – then appraising the status and role of armed groups will require going beyond the paradigm that treats them as either threats to the state and society, foreign proxies or criminals. Each of the armed actors engaged in the Mosul operation has a complex and contentious socio-cultural status and political background. Each has staked its claim in the future of northern Iraq and overlaps to some degree with the local population. Shia militia groups, for example, are generally dismissed for being Iranian proxies or criminal groups that enable the space in which militant groups like ISIS operate. However, while some of these groups – including both Arab Sunni tribal militias and Shia militias – have committed sectarian atrocities, they also have substantial popular legitimacy and interact significantly with the Iraqi state. Far from the criminal or Iranian proxy paradigm, </w:t>
      </w:r>
      <w:r>
        <w:rPr>
          <w:rStyle w:val="StyleUnderline"/>
        </w:rPr>
        <w:t>Shia militias can also function as drivers of resilience at the state and societal level</w:t>
      </w:r>
      <w:r>
        <w:rPr>
          <w:sz w:val="14"/>
        </w:rPr>
        <w:t xml:space="preserve">. Their product is, and will continue to be, violence and disorder and their prominence enables groups like ISIS to swell their ranks with alienated Arab Sunnis. However, </w:t>
      </w:r>
      <w:r>
        <w:rPr>
          <w:rStyle w:val="StyleUnderline"/>
        </w:rPr>
        <w:t xml:space="preserve">their discourse is often steeped in Iraqi nationalism and the most powerful militias </w:t>
      </w:r>
      <w:r>
        <w:rPr>
          <w:rStyle w:val="Emphasis"/>
        </w:rPr>
        <w:t>overlap and interact extensively with the Iraqi state.</w:t>
      </w:r>
      <w:r>
        <w:rPr>
          <w:sz w:val="14"/>
        </w:rPr>
        <w:t xml:space="preserve"> Some Shia militia heads, for example, have held ministerial posts and tens of thousands of militia fighters have been integrated into the state security forces. There are multiple identities that comprise these groups. For example, Iraq’s most powerful militia, the Badr Brigade, is a state-aligned militia force with strong ties to Iran and can function autonomously from the state and yet has also militarily cooperated with the US. Badr has fully integrated itself into the political system and its head, Hadi al-Ameri, has held ministerial posts. At the same time, the dynamic nature of Iraq’s Shia militia groups has helped preserve the resilience of the Iraqi society against external actors, particularly where these actors attempt to exploit instability for their own objectives. For example, there are multiple militia factions within the Popular Mobilization Forces (PMF) that include powerful, vehemently nationalistic Iraqi actors such as Muqtada al-Sadr’s Peace Brigades. While this militia may refuse to submit to the federal government, it also opposes Iranian interference in Iraqi affairs and espouses a nationalistic discourse. </w:t>
      </w:r>
      <w:r>
        <w:rPr>
          <w:rStyle w:val="StyleUnderline"/>
        </w:rPr>
        <w:t xml:space="preserve">Further, the Shia religious establishment plays a far-reaching role that </w:t>
      </w:r>
      <w:r>
        <w:rPr>
          <w:rStyle w:val="Emphasis"/>
        </w:rPr>
        <w:t>strengthens the resilience of society.</w:t>
      </w:r>
      <w:r>
        <w:rPr>
          <w:sz w:val="14"/>
        </w:rPr>
        <w:t xml:space="preserve"> In addition to the moderating role played by Grand Ayatollah Sistani, there are state-aligned militias that are managed by the holy shrines (which are controlled by Sistani) and that include the Imam Ali Brigade, Ali al-Akhbar Brigade and Abbas Division. Sistani and the shrines have a large following within the PMF and command respect across the ethnic and religious spectrum. </w:t>
      </w:r>
      <w:r>
        <w:rPr>
          <w:rStyle w:val="StyleUnderline"/>
        </w:rPr>
        <w:t>Similarly, there are significant state-aligned Sunni tribal forces that have fought alongside the Iraqi security forces in northern Iraq</w:t>
      </w:r>
      <w:r>
        <w:rPr>
          <w:sz w:val="14"/>
        </w:rPr>
        <w:t xml:space="preserve"> in the campaign to liberate predominantly Arab Sunni towns and cities from ISIS.27 Indeed, tribal forces, organized into the so-called ‘Awakening Movement’, were pivotal to turning the tide against Al-Qaeda in Iraq in 2007 and 2008, even helping establish the infrastructure that would allow for reconstruction and stable local governance, in turn providing the local Arab Sunni population with a greater stake in the Iraqi state.28</w:t>
      </w:r>
    </w:p>
    <w:p w:rsidR="003577B7" w:rsidRDefault="00E51CF5" w:rsidP="00E51CF5">
      <w:pPr>
        <w:pStyle w:val="Heading3"/>
      </w:pPr>
      <w:r>
        <w:t>Ext – Iraq Stable</w:t>
      </w:r>
    </w:p>
    <w:p w:rsidR="00E51CF5" w:rsidRDefault="00E51CF5" w:rsidP="00E51CF5"/>
    <w:p w:rsidR="00E51CF5" w:rsidRDefault="00E51CF5" w:rsidP="00E51CF5">
      <w:pPr>
        <w:pStyle w:val="Heading4"/>
      </w:pPr>
      <w:r>
        <w:t>Iraq is rebuilding its democracy, which is a crucial step in stabilizing the region.</w:t>
      </w:r>
    </w:p>
    <w:p w:rsidR="00E51CF5" w:rsidRPr="00905A26" w:rsidRDefault="00E51CF5" w:rsidP="00E51CF5">
      <w:pPr>
        <w:rPr>
          <w:sz w:val="16"/>
          <w:szCs w:val="16"/>
        </w:rPr>
      </w:pPr>
      <w:r w:rsidRPr="00905A26">
        <w:rPr>
          <w:rStyle w:val="Style13ptBold"/>
        </w:rPr>
        <w:t>USIP</w:t>
      </w:r>
      <w:r>
        <w:t xml:space="preserve">,  </w:t>
      </w:r>
      <w:r w:rsidRPr="00905A26">
        <w:rPr>
          <w:sz w:val="16"/>
          <w:szCs w:val="16"/>
        </w:rPr>
        <w:t>9-1-20</w:t>
      </w:r>
      <w:r w:rsidRPr="00905A26">
        <w:rPr>
          <w:rStyle w:val="Style13ptBold"/>
        </w:rPr>
        <w:t>17</w:t>
      </w:r>
      <w:r>
        <w:t>, "</w:t>
      </w:r>
      <w:r w:rsidRPr="00905A26">
        <w:rPr>
          <w:sz w:val="16"/>
          <w:szCs w:val="16"/>
        </w:rPr>
        <w:t xml:space="preserve">The Current Situation in Iraq," United States Institute of Peace, USIP is America’s nonpartisan institute to promote national security and global stability by reducing violent conflicts abroad. Our staff guide peace talks and advise governments; train police and religious leaders; and support community groups opposing extremism—all to help troubled countries solve their own conflicts peacefully. </w:t>
      </w:r>
      <w:hyperlink r:id="rId76" w:history="1">
        <w:r w:rsidRPr="007E5722">
          <w:rPr>
            <w:rStyle w:val="Hyperlink"/>
            <w:sz w:val="16"/>
            <w:szCs w:val="16"/>
          </w:rPr>
          <w:t>https://www.usip.org/publications/2017/09/current-situation-iraq</w:t>
        </w:r>
      </w:hyperlink>
      <w:r>
        <w:rPr>
          <w:sz w:val="16"/>
          <w:szCs w:val="16"/>
        </w:rPr>
        <w:t xml:space="preserve"> -DMcD</w:t>
      </w:r>
    </w:p>
    <w:p w:rsidR="00E51CF5" w:rsidRPr="00781088" w:rsidRDefault="00E51CF5" w:rsidP="00E51CF5">
      <w:pPr>
        <w:rPr>
          <w:sz w:val="16"/>
        </w:rPr>
      </w:pPr>
      <w:r w:rsidRPr="00781088">
        <w:rPr>
          <w:sz w:val="16"/>
        </w:rPr>
        <w:t xml:space="preserve">Iraq has been ravaged in recent years by cycles of warfare, a growing refugee crisis, crippling sectarianism, and the violent spread of the self-styled Islamic State extremist movement (also known as ISIS, ISIL or by its Arabic acronym, Daesh). In the past decade, </w:t>
      </w:r>
      <w:r w:rsidRPr="00781088">
        <w:rPr>
          <w:rStyle w:val="StyleUnderline"/>
          <w:highlight w:val="yellow"/>
        </w:rPr>
        <w:t>Iraqis</w:t>
      </w:r>
      <w:r w:rsidRPr="00781088">
        <w:rPr>
          <w:rStyle w:val="StyleUnderline"/>
        </w:rPr>
        <w:t xml:space="preserve"> have </w:t>
      </w:r>
      <w:r w:rsidRPr="00781088">
        <w:rPr>
          <w:rStyle w:val="StyleUnderline"/>
          <w:highlight w:val="yellow"/>
        </w:rPr>
        <w:t>made</w:t>
      </w:r>
      <w:r w:rsidRPr="00781088">
        <w:rPr>
          <w:rStyle w:val="StyleUnderline"/>
        </w:rPr>
        <w:t xml:space="preserve"> some </w:t>
      </w:r>
      <w:r w:rsidRPr="00781088">
        <w:rPr>
          <w:rStyle w:val="StyleUnderline"/>
          <w:highlight w:val="yellow"/>
        </w:rPr>
        <w:t>progress</w:t>
      </w:r>
      <w:r w:rsidRPr="00781088">
        <w:rPr>
          <w:rStyle w:val="StyleUnderline"/>
        </w:rPr>
        <w:t xml:space="preserve"> in </w:t>
      </w:r>
      <w:r w:rsidRPr="00781088">
        <w:rPr>
          <w:rStyle w:val="StyleUnderline"/>
          <w:highlight w:val="yellow"/>
        </w:rPr>
        <w:t>building</w:t>
      </w:r>
      <w:r w:rsidRPr="00781088">
        <w:rPr>
          <w:rStyle w:val="StyleUnderline"/>
        </w:rPr>
        <w:t xml:space="preserve"> their </w:t>
      </w:r>
      <w:r w:rsidRPr="00781088">
        <w:rPr>
          <w:rStyle w:val="StyleUnderline"/>
          <w:highlight w:val="yellow"/>
        </w:rPr>
        <w:t>government</w:t>
      </w:r>
      <w:r w:rsidRPr="00781088">
        <w:rPr>
          <w:rStyle w:val="StyleUnderline"/>
        </w:rPr>
        <w:t>—</w:t>
      </w:r>
      <w:r w:rsidRPr="00781088">
        <w:rPr>
          <w:rStyle w:val="StyleUnderline"/>
          <w:highlight w:val="yellow"/>
        </w:rPr>
        <w:t>approving</w:t>
      </w:r>
      <w:r w:rsidRPr="00781088">
        <w:rPr>
          <w:rStyle w:val="StyleUnderline"/>
        </w:rPr>
        <w:t xml:space="preserve"> a </w:t>
      </w:r>
      <w:r w:rsidRPr="00781088">
        <w:rPr>
          <w:rStyle w:val="StyleUnderline"/>
          <w:highlight w:val="yellow"/>
        </w:rPr>
        <w:t>constitution</w:t>
      </w:r>
      <w:r w:rsidRPr="00781088">
        <w:rPr>
          <w:rStyle w:val="StyleUnderline"/>
        </w:rPr>
        <w:t xml:space="preserve"> to replace that of the Saddam Hussein era, and </w:t>
      </w:r>
      <w:r w:rsidRPr="00781088">
        <w:rPr>
          <w:rStyle w:val="StyleUnderline"/>
          <w:highlight w:val="yellow"/>
        </w:rPr>
        <w:t>holding</w:t>
      </w:r>
      <w:r w:rsidRPr="00781088">
        <w:rPr>
          <w:rStyle w:val="StyleUnderline"/>
        </w:rPr>
        <w:t xml:space="preserve"> successive </w:t>
      </w:r>
      <w:r w:rsidRPr="00781088">
        <w:rPr>
          <w:rStyle w:val="StyleUnderline"/>
          <w:highlight w:val="yellow"/>
        </w:rPr>
        <w:t>elections</w:t>
      </w:r>
      <w:r w:rsidRPr="00781088">
        <w:rPr>
          <w:rStyle w:val="StyleUnderline"/>
        </w:rPr>
        <w:t xml:space="preserve"> for parliament and provincial governments</w:t>
      </w:r>
      <w:r w:rsidRPr="00781088">
        <w:rPr>
          <w:sz w:val="16"/>
        </w:rPr>
        <w:t>. Still, governing institutions remain weak, and corruption and poverty endemic. The ISIS threat and rising violence compelled U.S. military advisors to return to the country in 2014, after having withdrawn in 2011. The continued weakness of governance in Iraq—along with ISIS’ seizure of much of northwestern Iraq and adjacent parts of Syria, and its recruitment of young Muslims worldwide—poses a long-term challenge to stability in the region and globally.</w:t>
      </w:r>
    </w:p>
    <w:p w:rsidR="00E51CF5" w:rsidRDefault="00E51CF5" w:rsidP="00E51CF5"/>
    <w:p w:rsidR="00E51CF5" w:rsidRDefault="00E51CF5" w:rsidP="00E51CF5">
      <w:pPr>
        <w:pStyle w:val="Heading4"/>
      </w:pPr>
      <w:r>
        <w:t>New E.U. plans sparks Iraqi redevelopment. (Cut a CP out of this?)</w:t>
      </w:r>
    </w:p>
    <w:p w:rsidR="00E51CF5" w:rsidRDefault="00E51CF5" w:rsidP="00E51CF5">
      <w:r w:rsidRPr="00411D9B">
        <w:rPr>
          <w:sz w:val="16"/>
          <w:szCs w:val="16"/>
        </w:rPr>
        <w:t>Javi</w:t>
      </w:r>
      <w:r>
        <w:t xml:space="preserve"> </w:t>
      </w:r>
      <w:r w:rsidRPr="00411D9B">
        <w:rPr>
          <w:rStyle w:val="Style13ptBold"/>
        </w:rPr>
        <w:t>Lopez</w:t>
      </w:r>
      <w:r>
        <w:t xml:space="preserve">, </w:t>
      </w:r>
      <w:r w:rsidRPr="00411D9B">
        <w:rPr>
          <w:rStyle w:val="Style13ptBold"/>
        </w:rPr>
        <w:t>3-20</w:t>
      </w:r>
      <w:r w:rsidRPr="00411D9B">
        <w:rPr>
          <w:sz w:val="16"/>
          <w:szCs w:val="16"/>
        </w:rPr>
        <w:t xml:space="preserve">-2018, "Iraq: back to square one," Javi López is Member of the European Parliament and ECFR Council Member ECFR, </w:t>
      </w:r>
      <w:hyperlink r:id="rId77" w:history="1">
        <w:r w:rsidRPr="007E5722">
          <w:rPr>
            <w:rStyle w:val="Hyperlink"/>
            <w:sz w:val="16"/>
            <w:szCs w:val="16"/>
          </w:rPr>
          <w:t>https://www.ecfr.eu/article/commentary_iraq_back_to_square_one</w:t>
        </w:r>
      </w:hyperlink>
      <w:r>
        <w:rPr>
          <w:sz w:val="16"/>
          <w:szCs w:val="16"/>
        </w:rPr>
        <w:t xml:space="preserve"> -DMcD</w:t>
      </w:r>
    </w:p>
    <w:p w:rsidR="00E51CF5" w:rsidRPr="00FC0FA4" w:rsidRDefault="00E51CF5" w:rsidP="00E51CF5">
      <w:pPr>
        <w:rPr>
          <w:sz w:val="16"/>
        </w:rPr>
      </w:pPr>
      <w:r w:rsidRPr="00FC0FA4">
        <w:rPr>
          <w:sz w:val="16"/>
        </w:rPr>
        <w:t xml:space="preserve">The success of the new EU strategy for Iraq will require a continuous and coordinated support with a long-term view that goes beyond the incidental military victories It is now 15 years since the Iraq invasion. It marked the start of it all in the country, of almost everything in the region and of much of what we see in the international order. The demolition of the Twin Towers and the subsequent US-led operations in the Middle East put an end to the 90s melancholic unipolar illusion and the delusion of security and prosperity that came with its famous “end of history”. The fiery speech is still reverberating: “Major military operations in Iraq have ended”. On 2nd May 2003, from the aircraft carrier Abraham Lincoln while sailing the Pacific, George W. Bush announced with this message the end of combat operations in Iraq. Addressing his soldiers, Bush highlighted: “Because of you, the tyrant has fallen, and Iraq is free”. It is hard to look back without being aghast at such a huge frivolity. The Commander in Chief made this statement under a big banner telling the world “Mission Accomplished”, while the drums of war had only just begun to play their funeral march. At the global level, the invasion of Iraq is the zero mile marker for the damages committed – some possibly irreversibly – on the international liberal order, which have exacerbated over the last years. The Kantian utopia of cosmopolitan peace based on rules, dialogue and cooperation, which had reflected in the slow structuring of multilateral bodies after 1945, is experiencing an unprecedented setback. In this sense, its current threats must be understood as intensified replicas of that episode: from military unilateralism to trade unilateralism. Let’s recapitulate. The poor digestion of a terrorist attack that dismayed the world eventually kicked off the prefabricated plans that the neoconservatives, already settled in Washington, had for the region. These ideas had been slowly simmered by the think tank Project for the New American Century (dissolved in 2006) and had already put the spotlight on Iraq. The 11-S was seen by many of its lead actors as the opportunity to implement this magnificent project and update the democracy promotion agenda – established in the Bush Doctrine of 2002 –in terms of clash of civilizations. This was a war of almost biblical proportions in which the Arab-Muslim world, with the Middle East at the lead, was regarded as a dysfunctional conglomerate, an endemic focal point of terrorism governed by fanaticism, oppression and economic backwardness, for which the inexorable solution was to hammer the door open to democracy and modernity. Iraq became the first move of a fanciful plan of social engineering which would end up reshaping the region; a plan which was, besides, deployed without the agreement of the international community. The outcome today is very well-known: the greatest failure in the history of U.S. foreign policy and the subsequent loss of image, prestige and influence. The consequences of this huge miscalculation have been 4,500 military casualties, more than 30,000 wounded and costs higher than 2 trillion dollars. But the list doesn’t end here: in hindsight, the plans to build a new American century only ended up accelerating the arrival of the emerging multipolar world. Likewise, the “Make America great again” rhetoric is reinforcing the Asian ascent, in such a way that only a real strategy of coupling and honest resizing will maximize the Western forces in a 21st century in the making. We have already seen the limits of post-Westphalian idealism. Division in Europe, chaos in the Middle East At the European level, the invasion of Iraq led to the first great divide within the European Union. Since then, cracks have occurred one after the other: between the new and the old Europe, between creditors and debtors, or between the East and the West of the continent. The photo in the Azores marked the prelude to the serious internal cohesion problems that the process of European integration has experienced over the last decade. It was also symptomatic of Britain’s gradual distancing from the continent; this time at the hands of a theoretically pro-European premier. Europe’s structural weaknesses regarding foreign and defence policy had been uncovered in several occasions, but Iraq revealed them most harshly. </w:t>
      </w:r>
      <w:r w:rsidRPr="00781088">
        <w:rPr>
          <w:rStyle w:val="StyleUnderline"/>
        </w:rPr>
        <w:t xml:space="preserve">It is to be appreciated that </w:t>
      </w:r>
      <w:r w:rsidRPr="00FC0FA4">
        <w:rPr>
          <w:rStyle w:val="StyleUnderline"/>
          <w:highlight w:val="yellow"/>
        </w:rPr>
        <w:t>the Union is now</w:t>
      </w:r>
      <w:r w:rsidRPr="00781088">
        <w:rPr>
          <w:rStyle w:val="StyleUnderline"/>
        </w:rPr>
        <w:t xml:space="preserve"> truly better </w:t>
      </w:r>
      <w:r w:rsidRPr="00FC0FA4">
        <w:rPr>
          <w:rStyle w:val="StyleUnderline"/>
          <w:highlight w:val="yellow"/>
        </w:rPr>
        <w:t>equipped in this regard</w:t>
      </w:r>
      <w:r w:rsidRPr="00781088">
        <w:rPr>
          <w:rStyle w:val="StyleUnderline"/>
        </w:rPr>
        <w:t xml:space="preserve"> and that </w:t>
      </w:r>
      <w:r w:rsidRPr="00FC0FA4">
        <w:rPr>
          <w:rStyle w:val="StyleUnderline"/>
          <w:highlight w:val="yellow"/>
        </w:rPr>
        <w:t>this is</w:t>
      </w:r>
      <w:r w:rsidRPr="00781088">
        <w:rPr>
          <w:rStyle w:val="StyleUnderline"/>
        </w:rPr>
        <w:t xml:space="preserve"> one of </w:t>
      </w:r>
      <w:r w:rsidRPr="00FC0FA4">
        <w:rPr>
          <w:rStyle w:val="StyleUnderline"/>
          <w:highlight w:val="yellow"/>
        </w:rPr>
        <w:t>the area</w:t>
      </w:r>
      <w:r w:rsidRPr="00781088">
        <w:rPr>
          <w:rStyle w:val="StyleUnderline"/>
        </w:rPr>
        <w:t xml:space="preserve">s </w:t>
      </w:r>
      <w:r w:rsidRPr="00FC0FA4">
        <w:rPr>
          <w:rStyle w:val="StyleUnderline"/>
          <w:highlight w:val="yellow"/>
        </w:rPr>
        <w:t>where it is planning to deploy its coordination efforts</w:t>
      </w:r>
      <w:r w:rsidRPr="00781088">
        <w:rPr>
          <w:rStyle w:val="StyleUnderline"/>
        </w:rPr>
        <w:t xml:space="preserve"> in the coming years</w:t>
      </w:r>
      <w:r w:rsidRPr="00FC0FA4">
        <w:rPr>
          <w:sz w:val="16"/>
        </w:rPr>
        <w:t xml:space="preserve">. </w:t>
      </w:r>
      <w:r w:rsidRPr="00FC0FA4">
        <w:rPr>
          <w:rStyle w:val="StyleUnderline"/>
        </w:rPr>
        <w:t xml:space="preserve">We currently have a solid European diplomacy and the </w:t>
      </w:r>
      <w:r w:rsidRPr="00FC0FA4">
        <w:rPr>
          <w:rStyle w:val="StyleUnderline"/>
          <w:highlight w:val="yellow"/>
        </w:rPr>
        <w:t>enhanced cooperation in defence policy has</w:t>
      </w:r>
      <w:r w:rsidRPr="00FC0FA4">
        <w:rPr>
          <w:rStyle w:val="StyleUnderline"/>
        </w:rPr>
        <w:t xml:space="preserve"> just </w:t>
      </w:r>
      <w:r w:rsidRPr="00FC0FA4">
        <w:rPr>
          <w:rStyle w:val="StyleUnderline"/>
          <w:highlight w:val="yellow"/>
        </w:rPr>
        <w:t>started a promising journey</w:t>
      </w:r>
      <w:r w:rsidRPr="00FC0FA4">
        <w:rPr>
          <w:sz w:val="16"/>
        </w:rPr>
        <w:t xml:space="preserve">. At the regional level, the Iraq invasion led to an unfinished reshaping of forces in the Middle East and let the genie of political and religious sectarianism out of the bottle. An unbridled genie that has visited Syria, Yemen and Libya and is scarring for ever regional relations. Why was Iraq so relevant? Because further to the invasion and the imposition of the demographic majority rule for power-sharing, Baghdad entered Tehran’s orbit: the fall of the Sunni Saddam Hussein resulted in a Shiite government. In this way, the strained Iranian-Saudi relations lost an important regional shock absorber. The ayatollahs understood from the very beginning – paradoxes of history – that the American military actions were offering them an unexpected opportunity to strengthen their political and religious influence; while the obstinate obsession with Persian power grew in the House of Saud. This rivalry largely explains the countless and destructive conflicts that have inhabited the region and have been compared to the Thirty Years' War. It is a difficult enclave already riddled by itself with poorly designed borders, satraps, vast natural resources and strong economic interests. However, it is the Iraqi people who have undoubtedly had the worst of the Iraq invasion. The management of the first short-lived military victory came with a frenzied destruction of any hint of the Baa’th party in society and the subsequent destruction of the Iraqi State itself, a strategy that plunged the country into chaos. This formed a true Hobbesian state of nature: wars, forced displacements, sectarian governments, tribalism and a chain of mutual hatred which were the breeding ground for one of the scariest extremisms, the Islamic State (IS). A new EU strategy for Iraq </w:t>
      </w:r>
      <w:r w:rsidRPr="00FC0FA4">
        <w:rPr>
          <w:rStyle w:val="StyleUnderline"/>
        </w:rPr>
        <w:t>After overcoming strong internal discords regarding the military deployment in the country, for years now, the EU has been jointly cooperating in the field of humanitarian aid, stabilisation, security and the political reform agenda in Iraq.</w:t>
      </w:r>
      <w:r w:rsidRPr="00FC0FA4">
        <w:rPr>
          <w:sz w:val="16"/>
        </w:rPr>
        <w:t xml:space="preserve"> In response to the challenges faced following the territorial defeat of Da’esh, including humanitarian, stabilisation, early recovery, reform and reconciliation needs, </w:t>
      </w:r>
      <w:r w:rsidRPr="00FC0FA4">
        <w:rPr>
          <w:rStyle w:val="StyleUnderline"/>
          <w:highlight w:val="yellow"/>
        </w:rPr>
        <w:t>the EU adopted</w:t>
      </w:r>
      <w:r w:rsidRPr="00FC0FA4">
        <w:rPr>
          <w:rStyle w:val="StyleUnderline"/>
        </w:rPr>
        <w:t xml:space="preserve"> on 22nd January 2018 </w:t>
      </w:r>
      <w:r w:rsidRPr="00FC0FA4">
        <w:rPr>
          <w:rStyle w:val="StyleUnderline"/>
          <w:highlight w:val="yellow"/>
        </w:rPr>
        <w:t>a new strategy for Iraq</w:t>
      </w:r>
      <w:r w:rsidRPr="00FC0FA4">
        <w:rPr>
          <w:rStyle w:val="StyleUnderline"/>
        </w:rPr>
        <w:t>, with the aim of deploying all the tools of the soft power that the old continent has over the field</w:t>
      </w:r>
      <w:r w:rsidRPr="00FC0FA4">
        <w:rPr>
          <w:sz w:val="16"/>
        </w:rPr>
        <w:t xml:space="preserve">. Iraq has been enduring decades of violence and armed conflict, </w:t>
      </w:r>
      <w:r w:rsidRPr="00FC0FA4">
        <w:rPr>
          <w:rStyle w:val="Emphasis"/>
        </w:rPr>
        <w:t xml:space="preserve">but </w:t>
      </w:r>
      <w:r w:rsidRPr="00FC0FA4">
        <w:rPr>
          <w:rStyle w:val="Emphasis"/>
          <w:highlight w:val="yellow"/>
        </w:rPr>
        <w:t>the successful campaign</w:t>
      </w:r>
      <w:r w:rsidRPr="00FC0FA4">
        <w:rPr>
          <w:rStyle w:val="Emphasis"/>
        </w:rPr>
        <w:t xml:space="preserve"> to territorially defeat Da’esh </w:t>
      </w:r>
      <w:r w:rsidRPr="00FC0FA4">
        <w:rPr>
          <w:rStyle w:val="Emphasis"/>
          <w:highlight w:val="yellow"/>
        </w:rPr>
        <w:t>could be the trigger for a peaceful future</w:t>
      </w:r>
      <w:r w:rsidRPr="00FC0FA4">
        <w:rPr>
          <w:rStyle w:val="Emphasis"/>
        </w:rPr>
        <w:t xml:space="preserve"> in the country</w:t>
      </w:r>
      <w:r w:rsidRPr="00FC0FA4">
        <w:rPr>
          <w:sz w:val="16"/>
        </w:rPr>
        <w:t xml:space="preserve">. Given the current crossroads Iraq is standing at, the EU is ready to build a post-Da’esh future focusing on the need for inclusive governance and the resulting social cohesion. In this context, the Union has increased its diplomatic outreach and mobilized further funds as part of the strategy. And in so doing, it is also seeking maximum coordination between the EU institutions and the Member States’ interventions. On the 15th anniversary of the invasion, and following the territorial defeat of Da’esh, the EU launches a new strategy for the country. </w:t>
      </w:r>
      <w:r w:rsidRPr="00FC0FA4">
        <w:rPr>
          <w:rStyle w:val="StyleUnderline"/>
        </w:rPr>
        <w:t>The new EU strategy for Iraq identifies the following challenges for the country, stressing their regional context.</w:t>
      </w:r>
      <w:r w:rsidRPr="00FC0FA4">
        <w:rPr>
          <w:sz w:val="16"/>
        </w:rPr>
        <w:t xml:space="preserve"> Firstly, </w:t>
      </w:r>
      <w:r w:rsidRPr="00FC0FA4">
        <w:rPr>
          <w:rStyle w:val="StyleUnderline"/>
        </w:rPr>
        <w:t>challenges on humanitarian, local governance and stabilisation issues</w:t>
      </w:r>
      <w:r w:rsidRPr="00FC0FA4">
        <w:rPr>
          <w:sz w:val="16"/>
        </w:rPr>
        <w:t xml:space="preserve">. It must be recalled that the Iraqis are facing massive and urgent humanitarian needs after years of conflict, human rights violations, persecutions of minorities and crimes against humanity. The consequences are widely known: 3 million Iraqis being internally displaced and a country suffering from a systematic destruction of civil infrastructures. </w:t>
      </w:r>
      <w:r w:rsidRPr="00FC0FA4">
        <w:rPr>
          <w:rStyle w:val="StyleUnderline"/>
        </w:rPr>
        <w:t>Secondly, the threats in terms of security.</w:t>
      </w:r>
      <w:r w:rsidRPr="00FC0FA4">
        <w:rPr>
          <w:sz w:val="16"/>
        </w:rPr>
        <w:t xml:space="preserve"> The mixture between official military forces and civilian ones, and their severe fragmentation, calls for an effective and comprehensive security sector reform if effective control over the territory is to be consolidated and the legitimacy of State structures regained. </w:t>
      </w:r>
      <w:r w:rsidRPr="00FC0FA4">
        <w:rPr>
          <w:rStyle w:val="StyleUnderline"/>
        </w:rPr>
        <w:t>Thirdly, the struggle between ethno-sectarian monolithic blocks places political reforms and national reconciliation at the heart of the institutional action: political inclusiveness, respect for minorities and the fight against corruption are key elements that must accompany this national reconciliation strategy.</w:t>
      </w:r>
      <w:r w:rsidRPr="00FC0FA4">
        <w:rPr>
          <w:sz w:val="16"/>
        </w:rPr>
        <w:t xml:space="preserve"> </w:t>
      </w:r>
      <w:r w:rsidRPr="00FC0FA4">
        <w:rPr>
          <w:rStyle w:val="StyleUnderline"/>
        </w:rPr>
        <w:t>Fourthly, we get to the economic and financial challenges</w:t>
      </w:r>
      <w:r w:rsidRPr="00FC0FA4">
        <w:rPr>
          <w:sz w:val="16"/>
        </w:rPr>
        <w:t xml:space="preserve">. The persistent macroeconomic vulnerabilities must be tackled through a fiscal and monetary framework that brings stability to the country. </w:t>
      </w:r>
      <w:r w:rsidRPr="00FC0FA4">
        <w:rPr>
          <w:rStyle w:val="StyleUnderline"/>
        </w:rPr>
        <w:t>Finally, in the field of migration, Iraq faces the paradox of being both recipient and sender of refugees, as a result of its complex neighbourhood</w:t>
      </w:r>
      <w:r w:rsidRPr="00FC0FA4">
        <w:rPr>
          <w:sz w:val="16"/>
        </w:rPr>
        <w:t xml:space="preserve">. The management and digestion of these migration flows will be another big area of work. Along with the challenges, </w:t>
      </w:r>
      <w:r w:rsidRPr="00FC0FA4">
        <w:rPr>
          <w:rStyle w:val="StyleUnderline"/>
        </w:rPr>
        <w:t>the strategy sets the objectives around which the EU action should revolve: the preservation of Iraq’s unity, sovereignty and territorial integrity, and the establishment of a system of government which is balanced, accountable and democratic, while also strengthening the national identity and reconciliation, as well as the promotion of sustainable and inclusive economic growth</w:t>
      </w:r>
      <w:r w:rsidRPr="00FC0FA4">
        <w:rPr>
          <w:sz w:val="16"/>
        </w:rPr>
        <w:t xml:space="preserve">. Lastly, </w:t>
      </w:r>
      <w:r w:rsidRPr="00FC0FA4">
        <w:rPr>
          <w:rStyle w:val="StyleUnderline"/>
        </w:rPr>
        <w:t>it clarifies and develops the policies and measures that the EU will deploy in order to support its objectives and strengthen the fragile statehood of Iraq</w:t>
      </w:r>
      <w:r w:rsidRPr="00FC0FA4">
        <w:rPr>
          <w:sz w:val="16"/>
        </w:rPr>
        <w:t xml:space="preserve">. </w:t>
      </w:r>
      <w:r w:rsidRPr="00FC0FA4">
        <w:rPr>
          <w:rStyle w:val="Emphasis"/>
        </w:rPr>
        <w:t xml:space="preserve">The </w:t>
      </w:r>
      <w:r w:rsidRPr="00FC0FA4">
        <w:rPr>
          <w:rStyle w:val="Emphasis"/>
          <w:highlight w:val="yellow"/>
        </w:rPr>
        <w:t>EU</w:t>
      </w:r>
      <w:r w:rsidRPr="00FC0FA4">
        <w:rPr>
          <w:rStyle w:val="Emphasis"/>
        </w:rPr>
        <w:t xml:space="preserve"> remains </w:t>
      </w:r>
      <w:r w:rsidRPr="00FC0FA4">
        <w:rPr>
          <w:rStyle w:val="Emphasis"/>
          <w:highlight w:val="yellow"/>
        </w:rPr>
        <w:t>committed</w:t>
      </w:r>
      <w:r w:rsidRPr="00FC0FA4">
        <w:rPr>
          <w:rStyle w:val="Emphasis"/>
        </w:rPr>
        <w:t xml:space="preserve"> </w:t>
      </w:r>
      <w:r w:rsidRPr="00FC0FA4">
        <w:rPr>
          <w:rStyle w:val="Emphasis"/>
          <w:highlight w:val="yellow"/>
        </w:rPr>
        <w:t>to</w:t>
      </w:r>
      <w:r w:rsidRPr="00FC0FA4">
        <w:rPr>
          <w:rStyle w:val="Emphasis"/>
        </w:rPr>
        <w:t xml:space="preserve"> the </w:t>
      </w:r>
      <w:r w:rsidRPr="00FC0FA4">
        <w:rPr>
          <w:rStyle w:val="Emphasis"/>
          <w:highlight w:val="yellow"/>
        </w:rPr>
        <w:t>delivery of humanitarian aid</w:t>
      </w:r>
      <w:r w:rsidRPr="00FC0FA4">
        <w:rPr>
          <w:rStyle w:val="Emphasis"/>
        </w:rPr>
        <w:t xml:space="preserve"> and the </w:t>
      </w:r>
      <w:r w:rsidRPr="00FC0FA4">
        <w:rPr>
          <w:rStyle w:val="Emphasis"/>
          <w:highlight w:val="yellow"/>
        </w:rPr>
        <w:t>stabilisation of the liberated areas</w:t>
      </w:r>
      <w:r w:rsidRPr="00FC0FA4">
        <w:rPr>
          <w:rStyle w:val="Emphasis"/>
        </w:rPr>
        <w:t xml:space="preserve"> so that a safe, voluntary and dignified return of the millions displaced is possible</w:t>
      </w:r>
      <w:r w:rsidRPr="00FC0FA4">
        <w:rPr>
          <w:sz w:val="16"/>
        </w:rPr>
        <w:t xml:space="preserve">. In this regard, it’s worth stressing the support for the outstanding and constantly postponed reforms in the fields of security, political governance and economy. On another front, </w:t>
      </w:r>
      <w:r w:rsidRPr="00FC0FA4">
        <w:rPr>
          <w:rStyle w:val="Emphasis"/>
        </w:rPr>
        <w:t xml:space="preserve">the </w:t>
      </w:r>
      <w:r w:rsidRPr="00FC0FA4">
        <w:rPr>
          <w:rStyle w:val="Emphasis"/>
          <w:highlight w:val="yellow"/>
        </w:rPr>
        <w:t>EU</w:t>
      </w:r>
      <w:r w:rsidRPr="00FC0FA4">
        <w:rPr>
          <w:rStyle w:val="Emphasis"/>
        </w:rPr>
        <w:t xml:space="preserve"> is </w:t>
      </w:r>
      <w:r w:rsidRPr="00FC0FA4">
        <w:rPr>
          <w:rStyle w:val="Emphasis"/>
          <w:highlight w:val="yellow"/>
        </w:rPr>
        <w:t>committed</w:t>
      </w:r>
      <w:r w:rsidRPr="00FC0FA4">
        <w:rPr>
          <w:rStyle w:val="Emphasis"/>
        </w:rPr>
        <w:t xml:space="preserve"> </w:t>
      </w:r>
      <w:r w:rsidRPr="00FC0FA4">
        <w:rPr>
          <w:rStyle w:val="Emphasis"/>
          <w:highlight w:val="yellow"/>
        </w:rPr>
        <w:t>to</w:t>
      </w:r>
      <w:r w:rsidRPr="00FC0FA4">
        <w:rPr>
          <w:rStyle w:val="Emphasis"/>
        </w:rPr>
        <w:t xml:space="preserve"> </w:t>
      </w:r>
      <w:r w:rsidRPr="00FC0FA4">
        <w:rPr>
          <w:rStyle w:val="Emphasis"/>
          <w:highlight w:val="yellow"/>
        </w:rPr>
        <w:t>promote</w:t>
      </w:r>
      <w:r w:rsidRPr="00FC0FA4">
        <w:rPr>
          <w:rStyle w:val="Emphasis"/>
        </w:rPr>
        <w:t xml:space="preserve"> a </w:t>
      </w:r>
      <w:r w:rsidRPr="00FC0FA4">
        <w:rPr>
          <w:rStyle w:val="Emphasis"/>
          <w:highlight w:val="yellow"/>
        </w:rPr>
        <w:t>constructive dialogue</w:t>
      </w:r>
      <w:r w:rsidRPr="00FC0FA4">
        <w:rPr>
          <w:rStyle w:val="Emphasis"/>
        </w:rPr>
        <w:t xml:space="preserve"> between the federal government and the regional government of Kurdistan </w:t>
      </w:r>
      <w:r w:rsidRPr="00FC0FA4">
        <w:rPr>
          <w:rStyle w:val="Emphasis"/>
          <w:highlight w:val="yellow"/>
        </w:rPr>
        <w:t>which is conducive to finding</w:t>
      </w:r>
      <w:r w:rsidRPr="00FC0FA4">
        <w:rPr>
          <w:rStyle w:val="Emphasis"/>
        </w:rPr>
        <w:t xml:space="preserve"> constitutional </w:t>
      </w:r>
      <w:r w:rsidRPr="00FC0FA4">
        <w:rPr>
          <w:rStyle w:val="Emphasis"/>
          <w:highlight w:val="yellow"/>
        </w:rPr>
        <w:t>solutions</w:t>
      </w:r>
      <w:r w:rsidRPr="00FC0FA4">
        <w:rPr>
          <w:rStyle w:val="Emphasis"/>
        </w:rPr>
        <w:t xml:space="preserve"> that shape stable and satisfactory relations for both sides</w:t>
      </w:r>
      <w:r w:rsidRPr="00FC0FA4">
        <w:rPr>
          <w:sz w:val="16"/>
        </w:rPr>
        <w:t xml:space="preserve">. There are also actions to support an effective and independent justice system which establishes transitional justice mechanisms so that the horrors of the conflict are accounted for, as well as support for inclusive, equal and quality education in order to prevent further lost generations. The success of the new EU strategy for Iraq will require a continuous and coordinated support with a long-term view that goes beyond the incidental military victories; that is, a look towards the institutions of the country and their inclusiveness. </w:t>
      </w:r>
      <w:r w:rsidRPr="00FC0FA4">
        <w:rPr>
          <w:rStyle w:val="Emphasis"/>
        </w:rPr>
        <w:t>But the keystone to overcoming the endless conflicts is the establishment of a real multilateral rapprochement in a turbulent regional context</w:t>
      </w:r>
      <w:r w:rsidRPr="00FC0FA4">
        <w:rPr>
          <w:sz w:val="16"/>
        </w:rPr>
        <w:t>. European diplomatic forces suggest that</w:t>
      </w:r>
      <w:r w:rsidRPr="00FC0FA4">
        <w:rPr>
          <w:rStyle w:val="StyleUnderline"/>
        </w:rPr>
        <w:t xml:space="preserve"> the </w:t>
      </w:r>
      <w:r w:rsidRPr="00FC0FA4">
        <w:rPr>
          <w:rStyle w:val="StyleUnderline"/>
          <w:highlight w:val="yellow"/>
        </w:rPr>
        <w:t>Gulf’s</w:t>
      </w:r>
      <w:r w:rsidRPr="00FC0FA4">
        <w:rPr>
          <w:rStyle w:val="StyleUnderline"/>
        </w:rPr>
        <w:t xml:space="preserve"> apparent </w:t>
      </w:r>
      <w:r w:rsidRPr="00FC0FA4">
        <w:rPr>
          <w:rStyle w:val="StyleUnderline"/>
          <w:highlight w:val="yellow"/>
        </w:rPr>
        <w:t>involvement</w:t>
      </w:r>
      <w:r w:rsidRPr="00FC0FA4">
        <w:rPr>
          <w:rStyle w:val="StyleUnderline"/>
        </w:rPr>
        <w:t xml:space="preserve"> in the solutions for the country </w:t>
      </w:r>
      <w:r w:rsidRPr="00FC0FA4">
        <w:rPr>
          <w:rStyle w:val="StyleUnderline"/>
          <w:highlight w:val="yellow"/>
        </w:rPr>
        <w:t>can make the difference</w:t>
      </w:r>
      <w:r w:rsidRPr="00FC0FA4">
        <w:rPr>
          <w:rStyle w:val="StyleUnderline"/>
        </w:rPr>
        <w:t xml:space="preserve"> – this time for real – </w:t>
      </w:r>
      <w:r w:rsidRPr="00FC0FA4">
        <w:rPr>
          <w:rStyle w:val="StyleUnderline"/>
          <w:highlight w:val="yellow"/>
        </w:rPr>
        <w:t>in achieving</w:t>
      </w:r>
      <w:r w:rsidRPr="00FC0FA4">
        <w:rPr>
          <w:rStyle w:val="StyleUnderline"/>
        </w:rPr>
        <w:t xml:space="preserve"> Iraq’s </w:t>
      </w:r>
      <w:r w:rsidRPr="00FC0FA4">
        <w:rPr>
          <w:rStyle w:val="StyleUnderline"/>
          <w:highlight w:val="yellow"/>
        </w:rPr>
        <w:t>peace</w:t>
      </w:r>
      <w:r w:rsidRPr="00FC0FA4">
        <w:rPr>
          <w:rStyle w:val="StyleUnderline"/>
        </w:rPr>
        <w:t xml:space="preserve"> </w:t>
      </w:r>
      <w:r w:rsidRPr="00FC0FA4">
        <w:rPr>
          <w:rStyle w:val="StyleUnderline"/>
          <w:highlight w:val="yellow"/>
        </w:rPr>
        <w:t>and reconstruction</w:t>
      </w:r>
      <w:r w:rsidRPr="00FC0FA4">
        <w:rPr>
          <w:rStyle w:val="StyleUnderline"/>
        </w:rPr>
        <w:t>.</w:t>
      </w:r>
      <w:r w:rsidRPr="00FC0FA4">
        <w:rPr>
          <w:sz w:val="16"/>
        </w:rPr>
        <w:t xml:space="preserve"> Thus, this could also imply a new beginning with encouraging implications at the regional, European and global level.</w:t>
      </w:r>
    </w:p>
    <w:p w:rsidR="00E51CF5" w:rsidRPr="00E51CF5" w:rsidRDefault="00E51CF5" w:rsidP="00E51CF5"/>
    <w:p w:rsidR="003577B7" w:rsidRDefault="003577B7" w:rsidP="003577B7">
      <w:pPr>
        <w:pStyle w:val="Heading3"/>
      </w:pPr>
      <w:r>
        <w:t>A2: Middle East War</w:t>
      </w:r>
    </w:p>
    <w:p w:rsidR="003577B7" w:rsidRDefault="003577B7" w:rsidP="003577B7"/>
    <w:p w:rsidR="003577B7" w:rsidRDefault="003577B7" w:rsidP="003577B7">
      <w:pPr>
        <w:pStyle w:val="Heading4"/>
      </w:pPr>
      <w:r>
        <w:t>Zero scenario for middle east war</w:t>
      </w:r>
    </w:p>
    <w:p w:rsidR="003577B7" w:rsidRDefault="003577B7" w:rsidP="003577B7">
      <w:r>
        <w:t xml:space="preserve">Anshel </w:t>
      </w:r>
      <w:r>
        <w:rPr>
          <w:rStyle w:val="Style13ptBold"/>
        </w:rPr>
        <w:t>Pfeffer</w:t>
      </w:r>
      <w:r>
        <w:t>, Haaretz correspondent, “Who Wants a War in the Middle East? Seven Key Players and Their Interests”, Nov 20</w:t>
      </w:r>
      <w:r>
        <w:rPr>
          <w:rStyle w:val="Style13ptBold"/>
        </w:rPr>
        <w:t>17</w:t>
      </w:r>
      <w:r>
        <w:t>, https://www.haaretz.com/middle-east-news/who-wants-a-war-in-the-middle-east-key-players-interests-examined-1.5463662</w:t>
      </w:r>
    </w:p>
    <w:p w:rsidR="003577B7" w:rsidRDefault="003577B7" w:rsidP="003577B7">
      <w:pPr>
        <w:rPr>
          <w:sz w:val="16"/>
        </w:rPr>
      </w:pPr>
      <w:r>
        <w:rPr>
          <w:rStyle w:val="StyleUnderline"/>
          <w:highlight w:val="yellow"/>
        </w:rPr>
        <w:t>A tunnel explodes under</w:t>
      </w:r>
      <w:r>
        <w:rPr>
          <w:rStyle w:val="StyleUnderline"/>
        </w:rPr>
        <w:t>neath</w:t>
      </w:r>
      <w:r>
        <w:rPr>
          <w:sz w:val="16"/>
        </w:rPr>
        <w:t xml:space="preserve"> the </w:t>
      </w:r>
      <w:r>
        <w:rPr>
          <w:rStyle w:val="StyleUnderline"/>
          <w:highlight w:val="yellow"/>
        </w:rPr>
        <w:t>Gaza</w:t>
      </w:r>
      <w:r>
        <w:rPr>
          <w:sz w:val="16"/>
        </w:rPr>
        <w:t xml:space="preserve">-Israel border, </w:t>
      </w:r>
      <w:r>
        <w:rPr>
          <w:rStyle w:val="StyleUnderline"/>
          <w:highlight w:val="yellow"/>
        </w:rPr>
        <w:t>a</w:t>
      </w:r>
      <w:r>
        <w:rPr>
          <w:rStyle w:val="StyleUnderline"/>
        </w:rPr>
        <w:t xml:space="preserve"> surprise </w:t>
      </w:r>
      <w:r>
        <w:rPr>
          <w:rStyle w:val="StyleUnderline"/>
          <w:highlight w:val="yellow"/>
        </w:rPr>
        <w:t>resignation throws Lebanon into turmoil</w:t>
      </w:r>
      <w:r>
        <w:rPr>
          <w:rStyle w:val="StyleUnderline"/>
        </w:rPr>
        <w:t xml:space="preserve">, a series of </w:t>
      </w:r>
      <w:r>
        <w:rPr>
          <w:rStyle w:val="StyleUnderline"/>
          <w:highlight w:val="yellow"/>
        </w:rPr>
        <w:t>upheavals in</w:t>
      </w:r>
      <w:r>
        <w:rPr>
          <w:sz w:val="16"/>
        </w:rPr>
        <w:t xml:space="preserve"> the </w:t>
      </w:r>
      <w:r>
        <w:rPr>
          <w:rStyle w:val="StyleUnderline"/>
          <w:highlight w:val="yellow"/>
        </w:rPr>
        <w:t>Saudi</w:t>
      </w:r>
      <w:r>
        <w:rPr>
          <w:sz w:val="16"/>
        </w:rPr>
        <w:t xml:space="preserve"> kingdom </w:t>
      </w:r>
      <w:r>
        <w:rPr>
          <w:rStyle w:val="StyleUnderline"/>
        </w:rPr>
        <w:t>and</w:t>
      </w:r>
      <w:r>
        <w:rPr>
          <w:sz w:val="16"/>
        </w:rPr>
        <w:t xml:space="preserve"> </w:t>
      </w:r>
      <w:r>
        <w:rPr>
          <w:rStyle w:val="StyleUnderline"/>
          <w:highlight w:val="yellow"/>
        </w:rPr>
        <w:t>the battle</w:t>
      </w:r>
      <w:r>
        <w:rPr>
          <w:rStyle w:val="StyleUnderline"/>
        </w:rPr>
        <w:t xml:space="preserve"> against</w:t>
      </w:r>
      <w:r>
        <w:rPr>
          <w:sz w:val="16"/>
        </w:rPr>
        <w:t xml:space="preserve"> Islamic </w:t>
      </w:r>
      <w:r>
        <w:rPr>
          <w:rStyle w:val="StyleUnderline"/>
        </w:rPr>
        <w:t xml:space="preserve">State </w:t>
      </w:r>
      <w:r>
        <w:rPr>
          <w:rStyle w:val="StyleUnderline"/>
          <w:highlight w:val="yellow"/>
        </w:rPr>
        <w:t>in Syria</w:t>
      </w:r>
      <w:r>
        <w:rPr>
          <w:rStyle w:val="StyleUnderline"/>
        </w:rPr>
        <w:t xml:space="preserve"> and Iraq</w:t>
      </w:r>
      <w:r>
        <w:rPr>
          <w:sz w:val="16"/>
        </w:rPr>
        <w:t xml:space="preserve"> winds down – </w:t>
      </w:r>
      <w:r>
        <w:rPr>
          <w:rStyle w:val="StyleUnderline"/>
          <w:highlight w:val="yellow"/>
        </w:rPr>
        <w:t xml:space="preserve">all this </w:t>
      </w:r>
      <w:r>
        <w:rPr>
          <w:rStyle w:val="StyleUnderline"/>
        </w:rPr>
        <w:t>is winding up</w:t>
      </w:r>
      <w:r>
        <w:rPr>
          <w:sz w:val="16"/>
        </w:rPr>
        <w:t xml:space="preserve"> with a new round of </w:t>
      </w:r>
      <w:r>
        <w:rPr>
          <w:rStyle w:val="StyleUnderline"/>
        </w:rPr>
        <w:t>saber-rattling</w:t>
      </w:r>
      <w:r>
        <w:rPr>
          <w:sz w:val="16"/>
        </w:rPr>
        <w:t xml:space="preserve"> between Israel and Iran and its proxies. </w:t>
      </w:r>
      <w:r>
        <w:rPr>
          <w:rStyle w:val="StyleUnderline"/>
          <w:highlight w:val="yellow"/>
        </w:rPr>
        <w:t>Talk of war</w:t>
      </w:r>
      <w:r>
        <w:rPr>
          <w:sz w:val="16"/>
        </w:rPr>
        <w:t xml:space="preserve"> between elements of the Iran-led coalition and the unlikely anti-Iran alliance of Israel and the Saudis </w:t>
      </w:r>
      <w:r>
        <w:rPr>
          <w:rStyle w:val="StyleUnderline"/>
          <w:highlight w:val="yellow"/>
        </w:rPr>
        <w:t>is rife</w:t>
      </w:r>
      <w:r>
        <w:rPr>
          <w:sz w:val="16"/>
          <w:highlight w:val="yellow"/>
        </w:rPr>
        <w:t xml:space="preserve">, </w:t>
      </w:r>
      <w:r>
        <w:rPr>
          <w:rStyle w:val="StyleUnderline"/>
          <w:highlight w:val="yellow"/>
        </w:rPr>
        <w:t xml:space="preserve">but a </w:t>
      </w:r>
      <w:r>
        <w:rPr>
          <w:rStyle w:val="Emphasis"/>
          <w:highlight w:val="yellow"/>
        </w:rPr>
        <w:t>plausible scenario</w:t>
      </w:r>
      <w:r>
        <w:rPr>
          <w:rStyle w:val="StyleUnderline"/>
          <w:highlight w:val="yellow"/>
        </w:rPr>
        <w:t xml:space="preserve"> for one breaking out</w:t>
      </w:r>
      <w:r>
        <w:rPr>
          <w:sz w:val="16"/>
          <w:highlight w:val="yellow"/>
        </w:rPr>
        <w:t xml:space="preserve"> </w:t>
      </w:r>
      <w:r>
        <w:rPr>
          <w:rStyle w:val="Emphasis"/>
          <w:highlight w:val="yellow"/>
        </w:rPr>
        <w:t>much less</w:t>
      </w:r>
      <w:r>
        <w:rPr>
          <w:sz w:val="16"/>
        </w:rPr>
        <w:t xml:space="preserve">. Both </w:t>
      </w:r>
      <w:r>
        <w:rPr>
          <w:rStyle w:val="StyleUnderline"/>
        </w:rPr>
        <w:t>sides would like to see someone taking on the other</w:t>
      </w:r>
      <w:r>
        <w:rPr>
          <w:sz w:val="16"/>
        </w:rPr>
        <w:t xml:space="preserve">, </w:t>
      </w:r>
      <w:r>
        <w:rPr>
          <w:rStyle w:val="Emphasis"/>
        </w:rPr>
        <w:t xml:space="preserve">but </w:t>
      </w:r>
      <w:r>
        <w:rPr>
          <w:rStyle w:val="Emphasis"/>
          <w:highlight w:val="yellow"/>
        </w:rPr>
        <w:t>no</w:t>
      </w:r>
      <w:r>
        <w:rPr>
          <w:rStyle w:val="Emphasis"/>
        </w:rPr>
        <w:t xml:space="preserve">ne of the </w:t>
      </w:r>
      <w:r>
        <w:rPr>
          <w:rStyle w:val="Emphasis"/>
          <w:highlight w:val="yellow"/>
        </w:rPr>
        <w:t>parties are</w:t>
      </w:r>
      <w:r>
        <w:rPr>
          <w:sz w:val="16"/>
        </w:rPr>
        <w:t xml:space="preserve"> at present </w:t>
      </w:r>
      <w:r>
        <w:rPr>
          <w:rStyle w:val="Emphasis"/>
          <w:highlight w:val="yellow"/>
        </w:rPr>
        <w:t>in a situation</w:t>
      </w:r>
      <w:r>
        <w:rPr>
          <w:sz w:val="16"/>
        </w:rPr>
        <w:t xml:space="preserve"> where it is their interest </w:t>
      </w:r>
      <w:r>
        <w:rPr>
          <w:rStyle w:val="Emphasis"/>
          <w:highlight w:val="yellow"/>
        </w:rPr>
        <w:t>to do so</w:t>
      </w:r>
      <w:r>
        <w:rPr>
          <w:sz w:val="16"/>
        </w:rPr>
        <w:t xml:space="preserve"> themselves. Here’s where </w:t>
      </w:r>
      <w:r>
        <w:rPr>
          <w:rStyle w:val="StyleUnderline"/>
        </w:rPr>
        <w:t>the parties</w:t>
      </w:r>
      <w:r>
        <w:rPr>
          <w:sz w:val="16"/>
        </w:rPr>
        <w:t xml:space="preserve"> who </w:t>
      </w:r>
      <w:r>
        <w:rPr>
          <w:rStyle w:val="StyleUnderline"/>
        </w:rPr>
        <w:t>want war</w:t>
      </w:r>
      <w:r>
        <w:rPr>
          <w:sz w:val="16"/>
        </w:rPr>
        <w:t xml:space="preserve">, </w:t>
      </w:r>
      <w:r>
        <w:rPr>
          <w:rStyle w:val="Emphasis"/>
        </w:rPr>
        <w:t>just as long as someone else is fighting it</w:t>
      </w:r>
      <w:r>
        <w:rPr>
          <w:sz w:val="16"/>
        </w:rPr>
        <w:t xml:space="preserve">, are right now. Iran – For the last six-and-a-half years, the Islamic revolutionary leadership in Tehran has invested heavily in propping up the Assad regime in Syria. This support has taken a variety of forms – “military advisers” from Iran’s Quds Force, the deployment of thousands of Hezbollah fighters, frequent airlifts of weapons landing in Damascus airport, the recruitment of tens of thousands of citizens (mainly Afghan refugees) to fight in Shi’ite militias, and at least a billion dollars of credit to allow Assad to remain solvent. None of this was enough to enable the Syrian president’s eventual victory, but it kept him just about afloat until the Russians arrived in September 2015. Now that Assad’s survival has been ensured, Iran is intent on reaping its reward in the shape of mining concessions for valuable minerals, and the rights to build an airbase on Syrian territory and a military port on its Mediterranean coast. Israel is both exerting diplomatic pressure and threatening to use military power to prevent Iran from establishing a permanent stronghold in Syria. (This pressure is playing into a power struggle back in Tehran, where rival factions are arguing whether the additional billions that will be needed for building these bases should not go instead to strengthening Iran’s economy at home). </w:t>
      </w:r>
      <w:r>
        <w:rPr>
          <w:rStyle w:val="Emphasis"/>
          <w:highlight w:val="yellow"/>
        </w:rPr>
        <w:t>Tehran has no interest</w:t>
      </w:r>
      <w:r>
        <w:rPr>
          <w:rStyle w:val="Emphasis"/>
        </w:rPr>
        <w:t xml:space="preserve"> </w:t>
      </w:r>
      <w:r>
        <w:rPr>
          <w:sz w:val="16"/>
        </w:rPr>
        <w:t>right now</w:t>
      </w:r>
      <w:r>
        <w:rPr>
          <w:rStyle w:val="Emphasis"/>
        </w:rPr>
        <w:t xml:space="preserve"> in a war</w:t>
      </w:r>
      <w:r>
        <w:rPr>
          <w:sz w:val="16"/>
        </w:rPr>
        <w:t xml:space="preserve"> between its proxies and Israel in Syria and Lebanon </w:t>
      </w:r>
      <w:r>
        <w:rPr>
          <w:rStyle w:val="StyleUnderline"/>
          <w:highlight w:val="yellow"/>
        </w:rPr>
        <w:t>that would endanger the gains</w:t>
      </w:r>
      <w:r>
        <w:rPr>
          <w:rStyle w:val="StyleUnderline"/>
        </w:rPr>
        <w:t xml:space="preserve"> in which </w:t>
      </w:r>
      <w:r>
        <w:rPr>
          <w:rStyle w:val="StyleUnderline"/>
          <w:highlight w:val="yellow"/>
        </w:rPr>
        <w:t>it has invested so much</w:t>
      </w:r>
      <w:r>
        <w:rPr>
          <w:sz w:val="16"/>
        </w:rPr>
        <w:t xml:space="preserve">. Instead, </w:t>
      </w:r>
      <w:r>
        <w:rPr>
          <w:rStyle w:val="StyleUnderline"/>
        </w:rPr>
        <w:t>it would prefer seeing Israel distracted</w:t>
      </w:r>
      <w:r>
        <w:rPr>
          <w:sz w:val="16"/>
        </w:rPr>
        <w:t xml:space="preserve"> elsewhere and the most convenient place for that to happen would be along Israel’s southern border with the Gaza Strip. A Hamas delegation is currently in Tehran, the second such delegation in a matter of weeks. Hamas and Iran had a falling-out during the Syrian war when Iran was helping the Assad regime butcher hundreds of thousands of Syrian Sunnis, including Hamas’ allies in the Syrian Muslim Brotherhood. But now that the war is ending, the ties are being reestablished. Throughout the war, Iran’s support for Hamas’ rivals in Gaza, the more militant Palestinian Islamic Jihad, intensified. Now Iran would be happy for Hamas and PIJ to join forces in provoking some mayhem on the Gaza border, and deflect attention from Syria. Gaza – Iran’s entreaties notwithstanding, Gaza has its own troubles and </w:t>
      </w:r>
      <w:r>
        <w:rPr>
          <w:rStyle w:val="StyleUnderline"/>
        </w:rPr>
        <w:t>while Hamas is happy to reestablish ties with Tehran, the movement’s interests currently lie in Cairo</w:t>
      </w:r>
      <w:r>
        <w:rPr>
          <w:sz w:val="16"/>
        </w:rPr>
        <w:t xml:space="preserve">, where its reconciliation agreement with Fatah was signed last month. Egypt wants Hamas to keep the peace in Gaza and to make sure the Strip doesn’t serve the ISIS fighters in Sinai as a logistical hub. If there was any doubt, particularly in Israel, that the reconciliation was yet another doomed-to-fail exercise, along came </w:t>
      </w:r>
      <w:r>
        <w:rPr>
          <w:rStyle w:val="StyleUnderline"/>
          <w:highlight w:val="yellow"/>
        </w:rPr>
        <w:t>the demolitio</w:t>
      </w:r>
      <w:r>
        <w:rPr>
          <w:rStyle w:val="StyleUnderline"/>
        </w:rPr>
        <w:t xml:space="preserve">n </w:t>
      </w:r>
      <w:r>
        <w:rPr>
          <w:sz w:val="16"/>
        </w:rPr>
        <w:t xml:space="preserve">on October 30 </w:t>
      </w:r>
      <w:r>
        <w:rPr>
          <w:rStyle w:val="StyleUnderline"/>
          <w:highlight w:val="yellow"/>
        </w:rPr>
        <w:t>by Israel of a</w:t>
      </w:r>
      <w:r>
        <w:rPr>
          <w:rStyle w:val="StyleUnderline"/>
        </w:rPr>
        <w:t xml:space="preserve"> PIJ cross-border attack </w:t>
      </w:r>
      <w:r>
        <w:rPr>
          <w:rStyle w:val="StyleUnderline"/>
          <w:highlight w:val="yellow"/>
        </w:rPr>
        <w:t>tunnel</w:t>
      </w:r>
      <w:r>
        <w:rPr>
          <w:sz w:val="16"/>
        </w:rPr>
        <w:t xml:space="preserve">, killing at least 14 PIJ and Hamas members underground. </w:t>
      </w:r>
      <w:r>
        <w:rPr>
          <w:rStyle w:val="StyleUnderline"/>
          <w:highlight w:val="yellow"/>
        </w:rPr>
        <w:t>In the past, there would have been</w:t>
      </w:r>
      <w:r>
        <w:rPr>
          <w:sz w:val="16"/>
          <w:highlight w:val="yellow"/>
        </w:rPr>
        <w:t xml:space="preserve"> </w:t>
      </w:r>
      <w:r>
        <w:rPr>
          <w:rStyle w:val="Emphasis"/>
          <w:highlight w:val="yellow"/>
        </w:rPr>
        <w:t>no question</w:t>
      </w:r>
      <w:r>
        <w:rPr>
          <w:sz w:val="16"/>
          <w:highlight w:val="yellow"/>
        </w:rPr>
        <w:t xml:space="preserve"> </w:t>
      </w:r>
      <w:r>
        <w:rPr>
          <w:rStyle w:val="StyleUnderline"/>
          <w:highlight w:val="yellow"/>
        </w:rPr>
        <w:t>of</w:t>
      </w:r>
      <w:r>
        <w:rPr>
          <w:rStyle w:val="StyleUnderline"/>
        </w:rPr>
        <w:t xml:space="preserve"> such an operation ending without some form of </w:t>
      </w:r>
      <w:r>
        <w:rPr>
          <w:rStyle w:val="StyleUnderline"/>
          <w:highlight w:val="yellow"/>
        </w:rPr>
        <w:t>retaliation</w:t>
      </w:r>
      <w:r>
        <w:rPr>
          <w:sz w:val="16"/>
        </w:rPr>
        <w:t xml:space="preserve"> by Hamas and PIJ. </w:t>
      </w:r>
      <w:r>
        <w:rPr>
          <w:rStyle w:val="Emphasis"/>
          <w:highlight w:val="yellow"/>
        </w:rPr>
        <w:t>But instead</w:t>
      </w:r>
      <w:r>
        <w:rPr>
          <w:sz w:val="16"/>
        </w:rPr>
        <w:t xml:space="preserve">, over a week later, </w:t>
      </w:r>
      <w:r>
        <w:rPr>
          <w:rStyle w:val="Emphasis"/>
          <w:highlight w:val="yellow"/>
        </w:rPr>
        <w:t>we have yet to see</w:t>
      </w:r>
      <w:r>
        <w:rPr>
          <w:rStyle w:val="Emphasis"/>
        </w:rPr>
        <w:t xml:space="preserve"> any </w:t>
      </w:r>
      <w:r>
        <w:rPr>
          <w:rStyle w:val="Emphasis"/>
          <w:highlight w:val="yellow"/>
        </w:rPr>
        <w:t>escalation</w:t>
      </w:r>
      <w:r>
        <w:rPr>
          <w:sz w:val="16"/>
        </w:rPr>
        <w:t xml:space="preserve">. Hamas has forced PIJ to keep the unofficial truce that has been in force with Israel since the summer of 2014. </w:t>
      </w:r>
      <w:r>
        <w:rPr>
          <w:rStyle w:val="StyleUnderline"/>
          <w:highlight w:val="yellow"/>
        </w:rPr>
        <w:t>Hamas</w:t>
      </w:r>
      <w:r>
        <w:rPr>
          <w:sz w:val="16"/>
        </w:rPr>
        <w:t xml:space="preserve"> – The ruling movement in the Strip hasn’t converted to Zionism but the continued closure of Gaza and its worsening economic situation – </w:t>
      </w:r>
      <w:r>
        <w:rPr>
          <w:rStyle w:val="StyleUnderline"/>
          <w:highlight w:val="yellow"/>
        </w:rPr>
        <w:t>intensified by</w:t>
      </w:r>
      <w:r>
        <w:rPr>
          <w:rStyle w:val="StyleUnderline"/>
        </w:rPr>
        <w:t xml:space="preserve"> the </w:t>
      </w:r>
      <w:r>
        <w:rPr>
          <w:rStyle w:val="StyleUnderline"/>
          <w:highlight w:val="yellow"/>
        </w:rPr>
        <w:t>sanctions</w:t>
      </w:r>
      <w:r>
        <w:rPr>
          <w:rStyle w:val="StyleUnderline"/>
        </w:rPr>
        <w:t xml:space="preserve"> put in place</w:t>
      </w:r>
      <w:r>
        <w:rPr>
          <w:sz w:val="16"/>
        </w:rPr>
        <w:t xml:space="preserve"> during the last few months by the Fatah-dominated Palestinian Authority, have led Hamas’ new “prime minister” in Gaza, Yahya Sinwar, to the unavoidable conclusion that he </w:t>
      </w:r>
      <w:r>
        <w:rPr>
          <w:rStyle w:val="StyleUnderline"/>
          <w:highlight w:val="yellow"/>
        </w:rPr>
        <w:t>must find a way</w:t>
      </w:r>
      <w:r>
        <w:rPr>
          <w:rStyle w:val="StyleUnderline"/>
        </w:rPr>
        <w:t xml:space="preserve"> </w:t>
      </w:r>
      <w:r>
        <w:rPr>
          <w:sz w:val="16"/>
        </w:rPr>
        <w:t xml:space="preserve">for now </w:t>
      </w:r>
      <w:r>
        <w:rPr>
          <w:rStyle w:val="StyleUnderline"/>
          <w:highlight w:val="yellow"/>
        </w:rPr>
        <w:t>of cooperating</w:t>
      </w:r>
      <w:r>
        <w:rPr>
          <w:sz w:val="16"/>
        </w:rPr>
        <w:t xml:space="preserve"> both </w:t>
      </w:r>
      <w:r>
        <w:rPr>
          <w:rStyle w:val="StyleUnderline"/>
        </w:rPr>
        <w:t>with</w:t>
      </w:r>
      <w:r>
        <w:rPr>
          <w:sz w:val="16"/>
        </w:rPr>
        <w:t xml:space="preserve"> neighboring </w:t>
      </w:r>
      <w:r>
        <w:rPr>
          <w:rStyle w:val="StyleUnderline"/>
        </w:rPr>
        <w:t>Egypt and the PA</w:t>
      </w:r>
      <w:r>
        <w:rPr>
          <w:sz w:val="16"/>
        </w:rPr>
        <w:t xml:space="preserve">. It was either that or lose any capability of maintaining control in the Strip. Sinwar is a hardliner who sat for many years in Israeli prisons, but he is Gaza-born and understands local politics. Saleh al-Arouri, deputy chief of Hamas’ political bureau, Sinwar’s rival and the leader of the delegations to Tehran, does not have any responsibility for Gaza. </w:t>
      </w:r>
      <w:r>
        <w:rPr>
          <w:rStyle w:val="StyleUnderline"/>
        </w:rPr>
        <w:t>Hamas isn’t giving up its rocket arsenal</w:t>
      </w:r>
      <w:r>
        <w:rPr>
          <w:sz w:val="16"/>
        </w:rPr>
        <w:t xml:space="preserve"> or tunnel network in the Strip, </w:t>
      </w:r>
      <w:r>
        <w:rPr>
          <w:rStyle w:val="Emphasis"/>
        </w:rPr>
        <w:t>but it urgently needs to ease humanitarian conditions</w:t>
      </w:r>
      <w:r>
        <w:rPr>
          <w:sz w:val="16"/>
        </w:rPr>
        <w:t xml:space="preserve"> there </w:t>
      </w:r>
      <w:r>
        <w:rPr>
          <w:rStyle w:val="StyleUnderline"/>
          <w:highlight w:val="yellow"/>
        </w:rPr>
        <w:t>and</w:t>
      </w:r>
      <w:r>
        <w:rPr>
          <w:rStyle w:val="StyleUnderline"/>
        </w:rPr>
        <w:t xml:space="preserve"> the only way of doing so is by means of an alliance with Egypt and a</w:t>
      </w:r>
      <w:r>
        <w:rPr>
          <w:sz w:val="16"/>
        </w:rPr>
        <w:t xml:space="preserve">n uneasy </w:t>
      </w:r>
      <w:r>
        <w:rPr>
          <w:rStyle w:val="StyleUnderline"/>
        </w:rPr>
        <w:t xml:space="preserve">rapprochement with the PA. </w:t>
      </w:r>
      <w:r>
        <w:rPr>
          <w:rStyle w:val="StyleUnderline"/>
          <w:highlight w:val="yellow"/>
        </w:rPr>
        <w:t>A</w:t>
      </w:r>
      <w:r>
        <w:rPr>
          <w:rStyle w:val="StyleUnderline"/>
        </w:rPr>
        <w:t xml:space="preserve">nother round of destructive </w:t>
      </w:r>
      <w:r>
        <w:rPr>
          <w:rStyle w:val="StyleUnderline"/>
          <w:highlight w:val="yellow"/>
        </w:rPr>
        <w:t>war</w:t>
      </w:r>
      <w:r>
        <w:rPr>
          <w:rStyle w:val="StyleUnderline"/>
        </w:rPr>
        <w:t xml:space="preserve">fare </w:t>
      </w:r>
      <w:r>
        <w:rPr>
          <w:rStyle w:val="StyleUnderline"/>
          <w:highlight w:val="yellow"/>
        </w:rPr>
        <w:t>with Israel will jeopardize</w:t>
      </w:r>
      <w:r>
        <w:rPr>
          <w:rStyle w:val="StyleUnderline"/>
        </w:rPr>
        <w:t xml:space="preserve"> the </w:t>
      </w:r>
      <w:r>
        <w:rPr>
          <w:rStyle w:val="StyleUnderline"/>
          <w:highlight w:val="yellow"/>
        </w:rPr>
        <w:t>agreement</w:t>
      </w:r>
      <w:r>
        <w:rPr>
          <w:rStyle w:val="StyleUnderline"/>
        </w:rPr>
        <w:t xml:space="preserve"> and Sinwar</w:t>
      </w:r>
      <w:r>
        <w:rPr>
          <w:sz w:val="16"/>
        </w:rPr>
        <w:t xml:space="preserve">, for now, won’t let that happen and is meanwhile preventing PIJ from retaliating. No matter what Iran wants. Egypt – Not too long ago, Egypt would have been counted as the major Arab element in the regional anti-Iran coalition. But its ongoing political and economic weakness has forced it to curb its wider designs and focus mainly on skirmishing with ISIS in Sinai, where a few hundred of the militant organization's fighters are still tying up a large part of Egypt's huge and well-equipped army. Egypt is probably the only nation that is about to lose out due to the elimination of the ISIS strongholds in Iraq and Syria. The remnants of ISIS are now relocating to neighboring Libya and the organization may focus more of its remaining resources on Sinai. It would have been happy to see others carrying on the wars further afield, while focusing on affairs closer to home. Like Gaza, for example. Effectively, </w:t>
      </w:r>
      <w:r>
        <w:rPr>
          <w:rStyle w:val="StyleUnderline"/>
        </w:rPr>
        <w:t>Egypt has abdicated its historic mission to lead the Arab Sunni camp</w:t>
      </w:r>
      <w:r>
        <w:rPr>
          <w:sz w:val="16"/>
        </w:rPr>
        <w:t xml:space="preserve">, leaving the Saudis in charge. Saudi Arabia – The last few days’ events in Riyadh have astonished veteran watchers of the House of Saud. Multiple arrests over allegations of corruption of once-senior officials, including a number of royal princes; appointments to key positions of men close to Crown Prince Mohammed Bin Salman (aka MBS); a mysterious helicopter crash; and the summoning of Saudi clients such as Lebanese Prime Minister Saad Hariri, who chose on Saturday to announce his resignation from Riyadh, and Palestinian President Mahmoud Abbas – all this has pundits trying to work out a common motive, aside from just another move by MBS to consolidate his grip over the kingdom. One popular theory regarding Hariri’s resignation is that he fled to Riyadh, or was ordered there, so he would not be implicated in an impending military attack by Israel on Lebanon, with Saudi backing, or an attack on Iran’s main proxy in Beirut, Hezbollah. The fact that Hezbollah has been accused of an assassination attempt on Hariri strengthened this theory. </w:t>
      </w:r>
      <w:r>
        <w:rPr>
          <w:rStyle w:val="StyleUnderline"/>
        </w:rPr>
        <w:t>The Saudis would certainly love to have their Iranian rivals punished</w:t>
      </w:r>
      <w:r>
        <w:rPr>
          <w:sz w:val="16"/>
        </w:rPr>
        <w:t xml:space="preserve"> at this point, in some way or another, and Hezbollah would be a good target. </w:t>
      </w:r>
      <w:r>
        <w:rPr>
          <w:rStyle w:val="Emphasis"/>
        </w:rPr>
        <w:t xml:space="preserve">The regime in </w:t>
      </w:r>
      <w:r>
        <w:rPr>
          <w:rStyle w:val="Emphasis"/>
          <w:highlight w:val="yellow"/>
        </w:rPr>
        <w:t>Riyadh is in no position to launch a war</w:t>
      </w:r>
      <w:r>
        <w:rPr>
          <w:rStyle w:val="Emphasis"/>
        </w:rPr>
        <w:t xml:space="preserve"> itself</w:t>
      </w:r>
      <w:r>
        <w:rPr>
          <w:sz w:val="16"/>
        </w:rPr>
        <w:t xml:space="preserve"> against Iran. </w:t>
      </w:r>
      <w:r>
        <w:rPr>
          <w:rStyle w:val="StyleUnderline"/>
        </w:rPr>
        <w:t xml:space="preserve">For the last two-and-a-half years, </w:t>
      </w:r>
      <w:r>
        <w:rPr>
          <w:rStyle w:val="StyleUnderline"/>
          <w:highlight w:val="yellow"/>
        </w:rPr>
        <w:t>the Saudis have been engaging</w:t>
      </w:r>
      <w:r>
        <w:rPr>
          <w:rStyle w:val="StyleUnderline"/>
        </w:rPr>
        <w:t xml:space="preserve"> in a war against </w:t>
      </w:r>
      <w:r>
        <w:rPr>
          <w:rStyle w:val="StyleUnderline"/>
          <w:highlight w:val="yellow"/>
        </w:rPr>
        <w:t>the</w:t>
      </w:r>
      <w:r>
        <w:rPr>
          <w:rStyle w:val="StyleUnderline"/>
        </w:rPr>
        <w:t xml:space="preserve"> Iranian-backed </w:t>
      </w:r>
      <w:r>
        <w:rPr>
          <w:rStyle w:val="StyleUnderline"/>
          <w:highlight w:val="yellow"/>
        </w:rPr>
        <w:t>Houthis</w:t>
      </w:r>
      <w:r>
        <w:rPr>
          <w:sz w:val="16"/>
        </w:rPr>
        <w:t xml:space="preserve"> in Yemen, </w:t>
      </w:r>
      <w:r>
        <w:rPr>
          <w:rStyle w:val="Emphasis"/>
          <w:highlight w:val="yellow"/>
        </w:rPr>
        <w:t>which has been so unsuccessful that</w:t>
      </w:r>
      <w:r>
        <w:rPr>
          <w:sz w:val="16"/>
        </w:rPr>
        <w:t xml:space="preserve"> on Friday night, </w:t>
      </w:r>
      <w:r>
        <w:rPr>
          <w:rStyle w:val="Emphasis"/>
          <w:highlight w:val="yellow"/>
        </w:rPr>
        <w:t>the Houthis were capable of taunting the Saudis</w:t>
      </w:r>
      <w:r>
        <w:rPr>
          <w:rStyle w:val="Emphasis"/>
        </w:rPr>
        <w:t xml:space="preserve"> by firing a ballistic missile at Riyadh</w:t>
      </w:r>
      <w:r>
        <w:rPr>
          <w:sz w:val="16"/>
        </w:rPr>
        <w:t xml:space="preserve"> airport. </w:t>
      </w:r>
      <w:r>
        <w:rPr>
          <w:rStyle w:val="StyleUnderline"/>
          <w:highlight w:val="yellow"/>
        </w:rPr>
        <w:t>The Saudis are unlikely to risk a cross-Gulf offensive with</w:t>
      </w:r>
      <w:r>
        <w:rPr>
          <w:rStyle w:val="StyleUnderline"/>
        </w:rPr>
        <w:t xml:space="preserve"> the </w:t>
      </w:r>
      <w:r>
        <w:rPr>
          <w:rStyle w:val="StyleUnderline"/>
          <w:highlight w:val="yellow"/>
        </w:rPr>
        <w:t>much more powerful Iranians</w:t>
      </w:r>
      <w:r>
        <w:rPr>
          <w:sz w:val="16"/>
        </w:rPr>
        <w:t xml:space="preserve">. Especially when MBS is so busy with internal politics. But will Hezbollah respond in any way to the accusations? </w:t>
      </w:r>
      <w:r>
        <w:rPr>
          <w:rStyle w:val="StyleUnderline"/>
          <w:highlight w:val="yellow"/>
        </w:rPr>
        <w:t>Hezbollah</w:t>
      </w:r>
      <w:r>
        <w:rPr>
          <w:sz w:val="16"/>
        </w:rPr>
        <w:t xml:space="preserve"> – After fighting for over six years in Syria as Iran’s vanguard, Hezbollah can credit itself with some impressive victories and has accumulated major experience – both in the use of advanced weaponry, and in the command and control of military formations as large as brigade-size units. But they </w:t>
      </w:r>
      <w:r>
        <w:rPr>
          <w:rStyle w:val="StyleUnderline"/>
        </w:rPr>
        <w:t xml:space="preserve">have </w:t>
      </w:r>
      <w:r>
        <w:rPr>
          <w:rStyle w:val="StyleUnderline"/>
          <w:highlight w:val="yellow"/>
        </w:rPr>
        <w:t>lost</w:t>
      </w:r>
      <w:r>
        <w:rPr>
          <w:rStyle w:val="StyleUnderline"/>
        </w:rPr>
        <w:t xml:space="preserve"> at least 800 men</w:t>
      </w:r>
      <w:r>
        <w:rPr>
          <w:sz w:val="16"/>
        </w:rPr>
        <w:t xml:space="preserve"> in the fighting </w:t>
      </w:r>
      <w:r>
        <w:rPr>
          <w:rStyle w:val="StyleUnderline"/>
        </w:rPr>
        <w:t>and thousands</w:t>
      </w:r>
      <w:r>
        <w:rPr>
          <w:sz w:val="16"/>
        </w:rPr>
        <w:t xml:space="preserve"> more </w:t>
      </w:r>
      <w:r>
        <w:rPr>
          <w:rStyle w:val="StyleUnderline"/>
        </w:rPr>
        <w:t>have been wounded</w:t>
      </w:r>
      <w:r>
        <w:rPr>
          <w:sz w:val="16"/>
        </w:rPr>
        <w:t xml:space="preserve"> – </w:t>
      </w:r>
      <w:r>
        <w:rPr>
          <w:rStyle w:val="Emphasis"/>
        </w:rPr>
        <w:t xml:space="preserve">totalling about </w:t>
      </w:r>
      <w:r>
        <w:rPr>
          <w:rStyle w:val="Emphasis"/>
          <w:highlight w:val="yellow"/>
        </w:rPr>
        <w:t>one-quarter of</w:t>
      </w:r>
      <w:r>
        <w:rPr>
          <w:rStyle w:val="Emphasis"/>
        </w:rPr>
        <w:t xml:space="preserve"> Hezbollah’s original </w:t>
      </w:r>
      <w:r>
        <w:rPr>
          <w:rStyle w:val="Emphasis"/>
          <w:highlight w:val="yellow"/>
        </w:rPr>
        <w:t>force</w:t>
      </w:r>
      <w:r>
        <w:rPr>
          <w:sz w:val="16"/>
        </w:rPr>
        <w:t xml:space="preserve"> at the start of the war. Thousands of new conscripts have been trained and sent to Syria but while this has widened the ranks, it has also fed resentment back home in Lebanon where many, including some within the Shi’a community, feel that Hezbollah has long ago ceased to serve as a Lebanese “resistance” force and is now holding the country hostage, in the service of Iran. </w:t>
      </w:r>
      <w:r>
        <w:rPr>
          <w:rStyle w:val="StyleUnderline"/>
        </w:rPr>
        <w:t xml:space="preserve">Militarily, Hezbollah </w:t>
      </w:r>
      <w:r>
        <w:rPr>
          <w:rStyle w:val="StyleUnderline"/>
          <w:highlight w:val="yellow"/>
        </w:rPr>
        <w:t xml:space="preserve">is in </w:t>
      </w:r>
      <w:r>
        <w:rPr>
          <w:rStyle w:val="Emphasis"/>
          <w:highlight w:val="yellow"/>
        </w:rPr>
        <w:t>no condition to launch an attack</w:t>
      </w:r>
      <w:r>
        <w:rPr>
          <w:rStyle w:val="Emphasis"/>
        </w:rPr>
        <w:t xml:space="preserve"> on Israel.</w:t>
      </w:r>
      <w:r>
        <w:rPr>
          <w:sz w:val="16"/>
        </w:rPr>
        <w:t xml:space="preserve"> </w:t>
      </w:r>
      <w:r>
        <w:rPr>
          <w:rStyle w:val="StyleUnderline"/>
        </w:rPr>
        <w:t>It is still fighting in a number of locations in Syria and has to rebuild its units before embarking on a new war</w:t>
      </w:r>
      <w:r>
        <w:rPr>
          <w:sz w:val="16"/>
        </w:rPr>
        <w:t xml:space="preserve">. Eighteen months after the death of its military commander, Mustafa Badreddine – almost certainly an assassination carried out by Hezbollah leader Hassan Nasrallah, at Iran’s urging – a replacement has yet to be announced. Nasrallah has lost the standing he enjoyed in the Arab world following the Second Lebanon War in 2006. He’s no longer seen as the plucky resistance fighter, but rather as the murderer of Syrian resistance fighters. </w:t>
      </w:r>
      <w:r>
        <w:rPr>
          <w:rStyle w:val="StyleUnderline"/>
        </w:rPr>
        <w:t>Another war with Israel</w:t>
      </w:r>
      <w:r>
        <w:rPr>
          <w:sz w:val="16"/>
        </w:rPr>
        <w:t xml:space="preserve">, with the prospect of rehabilitating his image, </w:t>
      </w:r>
      <w:r>
        <w:rPr>
          <w:rStyle w:val="StyleUnderline"/>
        </w:rPr>
        <w:t>may seem temptin</w:t>
      </w:r>
      <w:r>
        <w:rPr>
          <w:sz w:val="16"/>
        </w:rPr>
        <w:t xml:space="preserve">g, </w:t>
      </w:r>
      <w:r>
        <w:rPr>
          <w:rStyle w:val="StyleUnderline"/>
        </w:rPr>
        <w:t>but</w:t>
      </w:r>
      <w:r>
        <w:rPr>
          <w:sz w:val="16"/>
        </w:rPr>
        <w:t xml:space="preserve"> Nasrallah is aware that his </w:t>
      </w:r>
      <w:r>
        <w:rPr>
          <w:rStyle w:val="StyleUnderline"/>
        </w:rPr>
        <w:t>men are not ready and that a devastating response by Israel</w:t>
      </w:r>
      <w:r>
        <w:rPr>
          <w:sz w:val="16"/>
        </w:rPr>
        <w:t xml:space="preserve">, targeting Lebanese civilian infrastructure, may actually yield the opposite result, with him being blamed by the Lebanese for yet more suffering. But if Hezbollah is in such a vulnerable position, could Israel be tempted to take advantage of it? Israel – </w:t>
      </w:r>
      <w:r>
        <w:rPr>
          <w:rStyle w:val="Emphasis"/>
        </w:rPr>
        <w:t>One thing is almost certain</w:t>
      </w:r>
      <w:r>
        <w:rPr>
          <w:sz w:val="16"/>
        </w:rPr>
        <w:t xml:space="preserve">: Even if Hariri and the Saudis thought that an Israeli attack on Lebanon is imminent, it won’t be happening in the next couple of weeks. Israel is currently hosting the largest international military exercise ever to take place in the country, with seven foreign air forces from three continents participating. This is a show of military diplomacy that has been over a year in the planning and the Israel Air Force has little time right now for anything else. War won’t start at least until the end of the month and by then tensions may have died down elsewhere. For now, however, </w:t>
      </w:r>
      <w:r>
        <w:rPr>
          <w:rStyle w:val="StyleUnderline"/>
        </w:rPr>
        <w:t xml:space="preserve">Israel is interested in </w:t>
      </w:r>
      <w:r>
        <w:rPr>
          <w:rStyle w:val="Emphasis"/>
        </w:rPr>
        <w:t>keeping the calm</w:t>
      </w:r>
      <w:r>
        <w:rPr>
          <w:rStyle w:val="StyleUnderline"/>
        </w:rPr>
        <w:t xml:space="preserve"> </w:t>
      </w:r>
      <w:r>
        <w:rPr>
          <w:sz w:val="16"/>
        </w:rPr>
        <w:t xml:space="preserve">around Gaza: Its new underground defense system against Hamas and PIJ attack tunnels is still being deployed and won’t be fully operational for another 12 months. Besides, </w:t>
      </w:r>
      <w:r>
        <w:rPr>
          <w:rStyle w:val="StyleUnderline"/>
        </w:rPr>
        <w:t>Israel doesn’t want to interfere with Egypt</w:t>
      </w:r>
      <w:r>
        <w:rPr>
          <w:sz w:val="16"/>
        </w:rPr>
        <w:t xml:space="preserve">’s attempts to try and pacify the Strip. The situation with Hezbollah along Israel's northern border is more complex. Israel has been regularly attacking Syrian targets, usually Hezbollah convoys trying to smuggle advanced weapons back to Lebanon, or military research facilities. </w:t>
      </w:r>
      <w:r>
        <w:rPr>
          <w:rStyle w:val="StyleUnderline"/>
        </w:rPr>
        <w:t>Syria has tried</w:t>
      </w:r>
      <w:r>
        <w:rPr>
          <w:sz w:val="16"/>
        </w:rPr>
        <w:t xml:space="preserve"> a number of times recently </w:t>
      </w:r>
      <w:r>
        <w:rPr>
          <w:rStyle w:val="StyleUnderline"/>
        </w:rPr>
        <w:t xml:space="preserve">to fire rather ineffective missiles at Israeli planes, but beyond that there has been no response from the Assad regime or from Hezbollah. There are some voices in the Israeli security establishment that are in favor of a preemptive strike against Hezbollah’s rocket positions in Lebanon at the present time, but they are in a minority. </w:t>
      </w:r>
      <w:r>
        <w:rPr>
          <w:sz w:val="16"/>
        </w:rPr>
        <w:t xml:space="preserve">Benjamin </w:t>
      </w:r>
      <w:r>
        <w:rPr>
          <w:rStyle w:val="StyleUnderline"/>
          <w:highlight w:val="yellow"/>
        </w:rPr>
        <w:t>Netanyahu, for all his</w:t>
      </w:r>
      <w:r>
        <w:rPr>
          <w:rStyle w:val="StyleUnderline"/>
        </w:rPr>
        <w:t xml:space="preserve"> anti-Iranian </w:t>
      </w:r>
      <w:r>
        <w:rPr>
          <w:rStyle w:val="StyleUnderline"/>
          <w:highlight w:val="yellow"/>
        </w:rPr>
        <w:t>rhetoric, is loath to expand hostilities</w:t>
      </w:r>
      <w:r>
        <w:rPr>
          <w:rStyle w:val="StyleUnderline"/>
        </w:rPr>
        <w:t xml:space="preserve"> with Iran’s main proxy</w:t>
      </w:r>
      <w:r>
        <w:rPr>
          <w:sz w:val="16"/>
        </w:rPr>
        <w:t xml:space="preserve">, beyond surgical pinpoint attacks. </w:t>
      </w:r>
      <w:r>
        <w:rPr>
          <w:rStyle w:val="StyleUnderline"/>
        </w:rPr>
        <w:t>The lessons of</w:t>
      </w:r>
      <w:r>
        <w:rPr>
          <w:sz w:val="16"/>
        </w:rPr>
        <w:t xml:space="preserve"> 20</w:t>
      </w:r>
      <w:r>
        <w:rPr>
          <w:rStyle w:val="StyleUnderline"/>
        </w:rPr>
        <w:t>06</w:t>
      </w:r>
      <w:r>
        <w:rPr>
          <w:sz w:val="16"/>
        </w:rPr>
        <w:t xml:space="preserve"> </w:t>
      </w:r>
      <w:r>
        <w:rPr>
          <w:rStyle w:val="StyleUnderline"/>
        </w:rPr>
        <w:t>are still fresh in the minds of Israeli military planners, and</w:t>
      </w:r>
      <w:r>
        <w:rPr>
          <w:sz w:val="16"/>
        </w:rPr>
        <w:t xml:space="preserve"> anyway </w:t>
      </w:r>
      <w:r>
        <w:rPr>
          <w:rStyle w:val="StyleUnderline"/>
        </w:rPr>
        <w:t xml:space="preserve">Netanyahu </w:t>
      </w:r>
      <w:r>
        <w:rPr>
          <w:rStyle w:val="StyleUnderline"/>
          <w:highlight w:val="yellow"/>
        </w:rPr>
        <w:t>is much more risk-averse than his belligerent image and has never been a fan of wide-scale operations</w:t>
      </w:r>
      <w:r>
        <w:rPr>
          <w:rStyle w:val="StyleUnderline"/>
        </w:rPr>
        <w:t xml:space="preserve"> that necessitate mobilizing the entire army.</w:t>
      </w:r>
      <w:r>
        <w:rPr>
          <w:sz w:val="16"/>
        </w:rPr>
        <w:t xml:space="preserve"> He would of course be more than happy to see someone else take Iran head-on – like the Americans, for example – but while there has been no lack of anti-Iran rhetoric from the Trump administration either, </w:t>
      </w:r>
      <w:r>
        <w:rPr>
          <w:rStyle w:val="StyleUnderline"/>
          <w:highlight w:val="yellow"/>
        </w:rPr>
        <w:t>there doesn’t seem to be an appetite for going beyond a war of words</w:t>
      </w:r>
      <w:r>
        <w:rPr>
          <w:rStyle w:val="StyleUnderline"/>
        </w:rPr>
        <w:t xml:space="preserve"> </w:t>
      </w:r>
      <w:r>
        <w:rPr>
          <w:sz w:val="16"/>
        </w:rPr>
        <w:t>in Washington.</w:t>
      </w:r>
      <w:r>
        <w:rPr>
          <w:rStyle w:val="StyleUnderline"/>
        </w:rPr>
        <w:t xml:space="preserve"> </w:t>
      </w:r>
      <w:r>
        <w:rPr>
          <w:sz w:val="16"/>
        </w:rPr>
        <w:t xml:space="preserve">Former U.S. Secretary of State John Kerry said at Chatham House in London Monday that the leaders of </w:t>
      </w:r>
      <w:r>
        <w:rPr>
          <w:rStyle w:val="StyleUnderline"/>
        </w:rPr>
        <w:t>Israel, Saudi Arabia and Egypt had all urged</w:t>
      </w:r>
      <w:r>
        <w:rPr>
          <w:sz w:val="16"/>
        </w:rPr>
        <w:t xml:space="preserve"> President Barack </w:t>
      </w:r>
      <w:r>
        <w:rPr>
          <w:rStyle w:val="StyleUnderline"/>
        </w:rPr>
        <w:t>Obama to bomb Iran</w:t>
      </w:r>
      <w:r>
        <w:rPr>
          <w:sz w:val="16"/>
        </w:rPr>
        <w:t xml:space="preserve"> early on in his term. But </w:t>
      </w:r>
      <w:r>
        <w:rPr>
          <w:rStyle w:val="StyleUnderline"/>
        </w:rPr>
        <w:t>none of them tried to do it themselves</w:t>
      </w:r>
      <w:r>
        <w:rPr>
          <w:sz w:val="16"/>
        </w:rPr>
        <w:t xml:space="preserve">. </w:t>
      </w:r>
      <w:r>
        <w:rPr>
          <w:rStyle w:val="Emphasis"/>
        </w:rPr>
        <w:t>That still seems to be the situation</w:t>
      </w:r>
      <w:r>
        <w:rPr>
          <w:sz w:val="16"/>
        </w:rPr>
        <w:t>.</w:t>
      </w:r>
    </w:p>
    <w:p w:rsidR="003577B7" w:rsidRDefault="003577B7" w:rsidP="003577B7">
      <w:pPr>
        <w:rPr>
          <w:sz w:val="16"/>
        </w:rPr>
      </w:pPr>
    </w:p>
    <w:p w:rsidR="003577B7" w:rsidRDefault="003577B7" w:rsidP="003577B7">
      <w:pPr>
        <w:pStyle w:val="Heading4"/>
      </w:pPr>
      <w:r>
        <w:t>Middle East wars burn out quick – few casualties</w:t>
      </w:r>
    </w:p>
    <w:p w:rsidR="003577B7" w:rsidRDefault="003577B7" w:rsidP="003577B7">
      <w:r>
        <w:t xml:space="preserve">Florence </w:t>
      </w:r>
      <w:r>
        <w:rPr>
          <w:rStyle w:val="Style13ptBold"/>
        </w:rPr>
        <w:t>Gaub</w:t>
      </w:r>
      <w:r>
        <w:t>, Senior Analyst at the EUISS, “Arab wars: calculating the costs”, European Union Institute for Security Studies (EUISS) October 20</w:t>
      </w:r>
      <w:r>
        <w:rPr>
          <w:rStyle w:val="Style13ptBold"/>
        </w:rPr>
        <w:t>17</w:t>
      </w:r>
      <w:r>
        <w:t>, https://www.iss.europa.eu/sites/default/files/EUISSFiles/Brief%2025%20Arab%20wars.pdf</w:t>
      </w:r>
    </w:p>
    <w:p w:rsidR="003577B7" w:rsidRDefault="003577B7" w:rsidP="003577B7">
      <w:pPr>
        <w:rPr>
          <w:rStyle w:val="Emphasis"/>
        </w:rPr>
      </w:pPr>
      <w:r>
        <w:rPr>
          <w:rStyle w:val="StyleUnderline"/>
        </w:rPr>
        <w:t>Interstate wars are</w:t>
      </w:r>
      <w:r>
        <w:rPr>
          <w:sz w:val="16"/>
        </w:rPr>
        <w:t xml:space="preserve"> on average </w:t>
      </w:r>
      <w:r>
        <w:rPr>
          <w:rStyle w:val="Emphasis"/>
        </w:rPr>
        <w:t>shorter</w:t>
      </w:r>
      <w:r>
        <w:rPr>
          <w:sz w:val="16"/>
        </w:rPr>
        <w:t xml:space="preserve"> </w:t>
      </w:r>
      <w:r>
        <w:rPr>
          <w:rStyle w:val="StyleUnderline"/>
        </w:rPr>
        <w:t>and</w:t>
      </w:r>
      <w:r>
        <w:rPr>
          <w:sz w:val="16"/>
        </w:rPr>
        <w:t xml:space="preserve"> </w:t>
      </w:r>
      <w:r>
        <w:rPr>
          <w:rStyle w:val="Emphasis"/>
        </w:rPr>
        <w:t>less lethal</w:t>
      </w:r>
      <w:r>
        <w:rPr>
          <w:sz w:val="16"/>
        </w:rPr>
        <w:t xml:space="preserve"> than those involving one or several nonstate actors (both </w:t>
      </w:r>
      <w:r>
        <w:rPr>
          <w:rStyle w:val="StyleUnderline"/>
        </w:rPr>
        <w:t>in the MENA</w:t>
      </w:r>
      <w:r>
        <w:rPr>
          <w:sz w:val="16"/>
        </w:rPr>
        <w:t xml:space="preserve"> and worldwide). If the Iran-Iraq war (1980-1988) is excluded, </w:t>
      </w:r>
      <w:r>
        <w:rPr>
          <w:rStyle w:val="StyleUnderline"/>
        </w:rPr>
        <w:t xml:space="preserve">the average interstate conflict in the Arab world lasts </w:t>
      </w:r>
      <w:r>
        <w:rPr>
          <w:rStyle w:val="Emphasis"/>
        </w:rPr>
        <w:t>60 days</w:t>
      </w:r>
      <w:r>
        <w:rPr>
          <w:sz w:val="16"/>
        </w:rPr>
        <w:t xml:space="preserve">; with it, the average is pushed up to 425 days or 14 months – just 1 month short- er than the global average. The shortest war was the invasion of Kuwait by Iraq in 1990 (2 days), whereas the longest was the war between Iran and Iraq (2,980 days or 8 years). Perhaps </w:t>
      </w:r>
      <w:r>
        <w:rPr>
          <w:rStyle w:val="StyleUnderline"/>
        </w:rPr>
        <w:t>as a</w:t>
      </w:r>
      <w:r>
        <w:rPr>
          <w:sz w:val="16"/>
        </w:rPr>
        <w:t xml:space="preserve"> logical </w:t>
      </w:r>
      <w:r>
        <w:rPr>
          <w:rStyle w:val="StyleUnderline"/>
        </w:rPr>
        <w:t>consequence of the</w:t>
      </w:r>
      <w:r>
        <w:rPr>
          <w:sz w:val="16"/>
        </w:rPr>
        <w:t xml:space="preserve"> relative </w:t>
      </w:r>
      <w:r>
        <w:rPr>
          <w:rStyle w:val="StyleUnderline"/>
        </w:rPr>
        <w:t>brevity</w:t>
      </w:r>
      <w:r>
        <w:rPr>
          <w:sz w:val="16"/>
        </w:rPr>
        <w:t xml:space="preserve"> of combat, </w:t>
      </w:r>
      <w:r>
        <w:rPr>
          <w:rStyle w:val="StyleUnderline"/>
        </w:rPr>
        <w:t>interstate wars account for</w:t>
      </w:r>
      <w:r>
        <w:rPr>
          <w:sz w:val="16"/>
        </w:rPr>
        <w:t xml:space="preserve"> 28% of the region’s total victims, or 666,581 people. In terms of lethality, the average interstate war involving an Arab state leads to </w:t>
      </w:r>
      <w:r>
        <w:rPr>
          <w:rStyle w:val="StyleUnderline"/>
        </w:rPr>
        <w:t>the death of 3</w:t>
      </w:r>
      <w:r>
        <w:rPr>
          <w:sz w:val="16"/>
        </w:rPr>
        <w:t xml:space="preserve">.16 </w:t>
      </w:r>
      <w:r>
        <w:rPr>
          <w:rStyle w:val="StyleUnderline"/>
        </w:rPr>
        <w:t>citizens per 1,000</w:t>
      </w:r>
      <w:r>
        <w:rPr>
          <w:sz w:val="16"/>
        </w:rPr>
        <w:t xml:space="preserve">. Mirroring international developments, </w:t>
      </w:r>
      <w:r>
        <w:rPr>
          <w:rStyle w:val="StyleUnderline"/>
        </w:rPr>
        <w:t>Arab interstate wars have,</w:t>
      </w:r>
      <w:r>
        <w:rPr>
          <w:sz w:val="16"/>
        </w:rPr>
        <w:t xml:space="preserve"> overall (again with the exception of the war between Iran and Iraq), </w:t>
      </w:r>
      <w:r>
        <w:rPr>
          <w:rStyle w:val="Emphasis"/>
        </w:rPr>
        <w:t xml:space="preserve">declined in lethality over the last decades. </w:t>
      </w:r>
    </w:p>
    <w:p w:rsidR="003577B7" w:rsidRDefault="003577B7" w:rsidP="003577B7">
      <w:pPr>
        <w:pStyle w:val="Heading3"/>
      </w:pPr>
      <w:r>
        <w:t>A2: Saudi-Iran War</w:t>
      </w:r>
    </w:p>
    <w:p w:rsidR="003577B7" w:rsidRDefault="003577B7" w:rsidP="003577B7">
      <w:r>
        <w:br w:type="page"/>
      </w:r>
    </w:p>
    <w:p w:rsidR="003577B7" w:rsidRDefault="003577B7" w:rsidP="003577B7">
      <w:pPr>
        <w:pStyle w:val="Heading4"/>
      </w:pPr>
      <w:r>
        <w:t>No Iran-Saudi war – numerous reasons</w:t>
      </w:r>
    </w:p>
    <w:p w:rsidR="003577B7" w:rsidRDefault="003577B7" w:rsidP="003577B7">
      <w:r>
        <w:t xml:space="preserve">Atena C. </w:t>
      </w:r>
      <w:r>
        <w:rPr>
          <w:rStyle w:val="Style13ptBold"/>
        </w:rPr>
        <w:t>Panaite</w:t>
      </w:r>
      <w:r>
        <w:t>, University of Miami, “A THESIS Submitted to the Faculty of the University of Miami in partial fulfillment of the requirements for the degree of Master of Arts COLD WAR IN THE MIDDLE EAST: IRAN AND SAUDI ARABIA”, Dec 20</w:t>
      </w:r>
      <w:r>
        <w:rPr>
          <w:rStyle w:val="Style13ptBold"/>
        </w:rPr>
        <w:t>17</w:t>
      </w:r>
      <w:r>
        <w:t>, https://scholarlyrepository.miami.edu/cgi/viewcontent.cgi?article=1717&amp;context=oa_theses</w:t>
      </w:r>
    </w:p>
    <w:p w:rsidR="003577B7" w:rsidRDefault="003577B7" w:rsidP="003577B7">
      <w:pPr>
        <w:rPr>
          <w:rStyle w:val="StyleUnderline"/>
        </w:rPr>
      </w:pPr>
      <w:r>
        <w:rPr>
          <w:sz w:val="14"/>
        </w:rPr>
        <w:t xml:space="preserve">In these pages </w:t>
      </w:r>
      <w:r>
        <w:rPr>
          <w:rStyle w:val="StyleUnderline"/>
        </w:rPr>
        <w:t xml:space="preserve">I have sought to uncover </w:t>
      </w:r>
      <w:r>
        <w:rPr>
          <w:rStyle w:val="StyleUnderline"/>
          <w:highlight w:val="yellow"/>
        </w:rPr>
        <w:t>why Iran and Saudi Arabia have not engaged in</w:t>
      </w:r>
      <w:r>
        <w:rPr>
          <w:rStyle w:val="StyleUnderline"/>
        </w:rPr>
        <w:t xml:space="preserve"> conventional </w:t>
      </w:r>
      <w:r>
        <w:rPr>
          <w:rStyle w:val="StyleUnderline"/>
          <w:highlight w:val="yellow"/>
        </w:rPr>
        <w:t>war</w:t>
      </w:r>
      <w:r>
        <w:rPr>
          <w:rStyle w:val="StyleUnderline"/>
        </w:rPr>
        <w:t>fare since 1979</w:t>
      </w:r>
      <w:r>
        <w:rPr>
          <w:sz w:val="14"/>
        </w:rPr>
        <w:t xml:space="preserve">, the year of the Iranian Revolution. </w:t>
      </w:r>
      <w:r>
        <w:rPr>
          <w:rStyle w:val="StyleUnderline"/>
        </w:rPr>
        <w:t xml:space="preserve">The two Middle Eastern powers, </w:t>
      </w:r>
      <w:r>
        <w:rPr>
          <w:sz w:val="14"/>
        </w:rPr>
        <w:t xml:space="preserve">arguably the most influential in the region, </w:t>
      </w:r>
      <w:r>
        <w:rPr>
          <w:rStyle w:val="StyleUnderline"/>
        </w:rPr>
        <w:t xml:space="preserve">are led by different ideologies and national interests, which </w:t>
      </w:r>
      <w:r>
        <w:rPr>
          <w:rStyle w:val="StyleUnderline"/>
          <w:highlight w:val="yellow"/>
        </w:rPr>
        <w:t>one would expect to often place them on a colliding course.</w:t>
      </w:r>
      <w:r>
        <w:rPr>
          <w:rStyle w:val="StyleUnderline"/>
        </w:rPr>
        <w:t xml:space="preserve"> The existence of numerous diplomatic tensions and rifts</w:t>
      </w:r>
      <w:r>
        <w:rPr>
          <w:sz w:val="14"/>
        </w:rPr>
        <w:t xml:space="preserve">, some of which have not been investigated in this paper because of space considerations, </w:t>
      </w:r>
      <w:r>
        <w:rPr>
          <w:rStyle w:val="StyleUnderline"/>
        </w:rPr>
        <w:t xml:space="preserve">has presented their two governments with </w:t>
      </w:r>
      <w:r>
        <w:rPr>
          <w:rStyle w:val="Emphasis"/>
        </w:rPr>
        <w:t>numerous challenges</w:t>
      </w:r>
      <w:r>
        <w:rPr>
          <w:sz w:val="14"/>
        </w:rPr>
        <w:t xml:space="preserve">, which this paper has sought to investigate. In Chapter 2 we presented the reader with a series of factors believed to be most influential in determining whether or not Iran and Saudi Arabia would initiate an interstate war. The analysis presented in Chapters 3 and 4 has been in line with the proposed hypotheses of Chapter 2: 1. Intangible issues/ tangible issues which have acquired intangible aspects will lead to an increased risk for interstate warfare when the countries involved are contiguous; 2. Civilian domestic audiences (regime elites) will lead to a decreased risk for interstate warfare; 3. The negative assessment of their own military capabilities will lead to a decreased risk for interstate warfare. In the two cases presented in Chapter 3, the conflict arose between two contiguous states which were faced with intangible issues/tangible issues which had acquired intangible aspects. Coupled with the fact that in each dyad there was at least one personalist regime which had a limited domestic audience incapable of restricting or punishing the leader, and with one country’s assessment that its military was strong enough to challenge the other’s armed forces, it resulted in escalation to interstate war. </w:t>
      </w:r>
      <w:r>
        <w:rPr>
          <w:rStyle w:val="StyleUnderline"/>
          <w:highlight w:val="yellow"/>
        </w:rPr>
        <w:t>The Iran-Iraq war arose because of</w:t>
      </w:r>
      <w:r>
        <w:rPr>
          <w:sz w:val="14"/>
        </w:rPr>
        <w:t xml:space="preserve"> two major reasons. The first was </w:t>
      </w:r>
      <w:r>
        <w:rPr>
          <w:rStyle w:val="StyleUnderline"/>
          <w:highlight w:val="yellow"/>
        </w:rPr>
        <w:t>an intangible issue</w:t>
      </w:r>
      <w:r>
        <w:rPr>
          <w:sz w:val="14"/>
        </w:rPr>
        <w:t xml:space="preserve"> revolving around religion </w:t>
      </w:r>
      <w:r>
        <w:rPr>
          <w:rStyle w:val="Emphasis"/>
          <w:highlight w:val="yellow"/>
        </w:rPr>
        <w:t>and</w:t>
      </w:r>
      <w:r>
        <w:rPr>
          <w:sz w:val="14"/>
        </w:rPr>
        <w:t xml:space="preserve"> ideology (religious government vs. secular one). The Iranian Supreme Leader was a firm believer in the idea that the Iranian Revolution he had so carefully orchestrated should be exported to the region, if not the world305, and attacked Saddam’s secularism, making it seem as if Saddam was an enemy of all Muslims. On the other side of the border Saddam resorted to nationalist sentiment, employing an Arab vs. Persian framework, and seeking to place himself as the leader of the former camp. The second reason, territory, is a tangible issue which, when imbued with symbolic meaning, attains intangible characteristics. </w:t>
      </w:r>
      <w:r>
        <w:rPr>
          <w:rStyle w:val="StyleUnderline"/>
        </w:rPr>
        <w:t xml:space="preserve">The fact that </w:t>
      </w:r>
      <w:r>
        <w:rPr>
          <w:rStyle w:val="StyleUnderline"/>
          <w:highlight w:val="yellow"/>
        </w:rPr>
        <w:t>Iran and Iraq were contiguous neighbors with a</w:t>
      </w:r>
      <w:r>
        <w:rPr>
          <w:rStyle w:val="StyleUnderline"/>
        </w:rPr>
        <w:t xml:space="preserve"> long-standing disputed </w:t>
      </w:r>
      <w:r>
        <w:rPr>
          <w:rStyle w:val="StyleUnderline"/>
          <w:highlight w:val="yellow"/>
        </w:rPr>
        <w:t>territorial issue</w:t>
      </w:r>
      <w:r>
        <w:rPr>
          <w:sz w:val="14"/>
        </w:rPr>
        <w:t xml:space="preserve"> dramatically </w:t>
      </w:r>
      <w:r>
        <w:rPr>
          <w:rStyle w:val="StyleUnderline"/>
        </w:rPr>
        <w:t>increased the possibility for conventional warfare</w:t>
      </w:r>
      <w:r>
        <w:rPr>
          <w:sz w:val="14"/>
        </w:rPr>
        <w:t xml:space="preserve">. Saddam imbued the Shatt al-Arab and the three disputed islands with nationalist, Arab sentiment, and distinguished between the Arab Iraqis and the "‘racist’ and resentful ‘Persian’ Iranians”306. </w:t>
      </w:r>
      <w:r>
        <w:rPr>
          <w:rStyle w:val="StyleUnderline"/>
        </w:rPr>
        <w:t>Saddam’s personalist regime did not experience any pressure from the domestic audience, and</w:t>
      </w:r>
      <w:r>
        <w:rPr>
          <w:sz w:val="14"/>
        </w:rPr>
        <w:t xml:space="preserve"> even </w:t>
      </w:r>
      <w:r>
        <w:rPr>
          <w:rStyle w:val="StyleUnderline"/>
        </w:rPr>
        <w:t>enjoyed encouragement in all military endeavors</w:t>
      </w:r>
      <w:r>
        <w:rPr>
          <w:sz w:val="14"/>
        </w:rPr>
        <w:t xml:space="preserve">. Analysis of meeting transcripts show the “pervasive amateurism of the decision-making processes in Iraq”, and how neither Saddam nor his advisors had “a clear idea of what military operations might entail.”307 Despite this clear lack of preparation, officials did not dare oppose the Iraqi leader, and Saddam Hussein continued on with his military adventurism. The Iranian government of the time mostly resembled a personalist regime, with decision-making revolving mainly around the Ayatollah. Khomeini’s desire to remove his political opposition was an instrumental factor in the decision to engage in the expansionary and aggressive moves which predated the war (the support of Shia groups in Iraq, the call to overthrow the Ba’ath regime), as well as in the subsequent refusal to reach a peaceful settlement afterwards308. When it comes to assessments of military capabilities, we are mostly interested in the ones made by the Iraqi government, since it was the one that initiated the attack. Countless intelligence reports assured the Iraqi leader that the Iranian army was “an illtrained rabble”309 which would pose no real threat to the Iraqi troops. He considered Iran to be exposed, vulnerable, and ready to fall, and believed that victory would befall the Iraqi army very quickly, in only a matter of days. 97 </w:t>
      </w:r>
      <w:r>
        <w:rPr>
          <w:rStyle w:val="StyleUnderline"/>
        </w:rPr>
        <w:t xml:space="preserve">The </w:t>
      </w:r>
      <w:r>
        <w:rPr>
          <w:rStyle w:val="StyleUnderline"/>
          <w:highlight w:val="yellow"/>
        </w:rPr>
        <w:t>Saudi involvement in the First Gulf War</w:t>
      </w:r>
      <w:r>
        <w:rPr>
          <w:rStyle w:val="StyleUnderline"/>
        </w:rPr>
        <w:t xml:space="preserve"> presents us with a</w:t>
      </w:r>
      <w:r>
        <w:rPr>
          <w:sz w:val="14"/>
        </w:rPr>
        <w:t xml:space="preserve"> rather different </w:t>
      </w:r>
      <w:r>
        <w:rPr>
          <w:rStyle w:val="StyleUnderline"/>
        </w:rPr>
        <w:t>situation, in that Iraq had not directly threaten Saudi Arabia, but had invaded its northern neighbor.</w:t>
      </w:r>
      <w:r>
        <w:rPr>
          <w:sz w:val="14"/>
        </w:rPr>
        <w:t xml:space="preserve"> Nevertheless </w:t>
      </w:r>
      <w:r>
        <w:rPr>
          <w:rStyle w:val="StyleUnderline"/>
        </w:rPr>
        <w:t>Riyadh decided to intervene in order to protect the Ghawar oil fields, Saudi Arabia's most valuable petroleum fields</w:t>
      </w:r>
      <w:r>
        <w:rPr>
          <w:sz w:val="14"/>
        </w:rPr>
        <w:t xml:space="preserve">. Iraqi control of this area, in addition to the Kuwaiti and Iraqi reserves it already controlled, would have significantly increased Iraqi oil reserves, giving it a major economic advantage. </w:t>
      </w:r>
      <w:r>
        <w:rPr>
          <w:rStyle w:val="StyleUnderline"/>
          <w:highlight w:val="yellow"/>
        </w:rPr>
        <w:t>Once again we have two contiguous states fighting over territory</w:t>
      </w:r>
      <w:r>
        <w:rPr>
          <w:rStyle w:val="StyleUnderline"/>
        </w:rPr>
        <w:t>,</w:t>
      </w:r>
      <w:r>
        <w:rPr>
          <w:sz w:val="14"/>
        </w:rPr>
        <w:t xml:space="preserve"> which this time acquires intangible characteristics due to its unrivaled importance for Saudi national interests and revenues. </w:t>
      </w:r>
      <w:r>
        <w:rPr>
          <w:rStyle w:val="StyleUnderline"/>
        </w:rPr>
        <w:t>The characteristics of the Saudi regime ensured that the decision to go to war was reached after discussions among the regime elites -ministers</w:t>
      </w:r>
      <w:r>
        <w:rPr>
          <w:sz w:val="14"/>
        </w:rPr>
        <w:t xml:space="preserve">, family, the military, tribes, and the ulema- reached a consensus. As for their assessment of their own military capabilities, they represented a factor which took a backseat to considerations of national interest: negative assessments of their own military capabilities pushed Saudi leaders towards turning to the United States and other NATO members for assistance, but did not prevent it from engaging in the war, because the possibility of losing the territory discussed above was too catastrophic. This did not mean that they engaged in the Gulf War with no consideration for their military capabilities, only that their assessment of the lack of preparedness of their military forces led them to seek help from their allies. </w:t>
      </w:r>
      <w:r>
        <w:rPr>
          <w:rStyle w:val="StyleUnderline"/>
          <w:highlight w:val="yellow"/>
        </w:rPr>
        <w:t>The two cases</w:t>
      </w:r>
      <w:r>
        <w:rPr>
          <w:sz w:val="14"/>
        </w:rPr>
        <w:t xml:space="preserve"> presented in Chapter 4 were </w:t>
      </w:r>
      <w:r>
        <w:rPr>
          <w:rStyle w:val="StyleUnderline"/>
          <w:highlight w:val="yellow"/>
        </w:rPr>
        <w:t>presented</w:t>
      </w:r>
      <w:r>
        <w:rPr>
          <w:sz w:val="14"/>
        </w:rPr>
        <w:t xml:space="preserve"> in order to </w:t>
      </w:r>
      <w:r>
        <w:rPr>
          <w:rStyle w:val="StyleUnderline"/>
          <w:highlight w:val="yellow"/>
        </w:rPr>
        <w:t>offer a better understanding of the reasons</w:t>
      </w:r>
      <w:r>
        <w:rPr>
          <w:rStyle w:val="StyleUnderline"/>
        </w:rPr>
        <w:t xml:space="preserve"> and mechanisms </w:t>
      </w:r>
      <w:r>
        <w:rPr>
          <w:rStyle w:val="StyleUnderline"/>
          <w:highlight w:val="yellow"/>
        </w:rPr>
        <w:t>behind the absence of</w:t>
      </w:r>
      <w:r>
        <w:rPr>
          <w:rStyle w:val="StyleUnderline"/>
        </w:rPr>
        <w:t xml:space="preserve"> interstate </w:t>
      </w:r>
      <w:r>
        <w:rPr>
          <w:rStyle w:val="StyleUnderline"/>
          <w:highlight w:val="yellow"/>
        </w:rPr>
        <w:t>war between Iran and Saudi Arabia.</w:t>
      </w:r>
      <w:r>
        <w:rPr>
          <w:rStyle w:val="StyleUnderline"/>
        </w:rPr>
        <w:t xml:space="preserve"> </w:t>
      </w:r>
      <w:r>
        <w:rPr>
          <w:sz w:val="14"/>
        </w:rPr>
        <w:t xml:space="preserve">Both crises start from an intangible issue –religion- which this time arises between countries that are not contiguous, therefore diminishing the probability for war. The crisis of 1987 began due to the death of numerous Iranian pilgrims during the annual Hajj, which has always been a source of contention between Sunni and Shiite Muslims. The absence of war, despite the significant escalatory moves (boycotting the Hajj, severing diplomatic ties) cannot be understood without making reference to the two cases of Chapter 3 and their effect on military capabilities. </w:t>
      </w:r>
      <w:r>
        <w:rPr>
          <w:rStyle w:val="StyleUnderline"/>
        </w:rPr>
        <w:t>When the 1987 crisis commenced</w:t>
      </w:r>
      <w:r>
        <w:rPr>
          <w:sz w:val="14"/>
        </w:rPr>
        <w:t xml:space="preserve">, I believe that </w:t>
      </w:r>
      <w:r>
        <w:rPr>
          <w:rStyle w:val="StyleUnderline"/>
        </w:rPr>
        <w:t>what emboldened the leadership in Riyadh was the awareness that Iran had been left militarily and economically depleted by the Iran-Iraq war, and would not engage</w:t>
      </w:r>
      <w:r>
        <w:rPr>
          <w:sz w:val="14"/>
        </w:rPr>
        <w:t xml:space="preserve"> in another </w:t>
      </w:r>
      <w:r>
        <w:rPr>
          <w:rStyle w:val="StyleUnderline"/>
        </w:rPr>
        <w:t>with Saudi Arabia</w:t>
      </w:r>
      <w:r>
        <w:rPr>
          <w:sz w:val="14"/>
        </w:rPr>
        <w:t xml:space="preserve"> when it was still bogged down in the one with its western neighbor. </w:t>
      </w:r>
      <w:r>
        <w:rPr>
          <w:rStyle w:val="StyleUnderline"/>
        </w:rPr>
        <w:t>Iran, on the other hand, had been so negatively impacted by the Iran-Iraq war, that it most likely could not even fathom engaging in a second one</w:t>
      </w:r>
      <w:r>
        <w:rPr>
          <w:sz w:val="14"/>
        </w:rPr>
        <w:t xml:space="preserve"> with the other major regional power, Saudi Arabia. </w:t>
      </w:r>
      <w:r>
        <w:rPr>
          <w:rStyle w:val="StyleUnderline"/>
        </w:rPr>
        <w:t>Two years after the war was over</w:t>
      </w:r>
      <w:r>
        <w:rPr>
          <w:sz w:val="14"/>
        </w:rPr>
        <w:t xml:space="preserve">, and while the crisis with Iran was still developing, </w:t>
      </w:r>
      <w:r>
        <w:rPr>
          <w:rStyle w:val="StyleUnderline"/>
        </w:rPr>
        <w:t>Saudi Arabia found itself bogged down in its own war with Iraq</w:t>
      </w:r>
      <w:r>
        <w:rPr>
          <w:sz w:val="14"/>
        </w:rPr>
        <w:t xml:space="preserve">. Its poor military capabilities having led to a request for foreign intervention, it would have been catastrophic had it incited war with Iran. Because of this conflict with its northern neighbor, and because of Iranian isolation and its poor economic and military status, </w:t>
      </w:r>
      <w:r>
        <w:rPr>
          <w:rStyle w:val="StyleUnderline"/>
        </w:rPr>
        <w:t xml:space="preserve">the two countries accepted mediation and resolved their crisis </w:t>
      </w:r>
      <w:r>
        <w:rPr>
          <w:sz w:val="14"/>
        </w:rPr>
        <w:t xml:space="preserve">only a few months after the Iraqi invasion of Kuwait began. </w:t>
      </w:r>
      <w:r>
        <w:rPr>
          <w:rStyle w:val="StyleUnderline"/>
        </w:rPr>
        <w:t>Changes in the Iranian polity following the end of the Iran-Iraq war moved the regime away from</w:t>
      </w:r>
      <w:r>
        <w:rPr>
          <w:sz w:val="14"/>
        </w:rPr>
        <w:t xml:space="preserve"> its previously mentioned </w:t>
      </w:r>
      <w:r>
        <w:rPr>
          <w:rStyle w:val="StyleUnderline"/>
        </w:rPr>
        <w:t>personalist tendencies</w:t>
      </w:r>
      <w:r>
        <w:rPr>
          <w:sz w:val="14"/>
        </w:rPr>
        <w:t xml:space="preserve"> and closer to those characteristic of single-party regimes. The Iranian decision-making process began to include other actors, most notably </w:t>
      </w:r>
      <w:r>
        <w:rPr>
          <w:rStyle w:val="StyleUnderline"/>
        </w:rPr>
        <w:t>the president,</w:t>
      </w:r>
      <w:r>
        <w:rPr>
          <w:sz w:val="14"/>
        </w:rPr>
        <w:t xml:space="preserve"> who </w:t>
      </w:r>
      <w:r>
        <w:rPr>
          <w:rStyle w:val="StyleUnderline"/>
        </w:rPr>
        <w:t>took on more responsibility in the foreign policy department, placed the country’s national interest above matters of ideology and religion, and took more initiative in matters concerning the military</w:t>
      </w:r>
      <w:r>
        <w:rPr>
          <w:sz w:val="14"/>
        </w:rPr>
        <w:t xml:space="preserve">. </w:t>
      </w:r>
      <w:r>
        <w:rPr>
          <w:rStyle w:val="StyleUnderline"/>
        </w:rPr>
        <w:t>The Saudi leadership structure remained the same</w:t>
      </w:r>
      <w:r>
        <w:rPr>
          <w:sz w:val="14"/>
        </w:rPr>
        <w:t xml:space="preserve"> as in the days of the 1980s, </w:t>
      </w:r>
      <w:r>
        <w:rPr>
          <w:rStyle w:val="StyleUnderline"/>
        </w:rPr>
        <w:t>maintaining the same structure of regime elites and its emphasis on consensus.</w:t>
      </w:r>
      <w:r>
        <w:rPr>
          <w:sz w:val="14"/>
        </w:rPr>
        <w:t xml:space="preserve"> While primary sources are hard to come by, the coherent foreign policy put forward by the government is evidence of the Kingdom’s reliance on its regime elites and of their influence in the decision-making process. The steps undertaken to appease the Saudi Shi’is show how Riyadh considered Iraq to be the main threat of the time, and how they agreed that the main focus should be on preventing turmoil in the Eastern region. Iran was no longer enemy #1, but now came second, a move which helped the two countries’ sit down and negotiate their issues. The 2015 crisis also began because of an intangible issue –that of religion. The Hajj tragedy of 2015 and the execution of Nimr al-Nimr in 2016 were the sparks that led to the Iranian boycott of the Hajj and the Saudi decision to sever diplomatic ties. Religion and power politics were once again intersecting in Iranian and Saudi discourse, with both seeking to embed the religious issues within discussions of diplomacy, law, and military force. Tehran sought to delegitimize Saudi management of the holy sites, while Riyadh attacked the Iranian leadership of the Shia branch of Islam. When analyzing the influence of the regime types upon the absence of interstate war resulting from the most recent Iranian-Saudi crisis, we are faced with a change in the way the Saudi regime operates. Recent developments have antagonized the traditional, conservative elites310 and have noticed a “centralization of power in the office of the deputy crown prince, which has amounted to a shift in decision-making from consensual and deliberative to swift and adventurous, most markedly in foreign policy”311. It is therefore more difficult to assess the probability of Saudi Arabia engaging in an interstate war with Iran, especially considering the novelty of these developments, the ongoing “reengineering” of Saudi society, and the unavailability of evidence for the decisionmaking process. However, considering the emphasis placed by the Crown Prince on the development of the Saudi economy, it is difficult to imagine a situation where it would initiate a war which would undoubtedly affect Saudi coffers. </w:t>
      </w:r>
      <w:r>
        <w:rPr>
          <w:rStyle w:val="StyleUnderline"/>
          <w:highlight w:val="yellow"/>
        </w:rPr>
        <w:t>The Iranian regime</w:t>
      </w:r>
      <w:r>
        <w:rPr>
          <w:sz w:val="14"/>
        </w:rPr>
        <w:t xml:space="preserve">, on the other hand, </w:t>
      </w:r>
      <w:r>
        <w:rPr>
          <w:rStyle w:val="StyleUnderline"/>
          <w:highlight w:val="yellow"/>
        </w:rPr>
        <w:t>finds itself in a</w:t>
      </w:r>
      <w:r>
        <w:rPr>
          <w:sz w:val="14"/>
        </w:rPr>
        <w:t xml:space="preserve"> more </w:t>
      </w:r>
      <w:r>
        <w:rPr>
          <w:rStyle w:val="StyleUnderline"/>
          <w:highlight w:val="yellow"/>
        </w:rPr>
        <w:t>stable situation</w:t>
      </w:r>
      <w:r>
        <w:rPr>
          <w:rStyle w:val="StyleUnderline"/>
        </w:rPr>
        <w:t xml:space="preserve">, and </w:t>
      </w:r>
      <w:r>
        <w:rPr>
          <w:rStyle w:val="StyleUnderline"/>
          <w:highlight w:val="yellow"/>
        </w:rPr>
        <w:t>pursuing</w:t>
      </w:r>
      <w:r>
        <w:rPr>
          <w:rStyle w:val="StyleUnderline"/>
        </w:rPr>
        <w:t xml:space="preserve"> a policy of </w:t>
      </w:r>
      <w:r>
        <w:rPr>
          <w:rStyle w:val="StyleUnderline"/>
          <w:highlight w:val="yellow"/>
        </w:rPr>
        <w:t>constructive engagement with the world</w:t>
      </w:r>
      <w:r>
        <w:rPr>
          <w:rStyle w:val="StyleUnderline"/>
        </w:rPr>
        <w:t xml:space="preserve">. Within its political system making </w:t>
      </w:r>
      <w:r>
        <w:rPr>
          <w:rStyle w:val="StyleUnderline"/>
          <w:highlight w:val="yellow"/>
        </w:rPr>
        <w:t>a decision to engage in war is not an easy task</w:t>
      </w:r>
      <w:r>
        <w:rPr>
          <w:sz w:val="14"/>
        </w:rPr>
        <w:t xml:space="preserve"> and depends on whether “there is political will for such action.” </w:t>
      </w:r>
      <w:r>
        <w:rPr>
          <w:rStyle w:val="StyleUnderline"/>
          <w:highlight w:val="yellow"/>
        </w:rPr>
        <w:t>There appears to be consensus in</w:t>
      </w:r>
      <w:r>
        <w:rPr>
          <w:rStyle w:val="StyleUnderline"/>
        </w:rPr>
        <w:t xml:space="preserve"> the </w:t>
      </w:r>
      <w:r>
        <w:rPr>
          <w:rStyle w:val="StyleUnderline"/>
          <w:highlight w:val="yellow"/>
        </w:rPr>
        <w:t>Iran</w:t>
      </w:r>
      <w:r>
        <w:rPr>
          <w:rStyle w:val="StyleUnderline"/>
        </w:rPr>
        <w:t xml:space="preserve">ian polity as to a desire </w:t>
      </w:r>
      <w:r>
        <w:rPr>
          <w:rStyle w:val="StyleUnderline"/>
          <w:highlight w:val="yellow"/>
        </w:rPr>
        <w:t xml:space="preserve">to avoid escalation with </w:t>
      </w:r>
      <w:r>
        <w:rPr>
          <w:rStyle w:val="StyleUnderline"/>
        </w:rPr>
        <w:t xml:space="preserve">its </w:t>
      </w:r>
      <w:r>
        <w:rPr>
          <w:rStyle w:val="StyleUnderline"/>
          <w:highlight w:val="yellow"/>
        </w:rPr>
        <w:t>Gulf neighbors</w:t>
      </w:r>
      <w:r>
        <w:rPr>
          <w:sz w:val="14"/>
        </w:rPr>
        <w:t xml:space="preserve">, as evidenced by the condemnation of the Saudi embassy attack by the Supreme Leader, the president, and the Foreign Minister.312 It is also important to note that </w:t>
      </w:r>
      <w:r>
        <w:rPr>
          <w:rStyle w:val="StyleUnderline"/>
          <w:highlight w:val="yellow"/>
        </w:rPr>
        <w:t>the majority of Iran’s</w:t>
      </w:r>
      <w:r>
        <w:rPr>
          <w:rStyle w:val="StyleUnderline"/>
        </w:rPr>
        <w:t xml:space="preserve"> current </w:t>
      </w:r>
      <w:r>
        <w:rPr>
          <w:rStyle w:val="StyleUnderline"/>
          <w:highlight w:val="yellow"/>
        </w:rPr>
        <w:t>leaders were</w:t>
      </w:r>
      <w:r>
        <w:rPr>
          <w:rStyle w:val="StyleUnderline"/>
        </w:rPr>
        <w:t xml:space="preserve"> in one way or another </w:t>
      </w:r>
      <w:r>
        <w:rPr>
          <w:rStyle w:val="StyleUnderline"/>
          <w:highlight w:val="yellow"/>
        </w:rPr>
        <w:t>involved in the</w:t>
      </w:r>
      <w:r>
        <w:rPr>
          <w:rStyle w:val="StyleUnderline"/>
        </w:rPr>
        <w:t xml:space="preserve"> destructive </w:t>
      </w:r>
      <w:r>
        <w:rPr>
          <w:rStyle w:val="StyleUnderline"/>
          <w:highlight w:val="yellow"/>
        </w:rPr>
        <w:t>Iran-Iraq war and are</w:t>
      </w:r>
      <w:r>
        <w:rPr>
          <w:rStyle w:val="StyleUnderline"/>
        </w:rPr>
        <w:t xml:space="preserve"> thus fully </w:t>
      </w:r>
      <w:r>
        <w:rPr>
          <w:rStyle w:val="StyleUnderline"/>
          <w:highlight w:val="yellow"/>
        </w:rPr>
        <w:t>aware of the costs</w:t>
      </w:r>
      <w:r>
        <w:rPr>
          <w:rStyle w:val="StyleUnderline"/>
        </w:rPr>
        <w:t xml:space="preserve"> involved </w:t>
      </w:r>
      <w:r>
        <w:rPr>
          <w:rStyle w:val="StyleUnderline"/>
          <w:highlight w:val="yellow"/>
        </w:rPr>
        <w:t>in a war</w:t>
      </w:r>
      <w:r>
        <w:rPr>
          <w:sz w:val="14"/>
        </w:rPr>
        <w:t xml:space="preserve"> with another regional power313. Thus the </w:t>
      </w:r>
      <w:r>
        <w:rPr>
          <w:rStyle w:val="StyleUnderline"/>
          <w:highlight w:val="yellow"/>
        </w:rPr>
        <w:t>regime elites play an important role in</w:t>
      </w:r>
      <w:r>
        <w:rPr>
          <w:rStyle w:val="Emphasis"/>
          <w:highlight w:val="yellow"/>
        </w:rPr>
        <w:t xml:space="preserve"> deterring armed conflict</w:t>
      </w:r>
      <w:r>
        <w:rPr>
          <w:sz w:val="14"/>
        </w:rPr>
        <w:t xml:space="preserve">, and even though certain branches of the government (like the IRGC) sometimes favor military action, they are not empowered to take independent action314. </w:t>
      </w:r>
      <w:r>
        <w:rPr>
          <w:rStyle w:val="StyleUnderline"/>
        </w:rPr>
        <w:t>An external factor plays a major role in both Saudi and Iranian assessments of their military capabilities</w:t>
      </w:r>
      <w:r>
        <w:rPr>
          <w:sz w:val="14"/>
        </w:rPr>
        <w:t xml:space="preserve"> over the past year. </w:t>
      </w:r>
      <w:r>
        <w:rPr>
          <w:rStyle w:val="StyleUnderline"/>
          <w:highlight w:val="yellow"/>
        </w:rPr>
        <w:t>The</w:t>
      </w:r>
      <w:r>
        <w:rPr>
          <w:sz w:val="14"/>
        </w:rPr>
        <w:t xml:space="preserve"> recent </w:t>
      </w:r>
      <w:r>
        <w:rPr>
          <w:rStyle w:val="StyleUnderline"/>
          <w:highlight w:val="yellow"/>
        </w:rPr>
        <w:t>rapprochement between</w:t>
      </w:r>
      <w:r>
        <w:rPr>
          <w:sz w:val="14"/>
        </w:rPr>
        <w:t xml:space="preserve"> the </w:t>
      </w:r>
      <w:r>
        <w:rPr>
          <w:rStyle w:val="StyleUnderline"/>
          <w:highlight w:val="yellow"/>
        </w:rPr>
        <w:t>Trump</w:t>
      </w:r>
      <w:r>
        <w:rPr>
          <w:sz w:val="14"/>
        </w:rPr>
        <w:t xml:space="preserve"> administration </w:t>
      </w:r>
      <w:r>
        <w:rPr>
          <w:rStyle w:val="StyleUnderline"/>
          <w:highlight w:val="yellow"/>
        </w:rPr>
        <w:t>and Saudi Arabia</w:t>
      </w:r>
      <w:r>
        <w:rPr>
          <w:rStyle w:val="StyleUnderline"/>
        </w:rPr>
        <w:t xml:space="preserve"> has most likely </w:t>
      </w:r>
      <w:r>
        <w:rPr>
          <w:rStyle w:val="StyleUnderline"/>
          <w:highlight w:val="yellow"/>
        </w:rPr>
        <w:t>led an understanding within</w:t>
      </w:r>
      <w:r>
        <w:rPr>
          <w:rStyle w:val="StyleUnderline"/>
        </w:rPr>
        <w:t xml:space="preserve"> the </w:t>
      </w:r>
      <w:r>
        <w:rPr>
          <w:rStyle w:val="StyleUnderline"/>
          <w:highlight w:val="yellow"/>
        </w:rPr>
        <w:t>Iran</w:t>
      </w:r>
      <w:r>
        <w:rPr>
          <w:rStyle w:val="StyleUnderline"/>
        </w:rPr>
        <w:t xml:space="preserve">ian government </w:t>
      </w:r>
      <w:r>
        <w:rPr>
          <w:rStyle w:val="StyleUnderline"/>
          <w:highlight w:val="yellow"/>
        </w:rPr>
        <w:t>that were Iran to initiate an interstate war</w:t>
      </w:r>
      <w:r>
        <w:rPr>
          <w:rStyle w:val="StyleUnderline"/>
        </w:rPr>
        <w:t xml:space="preserve"> with Saudi Arabia, </w:t>
      </w:r>
      <w:r>
        <w:rPr>
          <w:rStyle w:val="StyleUnderline"/>
          <w:highlight w:val="yellow"/>
        </w:rPr>
        <w:t>the kingdom would have the assistance</w:t>
      </w:r>
      <w:r>
        <w:rPr>
          <w:rStyle w:val="StyleUnderline"/>
        </w:rPr>
        <w:t xml:space="preserve"> and support </w:t>
      </w:r>
      <w:r>
        <w:rPr>
          <w:rStyle w:val="StyleUnderline"/>
          <w:highlight w:val="yellow"/>
        </w:rPr>
        <w:t>of the United States,</w:t>
      </w:r>
      <w:r>
        <w:rPr>
          <w:sz w:val="14"/>
          <w:highlight w:val="yellow"/>
        </w:rPr>
        <w:t xml:space="preserve"> </w:t>
      </w:r>
      <w:r>
        <w:rPr>
          <w:rStyle w:val="Emphasis"/>
          <w:highlight w:val="yellow"/>
        </w:rPr>
        <w:t>which the Iranian army is not equipped to confront</w:t>
      </w:r>
      <w:r>
        <w:rPr>
          <w:rStyle w:val="Emphasis"/>
        </w:rPr>
        <w:t xml:space="preserve">. </w:t>
      </w:r>
      <w:r>
        <w:rPr>
          <w:sz w:val="14"/>
        </w:rPr>
        <w:t xml:space="preserve">Each country has its own military advantages, but also glaring disadvantages which would most likely turn the conflict into a protracted war. Iran’s strong military force of approximately 550,000 active personnel, and largest arsenal of short- and medium-range ballistic and cruise missiles in the region315 are a few worth mentioning. </w:t>
      </w:r>
      <w:r>
        <w:rPr>
          <w:rStyle w:val="StyleUnderline"/>
          <w:highlight w:val="yellow"/>
        </w:rPr>
        <w:t>Saudi Arabia, on the other hand, has a</w:t>
      </w:r>
      <w:r>
        <w:rPr>
          <w:rStyle w:val="StyleUnderline"/>
        </w:rPr>
        <w:t xml:space="preserve"> </w:t>
      </w:r>
      <w:r>
        <w:rPr>
          <w:sz w:val="14"/>
        </w:rPr>
        <w:t xml:space="preserve">much </w:t>
      </w:r>
      <w:r>
        <w:rPr>
          <w:rStyle w:val="StyleUnderline"/>
          <w:highlight w:val="yellow"/>
        </w:rPr>
        <w:t>small</w:t>
      </w:r>
      <w:r>
        <w:rPr>
          <w:sz w:val="14"/>
        </w:rPr>
        <w:t xml:space="preserve">er </w:t>
      </w:r>
      <w:r>
        <w:rPr>
          <w:rStyle w:val="StyleUnderline"/>
          <w:highlight w:val="yellow"/>
        </w:rPr>
        <w:t>army</w:t>
      </w:r>
      <w:r>
        <w:rPr>
          <w:sz w:val="14"/>
        </w:rPr>
        <w:t>, mostly “</w:t>
      </w:r>
      <w:r>
        <w:rPr>
          <w:rStyle w:val="StyleUnderline"/>
          <w:highlight w:val="yellow"/>
        </w:rPr>
        <w:t>built</w:t>
      </w:r>
      <w:r>
        <w:rPr>
          <w:rStyle w:val="StyleUnderline"/>
        </w:rPr>
        <w:t xml:space="preserve"> to protect authoritarian regimes from unarmed civilian uprisings</w:t>
      </w:r>
      <w:r>
        <w:rPr>
          <w:sz w:val="14"/>
        </w:rPr>
        <w:t xml:space="preserve">, </w:t>
      </w:r>
      <w:r>
        <w:rPr>
          <w:rStyle w:val="Emphasis"/>
          <w:highlight w:val="yellow"/>
        </w:rPr>
        <w:t>not to fight</w:t>
      </w:r>
      <w:r>
        <w:rPr>
          <w:rStyle w:val="Emphasis"/>
        </w:rPr>
        <w:t xml:space="preserve"> actual </w:t>
      </w:r>
      <w:r>
        <w:rPr>
          <w:rStyle w:val="Emphasis"/>
          <w:highlight w:val="yellow"/>
        </w:rPr>
        <w:t>wars</w:t>
      </w:r>
      <w:r>
        <w:rPr>
          <w:sz w:val="14"/>
        </w:rPr>
        <w:t xml:space="preserve">.” Despite its impressive Air Force, in the past Saudis outsourced their fighting316, leading one to believe that </w:t>
      </w:r>
      <w:r>
        <w:rPr>
          <w:rStyle w:val="StyleUnderline"/>
        </w:rPr>
        <w:t xml:space="preserve">it would stand at a great disadvantage in the event of an interstate war with Iran. </w:t>
      </w:r>
      <w:r>
        <w:rPr>
          <w:rStyle w:val="StyleUnderline"/>
          <w:highlight w:val="yellow"/>
        </w:rPr>
        <w:t>The state of its armed forces</w:t>
      </w:r>
      <w:r>
        <w:rPr>
          <w:rStyle w:val="StyleUnderline"/>
        </w:rPr>
        <w:t xml:space="preserve"> and its assessment of its military capabilities, </w:t>
      </w:r>
      <w:r>
        <w:rPr>
          <w:rStyle w:val="StyleUnderline"/>
          <w:highlight w:val="yellow"/>
        </w:rPr>
        <w:t>coupled with the possibility of Shia revolt in the</w:t>
      </w:r>
      <w:r>
        <w:rPr>
          <w:rStyle w:val="StyleUnderline"/>
        </w:rPr>
        <w:t xml:space="preserve"> Saudi </w:t>
      </w:r>
      <w:r>
        <w:rPr>
          <w:rStyle w:val="StyleUnderline"/>
          <w:highlight w:val="yellow"/>
        </w:rPr>
        <w:t>Eastern province and</w:t>
      </w:r>
      <w:r>
        <w:rPr>
          <w:rStyle w:val="StyleUnderline"/>
        </w:rPr>
        <w:t xml:space="preserve"> with the fact </w:t>
      </w:r>
      <w:r>
        <w:rPr>
          <w:rStyle w:val="StyleUnderline"/>
          <w:highlight w:val="yellow"/>
        </w:rPr>
        <w:t>that Iran controls</w:t>
      </w:r>
      <w:r>
        <w:rPr>
          <w:rStyle w:val="StyleUnderline"/>
        </w:rPr>
        <w:t xml:space="preserve"> the Strait of </w:t>
      </w:r>
      <w:r>
        <w:rPr>
          <w:rStyle w:val="StyleUnderline"/>
          <w:highlight w:val="yellow"/>
        </w:rPr>
        <w:t>Hormuz</w:t>
      </w:r>
      <w:r>
        <w:rPr>
          <w:sz w:val="14"/>
          <w:highlight w:val="yellow"/>
        </w:rPr>
        <w:t xml:space="preserve"> </w:t>
      </w:r>
      <w:r>
        <w:rPr>
          <w:rStyle w:val="Emphasis"/>
          <w:highlight w:val="yellow"/>
        </w:rPr>
        <w:t>are</w:t>
      </w:r>
      <w:r>
        <w:rPr>
          <w:rStyle w:val="Emphasis"/>
        </w:rPr>
        <w:t xml:space="preserve"> most likely </w:t>
      </w:r>
      <w:r>
        <w:rPr>
          <w:rStyle w:val="Emphasis"/>
          <w:highlight w:val="yellow"/>
        </w:rPr>
        <w:t>the main causes preventing Saudi Arabia from initiating war</w:t>
      </w:r>
      <w:r>
        <w:rPr>
          <w:sz w:val="14"/>
        </w:rPr>
        <w:t xml:space="preserve">.317 While Iran has resumed the Hajj, the diplomatic ties between the two countries remain severed to this date. The assurances of the relatively new American administration have emboldened Riyadh, leading it to engage in a series of provocative regional moves (Qatar, Lebanon, Yemen), which have only served to further destabilize the region and have not materialized into any Saudi wins. Although rumors emerged of a potential Swiss mediation between the two countries318, as of December 2017 no favorable outcome has emerged. </w:t>
      </w:r>
      <w:r>
        <w:rPr>
          <w:rStyle w:val="StyleUnderline"/>
        </w:rPr>
        <w:t>What has also emerged from the analysis is the importance of the interplay between domestic and external factors</w:t>
      </w:r>
      <w:r>
        <w:rPr>
          <w:sz w:val="14"/>
        </w:rPr>
        <w:t xml:space="preserve">. In Chapter 2 we offered a brief exploration of the IR approaches to the Middle East and saw the advantages of using more than one theory when analyzing the region. The analysis presented in these pages proves that using multiple theoretical perspectives to connect and clarify our research is not only welcome, but also crucial towards understanding the issue at hand. Realism has played an important part in this thesis’ attempt to explain the behavior of the three dyads presented. The 1991 Saudi shift from its focus on Iran as its main enemy to that of Iraq reflected the importance the Kingdom placed on its national interest (in the form of the oil fields located in the Eastern) and its willingness to place it in front of religion and ideology. </w:t>
      </w:r>
      <w:r>
        <w:rPr>
          <w:rStyle w:val="StyleUnderline"/>
        </w:rPr>
        <w:t>The great emphasis Neo-Realism places on security and alliance building is</w:t>
      </w:r>
      <w:r>
        <w:rPr>
          <w:sz w:val="14"/>
        </w:rPr>
        <w:t xml:space="preserve"> also </w:t>
      </w:r>
      <w:r>
        <w:rPr>
          <w:rStyle w:val="StyleUnderline"/>
        </w:rPr>
        <w:t>exemplified in Saudi behavior</w:t>
      </w:r>
      <w:r>
        <w:rPr>
          <w:sz w:val="14"/>
        </w:rPr>
        <w:t xml:space="preserve">, and the most glaring example is the Saudi decision to invite foreign troops on its territory in 1991, while fully aware that it will cause a political crisis. In this particular situation we see that Realism has greater explanatory power than other theories which emphasize domestic dynamics. Stemming from the need to maintain internal legitimacy is the attention leaders give to how their domestic audience perceives external threats. Michael Barnett’s ideas have been used numerous times throughout this thesis, in instances where leaders attempted “to give events political meaning through locating the event within an overarching narrative.”319 The Iraqi use of the Arab vs. Persian framework, the Iranian references to Wahhabi massacres of Shi’is, the Saudi invocation of the Shiite defilers, all served to locate current events in an overarching narrative, and to thus provide legitimacy and arguments against the invoked enemies. Jack Levy’s diversionary theory and Graeme Davies’ application of the theory to the Iranian case study are also particularly relevant, because they offer a better understanding of the domestic factors at play in foreign policy decision making. Davies suggests that due to internal issues the Tehran foreign-policy elite is motivated to engage in aggressive acts with another state so as to “divert attention from problems at home and revive a ‘rally-round the flag’ effect and demonstrate a competence in foreign affairs”.320 This is particularly noticeable in the case of the belligerent Iranian acts taken towards the Ba’athist regime of Saddam Hussein, in the period immediately following the Islamic Revolution, as well as in the Ayatollah’s belief that the war was a “blessing” which would eventually help remove his adversaries from government positions321. Considering the explanations provided by all these theories, I believe that applying a single theory to the Middle East would have led to significant shortcomings. Trying to understand the region through the prism of the Iranian-Saudi relationship would not make much sense without reference to concepts of power, military capabilities, identity, ideology, symbolism, and perception, concepts which are not found under the umbrella of just one theory. </w:t>
      </w:r>
      <w:r>
        <w:rPr>
          <w:rStyle w:val="StyleUnderline"/>
          <w:highlight w:val="yellow"/>
        </w:rPr>
        <w:t>This</w:t>
      </w:r>
      <w:r>
        <w:rPr>
          <w:rStyle w:val="StyleUnderline"/>
        </w:rPr>
        <w:t xml:space="preserve"> thesis has helped provide more insight into the current Middle Eastern state of affairs, </w:t>
      </w:r>
      <w:r>
        <w:rPr>
          <w:rStyle w:val="StyleUnderline"/>
          <w:highlight w:val="yellow"/>
        </w:rPr>
        <w:t>insight</w:t>
      </w:r>
      <w:r>
        <w:rPr>
          <w:rStyle w:val="StyleUnderline"/>
        </w:rPr>
        <w:t xml:space="preserve"> which </w:t>
      </w:r>
      <w:r>
        <w:rPr>
          <w:rStyle w:val="StyleUnderline"/>
          <w:highlight w:val="yellow"/>
        </w:rPr>
        <w:t>is essential when discussing the region and potential</w:t>
      </w:r>
      <w:r>
        <w:rPr>
          <w:rStyle w:val="StyleUnderline"/>
        </w:rPr>
        <w:t xml:space="preserve"> approaches </w:t>
      </w:r>
      <w:r>
        <w:rPr>
          <w:rStyle w:val="StyleUnderline"/>
          <w:highlight w:val="yellow"/>
        </w:rPr>
        <w:t xml:space="preserve">for </w:t>
      </w:r>
      <w:r>
        <w:rPr>
          <w:rStyle w:val="Emphasis"/>
          <w:highlight w:val="yellow"/>
        </w:rPr>
        <w:t>de-escalation</w:t>
      </w:r>
      <w:r>
        <w:rPr>
          <w:rStyle w:val="StyleUnderline"/>
        </w:rPr>
        <w:t>.</w:t>
      </w:r>
      <w:r>
        <w:rPr>
          <w:sz w:val="14"/>
        </w:rPr>
        <w:t xml:space="preserve"> Every war within the Middle East is part of the regional struggle between the Sunni and Shia blocks, led by </w:t>
      </w:r>
      <w:r>
        <w:rPr>
          <w:rStyle w:val="StyleUnderline"/>
          <w:highlight w:val="yellow"/>
        </w:rPr>
        <w:t>Saudi Arabia and Iran</w:t>
      </w:r>
      <w:r>
        <w:rPr>
          <w:sz w:val="14"/>
        </w:rPr>
        <w:t xml:space="preserve">. Their </w:t>
      </w:r>
      <w:r>
        <w:rPr>
          <w:rStyle w:val="StyleUnderline"/>
        </w:rPr>
        <w:t xml:space="preserve">involvement in the numerous </w:t>
      </w:r>
      <w:r>
        <w:rPr>
          <w:rStyle w:val="StyleUnderline"/>
          <w:highlight w:val="yellow"/>
        </w:rPr>
        <w:t>proxy wars</w:t>
      </w:r>
      <w:r>
        <w:rPr>
          <w:rStyle w:val="StyleUnderline"/>
        </w:rPr>
        <w:t xml:space="preserve"> of the region </w:t>
      </w:r>
      <w:r>
        <w:rPr>
          <w:rStyle w:val="StyleUnderline"/>
          <w:highlight w:val="yellow"/>
        </w:rPr>
        <w:t>is</w:t>
      </w:r>
      <w:r>
        <w:rPr>
          <w:rStyle w:val="StyleUnderline"/>
        </w:rPr>
        <w:t xml:space="preserve"> part of </w:t>
      </w:r>
      <w:r>
        <w:rPr>
          <w:rStyle w:val="StyleUnderline"/>
          <w:highlight w:val="yellow"/>
        </w:rPr>
        <w:t>how the two countries promote their foreign policy</w:t>
      </w:r>
      <w:r>
        <w:rPr>
          <w:rStyle w:val="StyleUnderline"/>
        </w:rPr>
        <w:t xml:space="preserve"> interests</w:t>
      </w:r>
      <w:r>
        <w:rPr>
          <w:sz w:val="14"/>
        </w:rPr>
        <w:t xml:space="preserve">, and is a tool used to achieve regional hegemony or to expand their influence. </w:t>
      </w:r>
      <w:r>
        <w:rPr>
          <w:rStyle w:val="StyleUnderline"/>
          <w:highlight w:val="yellow"/>
        </w:rPr>
        <w:t>Due to</w:t>
      </w:r>
      <w:r>
        <w:rPr>
          <w:rStyle w:val="StyleUnderline"/>
        </w:rPr>
        <w:t xml:space="preserve"> a negative assessment of their military capabilities (or simply because of </w:t>
      </w:r>
      <w:r>
        <w:rPr>
          <w:rStyle w:val="StyleUnderline"/>
          <w:highlight w:val="yellow"/>
        </w:rPr>
        <w:t xml:space="preserve">their </w:t>
      </w:r>
      <w:r>
        <w:rPr>
          <w:rStyle w:val="Emphasis"/>
          <w:highlight w:val="yellow"/>
        </w:rPr>
        <w:t>unwillingness for all-out war</w:t>
      </w:r>
      <w:r>
        <w:rPr>
          <w:sz w:val="14"/>
        </w:rPr>
        <w:t xml:space="preserve">) </w:t>
      </w:r>
      <w:r>
        <w:rPr>
          <w:rStyle w:val="StyleUnderline"/>
        </w:rPr>
        <w:t xml:space="preserve">the two resort to proxy wars as a means of airing their grievances. </w:t>
      </w:r>
    </w:p>
    <w:p w:rsidR="003577B7" w:rsidRDefault="003577B7" w:rsidP="003577B7">
      <w:pPr>
        <w:rPr>
          <w:rStyle w:val="StyleUnderline"/>
        </w:rPr>
      </w:pPr>
    </w:p>
    <w:p w:rsidR="003577B7" w:rsidRDefault="003577B7" w:rsidP="003577B7">
      <w:pPr>
        <w:pStyle w:val="Heading4"/>
      </w:pPr>
      <w:r>
        <w:t>No war</w:t>
      </w:r>
    </w:p>
    <w:p w:rsidR="003577B7" w:rsidRDefault="003577B7" w:rsidP="003577B7">
      <w:r>
        <w:t xml:space="preserve"> Kay Armin </w:t>
      </w:r>
      <w:r>
        <w:rPr>
          <w:rStyle w:val="Style13ptBold"/>
        </w:rPr>
        <w:t>Serjoie</w:t>
      </w:r>
      <w:r>
        <w:t xml:space="preserve"> , Journalist, Time Magazine, Roving correspondent., “The Last Thing Iran Wants Is Full-On War with Saudi Arabia. Here's Why”, Nov 20</w:t>
      </w:r>
      <w:r>
        <w:rPr>
          <w:rStyle w:val="Style13ptBold"/>
        </w:rPr>
        <w:t>17</w:t>
      </w:r>
      <w:r>
        <w:t>, http://time.com/5016809/iran-saudi-arabia-mohammed-bin-salman-yemen-proxy/</w:t>
      </w:r>
    </w:p>
    <w:p w:rsidR="003577B7" w:rsidRDefault="003577B7" w:rsidP="003577B7">
      <w:pPr>
        <w:rPr>
          <w:sz w:val="16"/>
        </w:rPr>
      </w:pPr>
      <w:r>
        <w:rPr>
          <w:rStyle w:val="StyleUnderline"/>
        </w:rPr>
        <w:t>For Iran, an escalation of the proxy wars into a direct confrontation with Saudi Arabia</w:t>
      </w:r>
      <w:r>
        <w:rPr>
          <w:sz w:val="16"/>
        </w:rPr>
        <w:t xml:space="preserve"> </w:t>
      </w:r>
      <w:r>
        <w:rPr>
          <w:rStyle w:val="Emphasis"/>
        </w:rPr>
        <w:t>would be counterproductive to say the least</w:t>
      </w:r>
      <w:r>
        <w:rPr>
          <w:sz w:val="16"/>
        </w:rPr>
        <w:t xml:space="preserve">, </w:t>
      </w:r>
      <w:r>
        <w:rPr>
          <w:rStyle w:val="StyleUnderline"/>
        </w:rPr>
        <w:t>especially since events on the ground are going their way</w:t>
      </w:r>
      <w:r>
        <w:rPr>
          <w:sz w:val="16"/>
        </w:rPr>
        <w:t xml:space="preserve">, at least for the time being. </w:t>
      </w:r>
      <w:r>
        <w:rPr>
          <w:rStyle w:val="Emphasis"/>
        </w:rPr>
        <w:t>Iran is not eager to test Saudi Arabia’s</w:t>
      </w:r>
      <w:r>
        <w:rPr>
          <w:sz w:val="16"/>
        </w:rPr>
        <w:t xml:space="preserve"> modern and state-of-the-art </w:t>
      </w:r>
      <w:r>
        <w:rPr>
          <w:rStyle w:val="Emphasis"/>
        </w:rPr>
        <w:t>military hardware</w:t>
      </w:r>
      <w:r>
        <w:rPr>
          <w:sz w:val="16"/>
        </w:rPr>
        <w:t xml:space="preserve">, purchased from the United States at a price tag of billions of dollars. </w:t>
      </w:r>
      <w:r>
        <w:rPr>
          <w:rStyle w:val="StyleUnderline"/>
        </w:rPr>
        <w:t>And attacking the birthplace of Islam, with the two most holy sites of Islam, in Mecca and Medina, would be akin to propaganda suicide in the Islamic World, with the potential for uniting every Muslim in the world against them.</w:t>
      </w:r>
      <w:r>
        <w:rPr>
          <w:sz w:val="16"/>
        </w:rPr>
        <w:t xml:space="preserve"> It’s no accident that Saudi kings style themselves as “The Custodian of The Two Holy Mosques.” </w:t>
      </w:r>
      <w:r>
        <w:rPr>
          <w:rStyle w:val="StyleUnderline"/>
        </w:rPr>
        <w:t xml:space="preserve">Today, </w:t>
      </w:r>
      <w:r>
        <w:rPr>
          <w:rStyle w:val="Emphasis"/>
        </w:rPr>
        <w:t>Iran has much more to lose</w:t>
      </w:r>
      <w:r>
        <w:rPr>
          <w:rStyle w:val="StyleUnderline"/>
        </w:rPr>
        <w:t xml:space="preserve"> than it did a decade and a half ago.</w:t>
      </w:r>
      <w:r>
        <w:rPr>
          <w:sz w:val="16"/>
        </w:rPr>
        <w:t xml:space="preserve"> </w:t>
      </w:r>
      <w:r>
        <w:rPr>
          <w:rStyle w:val="StyleUnderline"/>
        </w:rPr>
        <w:t>Before the American wars</w:t>
      </w:r>
      <w:r>
        <w:rPr>
          <w:sz w:val="16"/>
        </w:rPr>
        <w:t xml:space="preserve"> following 9/11, the </w:t>
      </w:r>
      <w:r>
        <w:rPr>
          <w:rStyle w:val="StyleUnderline"/>
        </w:rPr>
        <w:t>Islamic Republic had been boxed in by the Taliban’s Afghanistan to the east and Saddam Hussein’s Iraq to the west</w:t>
      </w:r>
      <w:r>
        <w:rPr>
          <w:sz w:val="16"/>
        </w:rPr>
        <w:t xml:space="preserve">. At that time, </w:t>
      </w:r>
      <w:r>
        <w:rPr>
          <w:rStyle w:val="StyleUnderline"/>
        </w:rPr>
        <w:t>international concern</w:t>
      </w:r>
      <w:r>
        <w:rPr>
          <w:sz w:val="16"/>
        </w:rPr>
        <w:t xml:space="preserve"> over its nuclear program </w:t>
      </w:r>
      <w:r>
        <w:rPr>
          <w:rStyle w:val="StyleUnderline"/>
        </w:rPr>
        <w:t>was</w:t>
      </w:r>
      <w:r>
        <w:rPr>
          <w:sz w:val="16"/>
        </w:rPr>
        <w:t xml:space="preserve"> </w:t>
      </w:r>
      <w:r>
        <w:rPr>
          <w:rStyle w:val="StyleUnderline"/>
        </w:rPr>
        <w:t>making Iran a pariah state, its only regional ally being Syria</w:t>
      </w:r>
      <w:r>
        <w:rPr>
          <w:sz w:val="16"/>
        </w:rPr>
        <w:t xml:space="preserve">, and the sections of Lebanon where Hizballah held sway. </w:t>
      </w:r>
      <w:r>
        <w:rPr>
          <w:rStyle w:val="StyleUnderline"/>
        </w:rPr>
        <w:t>But now</w:t>
      </w:r>
      <w:r>
        <w:rPr>
          <w:sz w:val="16"/>
        </w:rPr>
        <w:t xml:space="preserve">, especially after the 2015 nuclear deal it reached with global superpowers, </w:t>
      </w:r>
      <w:r>
        <w:rPr>
          <w:rStyle w:val="Emphasis"/>
        </w:rPr>
        <w:t>the influence of the Islamic Republic runs high in many Middle Eastern capitals</w:t>
      </w:r>
      <w:r>
        <w:rPr>
          <w:sz w:val="16"/>
        </w:rPr>
        <w:t xml:space="preserve">, and beyond. </w:t>
      </w:r>
      <w:r>
        <w:rPr>
          <w:rStyle w:val="StyleUnderline"/>
        </w:rPr>
        <w:t>Tehran played host to</w:t>
      </w:r>
      <w:r>
        <w:rPr>
          <w:sz w:val="16"/>
        </w:rPr>
        <w:t xml:space="preserve"> Russian President Vladimir </w:t>
      </w:r>
      <w:r>
        <w:rPr>
          <w:rStyle w:val="StyleUnderline"/>
        </w:rPr>
        <w:t xml:space="preserve">Putin and hopes to have </w:t>
      </w:r>
      <w:r>
        <w:rPr>
          <w:sz w:val="16"/>
        </w:rPr>
        <w:t xml:space="preserve">French President Emmanuel </w:t>
      </w:r>
      <w:r>
        <w:rPr>
          <w:rStyle w:val="StyleUnderline"/>
        </w:rPr>
        <w:t>Macron pay an official visit</w:t>
      </w:r>
      <w:r>
        <w:rPr>
          <w:sz w:val="16"/>
        </w:rPr>
        <w:t xml:space="preserve">, in what would be a first since the 1979 Islamic Revolution. </w:t>
      </w:r>
      <w:r>
        <w:rPr>
          <w:rStyle w:val="StyleUnderline"/>
        </w:rPr>
        <w:t>Barely a week goes by without the Islamic Republic’s most travelled foreign minister,</w:t>
      </w:r>
      <w:r>
        <w:rPr>
          <w:sz w:val="16"/>
        </w:rPr>
        <w:t xml:space="preserve"> Javad Zarif, </w:t>
      </w:r>
      <w:r>
        <w:rPr>
          <w:rStyle w:val="StyleUnderline"/>
        </w:rPr>
        <w:t>either hosting foreign diplomats or visiting them around the world. The Islamic Republic,</w:t>
      </w:r>
      <w:r>
        <w:rPr>
          <w:sz w:val="16"/>
        </w:rPr>
        <w:t xml:space="preserve"> finally </w:t>
      </w:r>
      <w:r>
        <w:rPr>
          <w:rStyle w:val="Emphasis"/>
        </w:rPr>
        <w:t>within sight of its goal of becoming the region’s dominant power,</w:t>
      </w:r>
      <w:r>
        <w:rPr>
          <w:sz w:val="16"/>
        </w:rPr>
        <w:t xml:space="preserve"> </w:t>
      </w:r>
      <w:r>
        <w:rPr>
          <w:rStyle w:val="StyleUnderline"/>
        </w:rPr>
        <w:t xml:space="preserve">considers a direct military confrontation with the House of Saud </w:t>
      </w:r>
      <w:r>
        <w:rPr>
          <w:sz w:val="16"/>
        </w:rPr>
        <w:t xml:space="preserve">— which they believe to be on the verge of collapse — </w:t>
      </w:r>
      <w:r>
        <w:rPr>
          <w:rStyle w:val="Emphasis"/>
        </w:rPr>
        <w:t>as far from desirable</w:t>
      </w:r>
      <w:r>
        <w:rPr>
          <w:sz w:val="16"/>
        </w:rPr>
        <w:t xml:space="preserve">. </w:t>
      </w:r>
      <w:r>
        <w:rPr>
          <w:rStyle w:val="StyleUnderline"/>
        </w:rPr>
        <w:t>Discretion</w:t>
      </w:r>
      <w:r>
        <w:rPr>
          <w:sz w:val="16"/>
        </w:rPr>
        <w:t xml:space="preserve">, in their view, </w:t>
      </w:r>
      <w:r>
        <w:rPr>
          <w:rStyle w:val="StyleUnderline"/>
        </w:rPr>
        <w:t>is the better part of valor</w:t>
      </w:r>
      <w:r>
        <w:rPr>
          <w:sz w:val="16"/>
        </w:rPr>
        <w:t>.</w:t>
      </w:r>
    </w:p>
    <w:p w:rsidR="003577B7" w:rsidRDefault="003577B7" w:rsidP="003577B7">
      <w:pPr>
        <w:pStyle w:val="Heading3"/>
      </w:pPr>
      <w:r>
        <w:t>A2: Oil Wars</w:t>
      </w:r>
    </w:p>
    <w:p w:rsidR="003577B7" w:rsidRDefault="003577B7" w:rsidP="003577B7">
      <w:pPr>
        <w:pStyle w:val="Heading4"/>
      </w:pPr>
      <w:r>
        <w:t>No oil wars</w:t>
      </w:r>
    </w:p>
    <w:p w:rsidR="003577B7" w:rsidRDefault="003577B7" w:rsidP="003577B7">
      <w:pPr>
        <w:rPr>
          <w:sz w:val="16"/>
        </w:rPr>
      </w:pPr>
      <w:r>
        <w:rPr>
          <w:rStyle w:val="Style13ptBold"/>
        </w:rPr>
        <w:t>Meierding, ’16</w:t>
      </w:r>
      <w:r>
        <w:t xml:space="preserve"> </w:t>
      </w:r>
      <w:r>
        <w:rPr>
          <w:sz w:val="16"/>
        </w:rPr>
        <w:t xml:space="preserve">(Emily, Ph.D. candidate Naval Postgraduate School (July 2016), “Dismantling the Oil Wars Myth,” </w:t>
      </w:r>
    </w:p>
    <w:p w:rsidR="003577B7" w:rsidRDefault="003577B7" w:rsidP="003577B7">
      <w:pPr>
        <w:rPr>
          <w:sz w:val="14"/>
        </w:rPr>
      </w:pPr>
      <w:r>
        <w:rPr>
          <w:i/>
          <w:sz w:val="14"/>
        </w:rPr>
        <w:t>Security Studies</w:t>
      </w:r>
      <w:r>
        <w:rPr>
          <w:sz w:val="14"/>
        </w:rPr>
        <w:t>, Volume 25, 2016 - Issue 2, http://www.emilymeierding.net/Research_files/Meierding%20Dismantling%20the%20Oil%20Wars%20Myth%20Security%20Studies.pdf, bgm)</w:t>
      </w:r>
    </w:p>
    <w:p w:rsidR="003577B7" w:rsidRDefault="003577B7" w:rsidP="003577B7">
      <w:pPr>
        <w:rPr>
          <w:u w:val="single"/>
        </w:rPr>
      </w:pPr>
      <w:r>
        <w:rPr>
          <w:u w:val="single"/>
        </w:rPr>
        <w:t>Expectations of great power oil wars have declined</w:t>
      </w:r>
      <w:r>
        <w:rPr>
          <w:sz w:val="14"/>
        </w:rPr>
        <w:t xml:space="preserve"> somewhat </w:t>
      </w:r>
      <w:r>
        <w:rPr>
          <w:u w:val="single"/>
        </w:rPr>
        <w:t>as a result of the North American shale gas and tight oil boom</w:t>
      </w:r>
      <w:r>
        <w:rPr>
          <w:sz w:val="14"/>
        </w:rPr>
        <w:t>. How</w:t>
      </w:r>
      <w:r>
        <w:rPr>
          <w:u w:val="single"/>
        </w:rPr>
        <w:t>ever, observers continue to predict that oil will provoke regional conflicts</w:t>
      </w:r>
      <w:r>
        <w:rPr>
          <w:sz w:val="14"/>
        </w:rPr>
        <w:t xml:space="preserve"> in resource-rich areas such as the South China Sea, East China Sea, and the eastern Mediterranean.5 The Arctic is also still a source of concern, especially following Russia’s expansionism in Crimea.6 In addition, the idea of interstate oil wars remains widely accepted amongst the general public, policymakers, and international relations theorists. Although realists and liberals usually disagree about the likelihood of militarized conflict in the international system, their views converge on the question of whether fighting for oil can pay. </w:t>
      </w:r>
      <w:r>
        <w:rPr>
          <w:highlight w:val="yellow"/>
          <w:u w:val="single"/>
        </w:rPr>
        <w:t>Most</w:t>
      </w:r>
      <w:r>
        <w:rPr>
          <w:sz w:val="14"/>
        </w:rPr>
        <w:t xml:space="preserve"> people </w:t>
      </w:r>
      <w:r>
        <w:rPr>
          <w:highlight w:val="yellow"/>
          <w:u w:val="single"/>
        </w:rPr>
        <w:t>assume</w:t>
      </w:r>
      <w:r>
        <w:rPr>
          <w:sz w:val="14"/>
        </w:rPr>
        <w:t xml:space="preserve"> that </w:t>
      </w:r>
      <w:r>
        <w:rPr>
          <w:highlight w:val="yellow"/>
          <w:u w:val="single"/>
        </w:rPr>
        <w:t>competition over</w:t>
      </w:r>
      <w:r>
        <w:rPr>
          <w:u w:val="single"/>
        </w:rPr>
        <w:t xml:space="preserve"> control of </w:t>
      </w:r>
      <w:r>
        <w:rPr>
          <w:highlight w:val="yellow"/>
          <w:u w:val="single"/>
        </w:rPr>
        <w:t>oil</w:t>
      </w:r>
      <w:r>
        <w:rPr>
          <w:u w:val="single"/>
        </w:rPr>
        <w:t xml:space="preserve"> resources </w:t>
      </w:r>
      <w:r>
        <w:rPr>
          <w:highlight w:val="yellow"/>
          <w:u w:val="single"/>
        </w:rPr>
        <w:t>is a</w:t>
      </w:r>
      <w:r>
        <w:rPr>
          <w:u w:val="single"/>
        </w:rPr>
        <w:t xml:space="preserve"> significant </w:t>
      </w:r>
      <w:r>
        <w:rPr>
          <w:highlight w:val="yellow"/>
          <w:u w:val="single"/>
        </w:rPr>
        <w:t>cause of interstate conflict</w:t>
      </w:r>
      <w:r>
        <w:rPr>
          <w:sz w:val="14"/>
        </w:rPr>
        <w:t xml:space="preserve">.7 </w:t>
      </w:r>
      <w:r>
        <w:rPr>
          <w:highlight w:val="yellow"/>
          <w:u w:val="single"/>
        </w:rPr>
        <w:t>However</w:t>
      </w:r>
      <w:r>
        <w:rPr>
          <w:u w:val="single"/>
        </w:rPr>
        <w:t xml:space="preserve">, there is </w:t>
      </w:r>
      <w:r>
        <w:rPr>
          <w:highlight w:val="yellow"/>
          <w:u w:val="single"/>
        </w:rPr>
        <w:t>little empirical evidence to support this</w:t>
      </w:r>
      <w:r>
        <w:rPr>
          <w:u w:val="single"/>
        </w:rPr>
        <w:t xml:space="preserve"> claim</w:t>
      </w:r>
      <w:r>
        <w:rPr>
          <w:sz w:val="14"/>
        </w:rPr>
        <w:t xml:space="preserve">. </w:t>
      </w:r>
      <w:r>
        <w:rPr>
          <w:highlight w:val="yellow"/>
          <w:u w:val="single"/>
        </w:rPr>
        <w:t>Few</w:t>
      </w:r>
      <w:r>
        <w:rPr>
          <w:u w:val="single"/>
        </w:rPr>
        <w:t xml:space="preserve"> researchers </w:t>
      </w:r>
      <w:r>
        <w:rPr>
          <w:highlight w:val="yellow"/>
          <w:u w:val="single"/>
        </w:rPr>
        <w:t>have attempted to</w:t>
      </w:r>
      <w:r>
        <w:rPr>
          <w:u w:val="single"/>
        </w:rPr>
        <w:t xml:space="preserve"> systematically </w:t>
      </w:r>
      <w:r>
        <w:rPr>
          <w:highlight w:val="yellow"/>
          <w:u w:val="single"/>
        </w:rPr>
        <w:t>evaluate</w:t>
      </w:r>
      <w:r>
        <w:rPr>
          <w:u w:val="single"/>
        </w:rPr>
        <w:t xml:space="preserve"> the </w:t>
      </w:r>
      <w:r>
        <w:rPr>
          <w:highlight w:val="yellow"/>
          <w:u w:val="single"/>
        </w:rPr>
        <w:t>relationships between oil and</w:t>
      </w:r>
      <w:r>
        <w:rPr>
          <w:u w:val="single"/>
        </w:rPr>
        <w:t xml:space="preserve"> international </w:t>
      </w:r>
      <w:r>
        <w:rPr>
          <w:highlight w:val="yellow"/>
          <w:u w:val="single"/>
        </w:rPr>
        <w:t>militarized conflict</w:t>
      </w:r>
      <w:r>
        <w:rPr>
          <w:u w:val="single"/>
        </w:rPr>
        <w:t>, and studies that have been conducted have produced mixed results</w:t>
      </w:r>
      <w:r>
        <w:rPr>
          <w:sz w:val="14"/>
        </w:rPr>
        <w:t xml:space="preserve">.8 </w:t>
      </w:r>
      <w:r>
        <w:rPr>
          <w:highlight w:val="yellow"/>
          <w:u w:val="single"/>
        </w:rPr>
        <w:t>Scholars</w:t>
      </w:r>
      <w:r>
        <w:rPr>
          <w:u w:val="single"/>
        </w:rPr>
        <w:t xml:space="preserve"> have</w:t>
      </w:r>
      <w:r>
        <w:rPr>
          <w:sz w:val="14"/>
        </w:rPr>
        <w:t xml:space="preserve"> also </w:t>
      </w:r>
      <w:r>
        <w:rPr>
          <w:highlight w:val="yellow"/>
          <w:u w:val="single"/>
        </w:rPr>
        <w:t>failed to</w:t>
      </w:r>
      <w:r>
        <w:rPr>
          <w:u w:val="single"/>
        </w:rPr>
        <w:t xml:space="preserve"> rigorously </w:t>
      </w:r>
      <w:r>
        <w:rPr>
          <w:highlight w:val="yellow"/>
          <w:u w:val="single"/>
        </w:rPr>
        <w:t>articulate</w:t>
      </w:r>
      <w:r>
        <w:rPr>
          <w:sz w:val="14"/>
        </w:rPr>
        <w:t xml:space="preserve"> or critique </w:t>
      </w:r>
      <w:r>
        <w:rPr>
          <w:u w:val="single"/>
        </w:rPr>
        <w:t>the</w:t>
      </w:r>
      <w:r>
        <w:rPr>
          <w:sz w:val="14"/>
        </w:rPr>
        <w:t xml:space="preserve"> logical </w:t>
      </w:r>
      <w:r>
        <w:rPr>
          <w:highlight w:val="yellow"/>
          <w:u w:val="single"/>
        </w:rPr>
        <w:t>underpinnings of oil war</w:t>
      </w:r>
      <w:r>
        <w:rPr>
          <w:u w:val="single"/>
        </w:rPr>
        <w:t xml:space="preserve"> claims. </w:t>
      </w:r>
      <w:r>
        <w:rPr>
          <w:highlight w:val="yellow"/>
          <w:u w:val="single"/>
        </w:rPr>
        <w:t>As a result</w:t>
      </w:r>
      <w:r>
        <w:rPr>
          <w:sz w:val="14"/>
        </w:rPr>
        <w:t xml:space="preserve">, our </w:t>
      </w:r>
      <w:r>
        <w:rPr>
          <w:highlight w:val="yellow"/>
          <w:u w:val="single"/>
        </w:rPr>
        <w:t>understanding of</w:t>
      </w:r>
      <w:r>
        <w:rPr>
          <w:u w:val="single"/>
        </w:rPr>
        <w:t xml:space="preserve"> the </w:t>
      </w:r>
      <w:r>
        <w:rPr>
          <w:highlight w:val="yellow"/>
          <w:u w:val="single"/>
        </w:rPr>
        <w:t>frequency and</w:t>
      </w:r>
      <w:r>
        <w:rPr>
          <w:u w:val="single"/>
        </w:rPr>
        <w:t xml:space="preserve"> </w:t>
      </w:r>
      <w:r>
        <w:rPr>
          <w:highlight w:val="yellow"/>
          <w:u w:val="single"/>
        </w:rPr>
        <w:t>dynamics of</w:t>
      </w:r>
      <w:r>
        <w:rPr>
          <w:u w:val="single"/>
        </w:rPr>
        <w:t xml:space="preserve"> interstate </w:t>
      </w:r>
      <w:r>
        <w:rPr>
          <w:highlight w:val="yellow"/>
          <w:u w:val="single"/>
        </w:rPr>
        <w:t>oil wars is mi</w:t>
      </w:r>
      <w:r>
        <w:rPr>
          <w:sz w:val="14"/>
          <w:highlight w:val="yellow"/>
        </w:rPr>
        <w:t>nimal</w:t>
      </w:r>
      <w:r>
        <w:rPr>
          <w:sz w:val="14"/>
        </w:rPr>
        <w:t xml:space="preserve">. </w:t>
      </w:r>
      <w:r>
        <w:rPr>
          <w:u w:val="single"/>
        </w:rPr>
        <w:t>This lack of knowledge</w:t>
      </w:r>
      <w:r>
        <w:rPr>
          <w:sz w:val="14"/>
        </w:rPr>
        <w:t xml:space="preserve"> is problematic, </w:t>
      </w:r>
      <w:r>
        <w:rPr>
          <w:u w:val="single"/>
        </w:rPr>
        <w:t>as overly or insufficiently alarmist expectations are likely to inspire costly and ineffective conflict prevention efforts</w:t>
      </w:r>
      <w:r>
        <w:rPr>
          <w:sz w:val="14"/>
        </w:rPr>
        <w:t xml:space="preserve">. The lacuna also means that researchers and policymakers should not be reassured by the recent collapse in oil prices, as it has not yet been established that low oil prices are correlated with a reduced frequency of oil wars. Indeed, many of our assumptions need to be tested before we can confidently claim that oil does or does not cause interstate conflict. This article argues that </w:t>
      </w:r>
      <w:r>
        <w:rPr>
          <w:rStyle w:val="Emphasis"/>
        </w:rPr>
        <w:t xml:space="preserve">the </w:t>
      </w:r>
      <w:r>
        <w:rPr>
          <w:rStyle w:val="Emphasis"/>
          <w:highlight w:val="yellow"/>
        </w:rPr>
        <w:t>risk of international oil wars has been overstated</w:t>
      </w:r>
      <w:r>
        <w:rPr>
          <w:sz w:val="14"/>
        </w:rPr>
        <w:t xml:space="preserve">. People’s belief in oil wars is rooted in the assumption that fighting for oil can pay. This assumption is based on an accurate assessment of oil’s utility; it is an extremely valuable natural resource. However, proponents of what I label the oil war hypothesis err by overlooking the extensive obstacles to seizing, producing, and marketing foreign oil resources. As a result, they overestimate the utility of fighting for oil and, consequently, the significance of oil as a cause of international conflict. </w:t>
      </w:r>
      <w:r>
        <w:rPr>
          <w:u w:val="single"/>
        </w:rPr>
        <w:t xml:space="preserve">This article identifies </w:t>
      </w:r>
      <w:r>
        <w:rPr>
          <w:highlight w:val="yellow"/>
          <w:u w:val="single"/>
        </w:rPr>
        <w:t>four sets of impediments to</w:t>
      </w:r>
      <w:r>
        <w:rPr>
          <w:u w:val="single"/>
        </w:rPr>
        <w:t xml:space="preserve"> </w:t>
      </w:r>
      <w:r>
        <w:rPr>
          <w:highlight w:val="yellow"/>
          <w:u w:val="single"/>
        </w:rPr>
        <w:t>exploiting</w:t>
      </w:r>
      <w:r>
        <w:rPr>
          <w:u w:val="single"/>
        </w:rPr>
        <w:t xml:space="preserve"> foreign </w:t>
      </w:r>
      <w:r>
        <w:rPr>
          <w:highlight w:val="yellow"/>
          <w:u w:val="single"/>
        </w:rPr>
        <w:t>oil</w:t>
      </w:r>
      <w:r>
        <w:rPr>
          <w:u w:val="single"/>
        </w:rPr>
        <w:t xml:space="preserve">: </w:t>
      </w:r>
      <w:r>
        <w:rPr>
          <w:highlight w:val="yellow"/>
          <w:u w:val="single"/>
        </w:rPr>
        <w:t>invasion</w:t>
      </w:r>
      <w:r>
        <w:rPr>
          <w:u w:val="single"/>
        </w:rPr>
        <w:t xml:space="preserve"> costs, </w:t>
      </w:r>
      <w:r>
        <w:rPr>
          <w:highlight w:val="yellow"/>
          <w:u w:val="single"/>
        </w:rPr>
        <w:t>occupation</w:t>
      </w:r>
      <w:r>
        <w:rPr>
          <w:u w:val="single"/>
        </w:rPr>
        <w:t xml:space="preserve"> costs, </w:t>
      </w:r>
      <w:r>
        <w:rPr>
          <w:highlight w:val="yellow"/>
          <w:u w:val="single"/>
        </w:rPr>
        <w:t>international</w:t>
      </w:r>
      <w:r>
        <w:rPr>
          <w:u w:val="single"/>
        </w:rPr>
        <w:t xml:space="preserve"> costs, </w:t>
      </w:r>
      <w:r>
        <w:rPr>
          <w:highlight w:val="yellow"/>
          <w:u w:val="single"/>
        </w:rPr>
        <w:t>and investment costs</w:t>
      </w:r>
      <w:r>
        <w:rPr>
          <w:sz w:val="14"/>
        </w:rPr>
        <w:t xml:space="preserve">. It argues that, collectively, </w:t>
      </w:r>
      <w:r>
        <w:rPr>
          <w:b/>
          <w:highlight w:val="yellow"/>
          <w:u w:val="single"/>
        </w:rPr>
        <w:t>these</w:t>
      </w:r>
      <w:r>
        <w:rPr>
          <w:b/>
          <w:u w:val="single"/>
        </w:rPr>
        <w:t xml:space="preserve"> obstacles </w:t>
      </w:r>
      <w:r>
        <w:rPr>
          <w:b/>
          <w:highlight w:val="yellow"/>
          <w:u w:val="single"/>
        </w:rPr>
        <w:t>dramatically reduce</w:t>
      </w:r>
      <w:r>
        <w:rPr>
          <w:b/>
          <w:u w:val="single"/>
        </w:rPr>
        <w:t xml:space="preserve"> the </w:t>
      </w:r>
      <w:r>
        <w:rPr>
          <w:b/>
          <w:highlight w:val="yellow"/>
          <w:u w:val="single"/>
        </w:rPr>
        <w:t>payoffs of fighting for oil</w:t>
      </w:r>
      <w:r>
        <w:rPr>
          <w:u w:val="single"/>
        </w:rPr>
        <w:t xml:space="preserve">. </w:t>
      </w:r>
      <w:r>
        <w:rPr>
          <w:b/>
          <w:highlight w:val="yellow"/>
          <w:u w:val="single"/>
        </w:rPr>
        <w:t>As a result, oil wars are unlikely</w:t>
      </w:r>
      <w:r>
        <w:rPr>
          <w:u w:val="single"/>
        </w:rPr>
        <w:t>. Conflicts may occur in oil-rich territories. However, these are not wars for oil</w:t>
      </w:r>
      <w:r>
        <w:rPr>
          <w:sz w:val="14"/>
        </w:rPr>
        <w:t xml:space="preserve">. The argument is tested through an examination of </w:t>
      </w:r>
      <w:r>
        <w:rPr>
          <w:u w:val="single"/>
        </w:rPr>
        <w:t xml:space="preserve">four </w:t>
      </w:r>
      <w:r>
        <w:rPr>
          <w:highlight w:val="yellow"/>
          <w:u w:val="single"/>
        </w:rPr>
        <w:t>historical conflicts</w:t>
      </w:r>
      <w:r>
        <w:rPr>
          <w:u w:val="single"/>
        </w:rPr>
        <w:t xml:space="preserve"> that are</w:t>
      </w:r>
      <w:r>
        <w:rPr>
          <w:sz w:val="14"/>
        </w:rPr>
        <w:t xml:space="preserve"> commonly </w:t>
      </w:r>
      <w:r>
        <w:rPr>
          <w:highlight w:val="yellow"/>
          <w:u w:val="single"/>
        </w:rPr>
        <w:t>identified</w:t>
      </w:r>
      <w:r>
        <w:rPr>
          <w:u w:val="single"/>
        </w:rPr>
        <w:t xml:space="preserve"> </w:t>
      </w:r>
      <w:r>
        <w:rPr>
          <w:highlight w:val="yellow"/>
          <w:u w:val="single"/>
        </w:rPr>
        <w:t>as</w:t>
      </w:r>
      <w:r>
        <w:rPr>
          <w:u w:val="single"/>
        </w:rPr>
        <w:t xml:space="preserve"> international </w:t>
      </w:r>
      <w:r>
        <w:rPr>
          <w:highlight w:val="yellow"/>
          <w:u w:val="single"/>
        </w:rPr>
        <w:t>oil wars:</w:t>
      </w:r>
      <w:r>
        <w:rPr>
          <w:u w:val="single"/>
        </w:rPr>
        <w:t xml:space="preserve"> Japan’s invasion of the Dutch East Indies (1941– 42), Iraq’s invasion of Kuwait (1990), the Iran–Iraq War (1980–88), and the Chaco War between Bolivia and Paraguay (1932–35). </w:t>
      </w:r>
      <w:r>
        <w:rPr>
          <w:sz w:val="14"/>
        </w:rPr>
        <w:t xml:space="preserve">Three of these four contests are highly likely cases of oil wars, based on the causal logic underpinning the oil war hypothesis. Yet, </w:t>
      </w:r>
      <w:r>
        <w:rPr>
          <w:highlight w:val="yellow"/>
          <w:u w:val="single"/>
        </w:rPr>
        <w:t>through</w:t>
      </w:r>
      <w:r>
        <w:rPr>
          <w:u w:val="single"/>
        </w:rPr>
        <w:t xml:space="preserve"> close </w:t>
      </w:r>
      <w:r>
        <w:rPr>
          <w:highlight w:val="yellow"/>
          <w:u w:val="single"/>
        </w:rPr>
        <w:t>historical analysis</w:t>
      </w:r>
      <w:r>
        <w:rPr>
          <w:u w:val="single"/>
        </w:rPr>
        <w:t xml:space="preserve">, I </w:t>
      </w:r>
      <w:r>
        <w:rPr>
          <w:highlight w:val="yellow"/>
          <w:u w:val="single"/>
        </w:rPr>
        <w:t>find</w:t>
      </w:r>
      <w:r>
        <w:rPr>
          <w:u w:val="single"/>
        </w:rPr>
        <w:t xml:space="preserve"> that the </w:t>
      </w:r>
      <w:r>
        <w:rPr>
          <w:highlight w:val="yellow"/>
          <w:u w:val="single"/>
        </w:rPr>
        <w:t>desire to control</w:t>
      </w:r>
      <w:r>
        <w:rPr>
          <w:u w:val="single"/>
        </w:rPr>
        <w:t xml:space="preserve"> additional </w:t>
      </w:r>
      <w:r>
        <w:rPr>
          <w:highlight w:val="yellow"/>
          <w:u w:val="single"/>
        </w:rPr>
        <w:t>oil</w:t>
      </w:r>
      <w:r>
        <w:rPr>
          <w:u w:val="single"/>
        </w:rPr>
        <w:t xml:space="preserve"> resources </w:t>
      </w:r>
      <w:r>
        <w:rPr>
          <w:highlight w:val="yellow"/>
          <w:u w:val="single"/>
        </w:rPr>
        <w:t>was not the</w:t>
      </w:r>
      <w:r>
        <w:rPr>
          <w:u w:val="single"/>
        </w:rPr>
        <w:t xml:space="preserve"> fundamental </w:t>
      </w:r>
      <w:r>
        <w:rPr>
          <w:highlight w:val="yellow"/>
          <w:u w:val="single"/>
        </w:rPr>
        <w:t>cause of any</w:t>
      </w:r>
      <w:r>
        <w:rPr>
          <w:u w:val="single"/>
        </w:rPr>
        <w:t xml:space="preserve"> of the </w:t>
      </w:r>
      <w:r>
        <w:rPr>
          <w:highlight w:val="yellow"/>
          <w:u w:val="single"/>
        </w:rPr>
        <w:t>conflicts</w:t>
      </w:r>
      <w:r>
        <w:rPr>
          <w:u w:val="single"/>
        </w:rPr>
        <w:t>.</w:t>
      </w:r>
      <w:r>
        <w:rPr>
          <w:sz w:val="14"/>
        </w:rPr>
        <w:t xml:space="preserve"> In </w:t>
      </w:r>
      <w:r>
        <w:rPr>
          <w:u w:val="single"/>
        </w:rPr>
        <w:t>the Chaco War and Iran–Iraq War, oil interests did not contribute to leaders’ decisions for international aggression.</w:t>
      </w:r>
      <w:r>
        <w:rPr>
          <w:sz w:val="14"/>
        </w:rPr>
        <w:t xml:space="preserve"> In the other two conflicts, the </w:t>
      </w:r>
      <w:r>
        <w:rPr>
          <w:u w:val="single"/>
        </w:rPr>
        <w:t>Japanese and Iraqi</w:t>
      </w:r>
      <w:r>
        <w:rPr>
          <w:sz w:val="14"/>
        </w:rPr>
        <w:t xml:space="preserve"> </w:t>
      </w:r>
      <w:r>
        <w:rPr>
          <w:u w:val="single"/>
        </w:rPr>
        <w:t>governments</w:t>
      </w:r>
      <w:r>
        <w:rPr>
          <w:sz w:val="14"/>
        </w:rPr>
        <w:t xml:space="preserve"> aimed to acquire foreign oil reserves. However, their </w:t>
      </w:r>
      <w:r>
        <w:rPr>
          <w:u w:val="single"/>
        </w:rPr>
        <w:t xml:space="preserve">motives did not conform to </w:t>
      </w:r>
      <w:r>
        <w:rPr>
          <w:sz w:val="14"/>
        </w:rPr>
        <w:t xml:space="preserve">the </w:t>
      </w:r>
      <w:r>
        <w:rPr>
          <w:u w:val="single"/>
        </w:rPr>
        <w:t>causal logic underpinning the oil war hypothesis</w:t>
      </w:r>
      <w:r>
        <w:rPr>
          <w:sz w:val="14"/>
        </w:rPr>
        <w:t xml:space="preserve">. Leaders were </w:t>
      </w:r>
      <w:r>
        <w:rPr>
          <w:u w:val="single"/>
        </w:rPr>
        <w:t>not attempting to seize profitable petroleum prizes. Instead, Japanese and Iraqi officials believed that foreign petroleum access was a requirement for regime survival. Security needs, not oil greed,</w:t>
      </w:r>
      <w:r>
        <w:rPr>
          <w:sz w:val="14"/>
        </w:rPr>
        <w:t xml:space="preserve"> were the fundamental cause of their attacks. </w:t>
      </w:r>
      <w:r>
        <w:rPr>
          <w:u w:val="single"/>
        </w:rPr>
        <w:t>Absent this</w:t>
      </w:r>
      <w:r>
        <w:rPr>
          <w:sz w:val="14"/>
        </w:rPr>
        <w:t xml:space="preserve"> existential threat, </w:t>
      </w:r>
      <w:r>
        <w:rPr>
          <w:u w:val="single"/>
        </w:rPr>
        <w:t>they would not have attempted to seize foreign oil.</w:t>
      </w:r>
    </w:p>
    <w:p w:rsidR="003577B7" w:rsidRDefault="003577B7" w:rsidP="003577B7"/>
    <w:p w:rsidR="003577B7" w:rsidRDefault="003577B7" w:rsidP="003577B7">
      <w:pPr>
        <w:pStyle w:val="Heading4"/>
      </w:pPr>
      <w:r>
        <w:t>No oil wars</w:t>
      </w:r>
    </w:p>
    <w:p w:rsidR="003577B7" w:rsidRDefault="003577B7" w:rsidP="003577B7">
      <w:pPr>
        <w:rPr>
          <w:sz w:val="16"/>
          <w:szCs w:val="16"/>
        </w:rPr>
      </w:pPr>
      <w:r>
        <w:rPr>
          <w:sz w:val="16"/>
          <w:szCs w:val="16"/>
        </w:rPr>
        <w:t xml:space="preserve">Robin M. </w:t>
      </w:r>
      <w:r>
        <w:rPr>
          <w:rStyle w:val="Style13ptBold"/>
        </w:rPr>
        <w:t>Mills</w:t>
      </w:r>
      <w:r>
        <w:rPr>
          <w:sz w:val="16"/>
          <w:szCs w:val="16"/>
        </w:rPr>
        <w:t xml:space="preserve"> 4-17-20</w:t>
      </w:r>
      <w:r>
        <w:rPr>
          <w:rStyle w:val="Style13ptBold"/>
        </w:rPr>
        <w:t>12</w:t>
      </w:r>
      <w:r>
        <w:rPr>
          <w:sz w:val="16"/>
          <w:szCs w:val="16"/>
        </w:rPr>
        <w:t xml:space="preserve">; Head of Consulting at Manaar Energy (Dubai), and author of The Myth of the Oil Crisis and Capturing Carbon “Cheer up: the world has plenty of oil” </w:t>
      </w:r>
      <w:hyperlink r:id="rId78" w:history="1">
        <w:r>
          <w:rPr>
            <w:rStyle w:val="Hyperlink"/>
            <w:sz w:val="16"/>
            <w:szCs w:val="16"/>
          </w:rPr>
          <w:t>http://www.europeanenergyreview.eu/site/pagina.php?id_mailing=268&amp;toegang=8f121ce07d74717e0b1f21d122e04521&amp;id=3641</w:t>
        </w:r>
      </w:hyperlink>
    </w:p>
    <w:p w:rsidR="003577B7" w:rsidRDefault="003577B7" w:rsidP="003577B7">
      <w:pPr>
        <w:rPr>
          <w:sz w:val="16"/>
          <w:szCs w:val="16"/>
        </w:rPr>
      </w:pPr>
    </w:p>
    <w:p w:rsidR="003577B7" w:rsidRDefault="003577B7" w:rsidP="003577B7">
      <w:pPr>
        <w:rPr>
          <w:sz w:val="16"/>
          <w:szCs w:val="16"/>
        </w:rPr>
      </w:pPr>
      <w:r>
        <w:rPr>
          <w:sz w:val="16"/>
          <w:szCs w:val="16"/>
        </w:rPr>
        <w:t xml:space="preserve">Geopolitical implications </w:t>
      </w:r>
      <w:r>
        <w:rPr>
          <w:rStyle w:val="StyleUnderline"/>
        </w:rPr>
        <w:t xml:space="preserve">The usual gloomy prognostications from the likes of Michael Klare, who is </w:t>
      </w:r>
      <w:r>
        <w:rPr>
          <w:rStyle w:val="StyleUnderline"/>
          <w:highlight w:val="yellow"/>
        </w:rPr>
        <w:t>predicting a new era of "resource wars", have not</w:t>
      </w:r>
      <w:r>
        <w:rPr>
          <w:rStyle w:val="StyleUnderline"/>
        </w:rPr>
        <w:t xml:space="preserve"> yet been </w:t>
      </w:r>
      <w:r>
        <w:rPr>
          <w:rStyle w:val="StyleUnderline"/>
          <w:highlight w:val="yellow"/>
        </w:rPr>
        <w:t>borne out. Market-based competition</w:t>
      </w:r>
      <w:r>
        <w:rPr>
          <w:rStyle w:val="StyleUnderline"/>
        </w:rPr>
        <w:t xml:space="preserve"> has so far </w:t>
      </w:r>
      <w:r>
        <w:rPr>
          <w:rStyle w:val="StyleUnderline"/>
          <w:highlight w:val="yellow"/>
        </w:rPr>
        <w:t>proved a more attractive and effective method to obtain oil than</w:t>
      </w:r>
      <w:r>
        <w:rPr>
          <w:rStyle w:val="StyleUnderline"/>
        </w:rPr>
        <w:t xml:space="preserve"> 'securing' it by </w:t>
      </w:r>
      <w:r>
        <w:rPr>
          <w:rStyle w:val="StyleUnderline"/>
          <w:highlight w:val="yellow"/>
        </w:rPr>
        <w:t>military means</w:t>
      </w:r>
      <w:r>
        <w:rPr>
          <w:sz w:val="16"/>
          <w:szCs w:val="16"/>
          <w:highlight w:val="yellow"/>
        </w:rPr>
        <w:t>.</w:t>
      </w:r>
      <w:r>
        <w:rPr>
          <w:sz w:val="16"/>
          <w:szCs w:val="16"/>
        </w:rPr>
        <w:t xml:space="preserve"> The rising Asian economies have been able to meet their </w:t>
      </w:r>
      <w:r>
        <w:rPr>
          <w:rStyle w:val="StyleUnderline"/>
        </w:rPr>
        <w:t xml:space="preserve">energy </w:t>
      </w:r>
      <w:r>
        <w:rPr>
          <w:sz w:val="16"/>
          <w:szCs w:val="16"/>
        </w:rPr>
        <w:t xml:space="preserve">needs at </w:t>
      </w:r>
      <w:r>
        <w:rPr>
          <w:rStyle w:val="StyleUnderline"/>
        </w:rPr>
        <w:t>prices</w:t>
      </w:r>
      <w:r>
        <w:rPr>
          <w:sz w:val="16"/>
          <w:szCs w:val="16"/>
        </w:rPr>
        <w:t xml:space="preserve"> which, although high</w:t>
      </w:r>
      <w:r>
        <w:rPr>
          <w:rStyle w:val="StyleUnderline"/>
        </w:rPr>
        <w:t xml:space="preserve">, have certainly not choked off growth. </w:t>
      </w:r>
      <w:r>
        <w:rPr>
          <w:rStyle w:val="StyleUnderline"/>
          <w:highlight w:val="yellow"/>
        </w:rPr>
        <w:t>Developed countries have been able to rely on increased efficiency and</w:t>
      </w:r>
      <w:r>
        <w:rPr>
          <w:sz w:val="16"/>
          <w:szCs w:val="16"/>
          <w:highlight w:val="yellow"/>
        </w:rPr>
        <w:t>, i</w:t>
      </w:r>
      <w:r>
        <w:rPr>
          <w:sz w:val="16"/>
          <w:szCs w:val="16"/>
        </w:rPr>
        <w:t xml:space="preserve">n the case of North America, </w:t>
      </w:r>
      <w:r>
        <w:rPr>
          <w:rStyle w:val="StyleUnderline"/>
          <w:highlight w:val="yellow"/>
        </w:rPr>
        <w:t>domestic production</w:t>
      </w:r>
      <w:r>
        <w:rPr>
          <w:sz w:val="16"/>
          <w:szCs w:val="16"/>
        </w:rPr>
        <w:t xml:space="preserve">. </w:t>
      </w:r>
      <w:r>
        <w:rPr>
          <w:rStyle w:val="StyleUnderline"/>
        </w:rPr>
        <w:t xml:space="preserve">There are </w:t>
      </w:r>
      <w:r>
        <w:rPr>
          <w:rStyle w:val="StyleUnderline"/>
          <w:highlight w:val="yellow"/>
        </w:rPr>
        <w:t>areas of geopolitical competition</w:t>
      </w:r>
      <w:r>
        <w:rPr>
          <w:sz w:val="16"/>
          <w:szCs w:val="16"/>
        </w:rPr>
        <w:t>, such as the South China Sea</w:t>
      </w:r>
      <w:r>
        <w:rPr>
          <w:rStyle w:val="StyleUnderline"/>
        </w:rPr>
        <w:t xml:space="preserve">, but issues </w:t>
      </w:r>
      <w:r>
        <w:t xml:space="preserve">in the Arctic </w:t>
      </w:r>
      <w:r>
        <w:rPr>
          <w:rStyle w:val="StyleUnderline"/>
          <w:highlight w:val="yellow"/>
        </w:rPr>
        <w:t>are being resolved by negotiation</w:t>
      </w:r>
      <w:r>
        <w:rPr>
          <w:sz w:val="16"/>
          <w:szCs w:val="16"/>
          <w:highlight w:val="yellow"/>
        </w:rPr>
        <w:t>,</w:t>
      </w:r>
      <w:r>
        <w:rPr>
          <w:sz w:val="16"/>
          <w:szCs w:val="16"/>
        </w:rPr>
        <w:t xml:space="preserve"> as with the Norway-Russia border demarcation. All the major powers bar India have secured oil contracts in the new Iraq by normal commercial processes; and Chinese companies are now investing heavily in North American petroleum.</w:t>
      </w:r>
    </w:p>
    <w:p w:rsidR="003577B7" w:rsidRPr="003577B7" w:rsidRDefault="003577B7" w:rsidP="003577B7"/>
    <w:p w:rsidR="003577B7" w:rsidRDefault="003577B7" w:rsidP="003577B7">
      <w:pPr>
        <w:pStyle w:val="Heading3"/>
      </w:pPr>
      <w:r>
        <w:t>Solvency F/L</w:t>
      </w:r>
    </w:p>
    <w:p w:rsidR="003577B7" w:rsidRDefault="003577B7" w:rsidP="003577B7"/>
    <w:p w:rsidR="003577B7" w:rsidRDefault="003577B7" w:rsidP="003577B7">
      <w:pPr>
        <w:pStyle w:val="Heading4"/>
      </w:pPr>
      <w:r>
        <w:t>Visas don’t solve – many other problems with successful settlement in the US</w:t>
      </w:r>
    </w:p>
    <w:p w:rsidR="003577B7" w:rsidRDefault="003577B7" w:rsidP="003577B7">
      <w:r>
        <w:rPr>
          <w:rStyle w:val="Style13ptBold"/>
        </w:rPr>
        <w:t xml:space="preserve">Meyer, 9 </w:t>
      </w:r>
      <w:r>
        <w:t>Bill Meyer, The Plain Dealer, March 19, 2009 “Visas for Iraqis, Afghans who worked with U.S. troops offer little to help build a new life here” http://www.cleveland.com/world/index.ssf/2009/03/visa_for_iraqis_afghans_who_wo.html</w:t>
      </w:r>
    </w:p>
    <w:p w:rsidR="003577B7" w:rsidRDefault="003577B7" w:rsidP="003577B7">
      <w:r>
        <w:t xml:space="preserve">Yasini arrived in Kansas City last month and is one of the hundreds of Iraqis and Afghans who move to the United States on a special immigrant visa after serving alongside American troops in their home countries. The visa was created specifically for those Iraqi and Afghan nationals whose lives have been threatened because of their work for U.S. forces. But many of these refugees do not feel special. They arrive here reliant on nonprofit social service agencies and become ensnared in the red tape of securing federal resettlement assistance for housing, employment, health care and other necessary needs. They often find they cannot resume the professional careers they once held or had planned in their native countries. What federal resettlement benefits they do receive expire in six months for Afghans and eight months for Iraqis, a small time frame to start a new life in a new country that they had risked their lives for, said Bob Carey, vice president for resettlement and migration policy for the International Rescue Committee. "They are essentially dumped here," Carey said. "They are not getting shot or killed, but they are not getting the resources they need. It's comparable to American veterans not receiving the services they need. We're not serving well those who suffered on behalf of the United States." </w:t>
      </w:r>
    </w:p>
    <w:p w:rsidR="003577B7" w:rsidRDefault="003577B7" w:rsidP="003577B7"/>
    <w:p w:rsidR="003577B7" w:rsidRDefault="003577B7" w:rsidP="003577B7">
      <w:pPr>
        <w:pStyle w:val="card"/>
        <w:ind w:left="0" w:right="0"/>
      </w:pPr>
      <w:r>
        <w:rPr>
          <w:rStyle w:val="Heading4Char"/>
        </w:rPr>
        <w:t>Lack of resources makes visas useless. They still can’t pay to emigrate</w:t>
      </w:r>
      <w:r>
        <w:rPr>
          <w:rStyle w:val="Heading4Char"/>
        </w:rPr>
        <w:br/>
      </w:r>
      <w:r>
        <w:rPr>
          <w:rStyle w:val="Style13ptBold"/>
        </w:rPr>
        <w:t>The New York Times</w:t>
      </w:r>
      <w:r>
        <w:t>, 10-31-</w:t>
      </w:r>
      <w:r>
        <w:rPr>
          <w:rStyle w:val="Style13ptBold"/>
        </w:rPr>
        <w:t>7</w:t>
      </w:r>
      <w:r>
        <w:t xml:space="preserve"> “Help Wanted” </w:t>
      </w:r>
      <w:hyperlink r:id="rId79" w:history="1">
        <w:r>
          <w:rPr>
            <w:rStyle w:val="Hyperlink"/>
            <w:rFonts w:eastAsiaTheme="majorEastAsia"/>
          </w:rPr>
          <w:t>http://www.nytimes.com/2007/10/31/opinion/31wed2.html</w:t>
        </w:r>
      </w:hyperlink>
    </w:p>
    <w:p w:rsidR="003577B7" w:rsidRDefault="003577B7" w:rsidP="003577B7">
      <w:pPr>
        <w:rPr>
          <w:sz w:val="16"/>
        </w:rPr>
      </w:pPr>
      <w:r>
        <w:rPr>
          <w:color w:val="000000"/>
          <w:sz w:val="16"/>
        </w:rPr>
        <w:br/>
      </w:r>
      <w:r>
        <w:rPr>
          <w:rStyle w:val="StyleUnderline"/>
        </w:rPr>
        <w:t>Translators</w:t>
      </w:r>
      <w:r>
        <w:rPr>
          <w:sz w:val="16"/>
        </w:rPr>
        <w:t xml:space="preserve">, interpreters and thousands of others have aided American troops and diplomats — and have become targets for militants. Under current American law, 500 Iraqis and Afghans per year who have worked for the United States armed forces for a year, </w:t>
      </w:r>
      <w:r>
        <w:rPr>
          <w:rStyle w:val="StyleUnderline"/>
        </w:rPr>
        <w:t>may obtain special immigrant visas</w:t>
      </w:r>
      <w:r>
        <w:rPr>
          <w:sz w:val="16"/>
        </w:rPr>
        <w:t xml:space="preserve">. Those numbers are shamefully low. </w:t>
      </w:r>
      <w:r>
        <w:rPr>
          <w:rStyle w:val="Emphasis"/>
        </w:rPr>
        <w:t>And even those who do get visas</w:t>
      </w:r>
      <w:r>
        <w:rPr>
          <w:sz w:val="16"/>
        </w:rPr>
        <w:t xml:space="preserve"> often </w:t>
      </w:r>
      <w:r>
        <w:rPr>
          <w:rStyle w:val="StyleUnderline"/>
        </w:rPr>
        <w:t xml:space="preserve">don’t have the </w:t>
      </w:r>
      <w:r>
        <w:rPr>
          <w:rStyle w:val="Emphasis"/>
        </w:rPr>
        <w:t>many thousands of dollars they need to make the move</w:t>
      </w:r>
      <w:r>
        <w:rPr>
          <w:sz w:val="16"/>
        </w:rPr>
        <w:t xml:space="preserve">. </w:t>
      </w:r>
      <w:r>
        <w:rPr>
          <w:rStyle w:val="StyleUnderline"/>
        </w:rPr>
        <w:t>Immigrants who arrive as refugees are eligible for travel loans</w:t>
      </w:r>
      <w:r>
        <w:rPr>
          <w:sz w:val="16"/>
        </w:rPr>
        <w:t xml:space="preserve"> and resettlement and housing assistance. </w:t>
      </w:r>
      <w:r>
        <w:rPr>
          <w:rStyle w:val="StyleUnderline"/>
        </w:rPr>
        <w:t xml:space="preserve">The Iraqis and Afghans arriving under these special visas </w:t>
      </w:r>
      <w:r>
        <w:rPr>
          <w:rStyle w:val="Emphasis"/>
        </w:rPr>
        <w:t>are not</w:t>
      </w:r>
      <w:r>
        <w:rPr>
          <w:sz w:val="16"/>
        </w:rPr>
        <w:t xml:space="preserve">. </w:t>
      </w:r>
      <w:r>
        <w:rPr>
          <w:rStyle w:val="StyleUnderline"/>
        </w:rPr>
        <w:t>The costs</w:t>
      </w:r>
      <w:r>
        <w:rPr>
          <w:sz w:val="16"/>
        </w:rPr>
        <w:t xml:space="preserve"> — </w:t>
      </w:r>
      <w:r>
        <w:rPr>
          <w:rStyle w:val="Emphasis"/>
        </w:rPr>
        <w:t>including</w:t>
      </w:r>
      <w:r>
        <w:rPr>
          <w:sz w:val="16"/>
        </w:rPr>
        <w:t xml:space="preserve"> special passport and </w:t>
      </w:r>
      <w:r>
        <w:rPr>
          <w:rStyle w:val="Emphasis"/>
        </w:rPr>
        <w:t>visa fees, living expenses</w:t>
      </w:r>
      <w:r>
        <w:rPr>
          <w:sz w:val="16"/>
        </w:rPr>
        <w:t xml:space="preserve"> in Jordan </w:t>
      </w:r>
      <w:r>
        <w:rPr>
          <w:rStyle w:val="Emphasis"/>
        </w:rPr>
        <w:t>while security interviews are conducted, airfare and three months of living expenses here</w:t>
      </w:r>
      <w:r>
        <w:rPr>
          <w:sz w:val="16"/>
        </w:rPr>
        <w:t xml:space="preserve"> — </w:t>
      </w:r>
      <w:r>
        <w:rPr>
          <w:rStyle w:val="Emphasis"/>
        </w:rPr>
        <w:t>are a staggering $18,000</w:t>
      </w:r>
      <w:r>
        <w:rPr>
          <w:sz w:val="16"/>
        </w:rPr>
        <w:t xml:space="preserve"> to $20,000 </w:t>
      </w:r>
      <w:r>
        <w:rPr>
          <w:rStyle w:val="StyleUnderline"/>
        </w:rPr>
        <w:t>for a family of four</w:t>
      </w:r>
      <w:r>
        <w:rPr>
          <w:sz w:val="16"/>
        </w:rPr>
        <w:t>.</w:t>
      </w:r>
    </w:p>
    <w:p w:rsidR="004C77DE" w:rsidRDefault="004C77DE" w:rsidP="004C77DE">
      <w:pPr>
        <w:pStyle w:val="Heading4"/>
      </w:pPr>
      <w:r>
        <w:t>Violence committed against SIV holders in the US turns the chilling effect</w:t>
      </w:r>
    </w:p>
    <w:p w:rsidR="004C77DE" w:rsidRDefault="004C77DE" w:rsidP="004C77DE">
      <w:pPr>
        <w:rPr>
          <w:sz w:val="16"/>
          <w:szCs w:val="16"/>
        </w:rPr>
      </w:pPr>
      <w:r w:rsidRPr="00C36E17">
        <w:rPr>
          <w:sz w:val="16"/>
          <w:szCs w:val="16"/>
        </w:rPr>
        <w:t xml:space="preserve">GALIT CELIA </w:t>
      </w:r>
      <w:r w:rsidRPr="00C36E17">
        <w:rPr>
          <w:b/>
          <w:sz w:val="28"/>
          <w:szCs w:val="28"/>
        </w:rPr>
        <w:t>EREZ</w:t>
      </w:r>
      <w:r w:rsidRPr="00C36E17">
        <w:rPr>
          <w:sz w:val="16"/>
          <w:szCs w:val="16"/>
        </w:rPr>
        <w:t>, 200</w:t>
      </w:r>
      <w:r w:rsidRPr="00C36E17">
        <w:rPr>
          <w:b/>
          <w:sz w:val="28"/>
          <w:szCs w:val="28"/>
        </w:rPr>
        <w:t>5</w:t>
      </w:r>
      <w:r w:rsidRPr="00C36E17">
        <w:rPr>
          <w:sz w:val="16"/>
          <w:szCs w:val="16"/>
        </w:rPr>
        <w:t xml:space="preserve">. University of California Davis. “Iraqi Resettlement in Sacramento: The Role of the State in Shaping Iraqi Refugees’ Experiences.” </w:t>
      </w:r>
      <w:hyperlink r:id="rId80" w:history="1">
        <w:r w:rsidRPr="002876E5">
          <w:rPr>
            <w:rStyle w:val="Hyperlink"/>
            <w:sz w:val="16"/>
            <w:szCs w:val="16"/>
          </w:rPr>
          <w:t>https://communitydevelopment.ucdavis.edu/sites/g/files/dgvnsk1186/files/inline-files/Erez_Galit.pdf</w:t>
        </w:r>
      </w:hyperlink>
    </w:p>
    <w:p w:rsidR="004C77DE" w:rsidRPr="00C36E17" w:rsidRDefault="004C77DE" w:rsidP="004C77DE">
      <w:pPr>
        <w:rPr>
          <w:sz w:val="16"/>
          <w:szCs w:val="16"/>
        </w:rPr>
      </w:pPr>
    </w:p>
    <w:p w:rsidR="004C77DE" w:rsidRPr="00AE599A" w:rsidRDefault="004C77DE" w:rsidP="004C77DE">
      <w:pPr>
        <w:rPr>
          <w:rStyle w:val="Emphasis"/>
        </w:rPr>
      </w:pPr>
      <w:r w:rsidRPr="00E86556">
        <w:rPr>
          <w:rStyle w:val="Emphasis"/>
          <w:highlight w:val="cyan"/>
        </w:rPr>
        <w:t>SIV status is</w:t>
      </w:r>
      <w:r w:rsidRPr="00E368FF">
        <w:rPr>
          <w:rStyle w:val="Emphasis"/>
        </w:rPr>
        <w:t xml:space="preserve"> particularly </w:t>
      </w:r>
      <w:r w:rsidRPr="00E86556">
        <w:rPr>
          <w:rStyle w:val="Emphasis"/>
          <w:highlight w:val="cyan"/>
        </w:rPr>
        <w:t>coveted</w:t>
      </w:r>
      <w:r w:rsidRPr="00C36E17">
        <w:rPr>
          <w:sz w:val="16"/>
          <w:szCs w:val="16"/>
        </w:rPr>
        <w:t xml:space="preserve"> because it puts a green card in the hands of the refugee within one month of their arrival in the United States. </w:t>
      </w:r>
      <w:r w:rsidRPr="00E368FF">
        <w:rPr>
          <w:rStyle w:val="Emphasis"/>
        </w:rPr>
        <w:t xml:space="preserve">This serves to </w:t>
      </w:r>
      <w:r w:rsidRPr="00E86556">
        <w:rPr>
          <w:rStyle w:val="Emphasis"/>
          <w:highlight w:val="cyan"/>
        </w:rPr>
        <w:t>construct the category of a ‘special’ refuge</w:t>
      </w:r>
      <w:r w:rsidRPr="00E368FF">
        <w:rPr>
          <w:rStyle w:val="Emphasis"/>
        </w:rPr>
        <w:t xml:space="preserve">e who, unlike traditional refugees, </w:t>
      </w:r>
      <w:r w:rsidRPr="00E86556">
        <w:rPr>
          <w:rStyle w:val="Emphasis"/>
          <w:highlight w:val="cyan"/>
        </w:rPr>
        <w:t>is granted permission to bypass</w:t>
      </w:r>
      <w:r w:rsidRPr="00E368FF">
        <w:rPr>
          <w:rStyle w:val="Emphasis"/>
        </w:rPr>
        <w:t xml:space="preserve"> the bureaucratic process of </w:t>
      </w:r>
      <w:r w:rsidRPr="00E86556">
        <w:rPr>
          <w:rStyle w:val="Emphasis"/>
          <w:highlight w:val="cyan"/>
        </w:rPr>
        <w:t>asylum seeking</w:t>
      </w:r>
      <w:r w:rsidRPr="00E368FF">
        <w:rPr>
          <w:rStyle w:val="Emphasis"/>
        </w:rPr>
        <w:t xml:space="preserve"> and receive permanent resident status</w:t>
      </w:r>
      <w:r w:rsidRPr="00C36E17">
        <w:rPr>
          <w:sz w:val="16"/>
          <w:szCs w:val="16"/>
        </w:rPr>
        <w:t xml:space="preserve">. This type of State labeling </w:t>
      </w:r>
      <w:r w:rsidRPr="00E368FF">
        <w:rPr>
          <w:rStyle w:val="Emphasis"/>
        </w:rPr>
        <w:t>affects perceptions of the refugee in the U.S., their resettlement experience, and their access to services and resources</w:t>
      </w:r>
      <w:r w:rsidRPr="00C36E17">
        <w:rPr>
          <w:sz w:val="16"/>
          <w:szCs w:val="16"/>
        </w:rPr>
        <w:t xml:space="preserve">. Upon arrival, </w:t>
      </w:r>
      <w:r w:rsidRPr="00E86556">
        <w:rPr>
          <w:rStyle w:val="Emphasis"/>
          <w:highlight w:val="cyan"/>
        </w:rPr>
        <w:t>the refugee is ‘constructed’ by both the receiving state and civil society</w:t>
      </w:r>
      <w:r w:rsidRPr="00C36E17">
        <w:rPr>
          <w:sz w:val="16"/>
          <w:szCs w:val="16"/>
        </w:rPr>
        <w:t xml:space="preserve">. In the ‘special case’ of </w:t>
      </w:r>
      <w:r w:rsidRPr="00E368FF">
        <w:rPr>
          <w:rStyle w:val="Emphasis"/>
        </w:rPr>
        <w:t xml:space="preserve">Iraqi refugees in the United States, </w:t>
      </w:r>
      <w:r w:rsidRPr="00E86556">
        <w:rPr>
          <w:rStyle w:val="Emphasis"/>
          <w:highlight w:val="cyan"/>
        </w:rPr>
        <w:t>the role of the State and the particular geopolitical context in which their displacement takes place are essential in understanding</w:t>
      </w:r>
      <w:r w:rsidRPr="00C36E17">
        <w:rPr>
          <w:sz w:val="16"/>
          <w:szCs w:val="16"/>
        </w:rPr>
        <w:t xml:space="preserve"> not only the causes of the Iraqi exodus but also </w:t>
      </w:r>
      <w:r w:rsidRPr="00E86556">
        <w:rPr>
          <w:rStyle w:val="Emphasis"/>
          <w:highlight w:val="cyan"/>
        </w:rPr>
        <w:t>their position as refugees</w:t>
      </w:r>
      <w:r w:rsidRPr="00C36E17">
        <w:rPr>
          <w:sz w:val="16"/>
          <w:szCs w:val="16"/>
        </w:rPr>
        <w:t xml:space="preserve"> in the United States. While other refugee groups were openly welcomed to the United States in the recent past, such the Cubans and Vietnamese, </w:t>
      </w:r>
      <w:r w:rsidRPr="00E86556">
        <w:rPr>
          <w:rStyle w:val="Emphasis"/>
          <w:highlight w:val="cyan"/>
        </w:rPr>
        <w:t>the U.S</w:t>
      </w:r>
      <w:r w:rsidRPr="00E368FF">
        <w:rPr>
          <w:rStyle w:val="Emphasis"/>
        </w:rPr>
        <w:t xml:space="preserve">. administration </w:t>
      </w:r>
      <w:r w:rsidRPr="00E86556">
        <w:rPr>
          <w:rStyle w:val="Emphasis"/>
          <w:highlight w:val="cyan"/>
        </w:rPr>
        <w:t>has been slow and cautious to accept Iraqi refugees in the U</w:t>
      </w:r>
      <w:r w:rsidRPr="00E368FF">
        <w:rPr>
          <w:rStyle w:val="Emphasis"/>
        </w:rPr>
        <w:t xml:space="preserve">nited </w:t>
      </w:r>
      <w:r w:rsidRPr="00E86556">
        <w:rPr>
          <w:rStyle w:val="Emphasis"/>
          <w:highlight w:val="cyan"/>
        </w:rPr>
        <w:t>S</w:t>
      </w:r>
      <w:r w:rsidRPr="00E368FF">
        <w:rPr>
          <w:rStyle w:val="Emphasis"/>
        </w:rPr>
        <w:t>tates</w:t>
      </w:r>
      <w:r>
        <w:rPr>
          <w:sz w:val="16"/>
          <w:szCs w:val="16"/>
        </w:rPr>
        <w:t xml:space="preserve">. </w:t>
      </w:r>
      <w:r w:rsidRPr="00C36E17">
        <w:rPr>
          <w:sz w:val="16"/>
          <w:szCs w:val="16"/>
        </w:rPr>
        <w:t xml:space="preserve">After the attacks of September 11, 2011, the United States and its allies declared a so-called ‘war on terrorism,’ which in practice has become a war against fundamentalist militant Islamists both in the U.S. and the rest of the world. </w:t>
      </w:r>
      <w:r w:rsidRPr="00E86556">
        <w:rPr>
          <w:rStyle w:val="Emphasis"/>
          <w:highlight w:val="cyan"/>
        </w:rPr>
        <w:t>Muslims and Islam</w:t>
      </w:r>
      <w:r>
        <w:rPr>
          <w:rStyle w:val="Emphasis"/>
          <w:highlight w:val="cyan"/>
        </w:rPr>
        <w:t>s</w:t>
      </w:r>
      <w:r w:rsidRPr="00E86556">
        <w:rPr>
          <w:rStyle w:val="Emphasis"/>
          <w:highlight w:val="cyan"/>
        </w:rPr>
        <w:t xml:space="preserve"> have been equated with terrorism and anti-Western ideology</w:t>
      </w:r>
      <w:r w:rsidRPr="00C36E17">
        <w:rPr>
          <w:sz w:val="16"/>
          <w:szCs w:val="16"/>
        </w:rPr>
        <w:t xml:space="preserve"> by influential public leaders in the U.S. and Europe (Portes &amp; Rumbaut, 2006). For example, 34 in early 2011 U.S. Representative Peter King initiated hearings on the radicalization of American Muslims, what many critics called a modern day McCarthy-style witch hunt (Bolduc, 2011). In Europe, Geert Wilders, right-wing politician of the Netherlands, has become infamous for his open criticism of Islam (Buruma, 2006; Traynor, 2008). </w:t>
      </w:r>
      <w:r w:rsidRPr="00AE599A">
        <w:rPr>
          <w:rStyle w:val="Emphasis"/>
        </w:rPr>
        <w:t>Pub</w:t>
      </w:r>
      <w:r w:rsidRPr="00E86556">
        <w:rPr>
          <w:rStyle w:val="Emphasis"/>
          <w:highlight w:val="cyan"/>
        </w:rPr>
        <w:t>lic attacks against the construction of a mosqu</w:t>
      </w:r>
      <w:r w:rsidRPr="00AE599A">
        <w:rPr>
          <w:rStyle w:val="Emphasis"/>
        </w:rPr>
        <w:t>e</w:t>
      </w:r>
      <w:r w:rsidRPr="00C36E17">
        <w:rPr>
          <w:sz w:val="16"/>
          <w:szCs w:val="16"/>
        </w:rPr>
        <w:t xml:space="preserve"> near the former Twin Towers site in New York City </w:t>
      </w:r>
      <w:r w:rsidRPr="00AE599A">
        <w:rPr>
          <w:rStyle w:val="Emphasis"/>
        </w:rPr>
        <w:t>is yet an</w:t>
      </w:r>
      <w:r w:rsidRPr="00E86556">
        <w:rPr>
          <w:rStyle w:val="Emphasis"/>
          <w:highlight w:val="cyan"/>
        </w:rPr>
        <w:t>other example of the</w:t>
      </w:r>
      <w:r w:rsidRPr="00AE599A">
        <w:rPr>
          <w:rStyle w:val="Emphasis"/>
        </w:rPr>
        <w:t xml:space="preserve"> general </w:t>
      </w:r>
      <w:r w:rsidRPr="00E86556">
        <w:rPr>
          <w:rStyle w:val="Emphasis"/>
          <w:highlight w:val="cyan"/>
        </w:rPr>
        <w:t>public’s association of Islam with the threat of terrorism</w:t>
      </w:r>
      <w:r w:rsidRPr="00C36E17">
        <w:rPr>
          <w:sz w:val="16"/>
          <w:szCs w:val="16"/>
        </w:rPr>
        <w:t xml:space="preserve"> (Grynbaum, 2010</w:t>
      </w:r>
      <w:r w:rsidRPr="00E86556">
        <w:rPr>
          <w:sz w:val="16"/>
          <w:szCs w:val="16"/>
          <w:highlight w:val="cyan"/>
        </w:rPr>
        <w:t>).</w:t>
      </w:r>
      <w:r w:rsidRPr="00C36E17">
        <w:rPr>
          <w:sz w:val="16"/>
          <w:szCs w:val="16"/>
        </w:rPr>
        <w:t xml:space="preserve"> </w:t>
      </w:r>
      <w:r w:rsidRPr="00E86556">
        <w:rPr>
          <w:rStyle w:val="Emphasis"/>
          <w:highlight w:val="cyan"/>
        </w:rPr>
        <w:t>Even those</w:t>
      </w:r>
      <w:r w:rsidRPr="00AE599A">
        <w:rPr>
          <w:rStyle w:val="Emphasis"/>
        </w:rPr>
        <w:t xml:space="preserve"> Iraqis </w:t>
      </w:r>
      <w:r w:rsidRPr="00E86556">
        <w:rPr>
          <w:rStyle w:val="Emphasis"/>
          <w:highlight w:val="cyan"/>
        </w:rPr>
        <w:t>who aided the</w:t>
      </w:r>
      <w:r w:rsidRPr="00AE599A">
        <w:rPr>
          <w:rStyle w:val="Emphasis"/>
        </w:rPr>
        <w:t xml:space="preserve"> U.S. </w:t>
      </w:r>
      <w:r w:rsidRPr="00E86556">
        <w:rPr>
          <w:rStyle w:val="Emphasis"/>
          <w:highlight w:val="cyan"/>
        </w:rPr>
        <w:t>military</w:t>
      </w:r>
      <w:r w:rsidRPr="00AE599A">
        <w:rPr>
          <w:rStyle w:val="Emphasis"/>
        </w:rPr>
        <w:t xml:space="preserve"> </w:t>
      </w:r>
      <w:r w:rsidRPr="00E86556">
        <w:rPr>
          <w:rStyle w:val="Emphasis"/>
          <w:highlight w:val="cyan"/>
        </w:rPr>
        <w:t>are perceived as part of the enemy camp and a threat to national securit</w:t>
      </w:r>
      <w:r w:rsidRPr="00AE599A">
        <w:rPr>
          <w:rStyle w:val="Emphasis"/>
        </w:rPr>
        <w:t xml:space="preserve">y. In the post-9-11 world, </w:t>
      </w:r>
      <w:r w:rsidRPr="00E86556">
        <w:rPr>
          <w:rStyle w:val="Emphasis"/>
          <w:highlight w:val="cyan"/>
        </w:rPr>
        <w:t>Iraqis tend to be perceived as Muslim, thus terrorist enemies.</w:t>
      </w:r>
      <w:r w:rsidRPr="00AE599A">
        <w:rPr>
          <w:rStyle w:val="Emphasis"/>
        </w:rPr>
        <w:t xml:space="preserve"> </w:t>
      </w:r>
    </w:p>
    <w:p w:rsidR="003577B7" w:rsidRDefault="003577B7" w:rsidP="003577B7"/>
    <w:p w:rsidR="003577B7" w:rsidRDefault="003577B7" w:rsidP="003577B7">
      <w:pPr>
        <w:pStyle w:val="Heading4"/>
      </w:pPr>
      <w:r>
        <w:t>Not enough staff to process the visas</w:t>
      </w:r>
    </w:p>
    <w:p w:rsidR="003577B7" w:rsidRDefault="003577B7" w:rsidP="003577B7">
      <w:r>
        <w:rPr>
          <w:rStyle w:val="Style13ptBold"/>
        </w:rPr>
        <w:t>Ondian</w:t>
      </w:r>
      <w:r>
        <w:t xml:space="preserve"> &amp; Katulis </w:t>
      </w:r>
      <w:r>
        <w:rPr>
          <w:rStyle w:val="Style13ptBold"/>
        </w:rPr>
        <w:t>’09</w:t>
      </w:r>
      <w:r>
        <w:t xml:space="preserve"> (Natalie, research associate , Brian, senior fellow, “Operation Safe Haven Iraq 2009”, Center for American Progress, jj)</w:t>
      </w:r>
    </w:p>
    <w:p w:rsidR="003577B7" w:rsidRDefault="003577B7" w:rsidP="003577B7">
      <w:r>
        <w:t>SIVs are currently being processed at a rate of about 150 people per month.42 The State Department has full-time consular staff in Baghdad, Amman, and elsewhere in the region, but DHS has no personnel posted in Baghdad to deal with the refugee portfolio. DHS’s USCIS instead deploys staff to the region to conduct “circuit rides” where they interview Iraqis who are potentially eligible for U.S. protection. USCIS deployed staff on 29 circuit rides in Jordan, Syria, Lebanon, Egypt, Turkey, and Baghdad during FY2008, but only two to Baghdad had occurred by September 2008. Inadequate staffing and funding is another factor inhibiting effective SIV processing in Baghdad. Only about five people presently make up the overseas processing entity that works to process refugee applications.43 There is an estimated one-year backlog at the embassy in Baghdad. A 2008 report by the State Department evaluating the SIV program notes that resources were insufficient and recommended that the Bureau of Population, Refugees, and Migration and the Bureau of Consular Affairs should verify the staffing and resources needed to “efficiently and effectively manage the SIV programs in Iraq.”44 The report noted that additional staff—up to five in Amman and two in Baghdad—and physical changes to their workspace will be necessary to process SIVs. The report also stated that SIV processing is occurring using PRM’s current refugee account, but that “the bureau may be underestimating the case size and thus the overall cost of the resettlement program.”45 SIV processing takes less time than the traditional U.S. Refugee Resettlement Program, but there is clearly a problem with effective implementation due to lack of staff and resources. The program is operational and has legislative support, but its funding is coming from the already strained State Department, which makes it difficult for the program to do what it was intended to do—allow refugees to be processed more speedily.</w:t>
      </w:r>
    </w:p>
    <w:p w:rsidR="003577B7" w:rsidRDefault="003577B7" w:rsidP="003577B7"/>
    <w:p w:rsidR="003577B7" w:rsidRDefault="003577B7" w:rsidP="003577B7">
      <w:pPr>
        <w:pStyle w:val="Heading4"/>
      </w:pPr>
      <w:r>
        <w:t>Cart before the horse – translators fear for their lives – they won’t sign on</w:t>
      </w:r>
    </w:p>
    <w:p w:rsidR="003577B7" w:rsidRDefault="003577B7" w:rsidP="003577B7">
      <w:pPr>
        <w:rPr>
          <w:rFonts w:ascii="Garamond" w:hAnsi="Garamond"/>
          <w:sz w:val="20"/>
        </w:rPr>
      </w:pPr>
      <w:r w:rsidRPr="003577B7">
        <w:rPr>
          <w:rStyle w:val="Style13ptBold"/>
        </w:rPr>
        <w:t>Ackerman</w:t>
      </w:r>
      <w:r>
        <w:rPr>
          <w:rFonts w:ascii="Garamond" w:hAnsi="Garamond"/>
        </w:rPr>
        <w:t xml:space="preserve">, Feb. 2, </w:t>
      </w:r>
      <w:r w:rsidRPr="003577B7">
        <w:t>20</w:t>
      </w:r>
      <w:r w:rsidRPr="003577B7">
        <w:rPr>
          <w:rStyle w:val="Style13ptBold"/>
        </w:rPr>
        <w:t>09</w:t>
      </w:r>
      <w:r>
        <w:rPr>
          <w:rFonts w:ascii="Garamond" w:hAnsi="Garamond"/>
          <w:sz w:val="24"/>
        </w:rPr>
        <w:t xml:space="preserve"> </w:t>
      </w:r>
      <w:r>
        <w:rPr>
          <w:rFonts w:ascii="Garamond" w:hAnsi="Garamond"/>
        </w:rPr>
        <w:t>(Spencer, Iraqi translators fear retribution, The Washington Independent, p. http://washingtonindependent.com/28443/iraqi-translators-fear-retribution)</w:t>
      </w:r>
    </w:p>
    <w:p w:rsidR="003577B7" w:rsidRDefault="003577B7" w:rsidP="003577B7">
      <w:pPr>
        <w:rPr>
          <w:rFonts w:ascii="Garamond" w:hAnsi="Garamond"/>
          <w:sz w:val="16"/>
        </w:rPr>
      </w:pPr>
      <w:r>
        <w:rPr>
          <w:rFonts w:ascii="Garamond" w:hAnsi="Garamond"/>
          <w:sz w:val="16"/>
        </w:rPr>
        <w:t xml:space="preserve">But </w:t>
      </w:r>
      <w:r>
        <w:rPr>
          <w:rFonts w:ascii="Garamond" w:hAnsi="Garamond"/>
          <w:u w:val="single"/>
        </w:rPr>
        <w:t>Form D/4a</w:t>
      </w:r>
      <w:r>
        <w:rPr>
          <w:rFonts w:ascii="Garamond" w:hAnsi="Garamond"/>
          <w:sz w:val="16"/>
        </w:rPr>
        <w:t xml:space="preserve"> from the Iraqi Ministry of Finance </w:t>
      </w:r>
      <w:r>
        <w:rPr>
          <w:rFonts w:ascii="Garamond" w:hAnsi="Garamond"/>
          <w:u w:val="single"/>
        </w:rPr>
        <w:t>is sending waves of anxiety through the community of Iraqis who work as linguists, translators and interpreters for the U.S. military</w:t>
      </w:r>
      <w:r>
        <w:rPr>
          <w:rFonts w:ascii="Garamond" w:hAnsi="Garamond"/>
          <w:sz w:val="16"/>
        </w:rPr>
        <w:t xml:space="preserve"> in Iraq. For the “terps,” as many U.S. troops and diplomats call them, the form is a prelude to a disaster. </w:t>
      </w:r>
      <w:r>
        <w:rPr>
          <w:rFonts w:ascii="Garamond" w:hAnsi="Garamond"/>
          <w:u w:val="single"/>
        </w:rPr>
        <w:t>Unless their identities are kept a closely guarded secret, they fear, they</w:t>
      </w:r>
      <w:r>
        <w:rPr>
          <w:rFonts w:ascii="Garamond" w:hAnsi="Garamond"/>
          <w:sz w:val="16"/>
        </w:rPr>
        <w:t xml:space="preserve"> and their families </w:t>
      </w:r>
      <w:r>
        <w:rPr>
          <w:rFonts w:ascii="Garamond" w:hAnsi="Garamond"/>
          <w:u w:val="single"/>
        </w:rPr>
        <w:t xml:space="preserve">will be </w:t>
      </w:r>
      <w:r>
        <w:rPr>
          <w:rFonts w:ascii="Garamond" w:hAnsi="Garamond"/>
          <w:b/>
          <w:u w:val="single"/>
        </w:rPr>
        <w:t>hunted by insurgents</w:t>
      </w:r>
      <w:r>
        <w:rPr>
          <w:rFonts w:ascii="Garamond" w:hAnsi="Garamond"/>
          <w:sz w:val="16"/>
        </w:rPr>
        <w:t xml:space="preserve">, militias and death squads — many of whom are tied to or work for the Iraqi government — </w:t>
      </w:r>
      <w:r>
        <w:rPr>
          <w:rFonts w:ascii="Garamond" w:hAnsi="Garamond"/>
          <w:u w:val="single"/>
        </w:rPr>
        <w:t>for collaborating with the U.S. military</w:t>
      </w:r>
      <w:r>
        <w:rPr>
          <w:rFonts w:ascii="Garamond" w:hAnsi="Garamond"/>
          <w:sz w:val="16"/>
        </w:rPr>
        <w:t xml:space="preserve">. Several weeks ago, Global Linguist Solutions (GLS), the company that holds the contract with the U.S. military to provide translators, entered into negotiations with the Iraqi government about what their new obligations are for withholding employee taxes once the U.S.-Iraqi Status of Forces Agreement (SOFA) — which, among other things, gives the Iraqi government increased authority over U.S. contractors — goes into effect. The company said emphatically that it has no intention of turning over identifying information for its roughly 7,000 Iraqi employees. “We’re not providing any personal identification information,” said company spokesman Douglas Ebner. “We have not done so up to now, and we’re not going to change.” But </w:t>
      </w:r>
      <w:r>
        <w:rPr>
          <w:rFonts w:ascii="Garamond" w:hAnsi="Garamond"/>
          <w:b/>
          <w:u w:val="single"/>
        </w:rPr>
        <w:t>many of these contractors don’t trust GLS to keep its word</w:t>
      </w:r>
      <w:r>
        <w:rPr>
          <w:rFonts w:ascii="Garamond" w:hAnsi="Garamond"/>
          <w:u w:val="single"/>
        </w:rPr>
        <w:t>. Some are considering fleeing Iraq</w:t>
      </w:r>
      <w:r>
        <w:rPr>
          <w:rFonts w:ascii="Garamond" w:hAnsi="Garamond"/>
          <w:sz w:val="16"/>
        </w:rPr>
        <w:t xml:space="preserve"> entirely, </w:t>
      </w:r>
      <w:r>
        <w:rPr>
          <w:rFonts w:ascii="Garamond" w:hAnsi="Garamond"/>
          <w:u w:val="single"/>
        </w:rPr>
        <w:t xml:space="preserve">raising the prospect of U.S. service members </w:t>
      </w:r>
      <w:r>
        <w:rPr>
          <w:rFonts w:ascii="Garamond" w:hAnsi="Garamond"/>
          <w:b/>
          <w:u w:val="single"/>
        </w:rPr>
        <w:t>losing their ability to talk and listen to Iraqis</w:t>
      </w:r>
      <w:r>
        <w:rPr>
          <w:rFonts w:ascii="Garamond" w:hAnsi="Garamond"/>
          <w:u w:val="single"/>
        </w:rPr>
        <w:t>. “We either quit,” said Garrison</w:t>
      </w:r>
      <w:r>
        <w:rPr>
          <w:rFonts w:ascii="Garamond" w:hAnsi="Garamond"/>
          <w:sz w:val="16"/>
        </w:rPr>
        <w:t>, the pseudonym of an Iraqi interpreter, in an email, “</w:t>
      </w:r>
      <w:r>
        <w:rPr>
          <w:rFonts w:ascii="Garamond" w:hAnsi="Garamond"/>
          <w:u w:val="single"/>
        </w:rPr>
        <w:t xml:space="preserve">or </w:t>
      </w:r>
      <w:r>
        <w:rPr>
          <w:rFonts w:ascii="Garamond" w:hAnsi="Garamond"/>
          <w:b/>
          <w:u w:val="single"/>
        </w:rPr>
        <w:t>sign our own death warrants</w:t>
      </w:r>
      <w:r>
        <w:rPr>
          <w:rFonts w:ascii="Garamond" w:hAnsi="Garamond"/>
          <w:sz w:val="16"/>
        </w:rPr>
        <w:t xml:space="preserve"> by turning the information [over] to the ministry.”</w:t>
      </w:r>
    </w:p>
    <w:p w:rsidR="003577B7" w:rsidRDefault="003577B7" w:rsidP="003577B7"/>
    <w:p w:rsidR="003577B7" w:rsidRDefault="003577B7" w:rsidP="003577B7">
      <w:pPr>
        <w:pStyle w:val="Heading3"/>
      </w:pPr>
      <w:r>
        <w:t>Solvency Ext</w:t>
      </w:r>
    </w:p>
    <w:p w:rsidR="003577B7" w:rsidRPr="003577B7" w:rsidRDefault="003577B7" w:rsidP="003577B7"/>
    <w:p w:rsidR="003577B7" w:rsidRDefault="003577B7" w:rsidP="003577B7">
      <w:pPr>
        <w:pStyle w:val="Heading4"/>
      </w:pPr>
      <w:r>
        <w:t>Alt cause to getting a visa</w:t>
      </w:r>
    </w:p>
    <w:p w:rsidR="003577B7" w:rsidRDefault="003577B7" w:rsidP="003577B7">
      <w:r>
        <w:t xml:space="preserve">Sarah </w:t>
      </w:r>
      <w:r>
        <w:rPr>
          <w:rStyle w:val="Style13ptBold"/>
        </w:rPr>
        <w:t>Aziza</w:t>
      </w:r>
      <w:r>
        <w:t>, focuses on foreign affairs, refugees, social justice, and feminism. Her work has appeared in Slate, the New Republic, and The Nation, among other outlets., “The U.S. government has never kept a centralized record of the “locally engaged staff” employed”, The Intercept, April 15</w:t>
      </w:r>
      <w:r>
        <w:rPr>
          <w:vertAlign w:val="superscript"/>
        </w:rPr>
        <w:t>th</w:t>
      </w:r>
      <w:r>
        <w:t xml:space="preserve"> 20</w:t>
      </w:r>
      <w:r>
        <w:rPr>
          <w:rStyle w:val="Style13ptBold"/>
        </w:rPr>
        <w:t>18</w:t>
      </w:r>
      <w:r>
        <w:t>, https://theintercept.com/2018/04/15/iraq-war-translators-trump-refugee-visa/</w:t>
      </w:r>
    </w:p>
    <w:p w:rsidR="003577B7" w:rsidRDefault="003577B7" w:rsidP="003577B7">
      <w:pPr>
        <w:rPr>
          <w:sz w:val="16"/>
        </w:rPr>
      </w:pPr>
      <w:r>
        <w:rPr>
          <w:sz w:val="16"/>
        </w:rPr>
        <w:t xml:space="preserve">From the beginning, </w:t>
      </w:r>
      <w:r>
        <w:rPr>
          <w:rStyle w:val="StyleUnderline"/>
        </w:rPr>
        <w:t xml:space="preserve">these programs were </w:t>
      </w:r>
      <w:r>
        <w:rPr>
          <w:rStyle w:val="Emphasis"/>
        </w:rPr>
        <w:t>rife with dysfunction</w:t>
      </w:r>
      <w:r>
        <w:rPr>
          <w:sz w:val="16"/>
        </w:rPr>
        <w:t>. “</w:t>
      </w:r>
      <w:r>
        <w:rPr>
          <w:rStyle w:val="StyleUnderline"/>
        </w:rPr>
        <w:t xml:space="preserve">The program </w:t>
      </w:r>
      <w:r>
        <w:rPr>
          <w:rStyle w:val="Emphasis"/>
        </w:rPr>
        <w:t>never got the proper funding or appreciation it deserved</w:t>
      </w:r>
      <w:r>
        <w:rPr>
          <w:sz w:val="16"/>
        </w:rPr>
        <w:t xml:space="preserve">,” said Rep. Blumenauer, who worked closely with Kennedy and Smith on the bill. “I didn’t see many people really taking to heart just how much these Iraqi and Afghan partners risked for us. Yet, whatever you think of the war, these people have been essential and we have a responsibility to protect them.” </w:t>
      </w:r>
      <w:r>
        <w:rPr>
          <w:rStyle w:val="StyleUnderline"/>
        </w:rPr>
        <w:t>In the first year</w:t>
      </w:r>
      <w:r>
        <w:rPr>
          <w:sz w:val="16"/>
        </w:rPr>
        <w:t xml:space="preserve">, </w:t>
      </w:r>
      <w:r>
        <w:rPr>
          <w:rStyle w:val="Emphasis"/>
        </w:rPr>
        <w:t>only 172 of the possible 5,000 visas were awarded</w:t>
      </w:r>
      <w:r>
        <w:rPr>
          <w:sz w:val="16"/>
        </w:rPr>
        <w:t xml:space="preserve">, and </w:t>
      </w:r>
      <w:r>
        <w:rPr>
          <w:rStyle w:val="StyleUnderline"/>
        </w:rPr>
        <w:t xml:space="preserve">it took a long time to resettle even those few. </w:t>
      </w:r>
      <w:r>
        <w:rPr>
          <w:sz w:val="16"/>
        </w:rPr>
        <w:t xml:space="preserve">Kirk Johnson, founder of the List Project to Resettle Iraqi Allies, which advocates for wartime allies in Iraq, believes political opposition played a role in the delays. According to Johnson, staffers in the Bush administration who had opposed the visa programs “basically killed [the bill]” by deliberately creating a “very narrow consular interpretation” of eligibility. Even under the Obama administration, however, </w:t>
      </w:r>
      <w:r>
        <w:rPr>
          <w:rStyle w:val="StyleUnderline"/>
        </w:rPr>
        <w:t xml:space="preserve">SIV applicants faced </w:t>
      </w:r>
      <w:r>
        <w:rPr>
          <w:rStyle w:val="Emphasis"/>
        </w:rPr>
        <w:t>severe delays</w:t>
      </w:r>
      <w:r>
        <w:rPr>
          <w:sz w:val="16"/>
        </w:rPr>
        <w:t xml:space="preserve">, often exceeding three years. Betsy </w:t>
      </w:r>
      <w:r>
        <w:rPr>
          <w:rStyle w:val="StyleUnderline"/>
        </w:rPr>
        <w:t>Fisher</w:t>
      </w:r>
      <w:r>
        <w:rPr>
          <w:sz w:val="16"/>
        </w:rPr>
        <w:t xml:space="preserve"> of IRAP, who has worked directly on dozens of such cases, </w:t>
      </w:r>
      <w:r>
        <w:rPr>
          <w:rStyle w:val="StyleUnderline"/>
        </w:rPr>
        <w:t xml:space="preserve">describes a process that can </w:t>
      </w:r>
      <w:r>
        <w:rPr>
          <w:rStyle w:val="Emphasis"/>
        </w:rPr>
        <w:t>border on farcical</w:t>
      </w:r>
      <w:r>
        <w:rPr>
          <w:rStyle w:val="StyleUnderline"/>
        </w:rPr>
        <w:t>: “I’ve seen clients asked for the same piece of information</w:t>
      </w:r>
      <w:r>
        <w:rPr>
          <w:sz w:val="16"/>
        </w:rPr>
        <w:t xml:space="preserve"> — a phone number or birth certificate — </w:t>
      </w:r>
      <w:r>
        <w:rPr>
          <w:rStyle w:val="StyleUnderline"/>
        </w:rPr>
        <w:t>four or five times after they’ve already submitted it.</w:t>
      </w:r>
      <w:r>
        <w:rPr>
          <w:sz w:val="16"/>
        </w:rPr>
        <w:t xml:space="preserve"> After resubmitting, </w:t>
      </w:r>
      <w:r>
        <w:rPr>
          <w:rStyle w:val="StyleUnderline"/>
        </w:rPr>
        <w:t xml:space="preserve">they’ll often have to wait </w:t>
      </w:r>
      <w:r>
        <w:rPr>
          <w:rStyle w:val="Emphasis"/>
        </w:rPr>
        <w:t>weeks before getting an email</w:t>
      </w:r>
      <w:r>
        <w:rPr>
          <w:sz w:val="16"/>
        </w:rPr>
        <w:t xml:space="preserve"> — </w:t>
      </w:r>
      <w:r>
        <w:rPr>
          <w:rStyle w:val="StyleUnderline"/>
        </w:rPr>
        <w:t>asking for them to submit the same thing</w:t>
      </w:r>
      <w:r>
        <w:rPr>
          <w:sz w:val="16"/>
        </w:rPr>
        <w:t xml:space="preserve">.” </w:t>
      </w:r>
      <w:r>
        <w:rPr>
          <w:rStyle w:val="StyleUnderline"/>
        </w:rPr>
        <w:t xml:space="preserve">Other Iraqis struggle to come up with appropriate employment documents, often because </w:t>
      </w:r>
      <w:r>
        <w:rPr>
          <w:rStyle w:val="Emphasis"/>
        </w:rPr>
        <w:t>contractors keep poor records</w:t>
      </w:r>
      <w:r>
        <w:rPr>
          <w:sz w:val="16"/>
        </w:rPr>
        <w:t xml:space="preserve"> </w:t>
      </w:r>
      <w:r>
        <w:rPr>
          <w:rStyle w:val="StyleUnderline"/>
        </w:rPr>
        <w:t>of their Iraqi employees, or because they are unable to get access to a specific, high-level bos</w:t>
      </w:r>
      <w:r>
        <w:rPr>
          <w:sz w:val="16"/>
        </w:rPr>
        <w:t>s — a requirement that one former Army captain told the New York Times was like “a junior associate at a Fortune 500 company asking the chief executive for a letter of recommendation</w:t>
      </w:r>
      <w:r>
        <w:rPr>
          <w:rStyle w:val="StyleUnderline"/>
        </w:rPr>
        <w:t>.” As a result of these delays</w:t>
      </w:r>
      <w:r>
        <w:rPr>
          <w:sz w:val="16"/>
        </w:rPr>
        <w:t xml:space="preserve">, </w:t>
      </w:r>
      <w:r>
        <w:rPr>
          <w:rStyle w:val="Emphasis"/>
        </w:rPr>
        <w:t>thousands of SIV visas went unused</w:t>
      </w:r>
      <w:r>
        <w:rPr>
          <w:sz w:val="16"/>
        </w:rPr>
        <w:t xml:space="preserve">. By the end of 2011, the year Ali submitted his first SIV application, </w:t>
      </w:r>
      <w:r>
        <w:rPr>
          <w:rStyle w:val="StyleUnderline"/>
        </w:rPr>
        <w:t>only 3,415 former Iraqi interpreters had received an SIV</w:t>
      </w:r>
      <w:r>
        <w:rPr>
          <w:sz w:val="16"/>
        </w:rPr>
        <w:t xml:space="preserve"> — </w:t>
      </w:r>
      <w:r>
        <w:rPr>
          <w:rStyle w:val="Emphasis"/>
        </w:rPr>
        <w:t>out of a potential 20,000 allotted</w:t>
      </w:r>
      <w:r>
        <w:rPr>
          <w:sz w:val="16"/>
        </w:rPr>
        <w:t xml:space="preserve"> to the program up to that point. The second path created by the </w:t>
      </w:r>
      <w:r>
        <w:rPr>
          <w:rStyle w:val="StyleUnderline"/>
        </w:rPr>
        <w:t>RCIA</w:t>
      </w:r>
      <w:r>
        <w:rPr>
          <w:sz w:val="16"/>
        </w:rPr>
        <w:t xml:space="preserve">, the Direct Access Program, </w:t>
      </w:r>
      <w:r>
        <w:rPr>
          <w:rStyle w:val="Emphasis"/>
        </w:rPr>
        <w:t>represents an even bigger bottleneck</w:t>
      </w:r>
      <w:r>
        <w:rPr>
          <w:sz w:val="16"/>
        </w:rPr>
        <w:t xml:space="preserve">: By 2014, </w:t>
      </w:r>
      <w:r>
        <w:rPr>
          <w:rStyle w:val="StyleUnderline"/>
        </w:rPr>
        <w:t xml:space="preserve">the program had a backlog of at least </w:t>
      </w:r>
      <w:r>
        <w:rPr>
          <w:rStyle w:val="Emphasis"/>
        </w:rPr>
        <w:t>38,000 applicants</w:t>
      </w:r>
      <w:r>
        <w:rPr>
          <w:sz w:val="16"/>
        </w:rPr>
        <w:t>. The DAP process functionally shut down that year, however, when the U.S. evacuated its embassy in Iraq out of fear from the rising threat of the Islamic State, removing the staff members who would have conducted in-person interviews of applicants. Fifteen years after the U.S. invasion, noted IRAP in a March 2018 report, “neither [SIV or DAP] offers a meaningful avenue to escape danger in Iraq.”</w:t>
      </w:r>
    </w:p>
    <w:p w:rsidR="003577B7" w:rsidRDefault="003577B7" w:rsidP="003577B7"/>
    <w:p w:rsidR="003577B7" w:rsidRDefault="003577B7" w:rsidP="003577B7">
      <w:pPr>
        <w:pStyle w:val="Heading4"/>
      </w:pPr>
      <w:r>
        <w:t xml:space="preserve">Lack of awareness and internet access </w:t>
      </w:r>
    </w:p>
    <w:p w:rsidR="003577B7" w:rsidRDefault="003577B7" w:rsidP="003577B7">
      <w:pPr>
        <w:rPr>
          <w:rStyle w:val="apple-style-span"/>
          <w:rFonts w:cs="Arial"/>
          <w:color w:val="000000"/>
          <w:sz w:val="16"/>
        </w:rPr>
      </w:pPr>
      <w:r w:rsidRPr="003577B7">
        <w:rPr>
          <w:rStyle w:val="Style13ptBold"/>
        </w:rPr>
        <w:t>Rigby ‘10</w:t>
      </w:r>
      <w:r>
        <w:rPr>
          <w:rStyle w:val="apple-style-span"/>
          <w:rFonts w:cs="Arial"/>
          <w:color w:val="000000"/>
          <w:sz w:val="16"/>
        </w:rPr>
        <w:t xml:space="preserve"> (Brendan Apr 24th, 2010, Iraq’s Huddled Masses: Iraqi Refugees and the Special Immigrant Visa Program IAF/Political Science ’10 Northeastern University Political Review</w:t>
      </w:r>
      <w:r>
        <w:rPr>
          <w:rStyle w:val="apple-converted-space"/>
          <w:rFonts w:cs="Arial"/>
          <w:color w:val="000000"/>
          <w:sz w:val="16"/>
        </w:rPr>
        <w:t> </w:t>
      </w:r>
      <w:hyperlink r:id="rId81" w:history="1">
        <w:r>
          <w:rPr>
            <w:rStyle w:val="Hyperlink"/>
            <w:rFonts w:cs="Arial"/>
            <w:sz w:val="16"/>
          </w:rPr>
          <w:t>http://nupoliticalreview.com/nupr/?p=15</w:t>
        </w:r>
      </w:hyperlink>
      <w:r>
        <w:rPr>
          <w:rStyle w:val="apple-style-span"/>
          <w:rFonts w:cs="Arial"/>
          <w:color w:val="000000"/>
          <w:sz w:val="16"/>
        </w:rPr>
        <w:t>)</w:t>
      </w:r>
    </w:p>
    <w:p w:rsidR="003577B7" w:rsidRDefault="003577B7" w:rsidP="003577B7"/>
    <w:p w:rsidR="003577B7" w:rsidRDefault="003577B7" w:rsidP="003577B7">
      <w:pPr>
        <w:rPr>
          <w:sz w:val="20"/>
          <w:u w:val="single"/>
        </w:rPr>
      </w:pPr>
      <w:r>
        <w:rPr>
          <w:u w:val="single"/>
        </w:rPr>
        <w:t>The most significant problem of the SIV program is that it is not accessible</w:t>
      </w:r>
      <w:r>
        <w:rPr>
          <w:sz w:val="16"/>
        </w:rPr>
        <w:t xml:space="preserve">. Quite simply, </w:t>
      </w:r>
      <w:r>
        <w:rPr>
          <w:u w:val="single"/>
        </w:rPr>
        <w:t>Iraqis rarely know about the SIV program even if they qualify for it. In the labyrinthine process of US immigration visas, the description of the SIV is difficult to locate—even for an English-speaking, internet-savvy American who knew the exact search terms for the “Special Immigrant Visa.”</w:t>
      </w:r>
      <w:r>
        <w:rPr>
          <w:sz w:val="16"/>
        </w:rPr>
        <w:t xml:space="preserve"> The process becomes less </w:t>
      </w:r>
      <w:r>
        <w:rPr>
          <w:u w:val="single"/>
        </w:rPr>
        <w:t>muddled once the correct document is located—there are tens of pages on various government websites describing the process, not all of which make it clear whether they are describing the P2 or SIV process.</w:t>
      </w:r>
      <w:r>
        <w:rPr>
          <w:sz w:val="16"/>
        </w:rPr>
        <w:t xml:space="preserve"> But that assumes the person searching can read enough English to locate the website; </w:t>
      </w:r>
      <w:r>
        <w:rPr>
          <w:u w:val="single"/>
        </w:rPr>
        <w:t>Arabic translations of the relevant documents are hidden behind a small English-language link</w:t>
      </w:r>
      <w:r>
        <w:rPr>
          <w:sz w:val="16"/>
        </w:rPr>
        <w:t xml:space="preserve">. At least </w:t>
      </w:r>
      <w:r>
        <w:rPr>
          <w:u w:val="single"/>
        </w:rPr>
        <w:t>one page</w:t>
      </w:r>
      <w:r>
        <w:rPr>
          <w:sz w:val="16"/>
        </w:rPr>
        <w:t xml:space="preserve"> on the US State Department website </w:t>
      </w:r>
      <w:r>
        <w:rPr>
          <w:u w:val="single"/>
        </w:rPr>
        <w:t>says that the SIV program is not yet implemented</w:t>
      </w:r>
      <w:r>
        <w:rPr>
          <w:sz w:val="16"/>
        </w:rPr>
        <w:t>, when in fact implementation took place two years ago. Furthermore, the Act’s internet-centered approach—</w:t>
      </w:r>
      <w:r>
        <w:rPr>
          <w:u w:val="single"/>
        </w:rPr>
        <w:t>an applicant must e-mail a State Department e-mail address to apply—makes specious assumptions about access to the internet in Iraq.</w:t>
      </w:r>
      <w:r>
        <w:rPr>
          <w:sz w:val="16"/>
        </w:rPr>
        <w:t xml:space="preserve"> According to one 2008 survey, </w:t>
      </w:r>
      <w:r>
        <w:rPr>
          <w:u w:val="single"/>
        </w:rPr>
        <w:t xml:space="preserve">only 1 in 100 Iraqis have internet. The SIV could plausibly be written “Savvy Internet-user Visa.” </w:t>
      </w:r>
    </w:p>
    <w:p w:rsidR="003577B7" w:rsidRDefault="003577B7" w:rsidP="003577B7"/>
    <w:p w:rsidR="003577B7" w:rsidRDefault="003577B7">
      <w:pPr>
        <w:rPr>
          <w:rFonts w:asciiTheme="minorHAnsi" w:hAnsiTheme="minorHAnsi" w:cstheme="minorBidi"/>
        </w:rPr>
      </w:pPr>
    </w:p>
    <w:sectPr w:rsidR="003577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Helvetica">
    <w:panose1 w:val="020B0604020202020204"/>
    <w:charset w:val="00"/>
    <w:family w:val="swiss"/>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Plantin-Light">
    <w:altName w:val="Times New Roman"/>
    <w:panose1 w:val="00000000000000000000"/>
    <w:charset w:val="00"/>
    <w:family w:val="roman"/>
    <w:notTrueType/>
    <w:pitch w:val="default"/>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5724FCB"/>
    <w:multiLevelType w:val="hybridMultilevel"/>
    <w:tmpl w:val="06FC5D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1208B4"/>
    <w:multiLevelType w:val="hybridMultilevel"/>
    <w:tmpl w:val="A8C06C0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4ADF0EAE"/>
    <w:multiLevelType w:val="hybridMultilevel"/>
    <w:tmpl w:val="E53234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66967D5"/>
    <w:multiLevelType w:val="hybridMultilevel"/>
    <w:tmpl w:val="2350235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0"/>
  </w:num>
  <w:num w:numId="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98"/>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Bruce"/>
    <w:docVar w:name="RibbonPointer" w:val="257873920"/>
    <w:docVar w:name="VerbatimVersion" w:val="5.1"/>
  </w:docVars>
  <w:rsids>
    <w:rsidRoot w:val="00911903"/>
    <w:rsid w:val="000139A3"/>
    <w:rsid w:val="00100833"/>
    <w:rsid w:val="00104529"/>
    <w:rsid w:val="00105942"/>
    <w:rsid w:val="00107396"/>
    <w:rsid w:val="00144A4C"/>
    <w:rsid w:val="00166713"/>
    <w:rsid w:val="00176AB0"/>
    <w:rsid w:val="00177B7D"/>
    <w:rsid w:val="0018322D"/>
    <w:rsid w:val="001B5776"/>
    <w:rsid w:val="001E527A"/>
    <w:rsid w:val="001F78CE"/>
    <w:rsid w:val="00251FC7"/>
    <w:rsid w:val="002855A7"/>
    <w:rsid w:val="0028639D"/>
    <w:rsid w:val="002B146A"/>
    <w:rsid w:val="002B5E17"/>
    <w:rsid w:val="002C3564"/>
    <w:rsid w:val="00315690"/>
    <w:rsid w:val="00316B75"/>
    <w:rsid w:val="00325646"/>
    <w:rsid w:val="003460F2"/>
    <w:rsid w:val="003577B7"/>
    <w:rsid w:val="0038158C"/>
    <w:rsid w:val="003902BA"/>
    <w:rsid w:val="003A09E2"/>
    <w:rsid w:val="003C32F6"/>
    <w:rsid w:val="00407037"/>
    <w:rsid w:val="004501BD"/>
    <w:rsid w:val="004605D6"/>
    <w:rsid w:val="0046748A"/>
    <w:rsid w:val="004C60E8"/>
    <w:rsid w:val="004C77DE"/>
    <w:rsid w:val="004E3579"/>
    <w:rsid w:val="004E728B"/>
    <w:rsid w:val="004F39E0"/>
    <w:rsid w:val="005251F7"/>
    <w:rsid w:val="00537BD5"/>
    <w:rsid w:val="0055222F"/>
    <w:rsid w:val="0057268A"/>
    <w:rsid w:val="00580531"/>
    <w:rsid w:val="005D2912"/>
    <w:rsid w:val="006065BD"/>
    <w:rsid w:val="00634198"/>
    <w:rsid w:val="00645FA9"/>
    <w:rsid w:val="00647866"/>
    <w:rsid w:val="00665003"/>
    <w:rsid w:val="006A2AD0"/>
    <w:rsid w:val="006C2375"/>
    <w:rsid w:val="006D4ECC"/>
    <w:rsid w:val="00722258"/>
    <w:rsid w:val="007243E5"/>
    <w:rsid w:val="007367D4"/>
    <w:rsid w:val="00766EA0"/>
    <w:rsid w:val="007A2226"/>
    <w:rsid w:val="007F5B66"/>
    <w:rsid w:val="00823A1C"/>
    <w:rsid w:val="00845B9D"/>
    <w:rsid w:val="00860984"/>
    <w:rsid w:val="00872913"/>
    <w:rsid w:val="008B3ECB"/>
    <w:rsid w:val="008B4E85"/>
    <w:rsid w:val="008C1B2E"/>
    <w:rsid w:val="008D0C33"/>
    <w:rsid w:val="00911903"/>
    <w:rsid w:val="0091627E"/>
    <w:rsid w:val="0097032B"/>
    <w:rsid w:val="009D2EAD"/>
    <w:rsid w:val="009D54B2"/>
    <w:rsid w:val="009E1922"/>
    <w:rsid w:val="009F7ED2"/>
    <w:rsid w:val="00A22FC0"/>
    <w:rsid w:val="00A93661"/>
    <w:rsid w:val="00A95652"/>
    <w:rsid w:val="00AC0AB8"/>
    <w:rsid w:val="00B33C6D"/>
    <w:rsid w:val="00B374E0"/>
    <w:rsid w:val="00B4508F"/>
    <w:rsid w:val="00B55AD5"/>
    <w:rsid w:val="00B72DA6"/>
    <w:rsid w:val="00B8057C"/>
    <w:rsid w:val="00B86394"/>
    <w:rsid w:val="00BD6238"/>
    <w:rsid w:val="00BF593B"/>
    <w:rsid w:val="00BF773A"/>
    <w:rsid w:val="00BF7E81"/>
    <w:rsid w:val="00C13773"/>
    <w:rsid w:val="00C17CC8"/>
    <w:rsid w:val="00C83417"/>
    <w:rsid w:val="00C9604F"/>
    <w:rsid w:val="00CA19AA"/>
    <w:rsid w:val="00CC5298"/>
    <w:rsid w:val="00CD736E"/>
    <w:rsid w:val="00CD798D"/>
    <w:rsid w:val="00CE161E"/>
    <w:rsid w:val="00CF5095"/>
    <w:rsid w:val="00CF59A8"/>
    <w:rsid w:val="00D325A9"/>
    <w:rsid w:val="00D36A8A"/>
    <w:rsid w:val="00D61409"/>
    <w:rsid w:val="00D6691E"/>
    <w:rsid w:val="00D71170"/>
    <w:rsid w:val="00DA1C92"/>
    <w:rsid w:val="00DA25D4"/>
    <w:rsid w:val="00DA6538"/>
    <w:rsid w:val="00DB0BB0"/>
    <w:rsid w:val="00E15E75"/>
    <w:rsid w:val="00E51CF5"/>
    <w:rsid w:val="00E5262C"/>
    <w:rsid w:val="00EC7DC4"/>
    <w:rsid w:val="00ED30CF"/>
    <w:rsid w:val="00EE0259"/>
    <w:rsid w:val="00F176EF"/>
    <w:rsid w:val="00F20F6A"/>
    <w:rsid w:val="00F45E10"/>
    <w:rsid w:val="00F6364A"/>
    <w:rsid w:val="00F6716B"/>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DD18096-3EF1-40BB-B564-D914E6C3A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46748A"/>
    <w:rPr>
      <w:rFonts w:ascii="Times New Roman" w:hAnsi="Times New Roman" w:cs="Times New Roman"/>
    </w:rPr>
  </w:style>
  <w:style w:type="paragraph" w:styleId="Heading1">
    <w:name w:val="heading 1"/>
    <w:aliases w:val="Pocket"/>
    <w:basedOn w:val="Normal"/>
    <w:next w:val="Normal"/>
    <w:link w:val="Heading1Char"/>
    <w:qFormat/>
    <w:rsid w:val="0046748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6748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 Char Char Char Char Char,Char1 Char,Char1 Char + Left:  2.54 cm,First line:  0 Heading 3,First line:  0 cm,Tags v 2,3: Cite,Char1,Underlines,Heading 3 Char3"/>
    <w:basedOn w:val="Normal"/>
    <w:next w:val="Normal"/>
    <w:link w:val="Heading3Char"/>
    <w:uiPriority w:val="2"/>
    <w:unhideWhenUsed/>
    <w:qFormat/>
    <w:rsid w:val="0046748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Card,Tags,No Spacing1,Debate Text,No Spacing11,Read stuff,No Spacing111,No Spacing2,tags,No Spacing1111,No Spacing11111,No Spacing111111,t"/>
    <w:basedOn w:val="Normal"/>
    <w:next w:val="Normal"/>
    <w:link w:val="Heading4Char"/>
    <w:uiPriority w:val="3"/>
    <w:unhideWhenUsed/>
    <w:qFormat/>
    <w:rsid w:val="0046748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6748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6748A"/>
  </w:style>
  <w:style w:type="character" w:customStyle="1" w:styleId="Heading1Char">
    <w:name w:val="Heading 1 Char"/>
    <w:aliases w:val="Pocket Char"/>
    <w:basedOn w:val="DefaultParagraphFont"/>
    <w:link w:val="Heading1"/>
    <w:rsid w:val="0046748A"/>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46748A"/>
    <w:rPr>
      <w:rFonts w:ascii="Times New Roman" w:eastAsiaTheme="majorEastAsia" w:hAnsi="Times New Roman" w:cstheme="majorBidi"/>
      <w:b/>
      <w:sz w:val="44"/>
      <w:szCs w:val="26"/>
      <w:u w:val="double"/>
    </w:rPr>
  </w:style>
  <w:style w:type="character" w:customStyle="1" w:styleId="Heading3Char">
    <w:name w:val="Heading 3 Char"/>
    <w:aliases w:val="Block Char,Char Char2,Char Char Char Char Char Char Char Char,Char1 Char Char,Char1 Char + Left:  2.54 cm Char,First line:  0 Heading 3 Char,First line:  0 cm Char,Tags v 2 Char,3: Cite Char,Char1 Char1,Underlines Char"/>
    <w:basedOn w:val="DefaultParagraphFont"/>
    <w:link w:val="Heading3"/>
    <w:uiPriority w:val="2"/>
    <w:rsid w:val="0046748A"/>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Card Char,Tags Char,No Spacing1 Char,Debate Text Char,No Spacing11 Char,Read stuff Char"/>
    <w:basedOn w:val="DefaultParagraphFont"/>
    <w:link w:val="Heading4"/>
    <w:uiPriority w:val="3"/>
    <w:rsid w:val="0046748A"/>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s"/>
    <w:basedOn w:val="DefaultParagraphFont"/>
    <w:link w:val="textbold"/>
    <w:uiPriority w:val="7"/>
    <w:qFormat/>
    <w:rsid w:val="0046748A"/>
    <w:rPr>
      <w:rFonts w:ascii="Times New Roman" w:hAnsi="Times New Roman" w:cs="Times New Roman"/>
      <w:b/>
      <w:i w:val="0"/>
      <w:iCs/>
      <w:sz w:val="22"/>
      <w:u w:val="single"/>
      <w:bdr w:val="single" w:sz="8" w:space="0" w:color="auto"/>
    </w:rPr>
  </w:style>
  <w:style w:type="paragraph" w:customStyle="1" w:styleId="textbold">
    <w:name w:val="text bold"/>
    <w:basedOn w:val="Normal"/>
    <w:link w:val="Emphasis"/>
    <w:uiPriority w:val="7"/>
    <w:qFormat/>
    <w:rsid w:val="00911903"/>
    <w:pPr>
      <w:pBdr>
        <w:top w:val="single" w:sz="8" w:space="0" w:color="auto"/>
        <w:left w:val="single" w:sz="8" w:space="0" w:color="auto"/>
        <w:bottom w:val="single" w:sz="8" w:space="0" w:color="auto"/>
        <w:right w:val="single" w:sz="8" w:space="0" w:color="auto"/>
      </w:pBdr>
      <w:ind w:left="720"/>
      <w:jc w:val="both"/>
    </w:pPr>
    <w:rPr>
      <w:b/>
      <w:iCs/>
      <w:u w:val="single"/>
      <w:bdr w:val="single" w:sz="8" w:space="0" w:color="auto"/>
    </w:rPr>
  </w:style>
  <w:style w:type="character" w:customStyle="1" w:styleId="Style13ptBold">
    <w:name w:val="Style 13 pt Bold"/>
    <w:aliases w:val="Cite,Style Style Bold + 12 pt,Style Style Bold,Style Style Bold + 12pt,Style Style + 12 pt,Style Style Bo... +,Style Style Bold + 10 pt,Old Cite,tagld + 12 pt,Style Style Bold + 13 pt,Style Style Bold + 11 pt,tag + 12 pt,Not...,Not.,Not"/>
    <w:basedOn w:val="DefaultParagraphFont"/>
    <w:uiPriority w:val="5"/>
    <w:qFormat/>
    <w:rsid w:val="0046748A"/>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ards + Font: 12 pt Char,Bold Cite Char,Citation Char Char Char,ci,c,Underline Char"/>
    <w:basedOn w:val="DefaultParagraphFont"/>
    <w:uiPriority w:val="6"/>
    <w:qFormat/>
    <w:rsid w:val="0046748A"/>
    <w:rPr>
      <w:b w:val="0"/>
      <w:sz w:val="22"/>
      <w:u w:val="single"/>
    </w:rPr>
  </w:style>
  <w:style w:type="character" w:styleId="Hyperlink">
    <w:name w:val="Hyperlink"/>
    <w:aliases w:val="Read,Important,heading 1 (block title),Card Text,Internet Link,Analytic Text,Internet link,Char Char1,Underline Char Char Char Char1,Heading 3 Char Char Char Char Char Char Char Char Char Char1,Char Char Char Char Char Char Char Char1,TAG "/>
    <w:basedOn w:val="DefaultParagraphFont"/>
    <w:uiPriority w:val="99"/>
    <w:unhideWhenUsed/>
    <w:rsid w:val="0046748A"/>
    <w:rPr>
      <w:color w:val="auto"/>
      <w:u w:val="none"/>
    </w:rPr>
  </w:style>
  <w:style w:type="character" w:styleId="FollowedHyperlink">
    <w:name w:val="FollowedHyperlink"/>
    <w:basedOn w:val="DefaultParagraphFont"/>
    <w:uiPriority w:val="99"/>
    <w:semiHidden/>
    <w:unhideWhenUsed/>
    <w:rsid w:val="0046748A"/>
    <w:rPr>
      <w:color w:val="auto"/>
      <w:u w:val="none"/>
    </w:rPr>
  </w:style>
  <w:style w:type="character" w:customStyle="1" w:styleId="BodyTextChar">
    <w:name w:val="Body Text Char"/>
    <w:basedOn w:val="DefaultParagraphFont"/>
    <w:link w:val="BodyText"/>
    <w:uiPriority w:val="99"/>
    <w:semiHidden/>
    <w:rsid w:val="00911903"/>
    <w:rPr>
      <w:rFonts w:ascii="Times New Roman" w:eastAsia="Lucida Sans Unicode" w:hAnsi="Times New Roman" w:cs="Times New Roman"/>
      <w:kern w:val="2"/>
      <w:sz w:val="24"/>
      <w:szCs w:val="24"/>
    </w:rPr>
  </w:style>
  <w:style w:type="paragraph" w:styleId="BodyText">
    <w:name w:val="Body Text"/>
    <w:basedOn w:val="Normal"/>
    <w:link w:val="BodyTextChar"/>
    <w:uiPriority w:val="99"/>
    <w:semiHidden/>
    <w:unhideWhenUsed/>
    <w:rsid w:val="00911903"/>
    <w:pPr>
      <w:widowControl w:val="0"/>
      <w:suppressAutoHyphens/>
      <w:spacing w:after="120" w:line="240" w:lineRule="auto"/>
    </w:pPr>
    <w:rPr>
      <w:rFonts w:eastAsia="Lucida Sans Unicode"/>
      <w:kern w:val="2"/>
      <w:sz w:val="24"/>
      <w:szCs w:val="24"/>
    </w:rPr>
  </w:style>
  <w:style w:type="character" w:customStyle="1" w:styleId="tagChar">
    <w:name w:val="tag Char"/>
    <w:aliases w:val="TAG Char Char,TAG Char1,Heading 2 Char Char Char Char Char,Heading 2 Char Char1 Char Char,Heading 2 Char2 Char1,Heading 2 Char1 Char Char1,Heading 2 Char Char Char Char1,TAG Char"/>
    <w:basedOn w:val="DefaultParagraphFont"/>
    <w:link w:val="tag"/>
    <w:locked/>
    <w:rsid w:val="00911903"/>
    <w:rPr>
      <w:rFonts w:ascii="Times New Roman" w:eastAsia="Times New Roman" w:hAnsi="Times New Roman" w:cs="Times New Roman"/>
      <w:b/>
      <w:kern w:val="32"/>
      <w:sz w:val="24"/>
      <w:szCs w:val="20"/>
    </w:rPr>
  </w:style>
  <w:style w:type="paragraph" w:customStyle="1" w:styleId="tag">
    <w:name w:val="tag"/>
    <w:basedOn w:val="Normal"/>
    <w:next w:val="Normal"/>
    <w:link w:val="tagChar"/>
    <w:qFormat/>
    <w:rsid w:val="00911903"/>
    <w:pPr>
      <w:spacing w:after="0" w:line="240" w:lineRule="auto"/>
    </w:pPr>
    <w:rPr>
      <w:rFonts w:eastAsia="Times New Roman"/>
      <w:b/>
      <w:kern w:val="32"/>
      <w:sz w:val="24"/>
      <w:szCs w:val="20"/>
    </w:rPr>
  </w:style>
  <w:style w:type="character" w:customStyle="1" w:styleId="cardChar">
    <w:name w:val="card Char"/>
    <w:link w:val="card"/>
    <w:locked/>
    <w:rsid w:val="00911903"/>
    <w:rPr>
      <w:rFonts w:ascii="Times New Roman" w:eastAsia="Times New Roman" w:hAnsi="Times New Roman" w:cs="Times New Roman"/>
      <w:kern w:val="32"/>
      <w:sz w:val="20"/>
      <w:szCs w:val="20"/>
    </w:rPr>
  </w:style>
  <w:style w:type="paragraph" w:customStyle="1" w:styleId="card">
    <w:name w:val="card"/>
    <w:aliases w:val="Medium Grid 21"/>
    <w:basedOn w:val="Normal"/>
    <w:next w:val="Normal"/>
    <w:link w:val="cardChar"/>
    <w:qFormat/>
    <w:rsid w:val="00911903"/>
    <w:pPr>
      <w:spacing w:after="0" w:line="240" w:lineRule="auto"/>
      <w:ind w:left="288" w:right="288"/>
    </w:pPr>
    <w:rPr>
      <w:rFonts w:eastAsia="Times New Roman"/>
      <w:kern w:val="32"/>
      <w:sz w:val="20"/>
      <w:szCs w:val="20"/>
    </w:rPr>
  </w:style>
  <w:style w:type="character" w:customStyle="1" w:styleId="cardtextChar">
    <w:name w:val="card text Char"/>
    <w:basedOn w:val="DefaultParagraphFont"/>
    <w:link w:val="cardtext"/>
    <w:locked/>
    <w:rsid w:val="00911903"/>
    <w:rPr>
      <w:rFonts w:ascii="Calibri" w:hAnsi="Calibri" w:cs="Calibri"/>
    </w:rPr>
  </w:style>
  <w:style w:type="paragraph" w:customStyle="1" w:styleId="cardtext">
    <w:name w:val="card text"/>
    <w:basedOn w:val="Normal"/>
    <w:link w:val="cardtextChar"/>
    <w:qFormat/>
    <w:rsid w:val="00911903"/>
    <w:pPr>
      <w:spacing w:line="254" w:lineRule="auto"/>
      <w:ind w:left="288" w:right="288"/>
    </w:pPr>
  </w:style>
  <w:style w:type="character" w:customStyle="1" w:styleId="apple-style-span">
    <w:name w:val="apple-style-span"/>
    <w:rsid w:val="003577B7"/>
  </w:style>
  <w:style w:type="character" w:customStyle="1" w:styleId="apple-converted-space">
    <w:name w:val="apple-converted-space"/>
    <w:rsid w:val="003577B7"/>
  </w:style>
  <w:style w:type="character" w:customStyle="1" w:styleId="underline">
    <w:name w:val="underline"/>
    <w:qFormat/>
    <w:rsid w:val="003577B7"/>
    <w:rPr>
      <w:b/>
      <w:bCs w:val="0"/>
      <w:u w:val="single"/>
    </w:rPr>
  </w:style>
  <w:style w:type="character" w:customStyle="1" w:styleId="Heading3Char1">
    <w:name w:val="Heading 3 Char1"/>
    <w:aliases w:val="Block Char1,Char Char,Char Char Char Char Char Char Char Char2,Char1 Char Char1,Char1 Char + Left:  2.54 cm Char1,First line:  0 Heading 3 Char1,First line:  0 cm Char1,Tags v 2 Char1,3: Cite Char1,Char1 Char2,Underlines Char1"/>
    <w:uiPriority w:val="2"/>
    <w:semiHidden/>
    <w:rsid w:val="003577B7"/>
    <w:rPr>
      <w:rFonts w:ascii="Times New Roman" w:hAnsi="Times New Roman" w:cs="Times New Roman" w:hint="default"/>
      <w:b/>
      <w:bCs w:val="0"/>
      <w:sz w:val="24"/>
    </w:rPr>
  </w:style>
  <w:style w:type="character" w:styleId="Strong">
    <w:name w:val="Strong"/>
    <w:basedOn w:val="DefaultParagraphFont"/>
    <w:uiPriority w:val="22"/>
    <w:qFormat/>
    <w:rsid w:val="004501BD"/>
    <w:rPr>
      <w:b/>
      <w:bCs/>
    </w:rPr>
  </w:style>
  <w:style w:type="paragraph" w:customStyle="1" w:styleId="BlockTitle">
    <w:name w:val="Block Title"/>
    <w:basedOn w:val="Heading1"/>
    <w:next w:val="Normal"/>
    <w:link w:val="BlockTitleChar"/>
    <w:rsid w:val="004501BD"/>
    <w:pPr>
      <w:pageBreakBefore w:val="0"/>
      <w:pBdr>
        <w:top w:val="none" w:sz="0" w:space="0" w:color="auto"/>
        <w:left w:val="none" w:sz="0" w:space="0" w:color="auto"/>
        <w:bottom w:val="none" w:sz="0" w:space="0" w:color="auto"/>
        <w:right w:val="none" w:sz="0" w:space="0" w:color="auto"/>
      </w:pBdr>
      <w:suppressAutoHyphens/>
      <w:spacing w:before="20" w:after="120" w:line="240" w:lineRule="auto"/>
    </w:pPr>
    <w:rPr>
      <w:rFonts w:ascii="Georgia" w:eastAsia="Times New Roman" w:hAnsi="Georgia" w:cs="Arial"/>
      <w:bCs/>
      <w:kern w:val="32"/>
      <w:sz w:val="28"/>
      <w:u w:val="single"/>
    </w:rPr>
  </w:style>
  <w:style w:type="character" w:customStyle="1" w:styleId="BlockTitleChar">
    <w:name w:val="Block Title Char"/>
    <w:aliases w:val="Heading 1 Char1 Char,ALEX Char,Heading Char Char"/>
    <w:basedOn w:val="DefaultParagraphFont"/>
    <w:link w:val="BlockTitle"/>
    <w:rsid w:val="004501BD"/>
    <w:rPr>
      <w:rFonts w:ascii="Georgia" w:eastAsia="Times New Roman" w:hAnsi="Georgia" w:cs="Arial"/>
      <w:b/>
      <w:bCs/>
      <w:kern w:val="32"/>
      <w:sz w:val="28"/>
      <w:szCs w:val="32"/>
      <w:u w:val="single"/>
    </w:rPr>
  </w:style>
  <w:style w:type="character" w:customStyle="1" w:styleId="blue1">
    <w:name w:val="blue1"/>
    <w:basedOn w:val="DefaultParagraphFont"/>
    <w:rsid w:val="004501BD"/>
    <w:rPr>
      <w:color w:val="0000FF"/>
    </w:rPr>
  </w:style>
  <w:style w:type="character" w:customStyle="1" w:styleId="UnresolvedMention">
    <w:name w:val="Unresolved Mention"/>
    <w:basedOn w:val="DefaultParagraphFont"/>
    <w:uiPriority w:val="99"/>
    <w:semiHidden/>
    <w:unhideWhenUsed/>
    <w:rsid w:val="008D0C33"/>
    <w:rPr>
      <w:color w:val="605E5C"/>
      <w:shd w:val="clear" w:color="auto" w:fill="E1DFDD"/>
    </w:rPr>
  </w:style>
  <w:style w:type="character" w:customStyle="1" w:styleId="aqj">
    <w:name w:val="aqj"/>
    <w:basedOn w:val="DefaultParagraphFont"/>
    <w:rsid w:val="00911903"/>
  </w:style>
  <w:style w:type="paragraph" w:styleId="NormalWeb">
    <w:name w:val="Normal (Web)"/>
    <w:basedOn w:val="Normal"/>
    <w:uiPriority w:val="99"/>
    <w:unhideWhenUsed/>
    <w:rsid w:val="00911903"/>
    <w:pPr>
      <w:spacing w:before="100" w:beforeAutospacing="1" w:after="100" w:afterAutospacing="1" w:line="240" w:lineRule="auto"/>
    </w:pPr>
    <w:rPr>
      <w:rFonts w:eastAsia="Times New Roman"/>
      <w:sz w:val="24"/>
      <w:szCs w:val="24"/>
    </w:rPr>
  </w:style>
  <w:style w:type="character" w:customStyle="1" w:styleId="m7241507050679406159gmail-heading4char">
    <w:name w:val="m_7241507050679406159gmail-heading4char"/>
    <w:basedOn w:val="DefaultParagraphFont"/>
    <w:rsid w:val="00911903"/>
  </w:style>
  <w:style w:type="paragraph" w:customStyle="1" w:styleId="m7241507050679406159gmail-msonospacing">
    <w:name w:val="m_7241507050679406159gmail-msonospacing"/>
    <w:basedOn w:val="Normal"/>
    <w:rsid w:val="00911903"/>
    <w:pPr>
      <w:spacing w:before="100" w:beforeAutospacing="1" w:after="100" w:afterAutospacing="1" w:line="240" w:lineRule="auto"/>
    </w:pPr>
    <w:rPr>
      <w:rFonts w:eastAsia="Times New Roman"/>
      <w:sz w:val="24"/>
      <w:szCs w:val="24"/>
    </w:rPr>
  </w:style>
  <w:style w:type="character" w:customStyle="1" w:styleId="date-display-single">
    <w:name w:val="date-display-single"/>
    <w:basedOn w:val="DefaultParagraphFont"/>
    <w:rsid w:val="004C77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92100">
      <w:bodyDiv w:val="1"/>
      <w:marLeft w:val="0"/>
      <w:marRight w:val="0"/>
      <w:marTop w:val="0"/>
      <w:marBottom w:val="0"/>
      <w:divBdr>
        <w:top w:val="none" w:sz="0" w:space="0" w:color="auto"/>
        <w:left w:val="none" w:sz="0" w:space="0" w:color="auto"/>
        <w:bottom w:val="none" w:sz="0" w:space="0" w:color="auto"/>
        <w:right w:val="none" w:sz="0" w:space="0" w:color="auto"/>
      </w:divBdr>
    </w:div>
    <w:div w:id="369692359">
      <w:bodyDiv w:val="1"/>
      <w:marLeft w:val="0"/>
      <w:marRight w:val="0"/>
      <w:marTop w:val="0"/>
      <w:marBottom w:val="0"/>
      <w:divBdr>
        <w:top w:val="none" w:sz="0" w:space="0" w:color="auto"/>
        <w:left w:val="none" w:sz="0" w:space="0" w:color="auto"/>
        <w:bottom w:val="none" w:sz="0" w:space="0" w:color="auto"/>
        <w:right w:val="none" w:sz="0" w:space="0" w:color="auto"/>
      </w:divBdr>
    </w:div>
    <w:div w:id="388462967">
      <w:bodyDiv w:val="1"/>
      <w:marLeft w:val="0"/>
      <w:marRight w:val="0"/>
      <w:marTop w:val="0"/>
      <w:marBottom w:val="0"/>
      <w:divBdr>
        <w:top w:val="none" w:sz="0" w:space="0" w:color="auto"/>
        <w:left w:val="none" w:sz="0" w:space="0" w:color="auto"/>
        <w:bottom w:val="none" w:sz="0" w:space="0" w:color="auto"/>
        <w:right w:val="none" w:sz="0" w:space="0" w:color="auto"/>
      </w:divBdr>
    </w:div>
    <w:div w:id="416875879">
      <w:bodyDiv w:val="1"/>
      <w:marLeft w:val="0"/>
      <w:marRight w:val="0"/>
      <w:marTop w:val="0"/>
      <w:marBottom w:val="0"/>
      <w:divBdr>
        <w:top w:val="none" w:sz="0" w:space="0" w:color="auto"/>
        <w:left w:val="none" w:sz="0" w:space="0" w:color="auto"/>
        <w:bottom w:val="none" w:sz="0" w:space="0" w:color="auto"/>
        <w:right w:val="none" w:sz="0" w:space="0" w:color="auto"/>
      </w:divBdr>
    </w:div>
    <w:div w:id="418138364">
      <w:bodyDiv w:val="1"/>
      <w:marLeft w:val="0"/>
      <w:marRight w:val="0"/>
      <w:marTop w:val="0"/>
      <w:marBottom w:val="0"/>
      <w:divBdr>
        <w:top w:val="none" w:sz="0" w:space="0" w:color="auto"/>
        <w:left w:val="none" w:sz="0" w:space="0" w:color="auto"/>
        <w:bottom w:val="none" w:sz="0" w:space="0" w:color="auto"/>
        <w:right w:val="none" w:sz="0" w:space="0" w:color="auto"/>
      </w:divBdr>
    </w:div>
    <w:div w:id="441725686">
      <w:bodyDiv w:val="1"/>
      <w:marLeft w:val="0"/>
      <w:marRight w:val="0"/>
      <w:marTop w:val="0"/>
      <w:marBottom w:val="0"/>
      <w:divBdr>
        <w:top w:val="none" w:sz="0" w:space="0" w:color="auto"/>
        <w:left w:val="none" w:sz="0" w:space="0" w:color="auto"/>
        <w:bottom w:val="none" w:sz="0" w:space="0" w:color="auto"/>
        <w:right w:val="none" w:sz="0" w:space="0" w:color="auto"/>
      </w:divBdr>
    </w:div>
    <w:div w:id="633415513">
      <w:bodyDiv w:val="1"/>
      <w:marLeft w:val="0"/>
      <w:marRight w:val="0"/>
      <w:marTop w:val="0"/>
      <w:marBottom w:val="0"/>
      <w:divBdr>
        <w:top w:val="none" w:sz="0" w:space="0" w:color="auto"/>
        <w:left w:val="none" w:sz="0" w:space="0" w:color="auto"/>
        <w:bottom w:val="none" w:sz="0" w:space="0" w:color="auto"/>
        <w:right w:val="none" w:sz="0" w:space="0" w:color="auto"/>
      </w:divBdr>
    </w:div>
    <w:div w:id="640884007">
      <w:bodyDiv w:val="1"/>
      <w:marLeft w:val="0"/>
      <w:marRight w:val="0"/>
      <w:marTop w:val="0"/>
      <w:marBottom w:val="0"/>
      <w:divBdr>
        <w:top w:val="none" w:sz="0" w:space="0" w:color="auto"/>
        <w:left w:val="none" w:sz="0" w:space="0" w:color="auto"/>
        <w:bottom w:val="none" w:sz="0" w:space="0" w:color="auto"/>
        <w:right w:val="none" w:sz="0" w:space="0" w:color="auto"/>
      </w:divBdr>
    </w:div>
    <w:div w:id="786200397">
      <w:bodyDiv w:val="1"/>
      <w:marLeft w:val="0"/>
      <w:marRight w:val="0"/>
      <w:marTop w:val="0"/>
      <w:marBottom w:val="0"/>
      <w:divBdr>
        <w:top w:val="none" w:sz="0" w:space="0" w:color="auto"/>
        <w:left w:val="none" w:sz="0" w:space="0" w:color="auto"/>
        <w:bottom w:val="none" w:sz="0" w:space="0" w:color="auto"/>
        <w:right w:val="none" w:sz="0" w:space="0" w:color="auto"/>
      </w:divBdr>
    </w:div>
    <w:div w:id="920404450">
      <w:bodyDiv w:val="1"/>
      <w:marLeft w:val="0"/>
      <w:marRight w:val="0"/>
      <w:marTop w:val="0"/>
      <w:marBottom w:val="0"/>
      <w:divBdr>
        <w:top w:val="none" w:sz="0" w:space="0" w:color="auto"/>
        <w:left w:val="none" w:sz="0" w:space="0" w:color="auto"/>
        <w:bottom w:val="none" w:sz="0" w:space="0" w:color="auto"/>
        <w:right w:val="none" w:sz="0" w:space="0" w:color="auto"/>
      </w:divBdr>
    </w:div>
    <w:div w:id="933590504">
      <w:bodyDiv w:val="1"/>
      <w:marLeft w:val="0"/>
      <w:marRight w:val="0"/>
      <w:marTop w:val="0"/>
      <w:marBottom w:val="0"/>
      <w:divBdr>
        <w:top w:val="none" w:sz="0" w:space="0" w:color="auto"/>
        <w:left w:val="none" w:sz="0" w:space="0" w:color="auto"/>
        <w:bottom w:val="none" w:sz="0" w:space="0" w:color="auto"/>
        <w:right w:val="none" w:sz="0" w:space="0" w:color="auto"/>
      </w:divBdr>
    </w:div>
    <w:div w:id="1025983886">
      <w:bodyDiv w:val="1"/>
      <w:marLeft w:val="0"/>
      <w:marRight w:val="0"/>
      <w:marTop w:val="0"/>
      <w:marBottom w:val="0"/>
      <w:divBdr>
        <w:top w:val="none" w:sz="0" w:space="0" w:color="auto"/>
        <w:left w:val="none" w:sz="0" w:space="0" w:color="auto"/>
        <w:bottom w:val="none" w:sz="0" w:space="0" w:color="auto"/>
        <w:right w:val="none" w:sz="0" w:space="0" w:color="auto"/>
      </w:divBdr>
    </w:div>
    <w:div w:id="1027414568">
      <w:bodyDiv w:val="1"/>
      <w:marLeft w:val="0"/>
      <w:marRight w:val="0"/>
      <w:marTop w:val="0"/>
      <w:marBottom w:val="0"/>
      <w:divBdr>
        <w:top w:val="none" w:sz="0" w:space="0" w:color="auto"/>
        <w:left w:val="none" w:sz="0" w:space="0" w:color="auto"/>
        <w:bottom w:val="none" w:sz="0" w:space="0" w:color="auto"/>
        <w:right w:val="none" w:sz="0" w:space="0" w:color="auto"/>
      </w:divBdr>
    </w:div>
    <w:div w:id="1028221160">
      <w:bodyDiv w:val="1"/>
      <w:marLeft w:val="0"/>
      <w:marRight w:val="0"/>
      <w:marTop w:val="0"/>
      <w:marBottom w:val="0"/>
      <w:divBdr>
        <w:top w:val="none" w:sz="0" w:space="0" w:color="auto"/>
        <w:left w:val="none" w:sz="0" w:space="0" w:color="auto"/>
        <w:bottom w:val="none" w:sz="0" w:space="0" w:color="auto"/>
        <w:right w:val="none" w:sz="0" w:space="0" w:color="auto"/>
      </w:divBdr>
    </w:div>
    <w:div w:id="1103068508">
      <w:bodyDiv w:val="1"/>
      <w:marLeft w:val="0"/>
      <w:marRight w:val="0"/>
      <w:marTop w:val="0"/>
      <w:marBottom w:val="0"/>
      <w:divBdr>
        <w:top w:val="none" w:sz="0" w:space="0" w:color="auto"/>
        <w:left w:val="none" w:sz="0" w:space="0" w:color="auto"/>
        <w:bottom w:val="none" w:sz="0" w:space="0" w:color="auto"/>
        <w:right w:val="none" w:sz="0" w:space="0" w:color="auto"/>
      </w:divBdr>
    </w:div>
    <w:div w:id="1122530484">
      <w:bodyDiv w:val="1"/>
      <w:marLeft w:val="0"/>
      <w:marRight w:val="0"/>
      <w:marTop w:val="0"/>
      <w:marBottom w:val="0"/>
      <w:divBdr>
        <w:top w:val="none" w:sz="0" w:space="0" w:color="auto"/>
        <w:left w:val="none" w:sz="0" w:space="0" w:color="auto"/>
        <w:bottom w:val="none" w:sz="0" w:space="0" w:color="auto"/>
        <w:right w:val="none" w:sz="0" w:space="0" w:color="auto"/>
      </w:divBdr>
    </w:div>
    <w:div w:id="1148011508">
      <w:bodyDiv w:val="1"/>
      <w:marLeft w:val="0"/>
      <w:marRight w:val="0"/>
      <w:marTop w:val="0"/>
      <w:marBottom w:val="0"/>
      <w:divBdr>
        <w:top w:val="none" w:sz="0" w:space="0" w:color="auto"/>
        <w:left w:val="none" w:sz="0" w:space="0" w:color="auto"/>
        <w:bottom w:val="none" w:sz="0" w:space="0" w:color="auto"/>
        <w:right w:val="none" w:sz="0" w:space="0" w:color="auto"/>
      </w:divBdr>
    </w:div>
    <w:div w:id="1188373649">
      <w:bodyDiv w:val="1"/>
      <w:marLeft w:val="0"/>
      <w:marRight w:val="0"/>
      <w:marTop w:val="0"/>
      <w:marBottom w:val="0"/>
      <w:divBdr>
        <w:top w:val="none" w:sz="0" w:space="0" w:color="auto"/>
        <w:left w:val="none" w:sz="0" w:space="0" w:color="auto"/>
        <w:bottom w:val="none" w:sz="0" w:space="0" w:color="auto"/>
        <w:right w:val="none" w:sz="0" w:space="0" w:color="auto"/>
      </w:divBdr>
    </w:div>
    <w:div w:id="1305549707">
      <w:bodyDiv w:val="1"/>
      <w:marLeft w:val="0"/>
      <w:marRight w:val="0"/>
      <w:marTop w:val="0"/>
      <w:marBottom w:val="0"/>
      <w:divBdr>
        <w:top w:val="none" w:sz="0" w:space="0" w:color="auto"/>
        <w:left w:val="none" w:sz="0" w:space="0" w:color="auto"/>
        <w:bottom w:val="none" w:sz="0" w:space="0" w:color="auto"/>
        <w:right w:val="none" w:sz="0" w:space="0" w:color="auto"/>
      </w:divBdr>
    </w:div>
    <w:div w:id="1364091906">
      <w:bodyDiv w:val="1"/>
      <w:marLeft w:val="0"/>
      <w:marRight w:val="0"/>
      <w:marTop w:val="0"/>
      <w:marBottom w:val="0"/>
      <w:divBdr>
        <w:top w:val="none" w:sz="0" w:space="0" w:color="auto"/>
        <w:left w:val="none" w:sz="0" w:space="0" w:color="auto"/>
        <w:bottom w:val="none" w:sz="0" w:space="0" w:color="auto"/>
        <w:right w:val="none" w:sz="0" w:space="0" w:color="auto"/>
      </w:divBdr>
    </w:div>
    <w:div w:id="1411198868">
      <w:bodyDiv w:val="1"/>
      <w:marLeft w:val="0"/>
      <w:marRight w:val="0"/>
      <w:marTop w:val="0"/>
      <w:marBottom w:val="0"/>
      <w:divBdr>
        <w:top w:val="none" w:sz="0" w:space="0" w:color="auto"/>
        <w:left w:val="none" w:sz="0" w:space="0" w:color="auto"/>
        <w:bottom w:val="none" w:sz="0" w:space="0" w:color="auto"/>
        <w:right w:val="none" w:sz="0" w:space="0" w:color="auto"/>
      </w:divBdr>
    </w:div>
    <w:div w:id="1842498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questia.com/PM.qst?a=o&amp;d=101331065" TargetMode="External"/><Relationship Id="rId18" Type="http://schemas.openxmlformats.org/officeDocument/2006/relationships/hyperlink" Target="https://sofrep.com/61206/translators-going-die/" TargetMode="External"/><Relationship Id="rId26" Type="http://schemas.openxmlformats.org/officeDocument/2006/relationships/hyperlink" Target="http://www.humanrightsfirst.org/sites/default/files/Vet-Letter-Congress-Sep-16.pdf" TargetMode="External"/><Relationship Id="rId39" Type="http://schemas.openxmlformats.org/officeDocument/2006/relationships/hyperlink" Target="http://travel.state.gov/content/visas/english/immigrate/types/afghans-work-for-us.html" TargetMode="External"/><Relationship Id="rId21" Type="http://schemas.openxmlformats.org/officeDocument/2006/relationships/hyperlink" Target="http://ksr.hkspublications.org/2014/07/04/no-one-left-behind/" TargetMode="External"/><Relationship Id="rId34" Type="http://schemas.openxmlformats.org/officeDocument/2006/relationships/hyperlink" Target="http://ksr.hkspublications.org/2014/07/04/no-one-left-behind/" TargetMode="External"/><Relationship Id="rId42" Type="http://schemas.openxmlformats.org/officeDocument/2006/relationships/hyperlink" Target="http://thehill.com/policy/defense/212861-senators-propose-visa-increase-for-afghan-civilians" TargetMode="External"/><Relationship Id="rId47" Type="http://schemas.openxmlformats.org/officeDocument/2006/relationships/hyperlink" Target="https://ssrn.com/abstract=2521993" TargetMode="External"/><Relationship Id="rId50" Type="http://schemas.openxmlformats.org/officeDocument/2006/relationships/hyperlink" Target="http://thelistproject.org/Withdrawal.pdf" TargetMode="External"/><Relationship Id="rId55" Type="http://schemas.openxmlformats.org/officeDocument/2006/relationships/hyperlink" Target="http://findarticles.com/p/articles/mi_m6052/is_2009_Oct/ai_n42367529/pg_3/?tag=content;col1" TargetMode="External"/><Relationship Id="rId63" Type="http://schemas.openxmlformats.org/officeDocument/2006/relationships/hyperlink" Target="http://www.lewrockwell.com/orig5/walker1.html" TargetMode="External"/><Relationship Id="rId68" Type="http://schemas.openxmlformats.org/officeDocument/2006/relationships/hyperlink" Target="https://www.vox.com/identities/2017/1/4/14160956/trump-racism-sexism-economy-study" TargetMode="External"/><Relationship Id="rId76" Type="http://schemas.openxmlformats.org/officeDocument/2006/relationships/hyperlink" Target="https://www.usip.org/publications/2017/09/current-situation-iraq" TargetMode="External"/><Relationship Id="rId7" Type="http://schemas.openxmlformats.org/officeDocument/2006/relationships/hyperlink" Target="https://www.politico.com/agenda/story/2016/05/congress-should-save-visa-program-for-afghan-interpreters-000135" TargetMode="External"/><Relationship Id="rId71" Type="http://schemas.openxmlformats.org/officeDocument/2006/relationships/hyperlink" Target="https://www.vox.com/2017/8/17/16161016/cbs-poll-charlottesville-republicans-55-percent-67-percent" TargetMode="External"/><Relationship Id="rId2" Type="http://schemas.openxmlformats.org/officeDocument/2006/relationships/numbering" Target="numbering.xml"/><Relationship Id="rId16" Type="http://schemas.openxmlformats.org/officeDocument/2006/relationships/hyperlink" Target="https://sofrep.com/77105/senators-introduce-bill-increase-visas-afghans-helped-u-s-forces/" TargetMode="External"/><Relationship Id="rId29" Type="http://schemas.openxmlformats.org/officeDocument/2006/relationships/hyperlink" Target="http://thehill.com/people/jack-reed" TargetMode="External"/><Relationship Id="rId11" Type="http://schemas.openxmlformats.org/officeDocument/2006/relationships/hyperlink" Target="https://www.economist.com/news/leaders/21735586-how-shifts-technology-and-geopolitics-are-renewing-threat-growing-danger" TargetMode="External"/><Relationship Id="rId24" Type="http://schemas.openxmlformats.org/officeDocument/2006/relationships/hyperlink" Target="https://www.stripes.com/defense-bill-extends-protection-of-afghans-under-threat-for-helping-us-1.442349" TargetMode="External"/><Relationship Id="rId32" Type="http://schemas.openxmlformats.org/officeDocument/2006/relationships/hyperlink" Target="https://www.pri.org/stories/2017-03-15/visas-are-running-out-us-militarys-afghan-interpreters" TargetMode="External"/><Relationship Id="rId37" Type="http://schemas.openxmlformats.org/officeDocument/2006/relationships/hyperlink" Target="https://thearabweekly.com/we-have-had-elections-iraq-now-we-need-democracy" TargetMode="External"/><Relationship Id="rId40" Type="http://schemas.openxmlformats.org/officeDocument/2006/relationships/hyperlink" Target="http://www.latimes.com/opinion/op-ed/la-oe-0602-kerry-afghan-withdrawal-20140603-story.html" TargetMode="External"/><Relationship Id="rId45" Type="http://schemas.openxmlformats.org/officeDocument/2006/relationships/hyperlink" Target="https://www.washingtonpost.com/opinions/the-us-must-extend-visa-program-for-refugees/2014/07/25/61c05a90-1372-11e4-9285-4243a40ddc97_story.html" TargetMode="External"/><Relationship Id="rId53" Type="http://schemas.openxmlformats.org/officeDocument/2006/relationships/hyperlink" Target="http://www.washingtonpost.com/wp-srv/world/countries/iraq.html?nav=el" TargetMode="External"/><Relationship Id="rId58" Type="http://schemas.openxmlformats.org/officeDocument/2006/relationships/hyperlink" Target="http://www.immigrationforum.org/images/uploads/" TargetMode="External"/><Relationship Id="rId66" Type="http://schemas.openxmlformats.org/officeDocument/2006/relationships/hyperlink" Target="https://yourmiddleeast.com/2012/08/02/middle-east-brain-drain-shows-signs-of-reversing" TargetMode="External"/><Relationship Id="rId74" Type="http://schemas.openxmlformats.org/officeDocument/2006/relationships/hyperlink" Target="http://www.eastasiaforum.org/2012/09/14/india-and-pakistan-a-decade-since-operation-parakram/" TargetMode="External"/><Relationship Id="rId79" Type="http://schemas.openxmlformats.org/officeDocument/2006/relationships/hyperlink" Target="http://www.nytimes.com/2007/10/31/opinion/31wed2.html" TargetMode="External"/><Relationship Id="rId5" Type="http://schemas.openxmlformats.org/officeDocument/2006/relationships/webSettings" Target="webSettings.xml"/><Relationship Id="rId61" Type="http://schemas.openxmlformats.org/officeDocument/2006/relationships/hyperlink" Target="https://travel.state.gov/content/dam/visas/SIVs/Afghan_SIV_report_July2017.pdf" TargetMode="External"/><Relationship Id="rId82" Type="http://schemas.openxmlformats.org/officeDocument/2006/relationships/fontTable" Target="fontTable.xml"/><Relationship Id="rId10" Type="http://schemas.openxmlformats.org/officeDocument/2006/relationships/hyperlink" Target="http://ksr.hkspublications.org/2014/07/04/no-one-left-behind/" TargetMode="External"/><Relationship Id="rId19" Type="http://schemas.openxmlformats.org/officeDocument/2006/relationships/hyperlink" Target="http://www.npr.org/sections/thetwo-way/2017/03/10/519646252/afghans-who-worked-with-u-s-forces-told-they-can-no-longer-apply-for-special-vis" TargetMode="External"/><Relationship Id="rId31" Type="http://schemas.openxmlformats.org/officeDocument/2006/relationships/hyperlink" Target="http://thehill.com/people/jeanne-shaheen" TargetMode="External"/><Relationship Id="rId44" Type="http://schemas.openxmlformats.org/officeDocument/2006/relationships/hyperlink" Target="http://bush.tamu.edu/" TargetMode="External"/><Relationship Id="rId52" Type="http://schemas.openxmlformats.org/officeDocument/2006/relationships/hyperlink" Target="https://www.gao.gov/new.items/d10274.pdf" TargetMode="External"/><Relationship Id="rId60" Type="http://schemas.openxmlformats.org/officeDocument/2006/relationships/hyperlink" Target="https://www.migrationpolicy.org/article/frequently-requested-statistics-immigrants-and-immigration-united-states" TargetMode="External"/><Relationship Id="rId65" Type="http://schemas.openxmlformats.org/officeDocument/2006/relationships/hyperlink" Target="http://thehill.com/opinion/international/381582-afghanistan-is-moving-from-stabilization-to-growth" TargetMode="External"/><Relationship Id="rId73" Type="http://schemas.openxmlformats.org/officeDocument/2006/relationships/hyperlink" Target="http://www.eastasiaforum.org/2012/12/12/extremism-in-pakistan-the-more-things-change/" TargetMode="External"/><Relationship Id="rId78" Type="http://schemas.openxmlformats.org/officeDocument/2006/relationships/hyperlink" Target="http://www.europeanenergyreview.eu/site/pagina.php?id_mailing=268&amp;toegang=8f121ce07d74717e0b1f21d122e04521&amp;id=3641" TargetMode="External"/><Relationship Id="rId81" Type="http://schemas.openxmlformats.org/officeDocument/2006/relationships/hyperlink" Target="http://nupoliticalreview.com/nupr/?p=15" TargetMode="External"/><Relationship Id="rId4" Type="http://schemas.openxmlformats.org/officeDocument/2006/relationships/settings" Target="settings.xml"/><Relationship Id="rId9" Type="http://schemas.openxmlformats.org/officeDocument/2006/relationships/hyperlink" Target="http://www.cato-unbound.org/2011/02/11/john-owen/dont-discount-hegemony/" TargetMode="External"/><Relationship Id="rId14" Type="http://schemas.openxmlformats.org/officeDocument/2006/relationships/hyperlink" Target="http://www.heritage.org/research/commentary/2015/4/the-conditions-are-ripe-for-a-major-middle-eastern-war" TargetMode="External"/><Relationship Id="rId22" Type="http://schemas.openxmlformats.org/officeDocument/2006/relationships/hyperlink" Target="https://www.washingtonpost.com/world/in-afghanistan-interpreters-who-helped-us-in-war-denied-visas-us-says-they-face-no-threat/2013/11/10/af7acfc8-4180-11e3-b028-de922d7a3f47_story.html?noredirect=on" TargetMode="External"/><Relationship Id="rId27" Type="http://schemas.openxmlformats.org/officeDocument/2006/relationships/hyperlink" Target="http://thehill.com/blogs/congress-blog/homeland-security/324393-protect-lives-us-credibility-pass-the-keeping-our" TargetMode="External"/><Relationship Id="rId30" Type="http://schemas.openxmlformats.org/officeDocument/2006/relationships/hyperlink" Target="http://origin-nyi.thehill.com/people/sen-thom-tillis" TargetMode="External"/><Relationship Id="rId35" Type="http://schemas.openxmlformats.org/officeDocument/2006/relationships/hyperlink" Target="https://www.aljazeera.com/indepth/opinion/2018-year-change-iraq-171228090329996.html" TargetMode="External"/><Relationship Id="rId43" Type="http://schemas.openxmlformats.org/officeDocument/2006/relationships/hyperlink" Target="http://blumenauer.house.gov/index.php/newsroom/press-releases/2353-bipartisan-coalition-introduces-bill-to-extend-reform-special-immigrant-visa-program" TargetMode="External"/><Relationship Id="rId48" Type="http://schemas.openxmlformats.org/officeDocument/2006/relationships/hyperlink" Target="https://www.military.com/daily-news/2016/05/25/top-general-urges-lawmakers-preserve-afghan-visa-program.html" TargetMode="External"/><Relationship Id="rId56" Type="http://schemas.openxmlformats.org/officeDocument/2006/relationships/hyperlink" Target="http://www.myh1bgc.com/advanceparole.aspx" TargetMode="External"/><Relationship Id="rId64" Type="http://schemas.openxmlformats.org/officeDocument/2006/relationships/hyperlink" Target="http://www.worldbank.org/" TargetMode="External"/><Relationship Id="rId69" Type="http://schemas.openxmlformats.org/officeDocument/2006/relationships/hyperlink" Target="https://www.vox.com/identities/2017/12/15/16781222/trump-racism-economic-anxiety-study" TargetMode="External"/><Relationship Id="rId77" Type="http://schemas.openxmlformats.org/officeDocument/2006/relationships/hyperlink" Target="https://www.ecfr.eu/article/commentary_iraq_back_to_square_one" TargetMode="External"/><Relationship Id="rId8" Type="http://schemas.openxmlformats.org/officeDocument/2006/relationships/hyperlink" Target="http://www.foreignpolicy.com/articles/2012/01/03/after_america?page=0,1" TargetMode="External"/><Relationship Id="rId51" Type="http://schemas.openxmlformats.org/officeDocument/2006/relationships/hyperlink" Target="https://www.gao.gov/new.items/d10274.pdf" TargetMode="External"/><Relationship Id="rId72" Type="http://schemas.openxmlformats.org/officeDocument/2006/relationships/hyperlink" Target="http://tribune.com.pk/story/487017/the-2013-jitters/" TargetMode="External"/><Relationship Id="rId80" Type="http://schemas.openxmlformats.org/officeDocument/2006/relationships/hyperlink" Target="https://communitydevelopment.ucdavis.edu/sites/g/files/dgvnsk1186/files/inline-files/Erez_Galit.pdf" TargetMode="External"/><Relationship Id="rId3" Type="http://schemas.openxmlformats.org/officeDocument/2006/relationships/styles" Target="styles.xml"/><Relationship Id="rId12" Type="http://schemas.openxmlformats.org/officeDocument/2006/relationships/hyperlink" Target="https://www.humanrightsfirst.org/resource/afghan-special-immigrant-visa-program" TargetMode="External"/><Relationship Id="rId17" Type="http://schemas.openxmlformats.org/officeDocument/2006/relationships/hyperlink" Target="http://www.reuters.com/article/us-usa-afghanistan-visas-idUSKBN16M25S?il=0" TargetMode="External"/><Relationship Id="rId25" Type="http://schemas.openxmlformats.org/officeDocument/2006/relationships/hyperlink" Target="https://www.washingtonpost.com/news/powerpost/wp/2016/12/02/afghan-visa-program-extended-despite-pushback-from-immigration-foes/" TargetMode="External"/><Relationship Id="rId33" Type="http://schemas.openxmlformats.org/officeDocument/2006/relationships/hyperlink" Target="https://www.pri.org/stories/2017-03-15/visas-are-running-out-us-militarys-afghan-interpreters" TargetMode="External"/><Relationship Id="rId38" Type="http://schemas.openxmlformats.org/officeDocument/2006/relationships/hyperlink" Target="http://travel.state.gov/content/visas/english/immigrate/types/iraqis-work-for-us.html" TargetMode="External"/><Relationship Id="rId46" Type="http://schemas.openxmlformats.org/officeDocument/2006/relationships/hyperlink" Target="https://foreignpolicy.com/2017/03/10/visas-for-afghan-interpreters-are-running-out-trump-ban-immigration" TargetMode="External"/><Relationship Id="rId59" Type="http://schemas.openxmlformats.org/officeDocument/2006/relationships/hyperlink" Target="http://www.fourthsector.net/attachments/7/original/Summary_of_US_Law_Affecting_FS.pdf?1229493187" TargetMode="External"/><Relationship Id="rId67" Type="http://schemas.openxmlformats.org/officeDocument/2006/relationships/hyperlink" Target="https://foreignpolicy.com/2016/09/20/despite-bombings-advocates-still-hope-for-more-visas-for-afghan-interpreters/" TargetMode="External"/><Relationship Id="rId20" Type="http://schemas.openxmlformats.org/officeDocument/2006/relationships/hyperlink" Target="https://sofrep.com/75416/sprinkles-and-other-non-team-guy-attachments-in-afghanistan/" TargetMode="External"/><Relationship Id="rId41" Type="http://schemas.openxmlformats.org/officeDocument/2006/relationships/hyperlink" Target="http://www.newyorker.com/magazine/2014/07/21/trapped-iraq" TargetMode="External"/><Relationship Id="rId54" Type="http://schemas.openxmlformats.org/officeDocument/2006/relationships/hyperlink" Target="http://www.rcusa.org/index.php?page=congressional-hearings" TargetMode="External"/><Relationship Id="rId62" Type="http://schemas.openxmlformats.org/officeDocument/2006/relationships/hyperlink" Target="http://www.washingtonpost.com/wp-dyn/content/article/2007/07/21/AR2007072101359.html" TargetMode="External"/><Relationship Id="rId70" Type="http://schemas.openxmlformats.org/officeDocument/2006/relationships/hyperlink" Target="http://www.rug.nl/research/portal/files/2770043/CoffeH-Fertile-2007.pdf" TargetMode="External"/><Relationship Id="rId75" Type="http://schemas.openxmlformats.org/officeDocument/2006/relationships/hyperlink" Target="https://www.washingtonexaminer.com/iraq-may-have-just-turned-the-corner-from-chaos-to-stability" TargetMode="External"/><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niskanencenter.org/blog/the-immigration-bureaucracy-has-failed-afghan-and-iraqi-allies/" TargetMode="External"/><Relationship Id="rId15" Type="http://schemas.openxmlformats.org/officeDocument/2006/relationships/hyperlink" Target="https://www.washingtonpost.com/news/monkey-cage/wp/2016/12/19/yes-trump-might-well-go-to-war-to-divert-attention-from-problems-at-home/?utm_term=.43745ac4c66c" TargetMode="External"/><Relationship Id="rId23" Type="http://schemas.openxmlformats.org/officeDocument/2006/relationships/hyperlink" Target="http://articles.washingtonpost.com/2013-09-24/world/42354571_1_state-department-immigrant-visa-interpreters%22%3econcerns%3c/a%3e" TargetMode="External"/><Relationship Id="rId28" Type="http://schemas.openxmlformats.org/officeDocument/2006/relationships/hyperlink" Target="http://thehill.com/people/john-mccain" TargetMode="External"/><Relationship Id="rId36" Type="http://schemas.openxmlformats.org/officeDocument/2006/relationships/hyperlink" Target="https://www.mepc.org/commentary/iraqs-government-struggles-provide-stability" TargetMode="External"/><Relationship Id="rId49" Type="http://schemas.openxmlformats.org/officeDocument/2006/relationships/hyperlink" Target="https://yaleglobal.yale.edu/content/international-migration-brain-drain-or-brain-gain" TargetMode="External"/><Relationship Id="rId57" Type="http://schemas.openxmlformats.org/officeDocument/2006/relationships/hyperlink" Target="http://www.gmu.edu/jbc/Tyler/Epistemic2.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underl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751F48-A367-4E67-8F0E-9A7C06EFDF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109505</Words>
  <Characters>624184</Characters>
  <Application>Microsoft Office Word</Application>
  <DocSecurity>0</DocSecurity>
  <Lines>5201</Lines>
  <Paragraphs>1464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Najor</dc:creator>
  <cp:keywords>5.1.1</cp:keywords>
  <dc:description/>
  <cp:lastModifiedBy>Watson, Carly</cp:lastModifiedBy>
  <cp:revision>2</cp:revision>
  <dcterms:created xsi:type="dcterms:W3CDTF">2018-07-18T19:08:00Z</dcterms:created>
  <dcterms:modified xsi:type="dcterms:W3CDTF">2018-07-18T19:08:00Z</dcterms:modified>
</cp:coreProperties>
</file>