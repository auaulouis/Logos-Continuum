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3372C" w:rsidRDefault="0003372C" w:rsidP="0003372C">
      <w:pPr>
        <w:pStyle w:val="Heading1"/>
      </w:pPr>
      <w:r>
        <w:t>Base Updates</w:t>
      </w:r>
    </w:p>
    <w:p w:rsidR="0003372C" w:rsidRDefault="0003372C" w:rsidP="0003372C">
      <w:pPr>
        <w:pStyle w:val="Heading2"/>
      </w:pPr>
      <w:r>
        <w:lastRenderedPageBreak/>
        <w:t>NEG</w:t>
      </w:r>
    </w:p>
    <w:p w:rsidR="0003372C" w:rsidRPr="0003372C" w:rsidRDefault="0003372C" w:rsidP="0003372C">
      <w:pPr>
        <w:pStyle w:val="Heading3"/>
      </w:pPr>
      <w:r>
        <w:lastRenderedPageBreak/>
        <w:t>U - Base Support Up</w:t>
      </w:r>
    </w:p>
    <w:p w:rsidR="0003372C" w:rsidRPr="00EE2637" w:rsidRDefault="0003372C" w:rsidP="0003372C">
      <w:pPr>
        <w:pStyle w:val="Heading4"/>
      </w:pPr>
      <w:r w:rsidRPr="00EE2637">
        <w:t>Base support up – tax cuts and deregulation</w:t>
      </w:r>
    </w:p>
    <w:p w:rsidR="0003372C" w:rsidRDefault="0003372C" w:rsidP="0003372C">
      <w:r w:rsidRPr="00EE2637">
        <w:rPr>
          <w:rStyle w:val="Style13ptBold"/>
        </w:rPr>
        <w:t>Kosich 7/24</w:t>
      </w:r>
      <w:r>
        <w:t xml:space="preserve"> (John is an </w:t>
      </w:r>
      <w:r w:rsidRPr="00EE2637">
        <w:t>American politician, author and news host serving as the 69</w:t>
      </w:r>
      <w:r>
        <w:t>th and current Governor of Ohio,</w:t>
      </w:r>
      <w:r w:rsidRPr="00EE2637">
        <w:t xml:space="preserve"> Elected governor in 2010 and re-elected in 2014</w:t>
      </w:r>
      <w:r>
        <w:t>, “</w:t>
      </w:r>
      <w:r w:rsidRPr="00EE2637">
        <w:t>President Trump's strong support among his GOP base to loom large in November elections</w:t>
      </w:r>
      <w:r>
        <w:t xml:space="preserve">,” 7/24/18, News 5, </w:t>
      </w:r>
      <w:r w:rsidRPr="00EE2637">
        <w:t>https://www.news5cleveland.com/news/e-team/president-trumps-strong-support-among-his-gop-base-to-loom-large-in-november-elections</w:t>
      </w:r>
      <w:r>
        <w:t>) EC</w:t>
      </w:r>
    </w:p>
    <w:p w:rsidR="0003372C" w:rsidRPr="0001208C" w:rsidRDefault="0003372C" w:rsidP="0003372C">
      <w:pPr>
        <w:rPr>
          <w:sz w:val="16"/>
          <w:shd w:val="clear" w:color="auto" w:fill="FFFFFF"/>
        </w:rPr>
      </w:pPr>
      <w:r w:rsidRPr="0001208C">
        <w:rPr>
          <w:sz w:val="16"/>
          <w:shd w:val="clear" w:color="auto" w:fill="FFFFFF"/>
        </w:rPr>
        <w:t xml:space="preserve">The </w:t>
      </w:r>
      <w:r w:rsidRPr="0001208C">
        <w:rPr>
          <w:rStyle w:val="StyleUnderline"/>
          <w:shd w:val="clear" w:color="auto" w:fill="FFFFFF"/>
        </w:rPr>
        <w:t>results of two new polls</w:t>
      </w:r>
      <w:r w:rsidRPr="0001208C">
        <w:rPr>
          <w:sz w:val="16"/>
          <w:shd w:val="clear" w:color="auto" w:fill="FFFFFF"/>
        </w:rPr>
        <w:t xml:space="preserve"> in recent days </w:t>
      </w:r>
      <w:r w:rsidRPr="0001208C">
        <w:rPr>
          <w:rStyle w:val="StyleUnderline"/>
          <w:shd w:val="clear" w:color="auto" w:fill="FFFFFF"/>
        </w:rPr>
        <w:t>show that when asked</w:t>
      </w:r>
      <w:r w:rsidRPr="0001208C">
        <w:rPr>
          <w:sz w:val="16"/>
          <w:shd w:val="clear" w:color="auto" w:fill="FFFFFF"/>
        </w:rPr>
        <w:t xml:space="preserve"> how they feel </w:t>
      </w:r>
      <w:r w:rsidRPr="0001208C">
        <w:rPr>
          <w:rStyle w:val="StyleUnderline"/>
          <w:shd w:val="clear" w:color="auto" w:fill="FFFFFF"/>
        </w:rPr>
        <w:t>about</w:t>
      </w:r>
      <w:r w:rsidRPr="0001208C">
        <w:rPr>
          <w:sz w:val="16"/>
          <w:shd w:val="clear" w:color="auto" w:fill="FFFFFF"/>
        </w:rPr>
        <w:t xml:space="preserve"> President Donald </w:t>
      </w:r>
      <w:r w:rsidRPr="0001208C">
        <w:rPr>
          <w:rStyle w:val="StyleUnderline"/>
          <w:shd w:val="clear" w:color="auto" w:fill="FFFFFF"/>
        </w:rPr>
        <w:t>Trump, very few Americans</w:t>
      </w:r>
      <w:r w:rsidRPr="0001208C">
        <w:rPr>
          <w:sz w:val="16"/>
          <w:shd w:val="clear" w:color="auto" w:fill="FFFFFF"/>
        </w:rPr>
        <w:t xml:space="preserve"> come back with the </w:t>
      </w:r>
      <w:r w:rsidRPr="0001208C">
        <w:rPr>
          <w:rStyle w:val="StyleUnderline"/>
          <w:shd w:val="clear" w:color="auto" w:fill="FFFFFF"/>
        </w:rPr>
        <w:t>answer "I don't know.</w:t>
      </w:r>
      <w:r w:rsidRPr="0001208C">
        <w:rPr>
          <w:sz w:val="16"/>
          <w:shd w:val="clear" w:color="auto" w:fill="FFFFFF"/>
        </w:rPr>
        <w:t>" ¶</w:t>
      </w:r>
      <w:r w:rsidRPr="0001208C">
        <w:rPr>
          <w:rStyle w:val="StyleUnderline"/>
          <w:shd w:val="clear" w:color="auto" w:fill="FFFFFF"/>
        </w:rPr>
        <w:t xml:space="preserve"> A just-released</w:t>
      </w:r>
      <w:r w:rsidRPr="0001208C">
        <w:rPr>
          <w:sz w:val="16"/>
          <w:shd w:val="clear" w:color="auto" w:fill="FFFFFF"/>
        </w:rPr>
        <w:t xml:space="preserve"> NBC News/Wall Street Journal </w:t>
      </w:r>
      <w:r w:rsidRPr="0001208C">
        <w:rPr>
          <w:rStyle w:val="StyleUnderline"/>
          <w:shd w:val="clear" w:color="auto" w:fill="FFFFFF"/>
        </w:rPr>
        <w:t xml:space="preserve">poll found among </w:t>
      </w:r>
      <w:r w:rsidRPr="0001208C">
        <w:rPr>
          <w:sz w:val="16"/>
          <w:shd w:val="clear" w:color="auto" w:fill="FFFFFF"/>
        </w:rPr>
        <w:t xml:space="preserve">all </w:t>
      </w:r>
      <w:r w:rsidRPr="0001208C">
        <w:rPr>
          <w:rStyle w:val="StyleUnderline"/>
          <w:shd w:val="clear" w:color="auto" w:fill="FFFFFF"/>
        </w:rPr>
        <w:t>Americans</w:t>
      </w:r>
      <w:r w:rsidRPr="0001208C">
        <w:rPr>
          <w:sz w:val="16"/>
          <w:shd w:val="clear" w:color="auto" w:fill="FFFFFF"/>
        </w:rPr>
        <w:t xml:space="preserve"> polled, </w:t>
      </w:r>
      <w:r w:rsidRPr="0001208C">
        <w:rPr>
          <w:rStyle w:val="StyleUnderline"/>
          <w:shd w:val="clear" w:color="auto" w:fill="FFFFFF"/>
        </w:rPr>
        <w:t>those who strongly</w:t>
      </w:r>
      <w:r w:rsidRPr="0001208C">
        <w:rPr>
          <w:sz w:val="16"/>
          <w:shd w:val="clear" w:color="auto" w:fill="FFFFFF"/>
        </w:rPr>
        <w:t xml:space="preserve"> or somewhat </w:t>
      </w:r>
      <w:r w:rsidRPr="0001208C">
        <w:rPr>
          <w:rStyle w:val="StyleUnderline"/>
          <w:shd w:val="clear" w:color="auto" w:fill="FFFFFF"/>
        </w:rPr>
        <w:t>approve of</w:t>
      </w:r>
      <w:r w:rsidRPr="0001208C">
        <w:rPr>
          <w:sz w:val="16"/>
          <w:shd w:val="clear" w:color="auto" w:fill="FFFFFF"/>
        </w:rPr>
        <w:t xml:space="preserve"> Donald </w:t>
      </w:r>
      <w:r w:rsidRPr="0001208C">
        <w:rPr>
          <w:rStyle w:val="StyleUnderline"/>
          <w:shd w:val="clear" w:color="auto" w:fill="FFFFFF"/>
        </w:rPr>
        <w:t>Trump</w:t>
      </w:r>
      <w:r w:rsidRPr="0001208C">
        <w:rPr>
          <w:sz w:val="16"/>
          <w:shd w:val="clear" w:color="auto" w:fill="FFFFFF"/>
        </w:rPr>
        <w:t xml:space="preserve">'s job as president </w:t>
      </w:r>
      <w:r w:rsidRPr="0001208C">
        <w:rPr>
          <w:rStyle w:val="StyleUnderline"/>
          <w:shd w:val="clear" w:color="auto" w:fill="FFFFFF"/>
        </w:rPr>
        <w:t xml:space="preserve">is at 45 percent. If you ask just </w:t>
      </w:r>
      <w:r w:rsidRPr="0001208C">
        <w:rPr>
          <w:rStyle w:val="Emphasis"/>
          <w:shd w:val="clear" w:color="auto" w:fill="FFFFFF"/>
        </w:rPr>
        <w:t>Republicans that number balloons to 90 percent</w:t>
      </w:r>
      <w:r w:rsidRPr="0001208C">
        <w:rPr>
          <w:sz w:val="16"/>
          <w:shd w:val="clear" w:color="auto" w:fill="FFFFFF"/>
        </w:rPr>
        <w:t xml:space="preserve"> which is almost equal to the 89 percent of Democrats who either strongly or somewhat disapprove of his performance. ¶ Recent research by the New York Times and Gallup found that 90 percent figure among Republicans at this stage of his presidency second only to George W. Bush's after Sept. 11. ¶ "I think </w:t>
      </w:r>
      <w:r w:rsidRPr="0001208C">
        <w:rPr>
          <w:rStyle w:val="StyleUnderline"/>
          <w:shd w:val="clear" w:color="auto" w:fill="FFFFFF"/>
        </w:rPr>
        <w:t xml:space="preserve">a lot of it has to do with </w:t>
      </w:r>
      <w:r w:rsidRPr="0001208C">
        <w:rPr>
          <w:sz w:val="16"/>
          <w:shd w:val="clear" w:color="auto" w:fill="FFFFFF"/>
        </w:rPr>
        <w:t>President</w:t>
      </w:r>
      <w:r w:rsidRPr="0001208C">
        <w:rPr>
          <w:rStyle w:val="StyleUnderline"/>
          <w:shd w:val="clear" w:color="auto" w:fill="FFFFFF"/>
        </w:rPr>
        <w:t xml:space="preserve"> Trump has such</w:t>
      </w:r>
      <w:r w:rsidRPr="0001208C">
        <w:rPr>
          <w:sz w:val="16"/>
          <w:shd w:val="clear" w:color="auto" w:fill="FFFFFF"/>
        </w:rPr>
        <w:t xml:space="preserve"> a</w:t>
      </w:r>
      <w:r w:rsidRPr="0001208C">
        <w:rPr>
          <w:rStyle w:val="StyleUnderline"/>
          <w:shd w:val="clear" w:color="auto" w:fill="FFFFFF"/>
        </w:rPr>
        <w:t xml:space="preserve"> strong identity and that at the typical voter level where you identify strongly as one party or the other you're looking at the big picture</w:t>
      </w:r>
      <w:r w:rsidRPr="0001208C">
        <w:rPr>
          <w:sz w:val="16"/>
          <w:shd w:val="clear" w:color="auto" w:fill="FFFFFF"/>
        </w:rPr>
        <w:t xml:space="preserve">," said News 5 Political Analyst Dr. Tom Sutton of Baldwin Wallace University. "And </w:t>
      </w:r>
      <w:r w:rsidRPr="0001208C">
        <w:rPr>
          <w:rStyle w:val="StyleUnderline"/>
          <w:shd w:val="clear" w:color="auto" w:fill="FFFFFF"/>
        </w:rPr>
        <w:t>for</w:t>
      </w:r>
      <w:r w:rsidRPr="0001208C">
        <w:rPr>
          <w:sz w:val="16"/>
          <w:shd w:val="clear" w:color="auto" w:fill="FFFFFF"/>
        </w:rPr>
        <w:t xml:space="preserve"> President </w:t>
      </w:r>
      <w:r w:rsidRPr="0001208C">
        <w:rPr>
          <w:rStyle w:val="StyleUnderline"/>
          <w:shd w:val="clear" w:color="auto" w:fill="FFFFFF"/>
        </w:rPr>
        <w:t>Trump the big picture for Republicans is</w:t>
      </w:r>
      <w:r w:rsidRPr="0001208C">
        <w:rPr>
          <w:sz w:val="16"/>
          <w:shd w:val="clear" w:color="auto" w:fill="FFFFFF"/>
        </w:rPr>
        <w:t xml:space="preserve"> he's achieved </w:t>
      </w:r>
      <w:r w:rsidRPr="0001208C">
        <w:rPr>
          <w:rStyle w:val="StyleUnderline"/>
          <w:shd w:val="clear" w:color="auto" w:fill="FFFFFF"/>
        </w:rPr>
        <w:t>policy goals related to tax cuts and deregulation</w:t>
      </w:r>
      <w:r w:rsidRPr="0001208C">
        <w:rPr>
          <w:sz w:val="16"/>
          <w:shd w:val="clear" w:color="auto" w:fill="FFFFFF"/>
        </w:rPr>
        <w:t xml:space="preserve">; the </w:t>
      </w:r>
      <w:r w:rsidRPr="0001208C">
        <w:rPr>
          <w:rStyle w:val="StyleUnderline"/>
          <w:shd w:val="clear" w:color="auto" w:fill="FFFFFF"/>
        </w:rPr>
        <w:t>trade tariffs,</w:t>
      </w:r>
      <w:r w:rsidRPr="0001208C">
        <w:rPr>
          <w:rStyle w:val="Emphasis"/>
          <w:shd w:val="clear" w:color="auto" w:fill="FFFFFF"/>
        </w:rPr>
        <w:t xml:space="preserve"> they're waiting to see how that goes but they're not necessarily judging him on that basis</w:t>
      </w:r>
      <w:r w:rsidRPr="0001208C">
        <w:rPr>
          <w:rStyle w:val="StyleUnderline"/>
          <w:shd w:val="clear" w:color="auto" w:fill="FFFFFF"/>
        </w:rPr>
        <w:t xml:space="preserve"> and</w:t>
      </w:r>
      <w:r w:rsidRPr="0001208C">
        <w:rPr>
          <w:sz w:val="16"/>
          <w:shd w:val="clear" w:color="auto" w:fill="FFFFFF"/>
        </w:rPr>
        <w:t xml:space="preserve"> all of the other </w:t>
      </w:r>
      <w:r w:rsidRPr="0001208C">
        <w:rPr>
          <w:rStyle w:val="StyleUnderline"/>
          <w:shd w:val="clear" w:color="auto" w:fill="FFFFFF"/>
        </w:rPr>
        <w:t>stuff</w:t>
      </w:r>
      <w:r w:rsidRPr="0001208C">
        <w:rPr>
          <w:sz w:val="16"/>
          <w:shd w:val="clear" w:color="auto" w:fill="FFFFFF"/>
        </w:rPr>
        <w:t xml:space="preserve"> that we're hearing </w:t>
      </w:r>
      <w:r w:rsidRPr="0001208C">
        <w:rPr>
          <w:rStyle w:val="StyleUnderline"/>
          <w:shd w:val="clear" w:color="auto" w:fill="FFFFFF"/>
        </w:rPr>
        <w:t>about</w:t>
      </w:r>
      <w:r w:rsidRPr="0001208C">
        <w:rPr>
          <w:sz w:val="16"/>
          <w:shd w:val="clear" w:color="auto" w:fill="FFFFFF"/>
        </w:rPr>
        <w:t xml:space="preserve"> in terms of the </w:t>
      </w:r>
      <w:r w:rsidRPr="0001208C">
        <w:rPr>
          <w:rStyle w:val="StyleUnderline"/>
          <w:shd w:val="clear" w:color="auto" w:fill="FFFFFF"/>
        </w:rPr>
        <w:t>Russia summit and everything else</w:t>
      </w:r>
      <w:r w:rsidRPr="0001208C">
        <w:rPr>
          <w:sz w:val="16"/>
          <w:shd w:val="clear" w:color="auto" w:fill="FFFFFF"/>
        </w:rPr>
        <w:t xml:space="preserve">, </w:t>
      </w:r>
      <w:r w:rsidRPr="0001208C">
        <w:rPr>
          <w:rStyle w:val="StyleUnderline"/>
          <w:shd w:val="clear" w:color="auto" w:fill="FFFFFF"/>
        </w:rPr>
        <w:t>they chalk that up to the Washington swamp trying to take him down."</w:t>
      </w:r>
      <w:r w:rsidRPr="0001208C">
        <w:rPr>
          <w:sz w:val="16"/>
          <w:shd w:val="clear" w:color="auto" w:fill="FFFFFF"/>
        </w:rPr>
        <w:t xml:space="preserve"> ¶ As a bellwether state, Democrats running in this November's election will need Republican and Independent votes to win, so Sutton says running just against Trump is not necessarily the way to go. ¶ "[Democrats] have to identify themselves as an alternative not as a 'we're running against </w:t>
      </w:r>
      <w:r w:rsidRPr="0001208C">
        <w:rPr>
          <w:rStyle w:val="StyleUnderline"/>
          <w:shd w:val="clear" w:color="auto" w:fill="FFFFFF"/>
        </w:rPr>
        <w:t>Trump'</w:t>
      </w:r>
      <w:r w:rsidRPr="0001208C">
        <w:rPr>
          <w:sz w:val="16"/>
          <w:shd w:val="clear" w:color="auto" w:fill="FFFFFF"/>
        </w:rPr>
        <w:t xml:space="preserve"> because </w:t>
      </w:r>
      <w:r w:rsidRPr="0001208C">
        <w:rPr>
          <w:rStyle w:val="StyleUnderline"/>
          <w:shd w:val="clear" w:color="auto" w:fill="FFFFFF"/>
        </w:rPr>
        <w:t>definitely</w:t>
      </w:r>
      <w:r w:rsidRPr="0001208C">
        <w:rPr>
          <w:sz w:val="16"/>
          <w:shd w:val="clear" w:color="auto" w:fill="FFFFFF"/>
        </w:rPr>
        <w:t xml:space="preserve">, he </w:t>
      </w:r>
      <w:r w:rsidRPr="0001208C">
        <w:rPr>
          <w:rStyle w:val="Emphasis"/>
          <w:shd w:val="clear" w:color="auto" w:fill="FFFFFF"/>
        </w:rPr>
        <w:t>has strong support,</w:t>
      </w:r>
      <w:r w:rsidRPr="0001208C">
        <w:rPr>
          <w:sz w:val="16"/>
          <w:shd w:val="clear" w:color="auto" w:fill="FFFFFF"/>
        </w:rPr>
        <w:t>" Sutton said. "And with Independents, if you don't give them something to vote for, they're either going to not vote or they're going to vote for the status quo, which in this case is going to be Republicans and President Trump."</w:t>
      </w:r>
    </w:p>
    <w:p w:rsidR="0003372C" w:rsidRPr="009E31E3" w:rsidRDefault="0003372C" w:rsidP="0003372C">
      <w:pPr>
        <w:pStyle w:val="Heading4"/>
      </w:pPr>
      <w:r w:rsidRPr="009E31E3">
        <w:t xml:space="preserve">Trump’s core support is high </w:t>
      </w:r>
      <w:r>
        <w:t>– stance against liberal policies is key to maintaining support</w:t>
      </w:r>
    </w:p>
    <w:p w:rsidR="0003372C" w:rsidRPr="009E31E3" w:rsidRDefault="0003372C" w:rsidP="0003372C">
      <w:r>
        <w:rPr>
          <w:rStyle w:val="Style13ptBold"/>
        </w:rPr>
        <w:t xml:space="preserve">Bump 7/24 </w:t>
      </w:r>
      <w:r>
        <w:t xml:space="preserve">(Philip is a </w:t>
      </w:r>
      <w:r w:rsidRPr="009E31E3">
        <w:t>correspondent for The Washington Post based in New York</w:t>
      </w:r>
      <w:r>
        <w:t>, “</w:t>
      </w:r>
      <w:r w:rsidRPr="009E31E3">
        <w:t>Why is Trump so much more popular with Republicans than past presidents?</w:t>
      </w:r>
      <w:r>
        <w:t xml:space="preserve">” 7/24/18, The Washington Post, </w:t>
      </w:r>
      <w:r w:rsidRPr="009E31E3">
        <w:t>https://www.washingtonpost.com/news/politics/wp/2018/07/24/why-is-trump-so-much-more-popular-with-republicans-than-past-presidents/?utm_term=.24d13fe0cf77</w:t>
      </w:r>
      <w:r>
        <w:t>) EC</w:t>
      </w:r>
    </w:p>
    <w:p w:rsidR="0003372C" w:rsidRDefault="0003372C" w:rsidP="0003372C">
      <w:r w:rsidRPr="009E31E3">
        <w:rPr>
          <w:sz w:val="16"/>
        </w:rPr>
        <w:t xml:space="preserve">There has been an </w:t>
      </w:r>
      <w:r w:rsidRPr="009E31E3">
        <w:rPr>
          <w:rStyle w:val="StyleUnderline"/>
        </w:rPr>
        <w:t>effort</w:t>
      </w:r>
      <w:r w:rsidRPr="009E31E3">
        <w:rPr>
          <w:sz w:val="16"/>
        </w:rPr>
        <w:t xml:space="preserve">, often by Republicans skeptical of President Trump’s administration, </w:t>
      </w:r>
      <w:r w:rsidRPr="009E31E3">
        <w:rPr>
          <w:rStyle w:val="StyleUnderline"/>
        </w:rPr>
        <w:t>to explain why Trump</w:t>
      </w:r>
      <w:r w:rsidRPr="009E31E3">
        <w:rPr>
          <w:sz w:val="16"/>
        </w:rPr>
        <w:t xml:space="preserve"> consistently </w:t>
      </w:r>
      <w:r w:rsidRPr="009E31E3">
        <w:rPr>
          <w:rStyle w:val="StyleUnderline"/>
        </w:rPr>
        <w:t>sees approval ratings among members of his own party that are</w:t>
      </w:r>
      <w:r w:rsidRPr="009E31E3">
        <w:rPr>
          <w:sz w:val="16"/>
        </w:rPr>
        <w:t xml:space="preserve"> so much </w:t>
      </w:r>
      <w:r w:rsidRPr="009E31E3">
        <w:rPr>
          <w:rStyle w:val="StyleUnderline"/>
        </w:rPr>
        <w:t>higher</w:t>
      </w:r>
      <w:r w:rsidRPr="009E31E3">
        <w:rPr>
          <w:sz w:val="16"/>
        </w:rPr>
        <w:t xml:space="preserve"> than past presidents. We noted in June that the </w:t>
      </w:r>
      <w:r w:rsidRPr="009E31E3">
        <w:rPr>
          <w:rStyle w:val="Emphasis"/>
        </w:rPr>
        <w:t xml:space="preserve">only Republican president with more support </w:t>
      </w:r>
      <w:r w:rsidRPr="009E31E3">
        <w:rPr>
          <w:rStyle w:val="StyleUnderline"/>
        </w:rPr>
        <w:t xml:space="preserve">from Republicans </w:t>
      </w:r>
      <w:r w:rsidRPr="009E31E3">
        <w:rPr>
          <w:sz w:val="16"/>
        </w:rPr>
        <w:t xml:space="preserve">in the modern era </w:t>
      </w:r>
      <w:r w:rsidRPr="009E31E3">
        <w:rPr>
          <w:rStyle w:val="Emphasis"/>
        </w:rPr>
        <w:t>was</w:t>
      </w:r>
      <w:r w:rsidRPr="009E31E3">
        <w:rPr>
          <w:sz w:val="16"/>
        </w:rPr>
        <w:t xml:space="preserve"> George W. </w:t>
      </w:r>
      <w:r w:rsidRPr="009E31E3">
        <w:rPr>
          <w:rStyle w:val="Emphasis"/>
        </w:rPr>
        <w:t>Bush — immediately after the Sept. 11 terrorist attacks</w:t>
      </w:r>
      <w:r w:rsidRPr="009E31E3">
        <w:rPr>
          <w:sz w:val="16"/>
        </w:rPr>
        <w:t xml:space="preserve">. How could that be, many have wondered, given how polarizing Trump is? </w:t>
      </w:r>
      <w:r w:rsidRPr="009E31E3">
        <w:rPr>
          <w:rStyle w:val="StyleUnderline"/>
        </w:rPr>
        <w:t>There are certainly reasons</w:t>
      </w:r>
      <w:r w:rsidRPr="009E31E3">
        <w:rPr>
          <w:sz w:val="16"/>
        </w:rPr>
        <w:t xml:space="preserve"> for Republicans in particular to support Trump’s presidency: </w:t>
      </w:r>
      <w:r w:rsidRPr="009E31E3">
        <w:rPr>
          <w:rStyle w:val="Emphasis"/>
        </w:rPr>
        <w:t>the strong economy, his appointments to the courts.</w:t>
      </w:r>
      <w:r w:rsidRPr="009E31E3">
        <w:rPr>
          <w:sz w:val="16"/>
        </w:rPr>
        <w:t xml:space="preserve"> But so much more than past Republican presidents? ¶ One popular theory is that the increase in self-identified independents reflects a movement away from an increasingly partisan Republican (and Democratic) Party, consolidating a more-extreme base within the party that approves of Trump’s actions. ¶ While it’s true that the number of partisans has increased, it doesn’t seem to be true that a significantly lower percentage of Americans is identifying as Republican in the Trump era relative to past years. Pew Research Center polling shows that the biggest drop in Republican Party identity came in the last few years of the Bush presidency, as an unpopular president turned off voters. In 2009, the percentage of the country that identified as Republican was 26 percent; in 2017, it was the same. ¶ Those data </w:t>
      </w:r>
      <w:r w:rsidRPr="009E31E3">
        <w:rPr>
          <w:sz w:val="16"/>
        </w:rPr>
        <w:lastRenderedPageBreak/>
        <w:t xml:space="preserve">are rough. Charles Franklin, director of the Marquette Law School Poll, walked through an analysis of partisan identification trends on Twitter. The effect of a decrease in Republican identity under Trump would be small, Franklin argues, because that shift has been small. FiveThirtyEight’s Nate Silver disagrees but is skeptical that looking at the big picture will answer the question anyway. ¶ So let’s try. ¶ The General Social Survey, a study of cultural and political attitudes conducted by the National Opinion Research Center at the University of Chicago, shows a steadiness in the percentage of self-identified Republicans over the past decade or so that’s similar to Pew. The percent of Americans identifying as Democrats has increased. ¶ But that chart groups independents who generally vote with a party as members of that party. If we exclude those “leaners” from that chart, the picture for the Republicans is a bit worse. Since a peak in 1992 at 32.6 percent, the density of strong and not-strong Republicans has slipped back into the low 20s — where it was before the presidency of Ronald Reagan. ¶ The downward trend in Republican identity has been fairly steady since 2004. At the same time, the percentage of Americans who say they’re independent but lean to the GOP has been remarkably consistent in the survey, holding at about 10 percent. ¶ This data ends in 2016, at the very start of the Trump era. Gallup’s monthly polling since January 2016, though, shows very little change in identification by party over that period. ¶ The takeaway, then, is that the density of those identifying as Republican fluctuates a lot but hasn’t changed dramatically recently after a slow slide beginning in Bush’s second term. ¶ But the other part of our original theory is nonetheless accurate: On political ideology, the long-term change in both parties has been significant. ¶ We’ve pointed to this graph before, most recently when noting that any attempt by the Democratic Party to stave off a liberal insurrection was coming too late. Since 2000, the number of self-identified conservatives in the Democratic Party has been cut in half. The number of self-identified liberals — only slightly more than conservatives 18 years ago — now constitutes half the party. ¶ The General Social Survey lets us see the trend over a longer period. More than half of the most stalwart Democrats already identify as liberal after a slow climb upward. ¶ Among that group, almost one in eight identify as “extremely liberal.” ¶ As the chart of Gallup data above suggests, the percentage of Republicans identifying as conservative is much higher, as is the percentage of strong Republicans who identify as extremely conservative. ¶ The GSS data mirror the Gallup shifts, but we can look at it over a longer period of time. ¶ </w:t>
      </w:r>
      <w:r w:rsidRPr="009E31E3">
        <w:rPr>
          <w:rStyle w:val="StyleUnderline"/>
        </w:rPr>
        <w:t>The Republican Party is much more ideologically pure than the Democrats</w:t>
      </w:r>
      <w:r w:rsidRPr="009E31E3">
        <w:rPr>
          <w:sz w:val="16"/>
        </w:rPr>
        <w:t xml:space="preserve"> — and than the Republican Party of 18 years ago. Then, 39.5 of Republicans identified as conservative or extremely conservative; now, 47.7 percent — almost half — do. </w:t>
      </w:r>
      <w:r w:rsidRPr="009E31E3">
        <w:rPr>
          <w:rStyle w:val="StyleUnderline"/>
        </w:rPr>
        <w:t>Only 6 percent identify as liberal</w:t>
      </w:r>
      <w:r w:rsidRPr="009E31E3">
        <w:rPr>
          <w:sz w:val="16"/>
        </w:rPr>
        <w:t xml:space="preserve">. ¶ We can see that movement in Pew polling on policy issues. Note the split that occurs over time. ¶ </w:t>
      </w:r>
      <w:r w:rsidRPr="009E31E3">
        <w:rPr>
          <w:rStyle w:val="StyleUnderline"/>
        </w:rPr>
        <w:t>Trump</w:t>
      </w:r>
      <w:r w:rsidRPr="009E31E3">
        <w:rPr>
          <w:sz w:val="16"/>
        </w:rPr>
        <w:t xml:space="preserve">, too, </w:t>
      </w:r>
      <w:r w:rsidRPr="009E31E3">
        <w:rPr>
          <w:rStyle w:val="Emphasis"/>
        </w:rPr>
        <w:t>has grown more conservative in recent years, and his presidency reflects that</w:t>
      </w:r>
      <w:r w:rsidRPr="009E31E3">
        <w:rPr>
          <w:sz w:val="16"/>
        </w:rPr>
        <w:t xml:space="preserve">. </w:t>
      </w:r>
      <w:r w:rsidRPr="009E31E3">
        <w:rPr>
          <w:rStyle w:val="Emphasis"/>
        </w:rPr>
        <w:t>He’s made goading the political opposition a central part of his strategy in office and it remains a core part of his appeal.</w:t>
      </w:r>
      <w:r w:rsidRPr="009E31E3">
        <w:rPr>
          <w:sz w:val="16"/>
        </w:rPr>
        <w:t xml:space="preserve"> Whether the party is shedding more moderate members at a significant rate, it’s obviously true that </w:t>
      </w:r>
      <w:r w:rsidRPr="009E31E3">
        <w:rPr>
          <w:rStyle w:val="Emphasis"/>
        </w:rPr>
        <w:t>the party’s ideology has become more homogeneous than it was in the past.</w:t>
      </w:r>
      <w:r w:rsidRPr="009E31E3">
        <w:rPr>
          <w:sz w:val="16"/>
        </w:rPr>
        <w:t xml:space="preserve"> ¶ </w:t>
      </w:r>
      <w:r w:rsidRPr="009E31E3">
        <w:rPr>
          <w:rStyle w:val="Emphasis"/>
        </w:rPr>
        <w:t xml:space="preserve">A president who appeals to that </w:t>
      </w:r>
      <w:r w:rsidRPr="009E31E3">
        <w:t>homogeneity is likely to fare well.</w:t>
      </w:r>
    </w:p>
    <w:p w:rsidR="0003372C" w:rsidRPr="00E9687D" w:rsidRDefault="0003372C" w:rsidP="0003372C">
      <w:pPr>
        <w:pStyle w:val="Heading4"/>
      </w:pPr>
      <w:r w:rsidRPr="00E9687D">
        <w:t xml:space="preserve">Poll numbers have been stable </w:t>
      </w:r>
      <w:r>
        <w:t xml:space="preserve">– </w:t>
      </w:r>
      <w:r w:rsidRPr="00E9687D">
        <w:t>family separation proves immigration is the key issue</w:t>
      </w:r>
      <w:r>
        <w:t xml:space="preserve"> </w:t>
      </w:r>
    </w:p>
    <w:p w:rsidR="0003372C" w:rsidRPr="00E9687D" w:rsidRDefault="0003372C" w:rsidP="0003372C">
      <w:r w:rsidRPr="00E9687D">
        <w:rPr>
          <w:rStyle w:val="Style13ptBold"/>
        </w:rPr>
        <w:t>McCarthy 7/1</w:t>
      </w:r>
      <w:r>
        <w:t xml:space="preserve"> (Tom </w:t>
      </w:r>
      <w:r w:rsidRPr="00E9687D">
        <w:t>is national affairs correspondent for Guardian US</w:t>
      </w:r>
      <w:r>
        <w:t xml:space="preserve">, “Is Trump really winning? The truth about the president's popularity,” The Guardian, 7/1/18, </w:t>
      </w:r>
      <w:r w:rsidRPr="00E9687D">
        <w:t>https://www.theguardian.com/us-news/2018/jul/01/donald-trump-polls-popularity-approval-rating</w:t>
      </w:r>
      <w:r>
        <w:t>) EC</w:t>
      </w:r>
    </w:p>
    <w:p w:rsidR="0003372C" w:rsidRPr="00E9687D" w:rsidRDefault="0003372C" w:rsidP="0003372C">
      <w:pPr>
        <w:rPr>
          <w:sz w:val="16"/>
        </w:rPr>
      </w:pPr>
      <w:r w:rsidRPr="00E9687D">
        <w:rPr>
          <w:sz w:val="16"/>
        </w:rPr>
        <w:t xml:space="preserve">When </w:t>
      </w:r>
      <w:r w:rsidRPr="00E9687D">
        <w:rPr>
          <w:rStyle w:val="StyleUnderline"/>
        </w:rPr>
        <w:t>Trump hit a personal best 45% overall approval rating last week in Gallup's weekly tracking poll, boosted by a 90% approval rating among Republicans,</w:t>
      </w:r>
      <w:r w:rsidRPr="00E9687D">
        <w:rPr>
          <w:sz w:val="16"/>
        </w:rPr>
        <w:t xml:space="preserve"> a chorus of anxious Trump detractors asked: “How can this be?”</w:t>
      </w:r>
      <w:r>
        <w:rPr>
          <w:sz w:val="16"/>
        </w:rPr>
        <w:t xml:space="preserve"> ¶ </w:t>
      </w:r>
      <w:r w:rsidRPr="00E9687D">
        <w:rPr>
          <w:sz w:val="16"/>
        </w:rPr>
        <w:t xml:space="preserve">Easy come, easy poll: </w:t>
      </w:r>
      <w:r w:rsidRPr="00E9687D">
        <w:rPr>
          <w:rStyle w:val="StyleUnderline"/>
        </w:rPr>
        <w:t>on Monday, Gallup had Trump back down at 41%, as Americans learned</w:t>
      </w:r>
      <w:r w:rsidRPr="00E9687D">
        <w:rPr>
          <w:sz w:val="16"/>
        </w:rPr>
        <w:t xml:space="preserve"> more </w:t>
      </w:r>
      <w:r w:rsidRPr="00E9687D">
        <w:rPr>
          <w:rStyle w:val="StyleUnderline"/>
        </w:rPr>
        <w:t>about</w:t>
      </w:r>
      <w:r w:rsidRPr="00E9687D">
        <w:rPr>
          <w:sz w:val="16"/>
        </w:rPr>
        <w:t xml:space="preserve"> his policy of </w:t>
      </w:r>
      <w:r w:rsidRPr="00E9687D">
        <w:rPr>
          <w:rStyle w:val="StyleUnderline"/>
        </w:rPr>
        <w:t>separating migrant families at the US border.</w:t>
      </w:r>
      <w:r w:rsidRPr="00E9687D">
        <w:rPr>
          <w:sz w:val="16"/>
        </w:rPr>
        <w:t xml:space="preserve"> </w:t>
      </w:r>
      <w:r w:rsidRPr="00E9687D">
        <w:rPr>
          <w:rStyle w:val="StyleUnderline"/>
        </w:rPr>
        <w:t xml:space="preserve">In fact, Trump’s </w:t>
      </w:r>
      <w:r w:rsidRPr="00E9687D">
        <w:rPr>
          <w:rStyle w:val="Emphasis"/>
        </w:rPr>
        <w:t xml:space="preserve">approval rating during his first term has been “incredibly stable” </w:t>
      </w:r>
      <w:r w:rsidRPr="00E9687D">
        <w:rPr>
          <w:rStyle w:val="StyleUnderline"/>
        </w:rPr>
        <w:t>within a band from about 36% to 43%,</w:t>
      </w:r>
      <w:r w:rsidRPr="00E9687D">
        <w:rPr>
          <w:sz w:val="16"/>
        </w:rPr>
        <w:t xml:space="preserve"> the polling analyst Harry Enten and others have pointed out.</w:t>
      </w:r>
      <w:r>
        <w:rPr>
          <w:sz w:val="16"/>
        </w:rPr>
        <w:t xml:space="preserve"> ¶ </w:t>
      </w:r>
      <w:r w:rsidRPr="00E9687D">
        <w:rPr>
          <w:sz w:val="16"/>
        </w:rPr>
        <w:t>Under normal circumstances, an overall approval rating much under 50% would spell doom for an incumbent president, ruling out re-election. And 90% in-party support is not unusual in recent presidential cycles.</w:t>
      </w:r>
      <w:r>
        <w:rPr>
          <w:sz w:val="16"/>
        </w:rPr>
        <w:t xml:space="preserve"> ¶ </w:t>
      </w:r>
      <w:r w:rsidRPr="00E9687D">
        <w:rPr>
          <w:sz w:val="16"/>
        </w:rPr>
        <w:t>“Don’t listen to the polls,” cautioned a 55-year-old army veteran and Clinton supporter from central Florida who tweets @politicalppatty and who did not want to give her name for fear of losing her Veterans Administration benefits.</w:t>
      </w:r>
      <w:r>
        <w:rPr>
          <w:sz w:val="16"/>
        </w:rPr>
        <w:t xml:space="preserve"> ¶ </w:t>
      </w:r>
      <w:r w:rsidRPr="00E9687D">
        <w:rPr>
          <w:sz w:val="16"/>
        </w:rPr>
        <w:t>“Even if they say Trump is going down, that he’s going to be impeached – don’t listen. Democrats don’t get out the vote. We do not band together. We don’t have a playbook like them [Republicans]. So don’t listen to the polls. Unless we show up, we’ll lose.”</w:t>
      </w:r>
      <w:r>
        <w:rPr>
          <w:sz w:val="16"/>
        </w:rPr>
        <w:t xml:space="preserve"> ¶ </w:t>
      </w:r>
      <w:r w:rsidRPr="00E9687D">
        <w:rPr>
          <w:sz w:val="16"/>
        </w:rPr>
        <w:t>Some voters find it hard to understand how Trump could maintain such strong support from Republicans. But while Trump is an unusual president, in terms of his political style and conduct, certain features of his presidency, such as his robust party support, are true to historical patterns, said Lynn Vavreck, a professor of political science at the University of California, Los Angeles.</w:t>
      </w:r>
      <w:r>
        <w:rPr>
          <w:sz w:val="16"/>
        </w:rPr>
        <w:t xml:space="preserve"> ¶ </w:t>
      </w:r>
      <w:r w:rsidRPr="00E9687D">
        <w:rPr>
          <w:sz w:val="16"/>
        </w:rPr>
        <w:t xml:space="preserve">“I think the problem is that </w:t>
      </w:r>
      <w:r w:rsidRPr="00E9687D">
        <w:rPr>
          <w:rStyle w:val="StyleUnderline"/>
        </w:rPr>
        <w:t xml:space="preserve">people want to think that Trump should be different, and that he shouldn’t have </w:t>
      </w:r>
      <w:r w:rsidRPr="00E9687D">
        <w:rPr>
          <w:rStyle w:val="StyleUnderline"/>
        </w:rPr>
        <w:lastRenderedPageBreak/>
        <w:t>the same approval rating as a ‘typical’ Republican president</w:t>
      </w:r>
      <w:r w:rsidRPr="00E9687D">
        <w:rPr>
          <w:sz w:val="16"/>
        </w:rPr>
        <w:t>,” Vavreck said.</w:t>
      </w:r>
      <w:r>
        <w:rPr>
          <w:sz w:val="16"/>
        </w:rPr>
        <w:t xml:space="preserve"> ¶ </w:t>
      </w:r>
      <w:r w:rsidRPr="00E9687D">
        <w:rPr>
          <w:sz w:val="16"/>
        </w:rPr>
        <w:t xml:space="preserve">“But he is the president, he is a Republican, so it’s a little bit like the counter-question is: ‘Why would we expect him to look different?’ The answer to that is that he behaves differently. But </w:t>
      </w:r>
      <w:r w:rsidRPr="00E9687D">
        <w:rPr>
          <w:rStyle w:val="StyleUnderline"/>
        </w:rPr>
        <w:t>that party label is still really important to people</w:t>
      </w:r>
      <w:r w:rsidRPr="00E9687D">
        <w:rPr>
          <w:sz w:val="16"/>
        </w:rPr>
        <w:t>.”</w:t>
      </w:r>
    </w:p>
    <w:p w:rsidR="0003372C" w:rsidRPr="0003372C" w:rsidRDefault="0003372C" w:rsidP="0003372C"/>
    <w:p w:rsidR="0003372C" w:rsidRDefault="0003372C" w:rsidP="0003372C">
      <w:pPr>
        <w:pStyle w:val="Heading2"/>
      </w:pPr>
      <w:r>
        <w:lastRenderedPageBreak/>
        <w:t>AFF</w:t>
      </w:r>
    </w:p>
    <w:p w:rsidR="0003372C" w:rsidRPr="009A0DBB" w:rsidRDefault="0003372C" w:rsidP="0003372C">
      <w:pPr>
        <w:pStyle w:val="Heading3"/>
      </w:pPr>
      <w:r>
        <w:lastRenderedPageBreak/>
        <w:t>Non-U</w:t>
      </w:r>
    </w:p>
    <w:p w:rsidR="0003372C" w:rsidRDefault="0003372C" w:rsidP="0003372C">
      <w:pPr>
        <w:pStyle w:val="Heading4"/>
      </w:pPr>
      <w:r>
        <w:t xml:space="preserve">newest polls show Trump’s support has dropped – Helsinki and Russia </w:t>
      </w:r>
    </w:p>
    <w:p w:rsidR="0003372C" w:rsidRPr="004E3A7B" w:rsidRDefault="0003372C" w:rsidP="0003372C">
      <w:r w:rsidRPr="004E3A7B">
        <w:t xml:space="preserve">Sally </w:t>
      </w:r>
      <w:r w:rsidRPr="004E3A7B">
        <w:rPr>
          <w:rStyle w:val="Style13ptBold"/>
        </w:rPr>
        <w:t>Persons July 24th</w:t>
      </w:r>
      <w:r>
        <w:t xml:space="preserve"> </w:t>
      </w:r>
      <w:r w:rsidRPr="004E3A7B">
        <w:t>is RealClearPolitics' White Hou</w:t>
      </w:r>
      <w:r>
        <w:t>se correspondent, July 24</w:t>
      </w:r>
      <w:r w:rsidRPr="004E3A7B">
        <w:rPr>
          <w:vertAlign w:val="superscript"/>
        </w:rPr>
        <w:t>th</w:t>
      </w:r>
      <w:r>
        <w:t>, 2018, “</w:t>
      </w:r>
      <w:r w:rsidRPr="004E3A7B">
        <w:t>Trump Support Among Blue-Collar Whites Dips</w:t>
      </w:r>
      <w:r>
        <w:t xml:space="preserve">” from </w:t>
      </w:r>
      <w:r w:rsidRPr="004E3A7B">
        <w:t>https://www.realclearpolitics.com/articles/2018/07/24/trump_support_among_blue-collar_whites_dips__137616.html</w:t>
      </w:r>
      <w:r>
        <w:t>, accessed 7/30/18 // AT</w:t>
      </w:r>
    </w:p>
    <w:p w:rsidR="0003372C" w:rsidRDefault="0003372C" w:rsidP="0003372C">
      <w:r w:rsidRPr="007C673E">
        <w:rPr>
          <w:rStyle w:val="StyleUnderline"/>
        </w:rPr>
        <w:t xml:space="preserve">A </w:t>
      </w:r>
      <w:r w:rsidRPr="0024109C">
        <w:rPr>
          <w:rStyle w:val="StyleUnderline"/>
          <w:shd w:val="clear" w:color="auto" w:fill="9AFFE0"/>
        </w:rPr>
        <w:t>new poll shows</w:t>
      </w:r>
      <w:r w:rsidRPr="007C673E">
        <w:rPr>
          <w:rStyle w:val="StyleUnderline"/>
        </w:rPr>
        <w:t xml:space="preserve"> President </w:t>
      </w:r>
      <w:r w:rsidRPr="0024109C">
        <w:rPr>
          <w:rStyle w:val="Emphasis"/>
          <w:shd w:val="clear" w:color="auto" w:fill="9AFFE0"/>
        </w:rPr>
        <w:t>Trump</w:t>
      </w:r>
      <w:r w:rsidRPr="007C673E">
        <w:rPr>
          <w:rStyle w:val="Emphasis"/>
        </w:rPr>
        <w:t xml:space="preserve"> has </w:t>
      </w:r>
      <w:r w:rsidRPr="0024109C">
        <w:rPr>
          <w:rStyle w:val="Emphasis"/>
          <w:shd w:val="clear" w:color="auto" w:fill="9AFFE0"/>
        </w:rPr>
        <w:t>lost support</w:t>
      </w:r>
      <w:r w:rsidRPr="007C673E">
        <w:rPr>
          <w:rStyle w:val="StyleUnderline"/>
        </w:rPr>
        <w:t xml:space="preserve"> among his blue-collar base </w:t>
      </w:r>
      <w:r w:rsidRPr="0024109C">
        <w:rPr>
          <w:rStyle w:val="StyleUnderline"/>
          <w:shd w:val="clear" w:color="auto" w:fill="9AFFE0"/>
        </w:rPr>
        <w:t xml:space="preserve">in </w:t>
      </w:r>
      <w:r w:rsidRPr="007C673E">
        <w:rPr>
          <w:rStyle w:val="StyleUnderline"/>
        </w:rPr>
        <w:t xml:space="preserve">the </w:t>
      </w:r>
      <w:r w:rsidRPr="0024109C">
        <w:rPr>
          <w:rStyle w:val="StyleUnderline"/>
          <w:shd w:val="clear" w:color="auto" w:fill="9AFFE0"/>
        </w:rPr>
        <w:t>wake of</w:t>
      </w:r>
      <w:r w:rsidRPr="007C673E">
        <w:rPr>
          <w:rStyle w:val="StyleUnderline"/>
        </w:rPr>
        <w:t xml:space="preserve"> his much criticized </w:t>
      </w:r>
      <w:r w:rsidRPr="0024109C">
        <w:rPr>
          <w:rStyle w:val="Emphasis"/>
          <w:shd w:val="clear" w:color="auto" w:fill="9AFFE0"/>
        </w:rPr>
        <w:t>Helsinki</w:t>
      </w:r>
      <w:r w:rsidRPr="0024109C">
        <w:rPr>
          <w:rStyle w:val="StyleUnderline"/>
          <w:shd w:val="clear" w:color="auto" w:fill="9AFFE0"/>
        </w:rPr>
        <w:t xml:space="preserve"> news conference</w:t>
      </w:r>
      <w:r w:rsidRPr="007C673E">
        <w:rPr>
          <w:rStyle w:val="StyleUnderline"/>
        </w:rPr>
        <w:t xml:space="preserve"> with Russian President Vladimir Putin.</w:t>
      </w:r>
      <w:r w:rsidRPr="004E3A7B">
        <w:rPr>
          <w:sz w:val="16"/>
        </w:rPr>
        <w:t xml:space="preserve"> The survey from Quinnipiac University shows a </w:t>
      </w:r>
      <w:r w:rsidRPr="007C673E">
        <w:rPr>
          <w:rStyle w:val="StyleUnderline"/>
        </w:rPr>
        <w:t>drop of eight percentage points among white voters</w:t>
      </w:r>
      <w:r w:rsidRPr="004E3A7B">
        <w:rPr>
          <w:sz w:val="16"/>
        </w:rPr>
        <w:t xml:space="preserve"> without a college degree, compared to the organization’s last national poll. ¶ In June, </w:t>
      </w:r>
      <w:r w:rsidRPr="007C673E">
        <w:rPr>
          <w:rStyle w:val="StyleUnderline"/>
        </w:rPr>
        <w:t>57 percent of these voters approved of the president’s job performance, but that number now stands at 49 percent.</w:t>
      </w:r>
      <w:r w:rsidRPr="004E3A7B">
        <w:rPr>
          <w:sz w:val="16"/>
        </w:rPr>
        <w:t xml:space="preserve"> Conversely, </w:t>
      </w:r>
      <w:r w:rsidRPr="004E3A7B">
        <w:rPr>
          <w:rStyle w:val="StyleUnderline"/>
        </w:rPr>
        <w:t>the number of those who disapprove has also increased,</w:t>
      </w:r>
      <w:r w:rsidRPr="004E3A7B">
        <w:rPr>
          <w:sz w:val="16"/>
        </w:rPr>
        <w:t xml:space="preserve"> from 36 percent to 47 percent. Trump’s other key demographic — </w:t>
      </w:r>
      <w:r w:rsidRPr="007C673E">
        <w:rPr>
          <w:rStyle w:val="StyleUnderline"/>
        </w:rPr>
        <w:t>white men — saw a five-point dip in support from a 54 percent approval rating last month to 49 percent in the latest poll. Those who disapprove also grew by five points</w:t>
      </w:r>
      <w:r w:rsidRPr="004E3A7B">
        <w:rPr>
          <w:sz w:val="16"/>
        </w:rPr>
        <w:t xml:space="preserve">. ¶ "Whether it is with love or not, President Donald </w:t>
      </w:r>
      <w:r w:rsidRPr="007C673E">
        <w:rPr>
          <w:rStyle w:val="StyleUnderline"/>
        </w:rPr>
        <w:t xml:space="preserve">Trump's </w:t>
      </w:r>
      <w:r w:rsidRPr="004E3A7B">
        <w:rPr>
          <w:rStyle w:val="StyleUnderline"/>
          <w:shd w:val="clear" w:color="auto" w:fill="9AFFE0"/>
        </w:rPr>
        <w:t xml:space="preserve">relationship with </w:t>
      </w:r>
      <w:r w:rsidRPr="004E3A7B">
        <w:rPr>
          <w:rStyle w:val="Emphasis"/>
          <w:shd w:val="clear" w:color="auto" w:fill="9AFFE0"/>
        </w:rPr>
        <w:t>Russia has delivered</w:t>
      </w:r>
      <w:r w:rsidRPr="007C673E">
        <w:rPr>
          <w:rStyle w:val="Emphasis"/>
        </w:rPr>
        <w:t xml:space="preserve"> a</w:t>
      </w:r>
      <w:r w:rsidRPr="007C673E">
        <w:rPr>
          <w:rStyle w:val="StyleUnderline"/>
        </w:rPr>
        <w:t xml:space="preserve"> small </w:t>
      </w:r>
      <w:r w:rsidRPr="004E3A7B">
        <w:rPr>
          <w:rStyle w:val="Emphasis"/>
          <w:shd w:val="clear" w:color="auto" w:fill="9AFFE0"/>
        </w:rPr>
        <w:t>blow to his already poor standing</w:t>
      </w:r>
      <w:r w:rsidRPr="004E3A7B">
        <w:rPr>
          <w:rStyle w:val="StyleUnderline"/>
          <w:shd w:val="clear" w:color="auto" w:fill="9AFFE0"/>
        </w:rPr>
        <w:t xml:space="preserve"> </w:t>
      </w:r>
      <w:r w:rsidRPr="007C673E">
        <w:rPr>
          <w:rStyle w:val="StyleUnderline"/>
        </w:rPr>
        <w:t>with the American people</w:t>
      </w:r>
      <w:r w:rsidRPr="004E3A7B">
        <w:rPr>
          <w:sz w:val="16"/>
        </w:rPr>
        <w:t xml:space="preserve">," said Peter Brown, assistant director of the Quinnipiac poll. ¶ Trump’s decision to side with Putin on the issue of Russian meddling in the 2016 election over his own intelligence agencies – a stance he corrected the next day -- </w:t>
      </w:r>
      <w:r w:rsidRPr="004E3A7B">
        <w:rPr>
          <w:rStyle w:val="StyleUnderline"/>
        </w:rPr>
        <w:t xml:space="preserve">seems to have also caused a </w:t>
      </w:r>
      <w:r w:rsidRPr="004E3A7B">
        <w:rPr>
          <w:rStyle w:val="StyleUnderline"/>
          <w:shd w:val="clear" w:color="auto" w:fill="9AFFE0"/>
        </w:rPr>
        <w:t>decrease in his overall approval rating</w:t>
      </w:r>
      <w:r w:rsidRPr="004E3A7B">
        <w:rPr>
          <w:rStyle w:val="StyleUnderline"/>
        </w:rPr>
        <w:t xml:space="preserve">, which is </w:t>
      </w:r>
      <w:r w:rsidRPr="004E3A7B">
        <w:rPr>
          <w:rStyle w:val="StyleUnderline"/>
          <w:shd w:val="clear" w:color="auto" w:fill="9AFFE0"/>
        </w:rPr>
        <w:t>back below 40 percent again</w:t>
      </w:r>
      <w:r w:rsidRPr="004E3A7B">
        <w:rPr>
          <w:rStyle w:val="StyleUnderline"/>
        </w:rPr>
        <w:t xml:space="preserve"> compared to 43 percent in June.</w:t>
      </w:r>
      <w:r w:rsidRPr="004E3A7B">
        <w:rPr>
          <w:sz w:val="16"/>
        </w:rPr>
        <w:t xml:space="preserve"> Among the electorate overall, 54 percent say Trump was not acting in the best interest of the United States and another 52 percent say the summit was a “failure” for the U.S. Another 73 percent say it was a success -- for Russia. </w:t>
      </w:r>
    </w:p>
    <w:p w:rsidR="0003372C" w:rsidRPr="0003372C" w:rsidRDefault="0003372C" w:rsidP="0003372C"/>
    <w:p w:rsidR="009A0DBB" w:rsidRDefault="0003372C" w:rsidP="009A0DBB">
      <w:pPr>
        <w:pStyle w:val="Heading3"/>
      </w:pPr>
      <w:r>
        <w:lastRenderedPageBreak/>
        <w:t>Base R</w:t>
      </w:r>
      <w:r w:rsidR="009A0DBB">
        <w:t>esilient</w:t>
      </w:r>
    </w:p>
    <w:p w:rsidR="009A0DBB" w:rsidRPr="009A0DBB" w:rsidRDefault="009A0DBB" w:rsidP="009A0DBB"/>
    <w:p w:rsidR="009A0DBB" w:rsidRDefault="009A0DBB" w:rsidP="009A0DBB">
      <w:pPr>
        <w:pStyle w:val="Heading4"/>
      </w:pPr>
      <w:r>
        <w:t xml:space="preserve">base resilient despite family separation and Helsinki summit </w:t>
      </w:r>
    </w:p>
    <w:p w:rsidR="009A0DBB" w:rsidRPr="00765EAA" w:rsidRDefault="009A0DBB" w:rsidP="009A0DBB">
      <w:pPr>
        <w:rPr>
          <w:sz w:val="24"/>
        </w:rPr>
      </w:pPr>
      <w:r w:rsidRPr="00765EAA">
        <w:t xml:space="preserve">Dahleen </w:t>
      </w:r>
      <w:r w:rsidRPr="00765EAA">
        <w:rPr>
          <w:rStyle w:val="Style13ptBold"/>
        </w:rPr>
        <w:t>Glanton July 30th</w:t>
      </w:r>
      <w:r>
        <w:t xml:space="preserve"> </w:t>
      </w:r>
      <w:r w:rsidRPr="00765EAA">
        <w:t>is a columnist for the Chicago Tribune. Since coming to the Tribune from the Los Angeles Times in 1989, she has held several positions, including associate editor on the metro desk and Atlanta bureau chief.  As a reporter, she covered many important issues in Illinois and across the nation, including Hurricane Katrina, military families, the Obama Presidential Center and national gun laws</w:t>
      </w:r>
      <w:r>
        <w:t>, “</w:t>
      </w:r>
      <w:r w:rsidRPr="00765EAA">
        <w:t>Column: When it comes to supporting Trump, the people have spoken Column: When it comes to supporting Trump, the people have spoken</w:t>
      </w:r>
      <w:r>
        <w:t xml:space="preserve">” from </w:t>
      </w:r>
      <w:r w:rsidRPr="00765EAA">
        <w:t>http://www.chicagotribune.com/news/columnists/glanton/ct-met-dahleen-glanton-trump-supporters-20180727-story.html</w:t>
      </w:r>
      <w:r>
        <w:t>, accessed 7/30/18 // AT</w:t>
      </w:r>
    </w:p>
    <w:p w:rsidR="009A0DBB" w:rsidRDefault="009A0DBB" w:rsidP="009A0DBB">
      <w:r w:rsidRPr="00765EAA">
        <w:rPr>
          <w:rStyle w:val="StyleUnderline"/>
          <w:shd w:val="clear" w:color="auto" w:fill="9AFFE0"/>
        </w:rPr>
        <w:t xml:space="preserve">From the moment </w:t>
      </w:r>
      <w:r w:rsidRPr="00765EAA">
        <w:rPr>
          <w:rStyle w:val="StyleUnderline"/>
        </w:rPr>
        <w:t xml:space="preserve">Donald </w:t>
      </w:r>
      <w:r w:rsidRPr="00765EAA">
        <w:rPr>
          <w:rStyle w:val="StyleUnderline"/>
          <w:shd w:val="clear" w:color="auto" w:fill="9AFFE0"/>
        </w:rPr>
        <w:t>Trump was sworn in</w:t>
      </w:r>
      <w:r w:rsidRPr="00765EAA">
        <w:rPr>
          <w:rStyle w:val="StyleUnderline"/>
        </w:rPr>
        <w:t xml:space="preserve">to office, about </w:t>
      </w:r>
      <w:r w:rsidRPr="00765EAA">
        <w:rPr>
          <w:rStyle w:val="Emphasis"/>
          <w:shd w:val="clear" w:color="auto" w:fill="9AFFE0"/>
        </w:rPr>
        <w:t xml:space="preserve">40 percent of Americans </w:t>
      </w:r>
      <w:r w:rsidRPr="00765EAA">
        <w:rPr>
          <w:rStyle w:val="StyleUnderline"/>
          <w:shd w:val="clear" w:color="auto" w:fill="9AFFE0"/>
        </w:rPr>
        <w:t xml:space="preserve">have stood </w:t>
      </w:r>
      <w:r w:rsidRPr="00765EAA">
        <w:rPr>
          <w:rStyle w:val="Emphasis"/>
          <w:shd w:val="clear" w:color="auto" w:fill="9AFFE0"/>
        </w:rPr>
        <w:t>steadfastly by</w:t>
      </w:r>
      <w:r w:rsidRPr="00765EAA">
        <w:rPr>
          <w:rStyle w:val="Emphasis"/>
        </w:rPr>
        <w:t xml:space="preserve"> the </w:t>
      </w:r>
      <w:r w:rsidRPr="00765EAA">
        <w:rPr>
          <w:rStyle w:val="Emphasis"/>
          <w:shd w:val="clear" w:color="auto" w:fill="9AFFE0"/>
        </w:rPr>
        <w:t>president’s side</w:t>
      </w:r>
      <w:r w:rsidRPr="00765EAA">
        <w:rPr>
          <w:rStyle w:val="Emphasis"/>
        </w:rPr>
        <w:t>.</w:t>
      </w:r>
      <w:r>
        <w:t xml:space="preserve"> ¶ Some would say that’s patriotism. Others might call it ignorance. ¶ Regardless of what drives their loyalty, </w:t>
      </w:r>
      <w:r w:rsidRPr="00765EAA">
        <w:rPr>
          <w:rStyle w:val="Emphasis"/>
          <w:shd w:val="clear" w:color="auto" w:fill="9AFFE0"/>
        </w:rPr>
        <w:t>Trump can count on this group</w:t>
      </w:r>
      <w:r w:rsidRPr="00765EAA">
        <w:rPr>
          <w:rStyle w:val="StyleUnderline"/>
        </w:rPr>
        <w:t xml:space="preserve"> of Americans to have his back </w:t>
      </w:r>
      <w:r w:rsidRPr="00765EAA">
        <w:rPr>
          <w:rStyle w:val="Emphasis"/>
          <w:shd w:val="clear" w:color="auto" w:fill="9AFFE0"/>
        </w:rPr>
        <w:t>no matter what</w:t>
      </w:r>
      <w:r w:rsidRPr="00765EAA">
        <w:rPr>
          <w:rStyle w:val="StyleUnderline"/>
        </w:rPr>
        <w:t>.</w:t>
      </w:r>
      <w:r>
        <w:t xml:space="preserve"> ¶ When the rest of us denounced </w:t>
      </w:r>
      <w:r w:rsidRPr="00765EAA">
        <w:rPr>
          <w:rStyle w:val="StyleUnderline"/>
        </w:rPr>
        <w:t>Trump’s inhumane policy of separating refugee children from their parents</w:t>
      </w:r>
      <w:r>
        <w:t xml:space="preserve">, that </w:t>
      </w:r>
      <w:r w:rsidRPr="00765EAA">
        <w:rPr>
          <w:rStyle w:val="StyleUnderline"/>
        </w:rPr>
        <w:t>40 percent praised his determination to do whatever is necessary to protect our borders</w:t>
      </w:r>
      <w:r>
        <w:t xml:space="preserve">. ¶ “I voted for the man because of his stance on immigration,” one Trump supporter wrote me. “I want that wall built, and it doesn't bother me about the separation of children from their parents. We’ve been too soft on immigrants. We have to let them know that we mean business. Open borders will destroy our country.” ¶ </w:t>
      </w:r>
      <w:r w:rsidRPr="00765EAA">
        <w:rPr>
          <w:rStyle w:val="StyleUnderline"/>
        </w:rPr>
        <w:t>When Trump publicly sided with Vladimir Putin at the Helsinki summit and rejected the findings of U.S. intelligence agencies on Russia’s election meddling</w:t>
      </w:r>
      <w:r>
        <w:t xml:space="preserve">, some of us thought he teetered toward treason. But that </w:t>
      </w:r>
      <w:r w:rsidRPr="00765EAA">
        <w:rPr>
          <w:rStyle w:val="StyleUnderline"/>
        </w:rPr>
        <w:t xml:space="preserve">40 percent turned on their TV sets and saw the president being strong yet diplomatic. </w:t>
      </w:r>
      <w:r>
        <w:t xml:space="preserve">They easily accepted Trump’s explanation that he intended to say “wouldn’t” when he said, “I don’t see any reason why it would be (Russia).” ¶ One supporter dismissed it this way: “Of course (Trump) knows they meddled, because our own CIA does the exact same thing. ALL. THE. TIME. But what we don't do is talk about it.” ¶ </w:t>
      </w:r>
      <w:r w:rsidRPr="00765EAA">
        <w:rPr>
          <w:rStyle w:val="Emphasis"/>
        </w:rPr>
        <w:t>Though the number might occasionally rise or fall by a few points</w:t>
      </w:r>
      <w:r w:rsidRPr="00765EAA">
        <w:rPr>
          <w:rStyle w:val="StyleUnderline"/>
        </w:rPr>
        <w:t xml:space="preserve">, Trump’s </w:t>
      </w:r>
      <w:r w:rsidRPr="00765EAA">
        <w:rPr>
          <w:rStyle w:val="Emphasis"/>
          <w:shd w:val="clear" w:color="auto" w:fill="9AFFE0"/>
        </w:rPr>
        <w:t>40 percent approval rating is</w:t>
      </w:r>
      <w:r w:rsidRPr="00765EAA">
        <w:rPr>
          <w:rStyle w:val="StyleUnderline"/>
        </w:rPr>
        <w:t xml:space="preserve">, for the most part, </w:t>
      </w:r>
      <w:r w:rsidRPr="00765EAA">
        <w:rPr>
          <w:rStyle w:val="Emphasis"/>
          <w:shd w:val="clear" w:color="auto" w:fill="9AFFE0"/>
        </w:rPr>
        <w:t>impenetrable</w:t>
      </w:r>
      <w:r w:rsidRPr="00765EAA">
        <w:rPr>
          <w:rStyle w:val="Emphasis"/>
        </w:rPr>
        <w:t>.</w:t>
      </w:r>
      <w:r>
        <w:t xml:space="preserve"> And while he has never been able to get the majority of the country on his side, </w:t>
      </w:r>
      <w:r w:rsidRPr="00765EAA">
        <w:rPr>
          <w:rStyle w:val="Emphasis"/>
        </w:rPr>
        <w:t>his base is determined and vocal</w:t>
      </w:r>
      <w:r w:rsidRPr="00765EAA">
        <w:t xml:space="preserve"> </w:t>
      </w:r>
      <w:r w:rsidRPr="00765EAA">
        <w:rPr>
          <w:rStyle w:val="StyleUnderline"/>
        </w:rPr>
        <w:t>enough to keep establishment Republicans trembling with fear</w:t>
      </w:r>
      <w:r>
        <w:t xml:space="preserve">. </w:t>
      </w:r>
    </w:p>
    <w:p w:rsidR="009A0DBB" w:rsidRPr="00667419" w:rsidRDefault="009A0DBB" w:rsidP="009A0DBB"/>
    <w:p w:rsidR="009A0DBB" w:rsidRDefault="009A0DBB" w:rsidP="009A0DBB">
      <w:pPr>
        <w:pStyle w:val="Heading4"/>
      </w:pPr>
      <w:r>
        <w:t>base resilient – they overlook troubling issues</w:t>
      </w:r>
    </w:p>
    <w:p w:rsidR="009A0DBB" w:rsidRPr="00484039" w:rsidRDefault="009A0DBB" w:rsidP="009A0DBB">
      <w:pPr>
        <w:rPr>
          <w:sz w:val="26"/>
        </w:rPr>
      </w:pPr>
      <w:r w:rsidRPr="00484039">
        <w:t xml:space="preserve">Ronald </w:t>
      </w:r>
      <w:r w:rsidRPr="00484039">
        <w:rPr>
          <w:rStyle w:val="Style13ptBold"/>
        </w:rPr>
        <w:t>Brownstein July 25th</w:t>
      </w:r>
      <w:r>
        <w:t xml:space="preserve"> </w:t>
      </w:r>
      <w:r w:rsidRPr="00484039">
        <w:t>is a CNN senior political analyst, regularly appearing across the network's programming</w:t>
      </w:r>
      <w:r>
        <w:t xml:space="preserve"> and special political coverage, July 25</w:t>
      </w:r>
      <w:r w:rsidRPr="00484039">
        <w:rPr>
          <w:vertAlign w:val="superscript"/>
        </w:rPr>
        <w:t>th</w:t>
      </w:r>
      <w:r>
        <w:t>, 2018, “</w:t>
      </w:r>
      <w:r w:rsidRPr="00484039">
        <w:t>To crack Trump's voter base, Democrats must focus on opportunity, not outrage</w:t>
      </w:r>
      <w:r>
        <w:t xml:space="preserve">” from </w:t>
      </w:r>
      <w:r w:rsidRPr="00484039">
        <w:t>https://www.cnn.com/2018/07/24/politics/voters-democrats-republicans-economy-culture-divide-president-trump/index.html</w:t>
      </w:r>
      <w:r>
        <w:t>, accessed 7/30/18 // AT</w:t>
      </w:r>
    </w:p>
    <w:p w:rsidR="009A0DBB" w:rsidRPr="00134CB8" w:rsidRDefault="009A0DBB" w:rsidP="009A0DBB">
      <w:pPr>
        <w:rPr>
          <w:sz w:val="16"/>
        </w:rPr>
      </w:pPr>
      <w:r w:rsidRPr="00134CB8">
        <w:rPr>
          <w:sz w:val="16"/>
        </w:rPr>
        <w:t xml:space="preserve">(CNN) </w:t>
      </w:r>
      <w:r w:rsidRPr="0046725E">
        <w:rPr>
          <w:rStyle w:val="StyleUnderline"/>
        </w:rPr>
        <w:t xml:space="preserve">The first </w:t>
      </w:r>
      <w:r w:rsidRPr="00134CB8">
        <w:rPr>
          <w:rStyle w:val="StyleUnderline"/>
          <w:shd w:val="clear" w:color="auto" w:fill="9AFFE0"/>
        </w:rPr>
        <w:t>polling reactions</w:t>
      </w:r>
      <w:r w:rsidRPr="0046725E">
        <w:rPr>
          <w:rStyle w:val="StyleUnderline"/>
        </w:rPr>
        <w:t xml:space="preserve"> to last week's summit</w:t>
      </w:r>
      <w:r w:rsidRPr="00134CB8">
        <w:rPr>
          <w:sz w:val="16"/>
        </w:rPr>
        <w:t xml:space="preserve"> between President Donald Trump and Russian President Vladimir Putin in Helsinki, Finland, </w:t>
      </w:r>
      <w:r w:rsidRPr="0046725E">
        <w:rPr>
          <w:rStyle w:val="StyleUnderline"/>
        </w:rPr>
        <w:t xml:space="preserve">should </w:t>
      </w:r>
      <w:r w:rsidRPr="00134CB8">
        <w:rPr>
          <w:rStyle w:val="Emphasis"/>
          <w:shd w:val="clear" w:color="auto" w:fill="9AFFE0"/>
        </w:rPr>
        <w:t>extinguish</w:t>
      </w:r>
      <w:r w:rsidRPr="0046725E">
        <w:rPr>
          <w:rStyle w:val="StyleUnderline"/>
        </w:rPr>
        <w:t xml:space="preserve"> the </w:t>
      </w:r>
      <w:r w:rsidRPr="00134CB8">
        <w:rPr>
          <w:rStyle w:val="StyleUnderline"/>
          <w:shd w:val="clear" w:color="auto" w:fill="9AFFE0"/>
        </w:rPr>
        <w:t xml:space="preserve">last </w:t>
      </w:r>
      <w:r w:rsidRPr="00134CB8">
        <w:rPr>
          <w:rStyle w:val="Emphasis"/>
          <w:shd w:val="clear" w:color="auto" w:fill="9AFFE0"/>
        </w:rPr>
        <w:t>doubts</w:t>
      </w:r>
      <w:r w:rsidRPr="0046725E">
        <w:rPr>
          <w:rStyle w:val="StyleUnderline"/>
        </w:rPr>
        <w:t xml:space="preserve">, if any remained, </w:t>
      </w:r>
      <w:r w:rsidRPr="00134CB8">
        <w:rPr>
          <w:rStyle w:val="Emphasis"/>
          <w:shd w:val="clear" w:color="auto" w:fill="9AFFE0"/>
        </w:rPr>
        <w:t xml:space="preserve">that outrage over </w:t>
      </w:r>
      <w:r w:rsidRPr="00134CB8">
        <w:rPr>
          <w:rStyle w:val="Emphasis"/>
          <w:shd w:val="clear" w:color="auto" w:fill="9AFFE0"/>
        </w:rPr>
        <w:lastRenderedPageBreak/>
        <w:t>Trump</w:t>
      </w:r>
      <w:r w:rsidRPr="0046725E">
        <w:rPr>
          <w:rStyle w:val="Emphasis"/>
        </w:rPr>
        <w:t>'s behavior</w:t>
      </w:r>
      <w:r w:rsidRPr="0046725E">
        <w:rPr>
          <w:rStyle w:val="StyleUnderline"/>
        </w:rPr>
        <w:t xml:space="preserve"> is </w:t>
      </w:r>
      <w:r w:rsidRPr="00134CB8">
        <w:rPr>
          <w:rStyle w:val="StyleUnderline"/>
          <w:shd w:val="clear" w:color="auto" w:fill="9AFFE0"/>
        </w:rPr>
        <w:t xml:space="preserve">likely to </w:t>
      </w:r>
      <w:r w:rsidRPr="00134CB8">
        <w:rPr>
          <w:rStyle w:val="Emphasis"/>
          <w:shd w:val="clear" w:color="auto" w:fill="9AFFE0"/>
        </w:rPr>
        <w:t>ever dislodge</w:t>
      </w:r>
      <w:r w:rsidRPr="0046725E">
        <w:rPr>
          <w:rStyle w:val="Emphasis"/>
        </w:rPr>
        <w:t xml:space="preserve"> a meaningful portion of </w:t>
      </w:r>
      <w:r w:rsidRPr="00134CB8">
        <w:rPr>
          <w:rStyle w:val="Emphasis"/>
          <w:shd w:val="clear" w:color="auto" w:fill="9AFFE0"/>
        </w:rPr>
        <w:t>his core supporters</w:t>
      </w:r>
      <w:r w:rsidRPr="00134CB8">
        <w:rPr>
          <w:sz w:val="16"/>
        </w:rPr>
        <w:t xml:space="preserve">. ¶ And that may encourage Democrats to take a second look at important new economic ideas from the centrist party group Third Way about how to reach the rural and blue-collar voters central to Trump's coalition. Their message is that Democrats are more likely to loosen Trump's grip on at least some of his supporters if the party stresses opportunity over outrage. ¶ </w:t>
      </w:r>
      <w:r w:rsidRPr="00CF4ED3">
        <w:rPr>
          <w:rStyle w:val="Emphasis"/>
        </w:rPr>
        <w:t>Each time Trump shatters previously accepted boundaries</w:t>
      </w:r>
      <w:r w:rsidRPr="00CF4ED3">
        <w:rPr>
          <w:rStyle w:val="StyleUnderline"/>
        </w:rPr>
        <w:t xml:space="preserve"> of presidential behavior, it's become a ritual for </w:t>
      </w:r>
      <w:r w:rsidRPr="00CF4ED3">
        <w:rPr>
          <w:rStyle w:val="Emphasis"/>
        </w:rPr>
        <w:t xml:space="preserve">political strategists and analysts </w:t>
      </w:r>
      <w:r w:rsidRPr="00CF4ED3">
        <w:rPr>
          <w:rStyle w:val="StyleUnderline"/>
        </w:rPr>
        <w:t xml:space="preserve">to </w:t>
      </w:r>
      <w:r w:rsidRPr="00CF4ED3">
        <w:rPr>
          <w:rStyle w:val="Emphasis"/>
        </w:rPr>
        <w:t>ask whether this</w:t>
      </w:r>
      <w:r w:rsidRPr="00CF4ED3">
        <w:rPr>
          <w:rStyle w:val="StyleUnderline"/>
        </w:rPr>
        <w:t xml:space="preserve"> will be the moment that </w:t>
      </w:r>
      <w:r w:rsidRPr="00CF4ED3">
        <w:rPr>
          <w:rStyle w:val="Emphasis"/>
        </w:rPr>
        <w:t>cracks the foundation of his support</w:t>
      </w:r>
      <w:r w:rsidRPr="00CF4ED3">
        <w:rPr>
          <w:rStyle w:val="StyleUnderline"/>
        </w:rPr>
        <w:t xml:space="preserve">, particularly among his core groups of </w:t>
      </w:r>
      <w:r w:rsidRPr="00CF4ED3">
        <w:rPr>
          <w:rStyle w:val="Emphasis"/>
        </w:rPr>
        <w:t xml:space="preserve">blue-collar, older, evangelical </w:t>
      </w:r>
      <w:r w:rsidRPr="00CF4ED3">
        <w:rPr>
          <w:rStyle w:val="StyleUnderline"/>
        </w:rPr>
        <w:t xml:space="preserve">and </w:t>
      </w:r>
      <w:r w:rsidRPr="00CF4ED3">
        <w:rPr>
          <w:rStyle w:val="Emphasis"/>
        </w:rPr>
        <w:t>rural whites</w:t>
      </w:r>
      <w:r w:rsidRPr="00CF4ED3">
        <w:rPr>
          <w:rStyle w:val="StyleUnderline"/>
        </w:rPr>
        <w:t>.</w:t>
      </w:r>
      <w:r w:rsidRPr="00134CB8">
        <w:rPr>
          <w:sz w:val="16"/>
        </w:rPr>
        <w:t xml:space="preserve"> ¶ But the reaction to the summit, like his defense of white nationalists in Charlottesville, the firing of then-FBI Director James Comey and the Stormy Daniels maelstrom, suggests that </w:t>
      </w:r>
      <w:r w:rsidRPr="00134CB8">
        <w:rPr>
          <w:rStyle w:val="StyleUnderline"/>
          <w:shd w:val="clear" w:color="auto" w:fill="9AFFE0"/>
        </w:rPr>
        <w:t>very few</w:t>
      </w:r>
      <w:r w:rsidRPr="00CF4ED3">
        <w:rPr>
          <w:rStyle w:val="StyleUnderline"/>
        </w:rPr>
        <w:t xml:space="preserve"> of those voters are </w:t>
      </w:r>
      <w:r w:rsidRPr="00134CB8">
        <w:rPr>
          <w:rStyle w:val="StyleUnderline"/>
          <w:shd w:val="clear" w:color="auto" w:fill="9AFFE0"/>
        </w:rPr>
        <w:t>willing to abandon the President</w:t>
      </w:r>
      <w:r w:rsidRPr="00CF4ED3">
        <w:rPr>
          <w:rStyle w:val="StyleUnderline"/>
        </w:rPr>
        <w:t xml:space="preserve"> because of questions about how he behaves.</w:t>
      </w:r>
      <w:r w:rsidRPr="00134CB8">
        <w:rPr>
          <w:sz w:val="16"/>
        </w:rPr>
        <w:t xml:space="preserve"> ¶ That pattern persisted in polls over the weekend from ABC News/Washington Post and NBC News/Wall Street Journal finding responses to the summit largely divided Americans along the familiar lines of race, generation, education, partisanship and geography that have characterized the reaction to Trump's presidency from the outset. In the NBC/WSJ survey, conducted just before and after the summit, </w:t>
      </w:r>
      <w:r w:rsidRPr="00CF4ED3">
        <w:rPr>
          <w:rStyle w:val="StyleUnderline"/>
        </w:rPr>
        <w:t>almost exactly three-fifths of whites without college degrees -- Trump's bedrock constituency -- still said they approved of his job performance</w:t>
      </w:r>
      <w:r w:rsidRPr="00134CB8">
        <w:rPr>
          <w:sz w:val="16"/>
        </w:rPr>
        <w:t>. ¶ Though the degree and frequency of Trump's provocations may be unique, many of his supporters appear to be making the same calculation voters have commonly applied to earlier presidents</w:t>
      </w:r>
      <w:r w:rsidRPr="00134CB8">
        <w:rPr>
          <w:sz w:val="16"/>
          <w:shd w:val="clear" w:color="auto" w:fill="9AFFE0"/>
        </w:rPr>
        <w:t xml:space="preserve">: </w:t>
      </w:r>
      <w:r w:rsidRPr="00134CB8">
        <w:rPr>
          <w:rStyle w:val="StyleUnderline"/>
          <w:shd w:val="clear" w:color="auto" w:fill="9AFFE0"/>
        </w:rPr>
        <w:t xml:space="preserve">So </w:t>
      </w:r>
      <w:r w:rsidRPr="00134CB8">
        <w:rPr>
          <w:rStyle w:val="Emphasis"/>
          <w:shd w:val="clear" w:color="auto" w:fill="9AFFE0"/>
        </w:rPr>
        <w:t>long as</w:t>
      </w:r>
      <w:r w:rsidRPr="00CF4ED3">
        <w:rPr>
          <w:rStyle w:val="Emphasis"/>
        </w:rPr>
        <w:t xml:space="preserve"> they believe </w:t>
      </w:r>
      <w:r w:rsidRPr="00134CB8">
        <w:rPr>
          <w:rStyle w:val="Emphasis"/>
          <w:shd w:val="clear" w:color="auto" w:fill="9AFFE0"/>
        </w:rPr>
        <w:t>he is fighting for their interests, they will overlook</w:t>
      </w:r>
      <w:r w:rsidRPr="00CF4ED3">
        <w:rPr>
          <w:rStyle w:val="StyleUnderline"/>
        </w:rPr>
        <w:t xml:space="preserve">, or at least tolerate, </w:t>
      </w:r>
      <w:r w:rsidRPr="00134CB8">
        <w:rPr>
          <w:rStyle w:val="Emphasis"/>
          <w:shd w:val="clear" w:color="auto" w:fill="9AFFE0"/>
        </w:rPr>
        <w:t>behavior that troubles them</w:t>
      </w:r>
      <w:r w:rsidRPr="00CF4ED3">
        <w:rPr>
          <w:rStyle w:val="StyleUnderline"/>
        </w:rPr>
        <w:t xml:space="preserve"> -- from paying off porn stars to fawning over Putin.</w:t>
      </w:r>
      <w:r>
        <w:rPr>
          <w:sz w:val="16"/>
        </w:rPr>
        <w:t xml:space="preserve"> </w:t>
      </w:r>
    </w:p>
    <w:p w:rsidR="009A0DBB" w:rsidRDefault="009A0DBB" w:rsidP="009A0DBB"/>
    <w:p w:rsidR="009A0DBB" w:rsidRDefault="009A0DBB" w:rsidP="00F601E6"/>
    <w:p w:rsidR="009A0DBB" w:rsidRDefault="0003372C" w:rsidP="009A0DBB">
      <w:pPr>
        <w:pStyle w:val="Heading3"/>
      </w:pPr>
      <w:r>
        <w:lastRenderedPageBreak/>
        <w:t>T</w:t>
      </w:r>
      <w:bookmarkStart w:id="0" w:name="_GoBack"/>
      <w:bookmarkEnd w:id="0"/>
      <w:r w:rsidR="009A0DBB">
        <w:t xml:space="preserve">humper – trade wars </w:t>
      </w:r>
    </w:p>
    <w:p w:rsidR="009A0DBB" w:rsidRPr="005029DA" w:rsidRDefault="009A0DBB" w:rsidP="009A0DBB"/>
    <w:p w:rsidR="009A0DBB" w:rsidRDefault="009A0DBB" w:rsidP="009A0DBB">
      <w:pPr>
        <w:pStyle w:val="Heading4"/>
      </w:pPr>
      <w:r>
        <w:t>trade wars thump – Trump’s base economically hit</w:t>
      </w:r>
    </w:p>
    <w:p w:rsidR="009A0DBB" w:rsidRDefault="009A0DBB" w:rsidP="009A0DBB">
      <w:r>
        <w:t xml:space="preserve">Steve </w:t>
      </w:r>
      <w:r w:rsidRPr="00A52BFC">
        <w:rPr>
          <w:rStyle w:val="Style13ptBold"/>
        </w:rPr>
        <w:t>Heimoff July 26th</w:t>
      </w:r>
      <w:r>
        <w:rPr>
          <w:vertAlign w:val="superscript"/>
        </w:rPr>
        <w:t xml:space="preserve"> </w:t>
      </w:r>
      <w:r>
        <w:t>was born and raised in The Bronx. It was his post secondary education that took him away from New York City, placing him in an academic, New England environment. Here, he received his Bachelor of Arts degree in philosophy from Clark University, Worcester, Massachusetts (his emphasis was on existentialism). After graduation in the late 1970s, Steve moved to San Francisco where he went on to receive his Master’s Degree in educational technology from San Francisco State University, July 26</w:t>
      </w:r>
      <w:r w:rsidRPr="00A52BFC">
        <w:rPr>
          <w:vertAlign w:val="superscript"/>
        </w:rPr>
        <w:t>th</w:t>
      </w:r>
      <w:r>
        <w:t xml:space="preserve">, 2018, “How much pain will Trump’s base endure?” from </w:t>
      </w:r>
      <w:r w:rsidRPr="00A52BFC">
        <w:t>http://www.steveheimoff.com/index.php/2018/07/26/how-much-pain-will-trumps-base-endure/</w:t>
      </w:r>
      <w:r>
        <w:t>, accessed 7/30/18 // AT</w:t>
      </w:r>
    </w:p>
    <w:p w:rsidR="009A0DBB" w:rsidRPr="00C62C45" w:rsidRDefault="009A0DBB" w:rsidP="009A0DBB">
      <w:pPr>
        <w:rPr>
          <w:rStyle w:val="StyleUnderline"/>
          <w:shd w:val="clear" w:color="auto" w:fill="9AFFE0"/>
        </w:rPr>
      </w:pPr>
      <w:r w:rsidRPr="00EF69C6">
        <w:rPr>
          <w:sz w:val="16"/>
        </w:rPr>
        <w:t xml:space="preserve">Much has lately been made of the negative impact of Trump’s trade wars on large parts of his base: farmers and industrial workers in particular and the adjunct jobs that depend on the vibrancy of those sectors of the economy. ¶ I saw on T.V. yesterday a comment from a pundit who had been out on the road interviewing Trump supporters. He met </w:t>
      </w:r>
      <w:r w:rsidRPr="007E735D">
        <w:rPr>
          <w:rStyle w:val="Emphasis"/>
          <w:shd w:val="clear" w:color="auto" w:fill="9AFFE0"/>
        </w:rPr>
        <w:t>many</w:t>
      </w:r>
      <w:r w:rsidRPr="004F79E4">
        <w:rPr>
          <w:rStyle w:val="Emphasis"/>
        </w:rPr>
        <w:t xml:space="preserve"> </w:t>
      </w:r>
      <w:r w:rsidRPr="004F79E4">
        <w:rPr>
          <w:rStyle w:val="StyleUnderline"/>
        </w:rPr>
        <w:t xml:space="preserve">who have </w:t>
      </w:r>
      <w:r w:rsidRPr="007E735D">
        <w:rPr>
          <w:rStyle w:val="Emphasis"/>
          <w:shd w:val="clear" w:color="auto" w:fill="9AFFE0"/>
        </w:rPr>
        <w:t>already</w:t>
      </w:r>
      <w:r w:rsidRPr="007E735D">
        <w:rPr>
          <w:rStyle w:val="StyleUnderline"/>
          <w:shd w:val="clear" w:color="auto" w:fill="9AFFE0"/>
        </w:rPr>
        <w:t xml:space="preserve"> </w:t>
      </w:r>
      <w:r w:rsidRPr="004F79E4">
        <w:rPr>
          <w:rStyle w:val="StyleUnderline"/>
        </w:rPr>
        <w:t xml:space="preserve">been </w:t>
      </w:r>
      <w:r w:rsidRPr="00EF69C6">
        <w:rPr>
          <w:rStyle w:val="Emphasis"/>
          <w:shd w:val="clear" w:color="auto" w:fill="9AFFE0"/>
        </w:rPr>
        <w:t>economically hit by</w:t>
      </w:r>
      <w:r w:rsidRPr="004F79E4">
        <w:rPr>
          <w:rStyle w:val="StyleUnderline"/>
        </w:rPr>
        <w:t xml:space="preserve"> the </w:t>
      </w:r>
      <w:r w:rsidRPr="00EF69C6">
        <w:rPr>
          <w:rStyle w:val="Emphasis"/>
          <w:shd w:val="clear" w:color="auto" w:fill="9AFFE0"/>
        </w:rPr>
        <w:t>trade wars</w:t>
      </w:r>
      <w:r w:rsidRPr="004F79E4">
        <w:rPr>
          <w:rStyle w:val="StyleUnderline"/>
        </w:rPr>
        <w:t xml:space="preserve">. Yet </w:t>
      </w:r>
      <w:r w:rsidRPr="00EF69C6">
        <w:rPr>
          <w:rStyle w:val="Emphasis"/>
          <w:shd w:val="clear" w:color="auto" w:fill="9AFFE0"/>
        </w:rPr>
        <w:t>every one</w:t>
      </w:r>
      <w:r w:rsidRPr="004F79E4">
        <w:rPr>
          <w:rStyle w:val="Emphasis"/>
        </w:rPr>
        <w:t xml:space="preserve"> of them </w:t>
      </w:r>
      <w:r w:rsidRPr="004F79E4">
        <w:rPr>
          <w:rStyle w:val="StyleUnderline"/>
        </w:rPr>
        <w:t xml:space="preserve">told him that they would </w:t>
      </w:r>
      <w:r w:rsidRPr="00EF69C6">
        <w:rPr>
          <w:rStyle w:val="Emphasis"/>
          <w:shd w:val="clear" w:color="auto" w:fill="9AFFE0"/>
        </w:rPr>
        <w:t>stick by</w:t>
      </w:r>
      <w:r w:rsidRPr="004F79E4">
        <w:rPr>
          <w:rStyle w:val="StyleUnderline"/>
        </w:rPr>
        <w:t xml:space="preserve"> their man, because </w:t>
      </w:r>
      <w:r w:rsidRPr="007E735D">
        <w:rPr>
          <w:rStyle w:val="StyleUnderline"/>
          <w:shd w:val="clear" w:color="auto" w:fill="9AFFE0"/>
        </w:rPr>
        <w:t>they figured</w:t>
      </w:r>
      <w:r w:rsidRPr="004F79E4">
        <w:rPr>
          <w:rStyle w:val="StyleUnderline"/>
        </w:rPr>
        <w:t xml:space="preserve"> that </w:t>
      </w:r>
      <w:r w:rsidRPr="007E735D">
        <w:rPr>
          <w:rStyle w:val="StyleUnderline"/>
          <w:shd w:val="clear" w:color="auto" w:fill="9AFFE0"/>
        </w:rPr>
        <w:t>they’re willing to take a little pain</w:t>
      </w:r>
      <w:r w:rsidRPr="004F79E4">
        <w:rPr>
          <w:rStyle w:val="StyleUnderline"/>
        </w:rPr>
        <w:t xml:space="preserve"> in order </w:t>
      </w:r>
      <w:r w:rsidRPr="007E735D">
        <w:rPr>
          <w:rStyle w:val="StyleUnderline"/>
          <w:shd w:val="clear" w:color="auto" w:fill="9AFFE0"/>
        </w:rPr>
        <w:t>to</w:t>
      </w:r>
      <w:r w:rsidRPr="004F79E4">
        <w:rPr>
          <w:rStyle w:val="StyleUnderline"/>
        </w:rPr>
        <w:t xml:space="preserve"> be good citizens and </w:t>
      </w:r>
      <w:r w:rsidRPr="007E735D">
        <w:rPr>
          <w:rStyle w:val="StyleUnderline"/>
          <w:shd w:val="clear" w:color="auto" w:fill="9AFFE0"/>
        </w:rPr>
        <w:t xml:space="preserve">support </w:t>
      </w:r>
      <w:r w:rsidRPr="007E735D">
        <w:rPr>
          <w:rStyle w:val="Emphasis"/>
          <w:shd w:val="clear" w:color="auto" w:fill="9AFFE0"/>
        </w:rPr>
        <w:t>their</w:t>
      </w:r>
      <w:r w:rsidRPr="00EF69C6">
        <w:rPr>
          <w:rStyle w:val="Emphasis"/>
          <w:shd w:val="clear" w:color="auto" w:fill="9AFFE0"/>
        </w:rPr>
        <w:t xml:space="preserve"> president</w:t>
      </w:r>
      <w:r w:rsidRPr="004F79E4">
        <w:rPr>
          <w:rStyle w:val="Emphasis"/>
        </w:rPr>
        <w:t>.</w:t>
      </w:r>
      <w:r w:rsidRPr="00EF69C6">
        <w:rPr>
          <w:sz w:val="16"/>
        </w:rPr>
        <w:t xml:space="preserve"> ¶ That is a commendable attitude. Sacrifice is the essence of patriotism. As John F. Kennedy observed in his Inaugural Address, we Americans will “bear any burden” to support our country. </w:t>
      </w:r>
      <w:r w:rsidRPr="004F79E4">
        <w:rPr>
          <w:rStyle w:val="StyleUnderline"/>
        </w:rPr>
        <w:t xml:space="preserve">That alliterative phrase is now becoming actually real to the </w:t>
      </w:r>
      <w:r w:rsidRPr="00105242">
        <w:rPr>
          <w:rStyle w:val="StyleUnderline"/>
          <w:shd w:val="clear" w:color="auto" w:fill="9AFFE0"/>
        </w:rPr>
        <w:t>victims of Trump’s trade wars</w:t>
      </w:r>
      <w:r w:rsidRPr="007E735D">
        <w:rPr>
          <w:rStyle w:val="StyleUnderline"/>
        </w:rPr>
        <w:t xml:space="preserve">: the </w:t>
      </w:r>
      <w:r w:rsidRPr="00C62C45">
        <w:rPr>
          <w:rStyle w:val="StyleUnderline"/>
        </w:rPr>
        <w:t xml:space="preserve">nail factory </w:t>
      </w:r>
      <w:r w:rsidRPr="00C62C45">
        <w:rPr>
          <w:rStyle w:val="StyleUnderline"/>
          <w:shd w:val="clear" w:color="auto" w:fill="9AFFE0"/>
        </w:rPr>
        <w:t>employees</w:t>
      </w:r>
      <w:r w:rsidRPr="007E735D">
        <w:rPr>
          <w:rStyle w:val="StyleUnderline"/>
        </w:rPr>
        <w:t xml:space="preserve"> who were </w:t>
      </w:r>
      <w:r w:rsidRPr="00C62C45">
        <w:rPr>
          <w:rStyle w:val="StyleUnderline"/>
          <w:shd w:val="clear" w:color="auto" w:fill="9AFFE0"/>
        </w:rPr>
        <w:t>laid off,</w:t>
      </w:r>
      <w:r w:rsidRPr="007E735D">
        <w:rPr>
          <w:rStyle w:val="StyleUnderline"/>
        </w:rPr>
        <w:t xml:space="preserve"> the Harley-Davidson </w:t>
      </w:r>
      <w:r w:rsidRPr="00C62C45">
        <w:rPr>
          <w:rStyle w:val="StyleUnderline"/>
          <w:shd w:val="clear" w:color="auto" w:fill="9AFFE0"/>
        </w:rPr>
        <w:t>workers</w:t>
      </w:r>
      <w:r w:rsidRPr="007E735D">
        <w:rPr>
          <w:rStyle w:val="StyleUnderline"/>
        </w:rPr>
        <w:t xml:space="preserve"> who are </w:t>
      </w:r>
      <w:r w:rsidRPr="00C62C45">
        <w:rPr>
          <w:rStyle w:val="StyleUnderline"/>
          <w:shd w:val="clear" w:color="auto" w:fill="9AFFE0"/>
        </w:rPr>
        <w:t>losing their jobs</w:t>
      </w:r>
      <w:r w:rsidRPr="007E735D">
        <w:rPr>
          <w:rStyle w:val="StyleUnderline"/>
        </w:rPr>
        <w:t xml:space="preserve">, the soybean farmers whose produce is no longer affordable in China—they’re </w:t>
      </w:r>
      <w:r w:rsidRPr="00C62C45">
        <w:rPr>
          <w:rStyle w:val="StyleUnderline"/>
          <w:shd w:val="clear" w:color="auto" w:fill="9AFFE0"/>
        </w:rPr>
        <w:t>bearing the burden.</w:t>
      </w:r>
    </w:p>
    <w:p w:rsidR="009A0DBB" w:rsidRPr="00F601E6" w:rsidRDefault="009A0DBB" w:rsidP="00F601E6"/>
    <w:sectPr w:rsidR="009A0DBB"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25"/>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9A0DBB"/>
    <w:rsid w:val="000029E3"/>
    <w:rsid w:val="000029E8"/>
    <w:rsid w:val="00004225"/>
    <w:rsid w:val="000066CA"/>
    <w:rsid w:val="00007264"/>
    <w:rsid w:val="000076A9"/>
    <w:rsid w:val="00014FAD"/>
    <w:rsid w:val="00015D2A"/>
    <w:rsid w:val="0002490B"/>
    <w:rsid w:val="00026465"/>
    <w:rsid w:val="00030204"/>
    <w:rsid w:val="000312A0"/>
    <w:rsid w:val="0003372C"/>
    <w:rsid w:val="0003396C"/>
    <w:rsid w:val="00035337"/>
    <w:rsid w:val="00043E93"/>
    <w:rsid w:val="00052FB1"/>
    <w:rsid w:val="00054276"/>
    <w:rsid w:val="000547B1"/>
    <w:rsid w:val="0006091E"/>
    <w:rsid w:val="000638C1"/>
    <w:rsid w:val="00065510"/>
    <w:rsid w:val="00065FEE"/>
    <w:rsid w:val="00066E3C"/>
    <w:rsid w:val="00072718"/>
    <w:rsid w:val="0007381E"/>
    <w:rsid w:val="00076094"/>
    <w:rsid w:val="0008785F"/>
    <w:rsid w:val="00090CBE"/>
    <w:rsid w:val="00094DEC"/>
    <w:rsid w:val="000A2D8A"/>
    <w:rsid w:val="000C579B"/>
    <w:rsid w:val="000D111B"/>
    <w:rsid w:val="000D26A6"/>
    <w:rsid w:val="000D2B90"/>
    <w:rsid w:val="000D5E78"/>
    <w:rsid w:val="000D6ED8"/>
    <w:rsid w:val="000D717B"/>
    <w:rsid w:val="000F4B19"/>
    <w:rsid w:val="00100B28"/>
    <w:rsid w:val="00104BA3"/>
    <w:rsid w:val="0011032B"/>
    <w:rsid w:val="00111786"/>
    <w:rsid w:val="0011248C"/>
    <w:rsid w:val="00117316"/>
    <w:rsid w:val="001209B4"/>
    <w:rsid w:val="00132A32"/>
    <w:rsid w:val="00132C29"/>
    <w:rsid w:val="0013638E"/>
    <w:rsid w:val="001514A7"/>
    <w:rsid w:val="0017459B"/>
    <w:rsid w:val="001761FC"/>
    <w:rsid w:val="00182655"/>
    <w:rsid w:val="001840F2"/>
    <w:rsid w:val="00185134"/>
    <w:rsid w:val="001856C6"/>
    <w:rsid w:val="00191B5F"/>
    <w:rsid w:val="00192487"/>
    <w:rsid w:val="00193416"/>
    <w:rsid w:val="00195073"/>
    <w:rsid w:val="0019668D"/>
    <w:rsid w:val="001A1C17"/>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188A"/>
    <w:rsid w:val="00213B1E"/>
    <w:rsid w:val="00215284"/>
    <w:rsid w:val="002168F2"/>
    <w:rsid w:val="0022589F"/>
    <w:rsid w:val="002343FE"/>
    <w:rsid w:val="00235F7B"/>
    <w:rsid w:val="002502CF"/>
    <w:rsid w:val="0025031F"/>
    <w:rsid w:val="00254202"/>
    <w:rsid w:val="00267EBB"/>
    <w:rsid w:val="0027023B"/>
    <w:rsid w:val="00272F3F"/>
    <w:rsid w:val="00274EDB"/>
    <w:rsid w:val="0027729E"/>
    <w:rsid w:val="002843B2"/>
    <w:rsid w:val="00284ED6"/>
    <w:rsid w:val="0029011F"/>
    <w:rsid w:val="00290C5A"/>
    <w:rsid w:val="00290C92"/>
    <w:rsid w:val="0029647A"/>
    <w:rsid w:val="00296504"/>
    <w:rsid w:val="002B5511"/>
    <w:rsid w:val="002B7ACF"/>
    <w:rsid w:val="002B7B6C"/>
    <w:rsid w:val="002D498D"/>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0D3"/>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C685F"/>
    <w:rsid w:val="003D5EA8"/>
    <w:rsid w:val="003D7B28"/>
    <w:rsid w:val="003E18F0"/>
    <w:rsid w:val="003E305E"/>
    <w:rsid w:val="003E34DB"/>
    <w:rsid w:val="003E5302"/>
    <w:rsid w:val="003E5BF1"/>
    <w:rsid w:val="003F1562"/>
    <w:rsid w:val="003F2452"/>
    <w:rsid w:val="003F41EA"/>
    <w:rsid w:val="003F792F"/>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0CAA"/>
    <w:rsid w:val="004963D6"/>
    <w:rsid w:val="00496BB2"/>
    <w:rsid w:val="004A4A51"/>
    <w:rsid w:val="004B37B4"/>
    <w:rsid w:val="004B72B4"/>
    <w:rsid w:val="004C0314"/>
    <w:rsid w:val="004C0D3D"/>
    <w:rsid w:val="004C213E"/>
    <w:rsid w:val="004C376C"/>
    <w:rsid w:val="004C657F"/>
    <w:rsid w:val="004D0262"/>
    <w:rsid w:val="004D17D8"/>
    <w:rsid w:val="004D1F54"/>
    <w:rsid w:val="004D52D8"/>
    <w:rsid w:val="004E355B"/>
    <w:rsid w:val="004F3F3C"/>
    <w:rsid w:val="004F6838"/>
    <w:rsid w:val="005028E5"/>
    <w:rsid w:val="00503735"/>
    <w:rsid w:val="00516A88"/>
    <w:rsid w:val="00522065"/>
    <w:rsid w:val="005224F2"/>
    <w:rsid w:val="00533F1C"/>
    <w:rsid w:val="00536D8B"/>
    <w:rsid w:val="005379C3"/>
    <w:rsid w:val="00550423"/>
    <w:rsid w:val="005519C2"/>
    <w:rsid w:val="005523E0"/>
    <w:rsid w:val="0055320F"/>
    <w:rsid w:val="0055699B"/>
    <w:rsid w:val="0056020A"/>
    <w:rsid w:val="00563D3D"/>
    <w:rsid w:val="005659AA"/>
    <w:rsid w:val="005676E8"/>
    <w:rsid w:val="005737EE"/>
    <w:rsid w:val="00577C12"/>
    <w:rsid w:val="00580BFC"/>
    <w:rsid w:val="00581048"/>
    <w:rsid w:val="00581203"/>
    <w:rsid w:val="0058349C"/>
    <w:rsid w:val="00585FBE"/>
    <w:rsid w:val="005865A5"/>
    <w:rsid w:val="005870E8"/>
    <w:rsid w:val="0058789C"/>
    <w:rsid w:val="005A1457"/>
    <w:rsid w:val="005A4D4E"/>
    <w:rsid w:val="005A7237"/>
    <w:rsid w:val="005B21FA"/>
    <w:rsid w:val="005B3244"/>
    <w:rsid w:val="005B6EE8"/>
    <w:rsid w:val="005B7731"/>
    <w:rsid w:val="005C4515"/>
    <w:rsid w:val="005C5602"/>
    <w:rsid w:val="005C74A6"/>
    <w:rsid w:val="005D3B4D"/>
    <w:rsid w:val="005D615C"/>
    <w:rsid w:val="005E1860"/>
    <w:rsid w:val="005E75F5"/>
    <w:rsid w:val="005F063B"/>
    <w:rsid w:val="005F192D"/>
    <w:rsid w:val="005F24C8"/>
    <w:rsid w:val="005F26AF"/>
    <w:rsid w:val="00607D6C"/>
    <w:rsid w:val="0061383D"/>
    <w:rsid w:val="00614D69"/>
    <w:rsid w:val="00617030"/>
    <w:rsid w:val="006175C7"/>
    <w:rsid w:val="00621301"/>
    <w:rsid w:val="0062173F"/>
    <w:rsid w:val="006235FB"/>
    <w:rsid w:val="00626A15"/>
    <w:rsid w:val="006379E9"/>
    <w:rsid w:val="006438CB"/>
    <w:rsid w:val="006529B9"/>
    <w:rsid w:val="00654695"/>
    <w:rsid w:val="0065500A"/>
    <w:rsid w:val="00655217"/>
    <w:rsid w:val="0065727C"/>
    <w:rsid w:val="00674A78"/>
    <w:rsid w:val="00696A16"/>
    <w:rsid w:val="006A13CD"/>
    <w:rsid w:val="006A4840"/>
    <w:rsid w:val="006A52A0"/>
    <w:rsid w:val="006A7E1D"/>
    <w:rsid w:val="006C3A56"/>
    <w:rsid w:val="006C5342"/>
    <w:rsid w:val="006D13F4"/>
    <w:rsid w:val="006D6AED"/>
    <w:rsid w:val="006D7D40"/>
    <w:rsid w:val="006E6D0B"/>
    <w:rsid w:val="006E7162"/>
    <w:rsid w:val="006F126E"/>
    <w:rsid w:val="006F32C9"/>
    <w:rsid w:val="006F3834"/>
    <w:rsid w:val="006F5693"/>
    <w:rsid w:val="006F5D4C"/>
    <w:rsid w:val="00717B01"/>
    <w:rsid w:val="007227D9"/>
    <w:rsid w:val="0072491F"/>
    <w:rsid w:val="00725598"/>
    <w:rsid w:val="007374A1"/>
    <w:rsid w:val="00741508"/>
    <w:rsid w:val="00752712"/>
    <w:rsid w:val="00753A84"/>
    <w:rsid w:val="007611F5"/>
    <w:rsid w:val="007619E4"/>
    <w:rsid w:val="00761E75"/>
    <w:rsid w:val="007644C6"/>
    <w:rsid w:val="0076495E"/>
    <w:rsid w:val="00765D40"/>
    <w:rsid w:val="00765FC8"/>
    <w:rsid w:val="00775694"/>
    <w:rsid w:val="00781833"/>
    <w:rsid w:val="0079263A"/>
    <w:rsid w:val="0079296F"/>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07310"/>
    <w:rsid w:val="00815D2B"/>
    <w:rsid w:val="008266F9"/>
    <w:rsid w:val="008267E2"/>
    <w:rsid w:val="00826A9B"/>
    <w:rsid w:val="00834842"/>
    <w:rsid w:val="00840E7B"/>
    <w:rsid w:val="00844E12"/>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B412C"/>
    <w:rsid w:val="008B496A"/>
    <w:rsid w:val="008C0FA2"/>
    <w:rsid w:val="008C2342"/>
    <w:rsid w:val="008C77B6"/>
    <w:rsid w:val="008D1B91"/>
    <w:rsid w:val="008D724A"/>
    <w:rsid w:val="008E7A3E"/>
    <w:rsid w:val="008F41FD"/>
    <w:rsid w:val="008F4479"/>
    <w:rsid w:val="008F4BA0"/>
    <w:rsid w:val="00901726"/>
    <w:rsid w:val="00920E6A"/>
    <w:rsid w:val="00930FBD"/>
    <w:rsid w:val="00931816"/>
    <w:rsid w:val="00932C71"/>
    <w:rsid w:val="009371BB"/>
    <w:rsid w:val="009509D5"/>
    <w:rsid w:val="009538F5"/>
    <w:rsid w:val="00957187"/>
    <w:rsid w:val="00960255"/>
    <w:rsid w:val="009603E1"/>
    <w:rsid w:val="00961C10"/>
    <w:rsid w:val="00961C9D"/>
    <w:rsid w:val="00963065"/>
    <w:rsid w:val="0097151F"/>
    <w:rsid w:val="00973777"/>
    <w:rsid w:val="00976E78"/>
    <w:rsid w:val="009775C0"/>
    <w:rsid w:val="00981F23"/>
    <w:rsid w:val="00990634"/>
    <w:rsid w:val="00991733"/>
    <w:rsid w:val="00992078"/>
    <w:rsid w:val="00992BE3"/>
    <w:rsid w:val="009A0DBB"/>
    <w:rsid w:val="009A1467"/>
    <w:rsid w:val="009A6464"/>
    <w:rsid w:val="009B69F5"/>
    <w:rsid w:val="009C2C08"/>
    <w:rsid w:val="009C5FF7"/>
    <w:rsid w:val="009C6292"/>
    <w:rsid w:val="009D15DB"/>
    <w:rsid w:val="009D3133"/>
    <w:rsid w:val="009D5079"/>
    <w:rsid w:val="009E160D"/>
    <w:rsid w:val="009F1CBB"/>
    <w:rsid w:val="009F3305"/>
    <w:rsid w:val="009F6FB2"/>
    <w:rsid w:val="009F7E73"/>
    <w:rsid w:val="00A071C0"/>
    <w:rsid w:val="00A14D75"/>
    <w:rsid w:val="00A22670"/>
    <w:rsid w:val="00A2392B"/>
    <w:rsid w:val="00A24B35"/>
    <w:rsid w:val="00A271BA"/>
    <w:rsid w:val="00A27F86"/>
    <w:rsid w:val="00A431C6"/>
    <w:rsid w:val="00A52B9E"/>
    <w:rsid w:val="00A53DC7"/>
    <w:rsid w:val="00A54315"/>
    <w:rsid w:val="00A60FBC"/>
    <w:rsid w:val="00A65C0B"/>
    <w:rsid w:val="00A776BA"/>
    <w:rsid w:val="00A81FD2"/>
    <w:rsid w:val="00A8441A"/>
    <w:rsid w:val="00A8674A"/>
    <w:rsid w:val="00A87E5B"/>
    <w:rsid w:val="00A96E24"/>
    <w:rsid w:val="00AA1375"/>
    <w:rsid w:val="00AA6F6E"/>
    <w:rsid w:val="00AB122B"/>
    <w:rsid w:val="00AB21B0"/>
    <w:rsid w:val="00AB284C"/>
    <w:rsid w:val="00AB48D3"/>
    <w:rsid w:val="00AC6BE4"/>
    <w:rsid w:val="00AE0243"/>
    <w:rsid w:val="00AE1BAD"/>
    <w:rsid w:val="00AE2124"/>
    <w:rsid w:val="00AE24BC"/>
    <w:rsid w:val="00AE3E3F"/>
    <w:rsid w:val="00AF2516"/>
    <w:rsid w:val="00AF4760"/>
    <w:rsid w:val="00AF55D4"/>
    <w:rsid w:val="00B0505F"/>
    <w:rsid w:val="00B05C2D"/>
    <w:rsid w:val="00B10F8B"/>
    <w:rsid w:val="00B12933"/>
    <w:rsid w:val="00B12B88"/>
    <w:rsid w:val="00B137E0"/>
    <w:rsid w:val="00B13BC8"/>
    <w:rsid w:val="00B24662"/>
    <w:rsid w:val="00B3569C"/>
    <w:rsid w:val="00B43676"/>
    <w:rsid w:val="00B5602D"/>
    <w:rsid w:val="00B60125"/>
    <w:rsid w:val="00B605E1"/>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D7C43"/>
    <w:rsid w:val="00BE6472"/>
    <w:rsid w:val="00BF29B8"/>
    <w:rsid w:val="00BF46EA"/>
    <w:rsid w:val="00C07581"/>
    <w:rsid w:val="00C07769"/>
    <w:rsid w:val="00C07D05"/>
    <w:rsid w:val="00C10856"/>
    <w:rsid w:val="00C203FA"/>
    <w:rsid w:val="00C244F5"/>
    <w:rsid w:val="00C3164F"/>
    <w:rsid w:val="00C31B5E"/>
    <w:rsid w:val="00C34D3E"/>
    <w:rsid w:val="00C35B37"/>
    <w:rsid w:val="00C3747A"/>
    <w:rsid w:val="00C37F29"/>
    <w:rsid w:val="00C56DCC"/>
    <w:rsid w:val="00C57075"/>
    <w:rsid w:val="00C70248"/>
    <w:rsid w:val="00C72AFE"/>
    <w:rsid w:val="00C81619"/>
    <w:rsid w:val="00CA013C"/>
    <w:rsid w:val="00CA6D6D"/>
    <w:rsid w:val="00CC7A4E"/>
    <w:rsid w:val="00CD1359"/>
    <w:rsid w:val="00CD4C83"/>
    <w:rsid w:val="00D01EDC"/>
    <w:rsid w:val="00D078AA"/>
    <w:rsid w:val="00D10058"/>
    <w:rsid w:val="00D11978"/>
    <w:rsid w:val="00D15E30"/>
    <w:rsid w:val="00D16129"/>
    <w:rsid w:val="00D23B66"/>
    <w:rsid w:val="00D25DBD"/>
    <w:rsid w:val="00D26929"/>
    <w:rsid w:val="00D27469"/>
    <w:rsid w:val="00D30CBD"/>
    <w:rsid w:val="00D30D9E"/>
    <w:rsid w:val="00D310B5"/>
    <w:rsid w:val="00D3383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C4075"/>
    <w:rsid w:val="00DD4CD4"/>
    <w:rsid w:val="00DD65A2"/>
    <w:rsid w:val="00DD6770"/>
    <w:rsid w:val="00DD7D01"/>
    <w:rsid w:val="00DE0749"/>
    <w:rsid w:val="00DE1CE2"/>
    <w:rsid w:val="00DF1210"/>
    <w:rsid w:val="00DF31E9"/>
    <w:rsid w:val="00DF400D"/>
    <w:rsid w:val="00DF5C23"/>
    <w:rsid w:val="00E0144F"/>
    <w:rsid w:val="00E01DAD"/>
    <w:rsid w:val="00E02022"/>
    <w:rsid w:val="00E021DC"/>
    <w:rsid w:val="00E0328A"/>
    <w:rsid w:val="00E03F91"/>
    <w:rsid w:val="00E064EF"/>
    <w:rsid w:val="00E064F2"/>
    <w:rsid w:val="00E0717B"/>
    <w:rsid w:val="00E13631"/>
    <w:rsid w:val="00E15598"/>
    <w:rsid w:val="00E20D65"/>
    <w:rsid w:val="00E353A2"/>
    <w:rsid w:val="00E36881"/>
    <w:rsid w:val="00E42E4C"/>
    <w:rsid w:val="00E47013"/>
    <w:rsid w:val="00E541F9"/>
    <w:rsid w:val="00E57B79"/>
    <w:rsid w:val="00E63419"/>
    <w:rsid w:val="00E64496"/>
    <w:rsid w:val="00E72115"/>
    <w:rsid w:val="00E8322E"/>
    <w:rsid w:val="00E903E0"/>
    <w:rsid w:val="00E93BB4"/>
    <w:rsid w:val="00EA1115"/>
    <w:rsid w:val="00EA39EB"/>
    <w:rsid w:val="00EA58CE"/>
    <w:rsid w:val="00EB33FF"/>
    <w:rsid w:val="00EB3D1A"/>
    <w:rsid w:val="00EB5FCB"/>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2A7A"/>
    <w:rsid w:val="00F73954"/>
    <w:rsid w:val="00F80082"/>
    <w:rsid w:val="00F94060"/>
    <w:rsid w:val="00FA56F6"/>
    <w:rsid w:val="00FB329D"/>
    <w:rsid w:val="00FB4E9C"/>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9A851D"/>
  <w14:defaultImageDpi w14:val="300"/>
  <w15:docId w15:val="{B8B9F548-192A-FF47-85DB-368A5463A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03372C"/>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03372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3372C"/>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itation,3: Cite,Heading 3 Char Char Char,Heading 3 Char Char,Index Headers,Bold Cite,Citation Char Char,Heading 3 Char1 Char Char,Citation Char Char Char Char,Citation Char1 Char Char,Heading 3 Char Char1,Text 7,Block Writing,Char Char"/>
    <w:basedOn w:val="Normal"/>
    <w:next w:val="Normal"/>
    <w:link w:val="Heading3Char"/>
    <w:uiPriority w:val="9"/>
    <w:unhideWhenUsed/>
    <w:qFormat/>
    <w:rsid w:val="0003372C"/>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No Spacing211,No Spacing12,heading 2,Heading 2 Char2 Char,Heading 2 Char1 Char Char,Ch,no read,No Spacing2111,No Spacing4,No Spacing11111,No Spacing5,No Spacing21,Tags,tags,No Spacing1111,tag,ta,TAG, Ch"/>
    <w:basedOn w:val="Normal"/>
    <w:next w:val="Normal"/>
    <w:link w:val="Heading4Char"/>
    <w:uiPriority w:val="9"/>
    <w:unhideWhenUsed/>
    <w:qFormat/>
    <w:rsid w:val="0003372C"/>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03372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372C"/>
  </w:style>
  <w:style w:type="character" w:customStyle="1" w:styleId="Heading1Char">
    <w:name w:val="Heading 1 Char"/>
    <w:aliases w:val="Pocket Char"/>
    <w:basedOn w:val="DefaultParagraphFont"/>
    <w:link w:val="Heading1"/>
    <w:uiPriority w:val="9"/>
    <w:rsid w:val="0003372C"/>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03372C"/>
    <w:rPr>
      <w:rFonts w:ascii="Calibri" w:eastAsiaTheme="majorEastAsia" w:hAnsi="Calibri" w:cstheme="majorBidi"/>
      <w:b/>
      <w:bCs/>
      <w:sz w:val="44"/>
      <w:szCs w:val="44"/>
      <w:u w:val="double"/>
    </w:rPr>
  </w:style>
  <w:style w:type="character" w:customStyle="1" w:styleId="Heading3Char">
    <w:name w:val="Heading 3 Char"/>
    <w:aliases w:val="Block Char,Citation Char,3: Cite Char,Heading 3 Char Char Char Char,Heading 3 Char Char Char1,Index Headers Char,Bold Cite Char1,Citation Char Char Char,Heading 3 Char1 Char Char Char,Citation Char Char Char Char Char,Text 7 Char"/>
    <w:basedOn w:val="DefaultParagraphFont"/>
    <w:link w:val="Heading3"/>
    <w:uiPriority w:val="9"/>
    <w:rsid w:val="0003372C"/>
    <w:rPr>
      <w:rFonts w:ascii="Calibri" w:eastAsiaTheme="majorEastAsia" w:hAnsi="Calibri" w:cstheme="majorBidi"/>
      <w:b/>
      <w:bCs/>
      <w:sz w:val="32"/>
      <w:szCs w:val="32"/>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Ch Char,no read Char,No Spacing2111 Char,No Spacing4 Char"/>
    <w:basedOn w:val="DefaultParagraphFont"/>
    <w:link w:val="Heading4"/>
    <w:uiPriority w:val="9"/>
    <w:rsid w:val="0003372C"/>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03372C"/>
    <w:rPr>
      <w:b/>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1"/>
    <w:qFormat/>
    <w:rsid w:val="0003372C"/>
    <w:rPr>
      <w:b w:val="0"/>
      <w:sz w:val="22"/>
      <w:u w:val="single"/>
    </w:rPr>
  </w:style>
  <w:style w:type="character" w:styleId="Emphasis">
    <w:name w:val="Emphasis"/>
    <w:aliases w:val="Evidence,Minimized,minimized,Highlighted,tag2,Size 10,emphasis in card,Underlined,CD Card,ED - Tag,emphasis,Emphasis!!,small,Qualifications,normal card text,Shrunk,qualifications in card,qualifications,bold underline,Box,Style1,B,s,Debate"/>
    <w:basedOn w:val="DefaultParagraphFont"/>
    <w:link w:val="textbold"/>
    <w:uiPriority w:val="20"/>
    <w:qFormat/>
    <w:rsid w:val="0003372C"/>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03372C"/>
    <w:rPr>
      <w:color w:val="auto"/>
      <w:u w:val="none"/>
    </w:rPr>
  </w:style>
  <w:style w:type="character" w:styleId="Hyperlink">
    <w:name w:val="Hyperlink"/>
    <w:basedOn w:val="DefaultParagraphFont"/>
    <w:uiPriority w:val="99"/>
    <w:semiHidden/>
    <w:unhideWhenUsed/>
    <w:rsid w:val="0003372C"/>
    <w:rPr>
      <w:color w:val="auto"/>
      <w:u w:val="none"/>
    </w:rPr>
  </w:style>
  <w:style w:type="paragraph" w:styleId="DocumentMap">
    <w:name w:val="Document Map"/>
    <w:basedOn w:val="Normal"/>
    <w:link w:val="DocumentMapChar"/>
    <w:uiPriority w:val="99"/>
    <w:semiHidden/>
    <w:unhideWhenUsed/>
    <w:rsid w:val="0003372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3372C"/>
    <w:rPr>
      <w:rFonts w:ascii="Lucida Grande" w:hAnsi="Lucida Grande" w:cs="Lucida Grande"/>
    </w:rPr>
  </w:style>
  <w:style w:type="paragraph" w:customStyle="1" w:styleId="Analytic">
    <w:name w:val="Analytic"/>
    <w:basedOn w:val="Heading4"/>
    <w:autoRedefine/>
    <w:qFormat/>
    <w:rsid w:val="009A0DBB"/>
    <w:rPr>
      <w:color w:val="0D0D0D" w:themeColor="text1" w:themeTint="F2"/>
    </w:rPr>
  </w:style>
  <w:style w:type="paragraph" w:customStyle="1" w:styleId="textbold">
    <w:name w:val="text bold"/>
    <w:link w:val="Emphasis"/>
    <w:autoRedefine/>
    <w:uiPriority w:val="20"/>
    <w:qFormat/>
    <w:rsid w:val="009A0DBB"/>
    <w:pPr>
      <w:widowControl w:val="0"/>
      <w:pBdr>
        <w:top w:val="single" w:sz="8" w:space="0" w:color="auto"/>
        <w:left w:val="single" w:sz="8" w:space="0" w:color="auto"/>
        <w:bottom w:val="single" w:sz="8" w:space="0" w:color="auto"/>
        <w:right w:val="single" w:sz="8" w:space="0" w:color="auto"/>
      </w:pBdr>
      <w:spacing w:after="160" w:line="254" w:lineRule="auto"/>
      <w:ind w:left="720"/>
      <w:jc w:val="both"/>
    </w:pPr>
    <w:rPr>
      <w:rFonts w:ascii="Calibri" w:hAnsi="Calibri"/>
      <w:b/>
      <w:iCs/>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A4E1E02-F24B-914B-8578-5FEBF12F82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10</Pages>
  <Words>2885</Words>
  <Characters>16448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19295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C Tsai</dc:creator>
  <cp:keywords>5.2</cp:keywords>
  <dc:description/>
  <cp:lastModifiedBy>Microsoft Office User</cp:lastModifiedBy>
  <cp:revision>2</cp:revision>
  <dcterms:created xsi:type="dcterms:W3CDTF">2018-07-31T06:36:00Z</dcterms:created>
  <dcterms:modified xsi:type="dcterms:W3CDTF">2018-07-31T16:43:00Z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