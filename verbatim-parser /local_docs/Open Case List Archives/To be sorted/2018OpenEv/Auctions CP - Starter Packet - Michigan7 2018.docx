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891749" w:rsidRDefault="0034221A" w:rsidP="0034221A">
      <w:pPr>
        <w:pStyle w:val="Heading1"/>
        <w:rPr>
          <w:rFonts w:asciiTheme="minorHAnsi" w:hAnsiTheme="minorHAnsi"/>
        </w:rPr>
      </w:pPr>
      <w:r w:rsidRPr="00891749">
        <w:rPr>
          <w:rFonts w:asciiTheme="minorHAnsi" w:hAnsiTheme="minorHAnsi"/>
        </w:rPr>
        <w:t>Auctions CP</w:t>
      </w:r>
    </w:p>
    <w:p w:rsidR="0034221A" w:rsidRPr="00891749" w:rsidRDefault="0034221A" w:rsidP="0034221A">
      <w:pPr>
        <w:rPr>
          <w:rFonts w:asciiTheme="minorHAnsi" w:hAnsiTheme="minorHAnsi"/>
        </w:rPr>
      </w:pPr>
    </w:p>
    <w:p w:rsidR="0034221A" w:rsidRDefault="0034221A" w:rsidP="0034221A">
      <w:pPr>
        <w:rPr>
          <w:rFonts w:asciiTheme="minorHAnsi" w:hAnsiTheme="minorHAnsi"/>
        </w:rPr>
      </w:pPr>
    </w:p>
    <w:p w:rsidR="00775303" w:rsidRDefault="00775303" w:rsidP="009968B4">
      <w:pPr>
        <w:pStyle w:val="Heading3"/>
        <w:rPr>
          <w:rFonts w:ascii="Georgia" w:hAnsi="Georgia"/>
        </w:rPr>
      </w:pPr>
      <w:bookmarkStart w:id="0" w:name="_Toc270753175"/>
      <w:r>
        <w:lastRenderedPageBreak/>
        <w:t>Notes</w:t>
      </w:r>
      <w:bookmarkEnd w:id="0"/>
    </w:p>
    <w:p w:rsidR="00775303" w:rsidRDefault="00775303" w:rsidP="00775303"/>
    <w:p w:rsidR="00197148" w:rsidRDefault="00197148" w:rsidP="00775303">
      <w:r>
        <w:t xml:space="preserve">A big thank you to </w:t>
      </w:r>
      <w:proofErr w:type="spellStart"/>
      <w:r>
        <w:t>DHeidt</w:t>
      </w:r>
      <w:proofErr w:type="spellEnd"/>
      <w:r>
        <w:t xml:space="preserve"> who contributed a lot of evidence for this file.</w:t>
      </w:r>
    </w:p>
    <w:p w:rsidR="00197148" w:rsidRDefault="00197148" w:rsidP="00775303"/>
    <w:p w:rsidR="00775303" w:rsidRDefault="00775303" w:rsidP="00775303">
      <w:r>
        <w:t>This counterplan replaces the employment / temporary worker visa system with an auction, similar to cap and trade, but for visas instead of emissions.  The mechanism is somewhat complicated.  Basically, the government will replace current caps (where visas are awarded based on a first come, first serve system) with an auction – where employers bid for permits and they are awarded to the highest bid.  If an employer buys a permit from an auction, that allows them to sponsor someone for a visa.</w:t>
      </w:r>
    </w:p>
    <w:p w:rsidR="00775303" w:rsidRDefault="00775303" w:rsidP="00775303"/>
    <w:p w:rsidR="00775303" w:rsidRDefault="00775303" w:rsidP="00775303">
      <w:r>
        <w:t xml:space="preserve">The government would start the auction with a limited number of permits – probably the same as current caps.  The </w:t>
      </w:r>
      <w:proofErr w:type="gramStart"/>
      <w:r>
        <w:t>difference</w:t>
      </w:r>
      <w:proofErr w:type="gramEnd"/>
      <w:r>
        <w:t xml:space="preserve"> is that it would adjust the number of permits if the price exceeded a certain price, or went below a certain price – essentially, if the price of visas is really high, then it proves that actual labor market demand for visas is high, and the government should sell more permits.  If the price of visas is really low, then it proves that employers don’t actually need foreign labor and are really just looking for cheap labor – so the government should decrease the number of permits available.</w:t>
      </w:r>
    </w:p>
    <w:p w:rsidR="00775303" w:rsidRDefault="00775303" w:rsidP="00775303"/>
    <w:p w:rsidR="00775303" w:rsidRDefault="00775303" w:rsidP="00775303">
      <w:r>
        <w:t xml:space="preserve">Three other things that are important:  first, the auction is sealed bid – which means employers aren’t aware of what other employer’s bids are – they are only told whether or not the price they offered is sufficient to win a permit; if not, they have to pick a higher price.  Second, there is a resale market.  Which means if an employer bought a bunch of permits but then decided they didn’t need them, they could sell them in a secondary market.  That secondary market also generates subsequent data about the number of visas the government should offer and the price band that they are set at.  Third, the auction is held quarterly – so even if the initial price is too high or too low, </w:t>
      </w:r>
      <w:proofErr w:type="gramStart"/>
      <w:r>
        <w:t>it  can</w:t>
      </w:r>
      <w:proofErr w:type="gramEnd"/>
      <w:r>
        <w:t xml:space="preserve"> be adjusted the next quarter.</w:t>
      </w:r>
    </w:p>
    <w:p w:rsidR="00775303" w:rsidRDefault="00775303" w:rsidP="00775303"/>
    <w:p w:rsidR="00775303" w:rsidRDefault="00775303" w:rsidP="00775303">
      <w:r>
        <w:t xml:space="preserve">The main authors – </w:t>
      </w:r>
      <w:proofErr w:type="spellStart"/>
      <w:r>
        <w:t>Orrenius</w:t>
      </w:r>
      <w:proofErr w:type="spellEnd"/>
      <w:r>
        <w:t xml:space="preserve"> and </w:t>
      </w:r>
      <w:proofErr w:type="spellStart"/>
      <w:r>
        <w:t>Zavodny</w:t>
      </w:r>
      <w:proofErr w:type="spellEnd"/>
      <w:r>
        <w:t xml:space="preserve"> – suggest that an independent immigration commission should be established to run the auction.  This makes all the Commission solvency evidence much, much better, and a lot of the </w:t>
      </w:r>
      <w:proofErr w:type="spellStart"/>
      <w:r>
        <w:t>aff</w:t>
      </w:r>
      <w:proofErr w:type="spellEnd"/>
      <w:r>
        <w:t xml:space="preserve"> answers won’t apply to the auction part of the CP.  </w:t>
      </w:r>
    </w:p>
    <w:p w:rsidR="00775303" w:rsidRDefault="00775303" w:rsidP="00775303"/>
    <w:p w:rsidR="00775303" w:rsidRDefault="00775303" w:rsidP="00775303">
      <w:r>
        <w:t>The net benefits:</w:t>
      </w:r>
    </w:p>
    <w:p w:rsidR="00775303" w:rsidRDefault="00775303" w:rsidP="00775303">
      <w:r>
        <w:t>--</w:t>
      </w:r>
      <w:proofErr w:type="gramStart"/>
      <w:r>
        <w:t>politics</w:t>
      </w:r>
      <w:proofErr w:type="gramEnd"/>
      <w:r w:rsidR="00443D67">
        <w:t xml:space="preserve"> / elections --- the </w:t>
      </w:r>
      <w:r>
        <w:t>best argument you can make is that the CP satisfies both labor unions and employers – and go for labor union specific links to politics.</w:t>
      </w:r>
    </w:p>
    <w:p w:rsidR="00775303" w:rsidRDefault="003F31E3" w:rsidP="00775303">
      <w:r>
        <w:t>--</w:t>
      </w:r>
      <w:proofErr w:type="gramStart"/>
      <w:r>
        <w:t>wage</w:t>
      </w:r>
      <w:r w:rsidR="007A626D">
        <w:t>s</w:t>
      </w:r>
      <w:proofErr w:type="gramEnd"/>
      <w:r>
        <w:t xml:space="preserve"> / labor market </w:t>
      </w:r>
      <w:r w:rsidR="00443D67">
        <w:t xml:space="preserve">--- </w:t>
      </w:r>
      <w:r w:rsidR="00775303">
        <w:t xml:space="preserve">the CP </w:t>
      </w:r>
      <w:r w:rsidR="00EA7A35">
        <w:t>best protects wages</w:t>
      </w:r>
      <w:r w:rsidR="00775303">
        <w:t xml:space="preserve"> and i</w:t>
      </w:r>
      <w:r w:rsidR="00443D67">
        <w:t>t’s the best answer to the perm</w:t>
      </w:r>
    </w:p>
    <w:p w:rsidR="00775303" w:rsidRPr="00891749" w:rsidRDefault="00775303" w:rsidP="0034221A">
      <w:pPr>
        <w:rPr>
          <w:rFonts w:asciiTheme="minorHAnsi" w:hAnsiTheme="minorHAnsi"/>
        </w:rPr>
      </w:pPr>
    </w:p>
    <w:p w:rsidR="0034221A" w:rsidRPr="00891749" w:rsidRDefault="0034221A" w:rsidP="0034221A">
      <w:pPr>
        <w:pStyle w:val="Heading3"/>
        <w:rPr>
          <w:rFonts w:asciiTheme="minorHAnsi" w:hAnsiTheme="minorHAnsi"/>
        </w:rPr>
      </w:pPr>
      <w:r w:rsidRPr="00891749">
        <w:rPr>
          <w:rFonts w:asciiTheme="minorHAnsi" w:hAnsiTheme="minorHAnsi"/>
        </w:rPr>
        <w:t>1nc CP Auctions</w:t>
      </w:r>
    </w:p>
    <w:p w:rsidR="0034221A" w:rsidRPr="00891749" w:rsidRDefault="0034221A" w:rsidP="0034221A">
      <w:pPr>
        <w:rPr>
          <w:rFonts w:asciiTheme="minorHAnsi" w:hAnsiTheme="minorHAnsi"/>
        </w:rPr>
      </w:pPr>
    </w:p>
    <w:p w:rsidR="00B522EF" w:rsidRDefault="00633030" w:rsidP="00205393">
      <w:pPr>
        <w:pStyle w:val="Heading4"/>
      </w:pPr>
      <w:r>
        <w:t>The United States federal government should establish an independent Standing Commission on Immigration of nonpartisan economists charged with the mandate to set up and administer a quarterly, sealed bid auction with a price band and</w:t>
      </w:r>
      <w:r w:rsidR="00205393">
        <w:t xml:space="preserve"> a resale market that replaces visas for employment-based legal permanent residents</w:t>
      </w:r>
      <w:r>
        <w:t xml:space="preserve">.  The number of permits issued to employers to sponsor </w:t>
      </w:r>
      <w:r w:rsidR="00347470">
        <w:t xml:space="preserve">employment-based legal permanent residents </w:t>
      </w:r>
      <w:r>
        <w:t>should be adjusted quarterly based upon the price at auction.  The number of visas issued should initially stay within existing caps but in the subsequent quarter should be adjusted up or down depending upon the auction price.</w:t>
      </w:r>
      <w:r w:rsidR="00812764">
        <w:t xml:space="preserve"> </w:t>
      </w:r>
      <w:r w:rsidR="00B522EF">
        <w:t>If the allocation of permits disproportionately favors large companies, the United States federal government should set aside an adequate number of permits on which for small companies to bid.</w:t>
      </w:r>
    </w:p>
    <w:p w:rsidR="00633030" w:rsidRDefault="00633030" w:rsidP="0034221A">
      <w:pPr>
        <w:rPr>
          <w:rFonts w:asciiTheme="minorHAnsi" w:hAnsiTheme="minorHAnsi"/>
        </w:rPr>
      </w:pPr>
    </w:p>
    <w:p w:rsidR="00F11ECB" w:rsidRDefault="00F11ECB" w:rsidP="006160E2">
      <w:pPr>
        <w:pStyle w:val="Heading4"/>
      </w:pPr>
      <w:r>
        <w:t>Auctioning visas creates greater economic efficiency, shields against adverse labor market and wage effects, and avoids politics</w:t>
      </w:r>
    </w:p>
    <w:p w:rsidR="00F11ECB" w:rsidRDefault="00F11ECB" w:rsidP="00F11ECB">
      <w:r w:rsidRPr="006160E2">
        <w:rPr>
          <w:rStyle w:val="Style13ptBold"/>
        </w:rPr>
        <w:t>Herbert, 10</w:t>
      </w:r>
      <w:r>
        <w:t xml:space="preserve"> (David, National Journal, “Cap-And-Trade For Immigrants</w:t>
      </w:r>
      <w:proofErr w:type="gramStart"/>
      <w:r>
        <w:t>?,</w:t>
      </w:r>
      <w:proofErr w:type="gramEnd"/>
      <w:r>
        <w:t xml:space="preserve">” 5/29, </w:t>
      </w:r>
      <w:proofErr w:type="spellStart"/>
      <w:r>
        <w:t>ebsco</w:t>
      </w:r>
      <w:proofErr w:type="spellEnd"/>
      <w:r>
        <w:t>)</w:t>
      </w:r>
    </w:p>
    <w:p w:rsidR="00F11ECB" w:rsidRDefault="00F11ECB" w:rsidP="00F11ECB">
      <w:r>
        <w:t xml:space="preserve">Pia </w:t>
      </w:r>
      <w:proofErr w:type="spellStart"/>
      <w:r w:rsidRPr="00336BCE">
        <w:rPr>
          <w:rStyle w:val="StyleUnderline"/>
        </w:rPr>
        <w:t>Orrenius</w:t>
      </w:r>
      <w:proofErr w:type="spellEnd"/>
      <w:r w:rsidRPr="00336BCE">
        <w:rPr>
          <w:rStyle w:val="StyleUnderline"/>
        </w:rPr>
        <w:t>, a senior economist at the Federal Reserve Bank in Dallas, and</w:t>
      </w:r>
      <w:r>
        <w:t xml:space="preserve"> Madeline </w:t>
      </w:r>
      <w:proofErr w:type="spellStart"/>
      <w:r w:rsidRPr="00336BCE">
        <w:rPr>
          <w:rStyle w:val="StyleUnderline"/>
        </w:rPr>
        <w:t>Zavodny</w:t>
      </w:r>
      <w:proofErr w:type="spellEnd"/>
      <w:r w:rsidRPr="00336BCE">
        <w:rPr>
          <w:rStyle w:val="StyleUnderline"/>
        </w:rPr>
        <w:t>, an economics professor at Agnes Scott College</w:t>
      </w:r>
      <w:r>
        <w:t xml:space="preserve"> in Georgia, </w:t>
      </w:r>
      <w:r w:rsidRPr="00336BCE">
        <w:rPr>
          <w:rStyle w:val="StyleUnderline"/>
        </w:rPr>
        <w:t>believe that a variation of cap-and-trade</w:t>
      </w:r>
      <w:r>
        <w:t xml:space="preserve"> -- the scheme to swap emissions permits as a way to curb global warming -- </w:t>
      </w:r>
      <w:r w:rsidRPr="00336BCE">
        <w:rPr>
          <w:rStyle w:val="StyleUnderline"/>
        </w:rPr>
        <w:t>could work for immigration</w:t>
      </w:r>
      <w:r>
        <w:t xml:space="preserve">. </w:t>
      </w:r>
      <w:r w:rsidRPr="00336BCE">
        <w:rPr>
          <w:rStyle w:val="Emphasis"/>
        </w:rPr>
        <w:t>Instead of handing out visas to foreign workers and employers on an ad hoc basis</w:t>
      </w:r>
      <w:r>
        <w:t xml:space="preserve">, </w:t>
      </w:r>
      <w:proofErr w:type="spellStart"/>
      <w:r>
        <w:t>Orrenius</w:t>
      </w:r>
      <w:proofErr w:type="spellEnd"/>
      <w:r>
        <w:t xml:space="preserve"> and </w:t>
      </w:r>
      <w:proofErr w:type="spellStart"/>
      <w:r>
        <w:t>Zavodny</w:t>
      </w:r>
      <w:proofErr w:type="spellEnd"/>
      <w:r>
        <w:t xml:space="preserve"> write in their new book, Beside the Golden Door: U.S. Immigration Reform in a New Era of Globalization, </w:t>
      </w:r>
      <w:r w:rsidRPr="00336BCE">
        <w:rPr>
          <w:rStyle w:val="Emphasis"/>
        </w:rPr>
        <w:t>the government should auction off work permits</w:t>
      </w:r>
      <w:r>
        <w:t>.</w:t>
      </w:r>
    </w:p>
    <w:p w:rsidR="00F11ECB" w:rsidRPr="00336BCE" w:rsidRDefault="00F11ECB" w:rsidP="00F11ECB">
      <w:pPr>
        <w:rPr>
          <w:rStyle w:val="StyleUnderline"/>
        </w:rPr>
      </w:pPr>
      <w:r>
        <w:t xml:space="preserve">Companies would bid for high-skill and low-skill permits </w:t>
      </w:r>
      <w:proofErr w:type="gramStart"/>
      <w:r>
        <w:t>good</w:t>
      </w:r>
      <w:proofErr w:type="gramEnd"/>
      <w:r>
        <w:t xml:space="preserve"> for five years, as well as shorter, seasonal permits for agriculture workers. </w:t>
      </w:r>
      <w:r w:rsidRPr="00336BCE">
        <w:rPr>
          <w:rStyle w:val="StyleUnderline"/>
        </w:rPr>
        <w:t>The auction model would help ensure that foreign workers are recruited by the companies and industries that need them most</w:t>
      </w:r>
      <w:r>
        <w:t xml:space="preserve">, thereby minimizing competition between international talent and U.S. citizens. </w:t>
      </w:r>
      <w:r w:rsidRPr="00336BCE">
        <w:rPr>
          <w:rStyle w:val="StyleUnderline"/>
        </w:rPr>
        <w:t>Businesses could also resell permits, creating an opportunity for industries that need more of them. Proceeds from the auctions could be used to finance job training for unemployed citizens.</w:t>
      </w:r>
    </w:p>
    <w:p w:rsidR="00F11ECB" w:rsidRDefault="00F11ECB" w:rsidP="00F11ECB">
      <w:r w:rsidRPr="00336BCE">
        <w:rPr>
          <w:rStyle w:val="StyleUnderline"/>
        </w:rPr>
        <w:t>Government auctions aren't new</w:t>
      </w:r>
      <w:r>
        <w:t xml:space="preserve">, notes Richard Freeman, an economics professor at Harvard University who specializes in labor markets. He backs a version of </w:t>
      </w:r>
      <w:proofErr w:type="spellStart"/>
      <w:r>
        <w:t>Orrenius</w:t>
      </w:r>
      <w:proofErr w:type="spellEnd"/>
      <w:r>
        <w:t xml:space="preserve"> and </w:t>
      </w:r>
      <w:proofErr w:type="spellStart"/>
      <w:r>
        <w:t>Zavodny's</w:t>
      </w:r>
      <w:proofErr w:type="spellEnd"/>
      <w:r>
        <w:t xml:space="preserve"> idea. </w:t>
      </w:r>
      <w:r w:rsidRPr="00336BCE">
        <w:rPr>
          <w:rStyle w:val="StyleUnderline"/>
        </w:rPr>
        <w:t>The</w:t>
      </w:r>
      <w:r>
        <w:t xml:space="preserve"> </w:t>
      </w:r>
      <w:r w:rsidRPr="00336BCE">
        <w:rPr>
          <w:rStyle w:val="Emphasis"/>
        </w:rPr>
        <w:t>F</w:t>
      </w:r>
      <w:r>
        <w:t xml:space="preserve">ederal </w:t>
      </w:r>
      <w:r w:rsidRPr="00336BCE">
        <w:rPr>
          <w:rStyle w:val="Emphasis"/>
        </w:rPr>
        <w:t>C</w:t>
      </w:r>
      <w:r>
        <w:t xml:space="preserve">ommunications </w:t>
      </w:r>
      <w:r w:rsidRPr="00336BCE">
        <w:rPr>
          <w:rStyle w:val="Emphasis"/>
        </w:rPr>
        <w:t>C</w:t>
      </w:r>
      <w:r>
        <w:t xml:space="preserve">ommission </w:t>
      </w:r>
      <w:r w:rsidRPr="00336BCE">
        <w:rPr>
          <w:rStyle w:val="StyleUnderline"/>
        </w:rPr>
        <w:t>regularly auctions off segments of the broadband spectrum</w:t>
      </w:r>
      <w:r>
        <w:t>, for example. "The auction idea has always seemed to me to be a simple, free-market solution," he said.</w:t>
      </w:r>
    </w:p>
    <w:p w:rsidR="00F11ECB" w:rsidRDefault="00F11ECB" w:rsidP="00F11ECB">
      <w:r>
        <w:t>An even simpler plan would let companies buy work visas for a set price. That would streamline the visa process but still give U.S. workers an edge because a company would usually prefer to hire a citizen than pay a fee. When demand for visas increases during boom times, the government would make more available. During a recession, it would offer fewer of them.</w:t>
      </w:r>
    </w:p>
    <w:p w:rsidR="00F11ECB" w:rsidRDefault="00F11ECB" w:rsidP="00F11ECB">
      <w:r>
        <w:t xml:space="preserve">Neither plan would cost companies much more than they spend now, </w:t>
      </w:r>
      <w:proofErr w:type="gramStart"/>
      <w:r>
        <w:t>proponents contend</w:t>
      </w:r>
      <w:proofErr w:type="gramEnd"/>
      <w:r>
        <w:t xml:space="preserve">. </w:t>
      </w:r>
      <w:proofErr w:type="spellStart"/>
      <w:r w:rsidRPr="00D648E5">
        <w:rPr>
          <w:rStyle w:val="StyleUnderline"/>
        </w:rPr>
        <w:t>Orrenius</w:t>
      </w:r>
      <w:proofErr w:type="spellEnd"/>
      <w:r w:rsidRPr="00D648E5">
        <w:rPr>
          <w:rStyle w:val="StyleUnderline"/>
        </w:rPr>
        <w:t xml:space="preserve"> and </w:t>
      </w:r>
      <w:proofErr w:type="spellStart"/>
      <w:r w:rsidRPr="00D648E5">
        <w:rPr>
          <w:rStyle w:val="StyleUnderline"/>
        </w:rPr>
        <w:t>Zavodny</w:t>
      </w:r>
      <w:proofErr w:type="spellEnd"/>
      <w:r w:rsidRPr="00D648E5">
        <w:rPr>
          <w:rStyle w:val="StyleUnderline"/>
        </w:rPr>
        <w:t xml:space="preserve"> imagine auctioning high-skill permits for $10,000</w:t>
      </w:r>
      <w:r>
        <w:t>, low-skill permits for $6,000, and seasonal permits for $2,000. (Firms regularly pay as much as $10,000 in legal fees for H1-B visas, while illegal immigrants hoping to find work here often must shell out $2,000 or more to "coyotes" to smuggle them across the border.)</w:t>
      </w:r>
    </w:p>
    <w:p w:rsidR="00F11ECB" w:rsidRDefault="00F11ECB" w:rsidP="00F11ECB">
      <w:r w:rsidRPr="00336BCE">
        <w:rPr>
          <w:rStyle w:val="Emphasis"/>
        </w:rPr>
        <w:t>A visa auction</w:t>
      </w:r>
      <w:r>
        <w:t xml:space="preserve">, like cap-and-trade before it, is an exciting concept because it </w:t>
      </w:r>
      <w:r w:rsidRPr="00336BCE">
        <w:rPr>
          <w:rStyle w:val="Emphasis"/>
        </w:rPr>
        <w:t>bridges the ideological divide</w:t>
      </w:r>
      <w:r>
        <w:t xml:space="preserve">, said Michael Clemens, a research fellow at the nonpartisan Center for Global Development. "On the one hand, </w:t>
      </w:r>
      <w:r w:rsidRPr="0042697B">
        <w:rPr>
          <w:rStyle w:val="StyleUnderline"/>
        </w:rPr>
        <w:t>the idea of auctioning visas sounds to many people like the rampant free market,"</w:t>
      </w:r>
      <w:r>
        <w:t xml:space="preserve"> he said. </w:t>
      </w:r>
      <w:r w:rsidRPr="0042697B">
        <w:rPr>
          <w:rStyle w:val="StyleUnderline"/>
        </w:rPr>
        <w:t>"On the other hand, raising revenue from migrants to compensate U.S. labor for any displacement and fiscal burden is a profoundly Left-friendly idea</w:t>
      </w:r>
      <w:r>
        <w:t>, and related provisions in NAFTA, related to trade not migration, were thrown in to get the Left on board."</w:t>
      </w:r>
    </w:p>
    <w:p w:rsidR="00F11ECB" w:rsidRDefault="00F11ECB" w:rsidP="00F11ECB">
      <w:r>
        <w:t xml:space="preserve">At first blush, </w:t>
      </w:r>
      <w:r w:rsidRPr="00336BCE">
        <w:rPr>
          <w:rStyle w:val="Emphasis"/>
        </w:rPr>
        <w:t>Big Business and Big Labor seem to be on the same page</w:t>
      </w:r>
      <w:r w:rsidRPr="00336BCE">
        <w:rPr>
          <w:rStyle w:val="StyleUnderline"/>
        </w:rPr>
        <w:t>. Unions say they understand that migrant labor is critical for the economy, and business leaders acknowledge that an unlimited number of work visas would drive down wages for citizens.</w:t>
      </w:r>
    </w:p>
    <w:p w:rsidR="00F11ECB" w:rsidRPr="00E52D02" w:rsidRDefault="00F11ECB" w:rsidP="00E52D02">
      <w:r w:rsidRPr="00E52D02">
        <w:t xml:space="preserve">"The two big ideas -- that immigration policy should serve American economic interests and that the best way to measure those interests is market-based indicators -- those to me are no-brainers," said Tamar Jacoby, president of the pro-reform business lobby </w:t>
      </w:r>
      <w:proofErr w:type="spellStart"/>
      <w:r w:rsidRPr="00E52D02">
        <w:t>ImmigrationWorks</w:t>
      </w:r>
      <w:proofErr w:type="spellEnd"/>
      <w:r w:rsidRPr="00E52D02">
        <w:t xml:space="preserve"> USA. "That's indisputable."</w:t>
      </w:r>
    </w:p>
    <w:p w:rsidR="00F11ECB" w:rsidRDefault="00F11ECB" w:rsidP="00F11ECB">
      <w:r>
        <w:t xml:space="preserve">Josh </w:t>
      </w:r>
      <w:r w:rsidRPr="00923BF8">
        <w:rPr>
          <w:rStyle w:val="StyleUnderline"/>
        </w:rPr>
        <w:t xml:space="preserve">Bernstein, the director of immigration for the Service Employees International Union, agreed. </w:t>
      </w:r>
      <w:r w:rsidRPr="00923BF8">
        <w:rPr>
          <w:rStyle w:val="Emphasis"/>
        </w:rPr>
        <w:t>"The most important part is that there be a mechanism that matches actual needs to workers who come to this country,"</w:t>
      </w:r>
      <w:r>
        <w:t xml:space="preserve"> he said. </w:t>
      </w:r>
      <w:r w:rsidRPr="00DA7652">
        <w:rPr>
          <w:rStyle w:val="Emphasis"/>
        </w:rPr>
        <w:t>"One of the biggest problems with the current system is that there's a mismatch where workers are exploited, and that brings down wages for all workers.</w:t>
      </w:r>
      <w:r>
        <w:t xml:space="preserve"> We're open to all ideas."</w:t>
      </w:r>
    </w:p>
    <w:p w:rsidR="00F11ECB" w:rsidRDefault="00F11ECB" w:rsidP="00F11ECB"/>
    <w:p w:rsidR="00F11ECB" w:rsidRDefault="00F11ECB" w:rsidP="00BF58C4">
      <w:pPr>
        <w:pStyle w:val="Heading4"/>
      </w:pPr>
      <w:r>
        <w:t>A Commission that administers an auction with a price band creates a signaling mechanism to adjust visa numbers ac</w:t>
      </w:r>
      <w:r w:rsidR="0076297F">
        <w:t>cording to actual labor demand – solves efficiency and predictability</w:t>
      </w:r>
    </w:p>
    <w:p w:rsidR="00F11ECB" w:rsidRDefault="00F11ECB" w:rsidP="00F11ECB">
      <w:proofErr w:type="spellStart"/>
      <w:r w:rsidRPr="00BF58C4">
        <w:rPr>
          <w:rStyle w:val="Style13ptBold"/>
        </w:rPr>
        <w:t>Orrenius</w:t>
      </w:r>
      <w:proofErr w:type="spellEnd"/>
      <w:r w:rsidRPr="00BF58C4">
        <w:rPr>
          <w:rStyle w:val="Style13ptBold"/>
        </w:rPr>
        <w:t xml:space="preserve"> and </w:t>
      </w:r>
      <w:proofErr w:type="spellStart"/>
      <w:r w:rsidRPr="00BF58C4">
        <w:rPr>
          <w:rStyle w:val="Style13ptBold"/>
        </w:rPr>
        <w:t>Zavodny</w:t>
      </w:r>
      <w:proofErr w:type="spellEnd"/>
      <w:r w:rsidRPr="00BF58C4">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82-84)</w:t>
      </w:r>
    </w:p>
    <w:p w:rsidR="00F11ECB" w:rsidRDefault="00F11ECB" w:rsidP="00F11ECB">
      <w:r w:rsidRPr="003F7EF6">
        <w:rPr>
          <w:rStyle w:val="StyleUnderline"/>
        </w:rPr>
        <w:t>Along with setting the number of permits to be auctioned off in each category, the government should set a reserve price - a minimum price below which no permits are sold - for each type of permit. If no bids exceed the reserve price, no new permits are issued. In this way, the number of immigrants admitted becomes more responsive to market conditions; if demand is very low, no new foreign workers enter.</w:t>
      </w:r>
      <w:r>
        <w:t xml:space="preserve"> For the initial auction, reserve prices could be set based on the cost of currently immigrating to the United States. Immigration lawyers charge $1,000 to $5,000 to process an H-IB application and the U.S. Citizenship and Immigration Service (USCIS) charges another $3,320. IA After three years, the worker pays renewal fees under the current system. Hence, </w:t>
      </w:r>
      <w:r w:rsidRPr="003F7EF6">
        <w:rPr>
          <w:rStyle w:val="StyleUnderline"/>
        </w:rPr>
        <w:t>a reasonable initial reserve price for high-skilled worker permits that are valid for five years might be $10,000</w:t>
      </w:r>
      <w:r>
        <w:t>.</w:t>
      </w:r>
    </w:p>
    <w:p w:rsidR="00F11ECB" w:rsidRDefault="00F11ECB" w:rsidP="00F11ECB">
      <w:r>
        <w:t>Low-skilled permits should have a lower reserve price to reflect the lower value added of those workers A reasona</w:t>
      </w:r>
      <w:r w:rsidR="003F7EF6">
        <w:t xml:space="preserve">ble initial reserve price might </w:t>
      </w:r>
      <w:r>
        <w:t xml:space="preserve">be $6,000 for a five-year low-skilled permit. It currently costs about $2,000 to hire a coyote to smuggle an unauthorized immigration across the US-Mexico border. 15 A reasonable reserve price for seasonal permits therefore might be $2,000. For future auctions, the reserve price for each type could simply be the previous auction price for that type, adjusted for int1ation. Alternatively, the reserve price could be adjusted to ret1ect the resale price of permits as well as changes in macroeconomic conditions. </w:t>
      </w:r>
    </w:p>
    <w:p w:rsidR="00F11ECB" w:rsidRDefault="00F11ECB" w:rsidP="00F11ECB">
      <w:r w:rsidRPr="003A13FD">
        <w:rPr>
          <w:rStyle w:val="StyleUnderline"/>
        </w:rPr>
        <w:t>The government might also consider setting a maximum price, which it would not disclose to bidders.</w:t>
      </w:r>
      <w:r>
        <w:t xml:space="preserve"> 16 </w:t>
      </w:r>
      <w:r w:rsidRPr="003A13FD">
        <w:rPr>
          <w:rStyle w:val="StyleUnderline"/>
        </w:rPr>
        <w:t xml:space="preserve">If bids exceed the maximum price, the government severely underestimated demand for foreign workers. It should then increase the number of permits available for sale at that auction. </w:t>
      </w:r>
      <w:r w:rsidRPr="00631D0A">
        <w:rPr>
          <w:rStyle w:val="Emphasis"/>
        </w:rPr>
        <w:t>Adjusting the quantity of permits during the auction would reassure employers</w:t>
      </w:r>
      <w:r>
        <w:t xml:space="preserve"> that future permit prices will not deviate too suddenly from past prices but rather </w:t>
      </w:r>
      <w:r w:rsidRPr="00631D0A">
        <w:rPr>
          <w:rStyle w:val="Emphasis"/>
        </w:rPr>
        <w:t>that adjustments in permit prices will be gradual over short periods of time</w:t>
      </w:r>
      <w:r w:rsidRPr="00631D0A">
        <w:rPr>
          <w:rStyle w:val="StyleUnderline"/>
        </w:rPr>
        <w:t>. Creating such a safety valve also forestalls disruptive changes in the resale market for permits.</w:t>
      </w:r>
    </w:p>
    <w:p w:rsidR="00F11ECB" w:rsidRDefault="00F11ECB" w:rsidP="00F11ECB">
      <w:r w:rsidRPr="003A13FD">
        <w:rPr>
          <w:rStyle w:val="StyleUnderline"/>
        </w:rPr>
        <w:t xml:space="preserve">Given the complexity and </w:t>
      </w:r>
      <w:r w:rsidRPr="003A13FD">
        <w:rPr>
          <w:rStyle w:val="Emphasis"/>
        </w:rPr>
        <w:t>political sensitivity</w:t>
      </w:r>
      <w:r w:rsidRPr="003A13FD">
        <w:rPr>
          <w:rStyle w:val="StyleUnderline"/>
        </w:rPr>
        <w:t xml:space="preserve"> of running the permit auctions, the federal government should create an independent agency to give advice on or even set the number of permits and the reserve prices.</w:t>
      </w:r>
      <w:r>
        <w:t xml:space="preserve"> 17 </w:t>
      </w:r>
      <w:r w:rsidRPr="003A13FD">
        <w:rPr>
          <w:rStyle w:val="StyleUnderline"/>
        </w:rPr>
        <w:t>It is important to remove politics from the process to ensure that no special interests are favored.</w:t>
      </w:r>
      <w:r>
        <w:t xml:space="preserve"> </w:t>
      </w:r>
      <w:r w:rsidRPr="003A13FD">
        <w:rPr>
          <w:rStyle w:val="Emphasis"/>
        </w:rPr>
        <w:t>An independent agency or commission also probably would be able to make decisions in a timelier manner than Congress or the executive branch.</w:t>
      </w:r>
    </w:p>
    <w:p w:rsidR="00F11ECB" w:rsidRDefault="00F11ECB" w:rsidP="00F11ECB">
      <w:r w:rsidRPr="00C62E21">
        <w:rPr>
          <w:rStyle w:val="Emphasis"/>
        </w:rPr>
        <w:t>Making the number of new immigrants more responsive to the business cycle is one of the key advantages</w:t>
      </w:r>
      <w:r>
        <w:t xml:space="preserve"> of the proposed plan. </w:t>
      </w:r>
      <w:r w:rsidRPr="00F4652D">
        <w:rPr>
          <w:rStyle w:val="StyleUnderline"/>
        </w:rPr>
        <w:t>The government can reduce the number of new permits up for auction during a recession and can increase the number during an economic expansio</w:t>
      </w:r>
      <w:r w:rsidRPr="00161C4E">
        <w:rPr>
          <w:rStyle w:val="StyleUnderline"/>
        </w:rPr>
        <w:t>n. The government should adopt a transparent rule for setting the number of new permits available for sale in each category.   This is where the resale market for permits becomes particularly useful - it provides information to the government about demand conditions for foreign workers. If permits are selling for more (less) than their initial price, it suggests that demand has risen (fallen) and the government should increase (decrease) the number of new permits it auctions off.</w:t>
      </w:r>
      <w:r>
        <w:t xml:space="preserve"> The resale price needs to be adjusted for the fraction of time already used on that permit. For example, if only half the time on a five-year permit remains, its resale price should be multiplied by two to compare it with its initial price. </w:t>
      </w:r>
      <w:r w:rsidRPr="00C54A63">
        <w:rPr>
          <w:rStyle w:val="StyleUnderline"/>
        </w:rPr>
        <w:t>The number of new permits could change proportionally with the difference between the resale price and the initial price.</w:t>
      </w:r>
      <w:r>
        <w:t xml:space="preserve"> 18</w:t>
      </w:r>
    </w:p>
    <w:p w:rsidR="00F11ECB" w:rsidRDefault="00F11ECB" w:rsidP="00F11ECB">
      <w:r>
        <w:t xml:space="preserve">The proposed plan also generates government revenue, although some of this revenue simply replaces fees already in place. The plan's goal is not to maximize government revenue but rather to use prices as a tax, a signal of labor market tightness, and a selection device. </w:t>
      </w:r>
      <w:r w:rsidRPr="000F4C90">
        <w:t>The permit price is akin to a tax on foreign labor that varies with employer demand. The price mechanism makes foreign workers more expensive to hire than natives, so employers have an incentive to hire natives. The plan thus minimizes adverse effects on natives' labor market outcomes, one of the primary obstacles to immigration policy reform.</w:t>
      </w:r>
      <w:r>
        <w:t xml:space="preserve"> </w:t>
      </w:r>
    </w:p>
    <w:p w:rsidR="00F11ECB" w:rsidRDefault="00F11ECB" w:rsidP="00F11ECB">
      <w:r w:rsidRPr="00115321">
        <w:rPr>
          <w:rStyle w:val="Emphasis"/>
        </w:rPr>
        <w:t>The permit price is also a signaling device.</w:t>
      </w:r>
      <w:r>
        <w:t xml:space="preserve"> </w:t>
      </w:r>
      <w:r w:rsidRPr="00115321">
        <w:rPr>
          <w:rStyle w:val="StyleUnderline"/>
        </w:rPr>
        <w:t>When employers' willingness to pay for foreign workers is low, the low price signals that fewer foreign workers should be admitted. Under the current system, in contrast, the same total number of legal permanent residents is admitted essentially regardless of employer demand.</w:t>
      </w:r>
      <w:r>
        <w:t xml:space="preserve"> 19 </w:t>
      </w:r>
      <w:r w:rsidRPr="00115321">
        <w:rPr>
          <w:rStyle w:val="StyleUnderline"/>
        </w:rPr>
        <w:t>If employers' demand for foreign workers is high, however, the price of those workers should rise, and that price increase provides a signal that the federal government should increase the number of permits auctioned during the next period.</w:t>
      </w:r>
      <w:r>
        <w:t xml:space="preserve"> </w:t>
      </w:r>
    </w:p>
    <w:p w:rsidR="00F11ECB" w:rsidRDefault="00F11ECB" w:rsidP="00F11ECB">
      <w:r>
        <w:t xml:space="preserve">Lastly, </w:t>
      </w:r>
      <w:r w:rsidRPr="003A13FD">
        <w:rPr>
          <w:rStyle w:val="StyleUnderline"/>
        </w:rPr>
        <w:t>the permit price is a selection device that will help ensure an efficient allocation of foreign workers to U.S. employers</w:t>
      </w:r>
      <w:r>
        <w:t xml:space="preserve">. </w:t>
      </w:r>
      <w:r w:rsidRPr="003A13FD">
        <w:rPr>
          <w:rStyle w:val="Emphasis"/>
        </w:rPr>
        <w:t>The current system relies on first-come, first-served or lotteries to hand out green cards</w:t>
      </w:r>
      <w:r>
        <w:t xml:space="preserve"> and coveted temporary work visas. </w:t>
      </w:r>
      <w:r w:rsidRPr="003A13FD">
        <w:rPr>
          <w:rStyle w:val="Emphasis"/>
        </w:rPr>
        <w:t>Under the auction system, foreign workers will be allocated to the employers who value them the most, which is where their expected productivity is the greatest.</w:t>
      </w:r>
    </w:p>
    <w:p w:rsidR="00F11ECB" w:rsidRDefault="00F11ECB" w:rsidP="0034221A">
      <w:pPr>
        <w:rPr>
          <w:rFonts w:asciiTheme="minorHAnsi" w:hAnsiTheme="minorHAnsi"/>
        </w:rPr>
      </w:pPr>
    </w:p>
    <w:p w:rsidR="000C0EE0" w:rsidRPr="00891749" w:rsidRDefault="000C0EE0" w:rsidP="000C0EE0">
      <w:pPr>
        <w:pStyle w:val="Heading2"/>
        <w:rPr>
          <w:rFonts w:asciiTheme="minorHAnsi" w:hAnsiTheme="minorHAnsi"/>
        </w:rPr>
      </w:pPr>
      <w:r w:rsidRPr="00891749">
        <w:rPr>
          <w:rFonts w:asciiTheme="minorHAnsi" w:hAnsiTheme="minorHAnsi"/>
        </w:rPr>
        <w:t xml:space="preserve">Net Benefits </w:t>
      </w:r>
    </w:p>
    <w:p w:rsidR="000C0EE0" w:rsidRDefault="000C0EE0" w:rsidP="000C0EE0">
      <w:pPr>
        <w:rPr>
          <w:rFonts w:asciiTheme="minorHAnsi" w:hAnsiTheme="minorHAnsi"/>
        </w:rPr>
      </w:pPr>
    </w:p>
    <w:p w:rsidR="00D23F37" w:rsidRDefault="00D23F37" w:rsidP="00D23F37">
      <w:pPr>
        <w:pStyle w:val="Heading3"/>
      </w:pPr>
      <w:r>
        <w:t>Wages Net Benefit</w:t>
      </w:r>
    </w:p>
    <w:p w:rsidR="00D23F37" w:rsidRDefault="00D23F37" w:rsidP="00D23F37"/>
    <w:p w:rsidR="000662AC" w:rsidRPr="00C96965" w:rsidRDefault="000662AC" w:rsidP="000662AC">
      <w:pPr>
        <w:pStyle w:val="Heading4"/>
      </w:pPr>
      <w:r>
        <w:t xml:space="preserve">Auctions </w:t>
      </w:r>
      <w:r w:rsidR="00C96965">
        <w:t xml:space="preserve">prevents </w:t>
      </w:r>
      <w:r w:rsidR="00C96965">
        <w:rPr>
          <w:u w:val="single"/>
        </w:rPr>
        <w:t>oversupply</w:t>
      </w:r>
      <w:r w:rsidR="00C96965">
        <w:t xml:space="preserve"> when demand for skilled workers declines</w:t>
      </w:r>
    </w:p>
    <w:p w:rsidR="000662AC" w:rsidRDefault="000662AC" w:rsidP="00D23F37">
      <w:r w:rsidRPr="000662AC">
        <w:rPr>
          <w:rStyle w:val="Style13ptBold"/>
        </w:rPr>
        <w:t>Committee for Economic Development, 1</w:t>
      </w:r>
      <w:r>
        <w:t xml:space="preserve"> (“Reforming immigration: helping meet America’s need for a skilled </w:t>
      </w:r>
      <w:proofErr w:type="gramStart"/>
      <w:r>
        <w:t>workforce :</w:t>
      </w:r>
      <w:proofErr w:type="gramEnd"/>
      <w:r>
        <w:t xml:space="preserve"> a statement on national policy,” http://www.ilw.com/articles/2001,0327-Anandan.pdf</w:t>
      </w:r>
    </w:p>
    <w:p w:rsidR="000662AC" w:rsidRDefault="000662AC" w:rsidP="00D23F37">
      <w:r>
        <w:t xml:space="preserve">An auction program to allocate additional H-1B visas should be created. This would provide a market test of employer demand and would be implemented if the number of H-1B petitions received exceeded the statutory cap. (See box, “How Auctions Work.”) The core H-1B program would allocate a fixed number of visas to be determined by Congress every three years. However, </w:t>
      </w:r>
      <w:r w:rsidRPr="000437BA">
        <w:rPr>
          <w:rStyle w:val="StyleUnderline"/>
        </w:rPr>
        <w:t xml:space="preserve">because </w:t>
      </w:r>
      <w:r w:rsidRPr="000437BA">
        <w:rPr>
          <w:rStyle w:val="Emphasis"/>
        </w:rPr>
        <w:t>Congressional action is ill suited to provide a timely response when economic conditions change</w:t>
      </w:r>
      <w:r w:rsidRPr="000437BA">
        <w:rPr>
          <w:rStyle w:val="StyleUnderline"/>
        </w:rPr>
        <w:t>, a market mechanism should be instituted to allocate an additional allotment of visas during periods of extraordinary demand</w:t>
      </w:r>
      <w:r w:rsidRPr="00FE6F33">
        <w:rPr>
          <w:rStyle w:val="StyleUnderline"/>
        </w:rPr>
        <w:t xml:space="preserve">. This “safety valve” would allow the statutory cap to be set at a level that is </w:t>
      </w:r>
      <w:r w:rsidRPr="00FE6F33">
        <w:rPr>
          <w:rStyle w:val="Emphasis"/>
        </w:rPr>
        <w:t>less likely to produce an oversupply when the demand for skilled workers weakens</w:t>
      </w:r>
      <w:r w:rsidRPr="00FE6F33">
        <w:rPr>
          <w:rStyle w:val="StyleUnderline"/>
        </w:rPr>
        <w:t>.</w:t>
      </w:r>
      <w:r>
        <w:t xml:space="preserve"> There are many ways in which such an auction might work. </w:t>
      </w:r>
      <w:r w:rsidRPr="00FE6F33">
        <w:rPr>
          <w:rStyle w:val="StyleUnderline"/>
        </w:rPr>
        <w:t>One possibility would be a quarterly auction, with the number of visas in a given lot determined by an advisory board.</w:t>
      </w:r>
      <w:r>
        <w:t xml:space="preserve"> (See recommendation below.) A private sector firm might be placed under contract to conduct the auction. </w:t>
      </w:r>
      <w:r w:rsidRPr="009F0C4C">
        <w:rPr>
          <w:rStyle w:val="StyleUnderline"/>
        </w:rPr>
        <w:t>The auction provides a market mechanism to allocate visas to those industries and firms where skilled labor is at a premium and would be most productive.</w:t>
      </w:r>
      <w:r>
        <w:t xml:space="preserve"> Existing prevailing wage attestations, subject to random audit, would apply to auction visas. However, visas obtained through auction would not be subject to other attestation requirements, since auction costs should provide adequate incentives for employers to seek out domestic labor. Employers would tender the bids, and, as with the current law for petition fees, foreign workers could not be charged directly with the cost of the auction or other hiring costs incurred by the employer.110</w:t>
      </w:r>
    </w:p>
    <w:p w:rsidR="000662AC" w:rsidRDefault="000662AC" w:rsidP="00D23F37"/>
    <w:p w:rsidR="00D23F37" w:rsidRDefault="00D23F37" w:rsidP="00D23F37">
      <w:pPr>
        <w:pStyle w:val="Heading4"/>
      </w:pPr>
      <w:r>
        <w:t>Visa portability boosts growth and efficiency and ensure</w:t>
      </w:r>
      <w:r w:rsidR="007418B2">
        <w:t>s</w:t>
      </w:r>
      <w:r>
        <w:t xml:space="preserve"> that wages aren’t driven down and workers a</w:t>
      </w:r>
      <w:r w:rsidR="006608B9">
        <w:t>ren’t exploited</w:t>
      </w:r>
    </w:p>
    <w:p w:rsidR="00D23F37" w:rsidRDefault="00D23F37" w:rsidP="00D23F37">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6" w:history="1">
        <w:r w:rsidRPr="00CD4FB4">
          <w:rPr>
            <w:rStyle w:val="Hyperlink"/>
          </w:rPr>
          <w:t>https://wol.iza.org/uploads/articles/202/pdfs/should-countries-auction-immigrant-visas.pdf</w:t>
        </w:r>
      </w:hyperlink>
      <w:r>
        <w:t>, accessed on 6/12/18, JMP)</w:t>
      </w:r>
    </w:p>
    <w:p w:rsidR="00D23F37" w:rsidRDefault="00D23F37" w:rsidP="00D23F37">
      <w:r>
        <w:t>Portability of visas</w:t>
      </w:r>
    </w:p>
    <w:p w:rsidR="00D23F37" w:rsidRDefault="00D23F37" w:rsidP="00D23F37">
      <w:r w:rsidRPr="001C3C56">
        <w:rPr>
          <w:rStyle w:val="StyleUnderline"/>
        </w:rPr>
        <w:t xml:space="preserve">Visa portability—the ability of foreign workers to switch employers—is also critical to the success of an auction system. Foreign workers who cannot switch employers are more vulnerable to being exploited, and they have limited bargaining power. This, in turn, may </w:t>
      </w:r>
      <w:r w:rsidRPr="001C3C56">
        <w:rPr>
          <w:rStyle w:val="Emphasis"/>
        </w:rPr>
        <w:t>put downward pressure on wages and working conditions</w:t>
      </w:r>
      <w:r w:rsidRPr="001C3C56">
        <w:rPr>
          <w:rStyle w:val="StyleUnderline"/>
        </w:rPr>
        <w:t xml:space="preserve"> not only for foreign workers but for competing native-born workers as well.</w:t>
      </w:r>
      <w:r>
        <w:t xml:space="preserve"> Visa portability also allows foreign workers to move to sectors or areas with stronger demand for labor. </w:t>
      </w:r>
      <w:r w:rsidRPr="009E7B30">
        <w:rPr>
          <w:rStyle w:val="StyleUnderline"/>
        </w:rPr>
        <w:t>Such movement reduces bottlenecks and promotes economic efficiency and growth. New immigrants are an important source of “grease in the wheels of the labor market,” and immigrants’ willingness to go where the jobs are is a key source of the economic gains from immigration</w:t>
      </w:r>
      <w:r>
        <w:t xml:space="preserve"> [3].</w:t>
      </w:r>
    </w:p>
    <w:p w:rsidR="00D23F37" w:rsidRDefault="00D23F37" w:rsidP="00D23F37">
      <w:r>
        <w:t xml:space="preserve">A system that auctions visas directly to immigrants would presumably allow them to choose whether and for whom to work in the destination country [2], while </w:t>
      </w:r>
      <w:r w:rsidRPr="001C3C56">
        <w:rPr>
          <w:rStyle w:val="StyleUnderline"/>
        </w:rPr>
        <w:t>a system that auctions tradable permits to employers should give foreign workers the flexibility to move across permit-holding employers</w:t>
      </w:r>
      <w:r>
        <w:t xml:space="preserve">. However, auctioning visas directly to immigrants might not help alleviate labor market shortages since auction winners might not have the skills that </w:t>
      </w:r>
      <w:proofErr w:type="spellStart"/>
      <w:r>
        <w:t>laborseeking</w:t>
      </w:r>
      <w:proofErr w:type="spellEnd"/>
      <w:r>
        <w:t xml:space="preserve"> employers need. </w:t>
      </w:r>
      <w:r w:rsidRPr="001C3C56">
        <w:rPr>
          <w:rStyle w:val="StyleUnderline"/>
        </w:rPr>
        <w:t>If employers bid for permits that allow them to hire a foreign worker, they presumably would bring in immigrants with skills that are in short supply among the domestic workforce.</w:t>
      </w:r>
    </w:p>
    <w:p w:rsidR="00D23F37" w:rsidRDefault="00D23F37" w:rsidP="00D23F37"/>
    <w:p w:rsidR="0058656D" w:rsidRDefault="0058656D" w:rsidP="00273978">
      <w:pPr>
        <w:pStyle w:val="Heading4"/>
      </w:pPr>
      <w:r>
        <w:t>Auction will fill legitimate employment needs and not be used to drive down wages</w:t>
      </w:r>
    </w:p>
    <w:p w:rsidR="0058656D" w:rsidRDefault="0058656D" w:rsidP="0058656D">
      <w:proofErr w:type="spellStart"/>
      <w:r>
        <w:rPr>
          <w:rStyle w:val="Style13ptBold"/>
        </w:rPr>
        <w:t>Millman</w:t>
      </w:r>
      <w:proofErr w:type="spellEnd"/>
      <w:r>
        <w:rPr>
          <w:rStyle w:val="Style13ptBold"/>
        </w:rPr>
        <w:t>, 18</w:t>
      </w:r>
      <w:r>
        <w:t xml:space="preserve"> --- senior editor and featured blogger at The American Conservative, worked 16 years in finance (2/2/18, Noah, “The case for auctioning visas</w:t>
      </w:r>
      <w:r w:rsidRPr="00273978">
        <w:t xml:space="preserve">,” </w:t>
      </w:r>
      <w:hyperlink r:id="rId7" w:history="1">
        <w:r w:rsidRPr="00273978">
          <w:rPr>
            <w:rStyle w:val="Hyperlink"/>
          </w:rPr>
          <w:t>http://theweek.com/articles/752658/case-auctioning-visas</w:t>
        </w:r>
      </w:hyperlink>
      <w:r w:rsidRPr="00273978">
        <w:t>, accessed on 6/14/18, JMP)</w:t>
      </w:r>
    </w:p>
    <w:p w:rsidR="0058656D" w:rsidRDefault="0058656D" w:rsidP="0058656D">
      <w:r>
        <w:t>A properly designed visa auction system would allow both workers and employers to bid for visas. So if Google wanted to bring a young computer programmer over from Bangalore, they could simply purchase a visa on the market and bring her over. Ditto for a seasonal agricultural worker from Oaxaca, or a physician from Nigeria. Low-skilled immigrants might be priced out by immigrants with higher skills, but this could be addressed by auctioning visas in different categories (as our current system does) — or it could be considered a feature of an auction system.</w:t>
      </w:r>
    </w:p>
    <w:p w:rsidR="0058656D" w:rsidRDefault="0058656D" w:rsidP="0058656D">
      <w:pPr>
        <w:rPr>
          <w:rStyle w:val="StyleUnderline"/>
        </w:rPr>
      </w:pPr>
      <w:r>
        <w:t xml:space="preserve">A hopeful immigrant could also purchase a visa for himself — but if he didn't find employment, the money would just go to waste. For that reason, </w:t>
      </w:r>
      <w:r>
        <w:rPr>
          <w:rStyle w:val="StyleUnderline"/>
        </w:rPr>
        <w:t xml:space="preserve">one would expect that most visas would be purchased by prospective employers with </w:t>
      </w:r>
      <w:r>
        <w:rPr>
          <w:rStyle w:val="Emphasis"/>
        </w:rPr>
        <w:t>genuine employment needs</w:t>
      </w:r>
      <w:r>
        <w:t xml:space="preserve">. </w:t>
      </w:r>
      <w:r>
        <w:rPr>
          <w:rStyle w:val="StyleUnderline"/>
        </w:rPr>
        <w:t>And by setting a price on immigrant labor, we could be far more confident that the need was genuine, and not just a matter of wanting to hold down wages.</w:t>
      </w:r>
    </w:p>
    <w:p w:rsidR="0058656D" w:rsidRDefault="0058656D" w:rsidP="0058656D">
      <w:r>
        <w:t xml:space="preserve">Meanwhile, </w:t>
      </w:r>
      <w:r>
        <w:rPr>
          <w:rStyle w:val="StyleUnderline"/>
        </w:rPr>
        <w:t>precisely because they would have the option to purchase a visa themselves, immigrant workers would have far greater bargaining leverage than they do now — and so would native workers at the same companies</w:t>
      </w:r>
      <w:r>
        <w:t>. That hypothetical programmer from Bangalore would be able to entertain job offers from Facebook and Apple — all they'd have to do is buy a visa for her. She could also buy a visa herself and start her own company, just like a citizen. Google would know that — and so would have no more leverage over her wages than they did over those of an American programmer.</w:t>
      </w:r>
    </w:p>
    <w:p w:rsidR="0058656D" w:rsidRDefault="0058656D" w:rsidP="00D23F37"/>
    <w:p w:rsidR="00CE6A78" w:rsidRDefault="00CE6A78" w:rsidP="00CE6A78">
      <w:pPr>
        <w:pStyle w:val="Heading3"/>
      </w:pPr>
      <w:r>
        <w:t>--- AT: Auction Hurts Native Workers / Wages</w:t>
      </w:r>
    </w:p>
    <w:p w:rsidR="001D388E" w:rsidRPr="001D388E" w:rsidRDefault="001D388E" w:rsidP="001D388E"/>
    <w:p w:rsidR="00C55E01" w:rsidRDefault="00C55E01" w:rsidP="00C55E01">
      <w:pPr>
        <w:pStyle w:val="Heading4"/>
      </w:pPr>
      <w:r>
        <w:t>An auction benefits native workers – even though it might cause lower immigrant wages, the auction fee acts as a disincentive for cheaper labor</w:t>
      </w:r>
    </w:p>
    <w:p w:rsidR="00C55E01" w:rsidRDefault="00C55E01" w:rsidP="00D23F37">
      <w:proofErr w:type="spellStart"/>
      <w:r w:rsidRPr="00C55E01">
        <w:rPr>
          <w:rStyle w:val="Style13ptBold"/>
        </w:rPr>
        <w:t>Orrenius</w:t>
      </w:r>
      <w:proofErr w:type="spellEnd"/>
      <w:r w:rsidRPr="00C55E01">
        <w:rPr>
          <w:rStyle w:val="Style13ptBold"/>
        </w:rPr>
        <w:t xml:space="preserve"> and </w:t>
      </w:r>
      <w:proofErr w:type="spellStart"/>
      <w:r w:rsidRPr="00C55E01">
        <w:rPr>
          <w:rStyle w:val="Style13ptBold"/>
        </w:rPr>
        <w:t>Zavodny</w:t>
      </w:r>
      <w:proofErr w:type="spellEnd"/>
      <w:r w:rsidRPr="00C55E01">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74-76)</w:t>
      </w:r>
    </w:p>
    <w:p w:rsidR="00C55E01" w:rsidRDefault="00C55E01" w:rsidP="00D23F37">
      <w:r w:rsidRPr="00404C86">
        <w:rPr>
          <w:rStyle w:val="StyleUnderline"/>
        </w:rPr>
        <w:t>Domestic and foreign workers will both benefit from the new system. Domestic workers will benefit from the plan</w:t>
      </w:r>
      <w:r>
        <w:t xml:space="preserve"> </w:t>
      </w:r>
      <w:r w:rsidRPr="00154490">
        <w:rPr>
          <w:rStyle w:val="StyleUnderline"/>
        </w:rPr>
        <w:t>because it effectively imposes a tax on foreign workers</w:t>
      </w:r>
      <w:r w:rsidRPr="00CE3402">
        <w:rPr>
          <w:rStyle w:val="StyleUnderline"/>
        </w:rPr>
        <w:t>. The permit requirement creates an employer preference for domestic workers by raising the cost of hiring foreign workers.</w:t>
      </w:r>
      <w:r>
        <w:t xml:space="preserve"> (Another way to raise the costs of foreign labor would be to tax those workers directly, as discussed in box 3-1). At least some of the cost of permits will likely be passed on to foreign workers in the form of lower wages; there are no prevailing wage requirements in this plan. Currently, foreign workers on temporary work visas must receive at least the average wage paid to similar workers in that occupation and area. 5 </w:t>
      </w:r>
      <w:r w:rsidRPr="00404C86">
        <w:rPr>
          <w:rStyle w:val="StyleUnderline"/>
        </w:rPr>
        <w:t>Because foreign workers likely have relatively inelastic labor supply, meaning their willingness to work is not very sensitive to changes in wages, under our plan their earnings will absorb some or even most of the cost of the permit.</w:t>
      </w:r>
      <w:r>
        <w:t xml:space="preserve"> 6</w:t>
      </w:r>
    </w:p>
    <w:p w:rsidR="00C55E01" w:rsidRDefault="00C55E01" w:rsidP="00D23F37">
      <w:r>
        <w:t xml:space="preserve">Low-skilled workers will bear a relatively higher share of the permit cost than high-skilled workers-the more valuable and scarce a worker is, the better that worker’s bargaining power. Many foreign workers therefore will have lower take-home pay than natives. On the margin, however, </w:t>
      </w:r>
      <w:r w:rsidRPr="00404C86">
        <w:rPr>
          <w:rStyle w:val="StyleUnderline"/>
        </w:rPr>
        <w:t xml:space="preserve">foreign workers will still be more expensive than similar native workers, and </w:t>
      </w:r>
      <w:r w:rsidRPr="00404C86">
        <w:rPr>
          <w:rStyle w:val="Emphasis"/>
        </w:rPr>
        <w:t>employers will not simply replace all their workers with "cheaper" foreign labor</w:t>
      </w:r>
      <w:r>
        <w:t xml:space="preserve">. In any case, the supply of foreign labor is capped by the number of permits. </w:t>
      </w:r>
      <w:r w:rsidRPr="005A5D8E">
        <w:rPr>
          <w:rStyle w:val="StyleUnderline"/>
        </w:rPr>
        <w:t xml:space="preserve">The permit will better protect US. </w:t>
      </w:r>
      <w:proofErr w:type="gramStart"/>
      <w:r w:rsidRPr="005A5D8E">
        <w:rPr>
          <w:rStyle w:val="StyleUnderline"/>
        </w:rPr>
        <w:t>workers</w:t>
      </w:r>
      <w:proofErr w:type="gramEnd"/>
      <w:r w:rsidRPr="005A5D8E">
        <w:rPr>
          <w:rStyle w:val="StyleUnderline"/>
        </w:rPr>
        <w:t xml:space="preserve"> than labor market testing does under the current system.</w:t>
      </w:r>
      <w:r>
        <w:t xml:space="preserve"> And at the end of the day, </w:t>
      </w:r>
      <w:r w:rsidRPr="00B411C7">
        <w:rPr>
          <w:rStyle w:val="StyleUnderline"/>
        </w:rPr>
        <w:t xml:space="preserve">the permit system essentially acts as a way of transferring some of the gains from migration from foreign workers to US. </w:t>
      </w:r>
      <w:proofErr w:type="gramStart"/>
      <w:r w:rsidRPr="00B411C7">
        <w:rPr>
          <w:rStyle w:val="StyleUnderline"/>
        </w:rPr>
        <w:t>taxpayers</w:t>
      </w:r>
      <w:proofErr w:type="gramEnd"/>
      <w:r>
        <w:t>.</w:t>
      </w:r>
    </w:p>
    <w:p w:rsidR="00C55E01" w:rsidRDefault="00C55E01" w:rsidP="00D23F37">
      <w:r>
        <w:t xml:space="preserve">The benefits to foreign workers are more obvious. </w:t>
      </w:r>
      <w:r w:rsidRPr="001F03DE">
        <w:rPr>
          <w:rStyle w:val="StyleUnderline"/>
        </w:rPr>
        <w:t>The proposed plan allows more flexibility, makes changing jobs much easier, and allows workers to stay longer with less paperwork and uncertainty and without queuing. Eliminating country and category caps will enable many workers who otherwise were stuck in limbo for years to acquire permanent resident status as soon as they are eligible to do so.</w:t>
      </w:r>
    </w:p>
    <w:p w:rsidR="00C55E01" w:rsidRDefault="00C55E01" w:rsidP="00D23F37"/>
    <w:p w:rsidR="00C55E01" w:rsidRDefault="00C55E01" w:rsidP="00A57ADB">
      <w:pPr>
        <w:pStyle w:val="Heading4"/>
      </w:pPr>
      <w:r>
        <w:t>Auctions boost wages because they maximize immigrant productivity</w:t>
      </w:r>
    </w:p>
    <w:p w:rsidR="00C55E01" w:rsidRDefault="00C55E01" w:rsidP="00D23F37">
      <w:r w:rsidRPr="00A57ADB">
        <w:rPr>
          <w:rStyle w:val="Style13ptBold"/>
        </w:rPr>
        <w:t>Simon, 89</w:t>
      </w:r>
      <w:r>
        <w:t xml:space="preserve"> – teaches Business Administration at the University of Maryland and is a Senior Fellow at the Cato Institute (but is currently dead) (Julian, “The Economic Consequences of Immigration into the United States” http://www.juliansimon.com/</w:t>
      </w:r>
      <w:r w:rsidR="00CC641A">
        <w:t>writings/Immigration/CHAP16.txt</w:t>
      </w:r>
    </w:p>
    <w:p w:rsidR="00C55E01" w:rsidRDefault="00C55E01" w:rsidP="00D23F37">
      <w:r>
        <w:t>1) Benefit to Natives.</w:t>
      </w:r>
    </w:p>
    <w:p w:rsidR="00C55E01" w:rsidRDefault="00C55E01" w:rsidP="00D23F37">
      <w:r>
        <w:t xml:space="preserve">  </w:t>
      </w:r>
      <w:r w:rsidRPr="008E0C84">
        <w:rPr>
          <w:rStyle w:val="StyleUnderline"/>
        </w:rPr>
        <w:t>An auction policy would have a better effect upon the incomes of U. S. natives than does any other policy because it will efficiently identify those potential immigrants who have an especially large capacity to produce goods of high economic value while working in the</w:t>
      </w:r>
      <w:r>
        <w:t xml:space="preserve"> </w:t>
      </w:r>
      <w:r w:rsidRPr="008E0C84">
        <w:rPr>
          <w:rStyle w:val="Emphasis"/>
        </w:rPr>
        <w:t>U</w:t>
      </w:r>
      <w:r>
        <w:t xml:space="preserve">nited </w:t>
      </w:r>
      <w:r w:rsidRPr="008E0C84">
        <w:rPr>
          <w:rStyle w:val="Emphasis"/>
        </w:rPr>
        <w:t>S</w:t>
      </w:r>
      <w:r>
        <w:t xml:space="preserve">tates. A point system also discriminates among potential immigrants by their economic worth. But a </w:t>
      </w:r>
      <w:r w:rsidRPr="00A12D82">
        <w:rPr>
          <w:rStyle w:val="StyleUnderline"/>
        </w:rPr>
        <w:t>system of rationing by auction</w:t>
      </w:r>
      <w:r>
        <w:t xml:space="preserve"> has all the best features of a point system and more, because it </w:t>
      </w:r>
      <w:r w:rsidRPr="00A12D82">
        <w:rPr>
          <w:rStyle w:val="StyleUnderline"/>
        </w:rPr>
        <w:t xml:space="preserve">self-selects persons who have the best chance to make an </w:t>
      </w:r>
      <w:r w:rsidRPr="00863C5A">
        <w:rPr>
          <w:rStyle w:val="StyleUnderline"/>
        </w:rPr>
        <w:t>economic success. Those persons can and will take into account not only their occupations and the demand for them, but also their talents in their occupations, their willingness to work hard for success, and other characteristics that cannot be easily established objectively.</w:t>
      </w:r>
    </w:p>
    <w:p w:rsidR="00C55E01" w:rsidRDefault="00C55E01" w:rsidP="00D23F37">
      <w:r>
        <w:t xml:space="preserve">  </w:t>
      </w:r>
      <w:r w:rsidRPr="007B7E9F">
        <w:rPr>
          <w:rStyle w:val="StyleUnderline"/>
        </w:rPr>
        <w:t>Charging a fee for admission would also accentuate the tendency for immigrants to move when they are young and strong</w:t>
      </w:r>
      <w:r>
        <w:t>, because admission has higher (discounted) future lifetime value for young persons than for older persons, ceteris paribus.   The analysis of age and sex distribution in various admission categories in Australia in Chapter 3 (Figure 3-10) reinforces the recommendation that, from the point of view of the economic welfare of natives, self-selected immigrants - in comparison to family-reconstitution immigrants - are particularly desirable, because they arrive just at the beginning of their work lives, with the maximum number of years before them during which they will be paying taxes and not receiving old-age assistance from the public coffers.</w:t>
      </w:r>
    </w:p>
    <w:p w:rsidR="00C55E01" w:rsidRDefault="00C55E01" w:rsidP="00D23F37">
      <w:r>
        <w:t xml:space="preserve">  For the above reasons, </w:t>
      </w:r>
      <w:r w:rsidRPr="00EC0C2A">
        <w:rPr>
          <w:rStyle w:val="StyleUnderline"/>
        </w:rPr>
        <w:t>an auction puts additional purchasing power into the hands of natives. The amounts of money would not be insignificant relative to other aspects of the governmental budget</w:t>
      </w:r>
      <w:r>
        <w:t>. Becker calculates that at $20,000 per immigrant -- the discounted present value of a $2,000 "profit" by an immigrant each year, compounded at 10% -- half a million immigrants would bring in ten billion dollars each year.</w:t>
      </w:r>
    </w:p>
    <w:p w:rsidR="00C55E01" w:rsidRDefault="00C55E01" w:rsidP="00D23F37">
      <w:r>
        <w:t xml:space="preserve">  </w:t>
      </w:r>
      <w:r w:rsidRPr="003F705D">
        <w:rPr>
          <w:rStyle w:val="StyleUnderline"/>
        </w:rPr>
        <w:t>Persons who are willing to pay a lot to enter the country must believe that the opportunity to do so will be valuable to them.</w:t>
      </w:r>
      <w:r>
        <w:t xml:space="preserve"> For a few, this may just be an opportunity to live a pleasant and free life. But for the many it would represent an opportunity to make a lot of money in the large and rich market that is the U. S. And </w:t>
      </w:r>
      <w:r w:rsidRPr="003F705D">
        <w:rPr>
          <w:rStyle w:val="StyleUnderline"/>
        </w:rPr>
        <w:t>an immigrant who makes a lot of money</w:t>
      </w:r>
      <w:r>
        <w:t xml:space="preserve"> for herself or himself </w:t>
      </w:r>
      <w:r w:rsidRPr="003F705D">
        <w:rPr>
          <w:rStyle w:val="StyleUnderline"/>
        </w:rPr>
        <w:t>will accordingly be a large benefactor of the community by providing jobs and contributing taxes</w:t>
      </w:r>
      <w:r>
        <w:t xml:space="preserve"> (putting aside the unusual cases such as Mafiosi). To such a person, a large payment to purchase a ticket of immigration would simply represent an investment, which would often be accompanied by further investment in business assets. This further investment would generally be an additional benefit to natives.3-2</w:t>
      </w:r>
    </w:p>
    <w:p w:rsidR="00C55E01" w:rsidRDefault="00C55E01" w:rsidP="00D23F37"/>
    <w:p w:rsidR="00093B49" w:rsidRDefault="00093B49" w:rsidP="00093B49">
      <w:pPr>
        <w:pStyle w:val="Heading3"/>
      </w:pPr>
      <w:r>
        <w:t>Elections Net Benefit</w:t>
      </w:r>
      <w:r w:rsidR="00A05E0E">
        <w:t xml:space="preserve"> – CP is Popular</w:t>
      </w:r>
    </w:p>
    <w:p w:rsidR="00093B49" w:rsidRDefault="00093B49" w:rsidP="00093B49"/>
    <w:p w:rsidR="00F81504" w:rsidRDefault="00F81504" w:rsidP="00F81504">
      <w:pPr>
        <w:pStyle w:val="Heading4"/>
      </w:pPr>
      <w:r>
        <w:t xml:space="preserve">Auction will </w:t>
      </w:r>
      <w:r>
        <w:rPr>
          <w:u w:val="single"/>
        </w:rPr>
        <w:t xml:space="preserve">pacify </w:t>
      </w:r>
      <w:r w:rsidR="00007C03">
        <w:rPr>
          <w:u w:val="single"/>
        </w:rPr>
        <w:t xml:space="preserve">immigration </w:t>
      </w:r>
      <w:proofErr w:type="spellStart"/>
      <w:r>
        <w:rPr>
          <w:u w:val="single"/>
        </w:rPr>
        <w:t>restrictionists</w:t>
      </w:r>
      <w:proofErr w:type="spellEnd"/>
      <w:r>
        <w:t xml:space="preserve"> and quickly create a </w:t>
      </w:r>
      <w:r>
        <w:rPr>
          <w:u w:val="single"/>
        </w:rPr>
        <w:t>public constituency</w:t>
      </w:r>
      <w:r>
        <w:t xml:space="preserve"> for expanding visas</w:t>
      </w:r>
    </w:p>
    <w:p w:rsidR="00F81504" w:rsidRDefault="00F81504" w:rsidP="00F81504">
      <w:proofErr w:type="spellStart"/>
      <w:r>
        <w:rPr>
          <w:rStyle w:val="Style13ptBold"/>
        </w:rPr>
        <w:t>Millman</w:t>
      </w:r>
      <w:proofErr w:type="spellEnd"/>
      <w:r>
        <w:rPr>
          <w:rStyle w:val="Style13ptBold"/>
        </w:rPr>
        <w:t>, 18</w:t>
      </w:r>
      <w:r>
        <w:t xml:space="preserve"> --- senior editor and featured blogger at The American Conservative, worked 16 years in finance (2/2/18, Noah, “The case for auctioning</w:t>
      </w:r>
      <w:r w:rsidRPr="00F73298">
        <w:t xml:space="preserve"> visas,” </w:t>
      </w:r>
      <w:hyperlink r:id="rId8" w:history="1">
        <w:r w:rsidRPr="00F73298">
          <w:rPr>
            <w:rStyle w:val="Hyperlink"/>
          </w:rPr>
          <w:t>http://theweek.com/articles/752658/case-auctioning-visas</w:t>
        </w:r>
      </w:hyperlink>
      <w:r w:rsidRPr="00F73298">
        <w:t>, accessed on 6/14/18, JMP)</w:t>
      </w:r>
    </w:p>
    <w:p w:rsidR="00F81504" w:rsidRDefault="00F81504" w:rsidP="00F81504">
      <w:pPr>
        <w:rPr>
          <w:rStyle w:val="StyleUnderline"/>
        </w:rPr>
      </w:pPr>
      <w:r>
        <w:t xml:space="preserve">Immigration as an issue has proved extraordinarily resistant to compromise. Our elected officials can't even seem to agree on a proposal — amnesty for adult immigrants who came here illegally as children — that large majorities in both parties support. Instead, the </w:t>
      </w:r>
      <w:proofErr w:type="spellStart"/>
      <w:r>
        <w:t>DREAMers</w:t>
      </w:r>
      <w:proofErr w:type="spellEnd"/>
      <w:r>
        <w:t xml:space="preserve"> are being held hostage to debates about whether we should prioritize skilled immigration over family reunification, whether we should promote diversity or promote assimilation. While it may be necessary to have immigration </w:t>
      </w:r>
      <w:proofErr w:type="spellStart"/>
      <w:r>
        <w:t>restrictionists</w:t>
      </w:r>
      <w:proofErr w:type="spellEnd"/>
      <w:r>
        <w:t xml:space="preserve"> at the table to achieve any kind of lasting compromise, it seems far from clear that having them there would be sufficient. </w:t>
      </w:r>
      <w:r>
        <w:rPr>
          <w:rStyle w:val="StyleUnderline"/>
        </w:rPr>
        <w:t>The sides are just too far apart to agree on who we want to come here, and in what numbers.</w:t>
      </w:r>
    </w:p>
    <w:p w:rsidR="00F81504" w:rsidRDefault="00F81504" w:rsidP="00F81504">
      <w:pPr>
        <w:rPr>
          <w:rStyle w:val="StyleUnderline"/>
        </w:rPr>
      </w:pPr>
      <w:r>
        <w:rPr>
          <w:rStyle w:val="StyleUnderline"/>
        </w:rPr>
        <w:t>The political process is failing. So maybe we should privatize the immigration debate. What if we just let the market decide?</w:t>
      </w:r>
    </w:p>
    <w:p w:rsidR="00F81504" w:rsidRDefault="00F81504" w:rsidP="00F81504">
      <w:r>
        <w:t>By that, I don't mean: What if we had open borders? The current immigration system treats the right to live and work in America as a scarce commodity. Advocates of freedom of movement argue that this scarcity is artificial, but let's take that scarcity as a given, and assume that we, as a society, don't want to just let anyone who wants to come here do so. How should we allocate that scarce resource?</w:t>
      </w:r>
    </w:p>
    <w:p w:rsidR="00F81504" w:rsidRDefault="00F81504" w:rsidP="00F81504">
      <w:r>
        <w:t>A believer in the free market would say: via the price mechanism. Well, suppose we did that with immigration. Suppose we auctioned visas.</w:t>
      </w:r>
    </w:p>
    <w:p w:rsidR="00F81504" w:rsidRDefault="00F81504" w:rsidP="00F81504">
      <w:r>
        <w:t>The idea appalls a lot of people — and for understandable reasons. Selling visas sounds like it would tilt immigration overwhelmingly in favor of the already-wealthy, and lock out the poor and vulnerable. It also sounds like commodifying something that should be sacred: American citizenship.</w:t>
      </w:r>
    </w:p>
    <w:p w:rsidR="00F81504" w:rsidRDefault="00F81504" w:rsidP="00F81504">
      <w:r>
        <w:t>But we already effectively "sell" residency permits to the very wealthy through the EB-5 Immigrant Investor program. That's a cheap and easy way for individuals to obtain a green card by investing a certain amount of money domestically, and there is little evidence that it even promotes job creation.</w:t>
      </w:r>
    </w:p>
    <w:p w:rsidR="00F81504" w:rsidRDefault="00F81504" w:rsidP="00F81504">
      <w:r>
        <w:rPr>
          <w:rStyle w:val="StyleUnderline"/>
        </w:rPr>
        <w:t>Auctioning visas</w:t>
      </w:r>
      <w:r>
        <w:t xml:space="preserve">, by contrast, </w:t>
      </w:r>
      <w:r>
        <w:rPr>
          <w:rStyle w:val="StyleUnderline"/>
        </w:rPr>
        <w:t xml:space="preserve">might empower precisely the skilled immigrants that </w:t>
      </w:r>
      <w:proofErr w:type="spellStart"/>
      <w:r>
        <w:rPr>
          <w:rStyle w:val="StyleUnderline"/>
        </w:rPr>
        <w:t>restrictionists</w:t>
      </w:r>
      <w:proofErr w:type="spellEnd"/>
      <w:r>
        <w:rPr>
          <w:rStyle w:val="StyleUnderline"/>
        </w:rPr>
        <w:t xml:space="preserve"> claim to want to prioritize, while also making the system more flexible for people who don't meet Stephen Miller's definition of a desirable addition.</w:t>
      </w:r>
      <w:r w:rsidRPr="00934632">
        <w:t xml:space="preserve"> </w:t>
      </w:r>
      <w:r>
        <w:t xml:space="preserve">Advocates argue it would reduce the deadweight cost of compliance with immigration law, and could dramatically ease workplace enforcement. Finally, </w:t>
      </w:r>
      <w:r w:rsidRPr="00260422">
        <w:rPr>
          <w:rStyle w:val="Emphasis"/>
        </w:rPr>
        <w:t>it would add incrementally to the treasury, creating a public constituency for progressively increasing the number of visas put up for auction</w:t>
      </w:r>
      <w:r>
        <w:t>.</w:t>
      </w:r>
    </w:p>
    <w:p w:rsidR="00F81504" w:rsidRDefault="00F81504" w:rsidP="00F81504">
      <w:r>
        <w:t>A properly designed visa auction system would allow both workers and employers to bid for visas. So if Google wanted to bring a young computer programmer over from Bangalore, they could simply purchase a visa on the market and bring her over. Ditto for a seasonal agricultural worker from Oaxaca, or a physician from Nigeria. Low-skilled immigrants might be priced out by immigrants with higher skills, but this could be addressed by auctioning visas in different categories (as our current system does) — or it could be considered a feature of an auction system.</w:t>
      </w:r>
    </w:p>
    <w:p w:rsidR="00F81504" w:rsidRDefault="00F81504" w:rsidP="00F81504">
      <w:r>
        <w:t>A hopeful immigrant could also purchase a visa for himself — but if he didn't find employment, the money would just go to waste. For that reason, one would expect that most visas would be purchased by prospective employers with genuine employment needs. And by setting a price on immigrant labor, we could be far more confident that the need was genuine, and not just a matter of wanting to hold down wages.</w:t>
      </w:r>
    </w:p>
    <w:p w:rsidR="00F81504" w:rsidRDefault="00F81504" w:rsidP="00F81504">
      <w:r>
        <w:t>Meanwhile, precisely because they would have the option to purchase a visa themselves, immigrant workers would have far greater bargaining leverage than they do now — and so would native workers at the same companies. That hypothetical programmer from Bangalore would be able to entertain job offers from Facebook and Apple — all they'd have to do is buy a visa for her. She could also buy a visa herself and start her own company, just like a citizen. Google would know that — and so would have no more leverage over her wages than they did over those of an American programmer.</w:t>
      </w:r>
    </w:p>
    <w:p w:rsidR="00F81504" w:rsidRDefault="00F81504" w:rsidP="00F81504">
      <w:r>
        <w:t>What about family unification? An auction system would not be an ideal solution in many instances — but it might be an improvement over the status quo in some situations. You want to bring your brother-in-law over from Tegucigalpa? If you have a spot for him in your contracting business, you can buy a visa and bring him over. Your grandmother is another matter, but any developed country with even a somewhat generous welfare system has to be conscious of the cost of bringing in dependents. Putting a price tag on it is probably necessary for a fully honest political conversation.</w:t>
      </w:r>
    </w:p>
    <w:p w:rsidR="00F81504" w:rsidRDefault="00F81504" w:rsidP="00F81504">
      <w:r>
        <w:t>Ah, but what about refugees? Again, an auction system would be far from ideal — and would have to be supplemented by some number of visas granted freely on the basis of need. But purchasing visas might be a faster way for the International Rescue Committee — or the LDS Church, for that matter — to bring people in who they know they could find employment for. And it would likely be easier politically to draw the line between economic migrants and those fleeing persecution if the former had an alternative path to residency.</w:t>
      </w:r>
    </w:p>
    <w:p w:rsidR="00F81504" w:rsidRDefault="00F81504" w:rsidP="00F81504">
      <w:r>
        <w:t>I don't know whether, after a full examination, Americans would agree that an auction would be the best way to allocate the bulk of visas, balancing the economic needs of immigrants, the interests of native-born Americans, and the dictates of conscience. Myself, I'd hate to see our immigration system completely reduced to an economic arrangement.</w:t>
      </w:r>
    </w:p>
    <w:p w:rsidR="00F81504" w:rsidRDefault="00F81504" w:rsidP="00F81504">
      <w:pPr>
        <w:rPr>
          <w:rStyle w:val="StyleUnderline"/>
        </w:rPr>
      </w:pPr>
      <w:r>
        <w:t xml:space="preserve">But economics are not irrelevant. </w:t>
      </w:r>
      <w:r w:rsidRPr="00524E52">
        <w:rPr>
          <w:rStyle w:val="StyleUnderline"/>
        </w:rPr>
        <w:t>I do</w:t>
      </w:r>
      <w:r>
        <w:rPr>
          <w:rStyle w:val="StyleUnderline"/>
        </w:rPr>
        <w:t xml:space="preserve"> strongly suspect that if immigration generated revenue directly, </w:t>
      </w:r>
      <w:r>
        <w:rPr>
          <w:rStyle w:val="Emphasis"/>
        </w:rPr>
        <w:t>the political constituency for increasing the number of visas would quickly increase</w:t>
      </w:r>
      <w:r>
        <w:t xml:space="preserve">. And </w:t>
      </w:r>
      <w:r>
        <w:rPr>
          <w:rStyle w:val="Emphasis"/>
        </w:rPr>
        <w:t>conceptually, the idea of visa auctions does grant a major premise of each side of the immigration debate</w:t>
      </w:r>
      <w:r>
        <w:rPr>
          <w:rStyle w:val="StyleUnderline"/>
        </w:rPr>
        <w:t xml:space="preserve">: the </w:t>
      </w:r>
      <w:proofErr w:type="spellStart"/>
      <w:r>
        <w:rPr>
          <w:rStyle w:val="StyleUnderline"/>
        </w:rPr>
        <w:t>restrictionist</w:t>
      </w:r>
      <w:proofErr w:type="spellEnd"/>
      <w:r>
        <w:rPr>
          <w:rStyle w:val="StyleUnderline"/>
        </w:rPr>
        <w:t xml:space="preserve"> premise that the right to live and work in America is a valuable privilege rather than an inherent right of all humanity; and the liberal premise that we all benefit when people can more freely choose where they want to live and work. And conceding some premise of the opposing side is a necessary basis of any compromise.</w:t>
      </w:r>
    </w:p>
    <w:p w:rsidR="00F81504" w:rsidRDefault="00F81504" w:rsidP="00F81504">
      <w:r>
        <w:t>Once that's accomplished, we're mostly dickering over the price.</w:t>
      </w:r>
    </w:p>
    <w:p w:rsidR="00F81504" w:rsidRDefault="00F81504" w:rsidP="00093B49"/>
    <w:p w:rsidR="00A05E0E" w:rsidRDefault="00A05E0E" w:rsidP="00A05E0E">
      <w:pPr>
        <w:pStyle w:val="Heading4"/>
      </w:pPr>
      <w:r>
        <w:t>The counterplan is a compromise that satisfies all immigration constituencies by reassuring natives of no adverse labor market impact</w:t>
      </w:r>
    </w:p>
    <w:p w:rsidR="00A05E0E" w:rsidRDefault="00A05E0E" w:rsidP="00093B49">
      <w:proofErr w:type="spellStart"/>
      <w:r w:rsidRPr="00A05E0E">
        <w:rPr>
          <w:rStyle w:val="Style13ptBold"/>
        </w:rPr>
        <w:t>Orrenius</w:t>
      </w:r>
      <w:proofErr w:type="spellEnd"/>
      <w:r w:rsidRPr="00A05E0E">
        <w:rPr>
          <w:rStyle w:val="Style13ptBold"/>
        </w:rPr>
        <w:t xml:space="preserve"> and </w:t>
      </w:r>
      <w:proofErr w:type="spellStart"/>
      <w:r w:rsidRPr="00A05E0E">
        <w:rPr>
          <w:rStyle w:val="Style13ptBold"/>
        </w:rPr>
        <w:t>Zavodny</w:t>
      </w:r>
      <w:proofErr w:type="spellEnd"/>
      <w:r w:rsidRPr="00A05E0E">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58)</w:t>
      </w:r>
    </w:p>
    <w:p w:rsidR="00A05E0E" w:rsidRDefault="00A05E0E" w:rsidP="00093B49">
      <w:r>
        <w:t xml:space="preserve">Authoritarian governments are also able to pass more draconian legislation to begin with.  In democracies, legislation has to enjoy public support in order to pass and become law.  The reported failure of Congress to pass comprehensive immigration reform legislation in recent years holds several lessons for future proposed reforms.  </w:t>
      </w:r>
      <w:r w:rsidRPr="00F23FB9">
        <w:rPr>
          <w:rStyle w:val="StyleUnderline"/>
        </w:rPr>
        <w:t>To succeed, a bill must satisfy three key constituencies: employers who hire immigrants, workers who compete with immigrants, and consumers.</w:t>
      </w:r>
      <w:r>
        <w:t xml:space="preserve">  Employers generally want greater numbers of high-skilled immigrants, a path to legalization for current unauthorized immigrants, and either a guest-worker program or other means of ensuring continued streams of low-skilled foreign workers.  Other voters, in contrast, tend to be concerned about border security and want to stem the flow of illegal immigration.  </w:t>
      </w:r>
      <w:r w:rsidRPr="008A468A">
        <w:rPr>
          <w:rStyle w:val="StyleUnderline"/>
        </w:rPr>
        <w:t>Voters’ preferences regarding the magnitude and composition of legal inflows tend to reflect their experiences with the labor market and fiscal impacts</w:t>
      </w:r>
      <w:r>
        <w:t>; well-educated natives are more likely to oppose high levels of immigration if they live in states with large numbers of immigrants and public assistance programs, for example, while low-skilled natives are concerned about labor market competition from immigrants.</w:t>
      </w:r>
    </w:p>
    <w:p w:rsidR="00A05E0E" w:rsidRDefault="00A05E0E" w:rsidP="00093B49">
      <w:r w:rsidRPr="00E85C19">
        <w:rPr>
          <w:rStyle w:val="StyleUnderline"/>
        </w:rPr>
        <w:t xml:space="preserve">The priorities of these three constituencies obviously </w:t>
      </w:r>
      <w:r w:rsidRPr="002B56F1">
        <w:rPr>
          <w:rStyle w:val="StyleUnderline"/>
        </w:rPr>
        <w:t>conflict.  Employers benefit from bigger immigration inflows, which puts downward pressure on wages.  Workers want smaller inflows of competing workers in order to boost their own wages.</w:t>
      </w:r>
      <w:r>
        <w:t xml:space="preserve">  Consumers recognize that they benefit from larger immigrant inflows, since more workers means lower prices.  Still, consumers do not want to pay significantly higher taxes to provide such immigrants with public services.</w:t>
      </w:r>
    </w:p>
    <w:p w:rsidR="00A05E0E" w:rsidRDefault="00A05E0E" w:rsidP="00093B49">
      <w:r w:rsidRPr="00E85C19">
        <w:rPr>
          <w:rStyle w:val="StyleUnderline"/>
        </w:rPr>
        <w:t xml:space="preserve">How can policy best address these seemingly conflicting objectives?  It can emphasize employment-based migration, as desired by employers, while providing mechanisms to </w:t>
      </w:r>
      <w:r w:rsidRPr="002B3460">
        <w:rPr>
          <w:rStyle w:val="Emphasis"/>
        </w:rPr>
        <w:t>shield natives from adverse labor market and fiscal effects</w:t>
      </w:r>
      <w:r w:rsidRPr="00E85C19">
        <w:rPr>
          <w:rStyle w:val="StyleUnderline"/>
        </w:rPr>
        <w:t>.</w:t>
      </w:r>
      <w:r>
        <w:t xml:space="preserve">  Adverse labor-market effects would likely be smaller if immigration emphasized employment-based migration rather than family reunification.  </w:t>
      </w:r>
      <w:r w:rsidRPr="008D357C">
        <w:t>Workers in shortest supply would enter and be hired in the fastest-growing regions and industries.  Prioritizing high-skilled labor migration over low-skilled family reunification migration also would change immigration’s effect on budgets at the federal, state, and local levels.  In the rest of this chapter, we make the case for employment-based immigration as the primary goal of immigration reform.  We outline five additional goals meant to address the efficiency, flexibility, viability, and comprehensiveness of reform.</w:t>
      </w:r>
    </w:p>
    <w:p w:rsidR="00A05E0E" w:rsidRDefault="00A05E0E" w:rsidP="00093B49"/>
    <w:p w:rsidR="00A05E0E" w:rsidRDefault="00A05E0E" w:rsidP="00A05E0E">
      <w:pPr>
        <w:pStyle w:val="Heading4"/>
      </w:pPr>
      <w:r>
        <w:t>Auctioning off visas increases public support and protects wages</w:t>
      </w:r>
    </w:p>
    <w:p w:rsidR="00A05E0E" w:rsidRDefault="00A05E0E" w:rsidP="00093B49">
      <w:proofErr w:type="spellStart"/>
      <w:r w:rsidRPr="00A05E0E">
        <w:rPr>
          <w:rStyle w:val="Style13ptBold"/>
        </w:rPr>
        <w:t>Ochel</w:t>
      </w:r>
      <w:proofErr w:type="spellEnd"/>
      <w:r w:rsidRPr="00A05E0E">
        <w:rPr>
          <w:rStyle w:val="Style13ptBold"/>
        </w:rPr>
        <w:t>, 1</w:t>
      </w:r>
      <w:r>
        <w:t xml:space="preserve"> – Head of Department International Institutional Comparisons at the IFO Institute (Wolfgang, “SELECTIVE IMMIGRATION POLICIES: POINT SYSTEM VERSUS AUCTION MODEL,” </w:t>
      </w:r>
      <w:proofErr w:type="spellStart"/>
      <w:r>
        <w:t>CESifo</w:t>
      </w:r>
      <w:proofErr w:type="spellEnd"/>
      <w:r>
        <w:t xml:space="preserve"> Forum 2 (2), 48 - 52. http://www.cesifo-group.de/pls/guestci/download/CESifo%20Forum%202001/CESifo%20Forum%202/2001/Forum201-special2.pdf</w:t>
      </w:r>
    </w:p>
    <w:p w:rsidR="00A05E0E" w:rsidRDefault="00A05E0E" w:rsidP="00093B49">
      <w:r>
        <w:t xml:space="preserve">In comparison to point systems, the </w:t>
      </w:r>
      <w:r w:rsidRPr="00D84068">
        <w:rPr>
          <w:rStyle w:val="StyleUnderline"/>
        </w:rPr>
        <w:t>auctioning of immigration rights</w:t>
      </w:r>
      <w:r>
        <w:t xml:space="preserve"> has the advantage of allocating the immigration certificates via the price mechanism thus considerably reducing administrative expenses. At the same time, </w:t>
      </w:r>
      <w:r w:rsidRPr="00D84068">
        <w:t xml:space="preserve">the price mechanism </w:t>
      </w:r>
      <w:r w:rsidRPr="00DF714D">
        <w:rPr>
          <w:rStyle w:val="StyleUnderline"/>
        </w:rPr>
        <w:t xml:space="preserve">ensures that immigration is geared to the economic and demographic </w:t>
      </w:r>
      <w:r w:rsidRPr="00E86F29">
        <w:rPr>
          <w:rStyle w:val="StyleUnderline"/>
        </w:rPr>
        <w:t xml:space="preserve">requirements of the receiving country. Potential immigrants are only likely to place high bids if the </w:t>
      </w:r>
      <w:proofErr w:type="spellStart"/>
      <w:r w:rsidRPr="00E86F29">
        <w:rPr>
          <w:rStyle w:val="StyleUnderline"/>
        </w:rPr>
        <w:t>labour</w:t>
      </w:r>
      <w:proofErr w:type="spellEnd"/>
      <w:r w:rsidRPr="00E86F29">
        <w:rPr>
          <w:rStyle w:val="StyleUnderline"/>
        </w:rPr>
        <w:t xml:space="preserve"> market in the receiving country holds the promise of a good income.</w:t>
      </w:r>
      <w:r>
        <w:t xml:space="preserve"> </w:t>
      </w:r>
      <w:r w:rsidRPr="00E86F29">
        <w:t xml:space="preserve">The skills and work experience of the auction participants with the highest bids indicate the areas with a short and medium-term demand for </w:t>
      </w:r>
      <w:proofErr w:type="spellStart"/>
      <w:r w:rsidRPr="00E86F29">
        <w:t>labour</w:t>
      </w:r>
      <w:proofErr w:type="spellEnd"/>
      <w:r w:rsidRPr="00E86F29">
        <w:t xml:space="preserve">, insofar as the potential immigrants are sufficiently informed of the conditions in the receiving country. </w:t>
      </w:r>
      <w:r w:rsidRPr="00E86F29">
        <w:rPr>
          <w:rStyle w:val="StyleUnderline"/>
        </w:rPr>
        <w:t xml:space="preserve">The state receives income from the auctions which can be used in part for financing the public goods consumed by the immigrants. </w:t>
      </w:r>
      <w:r w:rsidRPr="00E86F29">
        <w:rPr>
          <w:rStyle w:val="Emphasis"/>
        </w:rPr>
        <w:t>Public acceptance of immigration is also raised if immigrants pay to get in</w:t>
      </w:r>
      <w:r>
        <w:t xml:space="preserve"> (see Table 2).</w:t>
      </w:r>
    </w:p>
    <w:p w:rsidR="00A05E0E" w:rsidRDefault="00A05E0E" w:rsidP="00093B49"/>
    <w:p w:rsidR="00A05E0E" w:rsidRDefault="00A05E0E" w:rsidP="00A05E0E">
      <w:pPr>
        <w:pStyle w:val="Heading4"/>
      </w:pPr>
      <w:r>
        <w:t>Linking immigration levels to the economic cycle solves the risk of backlash and the elections link</w:t>
      </w:r>
    </w:p>
    <w:p w:rsidR="00A05E0E" w:rsidRDefault="00A05E0E" w:rsidP="00093B49">
      <w:r w:rsidRPr="00A05E0E">
        <w:rPr>
          <w:rStyle w:val="Style13ptBold"/>
        </w:rPr>
        <w:t>West, 10</w:t>
      </w:r>
      <w:r>
        <w:t xml:space="preserve"> – vice president and Senior Fellow in Governance Studies at the Brookings Institution (Darrell, Brain Gain: Rethinking U.S. Immigration Policy, p. 147)</w:t>
      </w:r>
    </w:p>
    <w:p w:rsidR="00A05E0E" w:rsidRDefault="00A05E0E" w:rsidP="00093B49">
      <w:r>
        <w:t>LINK IMMIGRATION LEVELS TO THE ECONOMIC CYCLE</w:t>
      </w:r>
    </w:p>
    <w:p w:rsidR="00A05E0E" w:rsidRDefault="00A05E0E" w:rsidP="00093B49">
      <w:r>
        <w:t xml:space="preserve">There clearly are challenges in elevating economic rationales in immigration policy.  </w:t>
      </w:r>
      <w:r w:rsidRPr="00CF38C5">
        <w:rPr>
          <w:rStyle w:val="StyleUnderline"/>
        </w:rPr>
        <w:t xml:space="preserve">American support for immigration drops during recessions because </w:t>
      </w:r>
      <w:r w:rsidRPr="00CF38C5">
        <w:rPr>
          <w:rStyle w:val="Emphasis"/>
        </w:rPr>
        <w:t>native-</w:t>
      </w:r>
      <w:proofErr w:type="spellStart"/>
      <w:r w:rsidRPr="00CF38C5">
        <w:rPr>
          <w:rStyle w:val="Emphasis"/>
        </w:rPr>
        <w:t>borns</w:t>
      </w:r>
      <w:proofErr w:type="spellEnd"/>
      <w:r w:rsidRPr="00CF38C5">
        <w:rPr>
          <w:rStyle w:val="Emphasis"/>
        </w:rPr>
        <w:t xml:space="preserve"> fear job losses and competition over wages</w:t>
      </w:r>
      <w:r w:rsidRPr="00CF38C5">
        <w:rPr>
          <w:rStyle w:val="StyleUnderline"/>
        </w:rPr>
        <w:t>.</w:t>
      </w:r>
      <w:r>
        <w:t xml:space="preserve">  During the Great Depression, for example, public concern was so strong that immigration dropped virtually to nothing.  Research by writer E.J. Dionne demonstrates that citizen support for immigration drops when immigration rises and unemployment is high.  Many Americans are unlikely to see a need for increased immigration when joblessness is high and economic anxiety is at a peak.</w:t>
      </w:r>
    </w:p>
    <w:p w:rsidR="00A05E0E" w:rsidRDefault="00A05E0E" w:rsidP="00093B49">
      <w:r w:rsidRPr="006D1E41">
        <w:rPr>
          <w:rStyle w:val="StyleUnderline"/>
        </w:rPr>
        <w:t xml:space="preserve">Because of this connection, </w:t>
      </w:r>
      <w:r w:rsidRPr="006D1E41">
        <w:rPr>
          <w:rStyle w:val="Emphasis"/>
        </w:rPr>
        <w:t>workforce and economic conditions should be taken into account in setting annual visa numbers</w:t>
      </w:r>
      <w:r w:rsidRPr="006D1E41">
        <w:rPr>
          <w:rStyle w:val="StyleUnderline"/>
        </w:rPr>
        <w:t>.</w:t>
      </w:r>
      <w:r>
        <w:t xml:space="preserve">  </w:t>
      </w:r>
      <w:r w:rsidRPr="00422897">
        <w:rPr>
          <w:rStyle w:val="StyleUnderline"/>
        </w:rPr>
        <w:t xml:space="preserve">Currently, annual immigration flows continue at present levels regardless of the employment rate or wage levels.  Whether the economy is growing or not, immigration continues to flow.  </w:t>
      </w:r>
      <w:r w:rsidRPr="00422897">
        <w:rPr>
          <w:rStyle w:val="Emphasis"/>
        </w:rPr>
        <w:t>That lack of modulation intensifies public opposition to immigration during recessions.</w:t>
      </w:r>
    </w:p>
    <w:p w:rsidR="00A05E0E" w:rsidRDefault="00A05E0E" w:rsidP="00093B49">
      <w:r w:rsidRPr="003C1EAA">
        <w:rPr>
          <w:rStyle w:val="StyleUnderline"/>
        </w:rPr>
        <w:t xml:space="preserve">A dynamic and market-based </w:t>
      </w:r>
      <w:r w:rsidRPr="00B5110F">
        <w:rPr>
          <w:rStyle w:val="StyleUnderline"/>
        </w:rPr>
        <w:t>mechanism would link immigration levels to workforce needs and the shape of the overall economy.  It makes sense to have policies that call for immigration to drop during recessions and rise during growth periods</w:t>
      </w:r>
      <w:r>
        <w:t xml:space="preserve">, or to admit more workers in particular industries when the supply of workers in those industries is inadequate.  </w:t>
      </w:r>
      <w:r w:rsidRPr="003C1EAA">
        <w:rPr>
          <w:rStyle w:val="StyleUnderline"/>
        </w:rPr>
        <w:t xml:space="preserve">Such an approach would bolster the economy when needed at the same time it </w:t>
      </w:r>
      <w:r w:rsidRPr="003C1EAA">
        <w:rPr>
          <w:rStyle w:val="Emphasis"/>
        </w:rPr>
        <w:t>addressed public concerns by protecting native-</w:t>
      </w:r>
      <w:proofErr w:type="spellStart"/>
      <w:r w:rsidRPr="003C1EAA">
        <w:rPr>
          <w:rStyle w:val="Emphasis"/>
        </w:rPr>
        <w:t>borns</w:t>
      </w:r>
      <w:proofErr w:type="spellEnd"/>
      <w:r w:rsidRPr="003C1EAA">
        <w:rPr>
          <w:rStyle w:val="Emphasis"/>
        </w:rPr>
        <w:t xml:space="preserve"> from job and wage competition in difficult economic times</w:t>
      </w:r>
      <w:r>
        <w:t>.</w:t>
      </w:r>
    </w:p>
    <w:p w:rsidR="00A05E0E" w:rsidRDefault="00A05E0E" w:rsidP="00093B49">
      <w:r>
        <w:t xml:space="preserve">Advocacy organizations understand the importance of economic cycles in shaping immigration attitudes and have endorsed such an approach.  For example, Doris Meissner, a former commissioner of the U.S. Immigration and Naturalization Service and a current senior fellow at the Migration Policy Institute, has proposed that “immigration admissions levels should reflect labor market needs, employment and unemployment patterns, and shifting economic and demographic trends if immigration is to effectively contribute to the nation’s longer-term growth and competitiveness needs.”  She argues that such a reform plan not only would help reassure Americans that they will not have to compete with immigrants for jobs during bad economic times but also that new immigrants, admitted during periods of economic growth, would find plentiful job opportunities.  It makes little sense to admit “immigrants who will not fare well in the U.S. labor market” and who will suffer “long periods of unemployment and poor economic—and hence social—integration,” she said.  </w:t>
      </w:r>
      <w:r w:rsidRPr="0007111C">
        <w:rPr>
          <w:rStyle w:val="StyleUnderline"/>
        </w:rPr>
        <w:t>Tying immigration flows to economic conditions would help ensure that labor inflows do not “come at the expense of native workers or allow employers to avoid wage increases they would otherwise provide,”</w:t>
      </w:r>
      <w:r>
        <w:t xml:space="preserve"> she added.  </w:t>
      </w:r>
      <w:r w:rsidRPr="0007111C">
        <w:rPr>
          <w:rStyle w:val="Emphasis"/>
        </w:rPr>
        <w:t>This policy approach would address people’s legitimate concerns about job competition and scarce resources and could help turn immigration into a less contentious issue.</w:t>
      </w:r>
    </w:p>
    <w:p w:rsidR="00093B49" w:rsidRDefault="00093B49" w:rsidP="00093B49"/>
    <w:p w:rsidR="00A23DC0" w:rsidRDefault="00A23DC0" w:rsidP="00A23DC0">
      <w:pPr>
        <w:pStyle w:val="Heading4"/>
      </w:pPr>
      <w:r>
        <w:t>Auctions solve political opposition to immigration</w:t>
      </w:r>
    </w:p>
    <w:p w:rsidR="00A23DC0" w:rsidRDefault="00A23DC0" w:rsidP="00093B49">
      <w:proofErr w:type="spellStart"/>
      <w:r w:rsidRPr="00A23DC0">
        <w:rPr>
          <w:rStyle w:val="Style13ptBold"/>
        </w:rPr>
        <w:t>Orrenius</w:t>
      </w:r>
      <w:proofErr w:type="spellEnd"/>
      <w:r w:rsidRPr="00A23DC0">
        <w:rPr>
          <w:rStyle w:val="Style13ptBold"/>
        </w:rPr>
        <w:t xml:space="preserve"> and </w:t>
      </w:r>
      <w:proofErr w:type="spellStart"/>
      <w:r w:rsidRPr="00A23DC0">
        <w:rPr>
          <w:rStyle w:val="Style13ptBold"/>
        </w:rPr>
        <w:t>Zavodny</w:t>
      </w:r>
      <w:proofErr w:type="spellEnd"/>
      <w:r w:rsidRPr="00A23DC0">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111-112)</w:t>
      </w:r>
    </w:p>
    <w:p w:rsidR="00A23DC0" w:rsidRDefault="00A23DC0" w:rsidP="00093B49">
      <w:r>
        <w:t xml:space="preserve">Auctions and tradable permits are preferable to guest-worker programs that tie workers to particular employers and can result in exploitation and abuse. </w:t>
      </w:r>
    </w:p>
    <w:p w:rsidR="00A23DC0" w:rsidRPr="00D21EF8" w:rsidRDefault="00A23DC0" w:rsidP="00093B49">
      <w:pPr>
        <w:rPr>
          <w:rStyle w:val="StyleUnderline"/>
        </w:rPr>
      </w:pPr>
      <w:r>
        <w:t xml:space="preserve">Yet </w:t>
      </w:r>
      <w:r w:rsidRPr="00D21EF8">
        <w:rPr>
          <w:rStyle w:val="StyleUnderline"/>
        </w:rPr>
        <w:t>another advantage of the auction system</w:t>
      </w:r>
      <w:r>
        <w:t xml:space="preserve">, and one of the key elements of our plan, is </w:t>
      </w:r>
      <w:r w:rsidRPr="00D21EF8">
        <w:rPr>
          <w:rStyle w:val="StyleUnderline"/>
        </w:rPr>
        <w:t xml:space="preserve">that it captures some of the gains from immigration and redistributes them. A portion of the funds raised by auctioning off permits can be disbursed to offset costs to communities and native workers adversely affected by immigration. These funds will serve other purposes as well: they act as a tax on foreign labor, making domestic workers more desirable; and by reducing the fiscal burdens imposed by immigration, they can </w:t>
      </w:r>
      <w:r w:rsidRPr="005F787A">
        <w:rPr>
          <w:rStyle w:val="Emphasis"/>
        </w:rPr>
        <w:t>decrease political opposition to it</w:t>
      </w:r>
      <w:r w:rsidRPr="00D21EF8">
        <w:rPr>
          <w:rStyle w:val="StyleUnderline"/>
        </w:rPr>
        <w:t>.</w:t>
      </w:r>
      <w:r w:rsidRPr="00D21EF8">
        <w:t xml:space="preserve">1 </w:t>
      </w:r>
    </w:p>
    <w:p w:rsidR="00A23DC0" w:rsidRDefault="00A23DC0" w:rsidP="00093B49"/>
    <w:p w:rsidR="00A23DC0" w:rsidRDefault="00A23DC0" w:rsidP="008958E4">
      <w:pPr>
        <w:pStyle w:val="Heading4"/>
      </w:pPr>
      <w:r>
        <w:t>Auctions increase skilled immigrants and avoid politics</w:t>
      </w:r>
    </w:p>
    <w:p w:rsidR="00A23DC0" w:rsidRDefault="00A23DC0" w:rsidP="00093B49">
      <w:r w:rsidRPr="008958E4">
        <w:rPr>
          <w:rStyle w:val="Style13ptBold"/>
        </w:rPr>
        <w:t>Becker, 92</w:t>
      </w:r>
      <w:r>
        <w:t xml:space="preserve"> - professor of economics and sociology at the University of Chicago and a senior fellow at the Hoover Institution. He was awarded the Nobel Prize in economics (Gary, “An Open Door </w:t>
      </w:r>
      <w:proofErr w:type="gramStart"/>
      <w:r>
        <w:t>For</w:t>
      </w:r>
      <w:proofErr w:type="gramEnd"/>
      <w:r>
        <w:t xml:space="preserve"> Immigrants -- the Auction,” Wall Street Journal, 10/14, </w:t>
      </w:r>
      <w:proofErr w:type="spellStart"/>
      <w:r>
        <w:t>factiva</w:t>
      </w:r>
      <w:proofErr w:type="spellEnd"/>
      <w:r>
        <w:t>)</w:t>
      </w:r>
    </w:p>
    <w:p w:rsidR="00A23DC0" w:rsidRDefault="00A23DC0" w:rsidP="00093B49">
      <w:r>
        <w:t xml:space="preserve">Given the effects of government transfer payments on immigration, what is to be done? One idea would be to substitute a price mechanism for the complicated criteria that now determine legal entry. </w:t>
      </w:r>
      <w:r w:rsidRPr="00F63EDD">
        <w:rPr>
          <w:rStyle w:val="StyleUnderline"/>
        </w:rPr>
        <w:t>The best policy</w:t>
      </w:r>
      <w:r>
        <w:t xml:space="preserve"> along these lines </w:t>
      </w:r>
      <w:r w:rsidRPr="00F63EDD">
        <w:rPr>
          <w:rStyle w:val="StyleUnderline"/>
        </w:rPr>
        <w:t>would be to auction off immigrant permits to the highest bidders</w:t>
      </w:r>
      <w:r>
        <w:t>.</w:t>
      </w:r>
    </w:p>
    <w:p w:rsidR="00A23DC0" w:rsidRDefault="00A23DC0" w:rsidP="00093B49">
      <w:r>
        <w:t xml:space="preserve">Under this system, </w:t>
      </w:r>
      <w:r w:rsidRPr="00F63EDD">
        <w:rPr>
          <w:rStyle w:val="StyleUnderline"/>
        </w:rPr>
        <w:t>a country would regularly set a price for an immigration permit. Anyone who paid this price would be allowed to enter</w:t>
      </w:r>
      <w:r>
        <w:t xml:space="preserve"> if he was not barred for having a criminal record or some highly </w:t>
      </w:r>
      <w:proofErr w:type="spellStart"/>
      <w:r>
        <w:t>transmittible</w:t>
      </w:r>
      <w:proofErr w:type="spellEnd"/>
      <w:r>
        <w:t xml:space="preserve"> disease like AIDS. </w:t>
      </w:r>
      <w:r w:rsidRPr="00F63EDD">
        <w:t>The selling of permits has several advantages:</w:t>
      </w:r>
    </w:p>
    <w:p w:rsidR="00A23DC0" w:rsidRDefault="00A23DC0" w:rsidP="00093B49">
      <w:r>
        <w:t>-- The price of a permit, arrived at through competitive bidding, would depend in part on the transfer payments that potential immigrants expect to receive. It would not be necessary to exclude new immigrants from benefits, for the benefits themselves would help to determine how much new immigrants were willing to pay for an entry permit.</w:t>
      </w:r>
    </w:p>
    <w:p w:rsidR="00A23DC0" w:rsidRDefault="00A23DC0" w:rsidP="00093B49">
      <w:r>
        <w:t xml:space="preserve">-- </w:t>
      </w:r>
      <w:r w:rsidRPr="006A3918">
        <w:rPr>
          <w:rStyle w:val="StyleUnderline"/>
        </w:rPr>
        <w:t>Young, ambitious, energetic and skilled immigrants</w:t>
      </w:r>
      <w:r>
        <w:t xml:space="preserve"> -- the kind any country would love to have -- </w:t>
      </w:r>
      <w:r w:rsidRPr="000D3FFA">
        <w:rPr>
          <w:rStyle w:val="StyleUnderline"/>
        </w:rPr>
        <w:t>would tend to be successful bidders since such people would be likely to have accumulated more capital before immigrating and could count on high earnings afterward, which would help them recoup even a large entry fee within a few years.</w:t>
      </w:r>
    </w:p>
    <w:p w:rsidR="00A23DC0" w:rsidRPr="00F16A5C" w:rsidRDefault="00A23DC0" w:rsidP="00093B49">
      <w:pPr>
        <w:rPr>
          <w:rStyle w:val="StyleUnderline"/>
        </w:rPr>
      </w:pPr>
      <w:r>
        <w:t xml:space="preserve">-- </w:t>
      </w:r>
      <w:r w:rsidRPr="00F16A5C">
        <w:rPr>
          <w:rStyle w:val="StyleUnderline"/>
        </w:rPr>
        <w:t xml:space="preserve">Since immigrants would contribute immediately to government revenue through their payments for permits, </w:t>
      </w:r>
      <w:r w:rsidRPr="00F16A5C">
        <w:rPr>
          <w:rStyle w:val="Emphasis"/>
        </w:rPr>
        <w:t>natives would have an incentive to support liberal immigration policies, and politicians could no longer so easily characterize immigrants as living off the hard work of taxpayers</w:t>
      </w:r>
      <w:r w:rsidRPr="00F16A5C">
        <w:rPr>
          <w:rStyle w:val="StyleUnderline"/>
        </w:rPr>
        <w:t>.</w:t>
      </w:r>
    </w:p>
    <w:p w:rsidR="00A23DC0" w:rsidRDefault="00A23DC0" w:rsidP="00093B49"/>
    <w:p w:rsidR="00A23DC0" w:rsidRPr="00093B49" w:rsidRDefault="00A23DC0" w:rsidP="00093B49"/>
    <w:p w:rsidR="00A12C8D" w:rsidRDefault="00A12C8D" w:rsidP="00A12C8D">
      <w:pPr>
        <w:pStyle w:val="Heading3"/>
      </w:pPr>
      <w:r>
        <w:t xml:space="preserve">Politics Net Benefit – Unions </w:t>
      </w:r>
    </w:p>
    <w:p w:rsidR="00A12C8D" w:rsidRDefault="00A12C8D" w:rsidP="00A12C8D"/>
    <w:p w:rsidR="00E003A8" w:rsidRDefault="00E003A8" w:rsidP="008A04D5">
      <w:pPr>
        <w:pStyle w:val="Heading4"/>
      </w:pPr>
      <w:r>
        <w:t>It avoids politics – our 1nc Herbert evidence says that an auction represents a compromise between big business and big labor – employers will get the possibility of increased immigration, and workers perceive the price mechanism as a protection against adverse wage effects – because if the price goes to high, employers will pay domestic workers more instead of seeking immigrants</w:t>
      </w:r>
    </w:p>
    <w:p w:rsidR="00E003A8" w:rsidRDefault="00E003A8" w:rsidP="00A12C8D"/>
    <w:p w:rsidR="00E003A8" w:rsidRDefault="00E003A8" w:rsidP="00AB33BA">
      <w:pPr>
        <w:pStyle w:val="Heading4"/>
      </w:pPr>
      <w:r>
        <w:t>The Commission’s adjustment of visa quotas based on labor market information prevents economic collapse and avoids politics</w:t>
      </w:r>
    </w:p>
    <w:p w:rsidR="00E003A8" w:rsidRDefault="00E003A8" w:rsidP="00A12C8D">
      <w:r w:rsidRPr="00AB33BA">
        <w:rPr>
          <w:rStyle w:val="Heading4Char"/>
        </w:rPr>
        <w:t xml:space="preserve">Marshall and </w:t>
      </w:r>
      <w:proofErr w:type="spellStart"/>
      <w:r w:rsidRPr="00AB33BA">
        <w:rPr>
          <w:rStyle w:val="Heading4Char"/>
        </w:rPr>
        <w:t>Eisenbrey</w:t>
      </w:r>
      <w:proofErr w:type="spellEnd"/>
      <w:r w:rsidRPr="00AB33BA">
        <w:rPr>
          <w:rStyle w:val="Heading4Char"/>
        </w:rPr>
        <w:t>, 10</w:t>
      </w:r>
      <w:r>
        <w:t xml:space="preserve"> - *U.S. Secretary of Labor from 1977 to 1981, is professor emeritus at the LBJ School of Public Affairs at the University of Texas at Austin AND ** vice president of the Economic Policy Institute (Ray and Ross, “Commission needed to solve immigration,” The Hill, 6/10, http://thehill.com/opinion/op-ed/102597-commission-needed-to-solve-immigration)</w:t>
      </w:r>
    </w:p>
    <w:p w:rsidR="00E003A8" w:rsidRDefault="00E003A8" w:rsidP="00A12C8D">
      <w:r>
        <w:t xml:space="preserve">The Foreign Worker Adjustment Commission we propose is modeled after the International Trade Commission, with five professional members, no more than three from the same political party, appointed by the president with the consent of the Senate. The commission would report to the president and Congress at least once a year. It makes no sense to make the Commission wait until wage depression or job displacement is an emergency. </w:t>
      </w:r>
      <w:r w:rsidRPr="000A3662">
        <w:rPr>
          <w:rStyle w:val="StyleUnderline"/>
        </w:rPr>
        <w:t>A well-informed commission could make adjustments before large surpluses or shortages of labor become a crisis.</w:t>
      </w:r>
      <w:r>
        <w:t xml:space="preserve"> Congress could approve, reject, or amend the commission’s recommendations.</w:t>
      </w:r>
    </w:p>
    <w:p w:rsidR="00E003A8" w:rsidRDefault="00E003A8" w:rsidP="00A12C8D">
      <w:r>
        <w:t xml:space="preserve">Specifically, </w:t>
      </w:r>
      <w:r w:rsidRPr="00161734">
        <w:rPr>
          <w:rStyle w:val="StyleUnderline"/>
        </w:rPr>
        <w:t>the commission</w:t>
      </w:r>
      <w:r>
        <w:t xml:space="preserve"> would fulfill five mandates.</w:t>
      </w:r>
    </w:p>
    <w:p w:rsidR="00E003A8" w:rsidRPr="00B732A3" w:rsidRDefault="00E003A8" w:rsidP="00A12C8D">
      <w:pPr>
        <w:rPr>
          <w:rStyle w:val="StyleUnderline"/>
        </w:rPr>
      </w:pPr>
      <w:r>
        <w:t xml:space="preserve">First, it </w:t>
      </w:r>
      <w:r w:rsidRPr="00161734">
        <w:rPr>
          <w:rStyle w:val="StyleUnderline"/>
        </w:rPr>
        <w:t>would provide much better data, research and advice on foreign worker matters</w:t>
      </w:r>
      <w:r>
        <w:t xml:space="preserve"> to Congress, the president, and the public. We currently lack basic reliable and timely data and analyses on this important subject. </w:t>
      </w:r>
      <w:r w:rsidRPr="00B732A3">
        <w:rPr>
          <w:rStyle w:val="StyleUnderline"/>
        </w:rPr>
        <w:t xml:space="preserve">Without this information, the admission of migrants could do as much harm as good. </w:t>
      </w:r>
      <w:r w:rsidRPr="00B732A3">
        <w:rPr>
          <w:rStyle w:val="Emphasis"/>
        </w:rPr>
        <w:t>With it, foreign workers could eliminate labor shortages, increase productivity, improve the conditions of foreign and domestic workers, and benefit employers and the overall economy.</w:t>
      </w:r>
    </w:p>
    <w:p w:rsidR="00E003A8" w:rsidRPr="00A2308B" w:rsidRDefault="00E003A8" w:rsidP="00A12C8D">
      <w:pPr>
        <w:rPr>
          <w:rStyle w:val="StyleUnderline"/>
        </w:rPr>
      </w:pPr>
      <w:r>
        <w:t xml:space="preserve">Second, </w:t>
      </w:r>
      <w:r w:rsidRPr="00A2308B">
        <w:rPr>
          <w:rStyle w:val="StyleUnderline"/>
        </w:rPr>
        <w:t xml:space="preserve">the commission would recommend more rational and flexible flows of foreign workers. </w:t>
      </w:r>
      <w:r w:rsidRPr="00A2308B">
        <w:rPr>
          <w:rStyle w:val="Emphasis"/>
        </w:rPr>
        <w:t>To change foreign worker quotas</w:t>
      </w:r>
      <w:r>
        <w:t xml:space="preserve"> – some of which were established two decades ago – </w:t>
      </w:r>
      <w:r w:rsidRPr="00A2308B">
        <w:rPr>
          <w:rStyle w:val="Emphasis"/>
        </w:rPr>
        <w:t>requires highly contentious and inflexible congressional action based on opaque political considerations</w:t>
      </w:r>
      <w:r>
        <w:t xml:space="preserve">. </w:t>
      </w:r>
      <w:r w:rsidRPr="00A2308B">
        <w:rPr>
          <w:rStyle w:val="StyleUnderline"/>
        </w:rPr>
        <w:t>This process cannot meet the changing needs for foreign workers in dynamic labor markets.</w:t>
      </w:r>
    </w:p>
    <w:p w:rsidR="00E003A8" w:rsidRPr="00F90283" w:rsidRDefault="00E003A8" w:rsidP="00A12C8D">
      <w:pPr>
        <w:rPr>
          <w:rStyle w:val="StyleUnderline"/>
        </w:rPr>
      </w:pPr>
      <w:r>
        <w:t xml:space="preserve">Third, </w:t>
      </w:r>
      <w:r w:rsidRPr="00F90283">
        <w:rPr>
          <w:rStyle w:val="StyleUnderline"/>
        </w:rPr>
        <w:t>the commission would provide greater visibility and transparency for foreign worker flows</w:t>
      </w:r>
      <w:r>
        <w:t xml:space="preserve">, which (because of the aging of the U.S. population) will be the main source of future workforce growth. Visibility and transparency would greatly improve the management of foreign worker flows, including better coordination with labor market, economic and social policies. </w:t>
      </w:r>
      <w:r w:rsidRPr="00F90283">
        <w:rPr>
          <w:rStyle w:val="StyleUnderline"/>
        </w:rPr>
        <w:t xml:space="preserve">Experience in other countries demonstrates that </w:t>
      </w:r>
      <w:r w:rsidRPr="00F90283">
        <w:rPr>
          <w:rStyle w:val="Emphasis"/>
        </w:rPr>
        <w:t>objective data, analyses, and transparency inspire greater public acceptance of immigration, based on the perception that governments are effectively protecting and promoting national interests</w:t>
      </w:r>
      <w:r w:rsidRPr="00F90283">
        <w:rPr>
          <w:rStyle w:val="StyleUnderline"/>
        </w:rPr>
        <w:t>.</w:t>
      </w:r>
      <w:r>
        <w:t xml:space="preserve"> </w:t>
      </w:r>
      <w:r w:rsidRPr="00F90283">
        <w:rPr>
          <w:rStyle w:val="StyleUnderline"/>
        </w:rPr>
        <w:t>Our broken and opaque immigration system, by contrast, undermines public confidence in American governmental institutions and makes immigration policy much more controversial</w:t>
      </w:r>
    </w:p>
    <w:p w:rsidR="00E003A8" w:rsidRDefault="00E003A8" w:rsidP="00A12C8D">
      <w:r>
        <w:t xml:space="preserve">Fourth, </w:t>
      </w:r>
      <w:r w:rsidRPr="00F90283">
        <w:rPr>
          <w:rStyle w:val="StyleUnderline"/>
        </w:rPr>
        <w:t>the commission would assess – much more effectively than is now possible – the effects of proposed immigration reforms on future foreign worker flows</w:t>
      </w:r>
      <w:r>
        <w:t xml:space="preserve">. </w:t>
      </w:r>
      <w:r w:rsidRPr="00DA0750">
        <w:rPr>
          <w:rStyle w:val="StyleUnderline"/>
        </w:rPr>
        <w:t>It would be extremely bad policy</w:t>
      </w:r>
      <w:r>
        <w:t xml:space="preserve">, for example, </w:t>
      </w:r>
      <w:r w:rsidRPr="00DA0750">
        <w:rPr>
          <w:rStyle w:val="StyleUnderline"/>
        </w:rPr>
        <w:t>to launch a new temporary worker initiative before we fix the seriously flawed programs now in place, create a credible process to assess the labor market impact of pending immigration reforms, and develop effective processes to determine labor shortages</w:t>
      </w:r>
      <w:r>
        <w:t>. Given the strong probability of sustained high levels of recession-induced unemployment, now would be a particularly bad time to launch a new temporary worker program.</w:t>
      </w:r>
    </w:p>
    <w:p w:rsidR="00E003A8" w:rsidRDefault="00E003A8" w:rsidP="00A12C8D">
      <w:r>
        <w:t>Fifth, the commission would elevate the status of immigration policy on the national agenda. Immigration has important implications for America’s future. Yet, unlike in other migrant-importing countries, managing immigration flows is not the key responsibility of any high-level government agency. For most economic and social policymaking bodies, immigration is an afterthought, not an important part of basic administrative and planning functions.</w:t>
      </w:r>
    </w:p>
    <w:p w:rsidR="00E003A8" w:rsidRDefault="00E003A8" w:rsidP="00A12C8D">
      <w:r>
        <w:t>Employers often contend that they, not an appointed commission, are better suited to select foreign workers to meet their needs. We tend to agree; but broader decisions about immigration policy should not be delegated to employers, who cannot be relied upon to protect the best interests of workers or the nation. Proposals to determine visa levels based on the numbers of applications employers file serve only a single interest – that of employers.</w:t>
      </w:r>
    </w:p>
    <w:p w:rsidR="00E003A8" w:rsidRDefault="00E003A8" w:rsidP="00A12C8D"/>
    <w:p w:rsidR="00E003A8" w:rsidRDefault="00E003A8" w:rsidP="00AB33BA">
      <w:pPr>
        <w:pStyle w:val="Heading4"/>
      </w:pPr>
      <w:r>
        <w:t>This mechanism provides political cover and appeases labor unions</w:t>
      </w:r>
    </w:p>
    <w:p w:rsidR="00E003A8" w:rsidRDefault="00E003A8" w:rsidP="00A12C8D">
      <w:proofErr w:type="spellStart"/>
      <w:r w:rsidRPr="00AB33BA">
        <w:rPr>
          <w:rStyle w:val="Style13ptBold"/>
        </w:rPr>
        <w:t>Litvan</w:t>
      </w:r>
      <w:proofErr w:type="spellEnd"/>
      <w:r w:rsidRPr="00AB33BA">
        <w:rPr>
          <w:rStyle w:val="Style13ptBold"/>
        </w:rPr>
        <w:t>, 10</w:t>
      </w:r>
      <w:r>
        <w:t xml:space="preserve"> (5/24/10, Laura, Washington Post, “Focus is on legal foreign workers; Senate Democrats' new approach would give power to commission,” Factiva, JMP)</w:t>
      </w:r>
    </w:p>
    <w:p w:rsidR="00E003A8" w:rsidRDefault="00E003A8" w:rsidP="00A12C8D">
      <w:r>
        <w:t>Democrats crafting an overhaul of U.S. immigration laws are bringing a new approach to a long-stalled debate: giving a federal commission some power over the future flow of legal foreign workers.</w:t>
      </w:r>
    </w:p>
    <w:p w:rsidR="00E003A8" w:rsidRDefault="00E003A8" w:rsidP="00A12C8D">
      <w:r>
        <w:t xml:space="preserve">Senate </w:t>
      </w:r>
      <w:r w:rsidRPr="0075692B">
        <w:rPr>
          <w:rStyle w:val="StyleUnderline"/>
        </w:rPr>
        <w:t>Democratic leaders are drafting a measure to authorize a commission to recommend levels of employment-based visas and green cards that let immigrants work legally in the</w:t>
      </w:r>
      <w:r>
        <w:t xml:space="preserve"> </w:t>
      </w:r>
      <w:r w:rsidRPr="0075692B">
        <w:rPr>
          <w:rStyle w:val="Emphasis"/>
        </w:rPr>
        <w:t>U</w:t>
      </w:r>
      <w:r>
        <w:t xml:space="preserve">nited </w:t>
      </w:r>
      <w:r w:rsidRPr="0075692B">
        <w:rPr>
          <w:rStyle w:val="Emphasis"/>
        </w:rPr>
        <w:t>S</w:t>
      </w:r>
      <w:r>
        <w:t>tates. The plan would require Congress, in certain cases, to vote when immigrant labor is deemed out of line with demand. Although the commission would have limited influence over the skilled-immigrant market for technology and other industries, it would have a major role in regulating low-skilled foreign labor.</w:t>
      </w:r>
    </w:p>
    <w:p w:rsidR="00E003A8" w:rsidRDefault="00E003A8" w:rsidP="00A12C8D">
      <w:r w:rsidRPr="008F5103">
        <w:rPr>
          <w:rStyle w:val="StyleUnderline"/>
        </w:rPr>
        <w:t>The idea is another example of lawmakers showing a willingness to relinquish decision-making to commissions</w:t>
      </w:r>
      <w:r>
        <w:t xml:space="preserve"> on issues that include reducing the federal debt, Iraq war policy and curbing Medicare costs.</w:t>
      </w:r>
    </w:p>
    <w:p w:rsidR="00E003A8" w:rsidRDefault="00E003A8" w:rsidP="00A12C8D">
      <w:r w:rsidRPr="008F5103">
        <w:rPr>
          <w:rStyle w:val="Emphasis"/>
        </w:rPr>
        <w:t>"It's the ultimate expression for the need for political cover,"</w:t>
      </w:r>
      <w:r>
        <w:t xml:space="preserve"> </w:t>
      </w:r>
      <w:r w:rsidRPr="008F5103">
        <w:rPr>
          <w:rStyle w:val="StyleUnderline"/>
        </w:rPr>
        <w:t xml:space="preserve">said </w:t>
      </w:r>
      <w:proofErr w:type="spellStart"/>
      <w:r w:rsidRPr="008F5103">
        <w:rPr>
          <w:rStyle w:val="StyleUnderline"/>
        </w:rPr>
        <w:t>RossBaker</w:t>
      </w:r>
      <w:proofErr w:type="spellEnd"/>
      <w:r w:rsidRPr="008F5103">
        <w:rPr>
          <w:rStyle w:val="StyleUnderline"/>
        </w:rPr>
        <w:t>, a political science professor at Rutgers</w:t>
      </w:r>
      <w:r>
        <w:t xml:space="preserve"> University.</w:t>
      </w:r>
    </w:p>
    <w:p w:rsidR="00E003A8" w:rsidRDefault="00E003A8" w:rsidP="00A12C8D">
      <w:r w:rsidRPr="008F5103">
        <w:rPr>
          <w:rStyle w:val="StyleUnderline"/>
        </w:rPr>
        <w:t>It's</w:t>
      </w:r>
      <w:r>
        <w:t xml:space="preserve"> also </w:t>
      </w:r>
      <w:r w:rsidRPr="008F5103">
        <w:rPr>
          <w:rStyle w:val="StyleUnderline"/>
        </w:rPr>
        <w:t>an idea that allows the Democrats</w:t>
      </w:r>
      <w:r>
        <w:t xml:space="preserve">, who control Congress, </w:t>
      </w:r>
      <w:r w:rsidRPr="008F5103">
        <w:rPr>
          <w:rStyle w:val="StyleUnderline"/>
        </w:rPr>
        <w:t xml:space="preserve">to </w:t>
      </w:r>
      <w:r w:rsidRPr="008F5103">
        <w:rPr>
          <w:rStyle w:val="Emphasis"/>
        </w:rPr>
        <w:t>show support for labor unions championing the proposal</w:t>
      </w:r>
      <w:r>
        <w:t>. Business groups, however, are concerned the commission would make it more cumbersome to use foreign labor.</w:t>
      </w:r>
    </w:p>
    <w:p w:rsidR="00E003A8" w:rsidRDefault="00E003A8" w:rsidP="00A12C8D">
      <w:r>
        <w:t>"Traditionally, our levels have been set by law, and that's worked for us," said Ralph Hellman, top lobbyist at the Information Technology Industry Council, which includes Intel and Hewlett-Packard as members. "The commission has a lot of peril in it."</w:t>
      </w:r>
    </w:p>
    <w:p w:rsidR="00E003A8" w:rsidRDefault="00E003A8" w:rsidP="00A12C8D">
      <w:r w:rsidRPr="008F5103">
        <w:rPr>
          <w:rStyle w:val="StyleUnderline"/>
        </w:rPr>
        <w:t xml:space="preserve">Labor unions say the approach can be </w:t>
      </w:r>
      <w:r w:rsidRPr="008F5103">
        <w:rPr>
          <w:rStyle w:val="Emphasis"/>
        </w:rPr>
        <w:t>flexible enough to satisfy business</w:t>
      </w:r>
      <w:r w:rsidRPr="008F5103">
        <w:rPr>
          <w:rStyle w:val="StyleUnderline"/>
        </w:rPr>
        <w:t>.</w:t>
      </w:r>
      <w:r>
        <w:t xml:space="preserve"> </w:t>
      </w:r>
      <w:r w:rsidRPr="008F5103">
        <w:rPr>
          <w:rStyle w:val="StyleUnderline"/>
        </w:rPr>
        <w:t>Their key goal is a mechanism that helps ensure that use of immigrant labor doesn't rise to levels that hurt U.S. workers, said</w:t>
      </w:r>
      <w:r>
        <w:t xml:space="preserve"> Ana</w:t>
      </w:r>
      <w:r w:rsidRPr="008F5103">
        <w:rPr>
          <w:rStyle w:val="StyleUnderline"/>
        </w:rPr>
        <w:t xml:space="preserve"> </w:t>
      </w:r>
      <w:proofErr w:type="spellStart"/>
      <w:r w:rsidRPr="008F5103">
        <w:rPr>
          <w:rStyle w:val="StyleUnderline"/>
        </w:rPr>
        <w:t>Avendano</w:t>
      </w:r>
      <w:proofErr w:type="spellEnd"/>
      <w:r w:rsidRPr="008F5103">
        <w:rPr>
          <w:rStyle w:val="StyleUnderline"/>
        </w:rPr>
        <w:t xml:space="preserve">, an AFL-CIO official who focuses on immigration policy. </w:t>
      </w:r>
      <w:r w:rsidRPr="008F5103">
        <w:rPr>
          <w:rStyle w:val="Emphasis"/>
        </w:rPr>
        <w:t>"We don't want a detrimental effect on our economy or wages,"</w:t>
      </w:r>
      <w:r>
        <w:t xml:space="preserve"> she said.</w:t>
      </w:r>
    </w:p>
    <w:p w:rsidR="00E003A8" w:rsidRDefault="00E003A8" w:rsidP="00A12C8D"/>
    <w:p w:rsidR="00E003A8" w:rsidRDefault="00E003A8" w:rsidP="00AB33BA">
      <w:pPr>
        <w:pStyle w:val="Heading4"/>
      </w:pPr>
      <w:r>
        <w:t>Unions will support the establishment of an immigration commission</w:t>
      </w:r>
    </w:p>
    <w:p w:rsidR="00E003A8" w:rsidRDefault="00E003A8" w:rsidP="00A12C8D">
      <w:r w:rsidRPr="00AB33BA">
        <w:rPr>
          <w:rStyle w:val="Style13ptBold"/>
        </w:rPr>
        <w:t>West, 10</w:t>
      </w:r>
      <w:r>
        <w:t xml:space="preserve"> – vice president and Senior Fellow in Governance Studies at the Brookings Institution (Darrell, Brain Gain: Rethinking U.S. Immigration Policy, p. 60)</w:t>
      </w:r>
    </w:p>
    <w:p w:rsidR="00E003A8" w:rsidRDefault="00E003A8" w:rsidP="00A12C8D">
      <w:r>
        <w:t xml:space="preserve">For example, </w:t>
      </w:r>
      <w:r w:rsidRPr="00FC0E66">
        <w:rPr>
          <w:rStyle w:val="StyleUnderline"/>
        </w:rPr>
        <w:t>labor unions historically have been lukewarm to immigration reform because some of their members perceive job competition from new arrivals</w:t>
      </w:r>
      <w:r>
        <w:t xml:space="preserve">. Especially when the economy has been weak, labor has focused more on protecting existing jobs than on recruiting new members. In 2009, however, </w:t>
      </w:r>
      <w:r w:rsidRPr="003A44CE">
        <w:rPr>
          <w:rStyle w:val="StyleUnderline"/>
        </w:rPr>
        <w:t>two union federations, the AFL-CIO and Change to Win, announced a willingness to accept provisions that previously were anathema to each</w:t>
      </w:r>
      <w:r>
        <w:t xml:space="preserve">. In a formal declaration, </w:t>
      </w:r>
      <w:r w:rsidRPr="003A44CE">
        <w:rPr>
          <w:rStyle w:val="StyleUnderline"/>
        </w:rPr>
        <w:t xml:space="preserve">each publicly announced that it would </w:t>
      </w:r>
      <w:r w:rsidRPr="003A44CE">
        <w:rPr>
          <w:rStyle w:val="Emphasis"/>
        </w:rPr>
        <w:t>accept future increases in immigration</w:t>
      </w:r>
      <w:r>
        <w:t xml:space="preserve">, a key bone of contention in past discussions, </w:t>
      </w:r>
      <w:r w:rsidRPr="003A44CE">
        <w:rPr>
          <w:rStyle w:val="Emphasis"/>
        </w:rPr>
        <w:t>if an independent immigration commission indexed temporary worker programs to economic conditions</w:t>
      </w:r>
      <w:r>
        <w:t xml:space="preserve">. Currently, Congress makes legislative decisions regarding the number of temporary workers, and its actions have not been well-calibrated to rising or falling employment. With this agreement, however, </w:t>
      </w:r>
      <w:r w:rsidRPr="003A44CE">
        <w:rPr>
          <w:rStyle w:val="StyleUnderline"/>
        </w:rPr>
        <w:t>these federations expressed willingness to accept increases in short-term workers as long as labor market conditions are incorporated in future flow decisions</w:t>
      </w:r>
      <w:r>
        <w:t>.</w:t>
      </w:r>
    </w:p>
    <w:p w:rsidR="00E003A8" w:rsidRDefault="00E003A8" w:rsidP="00A12C8D">
      <w:r>
        <w:t xml:space="preserve">This is exactly the type of interest group behavior that has been missing from past efforts at immigration reform. As long as each group holds to long-standing interests and principles, changes in immigration policy will prove elusive. </w:t>
      </w:r>
      <w:r w:rsidRPr="003A44CE">
        <w:rPr>
          <w:rStyle w:val="StyleUnderline"/>
        </w:rPr>
        <w:t>Willingness to compromise represents a key sign of a shifting political landscape and an opportunity to implement reform</w:t>
      </w:r>
      <w:r>
        <w:t xml:space="preserve">. It does not guarantee actual legislation, but </w:t>
      </w:r>
      <w:r w:rsidRPr="003A44CE">
        <w:rPr>
          <w:rStyle w:val="StyleUnderline"/>
        </w:rPr>
        <w:t xml:space="preserve">it </w:t>
      </w:r>
      <w:r w:rsidRPr="003A44CE">
        <w:rPr>
          <w:rStyle w:val="Emphasis"/>
        </w:rPr>
        <w:t>does creates new potential for legislators to overcome intransigent group positions</w:t>
      </w:r>
      <w:r w:rsidRPr="003A44CE">
        <w:rPr>
          <w:rStyle w:val="StyleUnderline"/>
        </w:rPr>
        <w:t xml:space="preserve"> and take concrete action</w:t>
      </w:r>
      <w:r>
        <w:t>.</w:t>
      </w:r>
    </w:p>
    <w:p w:rsidR="00E003A8" w:rsidRDefault="00E003A8" w:rsidP="00A12C8D"/>
    <w:p w:rsidR="00E003A8" w:rsidRDefault="00E003A8" w:rsidP="00E353F2">
      <w:pPr>
        <w:pStyle w:val="Heading4"/>
      </w:pPr>
      <w:r>
        <w:t>Labor unions support an immigration commission</w:t>
      </w:r>
    </w:p>
    <w:p w:rsidR="00E003A8" w:rsidRDefault="00E003A8" w:rsidP="00A12C8D">
      <w:r w:rsidRPr="00E353F2">
        <w:rPr>
          <w:rStyle w:val="Style13ptBold"/>
        </w:rPr>
        <w:t>Herbert, 10</w:t>
      </w:r>
      <w:r>
        <w:t xml:space="preserve"> (David, National Journal, “Cap-And-Trade For Immigrants</w:t>
      </w:r>
      <w:proofErr w:type="gramStart"/>
      <w:r>
        <w:t>?,</w:t>
      </w:r>
      <w:proofErr w:type="gramEnd"/>
      <w:r>
        <w:t xml:space="preserve">” 5/29, </w:t>
      </w:r>
      <w:proofErr w:type="spellStart"/>
      <w:r>
        <w:t>ebsco</w:t>
      </w:r>
      <w:proofErr w:type="spellEnd"/>
      <w:r>
        <w:t>)</w:t>
      </w:r>
    </w:p>
    <w:p w:rsidR="00E003A8" w:rsidRDefault="00E003A8" w:rsidP="00A12C8D">
      <w:r>
        <w:t xml:space="preserve">Piece of cake, right? Not quite. </w:t>
      </w:r>
      <w:r w:rsidRPr="00F23FB9">
        <w:rPr>
          <w:rStyle w:val="StyleUnderline"/>
        </w:rPr>
        <w:t xml:space="preserve">Although labor unions are open to a market-based system, they are worried about letting demand alone determine the number of visas available. </w:t>
      </w:r>
      <w:r w:rsidRPr="00F23FB9">
        <w:rPr>
          <w:rStyle w:val="Emphasis"/>
        </w:rPr>
        <w:t>Unions want a government commission to calculate the number of work visas available each year.</w:t>
      </w:r>
      <w:r>
        <w:t xml:space="preserve"> Jacoby and others prefer cutting straight to a fee or auction system and letting the free market sort out demand. "A commission is taking what should be a decision that should be made about the markets and putting it into the realm of command-and-control economies," Jacoby said.</w:t>
      </w:r>
    </w:p>
    <w:p w:rsidR="00A12C8D" w:rsidRPr="00A12C8D" w:rsidRDefault="00A12C8D" w:rsidP="00A12C8D"/>
    <w:p w:rsidR="00400AC7" w:rsidRDefault="00400AC7" w:rsidP="00400AC7">
      <w:pPr>
        <w:pStyle w:val="Heading2"/>
      </w:pPr>
      <w:r>
        <w:t xml:space="preserve">Solvency </w:t>
      </w:r>
    </w:p>
    <w:p w:rsidR="008B226D" w:rsidRDefault="008B226D" w:rsidP="00400AC7"/>
    <w:p w:rsidR="008B226D" w:rsidRDefault="0059689B" w:rsidP="0059689B">
      <w:pPr>
        <w:pStyle w:val="Heading3"/>
      </w:pPr>
      <w:r>
        <w:t xml:space="preserve">2nc Solvency </w:t>
      </w:r>
    </w:p>
    <w:p w:rsidR="0059689B" w:rsidRDefault="0059689B" w:rsidP="0059689B"/>
    <w:p w:rsidR="0059689B" w:rsidRPr="008E1020" w:rsidRDefault="0059689B" w:rsidP="0059689B">
      <w:pPr>
        <w:pStyle w:val="Heading4"/>
      </w:pPr>
      <w:r>
        <w:t xml:space="preserve">Auctions solve best --- efficiently allocates visas to </w:t>
      </w:r>
      <w:r w:rsidRPr="008F45F4">
        <w:rPr>
          <w:u w:val="single"/>
        </w:rPr>
        <w:t>meet changing labor market demands</w:t>
      </w:r>
      <w:r>
        <w:t xml:space="preserve">, </w:t>
      </w:r>
      <w:r w:rsidRPr="00CE059E">
        <w:rPr>
          <w:u w:val="single"/>
        </w:rPr>
        <w:t>reduces opposition to immigration</w:t>
      </w:r>
      <w:r>
        <w:t xml:space="preserve"> and </w:t>
      </w:r>
      <w:r w:rsidRPr="00CE059E">
        <w:rPr>
          <w:u w:val="single"/>
        </w:rPr>
        <w:t xml:space="preserve">avoids wage depreciation </w:t>
      </w:r>
    </w:p>
    <w:p w:rsidR="0059689B" w:rsidRDefault="0059689B" w:rsidP="0059689B">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9" w:history="1">
        <w:r w:rsidRPr="00CD4FB4">
          <w:rPr>
            <w:rStyle w:val="Hyperlink"/>
          </w:rPr>
          <w:t>https://wol.iza.org/uploads/articles/202/pdfs/should-countries-auction-immigrant-visas.pdf</w:t>
        </w:r>
      </w:hyperlink>
      <w:r>
        <w:t>, accessed on 6/12/18, JMP)</w:t>
      </w:r>
    </w:p>
    <w:p w:rsidR="0059689B" w:rsidRDefault="0059689B" w:rsidP="0059689B">
      <w:r>
        <w:t>Economic advantages of auctions</w:t>
      </w:r>
    </w:p>
    <w:p w:rsidR="0059689B" w:rsidRDefault="0059689B" w:rsidP="0059689B">
      <w:r w:rsidRPr="00E663AF">
        <w:rPr>
          <w:rStyle w:val="Emphasis"/>
        </w:rPr>
        <w:t>Auctions offer several advantages over current immigration policies.</w:t>
      </w:r>
      <w:r>
        <w:t xml:space="preserve"> Most important, </w:t>
      </w:r>
      <w:r w:rsidRPr="008F45F4">
        <w:rPr>
          <w:rStyle w:val="Emphasis"/>
        </w:rPr>
        <w:t>auctions have the potential to allocate visas to their highest-valued use</w:t>
      </w:r>
      <w:r>
        <w:t xml:space="preserve"> [7]. </w:t>
      </w:r>
      <w:r w:rsidRPr="008F45F4">
        <w:rPr>
          <w:rStyle w:val="StyleUnderline"/>
        </w:rPr>
        <w:t>When there is a limit on the number of visas and they are issued on a first-come, first-served basis, visas are awarded to whoever is first in line regardless of whether that person—or the person’s employer—values a visa more than other potential immigrants do.</w:t>
      </w:r>
      <w:r>
        <w:t xml:space="preserve"> Visa auctions, in contrast, use market forces to allocate visas efficiently based on willingness to pay. </w:t>
      </w:r>
      <w:r w:rsidRPr="008F45F4">
        <w:rPr>
          <w:rStyle w:val="Emphasis"/>
        </w:rPr>
        <w:t>Employment-based auctions are an “invisible hand” directing the admission of immigrants with the skills valued the most in the labor market—the immigrants with the highest productivity.</w:t>
      </w:r>
    </w:p>
    <w:p w:rsidR="0059689B" w:rsidRDefault="0059689B" w:rsidP="0059689B">
      <w:r w:rsidRPr="00E23DBD">
        <w:rPr>
          <w:rStyle w:val="StyleUnderline"/>
        </w:rPr>
        <w:t>It is difficult for governments to estimate or forecast the number of workers needed in specific occupations in the face of changing labor market demand</w:t>
      </w:r>
      <w:r>
        <w:t xml:space="preserve"> [5]. </w:t>
      </w:r>
      <w:r w:rsidRPr="00E23DBD">
        <w:rPr>
          <w:rStyle w:val="StyleUnderline"/>
        </w:rPr>
        <w:t>Auctions</w:t>
      </w:r>
      <w:r>
        <w:t xml:space="preserve"> of employment-based visas </w:t>
      </w:r>
      <w:r w:rsidRPr="00E23DBD">
        <w:rPr>
          <w:rStyle w:val="StyleUnderline"/>
        </w:rPr>
        <w:t>eliminate the need for the government to try to determine which occupations are in highest demand or are experiencing a shortage of workers. Immigrants who work in those occupations or their employers should be willing to pay the most for visas.</w:t>
      </w:r>
      <w:r>
        <w:t xml:space="preserve"> In addition, </w:t>
      </w:r>
      <w:r w:rsidRPr="00E23DBD">
        <w:rPr>
          <w:rStyle w:val="Emphasis"/>
        </w:rPr>
        <w:t>auctions would reveal information to policymakers about bottlenecks in the labor market— situations where labor supply does not meet demand</w:t>
      </w:r>
      <w:r>
        <w:t xml:space="preserve"> [8]. </w:t>
      </w:r>
      <w:r w:rsidRPr="00E23DBD">
        <w:rPr>
          <w:rStyle w:val="StyleUnderline"/>
        </w:rPr>
        <w:t xml:space="preserve">Policymakers could use this information to design education or training programs to alleviate bottlenecks in the long term, while allowing immigration to alleviate them in the short term. </w:t>
      </w:r>
      <w:r w:rsidRPr="00E23DBD">
        <w:rPr>
          <w:rStyle w:val="Emphasis"/>
        </w:rPr>
        <w:t>Alleviating bottlenecks would boost economic growth.</w:t>
      </w:r>
    </w:p>
    <w:p w:rsidR="0059689B" w:rsidRDefault="0059689B" w:rsidP="0059689B">
      <w:r w:rsidRPr="00A61B7B">
        <w:rPr>
          <w:rStyle w:val="StyleUnderline"/>
        </w:rPr>
        <w:t>In theory, the government could simply set a higher price for visas instead of holding an auction.</w:t>
      </w:r>
      <w:r>
        <w:t xml:space="preserve"> This could also lead to an efficient allocation of visas. </w:t>
      </w:r>
      <w:r w:rsidRPr="00A61B7B">
        <w:rPr>
          <w:rStyle w:val="StyleUnderline"/>
        </w:rPr>
        <w:t xml:space="preserve">However, </w:t>
      </w:r>
      <w:r w:rsidRPr="00BF4A8A">
        <w:rPr>
          <w:rStyle w:val="Emphasis"/>
        </w:rPr>
        <w:t>the government is unlikely to know the demand for visas, which changes over time, and hence is unlikely to know the optimal price. Auctions would reveal this price and allow it to fluctuate.</w:t>
      </w:r>
      <w:r>
        <w:t xml:space="preserve"> Further, </w:t>
      </w:r>
      <w:r w:rsidRPr="003656AF">
        <w:rPr>
          <w:rStyle w:val="StyleUnderline"/>
        </w:rPr>
        <w:t>changes in visa prices, either at auction or in the resale market, would provide a useful market-based signal to the government of changes in the demand for visas</w:t>
      </w:r>
      <w:r>
        <w:t>. An increase in prices would indicate an increase in demand for visas. The government might then want to increase the number of visas available. Otherwise, it would risk incurring more unauthorized immigration or worker shortages and bottlenecks to economic growth. If the government wants to reduce the number of foreign workers during an economic downturn, it could decrease the number of visas available at auction and even buy back visas in the resale market. However, a government that tries to manipulate the number of visas in response to the business cycle must do so nimbly and adeptly. Otherwise, changes in the number of visas may kick in just as the business cycle shifts to another phase.</w:t>
      </w:r>
    </w:p>
    <w:p w:rsidR="0059689B" w:rsidRDefault="0059689B" w:rsidP="0059689B">
      <w:r w:rsidRPr="003656AF">
        <w:rPr>
          <w:rStyle w:val="StyleUnderline"/>
        </w:rPr>
        <w:t>Auctions have the potential to generate considerably more revenue than governments currently receive for visas. The gains to immigration are substantial, suggesting that many immigrants or their employers would be willing to pay large sums for visas or permits.</w:t>
      </w:r>
      <w:r>
        <w:t xml:space="preserve"> </w:t>
      </w:r>
      <w:proofErr w:type="spellStart"/>
      <w:r>
        <w:t>Lowskilled</w:t>
      </w:r>
      <w:proofErr w:type="spellEnd"/>
      <w:r>
        <w:t xml:space="preserve"> workers can earn ten times as much in the US as in Egypt, Haiti, or Nigeria; workers from Guatemala and Mexico can earn at least 2.5 times as much [9]. In 2000, low-skilled Mexican men earned an average of US$10,000 more annually in the US than in Mexico [10]. In 2009, Indian computer programmers working in the US on temporary visas earned about US$58,000 more annually than they would have earned at the same job in India [11]. Visa auctions would transfer some of these gains from immigrants (and their employers) to the government.</w:t>
      </w:r>
    </w:p>
    <w:p w:rsidR="0059689B" w:rsidRDefault="0059689B" w:rsidP="0059689B">
      <w:r w:rsidRPr="00432C88">
        <w:rPr>
          <w:rStyle w:val="StyleUnderline"/>
        </w:rPr>
        <w:t>Government revenues would also increase indirectly if an auction system leads to an increase in average incomes among immigrants</w:t>
      </w:r>
      <w:r>
        <w:t xml:space="preserve"> [2]. Auctioning visas directly to immigrants would presumably result in a shift toward higher-income immigrants since they would be more able to afford a visa; </w:t>
      </w:r>
      <w:r w:rsidRPr="00432C88">
        <w:rPr>
          <w:rStyle w:val="StyleUnderline"/>
        </w:rPr>
        <w:t>an employer-based auction system would</w:t>
      </w:r>
      <w:r>
        <w:t xml:space="preserve"> likely also </w:t>
      </w:r>
      <w:r w:rsidRPr="00432C88">
        <w:rPr>
          <w:rStyle w:val="StyleUnderline"/>
        </w:rPr>
        <w:t>result in a shift towards higher-paid immigrant workers</w:t>
      </w:r>
      <w:r>
        <w:t xml:space="preserve">. Either way, </w:t>
      </w:r>
      <w:r w:rsidRPr="00432C88">
        <w:rPr>
          <w:rStyle w:val="StyleUnderline"/>
        </w:rPr>
        <w:t>government coffers would swell due to higher tax revenue</w:t>
      </w:r>
      <w:r>
        <w:t>.</w:t>
      </w:r>
    </w:p>
    <w:p w:rsidR="0059689B" w:rsidRDefault="0059689B" w:rsidP="0059689B">
      <w:r w:rsidRPr="004379A6">
        <w:rPr>
          <w:rStyle w:val="Emphasis"/>
        </w:rPr>
        <w:t>The revenue raised by visa auctions can alleviate some of the concerns of opponents of immigration.</w:t>
      </w:r>
      <w:r w:rsidRPr="004379A6">
        <w:rPr>
          <w:rStyle w:val="StyleUnderline"/>
        </w:rPr>
        <w:t xml:space="preserve"> The funds could be used to pay for training classes for native-born workers who work in immigrant-intensive sectors or areas. The funds could also be used to offset costs incurred by areas that receive large numbers of immigrants, such as the costs of educating their children or providing publicly funded health care or other services to immigrants.</w:t>
      </w:r>
      <w:r>
        <w:t xml:space="preserve"> Alternatively, the government could cut taxes commensurate with the increase in revenue from visa auctions.</w:t>
      </w:r>
    </w:p>
    <w:p w:rsidR="0059689B" w:rsidRDefault="0059689B" w:rsidP="0059689B">
      <w:r w:rsidRPr="004379A6">
        <w:rPr>
          <w:rStyle w:val="Emphasis"/>
        </w:rPr>
        <w:t>Visa auctions also help address concerns that immigration drives down wages and employment among native-born workers. By raising the price of hiring foreign-born workers, auctions increase employers’ incentive to hire native-born workers.</w:t>
      </w:r>
      <w:r>
        <w:t xml:space="preserve"> Meanwhile, </w:t>
      </w:r>
      <w:r w:rsidRPr="004379A6">
        <w:rPr>
          <w:rStyle w:val="StyleUnderline"/>
        </w:rPr>
        <w:t>visa portability benefits both foreign- and native-born workers</w:t>
      </w:r>
      <w:r>
        <w:t>.</w:t>
      </w:r>
    </w:p>
    <w:p w:rsidR="0059689B" w:rsidRDefault="0059689B" w:rsidP="0059689B"/>
    <w:p w:rsidR="00F91C25" w:rsidRDefault="00F91C25" w:rsidP="0059689B"/>
    <w:p w:rsidR="00CC6623" w:rsidRDefault="00CC6623" w:rsidP="00CC6623">
      <w:pPr>
        <w:pStyle w:val="Heading3"/>
      </w:pPr>
      <w:r>
        <w:t>Solves High Skilled Immigration</w:t>
      </w:r>
    </w:p>
    <w:p w:rsidR="00CC6623" w:rsidRDefault="00CC6623" w:rsidP="00CC6623"/>
    <w:p w:rsidR="00265886" w:rsidRDefault="00265886" w:rsidP="00265886">
      <w:pPr>
        <w:pStyle w:val="Heading4"/>
      </w:pPr>
      <w:r>
        <w:t>Auctioning visas boosts US competitiveness because it only gets top-tier immigrants</w:t>
      </w:r>
    </w:p>
    <w:p w:rsidR="00265886" w:rsidRDefault="00265886" w:rsidP="00CC6623">
      <w:r w:rsidRPr="00265886">
        <w:rPr>
          <w:rStyle w:val="Style13ptBold"/>
        </w:rPr>
        <w:t>The Economist, 10</w:t>
      </w:r>
      <w:r>
        <w:t xml:space="preserve"> (“The price of entry,” 6/26, </w:t>
      </w:r>
      <w:proofErr w:type="spellStart"/>
      <w:r>
        <w:t>factiva</w:t>
      </w:r>
      <w:proofErr w:type="spellEnd"/>
      <w:r>
        <w:t>)</w:t>
      </w:r>
    </w:p>
    <w:p w:rsidR="00265886" w:rsidRPr="00B62E1A" w:rsidRDefault="00265886" w:rsidP="00CC6623">
      <w:pPr>
        <w:rPr>
          <w:rStyle w:val="StyleUnderline"/>
        </w:rPr>
      </w:pPr>
      <w:r>
        <w:t xml:space="preserve">NORTH AFRICANS risk their lives to try to cross the Mediterranean to southern Europe. Mexicans pay “mules” to get them across the border with the United States. Afghans camp outside Calais in filthy surroundings, waiting to cross into Britain. Everywhere, it seems, there are people trying to get into another country. Even those who seek to move legally in order to work face huge barriers to entry in certain countries. People on work visas account for 70% of legal migrants to Germany, for instance, but only 5.6% of those entering America, the original land of opportunity. Most of the rest get in because a member of their family is already in the country. </w:t>
      </w:r>
      <w:r w:rsidRPr="00B62E1A">
        <w:rPr>
          <w:rStyle w:val="StyleUnderline"/>
        </w:rPr>
        <w:t>America’s annual quota of visas for the highly skilled can run out in a matter of weeks. More people want to move to rich countries than are able to.</w:t>
      </w:r>
    </w:p>
    <w:p w:rsidR="00265886" w:rsidRDefault="00265886" w:rsidP="00CC6623">
      <w:r>
        <w:t xml:space="preserve">In a lecture delivered on June 17th at the Institute of Economic Affairs, a </w:t>
      </w:r>
      <w:r w:rsidRPr="00F03629">
        <w:t>think-tank in London, Gary Becker proposed a “radical solution” to this messy problem. Fittingly for a Nobel laureate who pioneer</w:t>
      </w:r>
      <w:r>
        <w:t xml:space="preserve">ed the application of economics to areas such as discrimination, crime and the family, his answers involved market mechanisms. </w:t>
      </w:r>
      <w:proofErr w:type="spellStart"/>
      <w:r>
        <w:t>Mr</w:t>
      </w:r>
      <w:proofErr w:type="spellEnd"/>
      <w:r>
        <w:t xml:space="preserve"> </w:t>
      </w:r>
      <w:r w:rsidRPr="002177A7">
        <w:rPr>
          <w:rStyle w:val="StyleUnderline"/>
        </w:rPr>
        <w:t>Becker argued that immigration</w:t>
      </w:r>
      <w:r w:rsidRPr="006A6499">
        <w:rPr>
          <w:rStyle w:val="StyleUnderline"/>
        </w:rPr>
        <w:t xml:space="preserve"> was out of kilter because of the absence of a price that would match supply and demand. Governments</w:t>
      </w:r>
      <w:r>
        <w:t xml:space="preserve">, he suggested, </w:t>
      </w:r>
      <w:r w:rsidRPr="004742B3">
        <w:rPr>
          <w:rStyle w:val="StyleUnderline"/>
        </w:rPr>
        <w:t>could use economic principles to allocate visas, either by</w:t>
      </w:r>
      <w:r w:rsidRPr="00224079">
        <w:t xml:space="preserve"> selling the right to migrate at a price that called forth a desired number of migrants, or by </w:t>
      </w:r>
      <w:r w:rsidRPr="004742B3">
        <w:rPr>
          <w:rStyle w:val="StyleUnderline"/>
        </w:rPr>
        <w:t>auctioning immigrant visas.</w:t>
      </w:r>
    </w:p>
    <w:p w:rsidR="00265886" w:rsidRDefault="00265886" w:rsidP="00CC6623">
      <w:r w:rsidRPr="00937CF4">
        <w:rPr>
          <w:rStyle w:val="StyleUnderline"/>
        </w:rPr>
        <w:t>As with any price, one for immigration would allocate the ability to migrate to those who desired it most</w:t>
      </w:r>
      <w:r>
        <w:t xml:space="preserve">. Successful migrants, </w:t>
      </w:r>
      <w:proofErr w:type="spellStart"/>
      <w:r>
        <w:t>Mr</w:t>
      </w:r>
      <w:proofErr w:type="spellEnd"/>
      <w:r>
        <w:t xml:space="preserve"> Becker argued, would still be better off, even after paying a hefty fee for the privilege. But the receiving country would benefit, too. </w:t>
      </w:r>
      <w:r w:rsidRPr="00937CF4">
        <w:rPr>
          <w:rStyle w:val="StyleUnderline"/>
        </w:rPr>
        <w:t xml:space="preserve">Adjusting the price from year to year would allow governments to retain control over how many immigrants came while responding to changing </w:t>
      </w:r>
      <w:proofErr w:type="spellStart"/>
      <w:r w:rsidRPr="00937CF4">
        <w:rPr>
          <w:rStyle w:val="StyleUnderline"/>
        </w:rPr>
        <w:t>labour</w:t>
      </w:r>
      <w:proofErr w:type="spellEnd"/>
      <w:r w:rsidRPr="00937CF4">
        <w:rPr>
          <w:rStyle w:val="StyleUnderline"/>
        </w:rPr>
        <w:t xml:space="preserve">-market </w:t>
      </w:r>
      <w:r w:rsidRPr="00FB7C8A">
        <w:rPr>
          <w:rStyle w:val="StyleUnderline"/>
        </w:rPr>
        <w:t>conditions. And the revenue raised might go some way to assuaging the concerns of those who oppose immigration, especially now when clever thinking is needed about ways to improve public finances.</w:t>
      </w:r>
      <w:r>
        <w:t xml:space="preserve"> Charging $50,000 for the right to immigrate would net America $50 billion if it let in 1m immigrants, roughly as many as it currently admits legally.</w:t>
      </w:r>
    </w:p>
    <w:p w:rsidR="00265886" w:rsidRDefault="00265886" w:rsidP="00CC6623">
      <w:r>
        <w:t xml:space="preserve">More importantly, </w:t>
      </w:r>
      <w:r w:rsidRPr="00336603">
        <w:rPr>
          <w:rStyle w:val="Emphasis"/>
        </w:rPr>
        <w:t>the immigrants most tempted by such a fee-based system would be those who would garner the biggest economic benefit from migrating, such as those whose wages would increase by the largest amount</w:t>
      </w:r>
      <w:r>
        <w:t xml:space="preserve">. </w:t>
      </w:r>
      <w:proofErr w:type="spellStart"/>
      <w:r>
        <w:t>Mr</w:t>
      </w:r>
      <w:proofErr w:type="spellEnd"/>
      <w:r>
        <w:t xml:space="preserve"> Becker reckons </w:t>
      </w:r>
      <w:r w:rsidRPr="00293226">
        <w:t xml:space="preserve">that such people would have other desirable qualities. </w:t>
      </w:r>
      <w:r w:rsidRPr="0024245A">
        <w:rPr>
          <w:rStyle w:val="Emphasis"/>
        </w:rPr>
        <w:t>They would be the kind of innovative, hard-working go-getters countries want to attract, such as the engineers of Indian or Chinese extraction</w:t>
      </w:r>
      <w:r w:rsidRPr="00293226">
        <w:rPr>
          <w:rStyle w:val="StyleUnderline"/>
        </w:rPr>
        <w:t xml:space="preserve"> who received 14% of the patents awarded in America between 2000 and 2004</w:t>
      </w:r>
      <w:r>
        <w:t xml:space="preserve">, even though these ethnic groups make up less than 5% of the population. </w:t>
      </w:r>
      <w:r w:rsidRPr="002836B4">
        <w:rPr>
          <w:rStyle w:val="StyleUnderline"/>
        </w:rPr>
        <w:t>The young</w:t>
      </w:r>
      <w:r>
        <w:t xml:space="preserve">, he argues, </w:t>
      </w:r>
      <w:r w:rsidRPr="002836B4">
        <w:rPr>
          <w:rStyle w:val="StyleUnderline"/>
        </w:rPr>
        <w:t>would also be more interested than the old, because they would have more years to recoup the costs of the visa.</w:t>
      </w:r>
      <w:r>
        <w:t xml:space="preserve"> An attractive idea, perhaps, in a rapidly ageing Europe.</w:t>
      </w:r>
    </w:p>
    <w:p w:rsidR="00265886" w:rsidRDefault="00265886" w:rsidP="00CC6623"/>
    <w:p w:rsidR="00265886" w:rsidRDefault="00265886" w:rsidP="00265886">
      <w:pPr>
        <w:pStyle w:val="Heading4"/>
      </w:pPr>
      <w:r>
        <w:t>Auctioning off visas to employers solves – it causes employers to prioritize jobs based on actual need</w:t>
      </w:r>
    </w:p>
    <w:p w:rsidR="00265886" w:rsidRDefault="00265886" w:rsidP="00CC6623">
      <w:proofErr w:type="spellStart"/>
      <w:r w:rsidRPr="00265886">
        <w:rPr>
          <w:rStyle w:val="Style13ptBold"/>
        </w:rPr>
        <w:t>Zavodny</w:t>
      </w:r>
      <w:proofErr w:type="spellEnd"/>
      <w:r w:rsidRPr="00265886">
        <w:rPr>
          <w:rStyle w:val="Style13ptBold"/>
        </w:rPr>
        <w:t>, 10</w:t>
      </w:r>
      <w:r>
        <w:t xml:space="preserve"> - professor of economics at Agnes Scott College (Madeline, “Beyond Arizona: An Immigration Approach That Can Work,” 7/29, http://blog.american.com/?author=135)</w:t>
      </w:r>
    </w:p>
    <w:p w:rsidR="00265886" w:rsidRDefault="00265886" w:rsidP="00CC6623">
      <w:r>
        <w:t>Immigration reform also needs to create a way for some workers who otherwise would enter illegally to come legally. U</w:t>
      </w:r>
      <w:r w:rsidRPr="00D32C88">
        <w:rPr>
          <w:rStyle w:val="StyleUnderline"/>
        </w:rPr>
        <w:t>.S. immigration policy should focus on admitting the workers employers want. Many of these are the high-skilled immigrants who work in labs and offices, but others are low-skilled immigrants who do jobs natives are not willing to do. The U.S. should auc</w:t>
      </w:r>
      <w:r w:rsidRPr="00CF3204">
        <w:rPr>
          <w:rStyle w:val="StyleUnderline"/>
        </w:rPr>
        <w:t>tion off to employers the right to hire foreign workers and create a pathway to permanent residence and naturalized citizenship for people who are willing to work hard for the American dream.</w:t>
      </w:r>
    </w:p>
    <w:p w:rsidR="00265886" w:rsidRDefault="00265886" w:rsidP="00CC6623">
      <w:r w:rsidRPr="00D32C88">
        <w:rPr>
          <w:rStyle w:val="Emphasis"/>
        </w:rPr>
        <w:t>An auction system would maximize immigration’s benefits to the U.S. economy.</w:t>
      </w:r>
      <w:r w:rsidRPr="00D32C88">
        <w:rPr>
          <w:rStyle w:val="StyleUnderline"/>
        </w:rPr>
        <w:t xml:space="preserve"> Currently, employers get permission to</w:t>
      </w:r>
      <w:r w:rsidRPr="00FC44D8">
        <w:rPr>
          <w:rStyle w:val="StyleUnderline"/>
        </w:rPr>
        <w:t xml:space="preserve"> hire foreign workers on a first-come, first-served (or a lottery) basis. Priority is not given to employers with the greatest need for foreign workers.</w:t>
      </w:r>
      <w:r>
        <w:t xml:space="preserve"> As we explain in our book, </w:t>
      </w:r>
      <w:r w:rsidRPr="00FC44D8">
        <w:rPr>
          <w:rStyle w:val="StyleUnderline"/>
        </w:rPr>
        <w:t xml:space="preserve">auctioning off provisional work visas for skilled and unskilled workers would ensure that </w:t>
      </w:r>
      <w:r w:rsidRPr="00FC44D8">
        <w:rPr>
          <w:rStyle w:val="Emphasis"/>
        </w:rPr>
        <w:t>employers are able to bring in the workers who will add the most to the U.S. economy</w:t>
      </w:r>
      <w:r>
        <w:t>. And the revenue from the auctions can be used to help offset any costs immigration creates.</w:t>
      </w:r>
    </w:p>
    <w:p w:rsidR="00265886" w:rsidRDefault="00265886" w:rsidP="00CC6623"/>
    <w:p w:rsidR="00265886" w:rsidRDefault="00265886" w:rsidP="00B8364A">
      <w:pPr>
        <w:pStyle w:val="Heading4"/>
      </w:pPr>
      <w:r>
        <w:t xml:space="preserve">The </w:t>
      </w:r>
      <w:r w:rsidRPr="0009391E">
        <w:rPr>
          <w:u w:val="single"/>
        </w:rPr>
        <w:t>vast majority</w:t>
      </w:r>
      <w:r>
        <w:t xml:space="preserve"> of foreign high skill workers are of average skill which means there’s considerable room for adjustment in the labor market</w:t>
      </w:r>
    </w:p>
    <w:p w:rsidR="00265886" w:rsidRDefault="00265886" w:rsidP="00CC6623">
      <w:proofErr w:type="spellStart"/>
      <w:r w:rsidRPr="00B8364A">
        <w:rPr>
          <w:rStyle w:val="Style13ptBold"/>
        </w:rPr>
        <w:t>Matloff</w:t>
      </w:r>
      <w:proofErr w:type="spellEnd"/>
      <w:r w:rsidRPr="00B8364A">
        <w:rPr>
          <w:rStyle w:val="Style13ptBold"/>
        </w:rPr>
        <w:t>, 8</w:t>
      </w:r>
      <w:r>
        <w:t xml:space="preserve"> - professor of computer science at the University of California, Davis (Norman, “H-1Bs: Still N</w:t>
      </w:r>
      <w:r w:rsidR="00B8364A">
        <w:t xml:space="preserve">ot the Best and the </w:t>
      </w:r>
      <w:proofErr w:type="spellStart"/>
      <w:r w:rsidR="00B8364A">
        <w:t>Brightest,”</w:t>
      </w:r>
      <w:r>
        <w:t>http</w:t>
      </w:r>
      <w:proofErr w:type="spellEnd"/>
      <w:r>
        <w:t>://www.cis.org/articles/2008/back508.html)</w:t>
      </w:r>
    </w:p>
    <w:p w:rsidR="00265886" w:rsidRDefault="00265886" w:rsidP="00CC6623">
      <w:r>
        <w:t xml:space="preserve">Level of Hire </w:t>
      </w:r>
    </w:p>
    <w:p w:rsidR="00265886" w:rsidRDefault="00265886" w:rsidP="00CC6623">
      <w:r>
        <w:t xml:space="preserve">As noted, </w:t>
      </w:r>
      <w:r w:rsidRPr="00C51780">
        <w:rPr>
          <w:rStyle w:val="StyleUnderline"/>
        </w:rPr>
        <w:t>recently the industry lobbyists have adopted an innovation theme, in which they claim that the U.S. lead in tech depends on hiring innovators from abroad</w:t>
      </w:r>
      <w:r>
        <w:t xml:space="preserve">. The analysis above demonstrates that </w:t>
      </w:r>
      <w:r w:rsidRPr="00C51780">
        <w:rPr>
          <w:rStyle w:val="StyleUnderline"/>
        </w:rPr>
        <w:t>the foreign workers are in fact generally not outstanding talents, thus casting serious doubt on the claim that innovators are being hired</w:t>
      </w:r>
      <w:r>
        <w:t>. Here we pursue this point further, by examining the level at which the imported workers are hired.</w:t>
      </w:r>
    </w:p>
    <w:p w:rsidR="00265886" w:rsidRDefault="00265886" w:rsidP="00CC6623">
      <w:r w:rsidRPr="00E34BA3">
        <w:rPr>
          <w:rStyle w:val="StyleUnderline"/>
        </w:rPr>
        <w:t>The PERM data use the following classification scheme</w:t>
      </w:r>
      <w:proofErr w:type="gramStart"/>
      <w:r>
        <w:t>:6</w:t>
      </w:r>
      <w:proofErr w:type="gramEnd"/>
    </w:p>
    <w:p w:rsidR="00265886" w:rsidRDefault="00265886" w:rsidP="00CC6623">
      <w:r>
        <w:t xml:space="preserve"> </w:t>
      </w:r>
      <w:r w:rsidR="00DF2508">
        <w:rPr>
          <w:noProof/>
          <w:color w:val="000000"/>
          <w:sz w:val="27"/>
          <w:szCs w:val="27"/>
        </w:rPr>
        <w:drawing>
          <wp:inline distT="0" distB="0" distL="0" distR="0">
            <wp:extent cx="1295400" cy="876300"/>
            <wp:effectExtent l="0" t="0" r="0" b="0"/>
            <wp:docPr id="1" name="Picture 1" descr="http://www.cis.org/articles/2008/back508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is.org/articles/2008/back508_6.jpg"/>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295400" cy="876300"/>
                    </a:xfrm>
                    <a:prstGeom prst="rect">
                      <a:avLst/>
                    </a:prstGeom>
                    <a:noFill/>
                    <a:ln>
                      <a:noFill/>
                    </a:ln>
                  </pic:spPr>
                </pic:pic>
              </a:graphicData>
            </a:graphic>
          </wp:inline>
        </w:drawing>
      </w:r>
    </w:p>
    <w:p w:rsidR="00265886" w:rsidRDefault="00265886" w:rsidP="00CC6623">
      <w:r w:rsidRPr="00E34BA3">
        <w:rPr>
          <w:rStyle w:val="StyleUnderline"/>
        </w:rPr>
        <w:t>Level I is defined by the Department of Labor as for “beginning level employees who have only a basic understanding of the occupation [and who] perform routine tasks that require limited, if any, exercise of judgment.” Workers at Level II “perform moderately complex tasks that require limited judgment.”</w:t>
      </w:r>
      <w:r>
        <w:t xml:space="preserve"> Clearly, neither Level I nor II is for innovators.</w:t>
      </w:r>
    </w:p>
    <w:p w:rsidR="00265886" w:rsidRPr="00E34BA3" w:rsidRDefault="00265886" w:rsidP="00CC6623">
      <w:pPr>
        <w:rPr>
          <w:rStyle w:val="StyleUnderline"/>
        </w:rPr>
      </w:pPr>
      <w:r>
        <w:t xml:space="preserve">Level III implies more sophisticated responsibilities, but </w:t>
      </w:r>
      <w:r w:rsidRPr="00E34BA3">
        <w:rPr>
          <w:rStyle w:val="StyleUnderline"/>
        </w:rPr>
        <w:t>only Level IV suggests that innovators are being hired, workers who “plan and conduct work requiring judgment and the independent evaluation....”</w:t>
      </w:r>
    </w:p>
    <w:p w:rsidR="00265886" w:rsidRDefault="00265886" w:rsidP="00CC6623">
      <w:r>
        <w:t xml:space="preserve">Previous work7 analyzed H-1B data, finding that </w:t>
      </w:r>
      <w:r w:rsidRPr="00E34BA3">
        <w:rPr>
          <w:rStyle w:val="StyleUnderline"/>
        </w:rPr>
        <w:t>most H-1Bs are concentrated in Levels I and II</w:t>
      </w:r>
      <w:r>
        <w:t>. In the tables below we extend that work in the PERM data, adding analysis by occupation, nationality and firm.</w:t>
      </w:r>
    </w:p>
    <w:p w:rsidR="00265886" w:rsidRPr="00FE5CB2" w:rsidRDefault="00265886" w:rsidP="00CC6623">
      <w:pPr>
        <w:rPr>
          <w:b/>
        </w:rPr>
      </w:pPr>
      <w:r w:rsidRPr="00FE5CB2">
        <w:rPr>
          <w:b/>
        </w:rPr>
        <w:t>(</w:t>
      </w:r>
      <w:proofErr w:type="gramStart"/>
      <w:r w:rsidRPr="00FE5CB2">
        <w:rPr>
          <w:b/>
        </w:rPr>
        <w:t>table</w:t>
      </w:r>
      <w:proofErr w:type="gramEnd"/>
      <w:r w:rsidRPr="00FE5CB2">
        <w:rPr>
          <w:b/>
        </w:rPr>
        <w:t xml:space="preserve"> omitted by </w:t>
      </w:r>
      <w:proofErr w:type="spellStart"/>
      <w:r w:rsidRPr="00FE5CB2">
        <w:rPr>
          <w:b/>
        </w:rPr>
        <w:t>dheidt</w:t>
      </w:r>
      <w:proofErr w:type="spellEnd"/>
      <w:r w:rsidRPr="00FE5CB2">
        <w:rPr>
          <w:b/>
        </w:rPr>
        <w:t>)</w:t>
      </w:r>
    </w:p>
    <w:p w:rsidR="00265886" w:rsidRDefault="00265886" w:rsidP="00CC6623">
      <w:r w:rsidRPr="00620F6C">
        <w:rPr>
          <w:rStyle w:val="StyleUnderline"/>
        </w:rPr>
        <w:t>The results first show</w:t>
      </w:r>
      <w:r>
        <w:t xml:space="preserve">, once again, </w:t>
      </w:r>
      <w:r w:rsidRPr="00620F6C">
        <w:rPr>
          <w:rStyle w:val="StyleUnderline"/>
        </w:rPr>
        <w:t xml:space="preserve">that </w:t>
      </w:r>
      <w:r w:rsidRPr="00FA479D">
        <w:rPr>
          <w:rStyle w:val="Emphasis"/>
        </w:rPr>
        <w:t>rather few of the foreign workers are at Level IV, the level of real expertise whose description is associated with innovation</w:t>
      </w:r>
      <w:r w:rsidRPr="00620F6C">
        <w:rPr>
          <w:rStyle w:val="StyleUnderline"/>
        </w:rPr>
        <w:t>.</w:t>
      </w:r>
      <w:r>
        <w:t xml:space="preserve"> Most are in fact in Levels I and II, whose DOL definitions are for apprentice-like positions with only “limited exercise of judgment,” clearly not jobs for innovators.</w:t>
      </w:r>
    </w:p>
    <w:p w:rsidR="00265886" w:rsidRDefault="00265886" w:rsidP="00CC6623">
      <w:r>
        <w:t>Second, this pattern also holds individually for the most common job titles.</w:t>
      </w:r>
    </w:p>
    <w:p w:rsidR="00265886" w:rsidRDefault="00265886" w:rsidP="00CC6623">
      <w:r>
        <w:t>Third, the East-vs.-West pattern observed earlier for the TM data also holds for levels of expertise, with Asians typically being hired into non-innovative jobs while more Europeans are in the types of positions that could involve innovation.</w:t>
      </w:r>
    </w:p>
    <w:p w:rsidR="00265886" w:rsidRDefault="00265886" w:rsidP="00CC6623">
      <w:r>
        <w:t xml:space="preserve">The last table is striking. </w:t>
      </w:r>
      <w:r w:rsidRPr="00FE5CB2">
        <w:rPr>
          <w:rStyle w:val="StyleUnderline"/>
        </w:rPr>
        <w:t>Most of the big firms hire almost no workers at all at Level IV. Since it is these very firms that are arguing they need foreign workers in order to innovate, there appears to be a striking disconnect between what they say and do.</w:t>
      </w:r>
    </w:p>
    <w:p w:rsidR="00265886" w:rsidRDefault="00265886" w:rsidP="00CC6623"/>
    <w:p w:rsidR="00265886" w:rsidRDefault="00265886" w:rsidP="00DF2508">
      <w:pPr>
        <w:pStyle w:val="Heading4"/>
      </w:pPr>
      <w:r>
        <w:t>Auctions create incentives to find the absolute top talent – maximizing productivity</w:t>
      </w:r>
    </w:p>
    <w:p w:rsidR="00265886" w:rsidRDefault="00265886" w:rsidP="00CC6623">
      <w:r w:rsidRPr="00DF2508">
        <w:rPr>
          <w:rStyle w:val="Style13ptBold"/>
        </w:rPr>
        <w:t>SCHUCK ‘8</w:t>
      </w:r>
      <w:r>
        <w:t xml:space="preserve"> – Professor of Law, Yale University (PETER H., </w:t>
      </w:r>
      <w:proofErr w:type="gramStart"/>
      <w:r>
        <w:t>Fall</w:t>
      </w:r>
      <w:proofErr w:type="gramEnd"/>
      <w:r>
        <w:t xml:space="preserve">, “2008 EDITORS' SYMPOSIUM: THEMORALITY OF IMMIGRATION POLICY”, 45 San Diego L. Rev. 865, Lexis Law, </w:t>
      </w:r>
      <w:proofErr w:type="spellStart"/>
      <w:r>
        <w:t>dheidt</w:t>
      </w:r>
      <w:proofErr w:type="spellEnd"/>
      <w:r>
        <w:t>)</w:t>
      </w:r>
    </w:p>
    <w:p w:rsidR="00265886" w:rsidRDefault="00265886" w:rsidP="00CC6623">
      <w:r>
        <w:t>B. Auctioning Visas</w:t>
      </w:r>
    </w:p>
    <w:p w:rsidR="00265886" w:rsidRDefault="00265886" w:rsidP="00CC6623">
      <w:r>
        <w:t xml:space="preserve">A visa to the United States is the most valuable resource that mobile foreigners can ever hope to obtain - the right to permanent residence, citizenship, and further family migration here. Receiving a family-based or employment-based visa is a huge emotional or economic windfall, or both, to those who receive it. This is true, moreover, regardless of the immigrant's individual merit and regardless of the fact that the immigrant's receipt of the visa is also valuable to those family members or employers in the United States who petitioned for it. As Gary Becker, Julian Simon, and some other economists have proposed, </w:t>
      </w:r>
      <w:r w:rsidRPr="00632A98">
        <w:rPr>
          <w:rStyle w:val="StyleUnderline"/>
        </w:rPr>
        <w:t>the most straightforward</w:t>
      </w:r>
      <w:r>
        <w:t xml:space="preserve">, non-discretionary </w:t>
      </w:r>
      <w:r w:rsidRPr="00632A98">
        <w:rPr>
          <w:rStyle w:val="StyleUnderline"/>
        </w:rPr>
        <w:t>way to determine (1) which aliens would benefit most from the visas</w:t>
      </w:r>
      <w:r>
        <w:t xml:space="preserve"> in the United States, </w:t>
      </w:r>
      <w:r w:rsidRPr="00632A98">
        <w:rPr>
          <w:rStyle w:val="StyleUnderline"/>
        </w:rPr>
        <w:t>and (2) which of them would be valued most highly by the people in the</w:t>
      </w:r>
      <w:r>
        <w:t xml:space="preserve"> </w:t>
      </w:r>
      <w:r w:rsidRPr="00632A98">
        <w:rPr>
          <w:rStyle w:val="Emphasis"/>
        </w:rPr>
        <w:t>U</w:t>
      </w:r>
      <w:r>
        <w:t xml:space="preserve">nited </w:t>
      </w:r>
      <w:r w:rsidRPr="00632A98">
        <w:rPr>
          <w:rStyle w:val="Emphasis"/>
        </w:rPr>
        <w:t>S</w:t>
      </w:r>
      <w:r>
        <w:t xml:space="preserve">tates </w:t>
      </w:r>
      <w:r w:rsidRPr="00632A98">
        <w:rPr>
          <w:rStyle w:val="StyleUnderline"/>
        </w:rPr>
        <w:t>who want them here, is to auction off the visas to the highest bidder meeting the legally-specified eligibility requirements</w:t>
      </w:r>
      <w:r>
        <w:t xml:space="preserve">. </w:t>
      </w:r>
      <w:proofErr w:type="gramStart"/>
      <w:r>
        <w:t>n92</w:t>
      </w:r>
      <w:proofErr w:type="gramEnd"/>
      <w:r>
        <w:t xml:space="preserve"> The current  [*893]  system eschews such targeting criteria in favor of very crude categories, which are administered in a notoriously inept fashion. n93</w:t>
      </w:r>
    </w:p>
    <w:p w:rsidR="00265886" w:rsidRDefault="00265886" w:rsidP="00CC6623">
      <w:r>
        <w:t xml:space="preserve">No convincing conception of justice demands that this precious windfall should be distributed, as under the current system, to eligible aliens on a first-come, first-served basis rather than by willingness to pay for it at an auction - I will discuss the ability-to-pay consideration in a moment. Still less is there any justification for distributing 50,000 of these valuable visas by lottery, which is how the so-called "diversity" visa program works. </w:t>
      </w:r>
      <w:proofErr w:type="gramStart"/>
      <w:r>
        <w:t>n94</w:t>
      </w:r>
      <w:proofErr w:type="gramEnd"/>
      <w:r>
        <w:t xml:space="preserve"> No other country allocates its visas by lottery. </w:t>
      </w:r>
      <w:proofErr w:type="gramStart"/>
      <w:r>
        <w:t>n95</w:t>
      </w:r>
      <w:proofErr w:type="gramEnd"/>
      <w:r>
        <w:t xml:space="preserve"> Instead, those relatively few countries that accept permanent immigrants distribute their visas on the basis of national interest criteria, usually economic or ethnic. I put humanitarian admissions to one side here.</w:t>
      </w:r>
    </w:p>
    <w:p w:rsidR="00265886" w:rsidRDefault="00265886" w:rsidP="00CC6623">
      <w:r w:rsidRPr="00E82E55">
        <w:rPr>
          <w:rStyle w:val="StyleUnderline"/>
        </w:rPr>
        <w:t>Suppose</w:t>
      </w:r>
      <w:r>
        <w:t xml:space="preserve">, then, that </w:t>
      </w:r>
      <w:r w:rsidRPr="00E82E55">
        <w:rPr>
          <w:rStyle w:val="StyleUnderline"/>
        </w:rPr>
        <w:t xml:space="preserve">the government decided to </w:t>
      </w:r>
      <w:r w:rsidRPr="0066308E">
        <w:rPr>
          <w:rStyle w:val="StyleUnderline"/>
        </w:rPr>
        <w:t xml:space="preserve">auction off some subset of its visa quotas to the highest eligible bidder. </w:t>
      </w:r>
      <w:r w:rsidRPr="0066308E">
        <w:rPr>
          <w:rStyle w:val="Emphasis"/>
        </w:rPr>
        <w:t>The most compelling case for this approach clearly is employment-based visas</w:t>
      </w:r>
      <w:r w:rsidRPr="0066308E">
        <w:rPr>
          <w:rStyle w:val="StyleUnderline"/>
        </w:rPr>
        <w:t xml:space="preserve">, where the would-be employer now petitions, at significant cost, to import certain workers who possess or can readily acquire the skills needed by </w:t>
      </w:r>
      <w:r w:rsidRPr="005525D7">
        <w:rPr>
          <w:rStyle w:val="StyleUnderline"/>
        </w:rPr>
        <w:t>the firm. The government would specify the criteria that bidders, for example firms that wish to employ immigrants</w:t>
      </w:r>
      <w:r w:rsidRPr="005525D7">
        <w:t>,</w:t>
      </w:r>
      <w:r>
        <w:t xml:space="preserve"> or perhaps the immigrants themselves, </w:t>
      </w:r>
      <w:r w:rsidRPr="00971C6B">
        <w:rPr>
          <w:rStyle w:val="StyleUnderline"/>
        </w:rPr>
        <w:t>must satisfy in terms of job skills</w:t>
      </w:r>
      <w:r w:rsidRPr="00971C6B">
        <w:t xml:space="preserve">, language competency, years spent on a visa waiting list, or other desiderata, and then allow all </w:t>
      </w:r>
      <w:proofErr w:type="spellStart"/>
      <w:r w:rsidRPr="00971C6B">
        <w:t>eligibles</w:t>
      </w:r>
      <w:proofErr w:type="spellEnd"/>
      <w:r w:rsidRPr="00971C6B">
        <w:t xml:space="preserve"> to bid for the available visas - </w:t>
      </w:r>
      <w:r w:rsidRPr="00971C6B">
        <w:rPr>
          <w:rStyle w:val="StyleUnderline"/>
        </w:rPr>
        <w:t>subject, of course, to the usual grounds of excludability applicable to all intending immigrants</w:t>
      </w:r>
      <w:r>
        <w:t xml:space="preserve">. In an auction, the enormous surplus value of a visa - its value in excess of the bidder's opportunity cost - would be captured not by the immigrant but by the government, which could then use the surplus to upgrade American workers' job skills or for other social purposes. </w:t>
      </w:r>
      <w:r w:rsidRPr="00971C6B">
        <w:rPr>
          <w:rStyle w:val="Emphasis"/>
        </w:rPr>
        <w:t>It seems likely that these visas would be won by the most productive workers whose labor most helps the U.S. economy, as they would find it easiest to finance their bids.</w:t>
      </w:r>
      <w:r>
        <w:t xml:space="preserve"> These arguments, moreover, are by no means confined to allocating permanent employment-based visas. Indeed, an auction might be </w:t>
      </w:r>
      <w:proofErr w:type="gramStart"/>
      <w:r>
        <w:t>even  [</w:t>
      </w:r>
      <w:proofErr w:type="gramEnd"/>
      <w:r>
        <w:t>*894]  more desirable for temporary work visas, where time is of the essence and the number of visas has been severely limited. n96</w:t>
      </w:r>
    </w:p>
    <w:p w:rsidR="00CC6623" w:rsidRPr="00CC6623" w:rsidRDefault="00CC6623" w:rsidP="00CC6623"/>
    <w:p w:rsidR="00567658" w:rsidRDefault="0023587C" w:rsidP="0023587C">
      <w:pPr>
        <w:pStyle w:val="Heading3"/>
      </w:pPr>
      <w:r>
        <w:t xml:space="preserve">Solves </w:t>
      </w:r>
      <w:r w:rsidR="007D48CB">
        <w:t>Growth</w:t>
      </w:r>
    </w:p>
    <w:p w:rsidR="0023587C" w:rsidRDefault="0023587C" w:rsidP="0023587C"/>
    <w:p w:rsidR="00893943" w:rsidRPr="007B3BAF" w:rsidRDefault="00AC5BF3" w:rsidP="005A6DC3">
      <w:pPr>
        <w:pStyle w:val="Heading4"/>
      </w:pPr>
      <w:r>
        <w:t>CP</w:t>
      </w:r>
      <w:r w:rsidR="00572DD7">
        <w:t xml:space="preserve"> achieves </w:t>
      </w:r>
      <w:r w:rsidR="007B3BAF">
        <w:rPr>
          <w:u w:val="single"/>
        </w:rPr>
        <w:t>sustainable growth</w:t>
      </w:r>
      <w:r w:rsidR="007B3BAF">
        <w:t xml:space="preserve"> </w:t>
      </w:r>
      <w:r>
        <w:t>-</w:t>
      </w:r>
      <w:r w:rsidR="007B3BAF">
        <w:t xml:space="preserve">-- signals to businesses that they will have workers </w:t>
      </w:r>
      <w:r w:rsidR="007B3BAF">
        <w:rPr>
          <w:u w:val="single"/>
        </w:rPr>
        <w:t>when they need them</w:t>
      </w:r>
    </w:p>
    <w:p w:rsidR="00893943" w:rsidRDefault="00893943" w:rsidP="0023587C">
      <w:r w:rsidRPr="00893943">
        <w:rPr>
          <w:rStyle w:val="Style13ptBold"/>
        </w:rPr>
        <w:t>Goodrich, 8</w:t>
      </w:r>
      <w:r>
        <w:t xml:space="preserve"> – JD, University of Richmond (Jonathan, 42 U. Rich. L. Rev. 975, March, “HELP WANTED: LOOKING FOR A VISA SYSTEM THAT PROMOTES THE U.S. ECONOMY AND NATIONAL SECURITY,” lexis)</w:t>
      </w:r>
    </w:p>
    <w:p w:rsidR="00893943" w:rsidRDefault="00893943" w:rsidP="0023587C">
      <w:r w:rsidRPr="00A811EE">
        <w:rPr>
          <w:rStyle w:val="StyleUnderline"/>
        </w:rPr>
        <w:t>Enhanced legal channels based on labor-market conditions would create many benefits.</w:t>
      </w:r>
      <w:r>
        <w:t xml:space="preserve"> Legalization would provide vital sectors of the U.S. economy with the workers they demand. n205 </w:t>
      </w:r>
      <w:r w:rsidRPr="00F53CD1">
        <w:rPr>
          <w:rStyle w:val="StyleUnderline"/>
        </w:rPr>
        <w:t>It "would raise [immigrants'] wages, benefits and working conditions by giving them more bargaining power in the marketplace</w:t>
      </w:r>
      <w:r>
        <w:t xml:space="preserve"> ... They would be more likely to qualify for health insurance ... . They could put their savings in the bank." n206 American employers would be more apt to invest in their workers, who in turn </w:t>
      </w:r>
      <w:proofErr w:type="gramStart"/>
      <w:r>
        <w:t>would  [</w:t>
      </w:r>
      <w:proofErr w:type="gramEnd"/>
      <w:r>
        <w:t xml:space="preserve">*1005]  be more apt to invest in their American lives by learning English and integrating into mainstream society. </w:t>
      </w:r>
      <w:proofErr w:type="gramStart"/>
      <w:r>
        <w:t>n207</w:t>
      </w:r>
      <w:proofErr w:type="gramEnd"/>
      <w:r>
        <w:t xml:space="preserve"> </w:t>
      </w:r>
      <w:r w:rsidRPr="00961B17">
        <w:rPr>
          <w:rStyle w:val="Emphasis"/>
        </w:rPr>
        <w:t>Because the system would be market-based, this would increase predictability, enabling businesses to invest and know that they will have legal workers when they need them.</w:t>
      </w:r>
      <w:r>
        <w:t xml:space="preserve"> </w:t>
      </w:r>
      <w:r w:rsidRPr="00F7013D">
        <w:rPr>
          <w:rStyle w:val="StyleUnderline"/>
        </w:rPr>
        <w:t xml:space="preserve">"The result is a more efficient economy that can achieve a </w:t>
      </w:r>
      <w:r w:rsidRPr="00F7013D">
        <w:rPr>
          <w:rStyle w:val="Emphasis"/>
        </w:rPr>
        <w:t>higher rate of sustainable growth without encountering bottlenecks or stoking inflation</w:t>
      </w:r>
      <w:r w:rsidRPr="00F7013D">
        <w:rPr>
          <w:rStyle w:val="StyleUnderline"/>
        </w:rPr>
        <w:t>."</w:t>
      </w:r>
      <w:r>
        <w:t xml:space="preserve"> n208 </w:t>
      </w:r>
      <w:proofErr w:type="gramStart"/>
      <w:r>
        <w:t>If</w:t>
      </w:r>
      <w:proofErr w:type="gramEnd"/>
      <w:r>
        <w:t xml:space="preserve"> those benefits fail to convert the disbelievers, here are the numbers: "Hispanic buying power totaled $ 798 billion in 2006 and is expected to increase to $ 1.2 trillion by 2011. Moreover, the U.S. Census Bureau estimates that in 2002, 1.6 million Hispanic-owned firms provided jobs to 1.5 million employees, had receipts of $ 222 billion, and generated payroll of $ 36.7 billion." n209</w:t>
      </w:r>
    </w:p>
    <w:p w:rsidR="00893943" w:rsidRDefault="00893943" w:rsidP="0023587C">
      <w:r>
        <w:t xml:space="preserve">More specifically, </w:t>
      </w:r>
      <w:r w:rsidRPr="00654792">
        <w:rPr>
          <w:rStyle w:val="StyleUnderline"/>
        </w:rPr>
        <w:t>Congress should consider an increased focus on permanent immigration. Unlike temporary workers, permanent immigrants "are far more likely to acquire new job skills, achieve upward mobility, ... buy homes, create businesses, [and] revitalize urban areas."</w:t>
      </w:r>
      <w:r>
        <w:t xml:space="preserve"> n210 </w:t>
      </w:r>
      <w:r w:rsidRPr="00E279BC">
        <w:rPr>
          <w:rStyle w:val="StyleUnderline"/>
        </w:rPr>
        <w:t>A stable immigrant work force would increase the production of goods and services, raise gross domestic product, enable private and public saving, reduce the federal deficit, and free more money for investment.</w:t>
      </w:r>
      <w:r>
        <w:t xml:space="preserve"> </w:t>
      </w:r>
      <w:proofErr w:type="gramStart"/>
      <w:r>
        <w:t>n211</w:t>
      </w:r>
      <w:proofErr w:type="gramEnd"/>
      <w:r>
        <w:t xml:space="preserve"> </w:t>
      </w:r>
      <w:r w:rsidRPr="00E279BC">
        <w:rPr>
          <w:rStyle w:val="StyleUnderline"/>
        </w:rPr>
        <w:t>Permanent immigration will allow immigrants to fully realize their "economic potential as workers, taxpayers, entrepreneurs, and consumers."</w:t>
      </w:r>
      <w:r>
        <w:t xml:space="preserve"> n212</w:t>
      </w:r>
    </w:p>
    <w:p w:rsidR="005A3AB9" w:rsidRDefault="005A3AB9" w:rsidP="0023587C"/>
    <w:p w:rsidR="00D52E5E" w:rsidRDefault="00D52E5E" w:rsidP="00D52E5E">
      <w:pPr>
        <w:pStyle w:val="Heading3"/>
      </w:pPr>
      <w:r>
        <w:t>Solves Backlogs</w:t>
      </w:r>
    </w:p>
    <w:p w:rsidR="00D52E5E" w:rsidRDefault="00D52E5E" w:rsidP="00D52E5E"/>
    <w:p w:rsidR="00D52E5E" w:rsidRDefault="00D52E5E" w:rsidP="00D52E5E">
      <w:pPr>
        <w:pStyle w:val="Heading4"/>
      </w:pPr>
      <w:r>
        <w:t>Will solve backlogs and it isn’t a major departure from current policy because immigrants and employers already pay costs now</w:t>
      </w:r>
    </w:p>
    <w:p w:rsidR="00D52E5E" w:rsidRDefault="00D52E5E" w:rsidP="00D52E5E">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12" w:history="1">
        <w:r w:rsidRPr="00CD4FB4">
          <w:rPr>
            <w:rStyle w:val="Hyperlink"/>
          </w:rPr>
          <w:t>https://wol.iza.org/uploads/articles/202/pdfs/should-countries-auction-immigrant-visas.pdf</w:t>
        </w:r>
      </w:hyperlink>
      <w:r>
        <w:t>, accessed on 6/12/18, JMP)</w:t>
      </w:r>
    </w:p>
    <w:p w:rsidR="00D52E5E" w:rsidRDefault="00D52E5E" w:rsidP="00D52E5E">
      <w:r>
        <w:t>Other considerations</w:t>
      </w:r>
    </w:p>
    <w:p w:rsidR="00D52E5E" w:rsidRDefault="00D52E5E" w:rsidP="00D52E5E">
      <w:r w:rsidRPr="00E14453">
        <w:rPr>
          <w:rStyle w:val="StyleUnderline"/>
        </w:rPr>
        <w:t>Although visa auctions may seem like a radical departure from current immigration policies in most countries, many immigrants or their employers already pay a fee.</w:t>
      </w:r>
      <w:r>
        <w:t xml:space="preserve"> For example, as of mid-2015, the fee for an employment-based permanent resident visa in the US was US$1,070; Canada’s Express Entry system for employment-based permanent visas costs C$1,040; and Australia charges </w:t>
      </w:r>
      <w:proofErr w:type="gramStart"/>
      <w:r>
        <w:t>A$</w:t>
      </w:r>
      <w:proofErr w:type="gramEnd"/>
      <w:r>
        <w:t>3,520 for its skilled independent visa class.</w:t>
      </w:r>
    </w:p>
    <w:p w:rsidR="00D52E5E" w:rsidRPr="001F5ADB" w:rsidRDefault="00D52E5E" w:rsidP="00D52E5E">
      <w:pPr>
        <w:rPr>
          <w:rStyle w:val="StyleUnderline"/>
        </w:rPr>
      </w:pPr>
      <w:r w:rsidRPr="00520AE8">
        <w:rPr>
          <w:rStyle w:val="StyleUnderline"/>
        </w:rPr>
        <w:t xml:space="preserve">Some current immigration systems also involve fees that are not paid to the government. Many immigrants or their employers hire </w:t>
      </w:r>
      <w:r w:rsidRPr="001F5ADB">
        <w:rPr>
          <w:rStyle w:val="StyleUnderline"/>
        </w:rPr>
        <w:t xml:space="preserve">a lawyer or consultant to guide them through complex immigration program requirements. Potential immigrants abroad often pay an agent to help them secure a work-based visa. </w:t>
      </w:r>
      <w:r w:rsidRPr="001F5ADB">
        <w:rPr>
          <w:rStyle w:val="Emphasis"/>
        </w:rPr>
        <w:t>Visa auctions would capture some of the funds that legal immigrants and their employers currently pay to lawyers, consultants, and agents.</w:t>
      </w:r>
    </w:p>
    <w:p w:rsidR="00D52E5E" w:rsidRDefault="00D52E5E" w:rsidP="00D52E5E">
      <w:r>
        <w:t>At the same time, many people who are migrating illegally pay large fees to smugglers or bribes to border guards. The government could potentially capture some of these funds and reduce the risks of unauthorized immigration by allowing migrants who pay a fee to migrate legally instead of illegally. Most unauthorized immigrants would probably be willing to pay more in order to migrate legally if they could; illegal immigration is a consequence of limits on the number and type of visas available [4]. Since an auction system would still limit the number and type of visas available, it must be combined with enforcement in order to minimize unauthorized immigration.</w:t>
      </w:r>
    </w:p>
    <w:p w:rsidR="00D52E5E" w:rsidRDefault="00D52E5E" w:rsidP="00D52E5E">
      <w:r w:rsidRPr="00E27E01">
        <w:rPr>
          <w:rStyle w:val="StyleUnderline"/>
        </w:rPr>
        <w:t>Across the globe, the desire to emigrate far outstrips the actual emigration rate—millions of people are willing to pay considerable sums of money in order to move</w:t>
      </w:r>
      <w:r>
        <w:t xml:space="preserve"> [1]. </w:t>
      </w:r>
      <w:r w:rsidRPr="00E27E01">
        <w:rPr>
          <w:rStyle w:val="StyleUnderline"/>
        </w:rPr>
        <w:t>Even at current fees, there is excess demand for visas to immigrate to certain countries, as evidenced by the long backlogs of people waiting to emigrate to Canada and the US</w:t>
      </w:r>
      <w:r>
        <w:t xml:space="preserve"> [5], [6]. </w:t>
      </w:r>
      <w:r w:rsidRPr="00E27E01">
        <w:rPr>
          <w:rStyle w:val="Emphasis"/>
        </w:rPr>
        <w:t>Under an auction system, there would be no backlogs, or excess demand. The price would adjust to clear the market, moving up automatically when demand for visas rises, and down when demand falls.</w:t>
      </w:r>
    </w:p>
    <w:p w:rsidR="00D52E5E" w:rsidRDefault="00D52E5E" w:rsidP="00D52E5E"/>
    <w:p w:rsidR="00D52E5E" w:rsidRDefault="00D52E5E" w:rsidP="00D52E5E">
      <w:pPr>
        <w:pStyle w:val="Heading4"/>
      </w:pPr>
      <w:r>
        <w:t>Increasing visa numbers exacerbates every problem with backlogs – allocating visas through an auction system solves</w:t>
      </w:r>
    </w:p>
    <w:p w:rsidR="00D52E5E" w:rsidRDefault="00D52E5E" w:rsidP="00D52E5E">
      <w:proofErr w:type="spellStart"/>
      <w:r w:rsidRPr="004A0790">
        <w:rPr>
          <w:rStyle w:val="Style13ptBold"/>
        </w:rPr>
        <w:t>Orrenius</w:t>
      </w:r>
      <w:proofErr w:type="spellEnd"/>
      <w:r w:rsidRPr="004A0790">
        <w:rPr>
          <w:rStyle w:val="Style13ptBold"/>
        </w:rPr>
        <w:t xml:space="preserve"> and </w:t>
      </w:r>
      <w:proofErr w:type="spellStart"/>
      <w:r w:rsidRPr="004A0790">
        <w:rPr>
          <w:rStyle w:val="Style13ptBold"/>
        </w:rPr>
        <w:t>Zavodny</w:t>
      </w:r>
      <w:proofErr w:type="spellEnd"/>
      <w:r w:rsidRPr="004A0790">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111-112)</w:t>
      </w:r>
    </w:p>
    <w:p w:rsidR="00D52E5E" w:rsidRDefault="00D52E5E" w:rsidP="00D52E5E">
      <w:r w:rsidRPr="00F51D7A">
        <w:rPr>
          <w:rStyle w:val="StyleUnderline"/>
        </w:rPr>
        <w:t xml:space="preserve">Our plan prioritizes employment-based immigration but not by simply increasing the number of visas in existing programs. That approach would be a </w:t>
      </w:r>
      <w:proofErr w:type="spellStart"/>
      <w:r w:rsidRPr="00F51D7A">
        <w:rPr>
          <w:rStyle w:val="StyleUnderline"/>
        </w:rPr>
        <w:t>band-aid</w:t>
      </w:r>
      <w:proofErr w:type="spellEnd"/>
      <w:r w:rsidRPr="00F51D7A">
        <w:rPr>
          <w:rStyle w:val="StyleUnderline"/>
        </w:rPr>
        <w:t>, not a cure. Increasing temporary nonimmigrant visas</w:t>
      </w:r>
      <w:r>
        <w:t xml:space="preserve">, such as H-1B visas, </w:t>
      </w:r>
      <w:r w:rsidRPr="00F51D7A">
        <w:rPr>
          <w:rStyle w:val="StyleUnderline"/>
        </w:rPr>
        <w:t>would exacerbate the queues for permanent resident visas, particularly for workers from India and China</w:t>
      </w:r>
      <w:r>
        <w:t xml:space="preserve">. In general, </w:t>
      </w:r>
      <w:r w:rsidRPr="00F51D7A">
        <w:rPr>
          <w:rStyle w:val="Emphasis"/>
        </w:rPr>
        <w:t>creating more visas for existing programs would not resolve queuing or improve how visas are allocated</w:t>
      </w:r>
      <w:r>
        <w:t xml:space="preserve">. </w:t>
      </w:r>
      <w:r w:rsidRPr="000E6EAF">
        <w:rPr>
          <w:rStyle w:val="StyleUnderline"/>
        </w:rPr>
        <w:t>Under our plan, green cards and other visas will no longer be doled out by lottery or on the basis of first come, first served.</w:t>
      </w:r>
      <w:r>
        <w:t xml:space="preserve"> Instead</w:t>
      </w:r>
      <w:r w:rsidRPr="000E6EAF">
        <w:t xml:space="preserve">, </w:t>
      </w:r>
      <w:r w:rsidRPr="000E6EAF">
        <w:rPr>
          <w:rStyle w:val="Emphasis"/>
        </w:rPr>
        <w:t>visas will be allocated efficiently-going to the immigrants who add the greatest value and are the most productive-by means of an auction</w:t>
      </w:r>
      <w:r>
        <w:t xml:space="preserve">: employers will bid for permits to hire foreign workers, and workers who have passed background checks will then be given provisional work-based visas.  </w:t>
      </w:r>
      <w:r w:rsidRPr="004751D9">
        <w:rPr>
          <w:rStyle w:val="StyleUnderline"/>
        </w:rPr>
        <w:t xml:space="preserve">This system is designed to </w:t>
      </w:r>
      <w:r w:rsidRPr="004751D9">
        <w:rPr>
          <w:rStyle w:val="Emphasis"/>
        </w:rPr>
        <w:t>maximize the gains to the U.S. economy and admit the best workers</w:t>
      </w:r>
      <w:r w:rsidRPr="004751D9">
        <w:rPr>
          <w:rStyle w:val="StyleUnderline"/>
        </w:rPr>
        <w:t xml:space="preserve">, since </w:t>
      </w:r>
      <w:r w:rsidRPr="004751D9">
        <w:rPr>
          <w:rStyle w:val="Emphasis"/>
        </w:rPr>
        <w:t>surely employers will do a better job of selecting immigrants than would government bureaucrats</w:t>
      </w:r>
      <w:r w:rsidRPr="004751D9">
        <w:rPr>
          <w:rStyle w:val="StyleUnderline"/>
        </w:rPr>
        <w:t xml:space="preserve"> under a point system. </w:t>
      </w:r>
    </w:p>
    <w:p w:rsidR="00D52E5E" w:rsidRPr="003F15A4" w:rsidRDefault="00D52E5E" w:rsidP="00D52E5E">
      <w:pPr>
        <w:rPr>
          <w:rStyle w:val="StyleUnderline"/>
        </w:rPr>
      </w:pPr>
      <w:r w:rsidRPr="00B81E1D">
        <w:rPr>
          <w:rStyle w:val="StyleUnderline"/>
        </w:rPr>
        <w:t>Auction-based permits</w:t>
      </w:r>
      <w:r>
        <w:t xml:space="preserve"> have several additional benefits. Beyond constituting the best selection mechanism, they </w:t>
      </w:r>
      <w:r w:rsidRPr="00B81E1D">
        <w:rPr>
          <w:rStyle w:val="StyleUnderline"/>
        </w:rPr>
        <w:t>allow the government to adjust the number of permits depending on economic circumstances</w:t>
      </w:r>
      <w:r>
        <w:t xml:space="preserve">. The government will be able to gauge changes in demand by observing employers' bids at auctions, and it can then adjust supply accordingly making more permits available during expansions and fewer permits during economic downturns. </w:t>
      </w:r>
      <w:r w:rsidRPr="003F15A4">
        <w:rPr>
          <w:rStyle w:val="StyleUnderline"/>
        </w:rPr>
        <w:t>Using</w:t>
      </w:r>
      <w:r>
        <w:t xml:space="preserve"> both this </w:t>
      </w:r>
      <w:r w:rsidRPr="003F15A4">
        <w:rPr>
          <w:rStyle w:val="StyleUnderline"/>
        </w:rPr>
        <w:t xml:space="preserve">timely information about labor demand and the recommendations of an independent commission, the government can allocate an appropriate number of permits to auction off. A secondary market in permits, where employers can sell permits to each other, will also provide information about demand for foreign workers. </w:t>
      </w:r>
    </w:p>
    <w:p w:rsidR="00D52E5E" w:rsidRDefault="00D52E5E" w:rsidP="00D52E5E">
      <w:r w:rsidRPr="003F15A4">
        <w:rPr>
          <w:rStyle w:val="StyleUnderline"/>
        </w:rPr>
        <w:t xml:space="preserve">Employment-based immigration along with an auction system will therefore provide a </w:t>
      </w:r>
      <w:r w:rsidRPr="003F15A4">
        <w:rPr>
          <w:rStyle w:val="Emphasis"/>
        </w:rPr>
        <w:t>selective, flexible, and efficient method of allocating visas</w:t>
      </w:r>
      <w:r w:rsidRPr="003F15A4">
        <w:rPr>
          <w:rStyle w:val="StyleUnderline"/>
        </w:rPr>
        <w:t>.</w:t>
      </w:r>
      <w:r>
        <w:t xml:space="preserve"> We recommend that separate auctions be created for high-skilled, low-skilled. </w:t>
      </w:r>
      <w:proofErr w:type="gramStart"/>
      <w:r>
        <w:t>and</w:t>
      </w:r>
      <w:proofErr w:type="gramEnd"/>
      <w:r>
        <w:t xml:space="preserve"> seasonal workers so that permit prices can be set independently.</w:t>
      </w:r>
    </w:p>
    <w:p w:rsidR="00D52E5E" w:rsidRDefault="00D52E5E" w:rsidP="00D52E5E"/>
    <w:p w:rsidR="00D52E5E" w:rsidRDefault="00D52E5E" w:rsidP="00D52E5E">
      <w:pPr>
        <w:pStyle w:val="Heading3"/>
      </w:pPr>
      <w:r>
        <w:t>Solves Universities / Hospitals / Nonprofits</w:t>
      </w:r>
    </w:p>
    <w:p w:rsidR="00D52E5E" w:rsidRDefault="00D52E5E" w:rsidP="00D52E5E"/>
    <w:p w:rsidR="00177526" w:rsidRDefault="00177526" w:rsidP="00177526">
      <w:pPr>
        <w:pStyle w:val="Heading4"/>
      </w:pPr>
      <w:r>
        <w:t>The government can allocate permits to universities and hospitals under a provisional auction system</w:t>
      </w:r>
    </w:p>
    <w:p w:rsidR="00177526" w:rsidRDefault="00177526" w:rsidP="00D52E5E">
      <w:proofErr w:type="spellStart"/>
      <w:r w:rsidRPr="00177526">
        <w:rPr>
          <w:rStyle w:val="Style13ptBold"/>
        </w:rPr>
        <w:t>Orrenius</w:t>
      </w:r>
      <w:proofErr w:type="spellEnd"/>
      <w:r w:rsidRPr="00177526">
        <w:rPr>
          <w:rStyle w:val="Style13ptBold"/>
        </w:rPr>
        <w:t xml:space="preserve"> and </w:t>
      </w:r>
      <w:proofErr w:type="spellStart"/>
      <w:r w:rsidRPr="00177526">
        <w:rPr>
          <w:rStyle w:val="Style13ptBold"/>
        </w:rPr>
        <w:t>Zavodny</w:t>
      </w:r>
      <w:proofErr w:type="spellEnd"/>
      <w:r w:rsidRPr="00177526">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74)</w:t>
      </w:r>
    </w:p>
    <w:p w:rsidR="00177526" w:rsidRPr="00806E00" w:rsidRDefault="00177526" w:rsidP="00D52E5E">
      <w:pPr>
        <w:rPr>
          <w:rStyle w:val="StyleUnderline"/>
        </w:rPr>
      </w:pPr>
      <w:r>
        <w:t>Like some current employment-based visas</w:t>
      </w:r>
      <w:r w:rsidRPr="00806E00">
        <w:rPr>
          <w:rStyle w:val="Emphasis"/>
        </w:rPr>
        <w:t>, the permit auctions can be structured to favor nonprofit or public institutions, such as universities and hospitals</w:t>
      </w:r>
      <w:r>
        <w:t xml:space="preserve">. Currently, these organizations are exempt from H-1B visa caps and from some of the H-1B fees. </w:t>
      </w:r>
      <w:r w:rsidRPr="00806E00">
        <w:rPr>
          <w:rStyle w:val="StyleUnderline"/>
        </w:rPr>
        <w:t>Because nonprofit and public institutions may not be able to shoulder the cost of the permits under the new system, the federal government could provide a rebate to these employers of all or part or the permit cost to enable them to hire professionals from abroad. It also could continue to allocate a set number of permits to such employers independent of the auction system.</w:t>
      </w:r>
    </w:p>
    <w:p w:rsidR="00177526" w:rsidRDefault="00177526" w:rsidP="00D52E5E"/>
    <w:p w:rsidR="00177526" w:rsidRDefault="00177526" w:rsidP="00C56764">
      <w:pPr>
        <w:pStyle w:val="Heading4"/>
      </w:pPr>
      <w:r>
        <w:t>Auctions will favor foreign graduates of US universities</w:t>
      </w:r>
    </w:p>
    <w:p w:rsidR="00177526" w:rsidRDefault="00177526" w:rsidP="00D52E5E">
      <w:proofErr w:type="spellStart"/>
      <w:r w:rsidRPr="00C56764">
        <w:rPr>
          <w:rStyle w:val="Style13ptBold"/>
        </w:rPr>
        <w:t>Orrenius</w:t>
      </w:r>
      <w:proofErr w:type="spellEnd"/>
      <w:r w:rsidRPr="00C56764">
        <w:rPr>
          <w:rStyle w:val="Style13ptBold"/>
        </w:rPr>
        <w:t xml:space="preserve"> and </w:t>
      </w:r>
      <w:proofErr w:type="spellStart"/>
      <w:r w:rsidRPr="00C56764">
        <w:rPr>
          <w:rStyle w:val="Style13ptBold"/>
        </w:rPr>
        <w:t>Zavodny</w:t>
      </w:r>
      <w:proofErr w:type="spellEnd"/>
      <w:r w:rsidRPr="00C56764">
        <w:rPr>
          <w:rStyle w:val="Style13ptBold"/>
        </w:rPr>
        <w:t>, 10</w:t>
      </w:r>
      <w:r>
        <w:t xml:space="preserve"> - *research officer and senior economist at the Federal Reserve Bank of Dallas AND **professor of economics at Agnes Scott College (Pia and Madeline, Beside the Golden Door: U.S. Immigration Reform in a N</w:t>
      </w:r>
      <w:r w:rsidR="00C56764">
        <w:t>ew Era of Globalization, p. 74)</w:t>
      </w:r>
    </w:p>
    <w:p w:rsidR="00177526" w:rsidRDefault="00177526" w:rsidP="00D52E5E">
      <w:r w:rsidRPr="00806E00">
        <w:rPr>
          <w:rStyle w:val="StyleUnderline"/>
        </w:rPr>
        <w:t>Like the current employment-based system, the permit auctions will likely continue to favor foreign graduates of U.S. universities. Employers are better able to gauge the quality of these potential employees, on average, than people without any U.S. education and can interview them while they are attending U.S. schools before buying a permit to hire them.</w:t>
      </w:r>
      <w:r>
        <w:t xml:space="preserve"> Workers who have studied in the United States are also likely to have better English skills than workers who have acquired all of their education abroad.</w:t>
      </w:r>
    </w:p>
    <w:p w:rsidR="00D52E5E" w:rsidRPr="00D52E5E" w:rsidRDefault="00D52E5E" w:rsidP="00D52E5E"/>
    <w:p w:rsidR="00567658" w:rsidRDefault="00567658" w:rsidP="00567658">
      <w:pPr>
        <w:pStyle w:val="Heading3"/>
      </w:pPr>
      <w:r>
        <w:t>Solves Better Than Point Systems</w:t>
      </w:r>
    </w:p>
    <w:p w:rsidR="00567658" w:rsidRDefault="00567658" w:rsidP="00567658"/>
    <w:p w:rsidR="00727468" w:rsidRPr="00AB4443" w:rsidRDefault="00727468" w:rsidP="00727468">
      <w:pPr>
        <w:pStyle w:val="Heading4"/>
      </w:pPr>
      <w:r>
        <w:t>Auction is superior to a points system</w:t>
      </w:r>
    </w:p>
    <w:p w:rsidR="00567658" w:rsidRDefault="00567658" w:rsidP="00567658">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13" w:history="1">
        <w:r w:rsidRPr="00CD4FB4">
          <w:rPr>
            <w:rStyle w:val="Hyperlink"/>
          </w:rPr>
          <w:t>https://wol.iza.org/uploads/articles/202/pdfs/should-countries-auction-immigrant-visas.pdf</w:t>
        </w:r>
      </w:hyperlink>
      <w:r>
        <w:t>, accessed on 6/12/18, JMP)</w:t>
      </w:r>
    </w:p>
    <w:p w:rsidR="00567658" w:rsidRDefault="00567658" w:rsidP="00567658">
      <w:r>
        <w:t>How other innovative models compare with visa auctions</w:t>
      </w:r>
    </w:p>
    <w:p w:rsidR="00567658" w:rsidRDefault="00567658" w:rsidP="00567658">
      <w:r>
        <w:t>Although no country has yet auctioned visas, there are several other innovative ways that countries currently allocate visas. These include point systems, visa lotteries, and investor visa programs.</w:t>
      </w:r>
    </w:p>
    <w:p w:rsidR="00567658" w:rsidRDefault="00567658" w:rsidP="00567658">
      <w:r>
        <w:t>Several countries use point systems to allocate certain classes of visa, particularly for economic immigrants. Applicants earn points based on specified characteristics, such as age, education, occupation, language ability, and having a job offer. Australia, Canada, and New Zealand have had point systems for a long time, while several other countries (including the Czech Republic, Denmark, Japan, Singapore, Sweden, and the UK) have recently created point systems.</w:t>
      </w:r>
    </w:p>
    <w:p w:rsidR="00567658" w:rsidRDefault="00567658" w:rsidP="00567658">
      <w:r w:rsidRPr="00727468">
        <w:rPr>
          <w:rStyle w:val="Emphasis"/>
        </w:rPr>
        <w:t>An auction system has several advantages over a point system.</w:t>
      </w:r>
      <w:r w:rsidRPr="00E33B2C">
        <w:rPr>
          <w:rStyle w:val="StyleUnderline"/>
        </w:rPr>
        <w:t xml:space="preserve"> A point system requires determining the relative importance of potential migrants’ various attributes—policymakers must decide how to award points. Points cannot be awarded for attributes that cannot be observed or quantified. An auction system does not require such decisions</w:t>
      </w:r>
      <w:r w:rsidRPr="00B675EF">
        <w:t xml:space="preserve">; immigrants (or </w:t>
      </w:r>
      <w:r w:rsidRPr="00E33B2C">
        <w:rPr>
          <w:rStyle w:val="StyleUnderline"/>
        </w:rPr>
        <w:t>employers) who are willing to pay the most are admitted.</w:t>
      </w:r>
      <w:r>
        <w:t xml:space="preserve"> </w:t>
      </w:r>
      <w:r w:rsidRPr="00E80FE4">
        <w:rPr>
          <w:rStyle w:val="Emphasis"/>
        </w:rPr>
        <w:t>A point system does not ensure that immigrants will have the characteristics that are valued most by employers; a system that auctions permits to employers does.</w:t>
      </w:r>
      <w:r>
        <w:t xml:space="preserve"> </w:t>
      </w:r>
      <w:r w:rsidRPr="00B675EF">
        <w:rPr>
          <w:rStyle w:val="StyleUnderline"/>
        </w:rPr>
        <w:t>A point system that includes a limit on the number of visas available can result in considerable backlogs if the number of people who meet the point threshold exceeds the number of visas available; an auction system clears the market.</w:t>
      </w:r>
    </w:p>
    <w:p w:rsidR="00567658" w:rsidRDefault="00567658" w:rsidP="00567658"/>
    <w:p w:rsidR="00567658" w:rsidRDefault="00567658" w:rsidP="00567658">
      <w:pPr>
        <w:pStyle w:val="Heading3"/>
      </w:pPr>
      <w:r>
        <w:t>Solves Better Than Lottery System</w:t>
      </w:r>
    </w:p>
    <w:p w:rsidR="00952570" w:rsidRPr="00952570" w:rsidRDefault="00952570" w:rsidP="00952570"/>
    <w:p w:rsidR="00567658" w:rsidRPr="00EC0371" w:rsidRDefault="00952570" w:rsidP="00952570">
      <w:pPr>
        <w:pStyle w:val="Heading4"/>
      </w:pPr>
      <w:r>
        <w:t xml:space="preserve">Auction </w:t>
      </w:r>
      <w:r w:rsidR="00E10BEE">
        <w:t>is superior to a lottery system</w:t>
      </w:r>
      <w:r>
        <w:t xml:space="preserve"> --- ensures visas go to their highest valued users</w:t>
      </w:r>
    </w:p>
    <w:p w:rsidR="00567658" w:rsidRDefault="00567658" w:rsidP="00567658">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14" w:history="1">
        <w:r w:rsidRPr="00CD4FB4">
          <w:rPr>
            <w:rStyle w:val="Hyperlink"/>
          </w:rPr>
          <w:t>https://wol.iza.org/uploads/articles/202/pdfs/should-countries-auction-immigrant-visas.pdf</w:t>
        </w:r>
      </w:hyperlink>
      <w:r>
        <w:t>, accessed on 6/12/18, JMP)</w:t>
      </w:r>
    </w:p>
    <w:p w:rsidR="00567658" w:rsidRDefault="00567658" w:rsidP="00567658">
      <w:r>
        <w:t xml:space="preserve">A few countries use a lottery to allocate some types of visas. </w:t>
      </w:r>
      <w:r w:rsidRPr="008D2F79">
        <w:rPr>
          <w:rStyle w:val="StyleUnderline"/>
        </w:rPr>
        <w:t>The US currently uses a lottery to allocate up to 55,000</w:t>
      </w:r>
      <w:r>
        <w:t xml:space="preserve"> permanent resident visas </w:t>
      </w:r>
      <w:r w:rsidRPr="008D2F79">
        <w:rPr>
          <w:rStyle w:val="StyleUnderline"/>
        </w:rPr>
        <w:t>(“green cards”) per year through its diversity visa program for immigrants from countries that send relatively few immigrants to the US</w:t>
      </w:r>
      <w:r>
        <w:t>. New Zealand runs a lottery, or ballot, called the Pacific Access Category, that admits a small number of immigrants from several Pacific island nations. In both the US and New Zealand, immigration authorities use a lottery because the programs are oversubscribed—far more applications are submitted than the number of visas available. The US also uses a lottery to allocate H-1B temporary foreign worker visas for skilled specialty workers in years when more applications are received the first week than are available for the entire fiscal year. Otherwise, H-1B visas are allocated on a first-come, first-served basis until they run out; the program is capped at 65,000 visas per year plus 20,000 visas for applicants with a US master’s degree or higher.</w:t>
      </w:r>
    </w:p>
    <w:p w:rsidR="00567658" w:rsidRDefault="00567658" w:rsidP="00567658">
      <w:r w:rsidRPr="00687461">
        <w:rPr>
          <w:rStyle w:val="Emphasis"/>
        </w:rPr>
        <w:t>Awarding visas based on a lottery creates a perception of fairness, but it does not allocate visas to their highest-valued users.</w:t>
      </w:r>
      <w:r>
        <w:t xml:space="preserve"> In addition, </w:t>
      </w:r>
      <w:r w:rsidRPr="00687461">
        <w:rPr>
          <w:rStyle w:val="Emphasis"/>
        </w:rPr>
        <w:t>lotteries may encourage people to try to game the system</w:t>
      </w:r>
      <w:r w:rsidRPr="00687461">
        <w:rPr>
          <w:rStyle w:val="StyleUnderline"/>
        </w:rPr>
        <w:t>. In the US</w:t>
      </w:r>
      <w:r>
        <w:t xml:space="preserve">, for example, </w:t>
      </w:r>
      <w:r w:rsidRPr="00687461">
        <w:rPr>
          <w:rStyle w:val="StyleUnderline"/>
        </w:rPr>
        <w:t>some companies submit far more applications for foreign workers than they need, and some workers have multiple H-1B visa applications submitted on their behalf.</w:t>
      </w:r>
    </w:p>
    <w:p w:rsidR="00567658" w:rsidRDefault="00567658" w:rsidP="00567658"/>
    <w:p w:rsidR="00567658" w:rsidRDefault="00567658" w:rsidP="00567658">
      <w:pPr>
        <w:pStyle w:val="Heading3"/>
      </w:pPr>
      <w:r>
        <w:t>Solves Better Than Investor Visa (EB5)</w:t>
      </w:r>
    </w:p>
    <w:p w:rsidR="00567658" w:rsidRDefault="00567658" w:rsidP="00567658"/>
    <w:p w:rsidR="00625D8D" w:rsidRPr="00EC0371" w:rsidRDefault="00625D8D" w:rsidP="00625D8D">
      <w:pPr>
        <w:pStyle w:val="Heading4"/>
      </w:pPr>
      <w:r>
        <w:t xml:space="preserve">Auction </w:t>
      </w:r>
      <w:r w:rsidR="00DD4995">
        <w:t>is superior to an investor visa program</w:t>
      </w:r>
    </w:p>
    <w:p w:rsidR="00567658" w:rsidRDefault="00567658" w:rsidP="00567658">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15" w:history="1">
        <w:r w:rsidRPr="00CD4FB4">
          <w:rPr>
            <w:rStyle w:val="Hyperlink"/>
          </w:rPr>
          <w:t>https://wol.iza.org/uploads/articles/202/pdfs/should-countries-auction-immigrant-visas.pdf</w:t>
        </w:r>
      </w:hyperlink>
      <w:r>
        <w:t>, accessed on 6/12/18, JMP)</w:t>
      </w:r>
    </w:p>
    <w:p w:rsidR="00567658" w:rsidRDefault="00567658" w:rsidP="00567658">
      <w:r>
        <w:t xml:space="preserve">A number of countries have programs that award visas to people who invest a certain amount in that country. In the US, for example, </w:t>
      </w:r>
      <w:r w:rsidRPr="006765AA">
        <w:rPr>
          <w:rStyle w:val="StyleUnderline"/>
        </w:rPr>
        <w:t>the EB-5 investor visa program allocates up to 10,000 permanent resident visas annually to people who invest at least US$1 million in the US</w:t>
      </w:r>
      <w:r>
        <w:t xml:space="preserve"> and create or preserve at least ten full-time jobs or invest at least US$500,000 in a high-unemployment or rural area. The UK’s Tier 1 investor visa requires investing at least £2,000,000. Malta (an EU member) and the Caribbean nation Saint Kitts and Nevis even offer citizenship upfront to investors who meet certain requirements. The existence of these programs may signal that countries are open to auctioning visas. However, Canada scrapped its federal investor visa program in 2014 despite a considerable backlog of applicants because of its unpopularity with many Canadians, who complained that too many of the immigrants were wealthy Chinese investors who bid up housing prices in big cities. The Canadian province of Quebec still has its investor visa program, however.</w:t>
      </w:r>
    </w:p>
    <w:p w:rsidR="00567658" w:rsidRDefault="00567658" w:rsidP="00567658">
      <w:r w:rsidRPr="00C32CA7">
        <w:rPr>
          <w:rStyle w:val="StyleUnderline"/>
        </w:rPr>
        <w:t>The key advantage of auctions over existing investor visa programs is that investors may be willing to pay more for a visa than governments are currently charging. Auctions reveal prospective immigrants’ willingness to pay.</w:t>
      </w:r>
      <w:r>
        <w:t xml:space="preserve"> However, the high prices likely to result from auctions aimed at investors would preclude most people or employers from being able to afford a visa. Another advantage of </w:t>
      </w:r>
      <w:r w:rsidRPr="0046208E">
        <w:rPr>
          <w:rStyle w:val="StyleUnderline"/>
        </w:rPr>
        <w:t>auctions</w:t>
      </w:r>
      <w:r>
        <w:t xml:space="preserve"> is that they </w:t>
      </w:r>
      <w:r w:rsidRPr="0046208E">
        <w:rPr>
          <w:rStyle w:val="StyleUnderline"/>
        </w:rPr>
        <w:t>may avoid concerns about fraud that plague some investor visa programs</w:t>
      </w:r>
      <w:r>
        <w:t>.</w:t>
      </w:r>
    </w:p>
    <w:p w:rsidR="00567658" w:rsidRDefault="00567658" w:rsidP="00560076"/>
    <w:p w:rsidR="009354AB" w:rsidRDefault="009354AB" w:rsidP="009354AB">
      <w:pPr>
        <w:pStyle w:val="Heading3"/>
      </w:pPr>
      <w:r>
        <w:t xml:space="preserve">Generates Billions in Revenue for Government </w:t>
      </w:r>
    </w:p>
    <w:p w:rsidR="009354AB" w:rsidRDefault="009354AB" w:rsidP="009354AB"/>
    <w:p w:rsidR="009354AB" w:rsidRDefault="009354AB" w:rsidP="00751AED">
      <w:pPr>
        <w:pStyle w:val="Heading4"/>
      </w:pPr>
      <w:r>
        <w:t>Charging 50,000 for a visa could raise 50 billion in additional revenue</w:t>
      </w:r>
    </w:p>
    <w:p w:rsidR="009354AB" w:rsidRDefault="009354AB" w:rsidP="009354AB">
      <w:r w:rsidRPr="00751AED">
        <w:rPr>
          <w:rStyle w:val="Style13ptBold"/>
        </w:rPr>
        <w:t>Freeman, 6</w:t>
      </w:r>
      <w:r>
        <w:t xml:space="preserve"> – holds the Herbert </w:t>
      </w:r>
      <w:proofErr w:type="spellStart"/>
      <w:r>
        <w:t>Ascherman</w:t>
      </w:r>
      <w:proofErr w:type="spellEnd"/>
      <w:r>
        <w:t xml:space="preserve"> Chair in Economics at Harvard University. He is currently serving as Faculty Director of the Labor and </w:t>
      </w:r>
      <w:proofErr w:type="spellStart"/>
      <w:r>
        <w:t>Worklife</w:t>
      </w:r>
      <w:proofErr w:type="spellEnd"/>
      <w:r>
        <w:t xml:space="preserve"> Program at the Harvard Law School. He directs the National Bureau of Economic Research / Sloan Science Engineering Workforce Projects, and is Senior Research Fellow in </w:t>
      </w:r>
      <w:proofErr w:type="spellStart"/>
      <w:r>
        <w:t>Labour</w:t>
      </w:r>
      <w:proofErr w:type="spellEnd"/>
      <w:r>
        <w:t xml:space="preserve"> Markets at the London School of Economics' Centre for Economic Performance (Richard, “PEOPLE FLOWS IN GLOBALIZATION,” Working Paper 12315, htt</w:t>
      </w:r>
      <w:r w:rsidR="00751AED">
        <w:t>p://www.nber.org/papers/w12315)</w:t>
      </w:r>
    </w:p>
    <w:p w:rsidR="009354AB" w:rsidRPr="00F50016" w:rsidRDefault="009354AB" w:rsidP="009354AB">
      <w:pPr>
        <w:rPr>
          <w:rStyle w:val="StyleUnderline"/>
        </w:rPr>
      </w:pPr>
      <w:r>
        <w:t xml:space="preserve">How much might immigrants be willing to pay for citizenship in an advanced country? </w:t>
      </w:r>
      <w:r w:rsidRPr="00EF637B">
        <w:rPr>
          <w:rStyle w:val="StyleUnderline"/>
        </w:rPr>
        <w:t xml:space="preserve">Since increases in income from </w:t>
      </w:r>
      <w:proofErr w:type="gramStart"/>
      <w:r w:rsidRPr="00EF637B">
        <w:rPr>
          <w:rStyle w:val="StyleUnderline"/>
        </w:rPr>
        <w:t>immigrating</w:t>
      </w:r>
      <w:proofErr w:type="gramEnd"/>
      <w:r w:rsidRPr="00EF637B">
        <w:rPr>
          <w:rStyle w:val="StyleUnderline"/>
        </w:rPr>
        <w:t xml:space="preserve"> from a low-income country to a high-income country can be quite large, the amount of money that could be </w:t>
      </w:r>
      <w:r w:rsidRPr="0023587C">
        <w:rPr>
          <w:rStyle w:val="StyleUnderline"/>
        </w:rPr>
        <w:t>raised by putting a price immigration could be substantial, at the minimum on the order of the magnitude of the remittances that immigrants send home. For</w:t>
      </w:r>
      <w:r w:rsidRPr="00F50016">
        <w:rPr>
          <w:rStyle w:val="StyleUnderline"/>
        </w:rPr>
        <w:t xml:space="preserve"> a worker who comes to the US from a low income country, where wages may be 20 percent of U.S. wages in purchasing power parity terms, the gains would conservatively be on the order of $5,000 to $10,000 per year for workers who earned around the U.S. median income.</w:t>
      </w:r>
      <w:r w:rsidRPr="003618FF">
        <w:t xml:space="preserve"> This annual difference would cumulate over a working lifetime to $100,000, depending on the discount rate for future income. A fifty-fifty division of this gain would be substantial – </w:t>
      </w:r>
      <w:r w:rsidRPr="00F50016">
        <w:rPr>
          <w:rStyle w:val="StyleUnderline"/>
        </w:rPr>
        <w:t xml:space="preserve">if immigrants were charged $50,000 apiece, </w:t>
      </w:r>
      <w:r w:rsidRPr="00F50016">
        <w:rPr>
          <w:rStyle w:val="Emphasis"/>
        </w:rPr>
        <w:t>one million additional immigrants would produce $50 billion dollars in tax receipts</w:t>
      </w:r>
      <w:r w:rsidRPr="00F50016">
        <w:rPr>
          <w:rStyle w:val="StyleUnderline"/>
        </w:rPr>
        <w:t>.</w:t>
      </w:r>
    </w:p>
    <w:p w:rsidR="009354AB" w:rsidRPr="009354AB" w:rsidRDefault="009354AB" w:rsidP="009354AB"/>
    <w:p w:rsidR="00BB7A2F" w:rsidRDefault="00BB7A2F" w:rsidP="00BB7A2F">
      <w:pPr>
        <w:pStyle w:val="Heading3"/>
      </w:pPr>
      <w:r>
        <w:t>AT: Commission Fails – Can’t Generate Accurate Labor Market Data</w:t>
      </w:r>
    </w:p>
    <w:p w:rsidR="00BB7A2F" w:rsidRDefault="00BB7A2F" w:rsidP="00BB7A2F"/>
    <w:p w:rsidR="00120554" w:rsidRDefault="00120554" w:rsidP="00120554">
      <w:pPr>
        <w:pStyle w:val="Heading4"/>
      </w:pPr>
      <w:r>
        <w:t xml:space="preserve">1.  Their evidence assumes only the Commission, without the auction.  It’s indicting an MPI proposal that recommends the Commission and says that it should base its recommendations off of labor market data.  This doesn’t apply at all to our counterplan – because we have the Commission use an auction system to determine prices and shortage data, instead of making an independent determination – this completely solves their argument – that’s </w:t>
      </w:r>
      <w:proofErr w:type="spellStart"/>
      <w:r>
        <w:t>Orrenius</w:t>
      </w:r>
      <w:proofErr w:type="spellEnd"/>
      <w:r>
        <w:t xml:space="preserve"> and </w:t>
      </w:r>
      <w:proofErr w:type="spellStart"/>
      <w:r>
        <w:t>Zavodny</w:t>
      </w:r>
      <w:proofErr w:type="spellEnd"/>
      <w:r>
        <w:t>.</w:t>
      </w:r>
    </w:p>
    <w:p w:rsidR="00120554" w:rsidRDefault="00120554" w:rsidP="00BB7A2F"/>
    <w:p w:rsidR="00120554" w:rsidRDefault="00120554" w:rsidP="00120554">
      <w:pPr>
        <w:pStyle w:val="Heading4"/>
      </w:pPr>
      <w:r>
        <w:t>2. A Commission plus a quarterly auction solves – it generates price data that makes it possible to accurately set visa quotas</w:t>
      </w:r>
    </w:p>
    <w:p w:rsidR="00120554" w:rsidRDefault="00120554" w:rsidP="00BB7A2F">
      <w:proofErr w:type="spellStart"/>
      <w:r w:rsidRPr="00120554">
        <w:rPr>
          <w:rStyle w:val="Style13ptBold"/>
        </w:rPr>
        <w:t>Peri</w:t>
      </w:r>
      <w:proofErr w:type="spellEnd"/>
      <w:r w:rsidRPr="00120554">
        <w:rPr>
          <w:rStyle w:val="Style13ptBold"/>
        </w:rPr>
        <w:t>, 10</w:t>
      </w:r>
      <w:r>
        <w:t xml:space="preserve"> – economist at the University of California, Davis (Giovanni, “The Impact of Immigrants in Recession and Economic Expansion”, June http://www.migrationpolicy.org/pubs/Peri-June2010.pdf</w:t>
      </w:r>
    </w:p>
    <w:p w:rsidR="00120554" w:rsidRDefault="00120554" w:rsidP="00BB7A2F">
      <w:r>
        <w:t xml:space="preserve">These facts suggest that </w:t>
      </w:r>
      <w:r w:rsidRPr="00E77A51">
        <w:rPr>
          <w:rStyle w:val="StyleUnderline"/>
        </w:rPr>
        <w:t>legal immigration should</w:t>
      </w:r>
      <w:r>
        <w:t xml:space="preserve"> also </w:t>
      </w:r>
      <w:r w:rsidRPr="00E77A51">
        <w:rPr>
          <w:rStyle w:val="StyleUnderline"/>
        </w:rPr>
        <w:t>be made to respond to labor market conditions</w:t>
      </w:r>
      <w:r>
        <w:t xml:space="preserve">. How can this be done? </w:t>
      </w:r>
      <w:r w:rsidRPr="0035445A">
        <w:rPr>
          <w:rStyle w:val="StyleUnderline"/>
        </w:rPr>
        <w:t>One principle would be to allow the number of employer visa applications to serve as the main indicator of how strong labor demand is under current economic conditions. This obviates the need for the government to undertake the very difficult task of determining labor demand through incomplete and insufficiently timely statistical sources.</w:t>
      </w:r>
      <w:r>
        <w:t xml:space="preserve"> For instance, </w:t>
      </w:r>
      <w:r w:rsidRPr="006B5D94">
        <w:rPr>
          <w:rStyle w:val="StyleUnderline"/>
        </w:rPr>
        <w:t xml:space="preserve">suppose firms were able to apply and bid one quarter in advance for foreign workers’ </w:t>
      </w:r>
      <w:r w:rsidRPr="006D588B">
        <w:rPr>
          <w:rStyle w:val="StyleUnderline"/>
        </w:rPr>
        <w:t>permits in programs</w:t>
      </w:r>
      <w:r w:rsidRPr="006B5D94">
        <w:t xml:space="preserve"> such </w:t>
      </w:r>
      <w:r>
        <w:t xml:space="preserve">as the H-1B, </w:t>
      </w:r>
      <w:r w:rsidRPr="006B5D94">
        <w:rPr>
          <w:rStyle w:val="StyleUnderline"/>
        </w:rPr>
        <w:t>in an auction</w:t>
      </w:r>
      <w:r>
        <w:t xml:space="preserve">. While the government could set the total number of permits, </w:t>
      </w:r>
      <w:r w:rsidRPr="00B36C2E">
        <w:rPr>
          <w:rStyle w:val="StyleUnderline"/>
        </w:rPr>
        <w:t>the relative bidding by employers would ensure that visas are allocated efficiently</w:t>
      </w:r>
      <w:r>
        <w:t xml:space="preserve">. Moreover </w:t>
      </w:r>
      <w:r w:rsidRPr="00B36C2E">
        <w:rPr>
          <w:rStyle w:val="Emphasis"/>
        </w:rPr>
        <w:t>a high winning price would signal high demand and could prompt a larger number of permits in the following quarter</w:t>
      </w:r>
      <w:r>
        <w:t xml:space="preserve">. In order to implement this policy, one would need to determine several details of the auction and some economists have spelled out how such a system could work.25 </w:t>
      </w:r>
      <w:r w:rsidRPr="002D0E9B">
        <w:rPr>
          <w:rStyle w:val="Emphasis"/>
        </w:rPr>
        <w:t>An independent government agency or commission could be called upon to determine the number of permits issued and the details of implementation.</w:t>
      </w:r>
      <w:r>
        <w:t>26</w:t>
      </w:r>
    </w:p>
    <w:p w:rsidR="00120554" w:rsidRDefault="00120554" w:rsidP="00BB7A2F"/>
    <w:p w:rsidR="00120554" w:rsidRDefault="00120554" w:rsidP="00A36AFC">
      <w:pPr>
        <w:pStyle w:val="Heading4"/>
      </w:pPr>
      <w:r>
        <w:t>3. An auction system should be imbedded within a Standing Commission on Immigration – generates the best overall data for the Commission’s recommendations</w:t>
      </w:r>
    </w:p>
    <w:p w:rsidR="00120554" w:rsidRDefault="00120554" w:rsidP="00BB7A2F">
      <w:r w:rsidRPr="00A36AFC">
        <w:rPr>
          <w:rStyle w:val="Style13ptBold"/>
        </w:rPr>
        <w:t>Alden et al, 9</w:t>
      </w:r>
      <w:r>
        <w:t xml:space="preserve"> – Project Director for the Council on Foreign Relations Independent Task Force on Immigration Policy (Edward, “U.S. Immigration Policy”, </w:t>
      </w:r>
      <w:hyperlink r:id="rId16" w:history="1">
        <w:r w:rsidR="006D588B" w:rsidRPr="00B76277">
          <w:rPr>
            <w:rStyle w:val="Hyperlink"/>
          </w:rPr>
          <w:t>http://www.cfr.org/content/publications/attachments/Immigration_TFR63.pdf</w:t>
        </w:r>
      </w:hyperlink>
      <w:r w:rsidR="006D588B">
        <w:t xml:space="preserve"> </w:t>
      </w:r>
      <w:r w:rsidR="006D588B" w:rsidRPr="006D588B">
        <w:rPr>
          <w:b/>
        </w:rPr>
        <w:t>***italics in original</w:t>
      </w:r>
    </w:p>
    <w:p w:rsidR="00120554" w:rsidRDefault="00120554" w:rsidP="00BB7A2F">
      <w:r w:rsidRPr="00D251D7">
        <w:rPr>
          <w:rStyle w:val="StyleUnderline"/>
        </w:rPr>
        <w:t>The proposed commission would be responsible for making recommendations to the president and Congress on levels and categories of immigration needed to support economic growth while maintaining low unemployment and preventing suppression of wages.</w:t>
      </w:r>
      <w:r>
        <w:t xml:space="preserve"> Determining the mandate of such a commission, and its methodologies, would not be an easy task, and there is already some controversy over the possible terms of reference and the scope of its authority. 134 The Task Force believes that virtues of the U.S. immigration system—the priority given family reunification and its responsiveness to the actual needs of employers rather than to government evaluations of the labor market—must be kept intact. The MPI report calls for the commission to recommend adjustments in immigration levels every two years, but </w:t>
      </w:r>
      <w:r w:rsidRPr="00702224">
        <w:rPr>
          <w:rStyle w:val="Emphasis"/>
        </w:rPr>
        <w:t>a truly flexible system would require adjustments over fairly short periods as economic conditions fluctuate</w:t>
      </w:r>
      <w:r>
        <w:t xml:space="preserve">. Overall levels for temporary and provisional visas in particular should be adjusted regularly. </w:t>
      </w:r>
      <w:r w:rsidRPr="006F6987">
        <w:rPr>
          <w:rStyle w:val="Emphasis"/>
        </w:rPr>
        <w:t>The government could consider innovative mechanisms such as an auction or another market-based system that would make immigration levels more responsive to market demand without exacerbating unemployment during recessions.</w:t>
      </w:r>
      <w:r>
        <w:t xml:space="preserve"> Although the details need resolution, </w:t>
      </w:r>
      <w:r w:rsidRPr="006F6987">
        <w:rPr>
          <w:rStyle w:val="StyleUnderline"/>
        </w:rPr>
        <w:t>the</w:t>
      </w:r>
      <w:r>
        <w:t xml:space="preserve"> </w:t>
      </w:r>
      <w:r w:rsidRPr="006F6987">
        <w:rPr>
          <w:rStyle w:val="Emphasis"/>
        </w:rPr>
        <w:t>U</w:t>
      </w:r>
      <w:r>
        <w:t xml:space="preserve">nited </w:t>
      </w:r>
      <w:r w:rsidRPr="006F6987">
        <w:rPr>
          <w:rStyle w:val="Emphasis"/>
        </w:rPr>
        <w:t>S</w:t>
      </w:r>
      <w:r>
        <w:t xml:space="preserve">tates </w:t>
      </w:r>
      <w:r w:rsidRPr="006F6987">
        <w:rPr>
          <w:rStyle w:val="StyleUnderline"/>
        </w:rPr>
        <w:t>must have a more reasoned and flexible system for setting immigration levels, and an unbiased expert commission is an important part of moving in that direction</w:t>
      </w:r>
      <w:r>
        <w:t>.</w:t>
      </w:r>
    </w:p>
    <w:p w:rsidR="00120554" w:rsidRPr="006F6987" w:rsidRDefault="00120554" w:rsidP="00BB7A2F">
      <w:pPr>
        <w:rPr>
          <w:rStyle w:val="StyleUnderline"/>
          <w:i/>
        </w:rPr>
      </w:pPr>
      <w:r w:rsidRPr="006F6987">
        <w:rPr>
          <w:rStyle w:val="StyleUnderline"/>
          <w:i/>
        </w:rPr>
        <w:t>The Task Force supports the recommendation</w:t>
      </w:r>
      <w:r w:rsidRPr="006F6987">
        <w:rPr>
          <w:i/>
        </w:rPr>
        <w:t xml:space="preserve"> in the MPI report </w:t>
      </w:r>
      <w:r w:rsidRPr="006F6987">
        <w:rPr>
          <w:rStyle w:val="StyleUnderline"/>
          <w:i/>
        </w:rPr>
        <w:t>that the</w:t>
      </w:r>
      <w:r w:rsidRPr="006F6987">
        <w:rPr>
          <w:i/>
        </w:rPr>
        <w:t xml:space="preserve"> </w:t>
      </w:r>
      <w:r w:rsidRPr="006F6987">
        <w:rPr>
          <w:rStyle w:val="Emphasis"/>
          <w:i/>
        </w:rPr>
        <w:t>U</w:t>
      </w:r>
      <w:r w:rsidRPr="006F6987">
        <w:rPr>
          <w:i/>
        </w:rPr>
        <w:t xml:space="preserve">nited </w:t>
      </w:r>
      <w:r w:rsidRPr="006F6987">
        <w:rPr>
          <w:rStyle w:val="Emphasis"/>
          <w:i/>
        </w:rPr>
        <w:t>S</w:t>
      </w:r>
      <w:r w:rsidRPr="006F6987">
        <w:rPr>
          <w:i/>
        </w:rPr>
        <w:t xml:space="preserve">tates </w:t>
      </w:r>
      <w:r w:rsidRPr="006F6987">
        <w:rPr>
          <w:rStyle w:val="StyleUnderline"/>
          <w:i/>
        </w:rPr>
        <w:t>establish a Standing Commission on Immigration and Labor Markets charged with making recommendations to the president on adjustments to levels and categories of immigration. The commission would carry out ongoing analyses of labor market conditions and trends, and would make recommendations for immigration levels aimed at maintaining strong economic growth and low unemployment while preventing wage suppression.</w:t>
      </w:r>
      <w:r w:rsidRPr="006F6987">
        <w:rPr>
          <w:i/>
        </w:rPr>
        <w:t xml:space="preserve"> </w:t>
      </w:r>
      <w:r w:rsidRPr="006F6987">
        <w:rPr>
          <w:rStyle w:val="StyleUnderline"/>
          <w:i/>
        </w:rPr>
        <w:t>Unless overridden by Congress, which would retain its existing authority to set immigration quotas, the president would adjust immigration levels periodically after receiving recommendations from the commission.</w:t>
      </w:r>
    </w:p>
    <w:p w:rsidR="00120554" w:rsidRDefault="00120554" w:rsidP="00BB7A2F"/>
    <w:p w:rsidR="00120554" w:rsidRDefault="00120554" w:rsidP="00BB7A2F"/>
    <w:p w:rsidR="00BB7A2F" w:rsidRPr="00BB7A2F" w:rsidRDefault="00BB7A2F" w:rsidP="00BB7A2F"/>
    <w:p w:rsidR="00152112" w:rsidRDefault="00152112" w:rsidP="00152112">
      <w:pPr>
        <w:pStyle w:val="Heading3"/>
      </w:pPr>
      <w:r>
        <w:t xml:space="preserve">AT: We </w:t>
      </w:r>
      <w:r w:rsidR="000207F1">
        <w:t xml:space="preserve">Already </w:t>
      </w:r>
      <w:r>
        <w:t>Know Shortage Exists</w:t>
      </w:r>
    </w:p>
    <w:p w:rsidR="00152112" w:rsidRDefault="00152112" w:rsidP="00152112"/>
    <w:p w:rsidR="00152112" w:rsidRDefault="00152112" w:rsidP="00152112">
      <w:pPr>
        <w:pStyle w:val="Heading4"/>
      </w:pPr>
      <w:r>
        <w:t xml:space="preserve">Even if they’re right – labor markets and the economy aren’t static, and the Commission allows a more flexible response than the </w:t>
      </w:r>
      <w:proofErr w:type="spellStart"/>
      <w:r>
        <w:t>aff</w:t>
      </w:r>
      <w:proofErr w:type="spellEnd"/>
      <w:r>
        <w:t xml:space="preserve"> by including the option to decrease visas or restrict eligibility</w:t>
      </w:r>
    </w:p>
    <w:p w:rsidR="00152112" w:rsidRDefault="00152112" w:rsidP="00152112">
      <w:proofErr w:type="spellStart"/>
      <w:r w:rsidRPr="00152112">
        <w:rPr>
          <w:rStyle w:val="Style13ptBold"/>
        </w:rPr>
        <w:t>Papademetriou</w:t>
      </w:r>
      <w:proofErr w:type="spellEnd"/>
      <w:r w:rsidRPr="00152112">
        <w:rPr>
          <w:rStyle w:val="Style13ptBold"/>
        </w:rPr>
        <w:t xml:space="preserve"> et al, 9</w:t>
      </w:r>
      <w:r>
        <w:t xml:space="preserve"> - President and Co-Founder of the Migration Policy Institute, holds a PhD in Comparative Public Policy and International Relations (1976) and has taught at the universities of Maryland, Duke, American, and New School for Social Research (</w:t>
      </w:r>
      <w:proofErr w:type="spellStart"/>
      <w:r>
        <w:t>Demetrios</w:t>
      </w:r>
      <w:proofErr w:type="spellEnd"/>
      <w:r>
        <w:t>, “Harnessing the Advantages of Immigration for a 21st-Century Economy: A Standing Commission on Labor Markets, Economic Competitiveness, and Immigration,” May, http://www.migrationpolicy.org/pubs/StandingCommission_May09.pdf</w:t>
      </w:r>
    </w:p>
    <w:p w:rsidR="00152112" w:rsidRPr="00EB2B83" w:rsidRDefault="00152112" w:rsidP="00152112">
      <w:pPr>
        <w:rPr>
          <w:rStyle w:val="StyleUnderline"/>
        </w:rPr>
      </w:pPr>
      <w:r w:rsidRPr="00EB2B83">
        <w:rPr>
          <w:rStyle w:val="StyleUnderline"/>
        </w:rPr>
        <w:t>This paper</w:t>
      </w:r>
      <w:r>
        <w:t xml:space="preserve"> focuses only on the system’s shortcomings with regard to labor market, economic growth, and competitiveness issues. It </w:t>
      </w:r>
      <w:r w:rsidRPr="00EB2B83">
        <w:rPr>
          <w:rStyle w:val="StyleUnderline"/>
        </w:rPr>
        <w:t>proposes an institutional solution to address what by now amounts to systemic failure: creating a permanent and independent body situated within the executive branch and charged with recommending adjustments to immigration laws to the president and the Congress — the Standing Commission on Labor Markets, Economic Competitiveness, and Immigration.</w:t>
      </w:r>
    </w:p>
    <w:p w:rsidR="00152112" w:rsidRPr="00EB2B83" w:rsidRDefault="00152112" w:rsidP="00EB2B83">
      <w:r w:rsidRPr="00EB2B83">
        <w:t>The concept of a Standing Commission, first proposed by the MPI-convened Independent Task Force on Immigration and America’s Future in its final report in 2006, is gaining new attention from policymakers.</w:t>
      </w:r>
    </w:p>
    <w:p w:rsidR="00152112" w:rsidRPr="000207F1" w:rsidRDefault="00152112" w:rsidP="00152112">
      <w:pPr>
        <w:rPr>
          <w:rStyle w:val="StyleUnderline"/>
        </w:rPr>
      </w:pPr>
      <w:r w:rsidRPr="000207F1">
        <w:rPr>
          <w:rStyle w:val="StyleUnderline"/>
        </w:rPr>
        <w:t xml:space="preserve">If US firms and the broader US economy are to thrive in a completely unforgiving 21stcentury globalized economy, </w:t>
      </w:r>
      <w:r w:rsidRPr="000207F1">
        <w:rPr>
          <w:rStyle w:val="Emphasis"/>
        </w:rPr>
        <w:t>labor market immigration must be viewed as a strategic resource that if carefully managed can meet labor market needs while protecting US wages and working conditions, and support economic growth and competitiveness</w:t>
      </w:r>
      <w:r w:rsidRPr="000207F1">
        <w:rPr>
          <w:rStyle w:val="StyleUnderline"/>
        </w:rPr>
        <w:t>.</w:t>
      </w:r>
    </w:p>
    <w:p w:rsidR="00152112" w:rsidRDefault="00152112" w:rsidP="00152112">
      <w:r>
        <w:t xml:space="preserve">Creation of </w:t>
      </w:r>
      <w:r w:rsidRPr="00DA68D0">
        <w:rPr>
          <w:rStyle w:val="StyleUnderline"/>
        </w:rPr>
        <w:t xml:space="preserve">the Standing Commission — an independent, bipartisan body staffed by a career professional cadre of economists, demographers, and other social scientists — would </w:t>
      </w:r>
      <w:r w:rsidRPr="00DA68D0">
        <w:rPr>
          <w:rStyle w:val="Emphasis"/>
        </w:rPr>
        <w:t>permit the US immigration system to adjust more rapidly and completely to changing economic and labor market circumstances</w:t>
      </w:r>
      <w:r>
        <w:t>, whether measured by responsiveness to the business cycle or to long-term shifts in US and global employment patterns.</w:t>
      </w:r>
    </w:p>
    <w:p w:rsidR="00152112" w:rsidRDefault="00152112" w:rsidP="00152112">
      <w:r w:rsidRPr="00E10A56">
        <w:rPr>
          <w:rStyle w:val="Emphasis"/>
        </w:rPr>
        <w:t>The Standing Commission would provide timely, evidence-based, and impartial analysis and recommendations that are not now available and that are vital for informed policymaking.</w:t>
      </w:r>
      <w:r>
        <w:t xml:space="preserve"> </w:t>
      </w:r>
      <w:r w:rsidRPr="00BA586A">
        <w:rPr>
          <w:rStyle w:val="StyleUnderline"/>
        </w:rPr>
        <w:t>Its findings and recommendations would facilitate regular reviews of labor market immigration levels and visa allocations and would form the basis for making adjustments to employment-based immigration levels as circumstances require —</w:t>
      </w:r>
      <w:r w:rsidRPr="007458E5">
        <w:rPr>
          <w:rStyle w:val="StyleUnderline"/>
        </w:rPr>
        <w:t xml:space="preserve"> </w:t>
      </w:r>
      <w:r w:rsidRPr="00BA586A">
        <w:rPr>
          <w:rStyle w:val="Emphasis"/>
        </w:rPr>
        <w:t>injecting much-needed flexibility into a system currently adjusted only every few decades</w:t>
      </w:r>
      <w:r>
        <w:t>.</w:t>
      </w:r>
    </w:p>
    <w:p w:rsidR="00152112" w:rsidRDefault="00152112" w:rsidP="00152112">
      <w:r w:rsidRPr="00F8663B">
        <w:rPr>
          <w:rStyle w:val="StyleUnderline"/>
        </w:rPr>
        <w:t>The Standing Commission would be required by statute to submit an annual report and recommendations simultaneously to the president and Congress.</w:t>
      </w:r>
      <w:r>
        <w:t xml:space="preserve"> After a specified period for congressional consultation, unless Congress acted to maintain existing statutory baseline labor market immigration levels, </w:t>
      </w:r>
      <w:r w:rsidRPr="00922A92">
        <w:rPr>
          <w:rStyle w:val="StyleUnderline"/>
        </w:rPr>
        <w:t>the president would issue a formal Determination of New Levels, adjusting employment-based green-card quotas and preferences and temporary worker visa limits for the coming fiscal year</w:t>
      </w:r>
      <w:r>
        <w:t>.</w:t>
      </w:r>
    </w:p>
    <w:p w:rsidR="00152112" w:rsidRDefault="00152112" w:rsidP="00152112"/>
    <w:p w:rsidR="00152112" w:rsidRDefault="0007033C" w:rsidP="0007033C">
      <w:pPr>
        <w:pStyle w:val="Heading3"/>
      </w:pPr>
      <w:r>
        <w:t>AT: Uncapped EB Visas Best</w:t>
      </w:r>
    </w:p>
    <w:p w:rsidR="0007033C" w:rsidRDefault="0007033C" w:rsidP="0007033C"/>
    <w:p w:rsidR="00E6363A" w:rsidRDefault="00E6363A" w:rsidP="00E6363A">
      <w:pPr>
        <w:pStyle w:val="Heading4"/>
      </w:pPr>
      <w:r>
        <w:t>Uncapped categories mean that sending country economic conditions drive immigration – it will collapse U.S. wages as it oversupplies the US labor market</w:t>
      </w:r>
    </w:p>
    <w:p w:rsidR="00E6363A" w:rsidRDefault="00E6363A" w:rsidP="00E6363A">
      <w:proofErr w:type="spellStart"/>
      <w:r w:rsidRPr="00764998">
        <w:rPr>
          <w:rStyle w:val="Style13ptBold"/>
        </w:rPr>
        <w:t>Orrenius</w:t>
      </w:r>
      <w:proofErr w:type="spellEnd"/>
      <w:r w:rsidRPr="00764998">
        <w:rPr>
          <w:rStyle w:val="Style13ptBold"/>
        </w:rPr>
        <w:t xml:space="preserve"> and </w:t>
      </w:r>
      <w:proofErr w:type="spellStart"/>
      <w:r w:rsidRPr="00764998">
        <w:rPr>
          <w:rStyle w:val="Style13ptBold"/>
        </w:rPr>
        <w:t>Zavodny</w:t>
      </w:r>
      <w:proofErr w:type="spellEnd"/>
      <w:r w:rsidRPr="00764998">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101-102)</w:t>
      </w:r>
    </w:p>
    <w:p w:rsidR="00E6363A" w:rsidRDefault="00E6363A" w:rsidP="00E6363A">
      <w:r w:rsidRPr="00BD461B">
        <w:rPr>
          <w:rStyle w:val="StyleUnderline"/>
        </w:rPr>
        <w:t>A radical immigration reform would be to provide an unlimited number of visas, allowing anyone who can pass a background check and wants to enter to immigrate.</w:t>
      </w:r>
      <w:r>
        <w:t xml:space="preserve"> This certainly has the virtue of simplicity: In addition, strong moral arguments can be made for not restricting immigration at all. Such arguments can take several forms. 8 One could argue that the United States has a moral obligation to reduce the enormous global disparities in living standards and that ending restrictions on international migration is a necessary, indeed perhaps the best, means to reduce such disparities. One could also argue that migration is a human right, which nations are obliged to protect. One could take the cosmopolitan view that national borders are artificial constructs and all human beings belong to a single community.  There is then no reason to favor the interests of U.S. natives over those of the rest of the world, and all barriers to trade and migration should be removed. </w:t>
      </w:r>
    </w:p>
    <w:p w:rsidR="00E6363A" w:rsidRPr="008F5AE9" w:rsidRDefault="00E6363A" w:rsidP="00E6363A">
      <w:pPr>
        <w:rPr>
          <w:u w:val="single"/>
        </w:rPr>
      </w:pPr>
      <w:r>
        <w:t xml:space="preserve">We leave such moral arguments to the philosophers and adopt a more practical stance here. </w:t>
      </w:r>
      <w:r w:rsidRPr="009666FF">
        <w:rPr>
          <w:rStyle w:val="StyleUnderline"/>
        </w:rPr>
        <w:t>There are several reasons why open immigration is unrealistic: immigration would significantly increase, home-country conditions would drive migration, fiscal costs would increase for U.S taxpayers, U.S wages would likely fall, and immigrant assimilation would slow.</w:t>
      </w:r>
      <w:r>
        <w:t xml:space="preserve"> The potential adverse effects on source countries offer additional reasons not to allow open immigration. </w:t>
      </w:r>
    </w:p>
    <w:p w:rsidR="00E6363A" w:rsidRDefault="00E6363A" w:rsidP="00E6363A">
      <w:r w:rsidRPr="00D93C40">
        <w:rPr>
          <w:rStyle w:val="StyleUnderline"/>
        </w:rPr>
        <w:t xml:space="preserve">Under open immigration, immigrant inflows would increase as barriers to entry, such as a job or family ties, are removed. </w:t>
      </w:r>
      <w:r w:rsidRPr="00D93C40">
        <w:rPr>
          <w:rStyle w:val="Emphasis"/>
        </w:rPr>
        <w:t>Home-country conditions would drive migration</w:t>
      </w:r>
      <w:r w:rsidRPr="00D93C40">
        <w:rPr>
          <w:rStyle w:val="StyleUnderline"/>
        </w:rPr>
        <w:t>, and gains to the</w:t>
      </w:r>
      <w:r>
        <w:t xml:space="preserve"> </w:t>
      </w:r>
      <w:r w:rsidRPr="00D93C40">
        <w:rPr>
          <w:rStyle w:val="Emphasis"/>
        </w:rPr>
        <w:t>U</w:t>
      </w:r>
      <w:r>
        <w:t xml:space="preserve">nited </w:t>
      </w:r>
      <w:r w:rsidRPr="00D93C40">
        <w:rPr>
          <w:rStyle w:val="Emphasis"/>
        </w:rPr>
        <w:t>S</w:t>
      </w:r>
      <w:r>
        <w:t xml:space="preserve">tates </w:t>
      </w:r>
      <w:r w:rsidRPr="00D93C40">
        <w:rPr>
          <w:rStyle w:val="StyleUnderline"/>
        </w:rPr>
        <w:t>would likely be smaller than when U.S. economic forces motivate migration</w:t>
      </w:r>
      <w:r>
        <w:t xml:space="preserve">. One of the main benefits of migration is its timely delivery of a needed labor supply: </w:t>
      </w:r>
      <w:r w:rsidRPr="007709EA">
        <w:rPr>
          <w:rStyle w:val="Emphasis"/>
        </w:rPr>
        <w:t>when the U.S. economy grows and wages rise, immigration increases, and when the economy contracts, immigration slows. Immigration controls must be maintained in order for this vital correlation to persist</w:t>
      </w:r>
      <w:r>
        <w:t xml:space="preserve">. </w:t>
      </w:r>
      <w:r w:rsidRPr="007709EA">
        <w:rPr>
          <w:rStyle w:val="StyleUnderline"/>
        </w:rPr>
        <w:t>Under open immigration, home-country conditions could come to drive migration flows to the host country</w:t>
      </w:r>
      <w:r>
        <w:t>: Hurricanes in Honduras, war in Iraq, political oppression in China, economic crisis in Mexico-</w:t>
      </w:r>
      <w:r w:rsidRPr="00CC5853">
        <w:rPr>
          <w:rStyle w:val="StyleUnderline"/>
        </w:rPr>
        <w:t>any number of global catastrophes would cause U.S. migration to surge regardless of the ability of the nation to absorb the infl</w:t>
      </w:r>
      <w:r>
        <w:t>ux. Some humanitarian migration is essential, but the ability to serve immigrants is reduced when the volume suddenly rises.</w:t>
      </w:r>
    </w:p>
    <w:p w:rsidR="00E6363A" w:rsidRDefault="00E6363A" w:rsidP="00E6363A">
      <w:r>
        <w:t xml:space="preserve">Milton Friedman noted frequently that open immigration is fundamentally incompatible with the existence of the welfare state. 9 Under current policy, immigrants are fully eligible for welfare benefits after they naturalize, and their U.S.-born children are eligible on the same terms as all other U.S citizens. Even the most extreme policy-one that bars all foreign born from public assistance for their lifetimes-would still face enormous costs associated with providing health care and education for immigrants' children under an open immigration regime. Setting up a two-tiered system that treats some citizens differently from others would violate the same principles that justify open immigration. </w:t>
      </w:r>
    </w:p>
    <w:p w:rsidR="00E6363A" w:rsidRDefault="00E6363A" w:rsidP="00E6363A">
      <w:r w:rsidRPr="0011194D">
        <w:rPr>
          <w:rStyle w:val="Emphasis"/>
        </w:rPr>
        <w:t>U.S. wages would likely fall under open immigration</w:t>
      </w:r>
      <w:r>
        <w:t xml:space="preserve">. </w:t>
      </w:r>
      <w:r w:rsidRPr="0011194D">
        <w:rPr>
          <w:rStyle w:val="StyleUnderline"/>
        </w:rPr>
        <w:t>Completely unrestricted immigration would essentially speed up what economists call "factor price equalization"-wages in the</w:t>
      </w:r>
      <w:r>
        <w:t xml:space="preserve"> </w:t>
      </w:r>
      <w:r w:rsidRPr="0011194D">
        <w:rPr>
          <w:rStyle w:val="Emphasis"/>
        </w:rPr>
        <w:t>U</w:t>
      </w:r>
      <w:r>
        <w:t xml:space="preserve">nited </w:t>
      </w:r>
      <w:r w:rsidRPr="0011194D">
        <w:rPr>
          <w:rStyle w:val="Emphasis"/>
        </w:rPr>
        <w:t>S</w:t>
      </w:r>
      <w:r>
        <w:t xml:space="preserve">tates </w:t>
      </w:r>
      <w:r w:rsidRPr="00A04581">
        <w:rPr>
          <w:rStyle w:val="StyleUnderline"/>
        </w:rPr>
        <w:t>would converge to levels found in other countries</w:t>
      </w:r>
      <w:r w:rsidRPr="00CC5853">
        <w:t>, adjusted for differences in productivity and purchasing power. Of</w:t>
      </w:r>
      <w:r>
        <w:t xml:space="preserve"> course, wages in the United States would still be higher than in developing countries because of higher levels of physical and human capital here, but the differences would be smaller than now. </w:t>
      </w:r>
      <w:r w:rsidRPr="009578AF">
        <w:rPr>
          <w:rStyle w:val="StyleUnderline"/>
        </w:rPr>
        <w:t>The immigration surplus under open immigration would be large, but the distribution of gains would be problematic</w:t>
      </w:r>
      <w:r>
        <w:t xml:space="preserve">. Owners of capital and the migrants themselves would benefit, while competing workers would see reduced wages or employment losses. Congestion would drive up transportation and housing costs, at least in the short to medium run. For open immigration not to lead to economic dislocations, it would need to be combined with a large redistribution plan to reallocate some of those gains to workers who would suffer losses. Such redistribution seems antithetical to the libertarian flavor of a call for open immigration. </w:t>
      </w:r>
    </w:p>
    <w:p w:rsidR="00E6363A" w:rsidRDefault="00E6363A" w:rsidP="00E6363A">
      <w:r w:rsidRPr="00CC5853">
        <w:rPr>
          <w:rStyle w:val="StyleUnderline"/>
        </w:rPr>
        <w:t xml:space="preserve">Immigrant integration would slow under an open policy, as large numbers of immigrants would likely form ethnic neighborhoods where they would come into little contact with English, U.S. natives. </w:t>
      </w:r>
      <w:proofErr w:type="gramStart"/>
      <w:r w:rsidRPr="00CC5853">
        <w:rPr>
          <w:rStyle w:val="StyleUnderline"/>
        </w:rPr>
        <w:t>and</w:t>
      </w:r>
      <w:proofErr w:type="gramEnd"/>
      <w:r w:rsidRPr="00CC5853">
        <w:rPr>
          <w:rStyle w:val="StyleUnderline"/>
        </w:rPr>
        <w:t xml:space="preserve"> U.S. culture Although</w:t>
      </w:r>
      <w:r w:rsidRPr="00F41686">
        <w:rPr>
          <w:rStyle w:val="StyleUnderline"/>
        </w:rPr>
        <w:t xml:space="preserve"> living among compatriots can help immigrants find jobs when they first arrive. </w:t>
      </w:r>
      <w:proofErr w:type="gramStart"/>
      <w:r w:rsidRPr="00F41686">
        <w:rPr>
          <w:rStyle w:val="Emphasis"/>
        </w:rPr>
        <w:t>it</w:t>
      </w:r>
      <w:proofErr w:type="gramEnd"/>
      <w:r w:rsidRPr="00F41686">
        <w:rPr>
          <w:rStyle w:val="Emphasis"/>
        </w:rPr>
        <w:t xml:space="preserve"> harms labor market outcomes over the long run</w:t>
      </w:r>
      <w:r w:rsidRPr="00F41686">
        <w:rPr>
          <w:rStyle w:val="StyleUnderline"/>
        </w:rPr>
        <w:t>.</w:t>
      </w:r>
      <w:r>
        <w:t xml:space="preserve"> Its effects on the second generation can be particularly pernicious. </w:t>
      </w:r>
    </w:p>
    <w:p w:rsidR="00E6363A" w:rsidRDefault="00E6363A" w:rsidP="00E6363A">
      <w:r>
        <w:t xml:space="preserve">Unrestricted immigration would have a major economic impact not only in the United States but also in source countries. On the positive side, high emigration rates in developing countries would raise wages there and boost remittances to relatives left behind. 10 However, the people most likely to leave are unlikely to be the very poorest of the poor, who cannot afford to migrate. Some countries would risk losing a high enough share of their young adult labor force or of their high-skilled workers as to slow economic growth. It is hard to predict the exact consequences of open immigration for source countries, and the effects would likely change over time, but there are certainly downside risks. </w:t>
      </w:r>
    </w:p>
    <w:p w:rsidR="00E6363A" w:rsidRPr="0007033C" w:rsidRDefault="00E6363A" w:rsidP="0007033C"/>
    <w:p w:rsidR="00764998" w:rsidRDefault="00764998" w:rsidP="00764998">
      <w:pPr>
        <w:pStyle w:val="Heading4"/>
      </w:pPr>
      <w:r>
        <w:t>Relying on solely employer demand fails to adequately regulate the market and risks substantial wage declines</w:t>
      </w:r>
    </w:p>
    <w:p w:rsidR="00764998" w:rsidRDefault="00764998" w:rsidP="00152112">
      <w:proofErr w:type="spellStart"/>
      <w:r w:rsidRPr="00764998">
        <w:rPr>
          <w:rStyle w:val="Style13ptBold"/>
        </w:rPr>
        <w:t>Papademetriou</w:t>
      </w:r>
      <w:proofErr w:type="spellEnd"/>
      <w:r w:rsidRPr="00764998">
        <w:rPr>
          <w:rStyle w:val="Style13ptBold"/>
        </w:rPr>
        <w:t xml:space="preserve"> et al, 9</w:t>
      </w:r>
      <w:r>
        <w:t xml:space="preserve"> - President and Co-Founder of the Migration Policy Institute, holds a PhD in Comparative Public Policy and International Relations (1976) and has taught at the universities of Maryland, Duke, American, and New School for Social Research (</w:t>
      </w:r>
      <w:proofErr w:type="spellStart"/>
      <w:r>
        <w:t>Demetrios</w:t>
      </w:r>
      <w:proofErr w:type="spellEnd"/>
      <w:r>
        <w:t>, “Harnessing the Advantages of Immigration for a 21st-Century Economy: A Standing Commission on Labor Markets, Economic Competitiveness, and Immigration,” May, http://www.migrationpolicy.org/pubs/StandingCommission_May09.pdf</w:t>
      </w:r>
    </w:p>
    <w:p w:rsidR="00764998" w:rsidRDefault="00764998" w:rsidP="00152112">
      <w:r>
        <w:t xml:space="preserve">These economic effects are complex. On the one hand, </w:t>
      </w:r>
      <w:r w:rsidRPr="009E7A84">
        <w:rPr>
          <w:rStyle w:val="StyleUnderline"/>
        </w:rPr>
        <w:t>labor market immigration makes an immediate contribution to the US economy by allowing US firms to hire immigrant workers across the skills continuum</w:t>
      </w:r>
      <w:r>
        <w:t>. At the high-skilled end, foreign-born students, researchers, workers across many disciplines (but primarily in the sciences, technology, and the professions), and entrepreneurs have been at the heart of American innovation and productivity for decades. About a third of America’s 20th-century Nobel Prize winners, for example, were immigrants.8 Immigrants also founded or cofounded a quarter of all new engineering and technology companies formed in the United States between 1995 and 2005, were responsible for a quarter of America’s patents in 2006 (up from 7 percent in 1998)9 and made up seven out of 16 inductees into the National Inventors Hall of Fame in 2009.10</w:t>
      </w:r>
    </w:p>
    <w:p w:rsidR="00764998" w:rsidRDefault="00764998" w:rsidP="00152112">
      <w:r>
        <w:t>What is significant about the latter set of numbers is that they can be attributed to changes to US immigration law in 1990 that substantially expanded the number of visas available to better-skilled and educated immigrants. This lesson animates the proposal being made here. Low-skilled immigrants have also played an important economic role in growing the US economy. Foreign-born workers, as a group, have been disproportionately concentrated in high-growth sectors of the economy.11 More broadly, immigrants were responsible for 58 percent of population growth over 25 years from 1980 to 2005,12 a period marked also by low unemployment and strong employment growth (most of the time) and slowing US fertility levels — making immigration a key source of growth in the prime-age (25 to 55) labor force.13 The looming retirement of the baby boom generation will only reinforce this trend.</w:t>
      </w:r>
    </w:p>
    <w:p w:rsidR="00764998" w:rsidRDefault="00764998" w:rsidP="00152112">
      <w:r w:rsidRPr="00141CA1">
        <w:rPr>
          <w:rStyle w:val="Emphasis"/>
        </w:rPr>
        <w:t>Yet immigration is neither uniformly nor unambiguously beneficial.</w:t>
      </w:r>
      <w:r w:rsidRPr="00193A94">
        <w:rPr>
          <w:rStyle w:val="StyleUnderline"/>
        </w:rPr>
        <w:t xml:space="preserve"> At a minimum, worker inflows have uneven distributional consequences.</w:t>
      </w:r>
      <w:r w:rsidRPr="00141CA1">
        <w:t xml:space="preserve"> </w:t>
      </w:r>
      <w:r>
        <w:t>While economists remain divided about many of the details, most agree that for at least some US residents, relative wages fall as a result of immigration. In particular, low-skilled native-born workers (those without a high school degree), recent immigrants, and workers with poor language skills are most likely to suffer wage losses from immigration.14</w:t>
      </w:r>
    </w:p>
    <w:p w:rsidR="00764998" w:rsidRPr="008F5F51" w:rsidRDefault="00764998" w:rsidP="00152112">
      <w:pPr>
        <w:rPr>
          <w:rStyle w:val="StyleUnderline"/>
        </w:rPr>
      </w:pPr>
      <w:r w:rsidRPr="008F5F51">
        <w:rPr>
          <w:rStyle w:val="Emphasis"/>
        </w:rPr>
        <w:t>Current US labor market immigration policies and implementation are poorly designed to address these tensions</w:t>
      </w:r>
      <w:r w:rsidRPr="008F5F51">
        <w:rPr>
          <w:rStyle w:val="StyleUnderline"/>
        </w:rPr>
        <w:t xml:space="preserve"> — and simply basing policy on labor market shortages determined from survey data is too blunt an instrument to accomplish the more refined policy objectives that are increasingly needed.</w:t>
      </w:r>
    </w:p>
    <w:p w:rsidR="00764998" w:rsidRDefault="00764998" w:rsidP="00152112">
      <w:r w:rsidRPr="00A50428">
        <w:rPr>
          <w:rStyle w:val="StyleUnderline"/>
        </w:rPr>
        <w:t>With a few exceptions</w:t>
      </w:r>
      <w:proofErr w:type="gramStart"/>
      <w:r>
        <w:t>,15</w:t>
      </w:r>
      <w:proofErr w:type="gramEnd"/>
      <w:r>
        <w:t xml:space="preserve"> </w:t>
      </w:r>
      <w:r w:rsidRPr="00A50428">
        <w:rPr>
          <w:rStyle w:val="StyleUnderline"/>
        </w:rPr>
        <w:t>the current system is based on employer recruitment</w:t>
      </w:r>
      <w:r>
        <w:t>. This approach has the strong benefits of efficiently screening potential labor market immigrants for their “fit” with US employers’ needs and properly rewarding human capital endowments (skills and education) at the higher end of the labor market.16</w:t>
      </w:r>
    </w:p>
    <w:p w:rsidR="00764998" w:rsidRDefault="00764998" w:rsidP="00152112">
      <w:r>
        <w:t xml:space="preserve">However, </w:t>
      </w:r>
      <w:r w:rsidRPr="00A50428">
        <w:rPr>
          <w:rStyle w:val="Emphasis"/>
        </w:rPr>
        <w:t>open-ended employer recruitment has no natural mechanism to minimize negative wage and displacement effects</w:t>
      </w:r>
      <w:r w:rsidRPr="00A50428">
        <w:rPr>
          <w:rStyle w:val="StyleUnderline"/>
        </w:rPr>
        <w:t>: there is no “market” for keeping unemployment low and preserving high wages.</w:t>
      </w:r>
      <w:r>
        <w:t xml:space="preserve"> Nor have administrative agencies found the means to ferret out, let alone prevent, violations of wage terms and other illegal and corrupt practices despite an elaborate system for establishing wage requirements and, in many instances, for certifying that a labor shortage exists prior to immigrant recruitment. As a result, these restrictions slow down the hiring process and sometimes interfere with effective foreign-labor recruitment yet are widely recognized as little more than procedural exercises that are largely ineffective in protecting American workers or wages.17</w:t>
      </w:r>
    </w:p>
    <w:p w:rsidR="00764998" w:rsidRDefault="00764998" w:rsidP="00152112">
      <w:r>
        <w:t xml:space="preserve">Moreover, </w:t>
      </w:r>
      <w:r w:rsidRPr="008E5480">
        <w:rPr>
          <w:rStyle w:val="StyleUnderline"/>
        </w:rPr>
        <w:t xml:space="preserve">the current system operates in a relative knowledge void with regard to the </w:t>
      </w:r>
      <w:proofErr w:type="spellStart"/>
      <w:r w:rsidRPr="008E5480">
        <w:rPr>
          <w:rStyle w:val="StyleUnderline"/>
        </w:rPr>
        <w:t>longterm</w:t>
      </w:r>
      <w:proofErr w:type="spellEnd"/>
      <w:r w:rsidRPr="008E5480">
        <w:rPr>
          <w:rStyle w:val="StyleUnderline"/>
        </w:rPr>
        <w:t xml:space="preserve"> contributions of employer-recruited immigrants to US growth and competitiveness, the longer-term economic and integration outcomes of workers gaining permanent immigrant status, or the interplay between immigration and education (such as how immigration affects US residents’ educational choices and employers’ incentives to provide training).</w:t>
      </w:r>
      <w:r>
        <w:t xml:space="preserve"> Of course, this is more of an issue at the lower end of the skills spectrum, which represents a very small share of the total number of employment visas but a much larger share of family-based visas.</w:t>
      </w:r>
    </w:p>
    <w:p w:rsidR="00764998" w:rsidRDefault="00764998" w:rsidP="00152112">
      <w:r w:rsidRPr="008E5480">
        <w:rPr>
          <w:rStyle w:val="StyleUnderline"/>
        </w:rPr>
        <w:t xml:space="preserve">A system built largely on the combination of employer-defined demand for foreign workers and individual case-driven assessments of fair wages and labor shortages is no longer suitable for addressing the role immigration must play in US labor markets if </w:t>
      </w:r>
      <w:proofErr w:type="gramStart"/>
      <w:r w:rsidRPr="008E5480">
        <w:rPr>
          <w:rStyle w:val="StyleUnderline"/>
        </w:rPr>
        <w:t>US</w:t>
      </w:r>
      <w:proofErr w:type="gramEnd"/>
      <w:r w:rsidRPr="008E5480">
        <w:rPr>
          <w:rStyle w:val="StyleUnderline"/>
        </w:rPr>
        <w:t xml:space="preserve"> firms and the broader US economy are to thrive in a completely unforgiving 21st-century globalized economy. </w:t>
      </w:r>
      <w:r>
        <w:t xml:space="preserve">Instead, </w:t>
      </w:r>
      <w:r w:rsidRPr="008E5480">
        <w:rPr>
          <w:rStyle w:val="StyleUnderline"/>
        </w:rPr>
        <w:t xml:space="preserve">we should view labor market immigration as a strategic resource that meets labor market needs and supports economic growth and competitiveness — and that must be carefully and responsibly </w:t>
      </w:r>
      <w:r w:rsidRPr="006B76DC">
        <w:rPr>
          <w:rStyle w:val="StyleUnderline"/>
        </w:rPr>
        <w:t>managed. Immigration policies should maximize opportunities to admit workers with needed or valued skills</w:t>
      </w:r>
      <w:r>
        <w:t xml:space="preserve"> — those that best complement the skills of native workers — </w:t>
      </w:r>
      <w:r w:rsidRPr="006B76DC">
        <w:rPr>
          <w:rStyle w:val="StyleUnderline"/>
        </w:rPr>
        <w:t>and should support growing and competitive sectors of the US economy across the skills spectrum. At the same time, foreign labor inflows must not come at the expense of native workers or allow employers to avoid paying proper wages and benefits or offer appropriate working conditions</w:t>
      </w:r>
      <w:r>
        <w:t>.</w:t>
      </w:r>
    </w:p>
    <w:p w:rsidR="00764998" w:rsidRDefault="00764998" w:rsidP="00152112"/>
    <w:p w:rsidR="00764998" w:rsidRDefault="00764998" w:rsidP="00764998">
      <w:pPr>
        <w:pStyle w:val="Heading4"/>
      </w:pPr>
      <w:r>
        <w:t>Making the system purely employer-driven will suppress wages</w:t>
      </w:r>
    </w:p>
    <w:p w:rsidR="00764998" w:rsidRDefault="00764998" w:rsidP="00152112">
      <w:r w:rsidRPr="00764998">
        <w:rPr>
          <w:rStyle w:val="Style13ptBold"/>
        </w:rPr>
        <w:t>Marshall, 9</w:t>
      </w:r>
      <w:r>
        <w:t xml:space="preserve"> – Professor Emeritus of the Audre and Bernard </w:t>
      </w:r>
      <w:proofErr w:type="spellStart"/>
      <w:r>
        <w:t>Rapoport</w:t>
      </w:r>
      <w:proofErr w:type="spellEnd"/>
      <w:r>
        <w:t xml:space="preserve"> Centennial Chair in Economics and Public Affairs at the University of Texas at Austin, and former Secretary of Labor for the Carter Administration (Ray, Immigration for Shared Prosperity, http://www.buildingtrades.org/BCTD/media/Documents/Newsroom/Policy%20Statements/Marshal-Report-Immigration_Reform_Final.pdf)  FWAC = Foreign Worker Adjustment Commission</w:t>
      </w:r>
    </w:p>
    <w:p w:rsidR="00764998" w:rsidRDefault="00764998" w:rsidP="00152112">
      <w:r>
        <w:t>Objections to an independent foreign worker adjustment commission include:</w:t>
      </w:r>
    </w:p>
    <w:p w:rsidR="00764998" w:rsidRDefault="00764998" w:rsidP="00152112">
      <w:r>
        <w:t xml:space="preserve">1. </w:t>
      </w:r>
      <w:r w:rsidRPr="00181815">
        <w:rPr>
          <w:rStyle w:val="StyleUnderline"/>
        </w:rPr>
        <w:t>Objection: The FWAC would distort labor markets, which should be allowed to adapt foreign labor supplies to employer demand.</w:t>
      </w:r>
      <w:r>
        <w:t xml:space="preserve"> Indeed, according to these critics, employers—not government bureaucrats—are better able to determine labor market needs (Hanson 2007).</w:t>
      </w:r>
    </w:p>
    <w:p w:rsidR="00764998" w:rsidRPr="00913A3B" w:rsidRDefault="00764998" w:rsidP="00152112">
      <w:pPr>
        <w:rPr>
          <w:rStyle w:val="StyleUnderline"/>
        </w:rPr>
      </w:pPr>
      <w:r>
        <w:t xml:space="preserve">Response: </w:t>
      </w:r>
      <w:r w:rsidRPr="00485C92">
        <w:rPr>
          <w:rStyle w:val="Emphasis"/>
        </w:rPr>
        <w:t>To a significant degree, legal and unauthorized foreign labor supplies are now employer-driven, resulting in the suppression of wages, the destruction of labor standards, and growing inequality of wages and incomes.</w:t>
      </w:r>
      <w:r>
        <w:t xml:space="preserve"> As noted earlier, </w:t>
      </w:r>
      <w:r w:rsidRPr="00913A3B">
        <w:rPr>
          <w:rStyle w:val="StyleUnderline"/>
        </w:rPr>
        <w:t>employers often prefer foreign workers whose limited options make them more willing to accept substandard wages and working conditions.</w:t>
      </w:r>
      <w:r w:rsidRPr="00AC7D85">
        <w:t xml:space="preserve"> Comprehensive immigration reform is required to correct these abuses and protect foreign and domestic workers.</w:t>
      </w:r>
    </w:p>
    <w:p w:rsidR="00764998" w:rsidRDefault="00764998" w:rsidP="00152112"/>
    <w:p w:rsidR="00764998" w:rsidRDefault="00764998" w:rsidP="00764998">
      <w:pPr>
        <w:pStyle w:val="Heading4"/>
      </w:pPr>
      <w:r>
        <w:t>Pure market signals would cause US wages to collapse so far they would reflect global levels</w:t>
      </w:r>
    </w:p>
    <w:p w:rsidR="00764998" w:rsidRDefault="00764998" w:rsidP="00152112">
      <w:proofErr w:type="spellStart"/>
      <w:r w:rsidRPr="00764998">
        <w:rPr>
          <w:rStyle w:val="Heading4Char"/>
        </w:rPr>
        <w:t>Borjas</w:t>
      </w:r>
      <w:proofErr w:type="spellEnd"/>
      <w:r w:rsidRPr="00764998">
        <w:rPr>
          <w:rStyle w:val="Heading4Char"/>
        </w:rPr>
        <w:t>, 8</w:t>
      </w:r>
      <w:r>
        <w:t xml:space="preserve"> - </w:t>
      </w:r>
      <w:proofErr w:type="spellStart"/>
      <w:r>
        <w:t>Scrivner</w:t>
      </w:r>
      <w:proofErr w:type="spellEnd"/>
      <w:r>
        <w:t xml:space="preserve"> Professor of Economics and Social Policy at the John F. Kennedy School of Government, Harvard University (George, “The Media’s Immigration Economics: The Definitive Interview with Harvard Economist George </w:t>
      </w:r>
      <w:proofErr w:type="spellStart"/>
      <w:r>
        <w:t>Borjas</w:t>
      </w:r>
      <w:proofErr w:type="spellEnd"/>
      <w:r>
        <w:t xml:space="preserve">,” Interview with Peter </w:t>
      </w:r>
      <w:proofErr w:type="spellStart"/>
      <w:r>
        <w:t>Brimelow</w:t>
      </w:r>
      <w:proofErr w:type="spellEnd"/>
      <w:r>
        <w:t xml:space="preserve">, The Social Contract, </w:t>
      </w:r>
      <w:proofErr w:type="gramStart"/>
      <w:r>
        <w:t>Spring</w:t>
      </w:r>
      <w:proofErr w:type="gramEnd"/>
      <w:r>
        <w:t>, http://www.thesocialcontract.com/artman2/publish/tsc_18_3/tsc_18_3_pb_borjas.shtml)</w:t>
      </w:r>
    </w:p>
    <w:p w:rsidR="00764998" w:rsidRPr="00A8025F" w:rsidRDefault="00764998" w:rsidP="00152112">
      <w:pPr>
        <w:rPr>
          <w:rStyle w:val="StyleUnderline"/>
        </w:rPr>
      </w:pPr>
      <w:proofErr w:type="spellStart"/>
      <w:r>
        <w:t>Brimelow</w:t>
      </w:r>
      <w:proofErr w:type="spellEnd"/>
      <w:r>
        <w:t xml:space="preserve">: But Tamar </w:t>
      </w:r>
      <w:r w:rsidRPr="00A8025F">
        <w:rPr>
          <w:rStyle w:val="StyleUnderline"/>
        </w:rPr>
        <w:t>Jacoby would tell you that we need immigrants, that’s why they’re coming in. She would say the market is telling us we need immigrants.</w:t>
      </w:r>
    </w:p>
    <w:p w:rsidR="00764998" w:rsidRPr="00A8025F" w:rsidRDefault="00764998" w:rsidP="00152112">
      <w:pPr>
        <w:rPr>
          <w:rStyle w:val="StyleUnderline"/>
        </w:rPr>
      </w:pPr>
      <w:proofErr w:type="spellStart"/>
      <w:r w:rsidRPr="00A8025F">
        <w:rPr>
          <w:rStyle w:val="StyleUnderline"/>
        </w:rPr>
        <w:t>Borjas</w:t>
      </w:r>
      <w:proofErr w:type="spellEnd"/>
      <w:r w:rsidRPr="00A8025F">
        <w:rPr>
          <w:rStyle w:val="StyleUnderline"/>
        </w:rPr>
        <w:t xml:space="preserve">: That’s ridiculous. The U.S. has a wage level that is many times higher than that faced by four billion people in the world at least. That means </w:t>
      </w:r>
      <w:r w:rsidRPr="00A8025F">
        <w:rPr>
          <w:rStyle w:val="Emphasis"/>
        </w:rPr>
        <w:t>Jacoby would continue to admit immigrants until the wage in the U.S. is the same as the wage where those 4 billion people live</w:t>
      </w:r>
      <w:r w:rsidRPr="00A8025F">
        <w:rPr>
          <w:rStyle w:val="StyleUnderline"/>
        </w:rPr>
        <w:t>. That’s a completely nonsensical definition of the market.</w:t>
      </w:r>
    </w:p>
    <w:p w:rsidR="00152112" w:rsidRPr="00152112" w:rsidRDefault="00152112" w:rsidP="00152112"/>
    <w:p w:rsidR="00E126B1" w:rsidRDefault="001E1C35" w:rsidP="00E126B1">
      <w:pPr>
        <w:pStyle w:val="Heading3"/>
      </w:pPr>
      <w:r>
        <w:t>AT: Employers Don’t Support</w:t>
      </w:r>
      <w:r w:rsidR="00B929F8">
        <w:t xml:space="preserve"> / Price Barriers Too High</w:t>
      </w:r>
    </w:p>
    <w:p w:rsidR="00E126B1" w:rsidRDefault="00E126B1" w:rsidP="00E126B1"/>
    <w:p w:rsidR="00E126B1" w:rsidRDefault="008C0A26" w:rsidP="00E126B1">
      <w:pPr>
        <w:pStyle w:val="Heading4"/>
      </w:pPr>
      <w:r>
        <w:t>A trade</w:t>
      </w:r>
      <w:r w:rsidR="00761F8E">
        <w:t xml:space="preserve">able market will make employers, including small businesses, </w:t>
      </w:r>
      <w:r>
        <w:t>more willing to participate in it</w:t>
      </w:r>
    </w:p>
    <w:p w:rsidR="00E126B1" w:rsidRDefault="00E126B1" w:rsidP="00E126B1">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17" w:history="1">
        <w:r w:rsidRPr="00CD4FB4">
          <w:rPr>
            <w:rStyle w:val="Hyperlink"/>
          </w:rPr>
          <w:t>https://wol.iza.org/uploads/articles/202/pdfs/should-countries-auction-immigrant-visas.pdf</w:t>
        </w:r>
      </w:hyperlink>
      <w:r>
        <w:t>, accessed on 6/12/18, JMP)</w:t>
      </w:r>
    </w:p>
    <w:p w:rsidR="00E126B1" w:rsidRDefault="00E126B1" w:rsidP="00E126B1">
      <w:r>
        <w:t>Paying for visas and setting up resale markets</w:t>
      </w:r>
    </w:p>
    <w:p w:rsidR="00E126B1" w:rsidRDefault="00E126B1" w:rsidP="00E126B1">
      <w:r w:rsidRPr="001C6434">
        <w:rPr>
          <w:rStyle w:val="StyleUnderline"/>
        </w:rPr>
        <w:t>One concern about auctioning visas directly to immigrants is their ability to pay.</w:t>
      </w:r>
      <w:r>
        <w:t xml:space="preserve"> Many potential immigrants whose income gains would be expected to exceed the price of a visa might be unable to pay upfront for a visa, and they might not be able to borrow enough to pay for a visa because of limited credit markets in their home country. </w:t>
      </w:r>
      <w:r w:rsidRPr="001C6434">
        <w:rPr>
          <w:rStyle w:val="StyleUnderline"/>
        </w:rPr>
        <w:t>Auctioning permits to employers would avoid this concern. Alternatively, the government could offer loans to auction winners</w:t>
      </w:r>
      <w:r>
        <w:t>, who might be required to make a down payment. Winners would then repay the loans over time, perhaps when they file their taxes each year.</w:t>
      </w:r>
    </w:p>
    <w:p w:rsidR="00E126B1" w:rsidRDefault="00E126B1" w:rsidP="00E126B1">
      <w:r w:rsidRPr="001C6434">
        <w:rPr>
          <w:rStyle w:val="StyleUnderline"/>
        </w:rPr>
        <w:t xml:space="preserve">Having a resale market is critical to the success of visa auctions, particularly if permits to hire foreign workers are auctioned to </w:t>
      </w:r>
      <w:r w:rsidRPr="008C0A26">
        <w:rPr>
          <w:rStyle w:val="StyleUnderline"/>
        </w:rPr>
        <w:t xml:space="preserve">employers. The government could run an electronic resale, or secondary, market where employers who hold valid permits can post them for sale. </w:t>
      </w:r>
      <w:r w:rsidRPr="00A12522">
        <w:rPr>
          <w:rStyle w:val="Emphasis"/>
        </w:rPr>
        <w:t>Tradable permits make employers more willing to participate in auctions by reducing their risk of holding a permit they no longer need.</w:t>
      </w:r>
      <w:r>
        <w:t xml:space="preserve"> </w:t>
      </w:r>
      <w:r w:rsidRPr="00A12522">
        <w:rPr>
          <w:rStyle w:val="StyleUnderline"/>
        </w:rPr>
        <w:t>A resale market also allows employers to buy a permit later if they did not bid high enough in an auction or did not participate in an auction at all but later want to hire a foreign worker.</w:t>
      </w:r>
      <w:r>
        <w:t xml:space="preserve"> </w:t>
      </w:r>
      <w:r w:rsidRPr="00A12522">
        <w:rPr>
          <w:rStyle w:val="Emphasis"/>
        </w:rPr>
        <w:t>Small businesses, in particular, might find a resale market more accessible than an auction.</w:t>
      </w:r>
    </w:p>
    <w:p w:rsidR="00E126B1" w:rsidRDefault="00E126B1" w:rsidP="00E126B1"/>
    <w:p w:rsidR="00E51A35" w:rsidRDefault="00E51A35" w:rsidP="00045075">
      <w:pPr>
        <w:pStyle w:val="Heading4"/>
      </w:pPr>
      <w:r>
        <w:t>Employers will participate – winners will pay the price of the lowest filled bid and the existence of a resale market minimizes risk</w:t>
      </w:r>
    </w:p>
    <w:p w:rsidR="00E51A35" w:rsidRDefault="00E51A35" w:rsidP="00E126B1">
      <w:proofErr w:type="spellStart"/>
      <w:r w:rsidRPr="00045075">
        <w:rPr>
          <w:rStyle w:val="Style13ptBold"/>
        </w:rPr>
        <w:t>Orrenius</w:t>
      </w:r>
      <w:proofErr w:type="spellEnd"/>
      <w:r w:rsidRPr="00045075">
        <w:rPr>
          <w:rStyle w:val="Style13ptBold"/>
        </w:rPr>
        <w:t xml:space="preserve"> and </w:t>
      </w:r>
      <w:proofErr w:type="spellStart"/>
      <w:r w:rsidRPr="00045075">
        <w:rPr>
          <w:rStyle w:val="Style13ptBold"/>
        </w:rPr>
        <w:t>Zavodny</w:t>
      </w:r>
      <w:proofErr w:type="spellEnd"/>
      <w:r w:rsidRPr="00045075">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85)</w:t>
      </w:r>
    </w:p>
    <w:p w:rsidR="00E51A35" w:rsidRDefault="00E51A35" w:rsidP="00E126B1">
      <w:r>
        <w:t xml:space="preserve">The auction's sealed-bid, single-price format works as follows. Employers submit bids indicating how many permits they would like to purchase and the price they are willing to pay </w:t>
      </w:r>
      <w:proofErr w:type="gramStart"/>
      <w:r>
        <w:t>The</w:t>
      </w:r>
      <w:proofErr w:type="gramEnd"/>
      <w:r>
        <w:t xml:space="preserve"> bids are "sealed," or secret, to reduce possibilities for collusion. Permits are then allocated from highest to lowest price until the total number of permits is filled or the reserve price hit, whichever happens first. </w:t>
      </w:r>
      <w:r w:rsidRPr="00412A2C">
        <w:rPr>
          <w:rStyle w:val="StyleUnderline"/>
        </w:rPr>
        <w:t xml:space="preserve">Winners pay the price of the lowest filled bid, so there is a uniform, or single, price for all permits of the same type sold at a given auction. Most permit holders thus end up paying less than their actual bid. This auction structure helps reduce concerns about the “winner's curse." </w:t>
      </w:r>
      <w:r w:rsidRPr="00412A2C">
        <w:rPr>
          <w:rStyle w:val="Emphasis"/>
        </w:rPr>
        <w:t>The fact that most bidders will pay less than their bid makes them more willing to participate in the auction and to bid their true willingness to pay.</w:t>
      </w:r>
      <w:r>
        <w:t xml:space="preserve">20  As we discuss below, moreover, </w:t>
      </w:r>
      <w:r w:rsidRPr="00412A2C">
        <w:rPr>
          <w:rStyle w:val="Emphasis"/>
        </w:rPr>
        <w:t>the existence of a resale market also reduces bidders' risk, and should increase the number of participants and their willingness to pay</w:t>
      </w:r>
      <w:r>
        <w:t xml:space="preserve">. </w:t>
      </w:r>
    </w:p>
    <w:p w:rsidR="00E51A35" w:rsidRDefault="00E51A35" w:rsidP="00E126B1"/>
    <w:p w:rsidR="00E51A35" w:rsidRDefault="00E51A35" w:rsidP="00EB633A">
      <w:pPr>
        <w:pStyle w:val="Heading4"/>
      </w:pPr>
      <w:r>
        <w:t>Employers will participate – history and set asides allow small firms to buy permits</w:t>
      </w:r>
    </w:p>
    <w:p w:rsidR="00E51A35" w:rsidRDefault="00E51A35" w:rsidP="00E126B1">
      <w:proofErr w:type="spellStart"/>
      <w:r w:rsidRPr="00EB633A">
        <w:rPr>
          <w:rStyle w:val="Style13ptBold"/>
        </w:rPr>
        <w:t>Orrenius</w:t>
      </w:r>
      <w:proofErr w:type="spellEnd"/>
      <w:r w:rsidRPr="00EB633A">
        <w:rPr>
          <w:rStyle w:val="Style13ptBold"/>
        </w:rPr>
        <w:t xml:space="preserve"> and </w:t>
      </w:r>
      <w:proofErr w:type="spellStart"/>
      <w:r w:rsidRPr="00EB633A">
        <w:rPr>
          <w:rStyle w:val="Style13ptBold"/>
        </w:rPr>
        <w:t>Zavodny</w:t>
      </w:r>
      <w:proofErr w:type="spellEnd"/>
      <w:r w:rsidRPr="00EB633A">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85)</w:t>
      </w:r>
    </w:p>
    <w:p w:rsidR="00E51A35" w:rsidRDefault="00E51A35" w:rsidP="00E126B1">
      <w:r w:rsidRPr="0022378E">
        <w:rPr>
          <w:rStyle w:val="StyleUnderline"/>
        </w:rPr>
        <w:t>Auctions should pose few problems for employers, particularly the large firms that currently sponsor</w:t>
      </w:r>
      <w:r>
        <w:t xml:space="preserve"> most H-1B workers and </w:t>
      </w:r>
      <w:r w:rsidRPr="0022378E">
        <w:rPr>
          <w:rStyle w:val="StyleUnderline"/>
        </w:rPr>
        <w:t>employment-based legal permanent residents</w:t>
      </w:r>
      <w:r>
        <w:t xml:space="preserve">. </w:t>
      </w:r>
      <w:r w:rsidRPr="00465F91">
        <w:rPr>
          <w:rStyle w:val="StyleUnderline"/>
        </w:rPr>
        <w:t>The</w:t>
      </w:r>
      <w:r>
        <w:t xml:space="preserve"> </w:t>
      </w:r>
      <w:r w:rsidRPr="00465F91">
        <w:rPr>
          <w:rStyle w:val="Emphasis"/>
        </w:rPr>
        <w:t>U</w:t>
      </w:r>
      <w:r>
        <w:t xml:space="preserve">nited </w:t>
      </w:r>
      <w:r w:rsidRPr="00465F91">
        <w:rPr>
          <w:rStyle w:val="Emphasis"/>
        </w:rPr>
        <w:t>S</w:t>
      </w:r>
      <w:r>
        <w:t xml:space="preserve">tates </w:t>
      </w:r>
      <w:r w:rsidRPr="00465F91">
        <w:rPr>
          <w:rStyle w:val="StyleUnderline"/>
        </w:rPr>
        <w:t xml:space="preserve">has well-established, successful auction markets for the wireless spectrum, offshore oil leases, and Treasury securities, among others, so </w:t>
      </w:r>
      <w:r w:rsidRPr="00465F91">
        <w:rPr>
          <w:rStyle w:val="Emphasis"/>
        </w:rPr>
        <w:t>many businesses are familiar with auctions</w:t>
      </w:r>
      <w:r>
        <w:t xml:space="preserve">. </w:t>
      </w:r>
      <w:r w:rsidRPr="008D1BDC">
        <w:rPr>
          <w:rStyle w:val="StyleUnderline"/>
        </w:rPr>
        <w:t>If there is concern that the auction format would unfairly privilege larger firms over smaller firms, a set proportion or number of permits could be held back for small firms</w:t>
      </w:r>
      <w:r>
        <w:t xml:space="preserve"> (as measured by the number of employees or sales volume) </w:t>
      </w:r>
      <w:r w:rsidRPr="00437153">
        <w:rPr>
          <w:rStyle w:val="StyleUnderline"/>
        </w:rPr>
        <w:t>and sold at the market-clearing price at the end of an auction.</w:t>
      </w:r>
      <w:r>
        <w:t xml:space="preserve">21 </w:t>
      </w:r>
    </w:p>
    <w:p w:rsidR="00E51A35" w:rsidRDefault="00E51A35" w:rsidP="00E126B1"/>
    <w:p w:rsidR="00E51A35" w:rsidRDefault="00E51A35" w:rsidP="00EB633A">
      <w:pPr>
        <w:pStyle w:val="Heading4"/>
      </w:pPr>
      <w:r>
        <w:t>A resale market maximizes employer participation and makes the government more accurate at determining future auction permit numbers</w:t>
      </w:r>
    </w:p>
    <w:p w:rsidR="00E51A35" w:rsidRDefault="00E51A35" w:rsidP="00E126B1">
      <w:proofErr w:type="spellStart"/>
      <w:r w:rsidRPr="00EB633A">
        <w:rPr>
          <w:rStyle w:val="Style13ptBold"/>
        </w:rPr>
        <w:t>Orrenius</w:t>
      </w:r>
      <w:proofErr w:type="spellEnd"/>
      <w:r w:rsidRPr="00EB633A">
        <w:rPr>
          <w:rStyle w:val="Style13ptBold"/>
        </w:rPr>
        <w:t xml:space="preserve"> and </w:t>
      </w:r>
      <w:proofErr w:type="spellStart"/>
      <w:r w:rsidRPr="00EB633A">
        <w:rPr>
          <w:rStyle w:val="Style13ptBold"/>
        </w:rPr>
        <w:t>Zavodny</w:t>
      </w:r>
      <w:proofErr w:type="spellEnd"/>
      <w:r w:rsidRPr="00EB633A">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85-86)</w:t>
      </w:r>
    </w:p>
    <w:p w:rsidR="00E51A35" w:rsidRDefault="00E51A35" w:rsidP="00E126B1">
      <w:r>
        <w:t xml:space="preserve">Having a resale market for permits is important. </w:t>
      </w:r>
      <w:r w:rsidRPr="00C111B9">
        <w:rPr>
          <w:rStyle w:val="StyleUnderline"/>
        </w:rPr>
        <w:t>Employers will be more willing to purchase permits if they know they can resell the permits before expiration if no longer needed.</w:t>
      </w:r>
      <w:r>
        <w:t xml:space="preserve"> </w:t>
      </w:r>
      <w:r w:rsidRPr="00C111B9">
        <w:rPr>
          <w:rStyle w:val="StyleUnderline"/>
        </w:rPr>
        <w:t>The</w:t>
      </w:r>
      <w:r>
        <w:t xml:space="preserve"> federal </w:t>
      </w:r>
      <w:r w:rsidRPr="00C111B9">
        <w:rPr>
          <w:rStyle w:val="StyleUnderline"/>
        </w:rPr>
        <w:t>government could run an electronic resale market, where permit holders could specify prices at which they were willing to sell or potential buyers could indicate their prices at which they were willing to buy.</w:t>
      </w:r>
      <w:r>
        <w:t xml:space="preserve"> </w:t>
      </w:r>
      <w:r w:rsidRPr="008F07CE">
        <w:rPr>
          <w:rStyle w:val="StyleUnderline"/>
        </w:rPr>
        <w:t>Managing the resale market itself</w:t>
      </w:r>
      <w:r>
        <w:t xml:space="preserve"> (as opposed to having an independent market) </w:t>
      </w:r>
      <w:r w:rsidRPr="00806B71">
        <w:rPr>
          <w:rStyle w:val="StyleUnderline"/>
        </w:rPr>
        <w:t>makes it easier for the federal government to keep track of who holds permits and what the resale prices are</w:t>
      </w:r>
      <w:r>
        <w:t xml:space="preserve">. As noted above, </w:t>
      </w:r>
      <w:r w:rsidRPr="00EB34A0">
        <w:rPr>
          <w:rStyle w:val="StyleUnderline"/>
        </w:rPr>
        <w:t>the resale market provides valuable information to the government or an independent agency for use in designing future auctions</w:t>
      </w:r>
      <w:r>
        <w:t xml:space="preserve">. </w:t>
      </w:r>
    </w:p>
    <w:p w:rsidR="00E51A35" w:rsidRDefault="00E51A35" w:rsidP="00E126B1"/>
    <w:p w:rsidR="009509B5" w:rsidRDefault="009509B5" w:rsidP="009509B5">
      <w:pPr>
        <w:pStyle w:val="Heading3"/>
      </w:pPr>
      <w:r>
        <w:t>AT: Auctions Can’t React Quickly Enough to the Labor Market</w:t>
      </w:r>
    </w:p>
    <w:p w:rsidR="009509B5" w:rsidRDefault="009509B5" w:rsidP="00E126B1"/>
    <w:p w:rsidR="009509B5" w:rsidRDefault="009509B5" w:rsidP="009509B5">
      <w:pPr>
        <w:pStyle w:val="Heading4"/>
      </w:pPr>
      <w:r>
        <w:t>Quarterly auctions maximize labor market responsiveness</w:t>
      </w:r>
    </w:p>
    <w:p w:rsidR="009509B5" w:rsidRDefault="009509B5" w:rsidP="00E126B1">
      <w:proofErr w:type="spellStart"/>
      <w:r w:rsidRPr="009509B5">
        <w:rPr>
          <w:rStyle w:val="Style13ptBold"/>
        </w:rPr>
        <w:t>Orrenius</w:t>
      </w:r>
      <w:proofErr w:type="spellEnd"/>
      <w:r w:rsidRPr="009509B5">
        <w:rPr>
          <w:rStyle w:val="Style13ptBold"/>
        </w:rPr>
        <w:t xml:space="preserve"> and </w:t>
      </w:r>
      <w:proofErr w:type="spellStart"/>
      <w:r w:rsidRPr="009509B5">
        <w:rPr>
          <w:rStyle w:val="Style13ptBold"/>
        </w:rPr>
        <w:t>Zavodny</w:t>
      </w:r>
      <w:proofErr w:type="spellEnd"/>
      <w:r w:rsidRPr="009509B5">
        <w:rPr>
          <w:rStyle w:val="Style13ptBold"/>
        </w:rPr>
        <w:t>, 10</w:t>
      </w:r>
      <w:r>
        <w:t xml:space="preserve"> - *research officer and senior economist at the Federal Reserve Bank of Dallas AND **professor of economics at Agnes Scott College (Pia and Madeline, Beside the Golden Door: U.S. Immigration Reform in a New </w:t>
      </w:r>
      <w:r w:rsidR="00664C13">
        <w:t>Era of Globalization, p. 84-85)</w:t>
      </w:r>
    </w:p>
    <w:p w:rsidR="009509B5" w:rsidRDefault="009509B5" w:rsidP="00E126B1">
      <w:r>
        <w:t xml:space="preserve">Plan: Auctions are structured as a sealed-bid, single-price format, much like auctions for Treasury securities. The federal government creates or encourages a resale market in permits. </w:t>
      </w:r>
    </w:p>
    <w:p w:rsidR="009509B5" w:rsidRDefault="009509B5" w:rsidP="00E126B1">
      <w:r w:rsidRPr="00532B56">
        <w:rPr>
          <w:rStyle w:val="StyleUnderline"/>
        </w:rPr>
        <w:t xml:space="preserve">The federal government will hold auctions for new permits quarterly or semiannually.  </w:t>
      </w:r>
      <w:r w:rsidRPr="00532B56">
        <w:rPr>
          <w:rStyle w:val="Emphasis"/>
        </w:rPr>
        <w:t>Frequent auctions are preferable, since they allow the number of permits and their prices to respond more quickly to economic conditions.</w:t>
      </w:r>
      <w:r>
        <w:t xml:space="preserve"> As permits expire, they will either be auctioned off again or "retired" from the market if demand is relatively low. The government can increase the number of permits simply by making more permits available for sale at a given reserve price (or by lowering the reserve price for a given number of permits if the reserve price is binding) </w:t>
      </w:r>
    </w:p>
    <w:p w:rsidR="009509B5" w:rsidRDefault="009509B5" w:rsidP="00E126B1"/>
    <w:p w:rsidR="00405A05" w:rsidRDefault="00405A05" w:rsidP="00405A05">
      <w:pPr>
        <w:pStyle w:val="Heading3"/>
      </w:pPr>
      <w:r>
        <w:t>AT: Auction Only Admits Immigrants with Short term Value</w:t>
      </w:r>
    </w:p>
    <w:p w:rsidR="00405A05" w:rsidRDefault="00405A05" w:rsidP="00405A05"/>
    <w:p w:rsidR="00405A05" w:rsidRPr="0084179E" w:rsidRDefault="00405A05" w:rsidP="00405A05">
      <w:pPr>
        <w:pStyle w:val="Heading4"/>
      </w:pPr>
      <w:r>
        <w:t xml:space="preserve">This isn’t unique to </w:t>
      </w:r>
      <w:r w:rsidR="00731D5D">
        <w:t xml:space="preserve">an </w:t>
      </w:r>
      <w:r>
        <w:t>auction --- applies to the plan too</w:t>
      </w:r>
    </w:p>
    <w:p w:rsidR="00405A05" w:rsidRDefault="00405A05" w:rsidP="00405A05">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18" w:history="1">
        <w:r w:rsidRPr="00CD4FB4">
          <w:rPr>
            <w:rStyle w:val="Hyperlink"/>
          </w:rPr>
          <w:t>https://wol.iza.org/uploads/articles/202/pdfs/should-countries-auction-immigrant-visas.pdf</w:t>
        </w:r>
      </w:hyperlink>
      <w:r>
        <w:t>, accessed on 6/12/18, JMP)</w:t>
      </w:r>
    </w:p>
    <w:p w:rsidR="00405A05" w:rsidRDefault="00405A05" w:rsidP="00405A05">
      <w:r w:rsidRPr="00A03F18">
        <w:rPr>
          <w:rStyle w:val="StyleUnderline"/>
        </w:rPr>
        <w:t xml:space="preserve">Auctions of employment-based visas should admit the workers who are the most highly valued in the labor market at the time of the auction, but those workers may not be the most highly valued in the future. </w:t>
      </w:r>
      <w:r>
        <w:t xml:space="preserve">For example, computer programmers or their employers might be willing to pay the most for visas during an information technology boom, but those workers might become unemployed during an information technology bust. Governments might want to auction only temporary visas, not permanent ones. However, </w:t>
      </w:r>
      <w:r w:rsidRPr="00A03F18">
        <w:rPr>
          <w:rStyle w:val="StyleUnderline"/>
        </w:rPr>
        <w:t>the same concern applies to other schemes used to admit immigrants; the skills in demand today may not be in demand in the future</w:t>
      </w:r>
      <w:r>
        <w:t>.</w:t>
      </w:r>
    </w:p>
    <w:p w:rsidR="00405A05" w:rsidRDefault="00405A05" w:rsidP="00E126B1"/>
    <w:p w:rsidR="00340DB7" w:rsidRDefault="00340DB7" w:rsidP="003055DA">
      <w:pPr>
        <w:pStyle w:val="Heading3"/>
      </w:pPr>
      <w:r>
        <w:t xml:space="preserve">AT: Auctions </w:t>
      </w:r>
      <w:r w:rsidR="003055DA">
        <w:t>Remove All Eligibility Criteria</w:t>
      </w:r>
    </w:p>
    <w:p w:rsidR="00340DB7" w:rsidRDefault="00340DB7" w:rsidP="00E126B1"/>
    <w:p w:rsidR="00340DB7" w:rsidRDefault="00340DB7" w:rsidP="00FE0F1E">
      <w:pPr>
        <w:pStyle w:val="Heading4"/>
      </w:pPr>
      <w:r>
        <w:t>Auctioning doesn’t change eligibility criteria unless we specify</w:t>
      </w:r>
    </w:p>
    <w:p w:rsidR="00340DB7" w:rsidRDefault="00340DB7" w:rsidP="00E126B1">
      <w:r w:rsidRPr="00FE0F1E">
        <w:rPr>
          <w:rStyle w:val="Style13ptBold"/>
        </w:rPr>
        <w:t>SCHUCK ‘8</w:t>
      </w:r>
      <w:r>
        <w:t xml:space="preserve"> – Professor of Law, Yale University (PETER H., </w:t>
      </w:r>
      <w:proofErr w:type="gramStart"/>
      <w:r>
        <w:t>Fall</w:t>
      </w:r>
      <w:proofErr w:type="gramEnd"/>
      <w:r>
        <w:t xml:space="preserve">, “2008 EDITORS' SYMPOSIUM: THEMORALITY OF IMMIGRATION POLICY”, 45 San Diego L. Rev. 865, Lexis Law, </w:t>
      </w:r>
      <w:proofErr w:type="spellStart"/>
      <w:r>
        <w:t>dheidt</w:t>
      </w:r>
      <w:proofErr w:type="spellEnd"/>
      <w:r>
        <w:t>)</w:t>
      </w:r>
    </w:p>
    <w:p w:rsidR="00340DB7" w:rsidRDefault="00340DB7" w:rsidP="00E126B1">
      <w:r>
        <w:t xml:space="preserve">No convincing conception of justice demands that this precious windfall should be distributed, as under the current system, to eligible aliens on a first-come, first-served basis rather than by willingness to pay for it at an auction - I will discuss the ability-to-pay consideration in a moment. Still less is there any justification for distributing 50,000 of these valuable visas by lottery, which is how the so-called "diversity" visa program works. </w:t>
      </w:r>
      <w:proofErr w:type="gramStart"/>
      <w:r>
        <w:t>n94</w:t>
      </w:r>
      <w:proofErr w:type="gramEnd"/>
      <w:r>
        <w:t xml:space="preserve"> No other country allocates its visas by lottery. </w:t>
      </w:r>
      <w:proofErr w:type="gramStart"/>
      <w:r>
        <w:t>n95</w:t>
      </w:r>
      <w:proofErr w:type="gramEnd"/>
      <w:r>
        <w:t xml:space="preserve"> Instead, </w:t>
      </w:r>
      <w:r w:rsidRPr="00C31970">
        <w:t>those relatively few countries that accept permanent immigrants distribute their visas on the basis of national interest criteria, usually economic or ethnic. I put humanitarian admissions to one side here.</w:t>
      </w:r>
    </w:p>
    <w:p w:rsidR="00340DB7" w:rsidRDefault="00340DB7" w:rsidP="00E126B1">
      <w:r>
        <w:t xml:space="preserve">Suppose, then, that the government decided to auction off some subset of its visa quotas to the highest eligible bidder. The most compelling case for this approach clearly is employment-based visas, where the would-be employer now petitions, at significant cost, to import certain workers who possess or can readily acquire the skills needed by the firm. </w:t>
      </w:r>
      <w:r w:rsidRPr="007B6503">
        <w:rPr>
          <w:rStyle w:val="StyleUnderline"/>
        </w:rPr>
        <w:t xml:space="preserve">The government would specify the criteria that bidders, for example firms that wish to employ immigrants, or perhaps the immigrants themselves, must satisfy in terms of job skills, language competency, years spent on a visa waiting list, or other desiderata, and then allow all </w:t>
      </w:r>
      <w:proofErr w:type="spellStart"/>
      <w:r w:rsidRPr="007B6503">
        <w:rPr>
          <w:rStyle w:val="StyleUnderline"/>
        </w:rPr>
        <w:t>eligibles</w:t>
      </w:r>
      <w:proofErr w:type="spellEnd"/>
      <w:r w:rsidRPr="007B6503">
        <w:rPr>
          <w:rStyle w:val="StyleUnderline"/>
        </w:rPr>
        <w:t xml:space="preserve"> to bid for the available visas - </w:t>
      </w:r>
      <w:r w:rsidRPr="007B6503">
        <w:rPr>
          <w:rStyle w:val="Emphasis"/>
        </w:rPr>
        <w:t>subject, of course, to the usual grounds of excludability applicable to all intending immigrants</w:t>
      </w:r>
      <w:r w:rsidRPr="007B6503">
        <w:rPr>
          <w:rStyle w:val="StyleUnderline"/>
        </w:rPr>
        <w:t>.</w:t>
      </w:r>
      <w:r>
        <w:t xml:space="preserve"> In an auction, the enormous surplus value of a visa - its value in excess of the bidder's opportunity cost - would be captured not by the immigrant but by the government, which could then use the surplus to upgrade American workers' job skills or for other social purposes. </w:t>
      </w:r>
      <w:r w:rsidRPr="003B581A">
        <w:t>It seems likely that these visas would be won by the most productive workers whose labor most helps the U.S. economy, as they would find it easiest to finance their bids.</w:t>
      </w:r>
      <w:r>
        <w:t xml:space="preserve"> These arguments, moreover, are by no means confined to allocating permanent employment-based visas. Indeed, an auction might be </w:t>
      </w:r>
      <w:proofErr w:type="gramStart"/>
      <w:r>
        <w:t>even  [</w:t>
      </w:r>
      <w:proofErr w:type="gramEnd"/>
      <w:r>
        <w:t>*894]  more desirable for temporary work visas, where time is of the essence and the number of visas has been severely limited. n96</w:t>
      </w:r>
    </w:p>
    <w:p w:rsidR="00340DB7" w:rsidRDefault="00340DB7" w:rsidP="00E126B1"/>
    <w:p w:rsidR="00532B56" w:rsidRDefault="00532B56" w:rsidP="00532B56">
      <w:pPr>
        <w:pStyle w:val="Heading3"/>
      </w:pPr>
      <w:r>
        <w:t>AT: Employer Collusion</w:t>
      </w:r>
    </w:p>
    <w:p w:rsidR="00532B56" w:rsidRDefault="00532B56" w:rsidP="00E126B1"/>
    <w:p w:rsidR="00532B56" w:rsidRDefault="00532B56" w:rsidP="00532B56">
      <w:pPr>
        <w:pStyle w:val="Heading4"/>
      </w:pPr>
      <w:r>
        <w:t>Sealed bid auctions decrease the risk of collusion</w:t>
      </w:r>
    </w:p>
    <w:p w:rsidR="00532B56" w:rsidRDefault="00532B56" w:rsidP="00E126B1">
      <w:proofErr w:type="spellStart"/>
      <w:r w:rsidRPr="00532B56">
        <w:rPr>
          <w:rStyle w:val="Style13ptBold"/>
        </w:rPr>
        <w:t>Orrenius</w:t>
      </w:r>
      <w:proofErr w:type="spellEnd"/>
      <w:r w:rsidRPr="00532B56">
        <w:rPr>
          <w:rStyle w:val="Style13ptBold"/>
        </w:rPr>
        <w:t xml:space="preserve"> and </w:t>
      </w:r>
      <w:proofErr w:type="spellStart"/>
      <w:r w:rsidRPr="00532B56">
        <w:rPr>
          <w:rStyle w:val="Style13ptBold"/>
        </w:rPr>
        <w:t>Zavodny</w:t>
      </w:r>
      <w:proofErr w:type="spellEnd"/>
      <w:r w:rsidRPr="00532B56">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85)</w:t>
      </w:r>
    </w:p>
    <w:p w:rsidR="00532B56" w:rsidRDefault="00532B56" w:rsidP="00E126B1">
      <w:r w:rsidRPr="00532B56">
        <w:rPr>
          <w:rStyle w:val="StyleUnderline"/>
        </w:rPr>
        <w:t xml:space="preserve">The auction's sealed-bid, single-price format works as follows. Employers submit bids indicating how many permits they would like to purchase and the price they are willing to pay </w:t>
      </w:r>
      <w:proofErr w:type="gramStart"/>
      <w:r w:rsidRPr="00532B56">
        <w:rPr>
          <w:rStyle w:val="Emphasis"/>
        </w:rPr>
        <w:t>The</w:t>
      </w:r>
      <w:proofErr w:type="gramEnd"/>
      <w:r w:rsidRPr="00532B56">
        <w:rPr>
          <w:rStyle w:val="Emphasis"/>
        </w:rPr>
        <w:t xml:space="preserve"> bids are "sealed," or secret, to reduce possibilities for collusion.</w:t>
      </w:r>
      <w:r>
        <w:t xml:space="preserve"> Permits are then allocated from highest to lowest price until the total number of permits is filled or the reserve price hit, whichever happens first. Winners pay the price of the lowest filled bid, so there is a uniform, or single, price for all permits of the same type sold at a given auction. Most permit holders thus end up paying less than their actual bid. This auction structure helps reduce concerns about the “winner's curse." The fact that most bidders will pay less than their bid makes them more willing to participate in the auction and to bid their true willingness to pay.20  As we discuss below, moreover, the existence of a resale market also reduces bidders' risk, and should increase the number of participants and their willingness to pay. </w:t>
      </w:r>
    </w:p>
    <w:p w:rsidR="00532B56" w:rsidRDefault="00532B56" w:rsidP="00E126B1"/>
    <w:p w:rsidR="00AD2C02" w:rsidRDefault="00AD2C02" w:rsidP="00AD2C02">
      <w:pPr>
        <w:pStyle w:val="Heading3"/>
      </w:pPr>
      <w:r>
        <w:t>AT: Auction Won’t Guarantee Low-Skilled Workers</w:t>
      </w:r>
    </w:p>
    <w:p w:rsidR="00DB5DF2" w:rsidRDefault="00DB5DF2" w:rsidP="00DB5DF2"/>
    <w:p w:rsidR="00DB5DF2" w:rsidRPr="00DB5DF2" w:rsidRDefault="00DB5DF2" w:rsidP="00DB5DF2">
      <w:pPr>
        <w:pStyle w:val="Heading4"/>
      </w:pPr>
      <w:r>
        <w:t>Separate auctions could be created for certain categories</w:t>
      </w:r>
    </w:p>
    <w:p w:rsidR="00AD2C02" w:rsidRDefault="00AD2C02" w:rsidP="00AD2C02">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19" w:history="1">
        <w:r w:rsidRPr="00CD4FB4">
          <w:rPr>
            <w:rStyle w:val="Hyperlink"/>
          </w:rPr>
          <w:t>https://wol.iza.org/uploads/articles/202/pdfs/should-countries-auction-immigrant-visas.pdf</w:t>
        </w:r>
      </w:hyperlink>
      <w:r>
        <w:t>, accessed on 6/12/18, JMP)</w:t>
      </w:r>
    </w:p>
    <w:p w:rsidR="00AD2C02" w:rsidRDefault="00AD2C02" w:rsidP="00AD2C02">
      <w:r w:rsidRPr="00126E9A">
        <w:rPr>
          <w:rStyle w:val="StyleUnderline"/>
        </w:rPr>
        <w:t xml:space="preserve">An auction system might lead to a decline in the number of workers in relatively low-paying fields. Separate auctions could be created for certain categories of </w:t>
      </w:r>
      <w:r w:rsidRPr="00F37F03">
        <w:rPr>
          <w:rStyle w:val="StyleUnderline"/>
        </w:rPr>
        <w:t>workers to ensure that low-skilled workers are able to immigrate, but the workers with the skills most in demand within those categories would still be the ones with the greatest willingness to pay for a visa.</w:t>
      </w:r>
      <w:r>
        <w:t xml:space="preserve"> There is no obvious optimal set or number of categories for which to run visa auctions. Indeed, creating categories voids the simplicity and market-based nature of a visa auction scheme.</w:t>
      </w:r>
    </w:p>
    <w:p w:rsidR="00AD2C02" w:rsidRPr="00E126B1" w:rsidRDefault="00AD2C02" w:rsidP="00E126B1"/>
    <w:p w:rsidR="00400AC7" w:rsidRDefault="001A0374" w:rsidP="001A0374">
      <w:pPr>
        <w:pStyle w:val="Heading3"/>
      </w:pPr>
      <w:r>
        <w:t>AT: No Empirical Success</w:t>
      </w:r>
    </w:p>
    <w:p w:rsidR="001A0374" w:rsidRDefault="001A0374" w:rsidP="001A0374"/>
    <w:p w:rsidR="001A0374" w:rsidRDefault="001A0374" w:rsidP="001A0374">
      <w:pPr>
        <w:pStyle w:val="Heading4"/>
      </w:pPr>
      <w:r>
        <w:t>Auctions empirically successful in other areas</w:t>
      </w:r>
    </w:p>
    <w:p w:rsidR="001A0374" w:rsidRDefault="001A0374" w:rsidP="001A0374">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20" w:history="1">
        <w:r w:rsidRPr="00CD4FB4">
          <w:rPr>
            <w:rStyle w:val="Hyperlink"/>
          </w:rPr>
          <w:t>https://wol.iza.org/uploads/articles/202/pdfs/should-countries-auction-immigrant-visas.pdf</w:t>
        </w:r>
      </w:hyperlink>
      <w:r>
        <w:t>, accessed on 6/12/18, JMP)</w:t>
      </w:r>
    </w:p>
    <w:p w:rsidR="001A0374" w:rsidRDefault="001A0374" w:rsidP="001A0374">
      <w:r>
        <w:t>DISCUSSION OF PROS AND CONS</w:t>
      </w:r>
    </w:p>
    <w:p w:rsidR="001A0374" w:rsidRDefault="001A0374" w:rsidP="001A0374">
      <w:r>
        <w:t>How visa auctions would work</w:t>
      </w:r>
    </w:p>
    <w:p w:rsidR="001A0374" w:rsidRDefault="001A0374" w:rsidP="001A0374">
      <w:r>
        <w:t>Visa auctions would allocate a specified number of visas to the highest bidders. The number of visas could be determined by the government or by an independent commission. Visa auctions could take several different forms. Potential immigrants themselves could bid for visas, or employers could bid for permits that allow them to hire foreign workers, who would then receive visas. Visas and permits could be temporary or permanent; even the right to citizenship could, in theory, be auctioned. Separate auctions could be held for different categories of immigrants, such as for different education or skill groups or for year-round versus seasonal workers [2].</w:t>
      </w:r>
    </w:p>
    <w:p w:rsidR="001A0374" w:rsidRDefault="001A0374" w:rsidP="001A0374">
      <w:r>
        <w:t>There are multiple ways to conduct an auction. A sealed-bid, single-price format might be the best option for a visa auction. Bidders would submit secret bids, and visas or permits would then be allocated from highest to lowest bid until the quota has been met. Winners would pay the price of the lowest accepted bid. In economics, this type of auction is often called a “</w:t>
      </w:r>
      <w:proofErr w:type="spellStart"/>
      <w:r>
        <w:t>Vickrey</w:t>
      </w:r>
      <w:proofErr w:type="spellEnd"/>
      <w:r>
        <w:t xml:space="preserve"> auction.” This structure would help reduce concerns about the “winner’s curse,” or paying too much. It would also make more people willing to participate in the auction and bid their true willingness to pay.</w:t>
      </w:r>
    </w:p>
    <w:p w:rsidR="001A0374" w:rsidRDefault="001A0374" w:rsidP="001A0374">
      <w:r w:rsidRPr="001C2140">
        <w:rPr>
          <w:rStyle w:val="Emphasis"/>
        </w:rPr>
        <w:t>There is considerable precedent in other markets for government auctions.</w:t>
      </w:r>
      <w:r w:rsidRPr="001C2140">
        <w:rPr>
          <w:rStyle w:val="StyleUnderline"/>
        </w:rPr>
        <w:t xml:space="preserve"> Governments regularly auction bonds to investors in order to fund deficits. The US Treasury uses a sealed-bid, single-price format to sell trillions of dollars of debt. The US government has also auctioned offshore oil leases, the wireless spectrum, and sulfur dioxide allowances, among others.</w:t>
      </w:r>
      <w:r>
        <w:t xml:space="preserve"> The EU auctions emission permits as part of the EU Emissions Trading System; Iceland, Liechtenstein, and Norway also auction emission permits. </w:t>
      </w:r>
      <w:r w:rsidRPr="00B24BF2">
        <w:rPr>
          <w:rStyle w:val="Emphasis"/>
        </w:rPr>
        <w:t>Many people have experience with auctions thanks to eBay.</w:t>
      </w:r>
    </w:p>
    <w:p w:rsidR="001A0374" w:rsidRPr="001A0374" w:rsidRDefault="001A0374" w:rsidP="001A0374"/>
    <w:p w:rsidR="00494050" w:rsidRDefault="00494050" w:rsidP="00494050">
      <w:pPr>
        <w:pStyle w:val="Heading3"/>
      </w:pPr>
      <w:r>
        <w:t xml:space="preserve">AT: </w:t>
      </w:r>
      <w:r w:rsidR="00A05CE3">
        <w:t xml:space="preserve">Only For </w:t>
      </w:r>
      <w:r>
        <w:t>Temporary Visas</w:t>
      </w:r>
    </w:p>
    <w:p w:rsidR="00494050" w:rsidRDefault="00494050" w:rsidP="00494050"/>
    <w:p w:rsidR="00494050" w:rsidRPr="00F3768D" w:rsidRDefault="00494050" w:rsidP="00494050">
      <w:pPr>
        <w:pStyle w:val="Heading4"/>
      </w:pPr>
      <w:r>
        <w:t xml:space="preserve">Can be used for </w:t>
      </w:r>
      <w:r>
        <w:rPr>
          <w:u w:val="single"/>
        </w:rPr>
        <w:t>permanent</w:t>
      </w:r>
      <w:r>
        <w:t xml:space="preserve"> visas too</w:t>
      </w:r>
    </w:p>
    <w:p w:rsidR="00494050" w:rsidRDefault="00494050" w:rsidP="00494050">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21" w:history="1">
        <w:r w:rsidRPr="00CD4FB4">
          <w:rPr>
            <w:rStyle w:val="Hyperlink"/>
          </w:rPr>
          <w:t>https://wol.iza.org/uploads/articles/202/pdfs/should-countries-auction-immigrant-visas.pdf</w:t>
        </w:r>
      </w:hyperlink>
      <w:r>
        <w:t>, accessed on 6/12/18, JMP)</w:t>
      </w:r>
    </w:p>
    <w:p w:rsidR="00494050" w:rsidRDefault="00494050" w:rsidP="00494050">
      <w:r>
        <w:t>How visa auctions would work</w:t>
      </w:r>
    </w:p>
    <w:p w:rsidR="00494050" w:rsidRDefault="00494050" w:rsidP="00494050">
      <w:r>
        <w:t xml:space="preserve">Visa auctions would allocate a specified number of visas to the highest bidders. The number of visas could be determined by the government or by an independent commission. </w:t>
      </w:r>
      <w:r w:rsidRPr="008C2A2D">
        <w:rPr>
          <w:rStyle w:val="StyleUnderline"/>
        </w:rPr>
        <w:t>Visa auctions could take several different forms.</w:t>
      </w:r>
      <w:r>
        <w:t xml:space="preserve"> Potential immigrants themselves could bid for visas, or employers could bid for permits that allow them to hire foreign workers, who would then receive visas. </w:t>
      </w:r>
      <w:r w:rsidRPr="008C2A2D">
        <w:rPr>
          <w:rStyle w:val="StyleUnderline"/>
        </w:rPr>
        <w:t xml:space="preserve">Visas and permits could be temporary </w:t>
      </w:r>
      <w:r w:rsidRPr="008C2A2D">
        <w:rPr>
          <w:rStyle w:val="Emphasis"/>
        </w:rPr>
        <w:t>or permanent</w:t>
      </w:r>
      <w:r w:rsidRPr="008C2A2D">
        <w:rPr>
          <w:rStyle w:val="StyleUnderline"/>
        </w:rPr>
        <w:t>; even the right to citizenship could, in theory, be auctioned.</w:t>
      </w:r>
      <w:r>
        <w:t xml:space="preserve"> Separate auctions could be held for different categories of immigrants, such as for different education or skill groups or for year-round versus seasonal workers [2].</w:t>
      </w:r>
    </w:p>
    <w:p w:rsidR="00494050" w:rsidRDefault="00494050" w:rsidP="00494050"/>
    <w:p w:rsidR="00226D32" w:rsidRDefault="00226D32" w:rsidP="00226D32">
      <w:pPr>
        <w:pStyle w:val="Heading4"/>
      </w:pPr>
      <w:r>
        <w:t>Could also include a pathway to permanent visas</w:t>
      </w:r>
    </w:p>
    <w:p w:rsidR="00226D32" w:rsidRDefault="00226D32" w:rsidP="00226D32">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22" w:history="1">
        <w:r w:rsidRPr="00CD4FB4">
          <w:rPr>
            <w:rStyle w:val="Hyperlink"/>
          </w:rPr>
          <w:t>https://wol.iza.org/uploads/articles/202/pdfs/should-countries-auction-immigrant-visas.pdf</w:t>
        </w:r>
      </w:hyperlink>
      <w:r>
        <w:t>, accessed on 6/12/18, JMP)</w:t>
      </w:r>
    </w:p>
    <w:p w:rsidR="00226D32" w:rsidRDefault="00226D32" w:rsidP="00226D32">
      <w:r>
        <w:t>Pathway to permanent visas</w:t>
      </w:r>
    </w:p>
    <w:p w:rsidR="00226D32" w:rsidRDefault="00226D32" w:rsidP="00226D32">
      <w:r w:rsidRPr="002D3933">
        <w:rPr>
          <w:rStyle w:val="StyleUnderline"/>
        </w:rPr>
        <w:t>A government that opts to auction temporary work permits to employers could create a pathway toward permanent visas for immigrants who succeed in the labor market. The government could hold a separate auction that immigrants with a temporary visa could enter after a set number of years, or permanent visas could be automatically offered to temporary visa holders who meet certain conditions, such as being employed on a temporary visa for five or ten years.</w:t>
      </w:r>
      <w:r>
        <w:t xml:space="preserve"> Immigrants with permanent visas would not be restricted to working for employers who have a permit to hire a foreign worker. </w:t>
      </w:r>
      <w:r w:rsidRPr="00B44009">
        <w:rPr>
          <w:rStyle w:val="StyleUnderline"/>
        </w:rPr>
        <w:t>Creating a pathway toward permanent residence for immigrants can help avoid creating a persistent underclass of workers who are vulnerable to exploitation by employers who threaten not to renew a worker’s temporary visa.</w:t>
      </w:r>
    </w:p>
    <w:p w:rsidR="00226D32" w:rsidRPr="00494050" w:rsidRDefault="00226D32" w:rsidP="00494050"/>
    <w:p w:rsidR="000C0EE0" w:rsidRDefault="00253901" w:rsidP="00253901">
      <w:pPr>
        <w:pStyle w:val="Heading3"/>
      </w:pPr>
      <w:r>
        <w:t xml:space="preserve">AT: </w:t>
      </w:r>
      <w:r w:rsidR="004442DB">
        <w:t>Immigrants Can’t Afford Auction Prices</w:t>
      </w:r>
    </w:p>
    <w:p w:rsidR="00253901" w:rsidRPr="00253901" w:rsidRDefault="00253901" w:rsidP="00253901"/>
    <w:p w:rsidR="00253901" w:rsidRPr="00F101B5" w:rsidRDefault="00253901" w:rsidP="00253901">
      <w:pPr>
        <w:pStyle w:val="Heading4"/>
      </w:pPr>
      <w:r>
        <w:t xml:space="preserve">CP auctions </w:t>
      </w:r>
      <w:r>
        <w:rPr>
          <w:u w:val="single"/>
        </w:rPr>
        <w:t>work-based</w:t>
      </w:r>
      <w:r>
        <w:t xml:space="preserve"> visas --- </w:t>
      </w:r>
      <w:r w:rsidR="00971C6B">
        <w:t>employers, not immigrants would bid</w:t>
      </w:r>
    </w:p>
    <w:p w:rsidR="00253901" w:rsidRDefault="00253901" w:rsidP="00253901">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23" w:history="1">
        <w:r w:rsidRPr="00CD4FB4">
          <w:rPr>
            <w:rStyle w:val="Hyperlink"/>
          </w:rPr>
          <w:t>https://wol.iza.org/uploads/articles/202/pdfs/should-countries-auction-immigrant-visas.pdf</w:t>
        </w:r>
      </w:hyperlink>
      <w:r>
        <w:t>, accessed on 6/12/18, JMP)</w:t>
      </w:r>
    </w:p>
    <w:p w:rsidR="00253901" w:rsidRDefault="00253901" w:rsidP="00253901">
      <w:r>
        <w:t>AUTHOR’S MAIN MESSAGE</w:t>
      </w:r>
    </w:p>
    <w:p w:rsidR="00253901" w:rsidRPr="00D541A9" w:rsidRDefault="00253901" w:rsidP="00253901">
      <w:pPr>
        <w:rPr>
          <w:rStyle w:val="StyleUnderline"/>
        </w:rPr>
      </w:pPr>
      <w:r w:rsidRPr="00D541A9">
        <w:rPr>
          <w:rStyle w:val="StyleUnderline"/>
        </w:rPr>
        <w:t>Under work-based visa auctions, employers would bid for the right to hire foreign workers, who would then receive a visa.</w:t>
      </w:r>
      <w:r>
        <w:t xml:space="preserve"> Governments that opt to auction such temporary work-based visas should also consider creating a pathway to permanent resident visas for immigrants who succeed in the labor market. </w:t>
      </w:r>
      <w:r w:rsidRPr="00D541A9">
        <w:rPr>
          <w:rStyle w:val="StyleUnderline"/>
        </w:rPr>
        <w:t xml:space="preserve">A resale market in unused or unwanted visas, visa portability across employers, and enforcement are all important components of a successful program to auction visas. </w:t>
      </w:r>
      <w:r w:rsidRPr="00D541A9">
        <w:rPr>
          <w:rStyle w:val="Emphasis"/>
        </w:rPr>
        <w:t>Policymakers who want to boost immigration’s economic contribution should consider auctioning work-based visas rather than auctioning visas directly to immigrants.</w:t>
      </w:r>
    </w:p>
    <w:p w:rsidR="00253901" w:rsidRDefault="00253901" w:rsidP="000C0EE0">
      <w:pPr>
        <w:rPr>
          <w:rFonts w:asciiTheme="minorHAnsi" w:hAnsiTheme="minorHAnsi"/>
        </w:rPr>
      </w:pPr>
    </w:p>
    <w:p w:rsidR="008A00ED" w:rsidRDefault="008A00ED" w:rsidP="008A00ED">
      <w:pPr>
        <w:pStyle w:val="Heading4"/>
      </w:pPr>
      <w:r>
        <w:t>Employers pay the auction price, not the immigrants</w:t>
      </w:r>
    </w:p>
    <w:p w:rsidR="008A00ED" w:rsidRDefault="008A00ED" w:rsidP="000C0EE0">
      <w:pPr>
        <w:rPr>
          <w:rFonts w:asciiTheme="minorHAnsi" w:hAnsiTheme="minorHAnsi"/>
        </w:rPr>
      </w:pPr>
      <w:proofErr w:type="spellStart"/>
      <w:r w:rsidRPr="008A00ED">
        <w:rPr>
          <w:rStyle w:val="Heading4Char"/>
        </w:rPr>
        <w:t>Orrenius</w:t>
      </w:r>
      <w:proofErr w:type="spellEnd"/>
      <w:r w:rsidRPr="008A00ED">
        <w:rPr>
          <w:rStyle w:val="Heading4Char"/>
        </w:rPr>
        <w:t xml:space="preserve"> and </w:t>
      </w:r>
      <w:proofErr w:type="spellStart"/>
      <w:r w:rsidRPr="008A00ED">
        <w:rPr>
          <w:rStyle w:val="Heading4Char"/>
        </w:rPr>
        <w:t>Zavodny</w:t>
      </w:r>
      <w:proofErr w:type="spellEnd"/>
      <w:r w:rsidRPr="008A00ED">
        <w:rPr>
          <w:rStyle w:val="Heading4Char"/>
        </w:rPr>
        <w:t>, 10</w:t>
      </w:r>
      <w:r>
        <w:rPr>
          <w:rFonts w:asciiTheme="minorHAnsi" w:hAnsiTheme="minorHAnsi"/>
        </w:rPr>
        <w:t xml:space="preserve"> - *research officer and senior economist at the Federal Reserve Bank of Dallas AND **professor of economics at Agnes Scott College (Pia and Madeline, Beside the Golden Door: U.S. Immigration Reform in a New Era of Globalization, p. 86)</w:t>
      </w:r>
    </w:p>
    <w:p w:rsidR="008A00ED" w:rsidRDefault="008A00ED" w:rsidP="000C0EE0">
      <w:pPr>
        <w:rPr>
          <w:rFonts w:asciiTheme="minorHAnsi" w:hAnsiTheme="minorHAnsi"/>
        </w:rPr>
      </w:pPr>
      <w:r w:rsidRPr="003C0601">
        <w:t xml:space="preserve">Several economists have suggested that the government auction off visas. Gary Becker, Barry </w:t>
      </w:r>
      <w:proofErr w:type="spellStart"/>
      <w:r w:rsidRPr="003C0601">
        <w:t>Chiswick</w:t>
      </w:r>
      <w:proofErr w:type="spellEnd"/>
      <w:r w:rsidRPr="003C0601">
        <w:t>,</w:t>
      </w:r>
      <w:r>
        <w:rPr>
          <w:rFonts w:asciiTheme="minorHAnsi" w:hAnsiTheme="minorHAnsi"/>
        </w:rPr>
        <w:t xml:space="preserve"> Richard Freeman, Gordon Hanson and Julian Simon are among those who have recommended that the government auction off the right to immigrate to the United States. 22 Some of these </w:t>
      </w:r>
      <w:r w:rsidRPr="003C0601">
        <w:rPr>
          <w:rStyle w:val="StyleUnderline"/>
        </w:rPr>
        <w:t>economists suggested auctioning visas directly to immigrants themselves rather than auctioning permits to hire foreign workers to employers.</w:t>
      </w:r>
      <w:r>
        <w:rPr>
          <w:rFonts w:asciiTheme="minorHAnsi" w:hAnsiTheme="minorHAnsi"/>
        </w:rPr>
        <w:t xml:space="preserve"> The appeal of auctioning off visas directly to would-be immigrants is twofold: maximize revenue by auctioning visas to those who value them most, the immigrants themselves; and permit immigrants to choose where or whether to work within the United States after they acquire a visa. </w:t>
      </w:r>
    </w:p>
    <w:p w:rsidR="008A00ED" w:rsidRDefault="008A00ED" w:rsidP="000C0EE0">
      <w:pPr>
        <w:rPr>
          <w:rFonts w:asciiTheme="minorHAnsi" w:hAnsiTheme="minorHAnsi"/>
        </w:rPr>
      </w:pPr>
      <w:r w:rsidRPr="00B911F2">
        <w:rPr>
          <w:rStyle w:val="Emphasis"/>
        </w:rPr>
        <w:t>The plan developed here instead focuses on auctions to employers.</w:t>
      </w:r>
      <w:r>
        <w:rPr>
          <w:rFonts w:asciiTheme="minorHAnsi" w:hAnsiTheme="minorHAnsi"/>
        </w:rPr>
        <w:t xml:space="preserve"> </w:t>
      </w:r>
      <w:r w:rsidRPr="00B911F2">
        <w:rPr>
          <w:rStyle w:val="StyleUnderline"/>
        </w:rPr>
        <w:t>The benefit of our plan is that employment-based immigration selects the most productive foreign workers, which in tum is most likely to boost economic growth and efficiency</w:t>
      </w:r>
      <w:r>
        <w:rPr>
          <w:rFonts w:asciiTheme="minorHAnsi" w:hAnsiTheme="minorHAnsi"/>
        </w:rPr>
        <w:t xml:space="preserve"> Moreover, </w:t>
      </w:r>
      <w:r w:rsidRPr="00725AC6">
        <w:rPr>
          <w:rStyle w:val="StyleUnderline"/>
        </w:rPr>
        <w:t>auctioning visas directly to immigrants may be untenable. Many potential immigrants face credit constraints and would not be able to borrow the funds to pay for a visa in an auction.</w:t>
      </w:r>
      <w:r>
        <w:rPr>
          <w:rFonts w:asciiTheme="minorHAnsi" w:hAnsiTheme="minorHAnsi"/>
        </w:rPr>
        <w:t xml:space="preserve"> Of course, the government or the private sector could set up programs to lend funds to potential immigrants, but the administrative costs and default rates might be high. </w:t>
      </w:r>
    </w:p>
    <w:p w:rsidR="008A00ED" w:rsidRDefault="008A00ED" w:rsidP="000C0EE0">
      <w:pPr>
        <w:rPr>
          <w:rFonts w:asciiTheme="minorHAnsi" w:hAnsiTheme="minorHAnsi"/>
        </w:rPr>
      </w:pPr>
    </w:p>
    <w:p w:rsidR="008A00ED" w:rsidRDefault="008A00ED" w:rsidP="00F95458">
      <w:pPr>
        <w:pStyle w:val="Heading4"/>
      </w:pPr>
      <w:r>
        <w:t>A visa auction would have the sponsor pay for the visa</w:t>
      </w:r>
    </w:p>
    <w:p w:rsidR="008A00ED" w:rsidRDefault="008A00ED" w:rsidP="000C0EE0">
      <w:pPr>
        <w:rPr>
          <w:rFonts w:asciiTheme="minorHAnsi" w:hAnsiTheme="minorHAnsi"/>
        </w:rPr>
      </w:pPr>
      <w:r w:rsidRPr="00F95458">
        <w:rPr>
          <w:rStyle w:val="Style13ptBold"/>
        </w:rPr>
        <w:t>Kane, 7</w:t>
      </w:r>
      <w:r>
        <w:rPr>
          <w:rFonts w:asciiTheme="minorHAnsi" w:hAnsiTheme="minorHAnsi"/>
        </w:rPr>
        <w:t xml:space="preserve"> - Director of the Center for International Trade and Economics at The Heritage Foundation (Tim, “Sponsorship: The Key to a Temporary Worker Program,” 2/27</w:t>
      </w:r>
      <w:proofErr w:type="gramStart"/>
      <w:r>
        <w:rPr>
          <w:rFonts w:asciiTheme="minorHAnsi" w:hAnsiTheme="minorHAnsi"/>
        </w:rPr>
        <w:t>,  http</w:t>
      </w:r>
      <w:proofErr w:type="gramEnd"/>
      <w:r>
        <w:rPr>
          <w:rFonts w:asciiTheme="minorHAnsi" w:hAnsiTheme="minorHAnsi"/>
        </w:rPr>
        <w:t>://www.policyarchive.org/handle/10207/bitstreams/12122.pdf)</w:t>
      </w:r>
    </w:p>
    <w:p w:rsidR="008A00ED" w:rsidRDefault="008A00ED" w:rsidP="000C0EE0">
      <w:pPr>
        <w:rPr>
          <w:rFonts w:asciiTheme="minorHAnsi" w:hAnsiTheme="minorHAnsi"/>
        </w:rPr>
      </w:pPr>
      <w:r>
        <w:rPr>
          <w:rFonts w:asciiTheme="minorHAnsi" w:hAnsiTheme="minorHAnsi"/>
        </w:rPr>
        <w:t xml:space="preserve">How Sponsorship Would Work. </w:t>
      </w:r>
      <w:r w:rsidRPr="00F72FBF">
        <w:rPr>
          <w:rStyle w:val="StyleUnderline"/>
        </w:rPr>
        <w:t>A third way is to give U.S. firms control and responsibility under a system of sponsorship that would put the onus on U.S. employers</w:t>
      </w:r>
      <w:r>
        <w:rPr>
          <w:rFonts w:asciiTheme="minorHAnsi" w:hAnsiTheme="minorHAnsi"/>
        </w:rPr>
        <w:t>—not the government—</w:t>
      </w:r>
      <w:r w:rsidRPr="00F72FBF">
        <w:rPr>
          <w:rStyle w:val="StyleUnderline"/>
        </w:rPr>
        <w:t>to select, identify, and pay for migrant workers</w:t>
      </w:r>
      <w:r>
        <w:rPr>
          <w:rFonts w:asciiTheme="minorHAnsi" w:hAnsiTheme="minorHAnsi"/>
        </w:rPr>
        <w:t>.</w:t>
      </w:r>
    </w:p>
    <w:p w:rsidR="008A00ED" w:rsidRDefault="008A00ED" w:rsidP="000C0EE0">
      <w:pPr>
        <w:rPr>
          <w:rFonts w:asciiTheme="minorHAnsi" w:hAnsiTheme="minorHAnsi"/>
        </w:rPr>
      </w:pPr>
      <w:r>
        <w:rPr>
          <w:rFonts w:asciiTheme="minorHAnsi" w:hAnsiTheme="minorHAnsi"/>
        </w:rPr>
        <w:t xml:space="preserve">A central plank in a sponsorship option is to require firms to identify who their workers are and monitor where they reside. </w:t>
      </w:r>
      <w:r w:rsidRPr="00C73308">
        <w:rPr>
          <w:rStyle w:val="StyleUnderline"/>
        </w:rPr>
        <w:t>Beyond setting general numerical caps and ensuring compliance with employment laws, the government would be limited to authorizing the sponsored worker</w:t>
      </w:r>
      <w:r>
        <w:rPr>
          <w:rFonts w:asciiTheme="minorHAnsi" w:hAnsiTheme="minorHAnsi"/>
        </w:rPr>
        <w:t xml:space="preserve"> (who would have to pass security and health checks) </w:t>
      </w:r>
      <w:r w:rsidRPr="00C73308">
        <w:rPr>
          <w:rStyle w:val="StyleUnderline"/>
        </w:rPr>
        <w:t>and maintaining a biometric database of the identity and status of migrants, similar to the US-VISIT program.</w:t>
      </w:r>
    </w:p>
    <w:p w:rsidR="008A00ED" w:rsidRDefault="008A00ED" w:rsidP="000C0EE0">
      <w:pPr>
        <w:rPr>
          <w:rFonts w:asciiTheme="minorHAnsi" w:hAnsiTheme="minorHAnsi"/>
        </w:rPr>
      </w:pPr>
      <w:r>
        <w:rPr>
          <w:rFonts w:asciiTheme="minorHAnsi" w:hAnsiTheme="minorHAnsi"/>
        </w:rPr>
        <w:t>Criminals could be efficiently blocked from entering or reentering the U.S., including immigrants who try to flout the new law and maintain an undocumented status. The market should be utilized where it is the most effective (sorting supply and demand of labor), and the government should be utilized for its core functions (safety and security).</w:t>
      </w:r>
    </w:p>
    <w:p w:rsidR="008A00ED" w:rsidRDefault="008A00ED" w:rsidP="000C0EE0">
      <w:pPr>
        <w:rPr>
          <w:rFonts w:asciiTheme="minorHAnsi" w:hAnsiTheme="minorHAnsi"/>
        </w:rPr>
      </w:pPr>
      <w:r>
        <w:rPr>
          <w:rFonts w:asciiTheme="minorHAnsi" w:hAnsiTheme="minorHAnsi"/>
        </w:rPr>
        <w:t>However, putting the onus on employers for temporary workers will work only if employers face serious penalties for not complying. For every migrant worker, employers should be required to post a default bond that would be reimbursed only when the migrant returns home lawfully. The best, easiest, and fairest bond price would be set by a market, not by the government. The government would periodically auction worker bonds, and the winning bidders would receive the right to hire migrant workers.</w:t>
      </w:r>
    </w:p>
    <w:p w:rsidR="008A00ED" w:rsidRDefault="008A00ED" w:rsidP="000C0EE0">
      <w:pPr>
        <w:rPr>
          <w:rFonts w:asciiTheme="minorHAnsi" w:hAnsiTheme="minorHAnsi"/>
        </w:rPr>
      </w:pPr>
      <w:r>
        <w:rPr>
          <w:rFonts w:asciiTheme="minorHAnsi" w:hAnsiTheme="minorHAnsi"/>
        </w:rPr>
        <w:t>Critics are quick to say that tracking all foreign workers is too complex for the government to handle, yet the free market has already produced much more complex systems that track millions more people through the payroll tax system and track individual transactions on hundreds of millions of personal credit cards down to the penny every day.</w:t>
      </w:r>
    </w:p>
    <w:p w:rsidR="008A00ED" w:rsidRDefault="008A00ED" w:rsidP="000C0EE0">
      <w:pPr>
        <w:rPr>
          <w:rFonts w:asciiTheme="minorHAnsi" w:hAnsiTheme="minorHAnsi"/>
        </w:rPr>
      </w:pPr>
      <w:r>
        <w:rPr>
          <w:rFonts w:asciiTheme="minorHAnsi" w:hAnsiTheme="minorHAnsi"/>
        </w:rPr>
        <w:t>Some Elements of a Sponsorship-Driven Temporary Worker Program. Under the sponsorship option:</w:t>
      </w:r>
    </w:p>
    <w:p w:rsidR="008A00ED" w:rsidRDefault="008A00ED" w:rsidP="000C0EE0">
      <w:pPr>
        <w:rPr>
          <w:rFonts w:asciiTheme="minorHAnsi" w:hAnsiTheme="minorHAnsi"/>
        </w:rPr>
      </w:pPr>
      <w:r>
        <w:rPr>
          <w:rFonts w:asciiTheme="minorHAnsi" w:hAnsiTheme="minorHAnsi"/>
        </w:rPr>
        <w:t xml:space="preserve">• </w:t>
      </w:r>
      <w:r w:rsidRPr="00371FFE">
        <w:rPr>
          <w:rStyle w:val="StyleUnderline"/>
        </w:rPr>
        <w:t>The federal government would offer a fixed number of</w:t>
      </w:r>
      <w:r>
        <w:rPr>
          <w:rFonts w:asciiTheme="minorHAnsi" w:hAnsiTheme="minorHAnsi"/>
        </w:rPr>
        <w:t xml:space="preserve"> temporary </w:t>
      </w:r>
      <w:r w:rsidRPr="00371FFE">
        <w:rPr>
          <w:rStyle w:val="StyleUnderline"/>
        </w:rPr>
        <w:t>worker visas each year. Congress would set the number and minimum bid, and U</w:t>
      </w:r>
      <w:r w:rsidRPr="00371FFE">
        <w:rPr>
          <w:rStyle w:val="Emphasis"/>
        </w:rPr>
        <w:t>.S. employers could then bid for the slots</w:t>
      </w:r>
      <w:r w:rsidRPr="00DC5D4F">
        <w:rPr>
          <w:rStyle w:val="StyleUnderline"/>
        </w:rPr>
        <w:t>. Revenues from the auction would pay for the temporary worker program and help to defray social expenditures on migrant families.</w:t>
      </w:r>
    </w:p>
    <w:p w:rsidR="008A00ED" w:rsidRDefault="008A00ED" w:rsidP="000C0EE0">
      <w:pPr>
        <w:rPr>
          <w:rFonts w:asciiTheme="minorHAnsi" w:hAnsiTheme="minorHAnsi"/>
        </w:rPr>
      </w:pPr>
      <w:r>
        <w:rPr>
          <w:rFonts w:asciiTheme="minorHAnsi" w:hAnsiTheme="minorHAnsi"/>
        </w:rPr>
        <w:t>• Sponsoring firms would provide medical, disability, and other essential insurance to their migrant workers.</w:t>
      </w:r>
    </w:p>
    <w:p w:rsidR="008A00ED" w:rsidRDefault="008A00ED" w:rsidP="000C0EE0">
      <w:pPr>
        <w:rPr>
          <w:rFonts w:asciiTheme="minorHAnsi" w:hAnsiTheme="minorHAnsi"/>
        </w:rPr>
      </w:pPr>
      <w:r>
        <w:rPr>
          <w:rFonts w:asciiTheme="minorHAnsi" w:hAnsiTheme="minorHAnsi"/>
        </w:rPr>
        <w:t>• Sponsored migrant workers would have to be identified biometrically at the border, carry identification with unique and secure information, pay taxes just as American workers do, and return to their home countries after their temporary visas expire.</w:t>
      </w:r>
    </w:p>
    <w:p w:rsidR="008A00ED" w:rsidRPr="00245FAB" w:rsidRDefault="008A00ED" w:rsidP="000C0EE0">
      <w:pPr>
        <w:rPr>
          <w:rStyle w:val="StyleUnderline"/>
        </w:rPr>
      </w:pPr>
      <w:r>
        <w:rPr>
          <w:rFonts w:asciiTheme="minorHAnsi" w:hAnsiTheme="minorHAnsi"/>
        </w:rPr>
        <w:t xml:space="preserve">• </w:t>
      </w:r>
      <w:r w:rsidRPr="00245FAB">
        <w:rPr>
          <w:rStyle w:val="StyleUnderline"/>
        </w:rPr>
        <w:t>Program renewals would be allowed, but only from the fixed number of visas. The sponsoring firms would determine who fills those visas, but the fixed number would include any individuals who “go illegal” and remain at large.</w:t>
      </w:r>
    </w:p>
    <w:p w:rsidR="008A00ED" w:rsidRDefault="008A00ED" w:rsidP="000C0EE0">
      <w:pPr>
        <w:rPr>
          <w:rFonts w:asciiTheme="minorHAnsi" w:hAnsiTheme="minorHAnsi"/>
        </w:rPr>
      </w:pPr>
      <w:r>
        <w:rPr>
          <w:rFonts w:asciiTheme="minorHAnsi" w:hAnsiTheme="minorHAnsi"/>
        </w:rPr>
        <w:t>• Any individuals who enter a temporary worker program, regardless of current status, would be required to establish sponsorship so as to create a fair and consistent program.</w:t>
      </w:r>
    </w:p>
    <w:p w:rsidR="008A00ED" w:rsidRDefault="008A00ED" w:rsidP="000C0EE0">
      <w:pPr>
        <w:rPr>
          <w:rFonts w:asciiTheme="minorHAnsi" w:hAnsiTheme="minorHAnsi"/>
        </w:rPr>
      </w:pPr>
      <w:r>
        <w:rPr>
          <w:rFonts w:asciiTheme="minorHAnsi" w:hAnsiTheme="minorHAnsi"/>
        </w:rPr>
        <w:t>Conclusion. Complicated issues would still need to be resolved, but the core labor-market engine powering the guest worker immigration system should be based on free-market principles. Sponsorship is not just the best foundation for a guest worker program. It is the only option that will operate smoothly, fairly, and flexibly to serve U.S. policy goals and the U.S. economy.</w:t>
      </w:r>
    </w:p>
    <w:p w:rsidR="008A00ED" w:rsidRDefault="008A00ED" w:rsidP="000C0EE0">
      <w:pPr>
        <w:rPr>
          <w:rFonts w:asciiTheme="minorHAnsi" w:hAnsiTheme="minorHAnsi"/>
        </w:rPr>
      </w:pPr>
    </w:p>
    <w:p w:rsidR="008A00ED" w:rsidRDefault="008A00ED" w:rsidP="000C0EE0">
      <w:pPr>
        <w:rPr>
          <w:rFonts w:asciiTheme="minorHAnsi" w:hAnsiTheme="minorHAnsi"/>
        </w:rPr>
      </w:pPr>
    </w:p>
    <w:p w:rsidR="00DE03D3" w:rsidRDefault="00DE03D3" w:rsidP="00DE03D3">
      <w:pPr>
        <w:pStyle w:val="Heading3"/>
      </w:pPr>
      <w:r>
        <w:t>AT: Auctions Drive Immigrants Away / Can’t Afford Them</w:t>
      </w:r>
    </w:p>
    <w:p w:rsidR="00DE03D3" w:rsidRPr="00DE03D3" w:rsidRDefault="00DE03D3" w:rsidP="00DE03D3"/>
    <w:p w:rsidR="00584394" w:rsidRDefault="00584394" w:rsidP="00584394">
      <w:pPr>
        <w:pStyle w:val="Heading4"/>
      </w:pPr>
      <w:r>
        <w:t xml:space="preserve">Auctioning to domestic companies solves all the </w:t>
      </w:r>
      <w:proofErr w:type="spellStart"/>
      <w:r>
        <w:t>disads</w:t>
      </w:r>
      <w:proofErr w:type="spellEnd"/>
      <w:r>
        <w:t xml:space="preserve"> to auctions</w:t>
      </w:r>
    </w:p>
    <w:p w:rsidR="00584394" w:rsidRDefault="00584394" w:rsidP="000C0EE0">
      <w:pPr>
        <w:rPr>
          <w:rFonts w:asciiTheme="minorHAnsi" w:hAnsiTheme="minorHAnsi"/>
        </w:rPr>
      </w:pPr>
      <w:proofErr w:type="spellStart"/>
      <w:r w:rsidRPr="00584394">
        <w:rPr>
          <w:rStyle w:val="Style13ptBold"/>
        </w:rPr>
        <w:t>Ochel</w:t>
      </w:r>
      <w:proofErr w:type="spellEnd"/>
      <w:r w:rsidRPr="00584394">
        <w:rPr>
          <w:rStyle w:val="Style13ptBold"/>
        </w:rPr>
        <w:t>, 1</w:t>
      </w:r>
      <w:r>
        <w:rPr>
          <w:rFonts w:asciiTheme="minorHAnsi" w:hAnsiTheme="minorHAnsi"/>
        </w:rPr>
        <w:t xml:space="preserve"> – Head of Department International Institutional Comparisons at the IFO Institute (Wolfgang, “SELECTIVE IMMIGRATION POLICIES: POINT SYSTEM VERSUS AUCTION MODEL,” </w:t>
      </w:r>
      <w:proofErr w:type="spellStart"/>
      <w:r>
        <w:rPr>
          <w:rFonts w:asciiTheme="minorHAnsi" w:hAnsiTheme="minorHAnsi"/>
        </w:rPr>
        <w:t>CESifo</w:t>
      </w:r>
      <w:proofErr w:type="spellEnd"/>
      <w:r>
        <w:rPr>
          <w:rFonts w:asciiTheme="minorHAnsi" w:hAnsiTheme="minorHAnsi"/>
        </w:rPr>
        <w:t xml:space="preserve"> Forum 2 (2), 48 - 52. http://www.cesifo-group.de/pls/guestci/download/CESifo%20Forum%202001/CESifo%20Forum%202/2001/Forum201-special2.pdf</w:t>
      </w:r>
    </w:p>
    <w:p w:rsidR="00584394" w:rsidRDefault="00584394" w:rsidP="000C0EE0">
      <w:pPr>
        <w:rPr>
          <w:rFonts w:asciiTheme="minorHAnsi" w:hAnsiTheme="minorHAnsi"/>
        </w:rPr>
      </w:pPr>
      <w:r>
        <w:rPr>
          <w:rFonts w:asciiTheme="minorHAnsi" w:hAnsiTheme="minorHAnsi"/>
        </w:rPr>
        <w:t xml:space="preserve">Most of the advantages and disadvantages associated with auctioning immigration rights to potential immigrants also apply to auctions in which domestic companies are the bidders. But there are four major exceptions. </w:t>
      </w:r>
      <w:r w:rsidRPr="00EF5FDC">
        <w:rPr>
          <w:rStyle w:val="StyleUnderline"/>
        </w:rPr>
        <w:t xml:space="preserve">Auctions for domestic companies prevent the unwanted distribution effects of immigration in the receiving </w:t>
      </w:r>
      <w:r w:rsidRPr="00503137">
        <w:rPr>
          <w:rStyle w:val="StyleUnderline"/>
        </w:rPr>
        <w:t xml:space="preserve">country. The companies must pay a portion of what they gain from immigration for the purchase of immigration licenses. This revenue can be used by the state to compensate for detrimental effects on domestic </w:t>
      </w:r>
      <w:r w:rsidRPr="00675B33">
        <w:rPr>
          <w:rStyle w:val="StyleUnderline"/>
        </w:rPr>
        <w:t xml:space="preserve">workers. A further difference is that the state of information of the companies on the short and medium-term </w:t>
      </w:r>
      <w:proofErr w:type="spellStart"/>
      <w:r w:rsidRPr="00675B33">
        <w:rPr>
          <w:rStyle w:val="StyleUnderline"/>
        </w:rPr>
        <w:t>labour</w:t>
      </w:r>
      <w:proofErr w:type="spellEnd"/>
      <w:r w:rsidRPr="00675B33">
        <w:rPr>
          <w:rStyle w:val="StyleUnderline"/>
        </w:rPr>
        <w:t xml:space="preserve"> needs are better than that of the immigrants. This leads to selection advantages both in the short and the medium term.</w:t>
      </w:r>
      <w:r>
        <w:rPr>
          <w:rFonts w:asciiTheme="minorHAnsi" w:hAnsiTheme="minorHAnsi"/>
        </w:rPr>
        <w:t xml:space="preserve"> On the other hand, in their bidding, companies will tend to ignore the long-term employment opportunities of immigrants with varying skills. As a rule, they have no exact knowledge of the long-term </w:t>
      </w:r>
      <w:proofErr w:type="spellStart"/>
      <w:r>
        <w:rPr>
          <w:rFonts w:asciiTheme="minorHAnsi" w:hAnsiTheme="minorHAnsi"/>
        </w:rPr>
        <w:t>labour</w:t>
      </w:r>
      <w:proofErr w:type="spellEnd"/>
      <w:r>
        <w:rPr>
          <w:rFonts w:asciiTheme="minorHAnsi" w:hAnsiTheme="minorHAnsi"/>
        </w:rPr>
        <w:t xml:space="preserve"> needs of their company and of the economy, nor must they include the long-term employability of the immigrant in their decision since they can always dismiss the employee at a later date. Finally, ethical consideration play a less important role in the auctioning of immigration certificates to companies than to individuals.</w:t>
      </w:r>
    </w:p>
    <w:p w:rsidR="00584394" w:rsidRDefault="00584394" w:rsidP="000C0EE0">
      <w:pPr>
        <w:rPr>
          <w:rFonts w:asciiTheme="minorHAnsi" w:hAnsiTheme="minorHAnsi"/>
        </w:rPr>
      </w:pPr>
    </w:p>
    <w:p w:rsidR="00CE74BA" w:rsidRDefault="00CE74BA" w:rsidP="00CE74BA">
      <w:pPr>
        <w:pStyle w:val="Heading3"/>
      </w:pPr>
      <w:r>
        <w:t>AT: Family Unification</w:t>
      </w:r>
    </w:p>
    <w:p w:rsidR="00CE74BA" w:rsidRDefault="00CE74BA" w:rsidP="00CE74BA"/>
    <w:p w:rsidR="007555AB" w:rsidRDefault="008F29FC" w:rsidP="004D32ED">
      <w:pPr>
        <w:pStyle w:val="Heading4"/>
      </w:pPr>
      <w:r>
        <w:t xml:space="preserve">Auction could </w:t>
      </w:r>
      <w:r w:rsidR="007555AB">
        <w:t>be improvement over the status quo for family unification</w:t>
      </w:r>
      <w:r w:rsidR="00077C20">
        <w:t xml:space="preserve"> in some instances</w:t>
      </w:r>
    </w:p>
    <w:p w:rsidR="007555AB" w:rsidRDefault="007555AB" w:rsidP="007555AB">
      <w:proofErr w:type="spellStart"/>
      <w:r>
        <w:rPr>
          <w:rStyle w:val="Style13ptBold"/>
        </w:rPr>
        <w:t>Millman</w:t>
      </w:r>
      <w:proofErr w:type="spellEnd"/>
      <w:r>
        <w:rPr>
          <w:rStyle w:val="Style13ptBold"/>
        </w:rPr>
        <w:t>, 18</w:t>
      </w:r>
      <w:r>
        <w:t xml:space="preserve"> --- senior editor and featured blogger at The American Conservative, worked 16 years in finance (2/2/18, Noah, “The case for auctioning </w:t>
      </w:r>
      <w:r w:rsidRPr="00F35DB5">
        <w:t xml:space="preserve">visas,” </w:t>
      </w:r>
      <w:hyperlink r:id="rId24" w:history="1">
        <w:r w:rsidRPr="00F35DB5">
          <w:rPr>
            <w:rStyle w:val="Hyperlink"/>
          </w:rPr>
          <w:t>http://theweek.com/articles/752658/case-auctioning-visas</w:t>
        </w:r>
      </w:hyperlink>
      <w:r w:rsidRPr="00F35DB5">
        <w:t>, accessed on 6/14/18, JMP)</w:t>
      </w:r>
    </w:p>
    <w:p w:rsidR="007555AB" w:rsidRDefault="007555AB" w:rsidP="007555AB">
      <w:pPr>
        <w:rPr>
          <w:rStyle w:val="StyleUnderline"/>
        </w:rPr>
      </w:pPr>
      <w:r>
        <w:rPr>
          <w:rStyle w:val="StyleUnderline"/>
        </w:rPr>
        <w:t xml:space="preserve">What about family unification? An auction system would not be an ideal solution in many instances — but </w:t>
      </w:r>
      <w:r>
        <w:rPr>
          <w:rStyle w:val="Emphasis"/>
        </w:rPr>
        <w:t>it might be an improvement over the status quo in some situations</w:t>
      </w:r>
      <w:r>
        <w:rPr>
          <w:rStyle w:val="StyleUnderline"/>
        </w:rPr>
        <w:t>.</w:t>
      </w:r>
      <w:r>
        <w:t xml:space="preserve"> </w:t>
      </w:r>
      <w:r>
        <w:rPr>
          <w:rStyle w:val="StyleUnderline"/>
        </w:rPr>
        <w:t>You want to bring your brother-in-law over from Tegucigalpa? If you have a spot for him in your contracting business, you can buy a visa and bring him over.</w:t>
      </w:r>
      <w:r>
        <w:t xml:space="preserve"> Your grandmother is another matter, but </w:t>
      </w:r>
      <w:r>
        <w:rPr>
          <w:rStyle w:val="StyleUnderline"/>
        </w:rPr>
        <w:t>any developed country with even a somewhat generous welfare system has to be conscious of the cost of bringing in dependents. Putting a price tag on it is probably necessary for a fully honest political conversation.</w:t>
      </w:r>
    </w:p>
    <w:p w:rsidR="00CE74BA" w:rsidRPr="00CE74BA" w:rsidRDefault="00CE74BA" w:rsidP="00CE74BA"/>
    <w:p w:rsidR="00160397" w:rsidRDefault="00160397" w:rsidP="00160397">
      <w:pPr>
        <w:pStyle w:val="Heading3"/>
      </w:pPr>
      <w:r>
        <w:t xml:space="preserve">AT: </w:t>
      </w:r>
      <w:proofErr w:type="spellStart"/>
      <w:r>
        <w:t>Zavodny</w:t>
      </w:r>
      <w:proofErr w:type="spellEnd"/>
      <w:r>
        <w:t xml:space="preserve"> </w:t>
      </w:r>
      <w:proofErr w:type="spellStart"/>
      <w:r>
        <w:t>Aff</w:t>
      </w:r>
      <w:proofErr w:type="spellEnd"/>
      <w:r>
        <w:t xml:space="preserve"> </w:t>
      </w:r>
      <w:proofErr w:type="spellStart"/>
      <w:r>
        <w:t>Ev</w:t>
      </w:r>
      <w:proofErr w:type="spellEnd"/>
    </w:p>
    <w:p w:rsidR="00160397" w:rsidRDefault="00160397" w:rsidP="00160397"/>
    <w:p w:rsidR="00160397" w:rsidRPr="0020540D" w:rsidRDefault="005610C9" w:rsidP="00160397">
      <w:pPr>
        <w:pStyle w:val="Heading4"/>
      </w:pPr>
      <w:proofErr w:type="spellStart"/>
      <w:r>
        <w:t>Zavodny</w:t>
      </w:r>
      <w:proofErr w:type="spellEnd"/>
      <w:r w:rsidR="00160397">
        <w:t xml:space="preserve"> concludes that they are likely to be </w:t>
      </w:r>
      <w:r w:rsidR="00160397">
        <w:rPr>
          <w:u w:val="single"/>
        </w:rPr>
        <w:t>on balance</w:t>
      </w:r>
      <w:r w:rsidR="00160397">
        <w:t xml:space="preserve"> good</w:t>
      </w:r>
    </w:p>
    <w:p w:rsidR="00160397" w:rsidRDefault="00160397" w:rsidP="00160397">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25" w:history="1">
        <w:r w:rsidRPr="00CD4FB4">
          <w:rPr>
            <w:rStyle w:val="Hyperlink"/>
          </w:rPr>
          <w:t>https://wol.iza.org/uploads/articles/202/pdfs/should-countries-auction-immigrant-visas.pdf</w:t>
        </w:r>
      </w:hyperlink>
      <w:r>
        <w:t>, accessed on 6/12/18, JMP)</w:t>
      </w:r>
    </w:p>
    <w:p w:rsidR="00160397" w:rsidRDefault="00160397" w:rsidP="00160397">
      <w:r>
        <w:t>SUMMARY AND POLICY ADVICE</w:t>
      </w:r>
    </w:p>
    <w:p w:rsidR="00160397" w:rsidRDefault="00160397" w:rsidP="00160397">
      <w:r>
        <w:t xml:space="preserve">Far more people want to move to another country than are able to do so legally. Popular destination countries restrict the number of visas they offer and need a mechanism for allocating them. </w:t>
      </w:r>
      <w:r w:rsidRPr="006076D8">
        <w:rPr>
          <w:rStyle w:val="StyleUnderline"/>
        </w:rPr>
        <w:t>Visas are typically awarded to all applicants who meet specified criteria or, if demand exceeds supply, on a first-come, first-served basis.</w:t>
      </w:r>
      <w:r>
        <w:t xml:space="preserve"> Some countries have introduced additional mechanisms, such as lotteries and investor programs. </w:t>
      </w:r>
      <w:r w:rsidRPr="006076D8">
        <w:rPr>
          <w:rStyle w:val="StyleUnderline"/>
        </w:rPr>
        <w:t>A promising but as yet untried mechanism is auctioning the right to immigrate or to hire a foreign worker to the highest bidders.</w:t>
      </w:r>
      <w:r>
        <w:t xml:space="preserve"> </w:t>
      </w:r>
      <w:r w:rsidRPr="006076D8">
        <w:rPr>
          <w:rStyle w:val="Emphasis"/>
        </w:rPr>
        <w:t>Visa auctions could boost efficiency, increase immigrants’ economic contribution to the destination country, and increase government revenues.</w:t>
      </w:r>
      <w:r>
        <w:t xml:space="preserve"> However, visa auctions do not consider the role of family ties in migration and create concerns about fairness and accessibility. </w:t>
      </w:r>
      <w:r w:rsidRPr="006076D8">
        <w:rPr>
          <w:rStyle w:val="Emphasis"/>
        </w:rPr>
        <w:t>On balance, the economic benefits are likely to outweigh the costs, and policymakers should consider auctioning visas.</w:t>
      </w:r>
    </w:p>
    <w:p w:rsidR="00160397" w:rsidRDefault="00160397" w:rsidP="00160397">
      <w:r>
        <w:t xml:space="preserve">Policymakers who want to create a visa auction should consider starting with a pilot program. The best pilot program might be an auction aimed at investors, who are willing to pay substantial sums for visas. This might generate public support for broader auctions aimed at replacing employment-based visas for high- and low-skilled workers. Using the funds from visa auctions to reimburse localities that absorb large shares of immigrants for </w:t>
      </w:r>
      <w:proofErr w:type="spellStart"/>
      <w:r>
        <w:t>immigrationrelated</w:t>
      </w:r>
      <w:proofErr w:type="spellEnd"/>
      <w:r>
        <w:t xml:space="preserve"> costs or to cut taxes would also increase public support for visa auctions. Continuing to admit some immigrants based on family ties or for humanitarian reasons might make a visa auction more palatable. </w:t>
      </w:r>
      <w:r w:rsidRPr="006076D8">
        <w:rPr>
          <w:rStyle w:val="Emphasis"/>
        </w:rPr>
        <w:t>Economists have considerable experience at designing successful auctions in other markets, which policymakers can draw on in designing visa auctions.</w:t>
      </w:r>
    </w:p>
    <w:p w:rsidR="00160397" w:rsidRPr="00891749" w:rsidRDefault="00160397" w:rsidP="000C0EE0">
      <w:pPr>
        <w:rPr>
          <w:rFonts w:asciiTheme="minorHAnsi" w:hAnsiTheme="minorHAnsi"/>
        </w:rPr>
      </w:pPr>
    </w:p>
    <w:p w:rsidR="0034221A" w:rsidRPr="00891749" w:rsidRDefault="00400AC7" w:rsidP="0034221A">
      <w:pPr>
        <w:pStyle w:val="Heading2"/>
        <w:rPr>
          <w:rFonts w:asciiTheme="minorHAnsi" w:hAnsiTheme="minorHAnsi"/>
        </w:rPr>
      </w:pPr>
      <w:r>
        <w:rPr>
          <w:rFonts w:asciiTheme="minorHAnsi" w:hAnsiTheme="minorHAnsi"/>
        </w:rPr>
        <w:t>Permutation Answers</w:t>
      </w:r>
    </w:p>
    <w:p w:rsidR="005C4D0F" w:rsidRPr="005C4D0F" w:rsidRDefault="005C4D0F" w:rsidP="005C4D0F"/>
    <w:p w:rsidR="00D847FC" w:rsidRPr="00891749" w:rsidRDefault="00253C17" w:rsidP="00D847FC">
      <w:pPr>
        <w:pStyle w:val="Heading3"/>
        <w:rPr>
          <w:rFonts w:asciiTheme="minorHAnsi" w:hAnsiTheme="minorHAnsi"/>
        </w:rPr>
      </w:pPr>
      <w:bookmarkStart w:id="1" w:name="_Toc269669531"/>
      <w:r>
        <w:rPr>
          <w:rFonts w:asciiTheme="minorHAnsi" w:hAnsiTheme="minorHAnsi"/>
        </w:rPr>
        <w:t>AT: Permutation – Do B</w:t>
      </w:r>
      <w:r w:rsidR="00D847FC" w:rsidRPr="00891749">
        <w:rPr>
          <w:rFonts w:asciiTheme="minorHAnsi" w:hAnsiTheme="minorHAnsi"/>
        </w:rPr>
        <w:t>oth</w:t>
      </w:r>
      <w:bookmarkEnd w:id="1"/>
    </w:p>
    <w:p w:rsidR="00D847FC" w:rsidRPr="00891749" w:rsidRDefault="00D847FC" w:rsidP="00D847FC">
      <w:pPr>
        <w:rPr>
          <w:rFonts w:asciiTheme="minorHAnsi" w:hAnsiTheme="minorHAnsi"/>
        </w:rPr>
      </w:pPr>
    </w:p>
    <w:p w:rsidR="00D847FC" w:rsidRPr="00891749" w:rsidRDefault="00D847FC" w:rsidP="00D847FC">
      <w:pPr>
        <w:pStyle w:val="Heading4"/>
        <w:rPr>
          <w:rFonts w:asciiTheme="minorHAnsi" w:hAnsiTheme="minorHAnsi"/>
        </w:rPr>
      </w:pPr>
      <w:r w:rsidRPr="00891749">
        <w:rPr>
          <w:rFonts w:asciiTheme="minorHAnsi" w:hAnsiTheme="minorHAnsi"/>
        </w:rPr>
        <w:t xml:space="preserve">1. Severance or it doesn’t solve – the counterplan creates a mechanism by which visas can be </w:t>
      </w:r>
      <w:r w:rsidRPr="00891749">
        <w:rPr>
          <w:rFonts w:asciiTheme="minorHAnsi" w:hAnsiTheme="minorHAnsi"/>
          <w:u w:val="single"/>
        </w:rPr>
        <w:t>decreased</w:t>
      </w:r>
      <w:r w:rsidRPr="00891749">
        <w:rPr>
          <w:rFonts w:asciiTheme="minorHAnsi" w:hAnsiTheme="minorHAnsi"/>
        </w:rPr>
        <w:t xml:space="preserve"> based upon the auction price.  The plan </w:t>
      </w:r>
      <w:r w:rsidRPr="00891749">
        <w:rPr>
          <w:rFonts w:asciiTheme="minorHAnsi" w:hAnsiTheme="minorHAnsi"/>
          <w:u w:val="single"/>
        </w:rPr>
        <w:t>locks in an increase</w:t>
      </w:r>
      <w:r w:rsidRPr="00891749">
        <w:rPr>
          <w:rFonts w:asciiTheme="minorHAnsi" w:hAnsiTheme="minorHAnsi"/>
        </w:rPr>
        <w:t xml:space="preserve"> in visa numbers, this undermines the auction system because it guarantees that there are too many visas flooding the market and it ruins the ability to create a price mechanism – that’s </w:t>
      </w:r>
      <w:proofErr w:type="spellStart"/>
      <w:r w:rsidRPr="00891749">
        <w:rPr>
          <w:rFonts w:asciiTheme="minorHAnsi" w:hAnsiTheme="minorHAnsi"/>
        </w:rPr>
        <w:t>Orrenius</w:t>
      </w:r>
      <w:proofErr w:type="spellEnd"/>
      <w:r w:rsidRPr="00891749">
        <w:rPr>
          <w:rFonts w:asciiTheme="minorHAnsi" w:hAnsiTheme="minorHAnsi"/>
        </w:rPr>
        <w:t xml:space="preserve"> and </w:t>
      </w:r>
      <w:proofErr w:type="spellStart"/>
      <w:r w:rsidRPr="00891749">
        <w:rPr>
          <w:rFonts w:asciiTheme="minorHAnsi" w:hAnsiTheme="minorHAnsi"/>
        </w:rPr>
        <w:t>Zavodny</w:t>
      </w:r>
      <w:proofErr w:type="spellEnd"/>
      <w:r w:rsidRPr="00891749">
        <w:rPr>
          <w:rFonts w:asciiTheme="minorHAnsi" w:hAnsiTheme="minorHAnsi"/>
        </w:rPr>
        <w:t xml:space="preserve">.  They say it </w:t>
      </w:r>
      <w:r w:rsidRPr="00891749">
        <w:rPr>
          <w:rFonts w:asciiTheme="minorHAnsi" w:hAnsiTheme="minorHAnsi"/>
          <w:u w:val="single"/>
        </w:rPr>
        <w:t>has to have the option of a decrease</w:t>
      </w:r>
      <w:r w:rsidRPr="00891749">
        <w:rPr>
          <w:rFonts w:asciiTheme="minorHAnsi" w:hAnsiTheme="minorHAnsi"/>
        </w:rPr>
        <w:t xml:space="preserve"> to function accurately</w:t>
      </w:r>
    </w:p>
    <w:p w:rsidR="00D847FC" w:rsidRPr="00891749" w:rsidRDefault="00D847FC" w:rsidP="00D847FC">
      <w:pPr>
        <w:rPr>
          <w:rFonts w:asciiTheme="minorHAnsi" w:hAnsiTheme="minorHAnsi"/>
        </w:rPr>
      </w:pPr>
    </w:p>
    <w:p w:rsidR="00D847FC" w:rsidRPr="00891749" w:rsidRDefault="00D847FC" w:rsidP="00D847FC">
      <w:pPr>
        <w:pStyle w:val="Heading4"/>
        <w:rPr>
          <w:rFonts w:asciiTheme="minorHAnsi" w:hAnsiTheme="minorHAnsi"/>
        </w:rPr>
      </w:pPr>
      <w:r w:rsidRPr="00891749">
        <w:rPr>
          <w:rFonts w:asciiTheme="minorHAnsi" w:hAnsiTheme="minorHAnsi"/>
        </w:rPr>
        <w:t xml:space="preserve">2. Links to politics – the permutation locks in an increase in visa numbers regardless of labor market demand – our Herbert evidence says that an auction system would be a political compromise between big business and labor.  If they increase visas </w:t>
      </w:r>
      <w:r w:rsidRPr="00891749">
        <w:rPr>
          <w:rFonts w:asciiTheme="minorHAnsi" w:hAnsiTheme="minorHAnsi"/>
          <w:u w:val="single"/>
        </w:rPr>
        <w:t>regardless</w:t>
      </w:r>
      <w:r w:rsidRPr="00891749">
        <w:rPr>
          <w:rFonts w:asciiTheme="minorHAnsi" w:hAnsiTheme="minorHAnsi"/>
        </w:rPr>
        <w:t xml:space="preserve"> of what the auction forecasts as labor market demand – that would distort the auction price and would alienate labor unions </w:t>
      </w:r>
    </w:p>
    <w:p w:rsidR="00D847FC" w:rsidRPr="00891749" w:rsidRDefault="00D847FC" w:rsidP="00D847FC">
      <w:pPr>
        <w:rPr>
          <w:rFonts w:asciiTheme="minorHAnsi" w:hAnsiTheme="minorHAnsi"/>
          <w:b/>
        </w:rPr>
      </w:pPr>
    </w:p>
    <w:p w:rsidR="00D847FC" w:rsidRDefault="00D847FC" w:rsidP="00D847FC">
      <w:pPr>
        <w:pStyle w:val="Heading4"/>
        <w:rPr>
          <w:rFonts w:asciiTheme="minorHAnsi" w:hAnsiTheme="minorHAnsi"/>
        </w:rPr>
      </w:pPr>
      <w:r w:rsidRPr="00891749">
        <w:rPr>
          <w:rFonts w:asciiTheme="minorHAnsi" w:hAnsiTheme="minorHAnsi"/>
        </w:rPr>
        <w:t xml:space="preserve">3. Links to our labor markets net benefit - the permutation destroys confidence that the system will protect labor markets and wages by making decisions </w:t>
      </w:r>
      <w:r w:rsidRPr="00891749">
        <w:rPr>
          <w:rFonts w:asciiTheme="minorHAnsi" w:hAnsiTheme="minorHAnsi"/>
          <w:u w:val="single"/>
        </w:rPr>
        <w:t>in advance</w:t>
      </w:r>
      <w:r w:rsidRPr="00891749">
        <w:rPr>
          <w:rFonts w:asciiTheme="minorHAnsi" w:hAnsiTheme="minorHAnsi"/>
        </w:rPr>
        <w:t xml:space="preserve"> of the Commission’s auction – this destroys the economy </w:t>
      </w:r>
    </w:p>
    <w:p w:rsidR="006B7660" w:rsidRDefault="006B7660" w:rsidP="006B7660">
      <w:r w:rsidRPr="00F4595B">
        <w:rPr>
          <w:rStyle w:val="Style13ptBold"/>
        </w:rPr>
        <w:t>Rodriguez, 10</w:t>
      </w:r>
      <w:r>
        <w:t xml:space="preserve"> - Professor of Law, NYU School of Law, Henry E. Stimson Visiting Professor of Law, Harvard Law School (Cristina, “Constraint Through Delegation: the Case of Executive Control Over Immigration Policy,” Duke Law Journal, http://www.law.duke.edu/shell/cite.pl?59+Duke+L.+J.+1787+pdf)</w:t>
      </w:r>
    </w:p>
    <w:p w:rsidR="006B7660" w:rsidRPr="00976B4E" w:rsidRDefault="006B7660" w:rsidP="006B7660">
      <w:r w:rsidRPr="00686185">
        <w:rPr>
          <w:rStyle w:val="StyleUnderline"/>
        </w:rPr>
        <w:t>The regime governing labor migration should be flexible and capable of evolving along with the country’s economic and demographic needs.</w:t>
      </w:r>
      <w:r>
        <w:t xml:space="preserve"> At the same time, </w:t>
      </w:r>
      <w:r w:rsidRPr="00686185">
        <w:rPr>
          <w:rStyle w:val="StyleUnderline"/>
        </w:rPr>
        <w:t xml:space="preserve">the regime must be relatively stable and predictable, both to allow employers and other economic actors to plan and manage their expectations, and to </w:t>
      </w:r>
      <w:r w:rsidRPr="00916755">
        <w:rPr>
          <w:rStyle w:val="Emphasis"/>
        </w:rPr>
        <w:t>build public confidence in and acceptance of the system as a whole</w:t>
      </w:r>
      <w:r w:rsidRPr="00686185">
        <w:rPr>
          <w:rStyle w:val="StyleUnderline"/>
        </w:rPr>
        <w:t>.</w:t>
      </w:r>
      <w:r>
        <w:t xml:space="preserve"> These objectives of responsiveness and stability may be in tension with one another, but this tension can be softened. </w:t>
      </w:r>
      <w:r w:rsidRPr="00976B4E">
        <w:t xml:space="preserve">Responsiveness to facts on the ground can help ensure predictability, and stability does not necessarily require that admissions numbers remain constant, only that they reflect evolving needs in a </w:t>
      </w:r>
      <w:proofErr w:type="spellStart"/>
      <w:r w:rsidRPr="00976B4E">
        <w:t>nonarbitrary</w:t>
      </w:r>
      <w:proofErr w:type="spellEnd"/>
      <w:r w:rsidRPr="00976B4E">
        <w:t xml:space="preserve"> manner. The salient point for the purposes of this Article is that the </w:t>
      </w:r>
      <w:proofErr w:type="spellStart"/>
      <w:r w:rsidRPr="00976B4E">
        <w:t>decisionmaking</w:t>
      </w:r>
      <w:proofErr w:type="spellEnd"/>
      <w:r w:rsidRPr="00976B4E">
        <w:t xml:space="preserve"> structure for immigration policymaking ought to be capable of balancing these objectives.</w:t>
      </w:r>
    </w:p>
    <w:p w:rsidR="006B7660" w:rsidRDefault="006B7660" w:rsidP="006B7660">
      <w:r w:rsidRPr="00976B4E">
        <w:rPr>
          <w:rStyle w:val="StyleUnderline"/>
        </w:rPr>
        <w:t xml:space="preserve">Creating a flexible system equipped to respond to changing circumstances will help promote efficiency and economic growth and create capacity for preventing illegal immigration through </w:t>
      </w:r>
      <w:proofErr w:type="spellStart"/>
      <w:r w:rsidRPr="00976B4E">
        <w:rPr>
          <w:rStyle w:val="StyleUnderline"/>
        </w:rPr>
        <w:t>nonenforcement</w:t>
      </w:r>
      <w:proofErr w:type="spellEnd"/>
      <w:r w:rsidRPr="00976B4E">
        <w:rPr>
          <w:rStyle w:val="StyleUnderline"/>
        </w:rPr>
        <w:t xml:space="preserve">-oriented means, thereby </w:t>
      </w:r>
      <w:r w:rsidRPr="00976B4E">
        <w:rPr>
          <w:rStyle w:val="Emphasis"/>
        </w:rPr>
        <w:t>helping to mitigate the negative effects of such immigration on U.S. workers and secure ongoing public confidence in the regime</w:t>
      </w:r>
      <w:r w:rsidRPr="00976B4E">
        <w:rPr>
          <w:rStyle w:val="StyleUnderline"/>
        </w:rPr>
        <w:t>.</w:t>
      </w:r>
      <w:r>
        <w:t xml:space="preserve">15 </w:t>
      </w:r>
      <w:r w:rsidRPr="00B960F9">
        <w:rPr>
          <w:rStyle w:val="StyleUnderline"/>
        </w:rPr>
        <w:t xml:space="preserve">To be flexible, the system must be capable of responding to facts on the ground. </w:t>
      </w:r>
      <w:r w:rsidRPr="00B960F9">
        <w:rPr>
          <w:rStyle w:val="Emphasis"/>
        </w:rPr>
        <w:t>The system should be able to adapt to fluctuations in the U.S. labor market</w:t>
      </w:r>
      <w:proofErr w:type="gramStart"/>
      <w:r>
        <w:t>,16</w:t>
      </w:r>
      <w:proofErr w:type="gramEnd"/>
      <w:r>
        <w:t xml:space="preserve"> </w:t>
      </w:r>
      <w:r w:rsidRPr="00B960F9">
        <w:rPr>
          <w:rStyle w:val="StyleUnderline"/>
        </w:rPr>
        <w:t>as well as to changes in the economic and demographic circumstances outside the</w:t>
      </w:r>
      <w:r>
        <w:t xml:space="preserve"> </w:t>
      </w:r>
      <w:r w:rsidRPr="00B960F9">
        <w:rPr>
          <w:rStyle w:val="Emphasis"/>
        </w:rPr>
        <w:t>U</w:t>
      </w:r>
      <w:r>
        <w:t xml:space="preserve">nited </w:t>
      </w:r>
      <w:r w:rsidRPr="00B960F9">
        <w:rPr>
          <w:rStyle w:val="Emphasis"/>
        </w:rPr>
        <w:t>S</w:t>
      </w:r>
      <w:r>
        <w:t xml:space="preserve">tates </w:t>
      </w:r>
      <w:r w:rsidRPr="00B960F9">
        <w:rPr>
          <w:rStyle w:val="StyleUnderline"/>
        </w:rPr>
        <w:t>that help shape migratory flows</w:t>
      </w:r>
      <w:r>
        <w:t xml:space="preserve">, particularly in the American hemisphere.17 Determining the number and types of immigrants to admit does depend upon value judgments concerning who should become part of the polity, on what terms, and with what effects on existing residents—the so-called “membership decision.”18 But the process also has a technical dimension that requires databased projections about market dynamics and future economic and social needs. </w:t>
      </w:r>
      <w:r w:rsidRPr="00B960F9">
        <w:rPr>
          <w:rStyle w:val="Emphasis"/>
        </w:rPr>
        <w:t>Regulating immigration effectively</w:t>
      </w:r>
      <w:r>
        <w:t xml:space="preserve">, therefore, </w:t>
      </w:r>
      <w:r w:rsidRPr="00B960F9">
        <w:rPr>
          <w:rStyle w:val="Emphasis"/>
        </w:rPr>
        <w:t>demands a system equipped to evolve in response to the sociology and economy of migration</w:t>
      </w:r>
      <w:r>
        <w:t>.</w:t>
      </w:r>
    </w:p>
    <w:p w:rsidR="006B7660" w:rsidRDefault="006B7660" w:rsidP="006B7660">
      <w:r w:rsidRPr="00B960F9">
        <w:rPr>
          <w:rStyle w:val="StyleUnderline"/>
        </w:rPr>
        <w:t xml:space="preserve">Predictability, on the other hand, requires avoiding dramatic fluctuations in rules. A predictable system will be somewhat insulated from day-to-day political pressures, whether in the form of interest group lobbying or the anti-immigrant, </w:t>
      </w:r>
      <w:proofErr w:type="spellStart"/>
      <w:r w:rsidRPr="00B960F9">
        <w:rPr>
          <w:rStyle w:val="StyleUnderline"/>
        </w:rPr>
        <w:t>restrictionist</w:t>
      </w:r>
      <w:proofErr w:type="spellEnd"/>
      <w:r w:rsidRPr="00B960F9">
        <w:rPr>
          <w:rStyle w:val="StyleUnderline"/>
        </w:rPr>
        <w:t xml:space="preserve"> shocks that occasionally arise from the electorate. Predictability not only allows employers and workers to manage their expectations, but also helps facilitate a stable and orderly flow of migration, which in turn helps secure public acceptance of immigration.</w:t>
      </w:r>
      <w:r>
        <w:t>19</w:t>
      </w:r>
    </w:p>
    <w:p w:rsidR="006B7660" w:rsidRDefault="006B7660" w:rsidP="006B7660">
      <w:r>
        <w:t xml:space="preserve">Predictability and responsiveness need not be mutually exclusive. </w:t>
      </w:r>
      <w:r w:rsidRPr="009F6418">
        <w:rPr>
          <w:rStyle w:val="Emphasis"/>
        </w:rPr>
        <w:t>A regime that adjusts in response to changed circumstances can also be predictable</w:t>
      </w:r>
      <w:r w:rsidRPr="00DF3E5D">
        <w:t xml:space="preserve">, if interested parties understand how the government anticipates and then adjusts to fluctuating conditions, or </w:t>
      </w:r>
      <w:r w:rsidRPr="0041007B">
        <w:rPr>
          <w:rStyle w:val="Emphasis"/>
        </w:rPr>
        <w:t xml:space="preserve">if clear standards, set out in advance of the actual </w:t>
      </w:r>
      <w:proofErr w:type="spellStart"/>
      <w:r w:rsidRPr="0041007B">
        <w:rPr>
          <w:rStyle w:val="Emphasis"/>
        </w:rPr>
        <w:t>decisionmaking</w:t>
      </w:r>
      <w:proofErr w:type="spellEnd"/>
      <w:r w:rsidRPr="0041007B">
        <w:rPr>
          <w:rStyle w:val="Emphasis"/>
        </w:rPr>
        <w:t>, guide changes to the numbers of visas available from year to year</w:t>
      </w:r>
      <w:r>
        <w:t xml:space="preserve">. A goal of the </w:t>
      </w:r>
      <w:proofErr w:type="spellStart"/>
      <w:r>
        <w:t>decisionmaking</w:t>
      </w:r>
      <w:proofErr w:type="spellEnd"/>
      <w:r>
        <w:t xml:space="preserve"> structure, therefore, should be to determine how much predictability affected parties require to make decisions about their futures, and to be transparent about the mechanisms used to identify changed circumstances.20</w:t>
      </w:r>
    </w:p>
    <w:p w:rsidR="00D847FC" w:rsidRPr="008E22A8" w:rsidRDefault="00D847FC" w:rsidP="008E22A8"/>
    <w:p w:rsidR="00D847FC" w:rsidRDefault="00D847FC" w:rsidP="008E22A8">
      <w:pPr>
        <w:pStyle w:val="Heading4"/>
      </w:pPr>
      <w:r w:rsidRPr="00891749">
        <w:t>4. The permutation has Congress dictate to the Commission that visa levels must be increased no matter what – this prevents flexible response to the labor market</w:t>
      </w:r>
    </w:p>
    <w:p w:rsidR="006203C6" w:rsidRDefault="006203C6" w:rsidP="006203C6">
      <w:r w:rsidRPr="00184504">
        <w:rPr>
          <w:rStyle w:val="Style13ptBold"/>
        </w:rPr>
        <w:t>Rodriguez, 10</w:t>
      </w:r>
      <w:r>
        <w:t xml:space="preserve"> - Professor of Law, NYU School of Law, Henry E. Stimson Visiting Professor of Law, Harvard Law School (Cristina, “Constraint Through Delegation: the Case of Executive Control Over Immigration Policy,” Duke Law Journal, http://www.law.duke.edu/shell/cite.pl?59+Duke+L.+J.+1787+pdf)</w:t>
      </w:r>
    </w:p>
    <w:p w:rsidR="006203C6" w:rsidRDefault="006203C6" w:rsidP="006203C6">
      <w:r>
        <w:t xml:space="preserve">As suggested at the outset of this Part, Congress could add ex ante mechanisms into the agency’s framework statute to limit executive discretion. </w:t>
      </w:r>
      <w:r w:rsidRPr="00736FA1">
        <w:rPr>
          <w:rStyle w:val="StyleUnderline"/>
        </w:rPr>
        <w:t>Congress could list particular employment categories to which the agency must give priority, determine annual ceilings, dictate the proportion of visas to be allocated between certain industries or between high- and low-skilled workers</w:t>
      </w:r>
      <w:r w:rsidRPr="00345FE9">
        <w:t xml:space="preserve">, or declare certain factors, such as the interests of U.S. workers, to be more important than other factors, such as economic growth. </w:t>
      </w:r>
      <w:r w:rsidRPr="00736FA1">
        <w:rPr>
          <w:rStyle w:val="Emphasis"/>
        </w:rPr>
        <w:t>Most constraints of this sort</w:t>
      </w:r>
      <w:r>
        <w:t xml:space="preserve">, however, </w:t>
      </w:r>
      <w:r w:rsidRPr="00736FA1">
        <w:rPr>
          <w:rStyle w:val="Emphasis"/>
        </w:rPr>
        <w:t>would undermine core purposes of creating the commission—flexibility and responsiveness—in favor of predictability, stability, and constraint, thus approximating the status quo</w:t>
      </w:r>
      <w:r>
        <w:t>. A new system that substantially maintains the status quo would not justify wholesale institutional reform. As a result, instead of imposing ex ante statutory constraints, policymakers should consider congressional monitoring mechanisms that take procedural form and include formal consultation, report-and-wait requirements, and deadlines that require the agency to set annual numbers by a certain point in the fiscal year.</w:t>
      </w:r>
    </w:p>
    <w:p w:rsidR="00D847FC" w:rsidRPr="008E22A8" w:rsidRDefault="00D847FC" w:rsidP="008E22A8"/>
    <w:p w:rsidR="00D847FC" w:rsidRDefault="00D847FC" w:rsidP="008E22A8">
      <w:pPr>
        <w:pStyle w:val="Heading4"/>
      </w:pPr>
      <w:r w:rsidRPr="00891749">
        <w:t>5. Only visa changes based upon expert data provides political cover – the permutation jumps the gun</w:t>
      </w:r>
    </w:p>
    <w:p w:rsidR="00FA11BA" w:rsidRDefault="00FA11BA" w:rsidP="00FA11BA">
      <w:r w:rsidRPr="00C261E8">
        <w:rPr>
          <w:rStyle w:val="Style13ptBold"/>
        </w:rPr>
        <w:t>West, 10</w:t>
      </w:r>
      <w:r>
        <w:t xml:space="preserve"> – vice president and Senior Fellow in Governance Studies at the Brookings Institution (Darrell, Brain Gain: Rethinking U.S. Immigration Policy, p. 146-147)</w:t>
      </w:r>
    </w:p>
    <w:p w:rsidR="00FA11BA" w:rsidRDefault="00FA11BA" w:rsidP="00FA11BA">
      <w:r w:rsidRPr="0096165A">
        <w:rPr>
          <w:rStyle w:val="StyleUnderline"/>
        </w:rPr>
        <w:t>To defuse political contentiousness, it is time to consider the creation of an independent immigration commission.</w:t>
      </w:r>
      <w:r>
        <w:t xml:space="preserve">  </w:t>
      </w:r>
      <w:r w:rsidRPr="0068004A">
        <w:rPr>
          <w:rStyle w:val="StyleUnderline"/>
        </w:rPr>
        <w:t>This body would have the power to interpret and implement broad congressional decisions in the same way that the</w:t>
      </w:r>
      <w:r>
        <w:t xml:space="preserve"> </w:t>
      </w:r>
      <w:r w:rsidRPr="0068004A">
        <w:rPr>
          <w:rStyle w:val="Emphasis"/>
        </w:rPr>
        <w:t>E</w:t>
      </w:r>
      <w:r>
        <w:t xml:space="preserve">nvironmental </w:t>
      </w:r>
      <w:r w:rsidRPr="0068004A">
        <w:rPr>
          <w:rStyle w:val="Emphasis"/>
        </w:rPr>
        <w:t>P</w:t>
      </w:r>
      <w:r>
        <w:t xml:space="preserve">rotection </w:t>
      </w:r>
      <w:r w:rsidRPr="0068004A">
        <w:rPr>
          <w:rStyle w:val="Emphasis"/>
        </w:rPr>
        <w:t>A</w:t>
      </w:r>
      <w:r>
        <w:t xml:space="preserve">gency </w:t>
      </w:r>
      <w:r w:rsidRPr="0068004A">
        <w:rPr>
          <w:rStyle w:val="StyleUnderline"/>
        </w:rPr>
        <w:t>oversees environmental policy</w:t>
      </w:r>
      <w:r>
        <w:t xml:space="preserve"> or the Federal Communications Commission supervises telecommunications policy.  Members of Congress would retain the power to set policy, but </w:t>
      </w:r>
      <w:r w:rsidRPr="00BC57A1">
        <w:rPr>
          <w:rStyle w:val="StyleUnderline"/>
        </w:rPr>
        <w:t xml:space="preserve">the proposed immigration commission would have the authority to administer </w:t>
      </w:r>
      <w:proofErr w:type="spellStart"/>
      <w:r w:rsidRPr="00BC57A1">
        <w:rPr>
          <w:rStyle w:val="StyleUnderline"/>
        </w:rPr>
        <w:t>decisionmaking</w:t>
      </w:r>
      <w:proofErr w:type="spellEnd"/>
      <w:r>
        <w:t>.</w:t>
      </w:r>
    </w:p>
    <w:p w:rsidR="00FA11BA" w:rsidRDefault="00FA11BA" w:rsidP="00FA11BA">
      <w:r>
        <w:t xml:space="preserve">The commission would consist of members appointed by the president and confirmed by the Senate.  It would be staffed by knowledgeable experts in relevant fields, including demographers, economists, sociologists skilled in population analysis, and other social scientists with relevant skills.  </w:t>
      </w:r>
      <w:r w:rsidRPr="00013EBF">
        <w:rPr>
          <w:rStyle w:val="Emphasis"/>
        </w:rPr>
        <w:t>These researchers would study population and employment characteristics and issue periodic reports making recommendations about immigration policy.</w:t>
      </w:r>
      <w:r w:rsidRPr="00013EBF">
        <w:rPr>
          <w:rStyle w:val="StyleUnderline"/>
        </w:rPr>
        <w:t xml:space="preserve">  If employers had a need for more seasonal agricultural workers, skilled engineers, or other people with special talents, commission staff could document these requirements and give their expert view on what policy adjustments Congress should make.</w:t>
      </w:r>
    </w:p>
    <w:p w:rsidR="00FA11BA" w:rsidRPr="00F64C1E" w:rsidRDefault="00FA11BA" w:rsidP="00FA11BA">
      <w:pPr>
        <w:rPr>
          <w:rStyle w:val="StyleUnderline"/>
        </w:rPr>
      </w:pPr>
      <w:r>
        <w:t xml:space="preserve">The virtue of such </w:t>
      </w:r>
      <w:r w:rsidRPr="0055441A">
        <w:rPr>
          <w:rStyle w:val="StyleUnderline"/>
        </w:rPr>
        <w:t>a commission</w:t>
      </w:r>
      <w:r>
        <w:t xml:space="preserve"> is that it </w:t>
      </w:r>
      <w:r w:rsidRPr="0055441A">
        <w:rPr>
          <w:rStyle w:val="StyleUnderline"/>
        </w:rPr>
        <w:t>would professionalize immigration policy</w:t>
      </w:r>
      <w:r>
        <w:t xml:space="preserve">.  </w:t>
      </w:r>
      <w:r w:rsidRPr="00F64C1E">
        <w:rPr>
          <w:rStyle w:val="StyleUnderline"/>
        </w:rPr>
        <w:t xml:space="preserve">Right now, decisions are spread across an unwieldy set of legislators, legislative staff members, and agency administrators.  The basis on which decisions are made is not always clear, nor do policies always closely adhere to national objectives.  </w:t>
      </w:r>
      <w:r w:rsidRPr="00F64C1E">
        <w:rPr>
          <w:rStyle w:val="Emphasis"/>
        </w:rPr>
        <w:t>A more professional body charged with administering immigration policy would help create the basis for more rational policymaking.</w:t>
      </w:r>
    </w:p>
    <w:p w:rsidR="00FA11BA" w:rsidRDefault="00FA11BA" w:rsidP="00FA11BA">
      <w:r w:rsidRPr="00F64C1E">
        <w:rPr>
          <w:rStyle w:val="StyleUnderline"/>
        </w:rPr>
        <w:t xml:space="preserve">Given the nation’s history of shortsighted and problematic congressional decisions on immigration, </w:t>
      </w:r>
      <w:r w:rsidRPr="00F64C1E">
        <w:rPr>
          <w:rStyle w:val="Emphasis"/>
        </w:rPr>
        <w:t>an independent commission would shield legislators from nativist political forces and encourage calmer deliberations</w:t>
      </w:r>
      <w:r w:rsidRPr="00F64C1E">
        <w:rPr>
          <w:rStyle w:val="StyleUnderline"/>
        </w:rPr>
        <w:t>.</w:t>
      </w:r>
      <w:r>
        <w:t xml:space="preserve">  Members’ consistency in making poor decisions over a long period of time suggests the need for an institutional mechanism that will better serve the long-term interests of the American public.</w:t>
      </w:r>
    </w:p>
    <w:p w:rsidR="00FA11BA" w:rsidRDefault="00FA11BA" w:rsidP="00FA11BA"/>
    <w:p w:rsidR="00D847FC" w:rsidRDefault="00D847FC" w:rsidP="008E22A8">
      <w:pPr>
        <w:pStyle w:val="Heading4"/>
      </w:pPr>
      <w:r w:rsidRPr="00891749">
        <w:t xml:space="preserve">6. A market based cap can only function if it </w:t>
      </w:r>
      <w:r w:rsidRPr="00891749">
        <w:rPr>
          <w:u w:val="single"/>
        </w:rPr>
        <w:t>includes the ability to decrease</w:t>
      </w:r>
      <w:r w:rsidRPr="00891749">
        <w:t xml:space="preserve"> visas as well – the system only functions if it’s tied to genuine economic demand</w:t>
      </w:r>
    </w:p>
    <w:p w:rsidR="00E51CE8" w:rsidRDefault="00E51CE8" w:rsidP="00E51CE8">
      <w:proofErr w:type="spellStart"/>
      <w:r w:rsidRPr="00E51CE8">
        <w:rPr>
          <w:rStyle w:val="Style13ptBold"/>
        </w:rPr>
        <w:t>Orrenius</w:t>
      </w:r>
      <w:proofErr w:type="spellEnd"/>
      <w:r w:rsidRPr="00E51CE8">
        <w:rPr>
          <w:rStyle w:val="Style13ptBold"/>
        </w:rPr>
        <w:t xml:space="preserve"> and </w:t>
      </w:r>
      <w:proofErr w:type="spellStart"/>
      <w:r w:rsidRPr="00E51CE8">
        <w:rPr>
          <w:rStyle w:val="Style13ptBold"/>
        </w:rPr>
        <w:t>Zavodny</w:t>
      </w:r>
      <w:proofErr w:type="spellEnd"/>
      <w:r w:rsidRPr="00E51CE8">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33-34)</w:t>
      </w:r>
    </w:p>
    <w:p w:rsidR="00E51CE8" w:rsidRDefault="00E51CE8" w:rsidP="00E51CE8">
      <w:r>
        <w:t xml:space="preserve">More generally, </w:t>
      </w:r>
      <w:r w:rsidRPr="00E21FA9">
        <w:rPr>
          <w:rStyle w:val="Emphasis"/>
        </w:rPr>
        <w:t>the rigid nature of the quota system is problematic</w:t>
      </w:r>
      <w:r>
        <w:t xml:space="preserve">. </w:t>
      </w:r>
      <w:r w:rsidRPr="00E21FA9">
        <w:rPr>
          <w:rStyle w:val="StyleUnderline"/>
        </w:rPr>
        <w:t>The number of preference-based visas is essentially fixed, changeable only by an act of Congress.</w:t>
      </w:r>
      <w:r>
        <w:t xml:space="preserve"> </w:t>
      </w:r>
      <w:r w:rsidRPr="004A0DD3">
        <w:rPr>
          <w:rStyle w:val="StyleUnderline"/>
        </w:rPr>
        <w:t>The only flexibility in</w:t>
      </w:r>
      <w:r>
        <w:t xml:space="preserve"> family-sponsored and </w:t>
      </w:r>
      <w:r w:rsidRPr="004A0DD3">
        <w:rPr>
          <w:rStyle w:val="StyleUnderline"/>
        </w:rPr>
        <w:t xml:space="preserve">employment-based permanent resident visa caps consists of adjusting the number of visas in a given year to offset large or small numbers of immigrants admitted the </w:t>
      </w:r>
      <w:r w:rsidRPr="00844E06">
        <w:rPr>
          <w:rStyle w:val="StyleUnderline"/>
        </w:rPr>
        <w:t>previous year</w:t>
      </w:r>
      <w:r>
        <w:t xml:space="preserve">.44 Similarly, the number of H-1B and H-2B visas (plus some other, very narrow categories of temporary worker visas) is set by Congress and is not generally responsive to changes in either labor supply or employer demand. </w:t>
      </w:r>
    </w:p>
    <w:p w:rsidR="00E51CE8" w:rsidRDefault="00E51CE8" w:rsidP="00E51CE8">
      <w:r w:rsidRPr="00561598">
        <w:rPr>
          <w:rStyle w:val="Emphasis"/>
        </w:rPr>
        <w:t>The current system makes no attempt to alter the number of visas in response to market forces.</w:t>
      </w:r>
      <w:r>
        <w:t xml:space="preserve"> </w:t>
      </w:r>
      <w:r w:rsidRPr="00561598">
        <w:rPr>
          <w:rStyle w:val="StyleUnderline"/>
        </w:rPr>
        <w:t>Quotas do not increase when the</w:t>
      </w:r>
      <w:r>
        <w:t xml:space="preserve"> United States </w:t>
      </w:r>
      <w:r w:rsidRPr="00561598">
        <w:rPr>
          <w:rStyle w:val="StyleUnderline"/>
        </w:rPr>
        <w:t xml:space="preserve">economy is booming and better able to absorb immigrants, and </w:t>
      </w:r>
      <w:r w:rsidRPr="00561598">
        <w:rPr>
          <w:rStyle w:val="Emphasis"/>
        </w:rPr>
        <w:t>correspondingly do not decrease when the economy is contracting</w:t>
      </w:r>
      <w:r>
        <w:t xml:space="preserve">. </w:t>
      </w:r>
      <w:r w:rsidRPr="00856F58">
        <w:rPr>
          <w:rStyle w:val="StyleUnderline"/>
        </w:rPr>
        <w:t>Quotas also do not change in response to changes that would affect people's desire to emigrate, such as economic or political crises in major sending countries.</w:t>
      </w:r>
      <w:r>
        <w:t xml:space="preserve"> </w:t>
      </w:r>
      <w:r w:rsidRPr="00856F58">
        <w:rPr>
          <w:rStyle w:val="Emphasis"/>
        </w:rPr>
        <w:t>Because of the lengthy queues, immigrants can end up entering in different economic conditions from those anticipated when they began their paperwork.</w:t>
      </w:r>
      <w:r>
        <w:t xml:space="preserve"> </w:t>
      </w:r>
      <w:r w:rsidRPr="00A9691E">
        <w:rPr>
          <w:rStyle w:val="StyleUnderline"/>
        </w:rPr>
        <w:t>Yet given the length of the queues and the associated uncertainty, it rarely would make sense for a potential immigrant to refuse a visa</w:t>
      </w:r>
      <w:r>
        <w:t xml:space="preserve"> when his number finally came up, </w:t>
      </w:r>
      <w:r w:rsidRPr="00A9691E">
        <w:rPr>
          <w:rStyle w:val="StyleUnderline"/>
        </w:rPr>
        <w:t>no matter how weak the U.S. economy</w:t>
      </w:r>
      <w:r>
        <w:t xml:space="preserve">. The result is that </w:t>
      </w:r>
      <w:r w:rsidRPr="001916F2">
        <w:rPr>
          <w:rStyle w:val="Emphasis"/>
        </w:rPr>
        <w:t>the number of new permanent immigrants is largely unresponsive to the business cycle</w:t>
      </w:r>
      <w:r>
        <w:t xml:space="preserve">. </w:t>
      </w:r>
    </w:p>
    <w:p w:rsidR="00E51CE8" w:rsidRDefault="00E51CE8" w:rsidP="00E51CE8">
      <w:r>
        <w:t xml:space="preserve">The number of temporary visas is in theory more responsive to the business cycle. However, this responsiveness is limited by the binding nature of the current caps, particularly during economic expansions. Nearly 163,000 petitions were received during the initial week of the 2009 filing period for the 85,000 H-IB skilled worker visas available, for example.45 It required the combination of a very high cap (195,000) in 2001-3 and the dot-com bust to make the number of H-IB visas issued actually responsive to the business cycle and for H -1 B visas to remain available all year. Similarly, the quota for H-2B visas for the second half of fiscal year 2009 was reached in January 2009 despite the economic downturn. When the caps are set at extremely low levels-as they are currently-they can be binding regardless of whether the labor market is tight or slack. </w:t>
      </w:r>
      <w:r w:rsidRPr="00844E06">
        <w:rPr>
          <w:rStyle w:val="StyleUnderline"/>
        </w:rPr>
        <w:t>Tying the caps to some measure of economic activity would make immigrant admissions more responsive to the business cycle.</w:t>
      </w:r>
      <w:r>
        <w:t xml:space="preserve"> </w:t>
      </w:r>
    </w:p>
    <w:p w:rsidR="00D847FC" w:rsidRPr="00891749" w:rsidRDefault="00D847FC" w:rsidP="00E51CE8">
      <w:pPr>
        <w:pStyle w:val="Heading4"/>
      </w:pPr>
      <w:bookmarkStart w:id="2" w:name="_Toc269669532"/>
    </w:p>
    <w:p w:rsidR="00D847FC" w:rsidRPr="00891749" w:rsidRDefault="00D847FC" w:rsidP="00D847FC">
      <w:pPr>
        <w:pStyle w:val="Heading3"/>
        <w:rPr>
          <w:rFonts w:asciiTheme="minorHAnsi" w:hAnsiTheme="minorHAnsi"/>
        </w:rPr>
      </w:pPr>
      <w:bookmarkStart w:id="3" w:name="_Toc269669533"/>
      <w:bookmarkEnd w:id="2"/>
      <w:r w:rsidRPr="00891749">
        <w:rPr>
          <w:rFonts w:asciiTheme="minorHAnsi" w:hAnsiTheme="minorHAnsi"/>
        </w:rPr>
        <w:t>AT: Permutation – Do the Counterplan</w:t>
      </w:r>
      <w:bookmarkEnd w:id="3"/>
    </w:p>
    <w:p w:rsidR="00D847FC" w:rsidRPr="00891749" w:rsidRDefault="00D847FC" w:rsidP="00D847FC">
      <w:pPr>
        <w:rPr>
          <w:rFonts w:asciiTheme="minorHAnsi" w:hAnsiTheme="minorHAnsi"/>
        </w:rPr>
      </w:pPr>
    </w:p>
    <w:p w:rsidR="00D847FC" w:rsidRDefault="00D847FC" w:rsidP="00D847FC">
      <w:pPr>
        <w:pStyle w:val="Heading4"/>
        <w:rPr>
          <w:rFonts w:asciiTheme="minorHAnsi" w:hAnsiTheme="minorHAnsi"/>
        </w:rPr>
      </w:pPr>
      <w:r w:rsidRPr="00891749">
        <w:rPr>
          <w:rFonts w:asciiTheme="minorHAnsi" w:hAnsiTheme="minorHAnsi"/>
        </w:rPr>
        <w:t>The counterplan is a distinct option from the plan – it’s open-ended, while the plan mandates a specified outcome</w:t>
      </w:r>
    </w:p>
    <w:p w:rsidR="001E26CA" w:rsidRPr="001A3A9C" w:rsidRDefault="001E26CA" w:rsidP="001E26CA">
      <w:pPr>
        <w:rPr>
          <w:sz w:val="16"/>
        </w:rPr>
      </w:pPr>
      <w:r w:rsidRPr="009A04DE">
        <w:rPr>
          <w:rStyle w:val="Style13ptBold"/>
        </w:rPr>
        <w:t>Rodriguez, 10</w:t>
      </w:r>
      <w:r w:rsidRPr="001A3A9C">
        <w:rPr>
          <w:sz w:val="16"/>
        </w:rPr>
        <w:t xml:space="preserve"> - Professor of Law, NYU School of Law, Henry E. Stimson Visiting Professor of Law, Harvard Law School (Cristina, “Constraint Through Delegation: the Case of Executive Control Over Immigration Policy,” Duke Law Journal, http://www.law.duke.edu/shell/cite.pl?59+Duke+L.+J.+1787+pdf)</w:t>
      </w:r>
    </w:p>
    <w:p w:rsidR="001E26CA" w:rsidRPr="001A3A9C" w:rsidRDefault="001E26CA" w:rsidP="001E26CA">
      <w:pPr>
        <w:rPr>
          <w:sz w:val="16"/>
        </w:rPr>
      </w:pPr>
      <w:r w:rsidRPr="00B8356C">
        <w:rPr>
          <w:rStyle w:val="Emphasis"/>
        </w:rPr>
        <w:t>A meaningful departure from the status quo</w:t>
      </w:r>
      <w:r w:rsidRPr="001A3A9C">
        <w:rPr>
          <w:sz w:val="16"/>
        </w:rPr>
        <w:t xml:space="preserve"> in service of the objectives outlined in Part I </w:t>
      </w:r>
      <w:r w:rsidRPr="00B8356C">
        <w:rPr>
          <w:rStyle w:val="StyleUnderline"/>
        </w:rPr>
        <w:t>would require Congress to authorize the agency to set actual visa numbers. In delegating this standard-setting authority, Congress must lay out “intelligible principle[s]”</w:t>
      </w:r>
      <w:r w:rsidRPr="001A3A9C">
        <w:rPr>
          <w:sz w:val="16"/>
        </w:rPr>
        <w:t xml:space="preserve">100 </w:t>
      </w:r>
      <w:r w:rsidRPr="00B8356C">
        <w:rPr>
          <w:rStyle w:val="StyleUnderline"/>
        </w:rPr>
        <w:t xml:space="preserve">to guide the rulemaking process—principles that provide a framework for agency </w:t>
      </w:r>
      <w:proofErr w:type="spellStart"/>
      <w:r w:rsidRPr="00B8356C">
        <w:rPr>
          <w:rStyle w:val="StyleUnderline"/>
        </w:rPr>
        <w:t>decisionmaking</w:t>
      </w:r>
      <w:proofErr w:type="spellEnd"/>
      <w:r w:rsidRPr="00B8356C">
        <w:rPr>
          <w:rStyle w:val="StyleUnderline"/>
        </w:rPr>
        <w:t xml:space="preserve"> but are </w:t>
      </w:r>
      <w:r w:rsidRPr="00B8356C">
        <w:rPr>
          <w:rStyle w:val="Emphasis"/>
        </w:rPr>
        <w:t>sufficiently open-ended to permit the agency’s determinations to change in response to evolving circumstances</w:t>
      </w:r>
      <w:r w:rsidRPr="001A3A9C">
        <w:rPr>
          <w:sz w:val="16"/>
        </w:rPr>
        <w:t>. The statute should require that the agency set admissions standards requisite to meet the country’s labor market needs, promote the public interest, and ensure the orderly flow of labor migration. This latter requirement, in particular, would task the agency with the responsibility of taking a holistic approach to setting standards by focusing not simply on short-term labor shortages, but also on the multiple and long-term factors that contribute to labor migration. The statute could give greater content to these principles by directing the agency to reasonably balance a nonexclusive list of factors, including current labor shortages and predicted future labor market needs, potential for economic growth and job creation, the impact of immigration on the wages of U.S. workers, and the likelihood of future illegal immigration in the absence of legal avenues for entry. By creating a nonexclusive list, Congress would ensure that other relevant but perhaps more controversial factors, such as the interests of intending migrants and the economic and social factors that motivate migration from other countries, namely Mexico, could be taken into account.101</w:t>
      </w:r>
    </w:p>
    <w:p w:rsidR="00D847FC" w:rsidRPr="00891749" w:rsidRDefault="00D847FC" w:rsidP="00D847FC">
      <w:pPr>
        <w:rPr>
          <w:rFonts w:asciiTheme="minorHAnsi" w:hAnsiTheme="minorHAnsi"/>
        </w:rPr>
      </w:pPr>
    </w:p>
    <w:p w:rsidR="00D847FC" w:rsidRPr="00891749" w:rsidRDefault="00D847FC" w:rsidP="00F465F7">
      <w:pPr>
        <w:pStyle w:val="Heading4"/>
        <w:rPr>
          <w:rFonts w:asciiTheme="minorHAnsi" w:hAnsiTheme="minorHAnsi"/>
        </w:rPr>
      </w:pPr>
      <w:r w:rsidRPr="00891749">
        <w:rPr>
          <w:rFonts w:asciiTheme="minorHAnsi" w:hAnsiTheme="minorHAnsi"/>
        </w:rPr>
        <w:t xml:space="preserve">Severs the plan – the counterplan includes the possibility that the plan isn’t done – its recommendations could even be </w:t>
      </w:r>
      <w:r w:rsidRPr="00891749">
        <w:rPr>
          <w:rFonts w:asciiTheme="minorHAnsi" w:hAnsiTheme="minorHAnsi"/>
          <w:u w:val="single"/>
        </w:rPr>
        <w:t>the opposite of the plan</w:t>
      </w:r>
      <w:r w:rsidRPr="00891749">
        <w:rPr>
          <w:rFonts w:asciiTheme="minorHAnsi" w:hAnsiTheme="minorHAnsi"/>
        </w:rPr>
        <w:t xml:space="preserve"> if economic or labor market data dictate it.  This is a voting issue – </w:t>
      </w:r>
    </w:p>
    <w:p w:rsidR="00D847FC" w:rsidRPr="00891749" w:rsidRDefault="00D847FC" w:rsidP="00D847FC">
      <w:pPr>
        <w:rPr>
          <w:rFonts w:asciiTheme="minorHAnsi" w:hAnsiTheme="minorHAnsi"/>
        </w:rPr>
      </w:pPr>
    </w:p>
    <w:p w:rsidR="00D847FC" w:rsidRPr="00891749" w:rsidRDefault="00D847FC" w:rsidP="00F465F7">
      <w:pPr>
        <w:pStyle w:val="Heading4"/>
        <w:rPr>
          <w:rFonts w:asciiTheme="minorHAnsi" w:hAnsiTheme="minorHAnsi"/>
        </w:rPr>
      </w:pPr>
      <w:proofErr w:type="gramStart"/>
      <w:r w:rsidRPr="00891749">
        <w:rPr>
          <w:rFonts w:asciiTheme="minorHAnsi" w:hAnsiTheme="minorHAnsi"/>
        </w:rPr>
        <w:t>a</w:t>
      </w:r>
      <w:proofErr w:type="gramEnd"/>
      <w:r w:rsidRPr="00891749">
        <w:rPr>
          <w:rFonts w:asciiTheme="minorHAnsi" w:hAnsiTheme="minorHAnsi"/>
        </w:rPr>
        <w:t>. all of the plan’s advantages derive from claims of certainty about the immigration and the economy – they should be forced to defend those claims, it’s the core assumption of the 1ac and severing it means no negative arguments are competitive</w:t>
      </w:r>
    </w:p>
    <w:p w:rsidR="00D847FC" w:rsidRPr="00891749" w:rsidRDefault="00D847FC" w:rsidP="00D847FC">
      <w:pPr>
        <w:rPr>
          <w:rFonts w:asciiTheme="minorHAnsi" w:hAnsiTheme="minorHAnsi"/>
        </w:rPr>
      </w:pPr>
    </w:p>
    <w:p w:rsidR="00D847FC" w:rsidRPr="00891749" w:rsidRDefault="00D847FC" w:rsidP="00F465F7">
      <w:pPr>
        <w:pStyle w:val="Heading4"/>
        <w:rPr>
          <w:rFonts w:asciiTheme="minorHAnsi" w:hAnsiTheme="minorHAnsi"/>
        </w:rPr>
      </w:pPr>
      <w:r w:rsidRPr="00891749">
        <w:rPr>
          <w:rFonts w:asciiTheme="minorHAnsi" w:hAnsiTheme="minorHAnsi"/>
        </w:rPr>
        <w:t xml:space="preserve">b. this counterplan is a core argument in the literature, all of the net benefit evidence is directly comparative between it and the </w:t>
      </w:r>
      <w:proofErr w:type="spellStart"/>
      <w:r w:rsidRPr="00891749">
        <w:rPr>
          <w:rFonts w:asciiTheme="minorHAnsi" w:hAnsiTheme="minorHAnsi"/>
        </w:rPr>
        <w:t>aff</w:t>
      </w:r>
      <w:proofErr w:type="spellEnd"/>
      <w:r w:rsidRPr="00891749">
        <w:rPr>
          <w:rFonts w:asciiTheme="minorHAnsi" w:hAnsiTheme="minorHAnsi"/>
        </w:rPr>
        <w:t xml:space="preserve"> – it’s not a contrived CP like consult, it’s vital to topic education and excluding it based on arbitrary theoretical arguments undermines the core purpose of debate</w:t>
      </w:r>
    </w:p>
    <w:p w:rsidR="00D847FC" w:rsidRPr="00891749" w:rsidRDefault="00D847FC" w:rsidP="00D847FC">
      <w:pPr>
        <w:rPr>
          <w:rFonts w:asciiTheme="minorHAnsi" w:hAnsiTheme="minorHAnsi"/>
        </w:rPr>
      </w:pPr>
    </w:p>
    <w:p w:rsidR="00D847FC" w:rsidRDefault="00D847FC" w:rsidP="007073E7">
      <w:pPr>
        <w:pStyle w:val="Heading4"/>
        <w:rPr>
          <w:rFonts w:asciiTheme="minorHAnsi" w:hAnsiTheme="minorHAnsi"/>
          <w:u w:val="single"/>
        </w:rPr>
      </w:pPr>
      <w:r w:rsidRPr="00891749">
        <w:rPr>
          <w:rFonts w:asciiTheme="minorHAnsi" w:hAnsiTheme="minorHAnsi"/>
        </w:rPr>
        <w:t xml:space="preserve">Severs “should” – it means “must” and requires </w:t>
      </w:r>
      <w:r w:rsidRPr="00891749">
        <w:rPr>
          <w:rFonts w:asciiTheme="minorHAnsi" w:hAnsiTheme="minorHAnsi"/>
          <w:u w:val="single"/>
        </w:rPr>
        <w:t>immediate</w:t>
      </w:r>
      <w:r w:rsidRPr="00891749">
        <w:rPr>
          <w:rFonts w:asciiTheme="minorHAnsi" w:hAnsiTheme="minorHAnsi"/>
        </w:rPr>
        <w:t xml:space="preserve"> </w:t>
      </w:r>
      <w:r w:rsidRPr="00891749">
        <w:rPr>
          <w:rFonts w:asciiTheme="minorHAnsi" w:hAnsiTheme="minorHAnsi"/>
          <w:u w:val="single"/>
        </w:rPr>
        <w:t>legal</w:t>
      </w:r>
      <w:r w:rsidRPr="00891749">
        <w:rPr>
          <w:rFonts w:asciiTheme="minorHAnsi" w:hAnsiTheme="minorHAnsi"/>
        </w:rPr>
        <w:t xml:space="preserve"> </w:t>
      </w:r>
      <w:r w:rsidRPr="00891749">
        <w:rPr>
          <w:rFonts w:asciiTheme="minorHAnsi" w:hAnsiTheme="minorHAnsi"/>
          <w:u w:val="single"/>
        </w:rPr>
        <w:t>effect</w:t>
      </w:r>
    </w:p>
    <w:p w:rsidR="00346BCC" w:rsidRDefault="00346BCC" w:rsidP="00346BCC">
      <w:r w:rsidRPr="00856D3E">
        <w:rPr>
          <w:rStyle w:val="Style13ptBold"/>
        </w:rPr>
        <w:t>Summers 94</w:t>
      </w:r>
      <w:r>
        <w:t xml:space="preserve"> (Justice – Oklahoma Supreme Court, “Kelsey v. </w:t>
      </w:r>
      <w:proofErr w:type="spellStart"/>
      <w:r>
        <w:t>Dollarsaver</w:t>
      </w:r>
      <w:proofErr w:type="spellEnd"/>
      <w:r>
        <w:t xml:space="preserve"> Food Warehouse of Durant”, 1994 OK 123, 11-8, http://www.oscn.net/applications/oscn/DeliverDocument.asp?CiteID=20287#marker3fn13)</w:t>
      </w:r>
    </w:p>
    <w:p w:rsidR="00346BCC" w:rsidRDefault="00346BCC" w:rsidP="00346BCC">
      <w:r>
        <w:t xml:space="preserve">¶4 </w:t>
      </w:r>
      <w:r w:rsidRPr="004E1C78">
        <w:rPr>
          <w:rStyle w:val="StyleUnderline"/>
        </w:rPr>
        <w:t>The legal question to be resolved by the court is whether the word "should"</w:t>
      </w:r>
      <w:r>
        <w:t xml:space="preserve">13 in the May 18 order connotes futurity or </w:t>
      </w:r>
      <w:r w:rsidRPr="004E1C78">
        <w:rPr>
          <w:rStyle w:val="StyleUnderline"/>
        </w:rPr>
        <w:t>may be deemed a ruling in praesenti</w:t>
      </w:r>
      <w:r>
        <w:t>.14 The answer to this query is not to be divined from rules of grammar</w:t>
      </w:r>
      <w:proofErr w:type="gramStart"/>
      <w:r>
        <w:t>;15</w:t>
      </w:r>
      <w:proofErr w:type="gramEnd"/>
      <w: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t>futuro</w:t>
      </w:r>
      <w:proofErr w:type="spellEnd"/>
      <w:r>
        <w:t xml:space="preserve"> ruling - i.e., an expression of what the judge will or would do at a later stage - or (2) constitutes an in in </w:t>
      </w:r>
      <w:proofErr w:type="spellStart"/>
      <w:r>
        <w:t>praesenti</w:t>
      </w:r>
      <w:proofErr w:type="spellEnd"/>
      <w:r>
        <w:t xml:space="preserve"> resolution of a disputed law issue, the trial judge's intent must be garnered from the four corners of the entire record.16 </w:t>
      </w:r>
    </w:p>
    <w:p w:rsidR="00346BCC" w:rsidRDefault="00346BCC" w:rsidP="00346BCC">
      <w:r>
        <w:t>[CONTINUES – TO FOOTNOTE]</w:t>
      </w:r>
    </w:p>
    <w:p w:rsidR="00346BCC" w:rsidRDefault="00346BCC" w:rsidP="00346BCC">
      <w:r>
        <w:t xml:space="preserve">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t>Okl</w:t>
      </w:r>
      <w:proofErr w:type="spellEnd"/>
      <w:r>
        <w:t xml:space="preserve">. 143, 144 P. 1075, 1080-81 (1914). For a more detailed explanation, see the Partridge quotation infra note 15. </w:t>
      </w:r>
      <w:r w:rsidRPr="00E9553B">
        <w:rPr>
          <w:rStyle w:val="Emphasis"/>
        </w:rPr>
        <w:t>Certain contexts mandate a construction of the term "should" as more than merely indicating preference or desirability.</w:t>
      </w:r>
      <w:r>
        <w:t xml:space="preserve"> Brown, supra at 1080-81 (jury instructions stating that jurors "should" reduce the amount of damages in proportion to the amount of contributory negligence of the plaintiff was held to imply an obligation and to be more than advisory); </w:t>
      </w:r>
      <w:proofErr w:type="spellStart"/>
      <w:r>
        <w:t>Carrigan</w:t>
      </w:r>
      <w:proofErr w:type="spellEnd"/>
      <w:r>
        <w:t xml:space="preserve"> v. California Horse Racing Board, 60 Wash. App. 79, 802 P.2d 813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E9553B">
        <w:rPr>
          <w:rStyle w:val="Emphasis"/>
        </w:rPr>
        <w:t>("should" would mean the same as "shall" or "must"</w:t>
      </w:r>
      <w:r>
        <w:t xml:space="preserve"> when used in an instruction to the jury which tells the triers they "should disregard false testimony"). 14 </w:t>
      </w:r>
      <w:r w:rsidRPr="00E66318">
        <w:rPr>
          <w:rStyle w:val="StyleUnderline"/>
        </w:rPr>
        <w:t xml:space="preserve">In </w:t>
      </w:r>
      <w:proofErr w:type="spellStart"/>
      <w:r w:rsidRPr="00E66318">
        <w:rPr>
          <w:rStyle w:val="StyleUnderline"/>
        </w:rPr>
        <w:t>praesenti</w:t>
      </w:r>
      <w:proofErr w:type="spellEnd"/>
      <w:r w:rsidRPr="00E66318">
        <w:rPr>
          <w:rStyle w:val="StyleUnderline"/>
        </w:rPr>
        <w:t xml:space="preserve"> means literally "at the present time."</w:t>
      </w:r>
      <w:r>
        <w:t xml:space="preserve"> BLACK'S LAW DICTIONARY 792 (6th Ed. 1990). In legal parlance </w:t>
      </w:r>
      <w:r w:rsidRPr="00E66318">
        <w:rPr>
          <w:rStyle w:val="StyleUnderline"/>
        </w:rPr>
        <w:t xml:space="preserve">the phrase denotes that which in law is presently or </w:t>
      </w:r>
      <w:r w:rsidRPr="00E66318">
        <w:rPr>
          <w:rStyle w:val="Emphasis"/>
        </w:rPr>
        <w:t>immediately effective, as opposed to something that will or would become effective in the future</w:t>
      </w:r>
      <w:r>
        <w:t xml:space="preserve"> [in </w:t>
      </w:r>
      <w:proofErr w:type="spellStart"/>
      <w:r>
        <w:t>futurol</w:t>
      </w:r>
      <w:proofErr w:type="spellEnd"/>
      <w:r>
        <w:t xml:space="preserve">]. See Van </w:t>
      </w:r>
      <w:proofErr w:type="spellStart"/>
      <w:r>
        <w:t>Wyck</w:t>
      </w:r>
      <w:proofErr w:type="spellEnd"/>
      <w:r>
        <w:t xml:space="preserve"> v. </w:t>
      </w:r>
      <w:proofErr w:type="spellStart"/>
      <w:r>
        <w:t>Knevals</w:t>
      </w:r>
      <w:proofErr w:type="spellEnd"/>
      <w:r>
        <w:t xml:space="preserve">, 106 U.S. 360, 365, 1 </w:t>
      </w:r>
      <w:proofErr w:type="spellStart"/>
      <w:r>
        <w:t>S.Ct</w:t>
      </w:r>
      <w:proofErr w:type="spellEnd"/>
      <w:r>
        <w:t xml:space="preserve">. 336, 337, 27 </w:t>
      </w:r>
      <w:proofErr w:type="spellStart"/>
      <w:r>
        <w:t>L.Ed</w:t>
      </w:r>
      <w:proofErr w:type="spellEnd"/>
      <w:r>
        <w:t>. 201 (1882).</w:t>
      </w:r>
    </w:p>
    <w:p w:rsidR="00346BCC" w:rsidRPr="00346BCC" w:rsidRDefault="00346BCC" w:rsidP="00346BCC"/>
    <w:p w:rsidR="00D847FC" w:rsidRDefault="00D847FC" w:rsidP="00891749">
      <w:pPr>
        <w:pStyle w:val="Heading4"/>
        <w:rPr>
          <w:rFonts w:asciiTheme="minorHAnsi" w:hAnsiTheme="minorHAnsi"/>
        </w:rPr>
      </w:pPr>
      <w:r w:rsidRPr="00891749">
        <w:rPr>
          <w:rFonts w:asciiTheme="minorHAnsi" w:hAnsiTheme="minorHAnsi"/>
        </w:rPr>
        <w:t>Severs the agent – the plan doesn’t include a delegation plank, which means it must be implemented by Congress</w:t>
      </w:r>
    </w:p>
    <w:p w:rsidR="00856D3E" w:rsidRDefault="00856D3E" w:rsidP="00856D3E">
      <w:r w:rsidRPr="00595FCA">
        <w:rPr>
          <w:rStyle w:val="Style13ptBold"/>
        </w:rPr>
        <w:t>Rodriguez, 10</w:t>
      </w:r>
      <w:r>
        <w:t xml:space="preserve"> - Professor of Law, NYU School of Law, Henry E. Stimson Visiting Professor of Law, Harvard Law School (Cristina, “Constraint Through Delegation: the Case of Executive Control Over Immigration Policy,” Duke Law Journal, http://www.law.duke.edu/shell/cite.pl?59+Duke+L.+J.+1787+pdf)</w:t>
      </w:r>
    </w:p>
    <w:p w:rsidR="00856D3E" w:rsidRDefault="00856D3E" w:rsidP="00856D3E">
      <w:r>
        <w:t xml:space="preserve">More specifically, The President and Immigration Law elucidates two important features of the separation of powers in immigration law. First, </w:t>
      </w:r>
      <w:r w:rsidRPr="002B6A56">
        <w:rPr>
          <w:rStyle w:val="StyleUnderline"/>
        </w:rPr>
        <w:t>as a formal matter, the power to make decisions regarding the core questions of immigration law has indeed come to reside with Congress</w:t>
      </w:r>
      <w:r>
        <w:t xml:space="preserve">,8 </w:t>
      </w:r>
      <w:r w:rsidRPr="003D04DD">
        <w:rPr>
          <w:rStyle w:val="StyleUnderline"/>
        </w:rPr>
        <w:t>which maintains a monopoly on setting the numbers and types of visas issued each year</w:t>
      </w:r>
      <w:r>
        <w:t xml:space="preserve">. Second, however, the president exercises similar power over core immigration policy as a de facto matter, albeit indirectly and in a manner obscured from scrutiny, primarily through prosecutorial discretion or the use of discretionary enforcement power.9 The article concludes with an analysis of the dysfunctions created by this de facto power, which include not only nontransparent </w:t>
      </w:r>
      <w:proofErr w:type="spellStart"/>
      <w:r>
        <w:t>decisionmaking</w:t>
      </w:r>
      <w:proofErr w:type="spellEnd"/>
      <w:r>
        <w:t xml:space="preserve">, but also the perpetuation of illegal immigration. </w:t>
      </w:r>
      <w:r w:rsidRPr="00BD1112">
        <w:rPr>
          <w:rStyle w:val="StyleUnderline"/>
        </w:rPr>
        <w:t>The article proposes</w:t>
      </w:r>
      <w:r>
        <w:t xml:space="preserve"> that Congress address these dysfunctions through new approaches to institutional design, calling for “vertical integration”10 within the executive of authority over admissions and deportation policy.11 This integration would require </w:t>
      </w:r>
      <w:r w:rsidRPr="00BD1112">
        <w:rPr>
          <w:rStyle w:val="StyleUnderline"/>
        </w:rPr>
        <w:t>Congress to delegate authority to the president to make core immigration determinations</w:t>
      </w:r>
      <w:r>
        <w:t xml:space="preserve"> formally through ex ante procedures— that is, </w:t>
      </w:r>
      <w:r w:rsidRPr="00457248">
        <w:rPr>
          <w:rStyle w:val="StyleUnderline"/>
        </w:rPr>
        <w:t>to set visa numbers and types—rather than informally through back-end enforcement decisions</w:t>
      </w:r>
      <w:r>
        <w:t xml:space="preserve">. </w:t>
      </w:r>
      <w:r w:rsidRPr="00457248">
        <w:rPr>
          <w:rStyle w:val="StyleUnderline"/>
        </w:rPr>
        <w:t>This change would thus shift certain decisions from the exclusive control of the legislative process to the realm of administrative law and process.</w:t>
      </w:r>
      <w:r>
        <w:t>12</w:t>
      </w:r>
    </w:p>
    <w:p w:rsidR="00856D3E" w:rsidRPr="00856D3E" w:rsidRDefault="00856D3E" w:rsidP="00856D3E"/>
    <w:p w:rsidR="00D847FC" w:rsidRPr="00891749" w:rsidRDefault="00595FCA" w:rsidP="00595FCA">
      <w:pPr>
        <w:pStyle w:val="Heading4"/>
      </w:pPr>
      <w:r>
        <w:t xml:space="preserve">Voting issue – </w:t>
      </w:r>
      <w:r w:rsidR="00D847FC" w:rsidRPr="00891749">
        <w:t xml:space="preserve">wholly non-topical permutations prove the </w:t>
      </w:r>
      <w:proofErr w:type="spellStart"/>
      <w:r w:rsidR="00D847FC" w:rsidRPr="00891749">
        <w:t>aff</w:t>
      </w:r>
      <w:proofErr w:type="spellEnd"/>
      <w:r w:rsidR="00D847FC" w:rsidRPr="00891749">
        <w:t xml:space="preserve"> has shifted and the resolution is false</w:t>
      </w:r>
    </w:p>
    <w:p w:rsidR="00D847FC" w:rsidRPr="00891749" w:rsidRDefault="00D847FC" w:rsidP="00D847FC">
      <w:pPr>
        <w:rPr>
          <w:rFonts w:asciiTheme="minorHAnsi" w:hAnsiTheme="minorHAnsi"/>
          <w:b/>
        </w:rPr>
      </w:pPr>
    </w:p>
    <w:p w:rsidR="009F1C96" w:rsidRDefault="009F1C96" w:rsidP="009F1C96">
      <w:pPr>
        <w:pStyle w:val="Heading3"/>
      </w:pPr>
      <w:r>
        <w:t>--- XT: Distinct Policy Option</w:t>
      </w:r>
    </w:p>
    <w:p w:rsidR="009F1C96" w:rsidRPr="009F1C96" w:rsidRDefault="009F1C96" w:rsidP="009F1C96"/>
    <w:p w:rsidR="009F1C96" w:rsidRDefault="009F1C96" w:rsidP="009F1C96">
      <w:pPr>
        <w:pStyle w:val="Heading4"/>
      </w:pPr>
      <w:r>
        <w:t>CP is predictable and germane – it is a distinct policy option in the literature</w:t>
      </w:r>
    </w:p>
    <w:p w:rsidR="009F1C96" w:rsidRDefault="009F1C96" w:rsidP="009F1C96">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26" w:history="1">
        <w:r w:rsidRPr="00CD4FB4">
          <w:rPr>
            <w:rStyle w:val="Hyperlink"/>
          </w:rPr>
          <w:t>https://wol.iza.org/uploads/articles/202/pdfs/should-countries-auction-immigrant-visas.pdf</w:t>
        </w:r>
      </w:hyperlink>
      <w:r>
        <w:t>, accessed on 6/12/18, JMP)</w:t>
      </w:r>
    </w:p>
    <w:p w:rsidR="009F1C96" w:rsidRDefault="009F1C96" w:rsidP="009F1C96">
      <w:r>
        <w:t>MOTIVATION</w:t>
      </w:r>
    </w:p>
    <w:p w:rsidR="009F1C96" w:rsidRPr="0094546B" w:rsidRDefault="009F1C96" w:rsidP="009F1C96">
      <w:pPr>
        <w:rPr>
          <w:rStyle w:val="StyleUnderline"/>
        </w:rPr>
      </w:pPr>
      <w:r>
        <w:t xml:space="preserve">Around the world, far more people want to move to another country than are able to do so legally. Immigration offers the possibility to rejoin family members, to pursue better economic opportunities, and to be safer. Desirable destination countries, worried about being overwhelmed by a flood of immigrants, restrict the number of visas they offer. </w:t>
      </w:r>
      <w:r w:rsidRPr="0094546B">
        <w:rPr>
          <w:rStyle w:val="StyleUnderline"/>
        </w:rPr>
        <w:t xml:space="preserve">Countries that limit the number of visas </w:t>
      </w:r>
      <w:r w:rsidRPr="0094546B">
        <w:rPr>
          <w:rStyle w:val="Emphasis"/>
        </w:rPr>
        <w:t>must decide how to allocate them</w:t>
      </w:r>
      <w:r w:rsidRPr="0094546B">
        <w:rPr>
          <w:rStyle w:val="StyleUnderline"/>
        </w:rPr>
        <w:t>.</w:t>
      </w:r>
      <w:r>
        <w:t xml:space="preserve"> </w:t>
      </w:r>
      <w:r w:rsidRPr="0094546B">
        <w:rPr>
          <w:rStyle w:val="StyleUnderline"/>
        </w:rPr>
        <w:t>Common criteria for allocating visas include skill, employment guarantees, and kinship ties</w:t>
      </w:r>
      <w:r>
        <w:t xml:space="preserve">; some countries use a point system, in which immigrants are admitted based on the number of points assigned for specific characteristics. </w:t>
      </w:r>
      <w:r w:rsidRPr="0094546B">
        <w:rPr>
          <w:rStyle w:val="StyleUnderline"/>
        </w:rPr>
        <w:t xml:space="preserve">Visas are typically awarded to all people who meet certain qualifications or, if demand exceeds supply, on a first-come, first-served basis. Some countries have introduced additional mechanisms in recent years for allocating the right to immigrate, such as lotteries and investor programs. </w:t>
      </w:r>
      <w:r w:rsidRPr="0094546B">
        <w:rPr>
          <w:rStyle w:val="Emphasis"/>
        </w:rPr>
        <w:t>One program that has been promoted by some economists, including Nobel-laureate</w:t>
      </w:r>
      <w:r w:rsidRPr="0094546B">
        <w:t xml:space="preserve"> Gary </w:t>
      </w:r>
      <w:r w:rsidRPr="0094546B">
        <w:rPr>
          <w:rStyle w:val="Emphasis"/>
        </w:rPr>
        <w:t>Becker</w:t>
      </w:r>
      <w:r w:rsidRPr="0094546B">
        <w:t xml:space="preserve">, but that no country has yet adopted, </w:t>
      </w:r>
      <w:r w:rsidRPr="0094546B">
        <w:rPr>
          <w:rStyle w:val="Emphasis"/>
        </w:rPr>
        <w:t>is a visa auction, or selling the right to immigrate to the highest bidder</w:t>
      </w:r>
      <w:r w:rsidRPr="0094546B">
        <w:rPr>
          <w:rStyle w:val="StyleUnderline"/>
        </w:rPr>
        <w:t>.</w:t>
      </w:r>
    </w:p>
    <w:p w:rsidR="00D847FC" w:rsidRPr="00891749" w:rsidRDefault="00D847FC" w:rsidP="00D847FC">
      <w:pPr>
        <w:rPr>
          <w:rFonts w:asciiTheme="minorHAnsi" w:hAnsiTheme="minorHAnsi"/>
        </w:rPr>
      </w:pPr>
    </w:p>
    <w:p w:rsidR="00D847FC" w:rsidRPr="00891749" w:rsidRDefault="00D847FC" w:rsidP="0034221A">
      <w:pPr>
        <w:rPr>
          <w:rFonts w:asciiTheme="minorHAnsi" w:hAnsiTheme="minorHAnsi"/>
        </w:rPr>
      </w:pPr>
    </w:p>
    <w:p w:rsidR="0034221A" w:rsidRPr="00891749" w:rsidRDefault="00BC39F5" w:rsidP="0034221A">
      <w:pPr>
        <w:pStyle w:val="Heading2"/>
        <w:rPr>
          <w:rFonts w:asciiTheme="minorHAnsi" w:hAnsiTheme="minorHAnsi"/>
        </w:rPr>
      </w:pPr>
      <w:r>
        <w:rPr>
          <w:rFonts w:asciiTheme="minorHAnsi" w:hAnsiTheme="minorHAnsi"/>
        </w:rPr>
        <w:t>Affirmative</w:t>
      </w:r>
      <w:r w:rsidR="0034221A" w:rsidRPr="00891749">
        <w:rPr>
          <w:rFonts w:asciiTheme="minorHAnsi" w:hAnsiTheme="minorHAnsi"/>
        </w:rPr>
        <w:t xml:space="preserve"> Answers</w:t>
      </w:r>
    </w:p>
    <w:p w:rsidR="000325E1" w:rsidRDefault="000325E1" w:rsidP="0034221A">
      <w:pPr>
        <w:rPr>
          <w:rFonts w:asciiTheme="minorHAnsi" w:hAnsiTheme="minorHAnsi"/>
        </w:rPr>
      </w:pPr>
    </w:p>
    <w:p w:rsidR="00D9571F" w:rsidRDefault="00D9571F" w:rsidP="00D9571F">
      <w:pPr>
        <w:pStyle w:val="Heading3"/>
      </w:pPr>
      <w:r>
        <w:t>Auctions Fail</w:t>
      </w:r>
    </w:p>
    <w:p w:rsidR="00D9571F" w:rsidRDefault="00D9571F" w:rsidP="00D9571F"/>
    <w:p w:rsidR="006378F1" w:rsidRDefault="006378F1" w:rsidP="006378F1">
      <w:pPr>
        <w:pStyle w:val="Heading4"/>
      </w:pPr>
      <w:r>
        <w:t>Illegal immigration destroys the viability of the auction</w:t>
      </w:r>
    </w:p>
    <w:p w:rsidR="006378F1" w:rsidRDefault="006378F1" w:rsidP="00D9571F">
      <w:proofErr w:type="spellStart"/>
      <w:r w:rsidRPr="006378F1">
        <w:rPr>
          <w:rStyle w:val="Style13ptBold"/>
        </w:rPr>
        <w:t>Orrenius</w:t>
      </w:r>
      <w:proofErr w:type="spellEnd"/>
      <w:r w:rsidRPr="006378F1">
        <w:rPr>
          <w:rStyle w:val="Style13ptBold"/>
        </w:rPr>
        <w:t xml:space="preserve"> and </w:t>
      </w:r>
      <w:proofErr w:type="spellStart"/>
      <w:r w:rsidRPr="006378F1">
        <w:rPr>
          <w:rStyle w:val="Style13ptBold"/>
        </w:rPr>
        <w:t>Zavodny</w:t>
      </w:r>
      <w:proofErr w:type="spellEnd"/>
      <w:r w:rsidRPr="006378F1">
        <w:rPr>
          <w:rStyle w:val="Style13ptBold"/>
        </w:rPr>
        <w:t>, 10</w:t>
      </w:r>
      <w:r>
        <w:t xml:space="preserve"> - *research officer and senior economist at the Federal Reserve Bank of Dallas AND **professor of economics at Agnes Scott College (Pia and Madeline, Beside the Golden Door: U.S. Immigration Reform in a New Era of Globalization, p. 90-91)</w:t>
      </w:r>
    </w:p>
    <w:p w:rsidR="006378F1" w:rsidRDefault="006378F1" w:rsidP="00D9571F">
      <w:r>
        <w:t xml:space="preserve">Comprehensive reform needs not only to plan for future immigrant inflows but also to drastically reduce the incentive for future illegal immigration and deal with the unauthorized immigrants currently present in the country. </w:t>
      </w:r>
      <w:r w:rsidRPr="00590918">
        <w:rPr>
          <w:rStyle w:val="StyleUnderline"/>
        </w:rPr>
        <w:t xml:space="preserve">The plan proposed here </w:t>
      </w:r>
      <w:r w:rsidRPr="00590918">
        <w:rPr>
          <w:rStyle w:val="Emphasis"/>
        </w:rPr>
        <w:t>depends crucially on strict enforcement of immigration and labor laws</w:t>
      </w:r>
      <w:r w:rsidRPr="00590918">
        <w:rPr>
          <w:rStyle w:val="StyleUnderline"/>
        </w:rPr>
        <w:t>.</w:t>
      </w:r>
      <w:r>
        <w:t xml:space="preserve"> </w:t>
      </w:r>
      <w:r w:rsidRPr="000B6C9A">
        <w:rPr>
          <w:rStyle w:val="StyleUnderline"/>
        </w:rPr>
        <w:t xml:space="preserve">Because the plan essentially taxes employers who hire foreign labor by requiring that they buy a permit, </w:t>
      </w:r>
      <w:r w:rsidRPr="00B17409">
        <w:rPr>
          <w:rStyle w:val="Emphasis"/>
        </w:rPr>
        <w:t>the presence of unauthorized immigrants would undermine the plan</w:t>
      </w:r>
      <w:r w:rsidRPr="000B6C9A">
        <w:rPr>
          <w:rStyle w:val="StyleUnderline"/>
        </w:rPr>
        <w:t>-undocumented immigrants would continue to be a cheaper source of labor than natives or legal foreign workers.</w:t>
      </w:r>
      <w:r>
        <w:t xml:space="preserve"> The government therefore must be able to require verification of virtually all workers' legal status in an easy, fast, low-cost, and foolproof manner. Any employer who withholds taxes for an employee--foreign or native--should be required to verify the worker's eligibility to work legally.30 </w:t>
      </w:r>
      <w:proofErr w:type="gramStart"/>
      <w:r>
        <w:t>Setting</w:t>
      </w:r>
      <w:proofErr w:type="gramEnd"/>
      <w:r>
        <w:t xml:space="preserve"> up an accurate electronic database and enforcing sizable penalties for employers who hire unauthorized immigrants are vital to the success of the plan.</w:t>
      </w:r>
    </w:p>
    <w:p w:rsidR="006378F1" w:rsidRDefault="006378F1" w:rsidP="00D9571F"/>
    <w:p w:rsidR="006378F1" w:rsidRDefault="006378F1" w:rsidP="006378F1">
      <w:pPr>
        <w:pStyle w:val="Heading4"/>
      </w:pPr>
      <w:r>
        <w:t>Impossible to administrate an auction – it requires regular time adjustments and judgments about initial quotas</w:t>
      </w:r>
    </w:p>
    <w:p w:rsidR="006378F1" w:rsidRDefault="006378F1" w:rsidP="00D9571F">
      <w:r w:rsidRPr="006378F1">
        <w:rPr>
          <w:rStyle w:val="Style13ptBold"/>
        </w:rPr>
        <w:t>OECD, 9</w:t>
      </w:r>
      <w:r>
        <w:t xml:space="preserve"> - ORGANISATION FOR ECONOMIC CO-OPERATION AND DEVELOPMENT (“International Migration Outlook, 2009” http://intranet.oit.org.pe/WDMS/bib/virtual/colecc_oig/pub_ocde/internac_migration_outlook[2009].pdf </w:t>
      </w:r>
    </w:p>
    <w:p w:rsidR="006378F1" w:rsidRPr="00C1255B" w:rsidRDefault="006378F1" w:rsidP="00C1255B">
      <w:r w:rsidRPr="00C1255B">
        <w:t>While auctioning visas may indeed raise additional monetary benefits compared with posted-price selling models, the expectations of efficiency gains may be exaggerated.</w:t>
      </w:r>
    </w:p>
    <w:p w:rsidR="006378F1" w:rsidRDefault="006378F1" w:rsidP="00D9571F">
      <w:r>
        <w:t xml:space="preserve">The first problem is that the auction system requires identifying rules to fix the number of visas offered and/or reservation prices. In consequence, </w:t>
      </w:r>
      <w:r w:rsidRPr="00C20047">
        <w:rPr>
          <w:rStyle w:val="StyleUnderline"/>
        </w:rPr>
        <w:t xml:space="preserve">the auction system does not contribute to </w:t>
      </w:r>
      <w:proofErr w:type="spellStart"/>
      <w:r w:rsidRPr="00C20047">
        <w:rPr>
          <w:rStyle w:val="StyleUnderline"/>
        </w:rPr>
        <w:t>rationalising</w:t>
      </w:r>
      <w:proofErr w:type="spellEnd"/>
      <w:r w:rsidRPr="00C20047">
        <w:rPr>
          <w:rStyle w:val="StyleUnderline"/>
        </w:rPr>
        <w:t xml:space="preserve"> the supply, that is, to deciding on the optimal level of migration</w:t>
      </w:r>
      <w:r>
        <w:t xml:space="preserve">. To some extent, </w:t>
      </w:r>
      <w:r w:rsidRPr="00C1255B">
        <w:rPr>
          <w:rStyle w:val="Emphasis"/>
        </w:rPr>
        <w:t>the auction system could indeed even complicate the problem compared with a quota system with fixed prices because it adds a time dimension</w:t>
      </w:r>
      <w:r>
        <w:t xml:space="preserve">. A well-functioning auction system would indeed need to adjust supply to the seasonal variation of </w:t>
      </w:r>
      <w:proofErr w:type="spellStart"/>
      <w:r>
        <w:t>labour</w:t>
      </w:r>
      <w:proofErr w:type="spellEnd"/>
      <w:r>
        <w:t xml:space="preserve"> demand from employers.</w:t>
      </w:r>
    </w:p>
    <w:p w:rsidR="006378F1" w:rsidRDefault="006378F1" w:rsidP="00D9571F">
      <w:r>
        <w:t xml:space="preserve">Furthermore, for an employer the real value of a work permit is based on three main </w:t>
      </w:r>
      <w:proofErr w:type="gramStart"/>
      <w:r>
        <w:t>elements :</w:t>
      </w:r>
      <w:proofErr w:type="gramEnd"/>
      <w:r>
        <w:t xml:space="preserve"> </w:t>
      </w:r>
      <w:proofErr w:type="spellStart"/>
      <w:r>
        <w:t>i</w:t>
      </w:r>
      <w:proofErr w:type="spellEnd"/>
      <w:r>
        <w:t xml:space="preserve">) scarcity of the human resource sought; ii) duration of the contract; iii) and the expected productivity of the worker. One problem is that the latter is not independent of the type of occupation or even the characteristics of the firm. This </w:t>
      </w:r>
      <w:r w:rsidRPr="00E87B66">
        <w:t>means that employers value differently the possibility of recruiting internationally according not only to needs but also to the type of job. This system will thus be biased towards the highly skilled and higher-wage occupations. One way to circumvent this difficulty would consist in establishing sub-quotas by occupations or skill levels, but this would only complicate matters and aggravate</w:t>
      </w:r>
      <w:r>
        <w:t xml:space="preserve"> the above-mentioned problem with regard to the adjustment of supply to demand.</w:t>
      </w:r>
    </w:p>
    <w:p w:rsidR="006378F1" w:rsidRDefault="006378F1" w:rsidP="00D9571F">
      <w:r w:rsidRPr="00834CAF">
        <w:rPr>
          <w:rStyle w:val="StyleUnderline"/>
        </w:rPr>
        <w:t>The recruitment cost which the employer is willing to pay will vary with the duration of the contract.</w:t>
      </w:r>
      <w:r>
        <w:t xml:space="preserve"> The longer the latter, the more the employer will be willing to pay for recruiting a foreign worker. This means that, </w:t>
      </w:r>
      <w:r w:rsidRPr="007E4B6A">
        <w:rPr>
          <w:rStyle w:val="StyleUnderline"/>
        </w:rPr>
        <w:t>unless the work permit is for a fixed duration and renewal is also on sale, the auction system will fail to address short-term needs and may even act as a disincentive to invest in training in order to meet longer term needs</w:t>
      </w:r>
      <w:r>
        <w:t xml:space="preserve">. One argument sometimes mentioned to support the auction system is the fact that it could help to reduce the administrative burden for managing </w:t>
      </w:r>
      <w:proofErr w:type="spellStart"/>
      <w:r>
        <w:t>labour</w:t>
      </w:r>
      <w:proofErr w:type="spellEnd"/>
      <w:r>
        <w:t xml:space="preserve"> migration. In particular, it would help get rid of </w:t>
      </w:r>
      <w:proofErr w:type="spellStart"/>
      <w:r>
        <w:t>labour</w:t>
      </w:r>
      <w:proofErr w:type="spellEnd"/>
      <w:r>
        <w:t xml:space="preserve"> market tests and shortage occupation lists, provided that the reservation price (</w:t>
      </w:r>
      <w:proofErr w:type="spellStart"/>
      <w:r>
        <w:t>ie</w:t>
      </w:r>
      <w:proofErr w:type="spellEnd"/>
      <w:r>
        <w:t xml:space="preserve">. the minimum price below which work permits are not sold) is high enough to make sure that, all else being equal, employers prefer to recruit locally rather than internationally. A posted-price selling model, based on such a reservation price would, however, have identical properties in terms of reducing administrative procedures, but it would certainly yield less money. Portability is also an issue. Employers who have bid for a work permit expect to have a worker who cannot change employer, which may contradict </w:t>
      </w:r>
      <w:proofErr w:type="spellStart"/>
      <w:r>
        <w:t>labour</w:t>
      </w:r>
      <w:proofErr w:type="spellEnd"/>
      <w:r>
        <w:t xml:space="preserve"> law in some countries or make the employee more vulnerable to exploitation. Solutions to this, such as giving the employer the right to resell the work permit (and therefore the worker</w:t>
      </w:r>
      <w:proofErr w:type="gramStart"/>
      <w:r>
        <w:t>!1</w:t>
      </w:r>
      <w:proofErr w:type="gramEnd"/>
      <w:r>
        <w:t>) or give a buy-out option to the worker, present additional problems.</w:t>
      </w:r>
    </w:p>
    <w:p w:rsidR="006378F1" w:rsidRDefault="006378F1" w:rsidP="00D9571F">
      <w:r>
        <w:t>Finally, increasing visa fees may have unwanted effects, especially if the costs are borne by immigrants. For instance, higher migration costs may increase the incentive to overstay, especially for temporary or seasonal migration.</w:t>
      </w:r>
    </w:p>
    <w:p w:rsidR="006378F1" w:rsidRDefault="006378F1" w:rsidP="00D9571F">
      <w:r>
        <w:t xml:space="preserve">All in all, </w:t>
      </w:r>
      <w:r w:rsidRPr="001E42D8">
        <w:rPr>
          <w:rStyle w:val="StyleUnderline"/>
        </w:rPr>
        <w:t xml:space="preserve">selling work permits via an auction system would probably squeeze more money out of migration but will share the limitations of quota systems and add critical allocation </w:t>
      </w:r>
      <w:r w:rsidRPr="008C77D2">
        <w:rPr>
          <w:rStyle w:val="StyleUnderline"/>
        </w:rPr>
        <w:t>problems. Because of the artificial constraints (quotas, reservation prices), auctions may not bring true market efficiencies to visa allocation.</w:t>
      </w:r>
      <w:r>
        <w:t xml:space="preserve"> This does not mean that </w:t>
      </w:r>
      <w:proofErr w:type="spellStart"/>
      <w:r>
        <w:t>labour</w:t>
      </w:r>
      <w:proofErr w:type="spellEnd"/>
      <w:r>
        <w:t xml:space="preserve"> migration visa prices could not play a more important role in the management of migration flows. It would be possible, for example, to increase costs of international recruitment above administrative costs in periods of economic slowdown and lower them during expansion periods.</w:t>
      </w:r>
    </w:p>
    <w:p w:rsidR="00662419" w:rsidRPr="00662419" w:rsidRDefault="00662419" w:rsidP="00662419"/>
    <w:p w:rsidR="004E5CB5" w:rsidRDefault="004E5CB5" w:rsidP="004E5CB5">
      <w:pPr>
        <w:pStyle w:val="Heading3"/>
      </w:pPr>
      <w:r>
        <w:t>Undermines Predictability</w:t>
      </w:r>
    </w:p>
    <w:p w:rsidR="005E4880" w:rsidRDefault="005E4880" w:rsidP="0034221A">
      <w:pPr>
        <w:rPr>
          <w:rStyle w:val="StyleUnderline"/>
        </w:rPr>
      </w:pPr>
    </w:p>
    <w:p w:rsidR="007579E7" w:rsidRDefault="007579E7" w:rsidP="007579E7">
      <w:pPr>
        <w:pStyle w:val="Heading4"/>
      </w:pPr>
      <w:r>
        <w:t>Doesn’t solve students – even if employers are certain they’ll get the necessary employees, students can’t be certain that coming to the U.S. gets them a green card</w:t>
      </w:r>
    </w:p>
    <w:p w:rsidR="007579E7" w:rsidRDefault="007579E7" w:rsidP="007579E7">
      <w:r w:rsidRPr="008D6104">
        <w:rPr>
          <w:rStyle w:val="Style13ptBold"/>
        </w:rPr>
        <w:t>Anderson, 05</w:t>
      </w:r>
      <w:r>
        <w:t xml:space="preserve"> --- executive director of the National Foundation for American Policy, a nonpartisan public policy research organization, served as executive associate commissioner for policy and planning and counselor to the commissioner at the Immigration and Naturalization Service from August 2001 to January 2003 (Nov-Dec 2005, Stuart, “International Students and U.S. Policy Choices,” </w:t>
      </w:r>
      <w:hyperlink r:id="rId27" w:history="1">
        <w:r w:rsidRPr="003F578C">
          <w:rPr>
            <w:rStyle w:val="Hyperlink"/>
          </w:rPr>
          <w:t>http://www.nfap.com/researchactivities/articles/InEd1105.pdf</w:t>
        </w:r>
      </w:hyperlink>
      <w:r w:rsidR="00B2704E">
        <w:t>, accessed on 6/20/18</w:t>
      </w:r>
      <w:r>
        <w:t xml:space="preserve">) </w:t>
      </w:r>
      <w:r w:rsidRPr="008C38C3">
        <w:rPr>
          <w:b/>
        </w:rPr>
        <w:t>***Note --- Catheryn Cotton is director of the international office at Duke University</w:t>
      </w:r>
    </w:p>
    <w:p w:rsidR="007579E7" w:rsidRDefault="007579E7" w:rsidP="007579E7">
      <w:r>
        <w:t>Simplify Immigration</w:t>
      </w:r>
    </w:p>
    <w:p w:rsidR="007579E7" w:rsidRDefault="007579E7" w:rsidP="007579E7">
      <w:r>
        <w:t xml:space="preserve">Second, </w:t>
      </w:r>
      <w:r w:rsidRPr="00A62365">
        <w:rPr>
          <w:rStyle w:val="StyleUnderline"/>
        </w:rPr>
        <w:t>the</w:t>
      </w:r>
      <w:r>
        <w:t xml:space="preserve"> </w:t>
      </w:r>
      <w:r w:rsidRPr="00A62365">
        <w:rPr>
          <w:rStyle w:val="Emphasis"/>
        </w:rPr>
        <w:t>U</w:t>
      </w:r>
      <w:r>
        <w:t xml:space="preserve">nited </w:t>
      </w:r>
      <w:r w:rsidRPr="00A62365">
        <w:rPr>
          <w:rStyle w:val="Emphasis"/>
        </w:rPr>
        <w:t>S</w:t>
      </w:r>
      <w:r>
        <w:t xml:space="preserve">tates </w:t>
      </w:r>
      <w:r w:rsidRPr="00A62365">
        <w:rPr>
          <w:rStyle w:val="StyleUnderline"/>
        </w:rPr>
        <w:t>should streamline the immigration process for international graduate students in science and engineering. International students earned nearly 60 percent of U.S. doctorates awarded in engineering in 2002.</w:t>
      </w:r>
      <w:r>
        <w:t xml:space="preserve">18 </w:t>
      </w:r>
      <w:proofErr w:type="gramStart"/>
      <w:r w:rsidRPr="00A62365">
        <w:rPr>
          <w:rStyle w:val="StyleUnderline"/>
        </w:rPr>
        <w:t>It</w:t>
      </w:r>
      <w:proofErr w:type="gramEnd"/>
      <w:r w:rsidRPr="00A62365">
        <w:rPr>
          <w:rStyle w:val="StyleUnderline"/>
        </w:rPr>
        <w:t xml:space="preserve"> is in the interest of the United States to have as many of those individuals as feasible stay and work in the private sector, perform research in our labs, or teach at U.S. universities.</w:t>
      </w:r>
    </w:p>
    <w:p w:rsidR="007579E7" w:rsidRDefault="007579E7" w:rsidP="007579E7">
      <w:r w:rsidRPr="00A62365">
        <w:rPr>
          <w:rStyle w:val="StyleUnderline"/>
        </w:rPr>
        <w:t>A key existing impediment under the current system is that a company must hire a highly skilled foreign national on a temporary visa</w:t>
      </w:r>
      <w:r>
        <w:t xml:space="preserve">, normally an H-1B visa. </w:t>
      </w:r>
      <w:r w:rsidRPr="00A62365">
        <w:rPr>
          <w:rStyle w:val="Emphasis"/>
        </w:rPr>
        <w:t>But</w:t>
      </w:r>
      <w:r>
        <w:t xml:space="preserve"> as noted earlier, </w:t>
      </w:r>
      <w:r w:rsidRPr="00A62365">
        <w:rPr>
          <w:rStyle w:val="Emphasis"/>
        </w:rPr>
        <w:t>the supply of H-1B visas has been sporadic, creating uncertainty</w:t>
      </w:r>
      <w:r>
        <w:t xml:space="preserve">. </w:t>
      </w:r>
      <w:r w:rsidRPr="00A62365">
        <w:rPr>
          <w:rStyle w:val="StyleUnderline"/>
        </w:rPr>
        <w:t xml:space="preserve">“We have heard from faculty who travel abroad that </w:t>
      </w:r>
      <w:r w:rsidRPr="00A62365">
        <w:rPr>
          <w:rStyle w:val="Emphasis"/>
        </w:rPr>
        <w:t>the prospect that people won’t be able to work in the</w:t>
      </w:r>
      <w:r>
        <w:t xml:space="preserve"> </w:t>
      </w:r>
      <w:r w:rsidRPr="00A62365">
        <w:rPr>
          <w:rStyle w:val="Emphasis"/>
        </w:rPr>
        <w:t>U</w:t>
      </w:r>
      <w:r>
        <w:t xml:space="preserve">nited </w:t>
      </w:r>
      <w:r w:rsidRPr="00A62365">
        <w:rPr>
          <w:rStyle w:val="Emphasis"/>
        </w:rPr>
        <w:t>S</w:t>
      </w:r>
      <w:r>
        <w:t xml:space="preserve">tates </w:t>
      </w:r>
      <w:r w:rsidRPr="00A62365">
        <w:rPr>
          <w:rStyle w:val="Emphasis"/>
        </w:rPr>
        <w:t>after completing their studies is a major concern</w:t>
      </w:r>
      <w:r>
        <w:t xml:space="preserve">,” says </w:t>
      </w:r>
      <w:proofErr w:type="spellStart"/>
      <w:r>
        <w:t>Cotten</w:t>
      </w:r>
      <w:proofErr w:type="spellEnd"/>
      <w:r>
        <w:t xml:space="preserve">. </w:t>
      </w:r>
      <w:r w:rsidRPr="00A930D0">
        <w:rPr>
          <w:rStyle w:val="Emphasis"/>
        </w:rPr>
        <w:t>An opportunity to work in the</w:t>
      </w:r>
      <w:r>
        <w:t xml:space="preserve"> </w:t>
      </w:r>
      <w:r w:rsidRPr="00A930D0">
        <w:rPr>
          <w:rStyle w:val="Emphasis"/>
        </w:rPr>
        <w:t>U</w:t>
      </w:r>
      <w:r>
        <w:t xml:space="preserve">nited </w:t>
      </w:r>
      <w:r w:rsidRPr="00A930D0">
        <w:rPr>
          <w:rStyle w:val="Emphasis"/>
        </w:rPr>
        <w:t>S</w:t>
      </w:r>
      <w:r>
        <w:t xml:space="preserve">tates </w:t>
      </w:r>
      <w:r w:rsidRPr="00A930D0">
        <w:rPr>
          <w:rStyle w:val="Emphasis"/>
        </w:rPr>
        <w:t>can be part of the attraction of studying here</w:t>
      </w:r>
      <w:r w:rsidRPr="00A930D0">
        <w:rPr>
          <w:rStyle w:val="StyleUnderline"/>
        </w:rPr>
        <w:t>, often justifying the enormous financial investment international students must endure to attend a U.S. college.</w:t>
      </w:r>
      <w:r>
        <w:t xml:space="preserve"> </w:t>
      </w:r>
      <w:r w:rsidRPr="00A930D0">
        <w:rPr>
          <w:rStyle w:val="Emphasis"/>
        </w:rPr>
        <w:t xml:space="preserve">The uncertainty created by inadequate quotas and processing delays sends the signal to ambitious applicants that the United States may no longer be the place to fulfill your dreams. </w:t>
      </w:r>
      <w:r>
        <w:t>The annual quota on H-1B visas should be raised sufficiently to prevent the backlogs and delays caused each year under current law.</w:t>
      </w:r>
    </w:p>
    <w:p w:rsidR="007579E7" w:rsidRDefault="007579E7" w:rsidP="007579E7">
      <w:r>
        <w:t xml:space="preserve">A related problem facing international graduate students is that to be sponsored as a permanent resident by a U.S. employer can take two years or longer, given the processing delays and backlogs at the Department of Labor and of Citizenship and Immigration Services. The country quotas in place for employment-based green cards will soon result in even more significant backlogs for Indian and Chinese professionals sponsored for permanent residence by U.S. companies and universities. </w:t>
      </w:r>
      <w:r w:rsidRPr="00A930D0">
        <w:rPr>
          <w:rStyle w:val="StyleUnderline"/>
        </w:rPr>
        <w:t>Tracy Coon, director of corporate affairs for the Intel Corporation, proposes that the</w:t>
      </w:r>
      <w:r>
        <w:t xml:space="preserve"> </w:t>
      </w:r>
      <w:r w:rsidRPr="00A930D0">
        <w:rPr>
          <w:rStyle w:val="Emphasis"/>
        </w:rPr>
        <w:t>U</w:t>
      </w:r>
      <w:r>
        <w:t xml:space="preserve">nited </w:t>
      </w:r>
      <w:r w:rsidRPr="00A930D0">
        <w:rPr>
          <w:rStyle w:val="Emphasis"/>
        </w:rPr>
        <w:t>S</w:t>
      </w:r>
      <w:r>
        <w:t xml:space="preserve">tates </w:t>
      </w:r>
      <w:r w:rsidRPr="00A930D0">
        <w:rPr>
          <w:rStyle w:val="StyleUnderline"/>
        </w:rPr>
        <w:t>grant lawful permanent residence to foreign-born graduate students in science and engineering as a matter of course</w:t>
      </w:r>
      <w:r>
        <w:t xml:space="preserve">.19 </w:t>
      </w:r>
    </w:p>
    <w:p w:rsidR="0042755A" w:rsidRDefault="0042755A" w:rsidP="0034221A">
      <w:pPr>
        <w:rPr>
          <w:rStyle w:val="StyleUnderline"/>
        </w:rPr>
      </w:pPr>
    </w:p>
    <w:p w:rsidR="00EA36F8" w:rsidRPr="002F0075" w:rsidRDefault="00EA36F8" w:rsidP="002F0075">
      <w:pPr>
        <w:pStyle w:val="Heading4"/>
      </w:pPr>
      <w:r w:rsidRPr="002F0075">
        <w:t>Students won’t come here</w:t>
      </w:r>
      <w:r w:rsidR="002F0075" w:rsidRPr="002F0075">
        <w:t xml:space="preserve"> in the first place to study if they aren’t guaranteed of a job</w:t>
      </w:r>
      <w:r w:rsidR="00A22FE4">
        <w:t xml:space="preserve"> --- certainty of </w:t>
      </w:r>
      <w:r w:rsidR="008D51C0">
        <w:t xml:space="preserve">receiving a </w:t>
      </w:r>
      <w:r w:rsidR="00A22FE4">
        <w:t>green card key to innovation</w:t>
      </w:r>
    </w:p>
    <w:p w:rsidR="00915FF3" w:rsidRPr="00A3215B" w:rsidRDefault="00915FF3" w:rsidP="00915FF3">
      <w:pPr>
        <w:rPr>
          <w:rFonts w:asciiTheme="minorHAnsi" w:hAnsiTheme="minorHAnsi"/>
        </w:rPr>
      </w:pPr>
      <w:proofErr w:type="spellStart"/>
      <w:r w:rsidRPr="00A3215B">
        <w:rPr>
          <w:rStyle w:val="Style13ptBold"/>
          <w:rFonts w:asciiTheme="minorHAnsi" w:hAnsiTheme="minorHAnsi"/>
        </w:rPr>
        <w:t>Sataline</w:t>
      </w:r>
      <w:proofErr w:type="spellEnd"/>
      <w:r w:rsidRPr="00A3215B">
        <w:rPr>
          <w:rStyle w:val="Style13ptBold"/>
          <w:rFonts w:asciiTheme="minorHAnsi" w:hAnsiTheme="minorHAnsi"/>
        </w:rPr>
        <w:t>, 17</w:t>
      </w:r>
      <w:r w:rsidRPr="00A3215B">
        <w:rPr>
          <w:rFonts w:asciiTheme="minorHAnsi" w:hAnsiTheme="minorHAnsi"/>
        </w:rPr>
        <w:t xml:space="preserve"> (9/22/17, Suzanne, “Trump Has Started a Brain Drain Back to India; Indian immigrants are a vital pillar of the U.S. economy, but they're starting to reconsider their options,” </w:t>
      </w:r>
      <w:hyperlink r:id="rId28" w:history="1">
        <w:r w:rsidRPr="00A3215B">
          <w:rPr>
            <w:rStyle w:val="Hyperlink"/>
            <w:rFonts w:asciiTheme="minorHAnsi" w:hAnsiTheme="minorHAnsi"/>
          </w:rPr>
          <w:t>http://foreignpolicy.com/2017/09/22/trump-has-started-a-brain-drain-back-to-india/</w:t>
        </w:r>
      </w:hyperlink>
      <w:r w:rsidRPr="00A3215B">
        <w:rPr>
          <w:rFonts w:asciiTheme="minorHAnsi" w:hAnsiTheme="minorHAnsi"/>
        </w:rPr>
        <w:t>, accessed on 5/28/18, JMP)</w:t>
      </w:r>
    </w:p>
    <w:p w:rsidR="00915FF3" w:rsidRPr="00A3215B" w:rsidRDefault="00915FF3" w:rsidP="00915FF3">
      <w:pPr>
        <w:rPr>
          <w:rFonts w:asciiTheme="minorHAnsi" w:hAnsiTheme="minorHAnsi"/>
        </w:rPr>
      </w:pPr>
      <w:r w:rsidRPr="00A3215B">
        <w:rPr>
          <w:rFonts w:asciiTheme="minorHAnsi" w:hAnsiTheme="minorHAnsi"/>
        </w:rPr>
        <w:t>In 2005, two years after Sameer Sahay arrived in the United States from India to pursue an MBA, he was thrilled when an Oregon health care company hired him and agreed to sponsor his green card. His life as an American, he thought, had begun.</w:t>
      </w:r>
    </w:p>
    <w:p w:rsidR="00915FF3" w:rsidRPr="004773DE" w:rsidRDefault="00915FF3" w:rsidP="004773DE">
      <w:r w:rsidRPr="004773DE">
        <w:t>Twelve years later, Sahay, now 50, is still a data architect, still working for the same firm, and still waiting for that green card. It’s not clear when he’ll clear the government backlog. He does know that his provisional status stalled his career — changing jobs would have required the company to file a new petition. “Personally, I have sacrificed my career to help my family to have a better life,” Sahay says. “That has taken its toll. Had I gotten a green card, I could have moved on, moved up, done a lot more things. This held me where I was 10 years ago.”</w:t>
      </w:r>
    </w:p>
    <w:p w:rsidR="00915FF3" w:rsidRPr="00A3215B" w:rsidRDefault="00915FF3" w:rsidP="00915FF3">
      <w:pPr>
        <w:rPr>
          <w:rFonts w:asciiTheme="minorHAnsi" w:hAnsiTheme="minorHAnsi"/>
        </w:rPr>
      </w:pPr>
      <w:r w:rsidRPr="00A3215B">
        <w:rPr>
          <w:rFonts w:asciiTheme="minorHAnsi" w:hAnsiTheme="minorHAnsi"/>
        </w:rPr>
        <w:t xml:space="preserve">Tangled and contradictory immigration policies of this sort have frustrated Indian immigrants for years, but the United States was seen as a prize worth pursuing. Now, though, </w:t>
      </w:r>
      <w:r w:rsidRPr="00A3215B">
        <w:rPr>
          <w:rStyle w:val="Emphasis"/>
          <w:rFonts w:asciiTheme="minorHAnsi" w:hAnsiTheme="minorHAnsi"/>
        </w:rPr>
        <w:t>many Indians — long a vital pillar of U.S. hospitals, tech firms, and engineering efforts — are reconsidering their options</w:t>
      </w:r>
      <w:r w:rsidRPr="00A3215B">
        <w:rPr>
          <w:rFonts w:asciiTheme="minorHAnsi" w:hAnsiTheme="minorHAnsi"/>
        </w:rPr>
        <w:t xml:space="preserve">. Despite a chummy Rose Garden meeting between U.S. President Donald Trump and Indian Prime Minister Narendra Modi in June, </w:t>
      </w:r>
      <w:r w:rsidRPr="00A3215B">
        <w:rPr>
          <w:rStyle w:val="StyleUnderline"/>
          <w:rFonts w:asciiTheme="minorHAnsi" w:hAnsiTheme="minorHAnsi"/>
        </w:rPr>
        <w:t>the permanent legal status of many Indians in America has become far more uncertain since Trump</w:t>
      </w:r>
      <w:r w:rsidRPr="00ED7CC6">
        <w:t>’s election.</w:t>
      </w:r>
    </w:p>
    <w:p w:rsidR="00915FF3" w:rsidRPr="00A3215B" w:rsidRDefault="00915FF3" w:rsidP="00915FF3">
      <w:pPr>
        <w:rPr>
          <w:rFonts w:asciiTheme="minorHAnsi" w:hAnsiTheme="minorHAnsi"/>
        </w:rPr>
      </w:pPr>
      <w:r w:rsidRPr="00A3215B">
        <w:rPr>
          <w:rFonts w:asciiTheme="minorHAnsi" w:hAnsiTheme="minorHAnsi"/>
        </w:rPr>
        <w:t>In the president’s short time in office, his promises and policies — from the “Muslim ban” to a directive that may alter who gets a work visa — have convinced many foreign nationals that they are not welcome. For many of the 2.4 million Indian nationals living in the United States, including roughly 1 milli</w:t>
      </w:r>
      <w:r w:rsidRPr="00ED7CC6">
        <w:t>on who are scientists and engineers, the fears are existential; although roughly 45 percent are naturalized citizens, hundreds of thousands still depend on impermanent visas that must be periodically renewed. Changes in the U.S. skilled visa scheme could trigger large economic and intellectual losses, especially in states with many South Asian residents such as California</w:t>
      </w:r>
      <w:r w:rsidRPr="00A3215B">
        <w:rPr>
          <w:rFonts w:asciiTheme="minorHAnsi" w:hAnsiTheme="minorHAnsi"/>
        </w:rPr>
        <w:t xml:space="preserve"> and New Jersey. Some foreign nationals there wonder if Trump’s policies will trigger an Indian brain drain.</w:t>
      </w:r>
    </w:p>
    <w:p w:rsidR="00915FF3" w:rsidRPr="00A3215B" w:rsidRDefault="00915FF3" w:rsidP="00915FF3">
      <w:pPr>
        <w:rPr>
          <w:rFonts w:asciiTheme="minorHAnsi" w:hAnsiTheme="minorHAnsi"/>
        </w:rPr>
      </w:pPr>
      <w:r w:rsidRPr="00A3215B">
        <w:rPr>
          <w:rStyle w:val="StyleUnderline"/>
          <w:rFonts w:asciiTheme="minorHAnsi" w:hAnsiTheme="minorHAnsi"/>
        </w:rPr>
        <w:t>Since Trump</w:t>
      </w:r>
      <w:r w:rsidRPr="00ED7CC6">
        <w:t xml:space="preserve">’s election, </w:t>
      </w:r>
      <w:r w:rsidRPr="00A3215B">
        <w:rPr>
          <w:rStyle w:val="StyleUnderline"/>
          <w:rFonts w:asciiTheme="minorHAnsi" w:hAnsiTheme="minorHAnsi"/>
        </w:rPr>
        <w:t>the number of Indian-born residents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searching for jobs back in India has climbed more than tenfold</w:t>
      </w:r>
      <w:r w:rsidRPr="00A3215B">
        <w:rPr>
          <w:rFonts w:asciiTheme="minorHAnsi" w:hAnsiTheme="minorHAnsi"/>
        </w:rPr>
        <w:t xml:space="preserve">, consulting firm Deloitte </w:t>
      </w:r>
      <w:proofErr w:type="spellStart"/>
      <w:r w:rsidRPr="00A3215B">
        <w:rPr>
          <w:rFonts w:asciiTheme="minorHAnsi" w:hAnsiTheme="minorHAnsi"/>
        </w:rPr>
        <w:t>Touche</w:t>
      </w:r>
      <w:proofErr w:type="spellEnd"/>
      <w:r w:rsidRPr="00A3215B">
        <w:rPr>
          <w:rFonts w:asciiTheme="minorHAnsi" w:hAnsiTheme="minorHAnsi"/>
        </w:rPr>
        <w:t xml:space="preserve"> Tohmatsu found. Six hundred people were searching in December, and the number spiked in March to 7,000. </w:t>
      </w:r>
      <w:r w:rsidRPr="00ED7CC6">
        <w:rPr>
          <w:rStyle w:val="Emphasis"/>
        </w:rPr>
        <w:t>Four out of 10 U.S. colleges say they’ve seen a sharp drop in international applicants for the fall term, especially among applicants from India and China, the top sources for international students.</w:t>
      </w:r>
      <w:r w:rsidRPr="00A3215B">
        <w:rPr>
          <w:rFonts w:asciiTheme="minorHAnsi" w:hAnsiTheme="minorHAnsi"/>
        </w:rPr>
        <w:t xml:space="preserve"> Nearly 167,000 Indians studied at American colleges in the 2015-2016 school year.</w:t>
      </w:r>
    </w:p>
    <w:p w:rsidR="00915FF3" w:rsidRPr="00A3215B" w:rsidRDefault="00915FF3" w:rsidP="00915FF3">
      <w:pPr>
        <w:rPr>
          <w:rFonts w:asciiTheme="minorHAnsi" w:hAnsiTheme="minorHAnsi"/>
        </w:rPr>
      </w:pPr>
      <w:r w:rsidRPr="00A3215B">
        <w:rPr>
          <w:rFonts w:asciiTheme="minorHAnsi" w:hAnsiTheme="minorHAnsi"/>
        </w:rPr>
        <w:t>Some graduates from Indian colleges have considered setting out for Canada, which is wooing tech workers, or heading to Europe. Personal safety fears are driving decisions, as well. After a white U.S. Navy veteran shot two Indian engineers in Kansas in February, killing one, Indian newspapers ran news coverage of the story and editorials for days. The vet had angrily questioned the pair about their visa status.</w:t>
      </w:r>
    </w:p>
    <w:p w:rsidR="00915FF3" w:rsidRPr="00A3215B" w:rsidRDefault="00915FF3" w:rsidP="00915FF3">
      <w:pPr>
        <w:rPr>
          <w:rFonts w:asciiTheme="minorHAnsi" w:hAnsiTheme="minorHAnsi"/>
        </w:rPr>
      </w:pPr>
      <w:r w:rsidRPr="00A3215B">
        <w:rPr>
          <w:rStyle w:val="StyleUnderline"/>
          <w:rFonts w:asciiTheme="minorHAnsi" w:hAnsiTheme="minorHAnsi"/>
        </w:rPr>
        <w:t>This year, the number of people applying for a</w:t>
      </w:r>
      <w:r w:rsidRPr="00A3215B">
        <w:rPr>
          <w:rFonts w:asciiTheme="minorHAnsi" w:hAnsiTheme="minorHAnsi"/>
        </w:rPr>
        <w:t xml:space="preserve"> high-skilled worker visa, the </w:t>
      </w:r>
      <w:r w:rsidRPr="00A3215B">
        <w:rPr>
          <w:rStyle w:val="StyleUnderline"/>
          <w:rFonts w:asciiTheme="minorHAnsi" w:hAnsiTheme="minorHAnsi"/>
        </w:rPr>
        <w:t>H-1B, dropped for the first time in four years</w:t>
      </w:r>
      <w:r w:rsidRPr="00A3215B">
        <w:rPr>
          <w:rFonts w:asciiTheme="minorHAnsi" w:hAnsiTheme="minorHAnsi"/>
        </w:rPr>
        <w:t xml:space="preserve"> — from 236,000 last year to 199,000, the government reported. Attorneys sensed that Trump’s travel ban and vows to tighten vetting procedures have unnerved petitioners. The new wave of H-1B applicants began processing on Sep. 18 – with the numbers severely tightened. More applications are being challenged than ever before.</w:t>
      </w:r>
    </w:p>
    <w:p w:rsidR="00915FF3" w:rsidRPr="00A3215B" w:rsidRDefault="00915FF3" w:rsidP="00915FF3">
      <w:pPr>
        <w:rPr>
          <w:rStyle w:val="StyleUnderline"/>
          <w:rFonts w:asciiTheme="minorHAnsi" w:hAnsiTheme="minorHAnsi"/>
        </w:rPr>
      </w:pPr>
      <w:r w:rsidRPr="00A3215B">
        <w:rPr>
          <w:rFonts w:asciiTheme="minorHAnsi" w:hAnsiTheme="minorHAnsi"/>
        </w:rPr>
        <w:t xml:space="preserve">“The platform he got elected on, that hatred, denigrating other religions, it wasn’t making America great again and uplift the world. It’s ‘We’re going to make America great’ at the cost to the rest of the world. We’re doing long-term damage here,” says </w:t>
      </w:r>
      <w:proofErr w:type="spellStart"/>
      <w:r w:rsidRPr="00A3215B">
        <w:rPr>
          <w:rFonts w:asciiTheme="minorHAnsi" w:hAnsiTheme="minorHAnsi"/>
        </w:rPr>
        <w:t>Vivek</w:t>
      </w:r>
      <w:proofErr w:type="spellEnd"/>
      <w:r w:rsidRPr="00A3215B">
        <w:rPr>
          <w:rFonts w:asciiTheme="minorHAnsi" w:hAnsiTheme="minorHAnsi"/>
        </w:rPr>
        <w:t xml:space="preserve"> </w:t>
      </w:r>
      <w:proofErr w:type="spellStart"/>
      <w:r w:rsidRPr="00A3215B">
        <w:rPr>
          <w:rFonts w:asciiTheme="minorHAnsi" w:hAnsiTheme="minorHAnsi"/>
        </w:rPr>
        <w:t>Wadhwa</w:t>
      </w:r>
      <w:proofErr w:type="spellEnd"/>
      <w:r w:rsidRPr="00A3215B">
        <w:rPr>
          <w:rFonts w:asciiTheme="minorHAnsi" w:hAnsiTheme="minorHAnsi"/>
        </w:rPr>
        <w:t xml:space="preserve">, a distinguished fellow at Carnegie Mellon University. At the same time, </w:t>
      </w:r>
      <w:r w:rsidRPr="00A3215B">
        <w:rPr>
          <w:rStyle w:val="StyleUnderline"/>
          <w:rFonts w:asciiTheme="minorHAnsi" w:hAnsiTheme="minorHAnsi"/>
        </w:rPr>
        <w:t>the opportunities in India are growing exponentially. “They don’t have to leave.”</w:t>
      </w:r>
    </w:p>
    <w:p w:rsidR="00915FF3" w:rsidRPr="00A3215B" w:rsidRDefault="00915FF3" w:rsidP="00915FF3">
      <w:pPr>
        <w:rPr>
          <w:rFonts w:asciiTheme="minorHAnsi" w:hAnsiTheme="minorHAnsi"/>
        </w:rPr>
      </w:pPr>
      <w:r w:rsidRPr="00A3215B">
        <w:rPr>
          <w:rFonts w:asciiTheme="minorHAnsi" w:hAnsiTheme="minorHAnsi"/>
        </w:rPr>
        <w:t>Nearly 127,000 Indians were given H-1B visas to work in the United States in the 2016 fiscal year, far more than any other nationality. (The Chinese claimed 21,600 visas.) Most of the 85,000 documents awarded annually by lottery go to outsourcing companies. Such firms recruit foreigners with college diplomas, most of whom are Indian, to work in technical jobs. For years, big tech companies such as Microsoft and Google have pressed the government to raise the number of visas allotted, saying they can’t find enough Americans with the necessary skills. H-1B critics say there are enough Americans with technology degrees to fill all the country’s technical jobs.</w:t>
      </w:r>
    </w:p>
    <w:p w:rsidR="00915FF3" w:rsidRPr="00A3215B" w:rsidRDefault="00915FF3" w:rsidP="00915FF3">
      <w:pPr>
        <w:rPr>
          <w:rFonts w:asciiTheme="minorHAnsi" w:hAnsiTheme="minorHAnsi"/>
        </w:rPr>
      </w:pPr>
      <w:r w:rsidRPr="00A3215B">
        <w:rPr>
          <w:rFonts w:asciiTheme="minorHAnsi" w:hAnsiTheme="minorHAnsi"/>
        </w:rPr>
        <w:t xml:space="preserve">In April, Trump rolled out another “America First” policy and announced changes to the program. He signed an executive order that may alter who gets the annual visas, saying he wants to ensure that only the highest-skilled, </w:t>
      </w:r>
      <w:proofErr w:type="gramStart"/>
      <w:r w:rsidRPr="00A3215B">
        <w:rPr>
          <w:rFonts w:asciiTheme="minorHAnsi" w:hAnsiTheme="minorHAnsi"/>
        </w:rPr>
        <w:t>best</w:t>
      </w:r>
      <w:proofErr w:type="gramEnd"/>
      <w:r w:rsidRPr="00A3215B">
        <w:rPr>
          <w:rFonts w:asciiTheme="minorHAnsi" w:hAnsiTheme="minorHAnsi"/>
        </w:rPr>
        <w:t>-paid immigrant workers gain entry. Lower-skilled workers would be prevented from taking jobs from Americans, he said. Outsourcing firms, such as Infosys, expect a sharp drop in the number of visas they would receive, which would hurt Indians who possess only undergraduate degrees.</w:t>
      </w:r>
    </w:p>
    <w:p w:rsidR="00915FF3" w:rsidRPr="00A3215B" w:rsidRDefault="00915FF3" w:rsidP="00915FF3">
      <w:pPr>
        <w:rPr>
          <w:rFonts w:asciiTheme="minorHAnsi" w:hAnsiTheme="minorHAnsi"/>
        </w:rPr>
      </w:pPr>
      <w:r w:rsidRPr="00EC707B">
        <w:rPr>
          <w:rStyle w:val="Emphasis"/>
          <w:sz w:val="28"/>
        </w:rPr>
        <w:t>The policies and outcomes have discouraged both undergraduate and graduate students from India who would like to study science and engineering in the</w:t>
      </w:r>
      <w:r w:rsidRPr="00A3215B">
        <w:rPr>
          <w:rFonts w:asciiTheme="minorHAnsi" w:hAnsiTheme="minorHAnsi"/>
        </w:rPr>
        <w:t xml:space="preserve"> </w:t>
      </w:r>
      <w:r w:rsidRPr="00EC707B">
        <w:rPr>
          <w:rStyle w:val="Emphasis"/>
          <w:rFonts w:asciiTheme="minorHAnsi" w:hAnsiTheme="minorHAnsi"/>
          <w:sz w:val="28"/>
        </w:rPr>
        <w:t>U</w:t>
      </w:r>
      <w:r w:rsidRPr="00A3215B">
        <w:rPr>
          <w:rFonts w:asciiTheme="minorHAnsi" w:hAnsiTheme="minorHAnsi"/>
        </w:rPr>
        <w:t xml:space="preserve">nited </w:t>
      </w:r>
      <w:r w:rsidRPr="00EC707B">
        <w:rPr>
          <w:rStyle w:val="Emphasis"/>
          <w:rFonts w:asciiTheme="minorHAnsi" w:hAnsiTheme="minorHAnsi"/>
          <w:sz w:val="28"/>
        </w:rPr>
        <w:t>S</w:t>
      </w:r>
      <w:r w:rsidRPr="00A3215B">
        <w:rPr>
          <w:rFonts w:asciiTheme="minorHAnsi" w:hAnsiTheme="minorHAnsi"/>
        </w:rPr>
        <w:t xml:space="preserve">tates, </w:t>
      </w:r>
      <w:r w:rsidRPr="00EC707B">
        <w:rPr>
          <w:rStyle w:val="StyleUnderline"/>
        </w:rPr>
        <w:t>says</w:t>
      </w:r>
      <w:r w:rsidRPr="00A3215B">
        <w:rPr>
          <w:rFonts w:asciiTheme="minorHAnsi" w:hAnsiTheme="minorHAnsi"/>
        </w:rPr>
        <w:t xml:space="preserve"> </w:t>
      </w:r>
      <w:proofErr w:type="spellStart"/>
      <w:r w:rsidRPr="00A3215B">
        <w:rPr>
          <w:rFonts w:asciiTheme="minorHAnsi" w:hAnsiTheme="minorHAnsi"/>
        </w:rPr>
        <w:t>Tahmina</w:t>
      </w:r>
      <w:proofErr w:type="spellEnd"/>
      <w:r w:rsidRPr="00A3215B">
        <w:rPr>
          <w:rFonts w:asciiTheme="minorHAnsi" w:hAnsiTheme="minorHAnsi"/>
        </w:rPr>
        <w:t xml:space="preserve"> </w:t>
      </w:r>
      <w:r w:rsidRPr="00A3215B">
        <w:rPr>
          <w:rStyle w:val="StyleUnderline"/>
          <w:rFonts w:asciiTheme="minorHAnsi" w:hAnsiTheme="minorHAnsi"/>
        </w:rPr>
        <w:t>Watson, an immigration attorney</w:t>
      </w:r>
      <w:r w:rsidRPr="00A3215B">
        <w:rPr>
          <w:rFonts w:asciiTheme="minorHAnsi" w:hAnsiTheme="minorHAnsi"/>
        </w:rPr>
        <w:t xml:space="preserve"> in Seattle. </w:t>
      </w:r>
      <w:r w:rsidRPr="00EC707B">
        <w:rPr>
          <w:rStyle w:val="Emphasis"/>
          <w:sz w:val="28"/>
        </w:rPr>
        <w:t>“Why would students come here if the path to a long-term career does not exist?”</w:t>
      </w:r>
      <w:r w:rsidRPr="00A3215B">
        <w:rPr>
          <w:rFonts w:asciiTheme="minorHAnsi" w:hAnsiTheme="minorHAnsi"/>
        </w:rPr>
        <w:t xml:space="preserve"> she says.</w:t>
      </w:r>
    </w:p>
    <w:p w:rsidR="00915FF3" w:rsidRPr="00A3215B" w:rsidRDefault="00915FF3" w:rsidP="00915FF3">
      <w:pPr>
        <w:rPr>
          <w:rFonts w:asciiTheme="minorHAnsi" w:hAnsiTheme="minorHAnsi"/>
        </w:rPr>
      </w:pPr>
      <w:r w:rsidRPr="00A3215B">
        <w:rPr>
          <w:rFonts w:asciiTheme="minorHAnsi" w:hAnsiTheme="minorHAnsi"/>
        </w:rPr>
        <w:t xml:space="preserve">So many workers have been frustrated that attorney Brent </w:t>
      </w:r>
      <w:proofErr w:type="spellStart"/>
      <w:r w:rsidRPr="00A3215B">
        <w:rPr>
          <w:rFonts w:asciiTheme="minorHAnsi" w:hAnsiTheme="minorHAnsi"/>
        </w:rPr>
        <w:t>Renison</w:t>
      </w:r>
      <w:proofErr w:type="spellEnd"/>
      <w:r w:rsidRPr="00A3215B">
        <w:rPr>
          <w:rFonts w:asciiTheme="minorHAnsi" w:hAnsiTheme="minorHAnsi"/>
        </w:rPr>
        <w:t xml:space="preserve"> sought class-action status for a lawsuit filed last year in U.S. District Court in Portland. He argued, in part, that the H-1B lottery was arbitrary and capricious. The suit asked the court to order the government to process visa petitions in the order they are filed and compel the government to establish a waitlist like the one used for green card petitions. The government prevailed.</w:t>
      </w:r>
    </w:p>
    <w:p w:rsidR="00915FF3" w:rsidRPr="00A3215B" w:rsidRDefault="00915FF3" w:rsidP="00915FF3">
      <w:pPr>
        <w:rPr>
          <w:rFonts w:asciiTheme="minorHAnsi" w:hAnsiTheme="minorHAnsi"/>
        </w:rPr>
      </w:pPr>
      <w:r w:rsidRPr="00A3215B">
        <w:rPr>
          <w:rStyle w:val="StyleUnderline"/>
          <w:rFonts w:asciiTheme="minorHAnsi" w:hAnsiTheme="minorHAnsi"/>
        </w:rPr>
        <w:t>“Some people are moving out of the country, taking valuable skills with them,”</w:t>
      </w:r>
      <w:r w:rsidRPr="00A3215B">
        <w:rPr>
          <w:rFonts w:asciiTheme="minorHAnsi" w:hAnsiTheme="minorHAnsi"/>
        </w:rPr>
        <w:t xml:space="preserve"> </w:t>
      </w:r>
      <w:proofErr w:type="spellStart"/>
      <w:r w:rsidRPr="00A3215B">
        <w:rPr>
          <w:rFonts w:asciiTheme="minorHAnsi" w:hAnsiTheme="minorHAnsi"/>
        </w:rPr>
        <w:t>Renison</w:t>
      </w:r>
      <w:proofErr w:type="spellEnd"/>
      <w:r w:rsidRPr="00A3215B">
        <w:rPr>
          <w:rFonts w:asciiTheme="minorHAnsi" w:hAnsiTheme="minorHAnsi"/>
        </w:rPr>
        <w:t xml:space="preserve"> says. </w:t>
      </w:r>
      <w:r w:rsidRPr="00A3215B">
        <w:rPr>
          <w:rStyle w:val="StyleUnderline"/>
          <w:rFonts w:asciiTheme="minorHAnsi" w:hAnsiTheme="minorHAnsi"/>
        </w:rPr>
        <w:t xml:space="preserve">“Some people are choosing not to come. If this persists, </w:t>
      </w:r>
      <w:r w:rsidRPr="00EC707B">
        <w:rPr>
          <w:rStyle w:val="Emphasis"/>
        </w:rPr>
        <w:t>were going to lose a lot of the foreign students we educate</w:t>
      </w:r>
      <w:r w:rsidRPr="00A3215B">
        <w:rPr>
          <w:rStyle w:val="StyleUnderline"/>
          <w:rFonts w:asciiTheme="minorHAnsi" w:hAnsiTheme="minorHAnsi"/>
        </w:rPr>
        <w:t>.”</w:t>
      </w:r>
    </w:p>
    <w:p w:rsidR="00915FF3" w:rsidRPr="00A3215B" w:rsidRDefault="00915FF3" w:rsidP="00915FF3">
      <w:pPr>
        <w:rPr>
          <w:rFonts w:asciiTheme="minorHAnsi" w:hAnsiTheme="minorHAnsi"/>
        </w:rPr>
      </w:pPr>
      <w:r w:rsidRPr="00A3215B">
        <w:rPr>
          <w:rFonts w:asciiTheme="minorHAnsi" w:hAnsiTheme="minorHAnsi"/>
        </w:rPr>
        <w:t xml:space="preserve">The system was barely functioning as it was. Applications for work visas already were so clogged in the federal bureaucracy that in recent years even Ivy League graduates couldn’t be certain of receiving one. </w:t>
      </w:r>
      <w:r w:rsidRPr="00A3215B">
        <w:rPr>
          <w:rStyle w:val="Emphasis"/>
          <w:rFonts w:asciiTheme="minorHAnsi" w:hAnsiTheme="minorHAnsi"/>
        </w:rPr>
        <w:t>Getting a work visa hasn’t guaranteed stability</w:t>
      </w:r>
      <w:r w:rsidRPr="00A3215B">
        <w:rPr>
          <w:rFonts w:asciiTheme="minorHAnsi" w:hAnsiTheme="minorHAnsi"/>
        </w:rPr>
        <w:t xml:space="preserve">, as Sahay, the data architect, knows. </w:t>
      </w:r>
      <w:r w:rsidRPr="00A3215B">
        <w:rPr>
          <w:rStyle w:val="StyleUnderline"/>
          <w:rFonts w:asciiTheme="minorHAnsi" w:hAnsiTheme="minorHAnsi"/>
        </w:rPr>
        <w:t>Employers can sponsor immigrants’ green cards</w:t>
      </w:r>
      <w:r w:rsidRPr="00A3215B">
        <w:rPr>
          <w:rFonts w:asciiTheme="minorHAnsi" w:hAnsiTheme="minorHAnsi"/>
        </w:rPr>
        <w:t xml:space="preserve">, or permanent visas, </w:t>
      </w:r>
      <w:r w:rsidRPr="00A3215B">
        <w:rPr>
          <w:rStyle w:val="StyleUnderline"/>
          <w:rFonts w:asciiTheme="minorHAnsi" w:hAnsiTheme="minorHAnsi"/>
        </w:rPr>
        <w:t xml:space="preserve">but the approvals process is backlogged. The federal government places caps for green cards on each country each year. Indians seeking permanent residency say it’s routine for them to linger in line for a decade or more. </w:t>
      </w:r>
      <w:r w:rsidRPr="00A3215B">
        <w:rPr>
          <w:rStyle w:val="Emphasis"/>
          <w:rFonts w:asciiTheme="minorHAnsi" w:hAnsiTheme="minorHAnsi"/>
        </w:rPr>
        <w:t>Up to 2 million Indian workers here and abroad may be waiting in a green card backlog that could take a decade or more to clear</w:t>
      </w:r>
      <w:r w:rsidRPr="00A3215B">
        <w:rPr>
          <w:rFonts w:asciiTheme="minorHAnsi" w:hAnsiTheme="minorHAnsi"/>
        </w:rPr>
        <w:t xml:space="preserve"> if there are no changes to the system, says David Bier, an immigration policy analyst at the Cato Institute think tank.</w:t>
      </w:r>
    </w:p>
    <w:p w:rsidR="00915FF3" w:rsidRPr="00A3215B" w:rsidRDefault="00915FF3" w:rsidP="00915FF3">
      <w:pPr>
        <w:rPr>
          <w:rFonts w:asciiTheme="minorHAnsi" w:hAnsiTheme="minorHAnsi"/>
        </w:rPr>
      </w:pPr>
      <w:r w:rsidRPr="00AD0AE3">
        <w:rPr>
          <w:rStyle w:val="Emphasis"/>
        </w:rPr>
        <w:t>Those concerns may add to the shortage of highly skilled technology workers 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just as Canada or Singapore vie for those same people</w:t>
      </w:r>
      <w:r w:rsidRPr="00A3215B">
        <w:rPr>
          <w:rFonts w:asciiTheme="minorHAnsi" w:hAnsiTheme="minorHAnsi"/>
        </w:rPr>
        <w:t xml:space="preserve">. Every other startup company, says </w:t>
      </w:r>
      <w:proofErr w:type="spellStart"/>
      <w:r w:rsidRPr="00A3215B">
        <w:rPr>
          <w:rFonts w:asciiTheme="minorHAnsi" w:hAnsiTheme="minorHAnsi"/>
        </w:rPr>
        <w:t>Vish</w:t>
      </w:r>
      <w:proofErr w:type="spellEnd"/>
      <w:r w:rsidRPr="00A3215B">
        <w:rPr>
          <w:rFonts w:asciiTheme="minorHAnsi" w:hAnsiTheme="minorHAnsi"/>
        </w:rPr>
        <w:t xml:space="preserve"> Mishra, an investor with </w:t>
      </w:r>
      <w:proofErr w:type="spellStart"/>
      <w:r w:rsidRPr="00A3215B">
        <w:rPr>
          <w:rFonts w:asciiTheme="minorHAnsi" w:hAnsiTheme="minorHAnsi"/>
        </w:rPr>
        <w:t>Clearstone</w:t>
      </w:r>
      <w:proofErr w:type="spellEnd"/>
      <w:r w:rsidRPr="00A3215B">
        <w:rPr>
          <w:rFonts w:asciiTheme="minorHAnsi" w:hAnsiTheme="minorHAnsi"/>
        </w:rPr>
        <w:t xml:space="preserve"> Venture Partners, a venture capital firm in Silicon Valley, has operations based overseas or recruits workers in India, Eastern Europe, Canada or Israel. </w:t>
      </w:r>
      <w:r w:rsidRPr="00A3215B">
        <w:rPr>
          <w:rStyle w:val="Emphasis"/>
          <w:rFonts w:asciiTheme="minorHAnsi" w:hAnsiTheme="minorHAnsi"/>
        </w:rPr>
        <w:t>“You’re not going to have, all of a sudden, 200,000 [American] people filling the gap that exists.</w:t>
      </w:r>
      <w:r w:rsidRPr="00A3215B">
        <w:rPr>
          <w:rStyle w:val="StyleUnderline"/>
          <w:rFonts w:asciiTheme="minorHAnsi" w:hAnsiTheme="minorHAnsi"/>
        </w:rPr>
        <w:t xml:space="preserve"> What are businesses going to do? Businesses have to import talent,”</w:t>
      </w:r>
      <w:r w:rsidRPr="00A3215B">
        <w:rPr>
          <w:rFonts w:asciiTheme="minorHAnsi" w:hAnsiTheme="minorHAnsi"/>
        </w:rPr>
        <w:t xml:space="preserve"> he says.</w:t>
      </w:r>
    </w:p>
    <w:p w:rsidR="00915FF3" w:rsidRPr="00A3215B" w:rsidRDefault="00915FF3" w:rsidP="00915FF3">
      <w:pPr>
        <w:rPr>
          <w:rFonts w:asciiTheme="minorHAnsi" w:hAnsiTheme="minorHAnsi"/>
        </w:rPr>
      </w:pPr>
      <w:r w:rsidRPr="00A3215B">
        <w:rPr>
          <w:rFonts w:asciiTheme="minorHAnsi" w:hAnsiTheme="minorHAnsi"/>
        </w:rPr>
        <w:t>Canada has become more attractive just since the U.S. presidential election. The country granted temporary work visas to 1,960 Indian nationals in all of 2015, and 2,120 total in the fourth quarter of 2016 and first quarter of this year.</w:t>
      </w:r>
    </w:p>
    <w:p w:rsidR="00915FF3" w:rsidRPr="00A3215B" w:rsidRDefault="00915FF3" w:rsidP="00915FF3">
      <w:pPr>
        <w:rPr>
          <w:rFonts w:asciiTheme="minorHAnsi" w:hAnsiTheme="minorHAnsi"/>
        </w:rPr>
      </w:pPr>
      <w:r w:rsidRPr="00A3215B">
        <w:rPr>
          <w:rFonts w:asciiTheme="minorHAnsi" w:hAnsiTheme="minorHAnsi"/>
        </w:rPr>
        <w:t>In November, Canada announced that as of June, the country would speed the processing of standard visas and work permits to two weeks for highly skilled talent working for companies doing business in Canada. The move, the government says, will help companies grow and fuel job growth for Canadians.</w:t>
      </w:r>
    </w:p>
    <w:p w:rsidR="00915FF3" w:rsidRPr="00A3215B" w:rsidRDefault="00915FF3" w:rsidP="00915FF3">
      <w:pPr>
        <w:rPr>
          <w:rFonts w:asciiTheme="minorHAnsi" w:hAnsiTheme="minorHAnsi"/>
        </w:rPr>
      </w:pPr>
      <w:r w:rsidRPr="00A3215B">
        <w:rPr>
          <w:rFonts w:asciiTheme="minorHAnsi" w:hAnsiTheme="minorHAnsi"/>
        </w:rPr>
        <w:t xml:space="preserve">Meanwhile, </w:t>
      </w:r>
      <w:r w:rsidRPr="00A3215B">
        <w:rPr>
          <w:rStyle w:val="StyleUnderline"/>
          <w:rFonts w:asciiTheme="minorHAnsi" w:hAnsiTheme="minorHAnsi"/>
        </w:rPr>
        <w:t>in the</w:t>
      </w:r>
      <w:r w:rsidRPr="00A3215B">
        <w:rPr>
          <w:rFonts w:asciiTheme="minorHAnsi" w:hAnsiTheme="minorHAnsi"/>
        </w:rPr>
        <w:t xml:space="preserve"> </w:t>
      </w:r>
      <w:r w:rsidRPr="00A3215B">
        <w:rPr>
          <w:rStyle w:val="Emphasis"/>
          <w:rFonts w:asciiTheme="minorHAnsi" w:hAnsiTheme="minorHAnsi"/>
        </w:rPr>
        <w:t>U</w:t>
      </w:r>
      <w:r w:rsidRPr="00A3215B">
        <w:rPr>
          <w:rFonts w:asciiTheme="minorHAnsi" w:hAnsiTheme="minorHAnsi"/>
        </w:rPr>
        <w:t xml:space="preserve">nited </w:t>
      </w:r>
      <w:r w:rsidRPr="00A3215B">
        <w:rPr>
          <w:rStyle w:val="Emphasis"/>
          <w:rFonts w:asciiTheme="minorHAnsi" w:hAnsiTheme="minorHAnsi"/>
        </w:rPr>
        <w:t>S</w:t>
      </w:r>
      <w:r w:rsidRPr="00A3215B">
        <w:rPr>
          <w:rFonts w:asciiTheme="minorHAnsi" w:hAnsiTheme="minorHAnsi"/>
        </w:rPr>
        <w:t xml:space="preserve">tates, </w:t>
      </w:r>
      <w:r w:rsidRPr="00A3215B">
        <w:rPr>
          <w:rStyle w:val="StyleUnderline"/>
          <w:rFonts w:asciiTheme="minorHAnsi" w:hAnsiTheme="minorHAnsi"/>
        </w:rPr>
        <w:t xml:space="preserve">tech workers and engineers are bound to established companies that filed paperwork for them years back. </w:t>
      </w:r>
      <w:r w:rsidRPr="005E4880">
        <w:rPr>
          <w:rStyle w:val="Emphasis"/>
        </w:rPr>
        <w:t>Almost everyone in the Indian tech community knows a weekend entrepreneur who desperately wants to start his or her own company but can’t quit work because they would be visa-less.</w:t>
      </w:r>
      <w:r w:rsidRPr="00A3215B">
        <w:rPr>
          <w:rFonts w:asciiTheme="minorHAnsi" w:hAnsiTheme="minorHAnsi"/>
        </w:rPr>
        <w:t xml:space="preserve"> Meanwhile, friends and family in India beg them to come home and bring their ideas to India’s own booming silicon valleys.</w:t>
      </w:r>
    </w:p>
    <w:p w:rsidR="00915FF3" w:rsidRPr="00A02ABA" w:rsidRDefault="00915FF3" w:rsidP="0034221A">
      <w:pPr>
        <w:rPr>
          <w:rStyle w:val="StyleUnderline"/>
        </w:rPr>
      </w:pPr>
    </w:p>
    <w:p w:rsidR="00647068" w:rsidRDefault="00AC1B6F" w:rsidP="006B235D">
      <w:pPr>
        <w:pStyle w:val="Heading3"/>
      </w:pPr>
      <w:r>
        <w:t xml:space="preserve">Doesn’t Guarantee Scientists / </w:t>
      </w:r>
      <w:r w:rsidR="006B235D">
        <w:t xml:space="preserve">Long Term Growth </w:t>
      </w:r>
    </w:p>
    <w:p w:rsidR="006B235D" w:rsidRDefault="00E15B88" w:rsidP="00E15B88">
      <w:pPr>
        <w:tabs>
          <w:tab w:val="left" w:pos="7552"/>
        </w:tabs>
      </w:pPr>
      <w:r>
        <w:tab/>
      </w:r>
    </w:p>
    <w:p w:rsidR="00A73285" w:rsidRDefault="00A73285" w:rsidP="00A73285">
      <w:pPr>
        <w:pStyle w:val="Heading4"/>
      </w:pPr>
      <w:r>
        <w:t>Auctions won’t increase high tech workers</w:t>
      </w:r>
    </w:p>
    <w:p w:rsidR="00A73285" w:rsidRDefault="00A73285" w:rsidP="00A73285">
      <w:r w:rsidRPr="006378F1">
        <w:rPr>
          <w:rStyle w:val="Style13ptBold"/>
        </w:rPr>
        <w:t>The Economist, 10</w:t>
      </w:r>
      <w:r>
        <w:t xml:space="preserve"> (“The price of entry,” 6/26, </w:t>
      </w:r>
      <w:proofErr w:type="spellStart"/>
      <w:r>
        <w:t>factiva</w:t>
      </w:r>
      <w:proofErr w:type="spellEnd"/>
      <w:r>
        <w:t>)</w:t>
      </w:r>
    </w:p>
    <w:p w:rsidR="00A73285" w:rsidRDefault="00A73285" w:rsidP="00A73285">
      <w:r>
        <w:t>Migrant migraine</w:t>
      </w:r>
    </w:p>
    <w:p w:rsidR="00A73285" w:rsidRDefault="00A73285" w:rsidP="00A73285">
      <w:proofErr w:type="spellStart"/>
      <w:r>
        <w:t>Sendhil</w:t>
      </w:r>
      <w:proofErr w:type="spellEnd"/>
      <w:r>
        <w:t xml:space="preserve"> </w:t>
      </w:r>
      <w:r w:rsidRPr="001426F1">
        <w:rPr>
          <w:rStyle w:val="StyleUnderline"/>
        </w:rPr>
        <w:t>Mullainathan of Harvard</w:t>
      </w:r>
      <w:r>
        <w:t xml:space="preserve"> University </w:t>
      </w:r>
      <w:r w:rsidRPr="001426F1">
        <w:rPr>
          <w:rStyle w:val="StyleUnderline"/>
        </w:rPr>
        <w:t>points out another problem</w:t>
      </w:r>
      <w:r>
        <w:t xml:space="preserve"> with the idea. </w:t>
      </w:r>
      <w:r w:rsidRPr="001426F1">
        <w:rPr>
          <w:rStyle w:val="StyleUnderline"/>
        </w:rPr>
        <w:t xml:space="preserve">Prices lead to allocative efficiency when the benefit of what is sold (in this case, a visa) accrues entirely to the individual who buys it. But the entry of an immigrant has effects on the wider society—what economists call “externalities”. When the private and social benefits of a person’s presence in a new country differ, basing admission decisions on willingness to pay may not be the best approach. </w:t>
      </w:r>
      <w:r w:rsidRPr="001426F1">
        <w:rPr>
          <w:rStyle w:val="Emphasis"/>
        </w:rPr>
        <w:t>America may want lots of scientists</w:t>
      </w:r>
      <w:r>
        <w:t xml:space="preserve">, for instance, </w:t>
      </w:r>
      <w:r w:rsidRPr="001426F1">
        <w:rPr>
          <w:rStyle w:val="Emphasis"/>
        </w:rPr>
        <w:t xml:space="preserve">but could wind up instead with an excess of Indians near retirement age, </w:t>
      </w:r>
      <w:r w:rsidRPr="001426F1">
        <w:rPr>
          <w:rStyle w:val="StyleUnderline"/>
        </w:rPr>
        <w:t>tempted by the idea of using their accumulated savings to buy free Medicare for the rest of their lives</w:t>
      </w:r>
      <w:r>
        <w:t>.</w:t>
      </w:r>
    </w:p>
    <w:p w:rsidR="00A73285" w:rsidRDefault="00A73285" w:rsidP="006B235D"/>
    <w:p w:rsidR="00033879" w:rsidRDefault="00033879" w:rsidP="00033879">
      <w:pPr>
        <w:pStyle w:val="Heading4"/>
      </w:pPr>
      <w:r>
        <w:t>Auctions decrease high skill immigration – they’ll look for other countries with easier entry systems</w:t>
      </w:r>
    </w:p>
    <w:p w:rsidR="00033879" w:rsidRDefault="00033879" w:rsidP="00033879">
      <w:proofErr w:type="spellStart"/>
      <w:r w:rsidRPr="006378F1">
        <w:rPr>
          <w:rStyle w:val="Style13ptBold"/>
        </w:rPr>
        <w:t>Ochel</w:t>
      </w:r>
      <w:proofErr w:type="spellEnd"/>
      <w:r w:rsidRPr="006378F1">
        <w:rPr>
          <w:rStyle w:val="Style13ptBold"/>
        </w:rPr>
        <w:t>, 1</w:t>
      </w:r>
      <w:r>
        <w:t xml:space="preserve"> – Head of Department International Institutional Comparisons at the IFO Institute (Wolfgang, “SELECTIVE IMMIGRATION POLICIES: POINT SYSTEM VERSUS AUCTION MODEL,” </w:t>
      </w:r>
      <w:proofErr w:type="spellStart"/>
      <w:r>
        <w:t>CESifo</w:t>
      </w:r>
      <w:proofErr w:type="spellEnd"/>
      <w:r>
        <w:t xml:space="preserve"> Forum 2 (2), 48 - 52. http://www.cesifo-group.de/pls/guestci/download/CESifo%20Forum%202001/CESifo%20Forum%202/2001/Forum201-special2.pdf</w:t>
      </w:r>
    </w:p>
    <w:p w:rsidR="00033879" w:rsidRDefault="00033879" w:rsidP="00033879">
      <w:r>
        <w:t xml:space="preserve">Apart from the insufficient efficiency of selection, the auction model has further disadvantages. Firstly, </w:t>
      </w:r>
      <w:r w:rsidRPr="002F14C5">
        <w:rPr>
          <w:rStyle w:val="StyleUnderline"/>
        </w:rPr>
        <w:t>the auction model makes immigration more expensive by taking away from immigrants a portion of their immigration gains</w:t>
      </w:r>
      <w:r w:rsidRPr="00AE2864">
        <w:rPr>
          <w:rStyle w:val="StyleUnderline"/>
        </w:rPr>
        <w:t>. Immigrants will thus prefer countries with a point system which leave them a higher net income.</w:t>
      </w:r>
      <w:r>
        <w:t xml:space="preserve"> A further disadvantage is the difficulty of political implementation, since some voters will have ethical objections to an auctioning of immigration certificates. A final drawback is that only the personal welfare gains of the immigrant go into the selection decision and that effects of immigration on the receiving country receive too little attention (e.g. the problem of integration ability).</w:t>
      </w:r>
    </w:p>
    <w:p w:rsidR="00033879" w:rsidRDefault="00033879" w:rsidP="00033879"/>
    <w:p w:rsidR="00033879" w:rsidRDefault="00033879" w:rsidP="00033879">
      <w:pPr>
        <w:pStyle w:val="Heading4"/>
      </w:pPr>
      <w:r>
        <w:t>Auctions won’t increase competitiveness</w:t>
      </w:r>
    </w:p>
    <w:p w:rsidR="00033879" w:rsidRDefault="00033879" w:rsidP="00033879">
      <w:proofErr w:type="spellStart"/>
      <w:r w:rsidRPr="006378F1">
        <w:rPr>
          <w:rStyle w:val="Style13ptBold"/>
        </w:rPr>
        <w:t>Steinbock</w:t>
      </w:r>
      <w:proofErr w:type="spellEnd"/>
      <w:r w:rsidRPr="006378F1">
        <w:rPr>
          <w:rStyle w:val="Style13ptBold"/>
        </w:rPr>
        <w:t>, 92</w:t>
      </w:r>
      <w:r>
        <w:t xml:space="preserve"> – Professor of Law, University of Toledo (Daniel, Letters to the Editor: `Give Me Your Corrupt, Yearning to Flee Justice', Wall Street Journal, 10/28, </w:t>
      </w:r>
      <w:proofErr w:type="spellStart"/>
      <w:r>
        <w:t>factiva</w:t>
      </w:r>
      <w:proofErr w:type="spellEnd"/>
      <w:r>
        <w:t>)</w:t>
      </w:r>
    </w:p>
    <w:p w:rsidR="00033879" w:rsidRDefault="00033879" w:rsidP="00033879">
      <w:r>
        <w:t>One hesitates to disagree with a newly anointed Nobel laureate in economics, but there appear to be three difficulties with Gary S. Becker's Oct. 14 editorial-page article, "An Open Door for Immigrants -- the Auction," aside from any moral or political objections to putting immigrant visas up for sale.</w:t>
      </w:r>
    </w:p>
    <w:p w:rsidR="00033879" w:rsidRDefault="00033879" w:rsidP="00033879">
      <w:r>
        <w:t>First, while it may be true that earlier immigrants paid an "entry fee" of up to a year's potential earnings in the form of transportation costs to reach these shores, that is not the same as auctioning immigration rights to the highest bidder, just as charging $5 for admission to a movie is far different from auctioning the seats.</w:t>
      </w:r>
    </w:p>
    <w:p w:rsidR="00033879" w:rsidRPr="00071BDC" w:rsidRDefault="00033879" w:rsidP="00033879">
      <w:pPr>
        <w:rPr>
          <w:rStyle w:val="StyleUnderline"/>
        </w:rPr>
      </w:pPr>
      <w:r>
        <w:t xml:space="preserve">Second, Prof. </w:t>
      </w:r>
      <w:r w:rsidRPr="008E7E78">
        <w:rPr>
          <w:rStyle w:val="StyleUnderline"/>
        </w:rPr>
        <w:t>Becker's prediction that successful bidders for immigration visas will be "young, ambitious, energetic and skilled" is at least suspect. They are as likely to be old and corrupt, albeit wealthy.</w:t>
      </w:r>
      <w:r>
        <w:t xml:space="preserve"> </w:t>
      </w:r>
      <w:r w:rsidRPr="004E60B8">
        <w:rPr>
          <w:rStyle w:val="StyleUnderline"/>
        </w:rPr>
        <w:t>Those who have acquired wealth overseas may come not to act as entrepreneurs</w:t>
      </w:r>
      <w:r>
        <w:t xml:space="preserve"> but rather to take advantage of our civil order, rule of law and protection of private property. While they and their money may be here, they may otherwise add little to our national life. </w:t>
      </w:r>
      <w:r w:rsidRPr="00071BDC">
        <w:rPr>
          <w:rStyle w:val="StyleUnderline"/>
        </w:rPr>
        <w:t>The U.S. and other developed countries now serve as havens for capital, some of which has been acquired in exploitative or illegal ways in authoritarian or totalitarian countries.</w:t>
      </w:r>
      <w:r>
        <w:t xml:space="preserve"> Prof. </w:t>
      </w:r>
      <w:r w:rsidRPr="00071BDC">
        <w:rPr>
          <w:rStyle w:val="StyleUnderline"/>
        </w:rPr>
        <w:t>Becker's proposal would allow the owners of this capital to follow their cash. In some cases they may even immigrate only to put themselves beyond the reach of civil or criminal redress in their native lands.</w:t>
      </w:r>
    </w:p>
    <w:p w:rsidR="00033879" w:rsidRDefault="00033879" w:rsidP="00033879">
      <w:r>
        <w:t xml:space="preserve">Third, </w:t>
      </w:r>
      <w:r w:rsidRPr="006A5807">
        <w:rPr>
          <w:rStyle w:val="StyleUnderline"/>
        </w:rPr>
        <w:t>once immigrants bought their lawful permanent residence they would not be obligated to use it, and thus these purchased "green cards" might, for many, be no more than a form of relocation insurance</w:t>
      </w:r>
      <w:r>
        <w:t xml:space="preserve">. </w:t>
      </w:r>
    </w:p>
    <w:p w:rsidR="00033879" w:rsidRDefault="00033879" w:rsidP="006B235D"/>
    <w:p w:rsidR="00E3778D" w:rsidRDefault="00E3778D" w:rsidP="00E3778D">
      <w:pPr>
        <w:pStyle w:val="Heading3"/>
      </w:pPr>
      <w:r>
        <w:t>Disadvantages Small Companies</w:t>
      </w:r>
    </w:p>
    <w:p w:rsidR="00E3778D" w:rsidRDefault="00E3778D" w:rsidP="00E3778D"/>
    <w:p w:rsidR="00E3778D" w:rsidRDefault="00E3778D" w:rsidP="00E3778D">
      <w:pPr>
        <w:pStyle w:val="Heading4"/>
      </w:pPr>
      <w:r>
        <w:t>Wil</w:t>
      </w:r>
      <w:r w:rsidR="0006362A">
        <w:t xml:space="preserve">l be an inefficient </w:t>
      </w:r>
      <w:r w:rsidR="0006362A" w:rsidRPr="00B15844">
        <w:rPr>
          <w:u w:val="single"/>
        </w:rPr>
        <w:t>bureaucratic</w:t>
      </w:r>
      <w:r w:rsidRPr="00B15844">
        <w:rPr>
          <w:u w:val="single"/>
        </w:rPr>
        <w:t xml:space="preserve"> nightmare</w:t>
      </w:r>
      <w:r>
        <w:t xml:space="preserve"> and </w:t>
      </w:r>
      <w:r w:rsidR="0004324B">
        <w:t>stacks the deck for large corporations</w:t>
      </w:r>
    </w:p>
    <w:p w:rsidR="00E3778D" w:rsidRDefault="00E3778D" w:rsidP="00E3778D">
      <w:pPr>
        <w:rPr>
          <w:rFonts w:asciiTheme="minorHAnsi" w:hAnsiTheme="minorHAnsi"/>
        </w:rPr>
      </w:pPr>
      <w:proofErr w:type="spellStart"/>
      <w:r w:rsidRPr="00E8654D">
        <w:rPr>
          <w:rStyle w:val="Style13ptBold"/>
        </w:rPr>
        <w:t>Renshon</w:t>
      </w:r>
      <w:proofErr w:type="spellEnd"/>
      <w:r w:rsidRPr="00E8654D">
        <w:rPr>
          <w:rStyle w:val="Style13ptBold"/>
        </w:rPr>
        <w:t>, 10</w:t>
      </w:r>
      <w:r>
        <w:rPr>
          <w:rFonts w:asciiTheme="minorHAnsi" w:hAnsiTheme="minorHAnsi"/>
        </w:rPr>
        <w:t xml:space="preserve"> --- professor of political science, coordinator of the Interdisciplinary Program in the Psychology of Social and Political behavior at the City University of New York Graduate Center and a certified psychoanalyst (9/16/2010, Stanley, “A National Immigration Auction, Part I: A Very Bad Idea,” </w:t>
      </w:r>
      <w:hyperlink r:id="rId29" w:history="1">
        <w:r w:rsidRPr="00B76277">
          <w:rPr>
            <w:rStyle w:val="Hyperlink"/>
            <w:rFonts w:asciiTheme="minorHAnsi" w:hAnsiTheme="minorHAnsi"/>
          </w:rPr>
          <w:t>https://www.cis.org/Renshon/National-Immigration-Auction-Part-I-Very-Bad-Idea</w:t>
        </w:r>
      </w:hyperlink>
      <w:r>
        <w:rPr>
          <w:rFonts w:asciiTheme="minorHAnsi" w:hAnsiTheme="minorHAnsi"/>
        </w:rPr>
        <w:t>, accessed on 6/14/18)</w:t>
      </w:r>
    </w:p>
    <w:p w:rsidR="00E3778D" w:rsidRDefault="00E3778D" w:rsidP="00E3778D">
      <w:pPr>
        <w:rPr>
          <w:rFonts w:asciiTheme="minorHAnsi" w:hAnsiTheme="minorHAnsi"/>
        </w:rPr>
      </w:pPr>
      <w:r>
        <w:rPr>
          <w:rFonts w:asciiTheme="minorHAnsi" w:hAnsiTheme="minorHAnsi"/>
        </w:rPr>
        <w:t xml:space="preserve">The latest conventional wisdom about reforming America's immigration policies takes the form of touting "skill-based immigration." An extreme example in point is a New York Times op-ed this week entitled "Foreign Stimulus." In their proposal, the authors Pia </w:t>
      </w:r>
      <w:proofErr w:type="spellStart"/>
      <w:r w:rsidRPr="00570604">
        <w:rPr>
          <w:rStyle w:val="StyleUnderline"/>
        </w:rPr>
        <w:t>Orrenius</w:t>
      </w:r>
      <w:proofErr w:type="spellEnd"/>
      <w:r w:rsidRPr="00570604">
        <w:rPr>
          <w:rStyle w:val="StyleUnderline"/>
        </w:rPr>
        <w:t xml:space="preserve"> and</w:t>
      </w:r>
      <w:r>
        <w:rPr>
          <w:rFonts w:asciiTheme="minorHAnsi" w:hAnsiTheme="minorHAnsi"/>
        </w:rPr>
        <w:t xml:space="preserve"> Madeline </w:t>
      </w:r>
      <w:proofErr w:type="spellStart"/>
      <w:r w:rsidRPr="00570604">
        <w:rPr>
          <w:rStyle w:val="StyleUnderline"/>
        </w:rPr>
        <w:t>Zavody</w:t>
      </w:r>
      <w:proofErr w:type="spellEnd"/>
      <w:r w:rsidRPr="00570604">
        <w:rPr>
          <w:rStyle w:val="StyleUnderline"/>
        </w:rPr>
        <w:t xml:space="preserve"> argue that our current immigration system be replaced with a national auction for both skilled and unskilled labor</w:t>
      </w:r>
      <w:r>
        <w:rPr>
          <w:rFonts w:asciiTheme="minorHAnsi" w:hAnsiTheme="minorHAnsi"/>
        </w:rPr>
        <w:t>.</w:t>
      </w:r>
    </w:p>
    <w:p w:rsidR="00E3778D" w:rsidRDefault="00E3778D" w:rsidP="00E3778D">
      <w:pPr>
        <w:rPr>
          <w:rFonts w:asciiTheme="minorHAnsi" w:hAnsiTheme="minorHAnsi"/>
        </w:rPr>
      </w:pPr>
      <w:r>
        <w:rPr>
          <w:rFonts w:asciiTheme="minorHAnsi" w:hAnsiTheme="minorHAnsi"/>
        </w:rPr>
        <w:t>As every reader knows, the current system is heavily weighted in favor of the principle of family reunification. As the authors note, "The United States issues about 1.1 million green cards a year and allocates roughly 85 percent to family members of American citizens or legal residents, people seeking humanitarian refuge and 'diversity immigrants,' who come from countries with low rates of immigration to the United States." They don't say it, but the current policy skews the immigration stream into the United States in favor of those groups with the largest and fasting-growing numbers, and that means in practice those groups from Central and South America and Mexico. And many of these persons are not highly skilled or educated.</w:t>
      </w:r>
    </w:p>
    <w:p w:rsidR="00E3778D" w:rsidRDefault="00E3778D" w:rsidP="00E3778D">
      <w:pPr>
        <w:rPr>
          <w:rFonts w:asciiTheme="minorHAnsi" w:hAnsiTheme="minorHAnsi"/>
        </w:rPr>
      </w:pPr>
      <w:r>
        <w:rPr>
          <w:rFonts w:asciiTheme="minorHAnsi" w:hAnsiTheme="minorHAnsi"/>
        </w:rPr>
        <w:t>What the authors do say is that, "No other major Western economy gives such a low priority to employment-based immigration, and for good reason: these immigrants are the most skilled and least likely to be a burden on taxpayers." It's true that other desirable destinations for immigrants – Canada, Great Britain, the EU, Australia, and New Zealand, for instance – all do more to allow immigrants with more education and higher level skills into their counties. And it is true that such immigrants, on balance, are least likely to be a burden on taxpayers. But such policies are not cost-free, and in immigration policy as in life it is better to look (and study) before you leap.</w:t>
      </w:r>
    </w:p>
    <w:p w:rsidR="00E3778D" w:rsidRDefault="00E3778D" w:rsidP="00E3778D">
      <w:pPr>
        <w:rPr>
          <w:rFonts w:asciiTheme="minorHAnsi" w:hAnsiTheme="minorHAnsi"/>
        </w:rPr>
      </w:pPr>
      <w:r>
        <w:rPr>
          <w:rFonts w:asciiTheme="minorHAnsi" w:hAnsiTheme="minorHAnsi"/>
        </w:rPr>
        <w:t>While the authors say we should put "Greater emphasis on work-based immigration as part of a coherent immigration process," their proposal belies their caution. They propose that, "Provisional work-based visas, sponsored by employers and valid as long as the holder has a job, should replace green cards as the primary path to legal immigration." (</w:t>
      </w:r>
      <w:proofErr w:type="gramStart"/>
      <w:r>
        <w:rPr>
          <w:rFonts w:asciiTheme="minorHAnsi" w:hAnsiTheme="minorHAnsi"/>
        </w:rPr>
        <w:t>emphasis</w:t>
      </w:r>
      <w:proofErr w:type="gramEnd"/>
      <w:r>
        <w:rPr>
          <w:rFonts w:asciiTheme="minorHAnsi" w:hAnsiTheme="minorHAnsi"/>
        </w:rPr>
        <w:t xml:space="preserve"> added) The two key words here are replace and provisional.</w:t>
      </w:r>
    </w:p>
    <w:p w:rsidR="00E3778D" w:rsidRDefault="00E3778D" w:rsidP="00E3778D">
      <w:pPr>
        <w:rPr>
          <w:rFonts w:asciiTheme="minorHAnsi" w:hAnsiTheme="minorHAnsi"/>
        </w:rPr>
      </w:pPr>
      <w:r>
        <w:rPr>
          <w:rFonts w:asciiTheme="minorHAnsi" w:hAnsiTheme="minorHAnsi"/>
        </w:rPr>
        <w:t xml:space="preserve">"Replace" means just that to the authors. They would essentially do away with the present system and substitute a system in which, "the government should hold regular auctions where companies can bid for permits to bring in foreign workers. Employers would bid highest for the most-valued workers, creating a selection mechanism that wouldn't rely on the judgment of bureaucrats or the paperwork skills of immigration lawyers." The last two words in this sentence are meant to appeal to those who might fantasize about following Shakespeare's advice on the subject in his play Henry VI, but </w:t>
      </w:r>
      <w:r w:rsidRPr="00F86C27">
        <w:rPr>
          <w:rStyle w:val="StyleUnderline"/>
        </w:rPr>
        <w:t>it is naïve to think that turning over immigration decisions over to large corporate interests will negate lawyers' impact or be an improvement</w:t>
      </w:r>
      <w:r>
        <w:rPr>
          <w:rFonts w:asciiTheme="minorHAnsi" w:hAnsiTheme="minorHAnsi"/>
        </w:rPr>
        <w:t>.</w:t>
      </w:r>
    </w:p>
    <w:p w:rsidR="00E3778D" w:rsidRDefault="00E3778D" w:rsidP="00E3778D">
      <w:pPr>
        <w:rPr>
          <w:rFonts w:asciiTheme="minorHAnsi" w:hAnsiTheme="minorHAnsi"/>
        </w:rPr>
      </w:pPr>
      <w:r w:rsidRPr="00D36751">
        <w:rPr>
          <w:rStyle w:val="StyleUnderline"/>
        </w:rPr>
        <w:t>The authors' suggested cure for what ails our immigration system is a yearly national auction</w:t>
      </w:r>
      <w:r>
        <w:rPr>
          <w:rFonts w:asciiTheme="minorHAnsi" w:hAnsiTheme="minorHAnsi"/>
        </w:rPr>
        <w:t xml:space="preserve"> in which "companies would bid for permits to bring in foreign workers." There would be two such auctions each year, </w:t>
      </w:r>
      <w:r w:rsidRPr="00D36751">
        <w:rPr>
          <w:rStyle w:val="StyleUnderline"/>
        </w:rPr>
        <w:t>one for high-skilled immigrants, the other for low-skilled immigrants</w:t>
      </w:r>
      <w:r>
        <w:rPr>
          <w:rFonts w:asciiTheme="minorHAnsi" w:hAnsiTheme="minorHAnsi"/>
        </w:rPr>
        <w:t>.</w:t>
      </w:r>
    </w:p>
    <w:p w:rsidR="00E3778D" w:rsidRDefault="00E3778D" w:rsidP="00E3778D">
      <w:pPr>
        <w:rPr>
          <w:rFonts w:asciiTheme="minorHAnsi" w:hAnsiTheme="minorHAnsi"/>
        </w:rPr>
      </w:pPr>
      <w:r w:rsidRPr="00D36751">
        <w:rPr>
          <w:rStyle w:val="Emphasis"/>
        </w:rPr>
        <w:t>This idea is a recipe for a national logistical nightmare.</w:t>
      </w:r>
      <w:r>
        <w:rPr>
          <w:rFonts w:asciiTheme="minorHAnsi" w:hAnsiTheme="minorHAnsi"/>
        </w:rPr>
        <w:t xml:space="preserve"> </w:t>
      </w:r>
      <w:r w:rsidRPr="00D36751">
        <w:rPr>
          <w:rStyle w:val="StyleUnderline"/>
        </w:rPr>
        <w:t>Think for a moment about what it would take in terms of processing and reviewing applications for just 1,000 individual workers and then consider how that would work with multiple millions applying for at least a million potential auction slots, or more.</w:t>
      </w:r>
      <w:r>
        <w:rPr>
          <w:rFonts w:asciiTheme="minorHAnsi" w:hAnsiTheme="minorHAnsi"/>
        </w:rPr>
        <w:t xml:space="preserve"> No disrespect intended, but </w:t>
      </w:r>
      <w:r w:rsidRPr="00D36751">
        <w:rPr>
          <w:rStyle w:val="StyleUnderline"/>
        </w:rPr>
        <w:t>it's hard to imagine that either government or the thousands of business that might compete are up to the administrative responsibility</w:t>
      </w:r>
      <w:r>
        <w:rPr>
          <w:rFonts w:asciiTheme="minorHAnsi" w:hAnsiTheme="minorHAnsi"/>
        </w:rPr>
        <w:t>.</w:t>
      </w:r>
    </w:p>
    <w:p w:rsidR="00E3778D" w:rsidRDefault="00E3778D" w:rsidP="00E3778D">
      <w:pPr>
        <w:rPr>
          <w:rFonts w:asciiTheme="minorHAnsi" w:hAnsiTheme="minorHAnsi"/>
        </w:rPr>
      </w:pPr>
      <w:r>
        <w:rPr>
          <w:rFonts w:asciiTheme="minorHAnsi" w:hAnsiTheme="minorHAnsi"/>
        </w:rPr>
        <w:t>Within each category of high- or low-skilled immigrants, who would decide who would be admitted? Companies who won the bidding. And how would they "win"? By offering more money.</w:t>
      </w:r>
    </w:p>
    <w:p w:rsidR="00E3778D" w:rsidRDefault="00E3778D" w:rsidP="00E3778D">
      <w:pPr>
        <w:rPr>
          <w:rFonts w:asciiTheme="minorHAnsi" w:hAnsiTheme="minorHAnsi"/>
        </w:rPr>
      </w:pPr>
      <w:r>
        <w:rPr>
          <w:rFonts w:asciiTheme="minorHAnsi" w:hAnsiTheme="minorHAnsi"/>
        </w:rPr>
        <w:t xml:space="preserve">The authors think this is a great ideal to fill federal coffers, but </w:t>
      </w:r>
      <w:r w:rsidRPr="00E3778D">
        <w:rPr>
          <w:rStyle w:val="Emphasis"/>
        </w:rPr>
        <w:t>it</w:t>
      </w:r>
      <w:r>
        <w:rPr>
          <w:rFonts w:asciiTheme="minorHAnsi" w:hAnsiTheme="minorHAnsi"/>
        </w:rPr>
        <w:t xml:space="preserve"> in effect </w:t>
      </w:r>
      <w:r w:rsidRPr="00E3778D">
        <w:rPr>
          <w:rStyle w:val="Emphasis"/>
        </w:rPr>
        <w:t>stacks the deck in favor of larger corporate interests and their particular business needs</w:t>
      </w:r>
      <w:r>
        <w:rPr>
          <w:rFonts w:asciiTheme="minorHAnsi" w:hAnsiTheme="minorHAnsi"/>
        </w:rPr>
        <w:t xml:space="preserve">. </w:t>
      </w:r>
      <w:r w:rsidRPr="00B32AC9">
        <w:rPr>
          <w:rStyle w:val="StyleUnderline"/>
        </w:rPr>
        <w:t xml:space="preserve">On the lower end of the skill spectrum, one wonders which business will be able or interested in bidding for their next </w:t>
      </w:r>
      <w:r w:rsidRPr="009C694C">
        <w:rPr>
          <w:rStyle w:val="StyleUnderline"/>
        </w:rPr>
        <w:t>immigrant employees. Larger restaurant chains or national building developers may get into the bidding, but that new restaurant up the street from you probably won't.</w:t>
      </w:r>
    </w:p>
    <w:p w:rsidR="00E3778D" w:rsidRDefault="00E3778D" w:rsidP="00E3778D">
      <w:pPr>
        <w:rPr>
          <w:rFonts w:asciiTheme="minorHAnsi" w:hAnsiTheme="minorHAnsi"/>
        </w:rPr>
      </w:pPr>
      <w:r>
        <w:rPr>
          <w:rFonts w:asciiTheme="minorHAnsi" w:hAnsiTheme="minorHAnsi"/>
        </w:rPr>
        <w:t>This difficulty is only the tip of the proverbial iceberg. This proposal touts the benefits of what the authors propose while ignoring the fairly obvious and predictable negative consequences.</w:t>
      </w:r>
    </w:p>
    <w:p w:rsidR="00E3778D" w:rsidRDefault="00E3778D" w:rsidP="00E3778D">
      <w:pPr>
        <w:rPr>
          <w:rFonts w:asciiTheme="minorHAnsi" w:hAnsiTheme="minorHAnsi"/>
        </w:rPr>
      </w:pPr>
      <w:r>
        <w:rPr>
          <w:rFonts w:asciiTheme="minorHAnsi" w:hAnsiTheme="minorHAnsi"/>
        </w:rPr>
        <w:t>When those are considered, this proposal turns out to be a very bad idea indeed.</w:t>
      </w:r>
    </w:p>
    <w:p w:rsidR="00E3778D" w:rsidRDefault="00E3778D" w:rsidP="00E3778D">
      <w:pPr>
        <w:rPr>
          <w:rFonts w:asciiTheme="minorHAnsi" w:hAnsiTheme="minorHAnsi"/>
        </w:rPr>
      </w:pPr>
    </w:p>
    <w:p w:rsidR="00285204" w:rsidRDefault="00285204" w:rsidP="00285204">
      <w:pPr>
        <w:pStyle w:val="Heading4"/>
      </w:pPr>
      <w:r>
        <w:t>Doesn’t solve worker shortages --- smaller firms could get locked out of the market</w:t>
      </w:r>
    </w:p>
    <w:p w:rsidR="00285204" w:rsidRDefault="00285204" w:rsidP="00285204">
      <w:proofErr w:type="spellStart"/>
      <w:r w:rsidRPr="00285204">
        <w:rPr>
          <w:rStyle w:val="Style13ptBold"/>
        </w:rPr>
        <w:t>Czekalinski</w:t>
      </w:r>
      <w:proofErr w:type="spellEnd"/>
      <w:r w:rsidRPr="00285204">
        <w:rPr>
          <w:rStyle w:val="Style13ptBold"/>
        </w:rPr>
        <w:t>, 12</w:t>
      </w:r>
      <w:r>
        <w:t xml:space="preserve"> (5/17/12, Stephanie - staff reporter at National Journal, “Could a Visa Auction Fix Immigration?</w:t>
      </w:r>
      <w:r w:rsidRPr="00285204">
        <w:t xml:space="preserve">” </w:t>
      </w:r>
      <w:hyperlink r:id="rId30" w:history="1">
        <w:r w:rsidRPr="00285204">
          <w:rPr>
            <w:rStyle w:val="Hyperlink"/>
          </w:rPr>
          <w:t>https://www.theatlantic.com/politics/archive/2012/05/could-a-visa-auction-fix-immigration/427440/</w:t>
        </w:r>
      </w:hyperlink>
      <w:r w:rsidRPr="00285204">
        <w:t>, accessed on 6/12/18, JMP)</w:t>
      </w:r>
    </w:p>
    <w:p w:rsidR="00285204" w:rsidRDefault="00285204" w:rsidP="00285204">
      <w:r>
        <w:t xml:space="preserve">But </w:t>
      </w:r>
      <w:r>
        <w:rPr>
          <w:rStyle w:val="StyleUnderline"/>
        </w:rPr>
        <w:t>not everyone is convinced that a visa auction will make the immigration system more sensitive to the economy's need for labor</w:t>
      </w:r>
      <w:r>
        <w:t>.</w:t>
      </w:r>
      <w:bookmarkStart w:id="4" w:name="_GoBack"/>
      <w:bookmarkEnd w:id="4"/>
    </w:p>
    <w:p w:rsidR="00285204" w:rsidRDefault="00285204" w:rsidP="00285204">
      <w:r>
        <w:rPr>
          <w:rStyle w:val="StyleUnderline"/>
        </w:rPr>
        <w:t xml:space="preserve">If you have an auction, </w:t>
      </w:r>
      <w:r>
        <w:rPr>
          <w:rStyle w:val="Emphasis"/>
        </w:rPr>
        <w:t>an immigrant worker isn't necessarily going to end up where there's a worker shortage</w:t>
      </w:r>
      <w:r>
        <w:rPr>
          <w:rStyle w:val="StyleUnderline"/>
        </w:rPr>
        <w:t>, said</w:t>
      </w:r>
      <w:r>
        <w:t xml:space="preserve"> David </w:t>
      </w:r>
      <w:r>
        <w:rPr>
          <w:rStyle w:val="StyleUnderline"/>
        </w:rPr>
        <w:t>Leopold, incoming counsel for the American Immigration Lawyers Association.</w:t>
      </w:r>
      <w:r w:rsidRPr="00C76253">
        <w:t xml:space="preserve"> Rather, </w:t>
      </w:r>
      <w:r>
        <w:rPr>
          <w:rStyle w:val="StyleUnderline"/>
        </w:rPr>
        <w:t xml:space="preserve">that worker could end up with a company that can afford to win the auction, possibly </w:t>
      </w:r>
      <w:r>
        <w:rPr>
          <w:rStyle w:val="Emphasis"/>
        </w:rPr>
        <w:t>leaving smaller firms or non-profits out in the cold</w:t>
      </w:r>
      <w:r>
        <w:t>.</w:t>
      </w:r>
    </w:p>
    <w:p w:rsidR="00E3778D" w:rsidRPr="00E3778D" w:rsidRDefault="00E3778D" w:rsidP="00E3778D"/>
    <w:p w:rsidR="00EF109E" w:rsidRDefault="00EF109E" w:rsidP="00EF109E">
      <w:pPr>
        <w:pStyle w:val="Heading3"/>
      </w:pPr>
      <w:r>
        <w:t>Business Opposes</w:t>
      </w:r>
    </w:p>
    <w:p w:rsidR="00EF109E" w:rsidRDefault="00EF109E" w:rsidP="00EF109E"/>
    <w:p w:rsidR="00EF109E" w:rsidRPr="00D5712F" w:rsidRDefault="00EF109E" w:rsidP="00377121">
      <w:pPr>
        <w:pStyle w:val="Heading4"/>
        <w:rPr>
          <w:u w:val="single"/>
        </w:rPr>
      </w:pPr>
      <w:r>
        <w:t xml:space="preserve">Business want </w:t>
      </w:r>
      <w:r w:rsidR="00F90F0C" w:rsidRPr="00F90F0C">
        <w:rPr>
          <w:u w:val="single"/>
        </w:rPr>
        <w:t>visa levels set by law</w:t>
      </w:r>
      <w:r w:rsidR="003A25C4">
        <w:t xml:space="preserve"> and not a commission lead process</w:t>
      </w:r>
      <w:r w:rsidR="00AE4B29">
        <w:t xml:space="preserve"> </w:t>
      </w:r>
    </w:p>
    <w:p w:rsidR="00EF109E" w:rsidRDefault="00377121" w:rsidP="00EF109E">
      <w:proofErr w:type="spellStart"/>
      <w:r w:rsidRPr="00377121">
        <w:rPr>
          <w:rStyle w:val="Style13ptBold"/>
        </w:rPr>
        <w:t>Litvan</w:t>
      </w:r>
      <w:proofErr w:type="spellEnd"/>
      <w:r w:rsidRPr="00377121">
        <w:rPr>
          <w:rStyle w:val="Style13ptBold"/>
        </w:rPr>
        <w:t>, 10</w:t>
      </w:r>
      <w:r>
        <w:t xml:space="preserve"> (5/24/10, Laura, “Senate Dems to give federal commission say over legal immigrant workers,” </w:t>
      </w:r>
      <w:hyperlink r:id="rId31" w:history="1">
        <w:r w:rsidR="00EF109E" w:rsidRPr="00B76277">
          <w:rPr>
            <w:rStyle w:val="Hyperlink"/>
          </w:rPr>
          <w:t>http://www.washingtonpost.com/wp-dyn/content/article/2010/05/23/AR2010052304034.html</w:t>
        </w:r>
      </w:hyperlink>
      <w:r w:rsidR="00EF109E">
        <w:t>, accessed on 6/14/18, JMP)</w:t>
      </w:r>
    </w:p>
    <w:p w:rsidR="001A27FE" w:rsidRPr="00CD7D61" w:rsidRDefault="001A27FE" w:rsidP="00EF109E">
      <w:pPr>
        <w:rPr>
          <w:sz w:val="16"/>
        </w:rPr>
      </w:pPr>
      <w:r w:rsidRPr="00CD7D61">
        <w:rPr>
          <w:sz w:val="16"/>
        </w:rPr>
        <w:t>Democrats crafting an overhaul of U.S. immigration laws are bringing a new approach to a long-stalled debate: giving a federal commission some power over the future flow of legal foreign workers.</w:t>
      </w:r>
    </w:p>
    <w:p w:rsidR="001A27FE" w:rsidRPr="00CD7D61" w:rsidRDefault="001A27FE" w:rsidP="00EF109E">
      <w:pPr>
        <w:rPr>
          <w:sz w:val="16"/>
        </w:rPr>
      </w:pPr>
      <w:r w:rsidRPr="00CD7D61">
        <w:rPr>
          <w:sz w:val="16"/>
        </w:rPr>
        <w:t xml:space="preserve">Senate </w:t>
      </w:r>
      <w:r w:rsidRPr="005139BC">
        <w:rPr>
          <w:rStyle w:val="StyleUnderline"/>
        </w:rPr>
        <w:t>Democratic leaders are drafting a measure to authorize a commission to recommend levels of employment-based visas and green cards that let immigrants work legally in the</w:t>
      </w:r>
      <w:r w:rsidRPr="00CD7D61">
        <w:rPr>
          <w:sz w:val="16"/>
        </w:rPr>
        <w:t xml:space="preserve"> </w:t>
      </w:r>
      <w:r w:rsidRPr="005139BC">
        <w:rPr>
          <w:rStyle w:val="Emphasis"/>
        </w:rPr>
        <w:t>U</w:t>
      </w:r>
      <w:r w:rsidRPr="00CD7D61">
        <w:rPr>
          <w:sz w:val="16"/>
        </w:rPr>
        <w:t xml:space="preserve">nited </w:t>
      </w:r>
      <w:r w:rsidRPr="005139BC">
        <w:rPr>
          <w:rStyle w:val="Emphasis"/>
        </w:rPr>
        <w:t>S</w:t>
      </w:r>
      <w:r w:rsidRPr="00CD7D61">
        <w:rPr>
          <w:sz w:val="16"/>
        </w:rPr>
        <w:t>tates. The plan would require Congress, in certain cases, to vote when immigrant labor is deemed out of line with demand. Although the commission would have limited influence over the skilled-immigrant market for technology and other industries, it would have a major role in regulating low-skilled foreign labor.</w:t>
      </w:r>
    </w:p>
    <w:p w:rsidR="001A27FE" w:rsidRPr="00CD7D61" w:rsidRDefault="001A27FE" w:rsidP="00EF109E">
      <w:pPr>
        <w:rPr>
          <w:sz w:val="16"/>
        </w:rPr>
      </w:pPr>
      <w:r w:rsidRPr="00CD7D61">
        <w:rPr>
          <w:sz w:val="16"/>
        </w:rPr>
        <w:t>The idea is another example of lawmakers showing a willingness to relinquish decision-making to commissions on issues that include reducing the federal debt, Iraq war policy and curbing Medicare costs.</w:t>
      </w:r>
    </w:p>
    <w:p w:rsidR="001A27FE" w:rsidRPr="00CD7D61" w:rsidRDefault="001A27FE" w:rsidP="00EF109E">
      <w:pPr>
        <w:rPr>
          <w:sz w:val="16"/>
        </w:rPr>
      </w:pPr>
      <w:r w:rsidRPr="00CD7D61">
        <w:rPr>
          <w:sz w:val="16"/>
        </w:rPr>
        <w:t>"It's the ultimate expression for the need for political cover," said Ross Baker, a political science professor at Rutgers University.</w:t>
      </w:r>
    </w:p>
    <w:p w:rsidR="001A27FE" w:rsidRPr="00CD7D61" w:rsidRDefault="001A27FE" w:rsidP="00EF109E">
      <w:pPr>
        <w:rPr>
          <w:sz w:val="16"/>
        </w:rPr>
      </w:pPr>
      <w:r w:rsidRPr="00CD7D61">
        <w:rPr>
          <w:sz w:val="16"/>
        </w:rPr>
        <w:t>It's also an idea that allows the Democrats, who control Congress, to show support for labor unions championing the proposal. Business groups, however, are concerned the commission would make it more cumbersome to use foreign labor.</w:t>
      </w:r>
    </w:p>
    <w:p w:rsidR="001A27FE" w:rsidRPr="00061482" w:rsidRDefault="001A27FE" w:rsidP="00EF109E">
      <w:pPr>
        <w:rPr>
          <w:rStyle w:val="StyleUnderline"/>
        </w:rPr>
      </w:pPr>
      <w:r w:rsidRPr="00061482">
        <w:rPr>
          <w:rStyle w:val="Emphasis"/>
        </w:rPr>
        <w:t>"Traditionally, our levels have been set by law, and that's worked for us,"</w:t>
      </w:r>
      <w:r w:rsidRPr="00CD7D61">
        <w:rPr>
          <w:sz w:val="16"/>
        </w:rPr>
        <w:t xml:space="preserve"> </w:t>
      </w:r>
      <w:r w:rsidRPr="00061482">
        <w:rPr>
          <w:rStyle w:val="StyleUnderline"/>
        </w:rPr>
        <w:t>said</w:t>
      </w:r>
      <w:r w:rsidRPr="00CD7D61">
        <w:rPr>
          <w:sz w:val="16"/>
        </w:rPr>
        <w:t xml:space="preserve"> Ralph </w:t>
      </w:r>
      <w:r w:rsidRPr="00061482">
        <w:rPr>
          <w:rStyle w:val="StyleUnderline"/>
        </w:rPr>
        <w:t>Hellman, top lobbyist at the Information Technology Industry Council</w:t>
      </w:r>
      <w:r w:rsidRPr="00CD7D61">
        <w:rPr>
          <w:sz w:val="16"/>
        </w:rPr>
        <w:t xml:space="preserve">, which includes Intel and Hewlett-Packard as members. </w:t>
      </w:r>
      <w:r w:rsidRPr="00061482">
        <w:rPr>
          <w:rStyle w:val="Emphasis"/>
        </w:rPr>
        <w:t>"The commission has a lot of peril in it."</w:t>
      </w:r>
    </w:p>
    <w:p w:rsidR="001A27FE" w:rsidRPr="00CD7D61" w:rsidRDefault="001A27FE" w:rsidP="00EF109E">
      <w:pPr>
        <w:rPr>
          <w:sz w:val="16"/>
        </w:rPr>
      </w:pPr>
      <w:r w:rsidRPr="00CD7D61">
        <w:rPr>
          <w:sz w:val="16"/>
        </w:rPr>
        <w:t xml:space="preserve">Labor unions say the approach can be flexible enough to satisfy business. Their key goal is a mechanism that helps ensure that use of immigrant labor doesn't rise to levels that hurt U.S. workers, said Ana </w:t>
      </w:r>
      <w:proofErr w:type="spellStart"/>
      <w:r w:rsidRPr="00CD7D61">
        <w:rPr>
          <w:sz w:val="16"/>
        </w:rPr>
        <w:t>Avendaño</w:t>
      </w:r>
      <w:proofErr w:type="spellEnd"/>
      <w:r w:rsidRPr="00CD7D61">
        <w:rPr>
          <w:sz w:val="16"/>
        </w:rPr>
        <w:t>, an AFL-CIO official who focuses on immigration policy. "We don't want a detrimental effect on our economy or wages," she said.</w:t>
      </w:r>
    </w:p>
    <w:p w:rsidR="001A27FE" w:rsidRPr="00CD7D61" w:rsidRDefault="001A27FE" w:rsidP="00EF109E">
      <w:pPr>
        <w:rPr>
          <w:sz w:val="16"/>
        </w:rPr>
      </w:pPr>
      <w:r w:rsidRPr="00CD7D61">
        <w:rPr>
          <w:sz w:val="16"/>
        </w:rPr>
        <w:t>Calls for action on immigration-overhaul legislation from Hispanic groups, unions and some lawmakers have increased since passage last month of a measure in Arizona that would require local police to determine the immigration status of anyone suspected of lacking proper documentation. Still, Congress probably won't take up immigration legislation and the commission idea until 2011, after November's elections.</w:t>
      </w:r>
    </w:p>
    <w:p w:rsidR="001A27FE" w:rsidRPr="00CD7D61" w:rsidRDefault="001A27FE" w:rsidP="00EF109E">
      <w:pPr>
        <w:rPr>
          <w:sz w:val="16"/>
        </w:rPr>
      </w:pPr>
      <w:r w:rsidRPr="00CD7D61">
        <w:rPr>
          <w:sz w:val="16"/>
        </w:rPr>
        <w:t>The overhaul measure would secure the U.S.-Mexico border, create a temporary-worker program and forge a path to citizenship for the estimated 11 million people in the country illegally.</w:t>
      </w:r>
    </w:p>
    <w:p w:rsidR="001A27FE" w:rsidRPr="00CD7D61" w:rsidRDefault="001A27FE" w:rsidP="00EF109E">
      <w:pPr>
        <w:rPr>
          <w:sz w:val="16"/>
        </w:rPr>
      </w:pPr>
      <w:r w:rsidRPr="00CD7D61">
        <w:rPr>
          <w:sz w:val="16"/>
        </w:rPr>
        <w:t>The commission idea came from Ray Marshall, Labor Secretary under President Jimmy Carter. The United States needs a nonpartisan panel that would use "rigorous" data analysis in its decisions, Marshall said in an interview.</w:t>
      </w:r>
    </w:p>
    <w:p w:rsidR="001A27FE" w:rsidRPr="00CD7D61" w:rsidRDefault="001A27FE" w:rsidP="00EF109E">
      <w:pPr>
        <w:rPr>
          <w:sz w:val="16"/>
        </w:rPr>
      </w:pPr>
      <w:r w:rsidRPr="00CD7D61">
        <w:rPr>
          <w:sz w:val="16"/>
        </w:rPr>
        <w:t>The commission plan emerged in December, when Rep. Solomon P. Ortiz (D-Tex.) included it in an immigration bill backed by the House's Hispanic and Progressive caucuses. That bill, stalled in the House, would establish a seven-member commission charged with preventing wage depression and job losses for U.S. workers. It would recommend to Congress and the president annual caps on all worker visas. Congress would have to act to prevent the limits from taking effect.</w:t>
      </w:r>
    </w:p>
    <w:p w:rsidR="001A27FE" w:rsidRPr="00CD7D61" w:rsidRDefault="001A27FE" w:rsidP="00EF109E">
      <w:pPr>
        <w:rPr>
          <w:sz w:val="16"/>
        </w:rPr>
      </w:pPr>
      <w:r w:rsidRPr="00CD7D61">
        <w:rPr>
          <w:sz w:val="16"/>
        </w:rPr>
        <w:t>Legislation being drafted by Sen. Charles E. Schumer (D-N.Y.) and Senate Majority Leader Harry M. Reid (D-Nev.) is expected to take a different tack, said a Schumer aide, who spoke on the condition of anonymity. The panel they envision would have a stronger role in deciding immigrant-worker levels in lower-skilled occupations -- such as hotel and restaurant jobs -- than in higher-skilled ones.</w:t>
      </w:r>
    </w:p>
    <w:p w:rsidR="000C2EEE" w:rsidRPr="00CD7D61" w:rsidRDefault="000C2EEE" w:rsidP="00EF109E">
      <w:pPr>
        <w:rPr>
          <w:sz w:val="16"/>
        </w:rPr>
      </w:pPr>
      <w:r w:rsidRPr="00CD7D61">
        <w:rPr>
          <w:sz w:val="16"/>
        </w:rPr>
        <w:t>The commission would issue recommendations for high-skilled worker visas and wage levels, the aide said. For lower-skilled occupations, the commission could declare "emergencies" when it sees an imbalance between foreign-worker supply and demand. A vote in Congress would be required for the panel's recommended immigration levels for these workers.</w:t>
      </w:r>
    </w:p>
    <w:p w:rsidR="000C2EEE" w:rsidRPr="00CD7D61" w:rsidRDefault="000C2EEE" w:rsidP="00EF109E">
      <w:pPr>
        <w:rPr>
          <w:sz w:val="16"/>
        </w:rPr>
      </w:pPr>
      <w:r w:rsidRPr="00CD7D61">
        <w:rPr>
          <w:sz w:val="16"/>
        </w:rPr>
        <w:t>Employers or industries that hire lower-skilled immigrants could petition the commission for temporary waivers of visa caps, although the commission would first need to determine that it wouldn't be possible to hire U.S. workers for the jobs.</w:t>
      </w:r>
    </w:p>
    <w:p w:rsidR="000C2EEE" w:rsidRPr="00CD7D61" w:rsidRDefault="000C2EEE" w:rsidP="00EF109E">
      <w:pPr>
        <w:rPr>
          <w:sz w:val="16"/>
        </w:rPr>
      </w:pPr>
      <w:r w:rsidRPr="00CD7D61">
        <w:rPr>
          <w:sz w:val="16"/>
        </w:rPr>
        <w:t xml:space="preserve">Shawn </w:t>
      </w:r>
      <w:proofErr w:type="spellStart"/>
      <w:r w:rsidRPr="00CD7D61">
        <w:rPr>
          <w:sz w:val="16"/>
        </w:rPr>
        <w:t>McBurney</w:t>
      </w:r>
      <w:proofErr w:type="spellEnd"/>
      <w:r w:rsidRPr="00CD7D61">
        <w:rPr>
          <w:sz w:val="16"/>
        </w:rPr>
        <w:t>, a lobbyist with the American Hotel &amp; Lodging Association, said resorts and hotel chains that rely on seasonal workers probably couldn't get commission approval to hire more foreign workers in a timely manner.</w:t>
      </w:r>
    </w:p>
    <w:p w:rsidR="000C2EEE" w:rsidRPr="00CD7D61" w:rsidRDefault="000C2EEE" w:rsidP="00EF109E">
      <w:pPr>
        <w:rPr>
          <w:sz w:val="16"/>
        </w:rPr>
      </w:pPr>
      <w:r w:rsidRPr="00061482">
        <w:rPr>
          <w:rStyle w:val="StyleUnderline"/>
        </w:rPr>
        <w:t>"There's a lot of things a commission really can't do in real time,"</w:t>
      </w:r>
      <w:r w:rsidRPr="00CD7D61">
        <w:rPr>
          <w:sz w:val="16"/>
        </w:rPr>
        <w:t xml:space="preserve"> said </w:t>
      </w:r>
      <w:proofErr w:type="spellStart"/>
      <w:r w:rsidRPr="00CD7D61">
        <w:rPr>
          <w:sz w:val="16"/>
        </w:rPr>
        <w:t>McBurney</w:t>
      </w:r>
      <w:proofErr w:type="spellEnd"/>
      <w:r w:rsidRPr="00CD7D61">
        <w:rPr>
          <w:sz w:val="16"/>
        </w:rPr>
        <w:t>, whose group lobbies for companies such as Best Western International.</w:t>
      </w:r>
    </w:p>
    <w:p w:rsidR="000C2EEE" w:rsidRPr="00CD7D61" w:rsidRDefault="000C2EEE" w:rsidP="00EF109E">
      <w:pPr>
        <w:rPr>
          <w:sz w:val="16"/>
        </w:rPr>
      </w:pPr>
      <w:r w:rsidRPr="00061482">
        <w:rPr>
          <w:rStyle w:val="Emphasis"/>
        </w:rPr>
        <w:t>Corporations</w:t>
      </w:r>
      <w:r w:rsidRPr="00CD7D61">
        <w:rPr>
          <w:sz w:val="16"/>
        </w:rPr>
        <w:t xml:space="preserve"> also </w:t>
      </w:r>
      <w:r w:rsidRPr="00061482">
        <w:rPr>
          <w:rStyle w:val="Emphasis"/>
        </w:rPr>
        <w:t>want</w:t>
      </w:r>
      <w:r w:rsidRPr="00CD7D61">
        <w:rPr>
          <w:sz w:val="16"/>
        </w:rPr>
        <w:t xml:space="preserve"> the final legislation </w:t>
      </w:r>
      <w:r w:rsidRPr="00061482">
        <w:rPr>
          <w:rStyle w:val="Emphasis"/>
        </w:rPr>
        <w:t>to ensure that a commission can't mandate flows for highly skilled immigrant labor</w:t>
      </w:r>
      <w:r w:rsidRPr="00CD7D61">
        <w:rPr>
          <w:sz w:val="16"/>
        </w:rPr>
        <w:t xml:space="preserve">, </w:t>
      </w:r>
      <w:r w:rsidRPr="00061482">
        <w:rPr>
          <w:rStyle w:val="StyleUnderline"/>
        </w:rPr>
        <w:t>said</w:t>
      </w:r>
      <w:r w:rsidRPr="00CD7D61">
        <w:rPr>
          <w:sz w:val="16"/>
        </w:rPr>
        <w:t xml:space="preserve"> Lynn </w:t>
      </w:r>
      <w:r w:rsidRPr="00061482">
        <w:rPr>
          <w:rStyle w:val="StyleUnderline"/>
        </w:rPr>
        <w:t>Shotwell, executive director of the American Council on International Personnel</w:t>
      </w:r>
      <w:r w:rsidRPr="00CD7D61">
        <w:rPr>
          <w:sz w:val="16"/>
        </w:rPr>
        <w:t>.</w:t>
      </w:r>
    </w:p>
    <w:p w:rsidR="000C2EEE" w:rsidRPr="00CD7D61" w:rsidRDefault="000C2EEE" w:rsidP="00EF109E">
      <w:pPr>
        <w:rPr>
          <w:sz w:val="16"/>
        </w:rPr>
      </w:pPr>
      <w:r w:rsidRPr="00CD7D61">
        <w:rPr>
          <w:sz w:val="16"/>
        </w:rPr>
        <w:t>In 2000, after a lobbying push by technology companies, such as Microsoft, that are facing worker shortages, Congress approved lifting, for three years, the annual cap on H-1B visas for skilled temporary workers to 195,000 from 65,000. Today, it is back at 65,000.</w:t>
      </w:r>
    </w:p>
    <w:p w:rsidR="000C2EEE" w:rsidRPr="00CD7D61" w:rsidRDefault="000C2EEE" w:rsidP="00EF109E">
      <w:pPr>
        <w:rPr>
          <w:sz w:val="16"/>
        </w:rPr>
      </w:pPr>
      <w:r w:rsidRPr="00A22350">
        <w:rPr>
          <w:rStyle w:val="Emphasis"/>
        </w:rPr>
        <w:t>"While it's very difficult to get changes through Congress, a commission wouldn't be any more responsive to business,"</w:t>
      </w:r>
      <w:r w:rsidRPr="00CD7D61">
        <w:rPr>
          <w:sz w:val="16"/>
        </w:rPr>
        <w:t xml:space="preserve"> said Shotwell, whose group includes Amazon.com and Exxon Mobil as members. </w:t>
      </w:r>
      <w:r w:rsidRPr="00A22350">
        <w:rPr>
          <w:rStyle w:val="Emphasis"/>
        </w:rPr>
        <w:t>"A commission could be even less responsive."</w:t>
      </w:r>
      <w:r w:rsidRPr="00CD7D61">
        <w:rPr>
          <w:sz w:val="16"/>
        </w:rPr>
        <w:t xml:space="preserve"> </w:t>
      </w:r>
    </w:p>
    <w:p w:rsidR="00371A1F" w:rsidRDefault="00371A1F" w:rsidP="00EF109E"/>
    <w:p w:rsidR="00371A1F" w:rsidRDefault="00371A1F" w:rsidP="00371A1F">
      <w:pPr>
        <w:pStyle w:val="Heading3"/>
      </w:pPr>
      <w:r>
        <w:t>AT: Politics Net Benefit</w:t>
      </w:r>
    </w:p>
    <w:p w:rsidR="00371A1F" w:rsidRDefault="00371A1F" w:rsidP="00371A1F"/>
    <w:p w:rsidR="00BA6D1F" w:rsidRDefault="00BA6D1F" w:rsidP="00BA6D1F">
      <w:pPr>
        <w:pStyle w:val="Heading4"/>
      </w:pPr>
      <w:r>
        <w:t>Auctions link to politics</w:t>
      </w:r>
    </w:p>
    <w:p w:rsidR="00BA6D1F" w:rsidRDefault="00BA6D1F" w:rsidP="00BA6D1F">
      <w:r w:rsidRPr="0048569F">
        <w:rPr>
          <w:rStyle w:val="Style13ptBold"/>
        </w:rPr>
        <w:t>SCHUCK ‘8</w:t>
      </w:r>
      <w:r>
        <w:t xml:space="preserve"> – Professor of Law, Yale University (PETER H., </w:t>
      </w:r>
      <w:proofErr w:type="gramStart"/>
      <w:r>
        <w:t>Fall</w:t>
      </w:r>
      <w:proofErr w:type="gramEnd"/>
      <w:r>
        <w:t xml:space="preserve">, “2008 EDITORS' SYMPOSIUM: THEMORALITY OF IMMIGRATION POLICY”, 45 San Diego L. Rev. 865, Lexis Law, </w:t>
      </w:r>
      <w:proofErr w:type="spellStart"/>
      <w:r>
        <w:t>dheidt</w:t>
      </w:r>
      <w:proofErr w:type="spellEnd"/>
      <w:r>
        <w:t>)</w:t>
      </w:r>
    </w:p>
    <w:p w:rsidR="00BA6D1F" w:rsidRDefault="00BA6D1F" w:rsidP="00BA6D1F">
      <w:r>
        <w:t>To address ability-to-pay constraints or other fairness concerns, the government might subsidize or partly finance the bids of productive workers who for good reasons cannot fully finance their own. Moreover, fairness concerns must answer the compared with what question. One must compare any perceived unfairness of this auction scheme with the existing system, which favors workers who are in the United States already, often illegally, and who can get employer sponsors and lawyers to navigate the immigration and labor bureaucracies on their behalf. If the auctioned visas were added to the existing ones, no one in line would be worse off and those who have been waiting for visas might be better off.</w:t>
      </w:r>
    </w:p>
    <w:p w:rsidR="00BA6D1F" w:rsidRDefault="00BA6D1F" w:rsidP="00BA6D1F">
      <w:r w:rsidRPr="000E294F">
        <w:rPr>
          <w:rStyle w:val="Emphasis"/>
        </w:rPr>
        <w:t>Any auction proposal</w:t>
      </w:r>
      <w:r>
        <w:t xml:space="preserve">, of course, </w:t>
      </w:r>
      <w:r w:rsidRPr="000E294F">
        <w:rPr>
          <w:rStyle w:val="Emphasis"/>
        </w:rPr>
        <w:t>will face strong political and ideological objections</w:t>
      </w:r>
      <w:r>
        <w:t xml:space="preserve">. </w:t>
      </w:r>
      <w:r w:rsidRPr="000E294F">
        <w:rPr>
          <w:rStyle w:val="StyleUnderline"/>
        </w:rPr>
        <w:t>Opponents will disparage it as allowing people to buy their way into the United States, which is thought to be anathema to our traditions, and to do so when close family members of U.S. residents must wait for years to rejoin them here</w:t>
      </w:r>
      <w:r>
        <w:t xml:space="preserve">. </w:t>
      </w:r>
      <w:r w:rsidRPr="000E294F">
        <w:rPr>
          <w:rStyle w:val="StyleUnderline"/>
        </w:rPr>
        <w:t>Proponents would respond by pointing to the investor visa program</w:t>
      </w:r>
      <w:r>
        <w:t xml:space="preserve">, which already allows people to obtain visas by agreeing to create new jobs in the United States, and by explaining how the existing system actually operates much more unfairly than appears on paper. </w:t>
      </w:r>
      <w:r w:rsidRPr="000E294F">
        <w:rPr>
          <w:rStyle w:val="Emphasis"/>
        </w:rPr>
        <w:t>These defenses of an auction</w:t>
      </w:r>
      <w:r>
        <w:t xml:space="preserve">, however, </w:t>
      </w:r>
      <w:r w:rsidRPr="000E294F">
        <w:rPr>
          <w:rStyle w:val="Emphasis"/>
        </w:rPr>
        <w:t>are unlikely to assuage public misgivings</w:t>
      </w:r>
      <w:r>
        <w:t xml:space="preserve"> - and perhaps they should not. </w:t>
      </w:r>
      <w:r w:rsidRPr="000E294F">
        <w:rPr>
          <w:rStyle w:val="StyleUnderline"/>
        </w:rPr>
        <w:t>Miss Liberty holding aloft an auctioneer's gavel rather than holding a torch of liberty would be a less inspiring icon.</w:t>
      </w:r>
    </w:p>
    <w:p w:rsidR="00BA6D1F" w:rsidRDefault="00BA6D1F" w:rsidP="00371A1F"/>
    <w:p w:rsidR="00371A1F" w:rsidRPr="00371A1F" w:rsidRDefault="00371A1F" w:rsidP="00371A1F">
      <w:pPr>
        <w:pStyle w:val="Heading4"/>
      </w:pPr>
      <w:r>
        <w:t xml:space="preserve">Prioritizing </w:t>
      </w:r>
      <w:r>
        <w:rPr>
          <w:u w:val="single"/>
        </w:rPr>
        <w:t>economics</w:t>
      </w:r>
      <w:r>
        <w:t xml:space="preserve"> ahead of family risks political backlash </w:t>
      </w:r>
      <w:r w:rsidR="006210C8">
        <w:t>[</w:t>
      </w:r>
      <w:r>
        <w:t>that undermines the auction system</w:t>
      </w:r>
      <w:r w:rsidR="006210C8">
        <w:t>]</w:t>
      </w:r>
    </w:p>
    <w:p w:rsidR="00371A1F" w:rsidRDefault="00371A1F" w:rsidP="00371A1F">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32" w:history="1">
        <w:r w:rsidRPr="00CD4FB4">
          <w:rPr>
            <w:rStyle w:val="Hyperlink"/>
          </w:rPr>
          <w:t>https://wol.iza.org/uploads/articles/202/pdfs/should-countries-auction-immigrant-visas.pdf</w:t>
        </w:r>
      </w:hyperlink>
      <w:r>
        <w:t>, accessed on 6/12/18, JMP)</w:t>
      </w:r>
    </w:p>
    <w:p w:rsidR="00371A1F" w:rsidRDefault="00371A1F" w:rsidP="00371A1F">
      <w:r w:rsidRPr="00371A1F">
        <w:rPr>
          <w:rStyle w:val="StyleUnderline"/>
        </w:rPr>
        <w:t xml:space="preserve">A deeper objection to visa auctions is that they are unfair—that the right to immigrate should not be decided </w:t>
      </w:r>
      <w:r w:rsidRPr="00ED1779">
        <w:rPr>
          <w:rStyle w:val="Emphasis"/>
        </w:rPr>
        <w:t>solely on economic grounds</w:t>
      </w:r>
      <w:r w:rsidRPr="00371A1F">
        <w:rPr>
          <w:rStyle w:val="StyleUnderline"/>
        </w:rPr>
        <w:t>.</w:t>
      </w:r>
      <w:r>
        <w:t xml:space="preserve"> Immigrants may contribute to a country’s diversity and its culture in ways that are not valued by markets. In particular, markets do not value family ties to people already living in a country. Being able to sponsor relatives to immigrate may be important to a country’s residents, particularly those who themselves immigrated to the country. Likewise, an auction system does not admit immigrants on the basis of humanitarian considerations. </w:t>
      </w:r>
      <w:r w:rsidRPr="006210C8">
        <w:rPr>
          <w:rStyle w:val="StyleUnderline"/>
        </w:rPr>
        <w:t xml:space="preserve">Concerns that an auction system unfairly places economic considerations ahead of family ties or valid asylum claims may make it </w:t>
      </w:r>
      <w:r w:rsidRPr="006210C8">
        <w:rPr>
          <w:rStyle w:val="Emphasis"/>
        </w:rPr>
        <w:t>politically untenable, or at least deeply unpopular</w:t>
      </w:r>
      <w:r>
        <w:t xml:space="preserve"> [12]. </w:t>
      </w:r>
      <w:r w:rsidRPr="006210C8">
        <w:rPr>
          <w:rStyle w:val="StyleUnderline"/>
        </w:rPr>
        <w:t>An immigration scheme that loses popularity might lead to backlash against immigrants or force the government to reduce the number of visas available.</w:t>
      </w:r>
      <w:r>
        <w:t xml:space="preserve"> It is worth considering, however, that immigration policies that admit people on the basis of family ties or being first in line could also be considered unfair by people without family ties or not near the front of a line.</w:t>
      </w:r>
    </w:p>
    <w:p w:rsidR="00371A1F" w:rsidRDefault="00371A1F" w:rsidP="00371A1F"/>
    <w:p w:rsidR="002218D7" w:rsidRDefault="002218D7" w:rsidP="002218D7">
      <w:pPr>
        <w:pStyle w:val="Heading4"/>
      </w:pPr>
      <w:r>
        <w:t>Canada proves its unpopular</w:t>
      </w:r>
    </w:p>
    <w:p w:rsidR="002218D7" w:rsidRDefault="002218D7" w:rsidP="002218D7">
      <w:proofErr w:type="spellStart"/>
      <w:r w:rsidRPr="00AC5627">
        <w:rPr>
          <w:rStyle w:val="Style13ptBold"/>
        </w:rPr>
        <w:t>Zavodny</w:t>
      </w:r>
      <w:proofErr w:type="spellEnd"/>
      <w:r w:rsidRPr="00AC5627">
        <w:rPr>
          <w:rStyle w:val="Style13ptBold"/>
        </w:rPr>
        <w:t>, 15</w:t>
      </w:r>
      <w:r w:rsidRPr="00AC5627">
        <w:t xml:space="preserve"> --- professor of economics at Agnes Scott College in Decatur, Georgia (</w:t>
      </w:r>
      <w:r>
        <w:t xml:space="preserve">November 2015, </w:t>
      </w:r>
      <w:r w:rsidRPr="00AC5627">
        <w:t xml:space="preserve">Madeline, “Should countries auction immigrant visas? Selling the right to immigrate to the highest bidders would allocate visas efficiently but might raise ethical </w:t>
      </w:r>
      <w:r>
        <w:t xml:space="preserve">concerns,” </w:t>
      </w:r>
      <w:hyperlink r:id="rId33" w:history="1">
        <w:r w:rsidRPr="00CD4FB4">
          <w:rPr>
            <w:rStyle w:val="Hyperlink"/>
          </w:rPr>
          <w:t>https://wol.iza.org/uploads/articles/202/pdfs/should-countries-auction-immigrant-visas.pdf</w:t>
        </w:r>
      </w:hyperlink>
      <w:r>
        <w:t>, accessed on 6/12/18, JMP)</w:t>
      </w:r>
    </w:p>
    <w:p w:rsidR="002218D7" w:rsidRDefault="002218D7" w:rsidP="002218D7">
      <w:r>
        <w:t>LIMITATIONS AND GAPS</w:t>
      </w:r>
    </w:p>
    <w:p w:rsidR="002218D7" w:rsidRDefault="002218D7" w:rsidP="002218D7">
      <w:r w:rsidRPr="0020540D">
        <w:rPr>
          <w:rStyle w:val="StyleUnderline"/>
        </w:rPr>
        <w:t>To date, no country has auctioned visas, so the real-world success or failure of visa auctions and their short- and long-term effects are unknown.</w:t>
      </w:r>
      <w:r>
        <w:t xml:space="preserve"> Visa auctions are more likely to be successful in countries that admit immigrants primarily on the basis of employment or skills, not family ties or for humanitarian reasons. The potential scope of auctions may be limited in EU countries that have a large share of “free movement” immigrants from other EU countries, unless they greatly increase the number of non-EU immigrants admitted. </w:t>
      </w:r>
      <w:r w:rsidRPr="006B6BCF">
        <w:rPr>
          <w:rStyle w:val="Emphasis"/>
        </w:rPr>
        <w:t>The unpopularity of Canada’s federal investor visa program suggests that auctions may be untenable even in countries that admit immigrants primarily on the basis of skills or employment.</w:t>
      </w:r>
    </w:p>
    <w:p w:rsidR="00371A1F" w:rsidRDefault="00371A1F" w:rsidP="00EF109E"/>
    <w:p w:rsidR="0048569F" w:rsidRDefault="0048569F" w:rsidP="00EF109E"/>
    <w:p w:rsidR="0048569F" w:rsidRDefault="005D2220" w:rsidP="005D2220">
      <w:pPr>
        <w:pStyle w:val="Heading3"/>
      </w:pPr>
      <w:r>
        <w:t>AT: Wages Net Benefit</w:t>
      </w:r>
    </w:p>
    <w:p w:rsidR="005D2220" w:rsidRDefault="005D2220" w:rsidP="005D2220"/>
    <w:p w:rsidR="005D2220" w:rsidRDefault="005D2220" w:rsidP="005D2220">
      <w:pPr>
        <w:pStyle w:val="Heading4"/>
      </w:pPr>
      <w:r>
        <w:t>Auctions will lower wages</w:t>
      </w:r>
    </w:p>
    <w:p w:rsidR="005D2220" w:rsidRDefault="005D2220" w:rsidP="005D2220">
      <w:r w:rsidRPr="005D2220">
        <w:rPr>
          <w:rStyle w:val="Style13ptBold"/>
        </w:rPr>
        <w:t>The Economist, 10</w:t>
      </w:r>
      <w:r>
        <w:t xml:space="preserve"> (“The price of entry,” 6/26, </w:t>
      </w:r>
      <w:proofErr w:type="spellStart"/>
      <w:r>
        <w:t>factiva</w:t>
      </w:r>
      <w:proofErr w:type="spellEnd"/>
      <w:r>
        <w:t>)</w:t>
      </w:r>
    </w:p>
    <w:p w:rsidR="005D2220" w:rsidRDefault="005D2220" w:rsidP="005D2220">
      <w:r>
        <w:t xml:space="preserve">Even if employers do not resort to the tactics used by Caribbean sugar-plantation owners, Abhijit Banerjee of the Massachusetts Institute of Technology thinks the system would still have problems. </w:t>
      </w:r>
      <w:r w:rsidRPr="007B6B5A">
        <w:rPr>
          <w:rStyle w:val="Emphasis"/>
        </w:rPr>
        <w:t>A firm importing a worker under such a scheme would presumably pay him a lower wage than it would pay an equivalent local</w:t>
      </w:r>
      <w:r>
        <w:t xml:space="preserve"> (otherwise why not just hire a native?). </w:t>
      </w:r>
      <w:r w:rsidRPr="007B6B5A">
        <w:rPr>
          <w:rStyle w:val="StyleUnderline"/>
        </w:rPr>
        <w:t>A mutually beneficial contract could be entered into, since the worker would still make more than at home. But having arrived the immigrant’s best option would be to get fired</w:t>
      </w:r>
      <w:r>
        <w:t xml:space="preserve"> (perhaps by not working) </w:t>
      </w:r>
      <w:r w:rsidRPr="007B6B5A">
        <w:rPr>
          <w:rStyle w:val="StyleUnderline"/>
        </w:rPr>
        <w:t xml:space="preserve">and get a new job at the market wage. To prevent this, the employer would need to threaten the worker with things like deportation. </w:t>
      </w:r>
      <w:r w:rsidRPr="007B6B5A">
        <w:rPr>
          <w:rStyle w:val="Emphasis"/>
        </w:rPr>
        <w:t>The very existence of such a threat would allow the employer to reduce wages further.</w:t>
      </w:r>
    </w:p>
    <w:p w:rsidR="005D2220" w:rsidRPr="005D2220" w:rsidRDefault="005D2220" w:rsidP="005D2220"/>
    <w:sectPr w:rsidR="005D2220" w:rsidRPr="005D2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16B10F1"/>
    <w:multiLevelType w:val="hybridMultilevel"/>
    <w:tmpl w:val="8FE818C6"/>
    <w:lvl w:ilvl="0" w:tplc="1F102CDE">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5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4048148"/>
    <w:docVar w:name="VerbatimVersion" w:val="5.1"/>
  </w:docVars>
  <w:rsids>
    <w:rsidRoot w:val="00F5690B"/>
    <w:rsid w:val="0000646B"/>
    <w:rsid w:val="00007C03"/>
    <w:rsid w:val="000139A3"/>
    <w:rsid w:val="00013EBF"/>
    <w:rsid w:val="000205FD"/>
    <w:rsid w:val="000207F1"/>
    <w:rsid w:val="00030267"/>
    <w:rsid w:val="000325E1"/>
    <w:rsid w:val="00033879"/>
    <w:rsid w:val="0004324B"/>
    <w:rsid w:val="000437BA"/>
    <w:rsid w:val="00045075"/>
    <w:rsid w:val="00050C9F"/>
    <w:rsid w:val="0005518C"/>
    <w:rsid w:val="00061482"/>
    <w:rsid w:val="0006362A"/>
    <w:rsid w:val="000662AC"/>
    <w:rsid w:val="0007033C"/>
    <w:rsid w:val="0007111C"/>
    <w:rsid w:val="00071BDC"/>
    <w:rsid w:val="00077C20"/>
    <w:rsid w:val="000849FB"/>
    <w:rsid w:val="0009391E"/>
    <w:rsid w:val="00093B49"/>
    <w:rsid w:val="00094D8E"/>
    <w:rsid w:val="000A3662"/>
    <w:rsid w:val="000B6C9A"/>
    <w:rsid w:val="000C0EE0"/>
    <w:rsid w:val="000C2EEE"/>
    <w:rsid w:val="000D3FFA"/>
    <w:rsid w:val="000D57DA"/>
    <w:rsid w:val="000D5A26"/>
    <w:rsid w:val="000E294F"/>
    <w:rsid w:val="000E6EAF"/>
    <w:rsid w:val="000F4C90"/>
    <w:rsid w:val="00100833"/>
    <w:rsid w:val="00104529"/>
    <w:rsid w:val="00105942"/>
    <w:rsid w:val="00107396"/>
    <w:rsid w:val="0011194D"/>
    <w:rsid w:val="00115321"/>
    <w:rsid w:val="00115B2F"/>
    <w:rsid w:val="00120554"/>
    <w:rsid w:val="00122EC6"/>
    <w:rsid w:val="0012547F"/>
    <w:rsid w:val="00126E9A"/>
    <w:rsid w:val="00130AC3"/>
    <w:rsid w:val="00130E96"/>
    <w:rsid w:val="00141CA1"/>
    <w:rsid w:val="001426F1"/>
    <w:rsid w:val="00142884"/>
    <w:rsid w:val="00144A4C"/>
    <w:rsid w:val="0015164D"/>
    <w:rsid w:val="00152112"/>
    <w:rsid w:val="00154490"/>
    <w:rsid w:val="00160397"/>
    <w:rsid w:val="00161734"/>
    <w:rsid w:val="00161C4E"/>
    <w:rsid w:val="0017138B"/>
    <w:rsid w:val="0017282E"/>
    <w:rsid w:val="00176AB0"/>
    <w:rsid w:val="00177526"/>
    <w:rsid w:val="00177B7D"/>
    <w:rsid w:val="001802AF"/>
    <w:rsid w:val="00181815"/>
    <w:rsid w:val="0018322D"/>
    <w:rsid w:val="00183643"/>
    <w:rsid w:val="00184504"/>
    <w:rsid w:val="001856CD"/>
    <w:rsid w:val="001916F2"/>
    <w:rsid w:val="00193A94"/>
    <w:rsid w:val="00197148"/>
    <w:rsid w:val="00197821"/>
    <w:rsid w:val="001A0374"/>
    <w:rsid w:val="001A27FE"/>
    <w:rsid w:val="001A3A9C"/>
    <w:rsid w:val="001B00A3"/>
    <w:rsid w:val="001B35B2"/>
    <w:rsid w:val="001B5776"/>
    <w:rsid w:val="001C6434"/>
    <w:rsid w:val="001D0828"/>
    <w:rsid w:val="001D388E"/>
    <w:rsid w:val="001E1C35"/>
    <w:rsid w:val="001E26CA"/>
    <w:rsid w:val="001E42D8"/>
    <w:rsid w:val="001E527A"/>
    <w:rsid w:val="001F03DE"/>
    <w:rsid w:val="001F7409"/>
    <w:rsid w:val="001F78CE"/>
    <w:rsid w:val="0020465C"/>
    <w:rsid w:val="00205393"/>
    <w:rsid w:val="002177A7"/>
    <w:rsid w:val="002218D7"/>
    <w:rsid w:val="00222230"/>
    <w:rsid w:val="0022378E"/>
    <w:rsid w:val="00224079"/>
    <w:rsid w:val="00226D32"/>
    <w:rsid w:val="0023587C"/>
    <w:rsid w:val="0024245A"/>
    <w:rsid w:val="002442A3"/>
    <w:rsid w:val="00245FAB"/>
    <w:rsid w:val="00247600"/>
    <w:rsid w:val="00251FC7"/>
    <w:rsid w:val="00253901"/>
    <w:rsid w:val="00253C17"/>
    <w:rsid w:val="00256FB1"/>
    <w:rsid w:val="00257636"/>
    <w:rsid w:val="00260422"/>
    <w:rsid w:val="00265886"/>
    <w:rsid w:val="00266571"/>
    <w:rsid w:val="00267036"/>
    <w:rsid w:val="00273978"/>
    <w:rsid w:val="00281123"/>
    <w:rsid w:val="002836B4"/>
    <w:rsid w:val="00285204"/>
    <w:rsid w:val="002855A7"/>
    <w:rsid w:val="00290A46"/>
    <w:rsid w:val="00293226"/>
    <w:rsid w:val="002A4DCC"/>
    <w:rsid w:val="002A7039"/>
    <w:rsid w:val="002B146A"/>
    <w:rsid w:val="002B3460"/>
    <w:rsid w:val="002B3ABD"/>
    <w:rsid w:val="002B56F1"/>
    <w:rsid w:val="002B5E17"/>
    <w:rsid w:val="002B6A56"/>
    <w:rsid w:val="002D0E9B"/>
    <w:rsid w:val="002D3648"/>
    <w:rsid w:val="002E7A5F"/>
    <w:rsid w:val="002F0075"/>
    <w:rsid w:val="002F14C5"/>
    <w:rsid w:val="002F1C6F"/>
    <w:rsid w:val="002F6E02"/>
    <w:rsid w:val="003011EB"/>
    <w:rsid w:val="003055DA"/>
    <w:rsid w:val="003114DC"/>
    <w:rsid w:val="00315690"/>
    <w:rsid w:val="00316B75"/>
    <w:rsid w:val="00325646"/>
    <w:rsid w:val="00327DF6"/>
    <w:rsid w:val="00336603"/>
    <w:rsid w:val="00336BCE"/>
    <w:rsid w:val="00340DB7"/>
    <w:rsid w:val="0034221A"/>
    <w:rsid w:val="003437A8"/>
    <w:rsid w:val="00345FE9"/>
    <w:rsid w:val="003460F2"/>
    <w:rsid w:val="00346BCC"/>
    <w:rsid w:val="00347470"/>
    <w:rsid w:val="0035445A"/>
    <w:rsid w:val="00357E30"/>
    <w:rsid w:val="003618FF"/>
    <w:rsid w:val="00371A1F"/>
    <w:rsid w:val="00371FFE"/>
    <w:rsid w:val="00377121"/>
    <w:rsid w:val="0038158C"/>
    <w:rsid w:val="003902BA"/>
    <w:rsid w:val="0039082C"/>
    <w:rsid w:val="003931D1"/>
    <w:rsid w:val="003975DB"/>
    <w:rsid w:val="003A09E2"/>
    <w:rsid w:val="003A13FD"/>
    <w:rsid w:val="003A25C4"/>
    <w:rsid w:val="003A44CE"/>
    <w:rsid w:val="003B1B5F"/>
    <w:rsid w:val="003B581A"/>
    <w:rsid w:val="003C0601"/>
    <w:rsid w:val="003C1EAA"/>
    <w:rsid w:val="003D04DD"/>
    <w:rsid w:val="003F15A4"/>
    <w:rsid w:val="003F31E3"/>
    <w:rsid w:val="003F705D"/>
    <w:rsid w:val="003F7EF6"/>
    <w:rsid w:val="00400AC7"/>
    <w:rsid w:val="00404C86"/>
    <w:rsid w:val="00405A05"/>
    <w:rsid w:val="00407037"/>
    <w:rsid w:val="0041007B"/>
    <w:rsid w:val="00411533"/>
    <w:rsid w:val="00412A2C"/>
    <w:rsid w:val="00422897"/>
    <w:rsid w:val="0042697B"/>
    <w:rsid w:val="0042755A"/>
    <w:rsid w:val="0043091F"/>
    <w:rsid w:val="00437153"/>
    <w:rsid w:val="004379A6"/>
    <w:rsid w:val="004416FE"/>
    <w:rsid w:val="00443A49"/>
    <w:rsid w:val="00443D67"/>
    <w:rsid w:val="004442DB"/>
    <w:rsid w:val="00457248"/>
    <w:rsid w:val="004605D6"/>
    <w:rsid w:val="0046208E"/>
    <w:rsid w:val="004656A4"/>
    <w:rsid w:val="00465F91"/>
    <w:rsid w:val="004742B3"/>
    <w:rsid w:val="004751D9"/>
    <w:rsid w:val="0047571F"/>
    <w:rsid w:val="004773DE"/>
    <w:rsid w:val="0048569F"/>
    <w:rsid w:val="00485C92"/>
    <w:rsid w:val="00485FD3"/>
    <w:rsid w:val="00490C65"/>
    <w:rsid w:val="00494050"/>
    <w:rsid w:val="004A0790"/>
    <w:rsid w:val="004A0DD3"/>
    <w:rsid w:val="004A4F1B"/>
    <w:rsid w:val="004C60E8"/>
    <w:rsid w:val="004D32ED"/>
    <w:rsid w:val="004E1C78"/>
    <w:rsid w:val="004E3579"/>
    <w:rsid w:val="004E5CB5"/>
    <w:rsid w:val="004E60B8"/>
    <w:rsid w:val="004E728B"/>
    <w:rsid w:val="004F39E0"/>
    <w:rsid w:val="00503137"/>
    <w:rsid w:val="005139BC"/>
    <w:rsid w:val="00524E52"/>
    <w:rsid w:val="00532B56"/>
    <w:rsid w:val="00537BD5"/>
    <w:rsid w:val="005525D7"/>
    <w:rsid w:val="00553652"/>
    <w:rsid w:val="0055441A"/>
    <w:rsid w:val="00560076"/>
    <w:rsid w:val="005610C9"/>
    <w:rsid w:val="00561598"/>
    <w:rsid w:val="005660A9"/>
    <w:rsid w:val="00567658"/>
    <w:rsid w:val="00570604"/>
    <w:rsid w:val="00571AAF"/>
    <w:rsid w:val="0057268A"/>
    <w:rsid w:val="00572DD7"/>
    <w:rsid w:val="00583914"/>
    <w:rsid w:val="00584394"/>
    <w:rsid w:val="0058656D"/>
    <w:rsid w:val="00590918"/>
    <w:rsid w:val="00590CEA"/>
    <w:rsid w:val="00595FCA"/>
    <w:rsid w:val="0059689B"/>
    <w:rsid w:val="005A1F4D"/>
    <w:rsid w:val="005A3AB9"/>
    <w:rsid w:val="005A5D8E"/>
    <w:rsid w:val="005A6DC3"/>
    <w:rsid w:val="005B1C1C"/>
    <w:rsid w:val="005B7418"/>
    <w:rsid w:val="005C4D0F"/>
    <w:rsid w:val="005D2220"/>
    <w:rsid w:val="005D2912"/>
    <w:rsid w:val="005E4880"/>
    <w:rsid w:val="005F18C4"/>
    <w:rsid w:val="005F547E"/>
    <w:rsid w:val="005F6193"/>
    <w:rsid w:val="005F787A"/>
    <w:rsid w:val="00602C61"/>
    <w:rsid w:val="006065BD"/>
    <w:rsid w:val="00610E70"/>
    <w:rsid w:val="006160E2"/>
    <w:rsid w:val="006203C6"/>
    <w:rsid w:val="00620F6C"/>
    <w:rsid w:val="006210C8"/>
    <w:rsid w:val="00625D8D"/>
    <w:rsid w:val="00631D0A"/>
    <w:rsid w:val="00632A98"/>
    <w:rsid w:val="00633030"/>
    <w:rsid w:val="006378F1"/>
    <w:rsid w:val="00645FA9"/>
    <w:rsid w:val="00647068"/>
    <w:rsid w:val="00647866"/>
    <w:rsid w:val="00654792"/>
    <w:rsid w:val="00657310"/>
    <w:rsid w:val="006608B9"/>
    <w:rsid w:val="006613DC"/>
    <w:rsid w:val="0066167F"/>
    <w:rsid w:val="00662419"/>
    <w:rsid w:val="0066308E"/>
    <w:rsid w:val="00664C13"/>
    <w:rsid w:val="00665003"/>
    <w:rsid w:val="00675B33"/>
    <w:rsid w:val="006765AA"/>
    <w:rsid w:val="0068004A"/>
    <w:rsid w:val="00686185"/>
    <w:rsid w:val="00687461"/>
    <w:rsid w:val="006938E8"/>
    <w:rsid w:val="006A2AD0"/>
    <w:rsid w:val="006A3918"/>
    <w:rsid w:val="006A5807"/>
    <w:rsid w:val="006A6499"/>
    <w:rsid w:val="006B235D"/>
    <w:rsid w:val="006B5D94"/>
    <w:rsid w:val="006B6BCF"/>
    <w:rsid w:val="006B7660"/>
    <w:rsid w:val="006B76DC"/>
    <w:rsid w:val="006C2375"/>
    <w:rsid w:val="006D123E"/>
    <w:rsid w:val="006D1CEF"/>
    <w:rsid w:val="006D1E41"/>
    <w:rsid w:val="006D4ECC"/>
    <w:rsid w:val="006D588B"/>
    <w:rsid w:val="006D7333"/>
    <w:rsid w:val="006E7B80"/>
    <w:rsid w:val="006F6987"/>
    <w:rsid w:val="00702224"/>
    <w:rsid w:val="007073E7"/>
    <w:rsid w:val="007153CE"/>
    <w:rsid w:val="00722258"/>
    <w:rsid w:val="007243E5"/>
    <w:rsid w:val="00725AC6"/>
    <w:rsid w:val="00727468"/>
    <w:rsid w:val="00731D5D"/>
    <w:rsid w:val="00734A6C"/>
    <w:rsid w:val="00736FA1"/>
    <w:rsid w:val="007418B2"/>
    <w:rsid w:val="007458E5"/>
    <w:rsid w:val="00751AED"/>
    <w:rsid w:val="007555AB"/>
    <w:rsid w:val="0075692B"/>
    <w:rsid w:val="007579E7"/>
    <w:rsid w:val="00761F8E"/>
    <w:rsid w:val="0076297F"/>
    <w:rsid w:val="00764998"/>
    <w:rsid w:val="00766EA0"/>
    <w:rsid w:val="00767544"/>
    <w:rsid w:val="007709EA"/>
    <w:rsid w:val="00770E73"/>
    <w:rsid w:val="007711ED"/>
    <w:rsid w:val="00775303"/>
    <w:rsid w:val="00782BC6"/>
    <w:rsid w:val="007926DD"/>
    <w:rsid w:val="00792EB2"/>
    <w:rsid w:val="007A2226"/>
    <w:rsid w:val="007A626D"/>
    <w:rsid w:val="007A6415"/>
    <w:rsid w:val="007B3BAF"/>
    <w:rsid w:val="007B6503"/>
    <w:rsid w:val="007B6B5A"/>
    <w:rsid w:val="007B7E9F"/>
    <w:rsid w:val="007C0751"/>
    <w:rsid w:val="007C497B"/>
    <w:rsid w:val="007D48CB"/>
    <w:rsid w:val="007E1AE3"/>
    <w:rsid w:val="007E4B6A"/>
    <w:rsid w:val="007E5C9C"/>
    <w:rsid w:val="007E6A53"/>
    <w:rsid w:val="007E7931"/>
    <w:rsid w:val="007F5B66"/>
    <w:rsid w:val="00806B71"/>
    <w:rsid w:val="00806E00"/>
    <w:rsid w:val="00812764"/>
    <w:rsid w:val="00823A1C"/>
    <w:rsid w:val="00834CAF"/>
    <w:rsid w:val="00844E06"/>
    <w:rsid w:val="00845B9D"/>
    <w:rsid w:val="00847CF2"/>
    <w:rsid w:val="00856D3E"/>
    <w:rsid w:val="00856F58"/>
    <w:rsid w:val="0085754F"/>
    <w:rsid w:val="00857AD8"/>
    <w:rsid w:val="00860984"/>
    <w:rsid w:val="00861380"/>
    <w:rsid w:val="008618F6"/>
    <w:rsid w:val="00863C5A"/>
    <w:rsid w:val="00883134"/>
    <w:rsid w:val="00891749"/>
    <w:rsid w:val="00893943"/>
    <w:rsid w:val="008958E4"/>
    <w:rsid w:val="008A00ED"/>
    <w:rsid w:val="008A04D5"/>
    <w:rsid w:val="008A468A"/>
    <w:rsid w:val="008B226D"/>
    <w:rsid w:val="008B3ECB"/>
    <w:rsid w:val="008B4E85"/>
    <w:rsid w:val="008C0A26"/>
    <w:rsid w:val="008C1B2E"/>
    <w:rsid w:val="008C38C3"/>
    <w:rsid w:val="008C77D2"/>
    <w:rsid w:val="008D1BDC"/>
    <w:rsid w:val="008D2F79"/>
    <w:rsid w:val="008D357C"/>
    <w:rsid w:val="008D51C0"/>
    <w:rsid w:val="008E0C84"/>
    <w:rsid w:val="008E22A8"/>
    <w:rsid w:val="008E5480"/>
    <w:rsid w:val="008E7E78"/>
    <w:rsid w:val="008F07CE"/>
    <w:rsid w:val="008F29FC"/>
    <w:rsid w:val="008F5103"/>
    <w:rsid w:val="008F5AE9"/>
    <w:rsid w:val="008F5F51"/>
    <w:rsid w:val="009004E8"/>
    <w:rsid w:val="00913A3B"/>
    <w:rsid w:val="00915FF3"/>
    <w:rsid w:val="0091627E"/>
    <w:rsid w:val="00916755"/>
    <w:rsid w:val="00922A92"/>
    <w:rsid w:val="00923BF8"/>
    <w:rsid w:val="0092762F"/>
    <w:rsid w:val="00934632"/>
    <w:rsid w:val="009354AB"/>
    <w:rsid w:val="00937CF4"/>
    <w:rsid w:val="009509B5"/>
    <w:rsid w:val="00952570"/>
    <w:rsid w:val="009578AF"/>
    <w:rsid w:val="0096165A"/>
    <w:rsid w:val="00961B17"/>
    <w:rsid w:val="00965230"/>
    <w:rsid w:val="009666FF"/>
    <w:rsid w:val="0097032B"/>
    <w:rsid w:val="00971C6B"/>
    <w:rsid w:val="009739EC"/>
    <w:rsid w:val="009749B8"/>
    <w:rsid w:val="00976B4E"/>
    <w:rsid w:val="00977478"/>
    <w:rsid w:val="009968B4"/>
    <w:rsid w:val="00997ECF"/>
    <w:rsid w:val="009A04DE"/>
    <w:rsid w:val="009C694C"/>
    <w:rsid w:val="009D23D1"/>
    <w:rsid w:val="009D2EAD"/>
    <w:rsid w:val="009D54B2"/>
    <w:rsid w:val="009E1922"/>
    <w:rsid w:val="009E7A84"/>
    <w:rsid w:val="009F0C4C"/>
    <w:rsid w:val="009F1C96"/>
    <w:rsid w:val="009F6418"/>
    <w:rsid w:val="009F7ED2"/>
    <w:rsid w:val="00A02ABA"/>
    <w:rsid w:val="00A04581"/>
    <w:rsid w:val="00A05CE3"/>
    <w:rsid w:val="00A05E0E"/>
    <w:rsid w:val="00A12522"/>
    <w:rsid w:val="00A12C8D"/>
    <w:rsid w:val="00A12D82"/>
    <w:rsid w:val="00A22350"/>
    <w:rsid w:val="00A22FE4"/>
    <w:rsid w:val="00A2308B"/>
    <w:rsid w:val="00A23DC0"/>
    <w:rsid w:val="00A34B5D"/>
    <w:rsid w:val="00A36AFC"/>
    <w:rsid w:val="00A50428"/>
    <w:rsid w:val="00A57ADB"/>
    <w:rsid w:val="00A73285"/>
    <w:rsid w:val="00A8025F"/>
    <w:rsid w:val="00A811EE"/>
    <w:rsid w:val="00A82163"/>
    <w:rsid w:val="00A87506"/>
    <w:rsid w:val="00A876AF"/>
    <w:rsid w:val="00A92799"/>
    <w:rsid w:val="00A930D0"/>
    <w:rsid w:val="00A93661"/>
    <w:rsid w:val="00A95652"/>
    <w:rsid w:val="00A9691E"/>
    <w:rsid w:val="00A969AC"/>
    <w:rsid w:val="00AA1A34"/>
    <w:rsid w:val="00AB0EC0"/>
    <w:rsid w:val="00AB33BA"/>
    <w:rsid w:val="00AC0AB8"/>
    <w:rsid w:val="00AC1B6F"/>
    <w:rsid w:val="00AC5BF3"/>
    <w:rsid w:val="00AC7D85"/>
    <w:rsid w:val="00AD0AE3"/>
    <w:rsid w:val="00AD2C02"/>
    <w:rsid w:val="00AD39B1"/>
    <w:rsid w:val="00AE10E7"/>
    <w:rsid w:val="00AE2864"/>
    <w:rsid w:val="00AE4B29"/>
    <w:rsid w:val="00AF401C"/>
    <w:rsid w:val="00AF4E8C"/>
    <w:rsid w:val="00B0492D"/>
    <w:rsid w:val="00B139C2"/>
    <w:rsid w:val="00B15844"/>
    <w:rsid w:val="00B17409"/>
    <w:rsid w:val="00B2704E"/>
    <w:rsid w:val="00B32AC9"/>
    <w:rsid w:val="00B33C6D"/>
    <w:rsid w:val="00B36C2E"/>
    <w:rsid w:val="00B411C7"/>
    <w:rsid w:val="00B4508F"/>
    <w:rsid w:val="00B5110F"/>
    <w:rsid w:val="00B522EF"/>
    <w:rsid w:val="00B55AD5"/>
    <w:rsid w:val="00B62E1A"/>
    <w:rsid w:val="00B675EF"/>
    <w:rsid w:val="00B732A3"/>
    <w:rsid w:val="00B77B9A"/>
    <w:rsid w:val="00B8057C"/>
    <w:rsid w:val="00B81E1D"/>
    <w:rsid w:val="00B8356C"/>
    <w:rsid w:val="00B8364A"/>
    <w:rsid w:val="00B911F2"/>
    <w:rsid w:val="00B929F8"/>
    <w:rsid w:val="00B960F9"/>
    <w:rsid w:val="00BA586A"/>
    <w:rsid w:val="00BA6D1F"/>
    <w:rsid w:val="00BB7A2F"/>
    <w:rsid w:val="00BC1E06"/>
    <w:rsid w:val="00BC39F5"/>
    <w:rsid w:val="00BC57A1"/>
    <w:rsid w:val="00BD1112"/>
    <w:rsid w:val="00BD461B"/>
    <w:rsid w:val="00BD6169"/>
    <w:rsid w:val="00BD6238"/>
    <w:rsid w:val="00BF58C4"/>
    <w:rsid w:val="00BF593B"/>
    <w:rsid w:val="00BF6C2F"/>
    <w:rsid w:val="00BF773A"/>
    <w:rsid w:val="00BF7E81"/>
    <w:rsid w:val="00C00994"/>
    <w:rsid w:val="00C111B9"/>
    <w:rsid w:val="00C1255B"/>
    <w:rsid w:val="00C13773"/>
    <w:rsid w:val="00C17CC8"/>
    <w:rsid w:val="00C20047"/>
    <w:rsid w:val="00C261E8"/>
    <w:rsid w:val="00C31970"/>
    <w:rsid w:val="00C32CA7"/>
    <w:rsid w:val="00C40114"/>
    <w:rsid w:val="00C507DF"/>
    <w:rsid w:val="00C51780"/>
    <w:rsid w:val="00C54A63"/>
    <w:rsid w:val="00C55E01"/>
    <w:rsid w:val="00C56764"/>
    <w:rsid w:val="00C616C0"/>
    <w:rsid w:val="00C62E21"/>
    <w:rsid w:val="00C73308"/>
    <w:rsid w:val="00C76253"/>
    <w:rsid w:val="00C83417"/>
    <w:rsid w:val="00C94F1A"/>
    <w:rsid w:val="00C9604F"/>
    <w:rsid w:val="00C96965"/>
    <w:rsid w:val="00CA19AA"/>
    <w:rsid w:val="00CB1DFF"/>
    <w:rsid w:val="00CC5298"/>
    <w:rsid w:val="00CC5853"/>
    <w:rsid w:val="00CC641A"/>
    <w:rsid w:val="00CC6623"/>
    <w:rsid w:val="00CD1CCE"/>
    <w:rsid w:val="00CD736E"/>
    <w:rsid w:val="00CD798D"/>
    <w:rsid w:val="00CD7D61"/>
    <w:rsid w:val="00CE059E"/>
    <w:rsid w:val="00CE161E"/>
    <w:rsid w:val="00CE3402"/>
    <w:rsid w:val="00CE6A78"/>
    <w:rsid w:val="00CE74BA"/>
    <w:rsid w:val="00CF3204"/>
    <w:rsid w:val="00CF38C5"/>
    <w:rsid w:val="00CF59A8"/>
    <w:rsid w:val="00D069E4"/>
    <w:rsid w:val="00D1240A"/>
    <w:rsid w:val="00D20595"/>
    <w:rsid w:val="00D205B8"/>
    <w:rsid w:val="00D21EF8"/>
    <w:rsid w:val="00D23F37"/>
    <w:rsid w:val="00D251D7"/>
    <w:rsid w:val="00D325A9"/>
    <w:rsid w:val="00D32C88"/>
    <w:rsid w:val="00D32EA1"/>
    <w:rsid w:val="00D3394D"/>
    <w:rsid w:val="00D34CAC"/>
    <w:rsid w:val="00D36078"/>
    <w:rsid w:val="00D36751"/>
    <w:rsid w:val="00D36A8A"/>
    <w:rsid w:val="00D52E5E"/>
    <w:rsid w:val="00D5712F"/>
    <w:rsid w:val="00D61409"/>
    <w:rsid w:val="00D648E5"/>
    <w:rsid w:val="00D6658E"/>
    <w:rsid w:val="00D6691E"/>
    <w:rsid w:val="00D70B9E"/>
    <w:rsid w:val="00D71170"/>
    <w:rsid w:val="00D75B2D"/>
    <w:rsid w:val="00D832B9"/>
    <w:rsid w:val="00D84068"/>
    <w:rsid w:val="00D847FC"/>
    <w:rsid w:val="00D922B8"/>
    <w:rsid w:val="00D93C40"/>
    <w:rsid w:val="00D94BA3"/>
    <w:rsid w:val="00D9571F"/>
    <w:rsid w:val="00D97996"/>
    <w:rsid w:val="00DA0750"/>
    <w:rsid w:val="00DA1C92"/>
    <w:rsid w:val="00DA25D4"/>
    <w:rsid w:val="00DA5B17"/>
    <w:rsid w:val="00DA6538"/>
    <w:rsid w:val="00DA68D0"/>
    <w:rsid w:val="00DA7652"/>
    <w:rsid w:val="00DB5DF2"/>
    <w:rsid w:val="00DC3471"/>
    <w:rsid w:val="00DC5D4F"/>
    <w:rsid w:val="00DD4995"/>
    <w:rsid w:val="00DE03D3"/>
    <w:rsid w:val="00DF2508"/>
    <w:rsid w:val="00DF3E5D"/>
    <w:rsid w:val="00DF714D"/>
    <w:rsid w:val="00E003A8"/>
    <w:rsid w:val="00E10A56"/>
    <w:rsid w:val="00E10BEE"/>
    <w:rsid w:val="00E126B1"/>
    <w:rsid w:val="00E15B88"/>
    <w:rsid w:val="00E15E75"/>
    <w:rsid w:val="00E21FA9"/>
    <w:rsid w:val="00E25E8C"/>
    <w:rsid w:val="00E279BC"/>
    <w:rsid w:val="00E30311"/>
    <w:rsid w:val="00E31327"/>
    <w:rsid w:val="00E335F4"/>
    <w:rsid w:val="00E33B2C"/>
    <w:rsid w:val="00E34BA3"/>
    <w:rsid w:val="00E353F2"/>
    <w:rsid w:val="00E3778D"/>
    <w:rsid w:val="00E51A35"/>
    <w:rsid w:val="00E51CE8"/>
    <w:rsid w:val="00E5262C"/>
    <w:rsid w:val="00E52D02"/>
    <w:rsid w:val="00E6363A"/>
    <w:rsid w:val="00E66318"/>
    <w:rsid w:val="00E676DE"/>
    <w:rsid w:val="00E77A51"/>
    <w:rsid w:val="00E80FE4"/>
    <w:rsid w:val="00E82E55"/>
    <w:rsid w:val="00E84160"/>
    <w:rsid w:val="00E85C19"/>
    <w:rsid w:val="00E8654D"/>
    <w:rsid w:val="00E86F29"/>
    <w:rsid w:val="00E87B66"/>
    <w:rsid w:val="00E9553B"/>
    <w:rsid w:val="00EA36F8"/>
    <w:rsid w:val="00EA7A35"/>
    <w:rsid w:val="00EB0D0B"/>
    <w:rsid w:val="00EB2B83"/>
    <w:rsid w:val="00EB34A0"/>
    <w:rsid w:val="00EB633A"/>
    <w:rsid w:val="00EC0C2A"/>
    <w:rsid w:val="00EC707B"/>
    <w:rsid w:val="00EC7DC4"/>
    <w:rsid w:val="00ED1779"/>
    <w:rsid w:val="00ED30CF"/>
    <w:rsid w:val="00ED7CC6"/>
    <w:rsid w:val="00EF109E"/>
    <w:rsid w:val="00EF5FDC"/>
    <w:rsid w:val="00EF637B"/>
    <w:rsid w:val="00F03629"/>
    <w:rsid w:val="00F10782"/>
    <w:rsid w:val="00F11ECB"/>
    <w:rsid w:val="00F16A5C"/>
    <w:rsid w:val="00F176EF"/>
    <w:rsid w:val="00F23FB9"/>
    <w:rsid w:val="00F35DB5"/>
    <w:rsid w:val="00F37F03"/>
    <w:rsid w:val="00F40FE1"/>
    <w:rsid w:val="00F41686"/>
    <w:rsid w:val="00F443F8"/>
    <w:rsid w:val="00F4595B"/>
    <w:rsid w:val="00F45E10"/>
    <w:rsid w:val="00F4652D"/>
    <w:rsid w:val="00F465F7"/>
    <w:rsid w:val="00F50016"/>
    <w:rsid w:val="00F50A3C"/>
    <w:rsid w:val="00F51D7A"/>
    <w:rsid w:val="00F52928"/>
    <w:rsid w:val="00F53CD1"/>
    <w:rsid w:val="00F5690B"/>
    <w:rsid w:val="00F6364A"/>
    <w:rsid w:val="00F63EDD"/>
    <w:rsid w:val="00F64C1E"/>
    <w:rsid w:val="00F7013D"/>
    <w:rsid w:val="00F70177"/>
    <w:rsid w:val="00F71FE5"/>
    <w:rsid w:val="00F72FBF"/>
    <w:rsid w:val="00F73298"/>
    <w:rsid w:val="00F807D0"/>
    <w:rsid w:val="00F80D0F"/>
    <w:rsid w:val="00F81504"/>
    <w:rsid w:val="00F8663B"/>
    <w:rsid w:val="00F8671E"/>
    <w:rsid w:val="00F86C27"/>
    <w:rsid w:val="00F90283"/>
    <w:rsid w:val="00F90F0C"/>
    <w:rsid w:val="00F9113A"/>
    <w:rsid w:val="00F91C25"/>
    <w:rsid w:val="00F95458"/>
    <w:rsid w:val="00FA11BA"/>
    <w:rsid w:val="00FA479D"/>
    <w:rsid w:val="00FB7C8A"/>
    <w:rsid w:val="00FC0E66"/>
    <w:rsid w:val="00FC44D8"/>
    <w:rsid w:val="00FE0F1E"/>
    <w:rsid w:val="00FE2546"/>
    <w:rsid w:val="00FE5CB2"/>
    <w:rsid w:val="00FE6F3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CFBA58-97E2-4414-A853-8DC55EA72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A1A34"/>
    <w:pPr>
      <w:spacing w:after="160" w:line="259" w:lineRule="auto"/>
    </w:pPr>
    <w:rPr>
      <w:rFonts w:ascii="Calibri" w:hAnsi="Calibri"/>
    </w:rPr>
  </w:style>
  <w:style w:type="paragraph" w:styleId="Heading1">
    <w:name w:val="heading 1"/>
    <w:aliases w:val="Pocket"/>
    <w:basedOn w:val="Normal"/>
    <w:next w:val="Normal"/>
    <w:link w:val="Heading1Char"/>
    <w:qFormat/>
    <w:rsid w:val="00AA1A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A1A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A1A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AA1A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A1A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1A34"/>
  </w:style>
  <w:style w:type="character" w:customStyle="1" w:styleId="Heading1Char">
    <w:name w:val="Heading 1 Char"/>
    <w:aliases w:val="Pocket Char"/>
    <w:basedOn w:val="DefaultParagraphFont"/>
    <w:link w:val="Heading1"/>
    <w:rsid w:val="00AA1A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A1A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A1A3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AA1A34"/>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AA1A34"/>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AA1A34"/>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6"/>
    <w:qFormat/>
    <w:rsid w:val="00AA1A34"/>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AA1A34"/>
    <w:rPr>
      <w:color w:val="auto"/>
      <w:u w:val="none"/>
    </w:rPr>
  </w:style>
  <w:style w:type="character" w:styleId="FollowedHyperlink">
    <w:name w:val="FollowedHyperlink"/>
    <w:basedOn w:val="DefaultParagraphFont"/>
    <w:uiPriority w:val="99"/>
    <w:semiHidden/>
    <w:unhideWhenUsed/>
    <w:rsid w:val="00AA1A34"/>
    <w:rPr>
      <w:color w:val="auto"/>
      <w:u w:val="none"/>
    </w:rPr>
  </w:style>
  <w:style w:type="paragraph" w:customStyle="1" w:styleId="Card">
    <w:name w:val="Card"/>
    <w:aliases w:val="card,Medium Grid 21,Tags,Debate Text,No Spacing11,No Spacing31,No Spacing22,No Spacing111,No Spacing3,No Spacing2,Read stuff"/>
    <w:basedOn w:val="Heading1"/>
    <w:link w:val="Hyperlink"/>
    <w:autoRedefine/>
    <w:uiPriority w:val="99"/>
    <w:qFormat/>
    <w:rsid w:val="0064706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647068"/>
    <w:pPr>
      <w:ind w:left="720"/>
      <w:jc w:val="both"/>
    </w:pPr>
    <w:rPr>
      <w:b/>
      <w:iCs/>
      <w:u w:val="single"/>
    </w:rPr>
  </w:style>
  <w:style w:type="character" w:customStyle="1" w:styleId="gsa">
    <w:name w:val="gs_a"/>
    <w:rsid w:val="00F11ECB"/>
  </w:style>
  <w:style w:type="paragraph" w:styleId="ListParagraph">
    <w:name w:val="List Paragraph"/>
    <w:basedOn w:val="Normal"/>
    <w:uiPriority w:val="99"/>
    <w:unhideWhenUsed/>
    <w:qFormat/>
    <w:rsid w:val="00222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5056146">
      <w:bodyDiv w:val="1"/>
      <w:marLeft w:val="0"/>
      <w:marRight w:val="0"/>
      <w:marTop w:val="0"/>
      <w:marBottom w:val="0"/>
      <w:divBdr>
        <w:top w:val="none" w:sz="0" w:space="0" w:color="auto"/>
        <w:left w:val="none" w:sz="0" w:space="0" w:color="auto"/>
        <w:bottom w:val="none" w:sz="0" w:space="0" w:color="auto"/>
        <w:right w:val="none" w:sz="0" w:space="0" w:color="auto"/>
      </w:divBdr>
    </w:div>
    <w:div w:id="361517462">
      <w:bodyDiv w:val="1"/>
      <w:marLeft w:val="0"/>
      <w:marRight w:val="0"/>
      <w:marTop w:val="0"/>
      <w:marBottom w:val="0"/>
      <w:divBdr>
        <w:top w:val="none" w:sz="0" w:space="0" w:color="auto"/>
        <w:left w:val="none" w:sz="0" w:space="0" w:color="auto"/>
        <w:bottom w:val="none" w:sz="0" w:space="0" w:color="auto"/>
        <w:right w:val="none" w:sz="0" w:space="0" w:color="auto"/>
      </w:divBdr>
    </w:div>
    <w:div w:id="402802045">
      <w:bodyDiv w:val="1"/>
      <w:marLeft w:val="0"/>
      <w:marRight w:val="0"/>
      <w:marTop w:val="0"/>
      <w:marBottom w:val="0"/>
      <w:divBdr>
        <w:top w:val="none" w:sz="0" w:space="0" w:color="auto"/>
        <w:left w:val="none" w:sz="0" w:space="0" w:color="auto"/>
        <w:bottom w:val="none" w:sz="0" w:space="0" w:color="auto"/>
        <w:right w:val="none" w:sz="0" w:space="0" w:color="auto"/>
      </w:divBdr>
    </w:div>
    <w:div w:id="443958912">
      <w:bodyDiv w:val="1"/>
      <w:marLeft w:val="0"/>
      <w:marRight w:val="0"/>
      <w:marTop w:val="0"/>
      <w:marBottom w:val="0"/>
      <w:divBdr>
        <w:top w:val="none" w:sz="0" w:space="0" w:color="auto"/>
        <w:left w:val="none" w:sz="0" w:space="0" w:color="auto"/>
        <w:bottom w:val="none" w:sz="0" w:space="0" w:color="auto"/>
        <w:right w:val="none" w:sz="0" w:space="0" w:color="auto"/>
      </w:divBdr>
    </w:div>
    <w:div w:id="721058115">
      <w:bodyDiv w:val="1"/>
      <w:marLeft w:val="0"/>
      <w:marRight w:val="0"/>
      <w:marTop w:val="0"/>
      <w:marBottom w:val="0"/>
      <w:divBdr>
        <w:top w:val="none" w:sz="0" w:space="0" w:color="auto"/>
        <w:left w:val="none" w:sz="0" w:space="0" w:color="auto"/>
        <w:bottom w:val="none" w:sz="0" w:space="0" w:color="auto"/>
        <w:right w:val="none" w:sz="0" w:space="0" w:color="auto"/>
      </w:divBdr>
    </w:div>
    <w:div w:id="757366198">
      <w:bodyDiv w:val="1"/>
      <w:marLeft w:val="0"/>
      <w:marRight w:val="0"/>
      <w:marTop w:val="0"/>
      <w:marBottom w:val="0"/>
      <w:divBdr>
        <w:top w:val="none" w:sz="0" w:space="0" w:color="auto"/>
        <w:left w:val="none" w:sz="0" w:space="0" w:color="auto"/>
        <w:bottom w:val="none" w:sz="0" w:space="0" w:color="auto"/>
        <w:right w:val="none" w:sz="0" w:space="0" w:color="auto"/>
      </w:divBdr>
    </w:div>
    <w:div w:id="1196506353">
      <w:bodyDiv w:val="1"/>
      <w:marLeft w:val="0"/>
      <w:marRight w:val="0"/>
      <w:marTop w:val="0"/>
      <w:marBottom w:val="0"/>
      <w:divBdr>
        <w:top w:val="none" w:sz="0" w:space="0" w:color="auto"/>
        <w:left w:val="none" w:sz="0" w:space="0" w:color="auto"/>
        <w:bottom w:val="none" w:sz="0" w:space="0" w:color="auto"/>
        <w:right w:val="none" w:sz="0" w:space="0" w:color="auto"/>
      </w:divBdr>
    </w:div>
    <w:div w:id="1564757485">
      <w:bodyDiv w:val="1"/>
      <w:marLeft w:val="0"/>
      <w:marRight w:val="0"/>
      <w:marTop w:val="0"/>
      <w:marBottom w:val="0"/>
      <w:divBdr>
        <w:top w:val="none" w:sz="0" w:space="0" w:color="auto"/>
        <w:left w:val="none" w:sz="0" w:space="0" w:color="auto"/>
        <w:bottom w:val="none" w:sz="0" w:space="0" w:color="auto"/>
        <w:right w:val="none" w:sz="0" w:space="0" w:color="auto"/>
      </w:divBdr>
    </w:div>
    <w:div w:id="177905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week.com/articles/752658/case-auctioning-visas" TargetMode="External"/><Relationship Id="rId13" Type="http://schemas.openxmlformats.org/officeDocument/2006/relationships/hyperlink" Target="https://wol.iza.org/uploads/articles/202/pdfs/should-countries-auction-immigrant-visas.pdf" TargetMode="External"/><Relationship Id="rId18" Type="http://schemas.openxmlformats.org/officeDocument/2006/relationships/hyperlink" Target="https://wol.iza.org/uploads/articles/202/pdfs/should-countries-auction-immigrant-visas.pdf" TargetMode="External"/><Relationship Id="rId26" Type="http://schemas.openxmlformats.org/officeDocument/2006/relationships/hyperlink" Target="https://wol.iza.org/uploads/articles/202/pdfs/should-countries-auction-immigrant-visas.pdf" TargetMode="External"/><Relationship Id="rId3" Type="http://schemas.openxmlformats.org/officeDocument/2006/relationships/styles" Target="styles.xml"/><Relationship Id="rId21" Type="http://schemas.openxmlformats.org/officeDocument/2006/relationships/hyperlink" Target="https://wol.iza.org/uploads/articles/202/pdfs/should-countries-auction-immigrant-visas.pdf" TargetMode="External"/><Relationship Id="rId34" Type="http://schemas.openxmlformats.org/officeDocument/2006/relationships/fontTable" Target="fontTable.xml"/><Relationship Id="rId7" Type="http://schemas.openxmlformats.org/officeDocument/2006/relationships/hyperlink" Target="http://theweek.com/articles/752658/case-auctioning-visas" TargetMode="External"/><Relationship Id="rId12" Type="http://schemas.openxmlformats.org/officeDocument/2006/relationships/hyperlink" Target="https://wol.iza.org/uploads/articles/202/pdfs/should-countries-auction-immigrant-visas.pdf" TargetMode="External"/><Relationship Id="rId17" Type="http://schemas.openxmlformats.org/officeDocument/2006/relationships/hyperlink" Target="https://wol.iza.org/uploads/articles/202/pdfs/should-countries-auction-immigrant-visas.pdf" TargetMode="External"/><Relationship Id="rId25" Type="http://schemas.openxmlformats.org/officeDocument/2006/relationships/hyperlink" Target="https://wol.iza.org/uploads/articles/202/pdfs/should-countries-auction-immigrant-visas.pdf" TargetMode="External"/><Relationship Id="rId33" Type="http://schemas.openxmlformats.org/officeDocument/2006/relationships/hyperlink" Target="https://wol.iza.org/uploads/articles/202/pdfs/should-countries-auction-immigrant-visas.pdf" TargetMode="External"/><Relationship Id="rId2" Type="http://schemas.openxmlformats.org/officeDocument/2006/relationships/numbering" Target="numbering.xml"/><Relationship Id="rId16" Type="http://schemas.openxmlformats.org/officeDocument/2006/relationships/hyperlink" Target="http://www.cfr.org/content/publications/attachments/Immigration_TFR63.pdf" TargetMode="External"/><Relationship Id="rId20" Type="http://schemas.openxmlformats.org/officeDocument/2006/relationships/hyperlink" Target="https://wol.iza.org/uploads/articles/202/pdfs/should-countries-auction-immigrant-visas.pdf" TargetMode="External"/><Relationship Id="rId29" Type="http://schemas.openxmlformats.org/officeDocument/2006/relationships/hyperlink" Target="https://www.cis.org/Renshon/National-Immigration-Auction-Part-I-Very-Bad-Idea" TargetMode="External"/><Relationship Id="rId1" Type="http://schemas.openxmlformats.org/officeDocument/2006/relationships/customXml" Target="../customXml/item1.xml"/><Relationship Id="rId6" Type="http://schemas.openxmlformats.org/officeDocument/2006/relationships/hyperlink" Target="https://wol.iza.org/uploads/articles/202/pdfs/should-countries-auction-immigrant-visas.pdf" TargetMode="External"/><Relationship Id="rId11" Type="http://schemas.openxmlformats.org/officeDocument/2006/relationships/image" Target="http://www.cis.org/articles/2008/back508_6.jpg" TargetMode="External"/><Relationship Id="rId24" Type="http://schemas.openxmlformats.org/officeDocument/2006/relationships/hyperlink" Target="http://theweek.com/articles/752658/case-auctioning-visas" TargetMode="External"/><Relationship Id="rId32" Type="http://schemas.openxmlformats.org/officeDocument/2006/relationships/hyperlink" Target="https://wol.iza.org/uploads/articles/202/pdfs/should-countries-auction-immigrant-visas.pdf" TargetMode="External"/><Relationship Id="rId5" Type="http://schemas.openxmlformats.org/officeDocument/2006/relationships/webSettings" Target="webSettings.xml"/><Relationship Id="rId15" Type="http://schemas.openxmlformats.org/officeDocument/2006/relationships/hyperlink" Target="https://wol.iza.org/uploads/articles/202/pdfs/should-countries-auction-immigrant-visas.pdf" TargetMode="External"/><Relationship Id="rId23" Type="http://schemas.openxmlformats.org/officeDocument/2006/relationships/hyperlink" Target="https://wol.iza.org/uploads/articles/202/pdfs/should-countries-auction-immigrant-visas.pdf" TargetMode="External"/><Relationship Id="rId28" Type="http://schemas.openxmlformats.org/officeDocument/2006/relationships/hyperlink" Target="http://foreignpolicy.com/2017/09/22/trump-has-started-a-brain-drain-back-to-india/" TargetMode="External"/><Relationship Id="rId10" Type="http://schemas.openxmlformats.org/officeDocument/2006/relationships/image" Target="media/image1.jpeg"/><Relationship Id="rId19" Type="http://schemas.openxmlformats.org/officeDocument/2006/relationships/hyperlink" Target="https://wol.iza.org/uploads/articles/202/pdfs/should-countries-auction-immigrant-visas.pdf" TargetMode="External"/><Relationship Id="rId31" Type="http://schemas.openxmlformats.org/officeDocument/2006/relationships/hyperlink" Target="http://www.washingtonpost.com/wp-dyn/content/article/2010/05/23/AR2010052304034.html" TargetMode="External"/><Relationship Id="rId4" Type="http://schemas.openxmlformats.org/officeDocument/2006/relationships/settings" Target="settings.xml"/><Relationship Id="rId9" Type="http://schemas.openxmlformats.org/officeDocument/2006/relationships/hyperlink" Target="https://wol.iza.org/uploads/articles/202/pdfs/should-countries-auction-immigrant-visas.pdf" TargetMode="External"/><Relationship Id="rId14" Type="http://schemas.openxmlformats.org/officeDocument/2006/relationships/hyperlink" Target="https://wol.iza.org/uploads/articles/202/pdfs/should-countries-auction-immigrant-visas.pdf" TargetMode="External"/><Relationship Id="rId22" Type="http://schemas.openxmlformats.org/officeDocument/2006/relationships/hyperlink" Target="https://wol.iza.org/uploads/articles/202/pdfs/should-countries-auction-immigrant-visas.pdf" TargetMode="External"/><Relationship Id="rId27" Type="http://schemas.openxmlformats.org/officeDocument/2006/relationships/hyperlink" Target="http://www.nfap.com/researchactivities/articles/InEd1105.pdf" TargetMode="External"/><Relationship Id="rId30" Type="http://schemas.openxmlformats.org/officeDocument/2006/relationships/hyperlink" Target="https://www.theatlantic.com/politics/archive/2012/05/could-a-visa-auction-fix-immigration/427440/"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93120-B9DD-443C-BEA9-0ED1DC17E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106</TotalTime>
  <Pages>1</Pages>
  <Words>29371</Words>
  <Characters>167419</Characters>
  <Application>Microsoft Office Word</Application>
  <DocSecurity>0</DocSecurity>
  <Lines>1395</Lines>
  <Paragraphs>392</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Auctions CP</vt:lpstr>
      <vt:lpstr>        Notes</vt:lpstr>
      <vt:lpstr>        1nc CP Auctions</vt:lpstr>
      <vt:lpstr>    Net Benefits </vt:lpstr>
      <vt:lpstr>        Wages Net Benefit</vt:lpstr>
      <vt:lpstr>        --- AT: Auction Hurts Native Workers / Wages</vt:lpstr>
      <vt:lpstr>        Elections Net Benefit – CP is Popular</vt:lpstr>
      <vt:lpstr>        Politics Net Benefit – Unions </vt:lpstr>
      <vt:lpstr>    Solvency </vt:lpstr>
      <vt:lpstr>        2nc Solvency </vt:lpstr>
      <vt:lpstr>        Solves High Skilled Immigration</vt:lpstr>
      <vt:lpstr>        Solves Growth</vt:lpstr>
      <vt:lpstr>        Solves Backlogs</vt:lpstr>
      <vt:lpstr>        Solves Universities / Hospitals / Nonprofits</vt:lpstr>
      <vt:lpstr>        Solves Better Than Point Systems</vt:lpstr>
      <vt:lpstr>        Solves Better Than Lottery System</vt:lpstr>
      <vt:lpstr>        Solves Better Than Investor Visa (EB5)</vt:lpstr>
      <vt:lpstr>        Generates Billions in Revenue for Government </vt:lpstr>
      <vt:lpstr>        AT: Commission Fails – Can’t Generate Accurate Labor Market Data</vt:lpstr>
      <vt:lpstr>        AT: We Already Know Shortage Exists</vt:lpstr>
      <vt:lpstr>        AT: Uncapped EB Visas Best</vt:lpstr>
    </vt:vector>
  </TitlesOfParts>
  <Company/>
  <LinksUpToDate>false</LinksUpToDate>
  <CharactersWithSpaces>196398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48</cp:revision>
  <dcterms:created xsi:type="dcterms:W3CDTF">2018-06-17T22:14:00Z</dcterms:created>
  <dcterms:modified xsi:type="dcterms:W3CDTF">2018-06-21T22:40:00Z</dcterms:modified>
</cp:coreProperties>
</file>