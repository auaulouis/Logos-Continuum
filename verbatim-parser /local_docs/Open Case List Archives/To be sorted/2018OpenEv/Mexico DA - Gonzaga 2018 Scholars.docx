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9DED2E" w14:textId="2BB11D47" w:rsidR="0048658D" w:rsidRDefault="0048658D" w:rsidP="00770F2E">
      <w:pPr>
        <w:pStyle w:val="Heading1"/>
        <w:rPr>
          <w:rFonts w:cs="Times New Roman"/>
        </w:rPr>
      </w:pPr>
      <w:bookmarkStart w:id="0" w:name="_Toc519886614"/>
      <w:r>
        <w:rPr>
          <w:rFonts w:cs="Times New Roman"/>
        </w:rPr>
        <w:t xml:space="preserve">Mexico DAs – </w:t>
      </w:r>
      <w:r>
        <w:t>Scholars – GDI 2018</w:t>
      </w:r>
      <w:bookmarkEnd w:id="0"/>
    </w:p>
    <w:p w14:paraId="0E9F08AC" w14:textId="061C75D2" w:rsidR="00D264C4" w:rsidRDefault="00D264C4" w:rsidP="00D264C4"/>
    <w:sdt>
      <w:sdtPr>
        <w:rPr>
          <w:rFonts w:ascii="Times New Roman" w:eastAsiaTheme="minorHAnsi" w:hAnsi="Times New Roman" w:cs="Times New Roman"/>
          <w:color w:val="auto"/>
          <w:sz w:val="22"/>
          <w:szCs w:val="22"/>
        </w:rPr>
        <w:id w:val="121355013"/>
        <w:docPartObj>
          <w:docPartGallery w:val="Table of Contents"/>
          <w:docPartUnique/>
        </w:docPartObj>
      </w:sdtPr>
      <w:sdtEndPr>
        <w:rPr>
          <w:b/>
          <w:bCs/>
          <w:noProof/>
        </w:rPr>
      </w:sdtEndPr>
      <w:sdtContent>
        <w:p w14:paraId="24A05650" w14:textId="21B03840" w:rsidR="00D264C4" w:rsidRPr="00D264C4" w:rsidRDefault="00D264C4">
          <w:pPr>
            <w:pStyle w:val="TOCHeading"/>
            <w:rPr>
              <w:rFonts w:ascii="Times New Roman" w:hAnsi="Times New Roman" w:cs="Times New Roman"/>
              <w:b/>
              <w:color w:val="0D0D0D" w:themeColor="text1" w:themeTint="F2"/>
            </w:rPr>
          </w:pPr>
          <w:r w:rsidRPr="00D264C4">
            <w:rPr>
              <w:rFonts w:ascii="Times New Roman" w:hAnsi="Times New Roman" w:cs="Times New Roman"/>
              <w:b/>
              <w:color w:val="0D0D0D" w:themeColor="text1" w:themeTint="F2"/>
            </w:rPr>
            <w:t>Table of Contents</w:t>
          </w:r>
        </w:p>
        <w:bookmarkStart w:id="1" w:name="_GoBack"/>
        <w:bookmarkEnd w:id="1"/>
        <w:p w14:paraId="0FD221E8" w14:textId="52CF37D5" w:rsidR="002962C6" w:rsidRDefault="00D264C4">
          <w:pPr>
            <w:pStyle w:val="TOC1"/>
            <w:tabs>
              <w:tab w:val="right" w:leader="dot" w:pos="8630"/>
            </w:tabs>
            <w:rPr>
              <w:rFonts w:asciiTheme="minorHAnsi" w:eastAsiaTheme="minorEastAsia" w:hAnsiTheme="minorHAnsi" w:cstheme="minorBidi"/>
              <w:noProof/>
            </w:rPr>
          </w:pPr>
          <w:r>
            <w:rPr>
              <w:b/>
              <w:bCs/>
              <w:noProof/>
            </w:rPr>
            <w:fldChar w:fldCharType="begin"/>
          </w:r>
          <w:r>
            <w:rPr>
              <w:b/>
              <w:bCs/>
              <w:noProof/>
            </w:rPr>
            <w:instrText xml:space="preserve"> TOC \o "1-3" \h \z \u </w:instrText>
          </w:r>
          <w:r>
            <w:rPr>
              <w:b/>
              <w:bCs/>
              <w:noProof/>
            </w:rPr>
            <w:fldChar w:fldCharType="separate"/>
          </w:r>
          <w:hyperlink w:anchor="_Toc519886614" w:history="1">
            <w:r w:rsidR="002962C6" w:rsidRPr="009B1D1D">
              <w:rPr>
                <w:rStyle w:val="Hyperlink"/>
                <w:noProof/>
              </w:rPr>
              <w:t>Mexico DAs – Scholars – GDI 2018</w:t>
            </w:r>
            <w:r w:rsidR="002962C6">
              <w:rPr>
                <w:noProof/>
                <w:webHidden/>
              </w:rPr>
              <w:tab/>
            </w:r>
            <w:r w:rsidR="002962C6">
              <w:rPr>
                <w:noProof/>
                <w:webHidden/>
              </w:rPr>
              <w:fldChar w:fldCharType="begin"/>
            </w:r>
            <w:r w:rsidR="002962C6">
              <w:rPr>
                <w:noProof/>
                <w:webHidden/>
              </w:rPr>
              <w:instrText xml:space="preserve"> PAGEREF _Toc519886614 \h </w:instrText>
            </w:r>
            <w:r w:rsidR="002962C6">
              <w:rPr>
                <w:noProof/>
                <w:webHidden/>
              </w:rPr>
            </w:r>
            <w:r w:rsidR="002962C6">
              <w:rPr>
                <w:noProof/>
                <w:webHidden/>
              </w:rPr>
              <w:fldChar w:fldCharType="separate"/>
            </w:r>
            <w:r w:rsidR="002962C6">
              <w:rPr>
                <w:noProof/>
                <w:webHidden/>
              </w:rPr>
              <w:t>1</w:t>
            </w:r>
            <w:r w:rsidR="002962C6">
              <w:rPr>
                <w:noProof/>
                <w:webHidden/>
              </w:rPr>
              <w:fldChar w:fldCharType="end"/>
            </w:r>
          </w:hyperlink>
        </w:p>
        <w:p w14:paraId="0B6B8D56" w14:textId="3BAC3AF7" w:rsidR="002962C6" w:rsidRDefault="002962C6">
          <w:pPr>
            <w:pStyle w:val="TOC1"/>
            <w:tabs>
              <w:tab w:val="right" w:leader="dot" w:pos="8630"/>
            </w:tabs>
            <w:rPr>
              <w:rFonts w:asciiTheme="minorHAnsi" w:eastAsiaTheme="minorEastAsia" w:hAnsiTheme="minorHAnsi" w:cstheme="minorBidi"/>
              <w:noProof/>
            </w:rPr>
          </w:pPr>
          <w:hyperlink w:anchor="_Toc519886615" w:history="1">
            <w:r w:rsidRPr="009B1D1D">
              <w:rPr>
                <w:rStyle w:val="Hyperlink"/>
                <w:noProof/>
              </w:rPr>
              <w:t>Notes</w:t>
            </w:r>
            <w:r>
              <w:rPr>
                <w:noProof/>
                <w:webHidden/>
              </w:rPr>
              <w:tab/>
            </w:r>
            <w:r>
              <w:rPr>
                <w:noProof/>
                <w:webHidden/>
              </w:rPr>
              <w:fldChar w:fldCharType="begin"/>
            </w:r>
            <w:r>
              <w:rPr>
                <w:noProof/>
                <w:webHidden/>
              </w:rPr>
              <w:instrText xml:space="preserve"> PAGEREF _Toc519886615 \h </w:instrText>
            </w:r>
            <w:r>
              <w:rPr>
                <w:noProof/>
                <w:webHidden/>
              </w:rPr>
            </w:r>
            <w:r>
              <w:rPr>
                <w:noProof/>
                <w:webHidden/>
              </w:rPr>
              <w:fldChar w:fldCharType="separate"/>
            </w:r>
            <w:r>
              <w:rPr>
                <w:noProof/>
                <w:webHidden/>
              </w:rPr>
              <w:t>5</w:t>
            </w:r>
            <w:r>
              <w:rPr>
                <w:noProof/>
                <w:webHidden/>
              </w:rPr>
              <w:fldChar w:fldCharType="end"/>
            </w:r>
          </w:hyperlink>
        </w:p>
        <w:p w14:paraId="3819DDBB" w14:textId="28666158" w:rsidR="002962C6" w:rsidRDefault="002962C6">
          <w:pPr>
            <w:pStyle w:val="TOC2"/>
            <w:tabs>
              <w:tab w:val="right" w:leader="dot" w:pos="8630"/>
            </w:tabs>
            <w:rPr>
              <w:rFonts w:asciiTheme="minorHAnsi" w:eastAsiaTheme="minorEastAsia" w:hAnsiTheme="minorHAnsi" w:cstheme="minorBidi"/>
              <w:noProof/>
            </w:rPr>
          </w:pPr>
          <w:hyperlink w:anchor="_Toc519886616" w:history="1">
            <w:r w:rsidRPr="009B1D1D">
              <w:rPr>
                <w:rStyle w:val="Hyperlink"/>
                <w:noProof/>
              </w:rPr>
              <w:t>There are 2 DAs in this file</w:t>
            </w:r>
            <w:r>
              <w:rPr>
                <w:noProof/>
                <w:webHidden/>
              </w:rPr>
              <w:tab/>
            </w:r>
            <w:r>
              <w:rPr>
                <w:noProof/>
                <w:webHidden/>
              </w:rPr>
              <w:fldChar w:fldCharType="begin"/>
            </w:r>
            <w:r>
              <w:rPr>
                <w:noProof/>
                <w:webHidden/>
              </w:rPr>
              <w:instrText xml:space="preserve"> PAGEREF _Toc519886616 \h </w:instrText>
            </w:r>
            <w:r>
              <w:rPr>
                <w:noProof/>
                <w:webHidden/>
              </w:rPr>
            </w:r>
            <w:r>
              <w:rPr>
                <w:noProof/>
                <w:webHidden/>
              </w:rPr>
              <w:fldChar w:fldCharType="separate"/>
            </w:r>
            <w:r>
              <w:rPr>
                <w:noProof/>
                <w:webHidden/>
              </w:rPr>
              <w:t>6</w:t>
            </w:r>
            <w:r>
              <w:rPr>
                <w:noProof/>
                <w:webHidden/>
              </w:rPr>
              <w:fldChar w:fldCharType="end"/>
            </w:r>
          </w:hyperlink>
        </w:p>
        <w:p w14:paraId="535C1F55" w14:textId="79E071C7" w:rsidR="002962C6" w:rsidRDefault="002962C6">
          <w:pPr>
            <w:pStyle w:val="TOC2"/>
            <w:tabs>
              <w:tab w:val="right" w:leader="dot" w:pos="8630"/>
            </w:tabs>
            <w:rPr>
              <w:rFonts w:asciiTheme="minorHAnsi" w:eastAsiaTheme="minorEastAsia" w:hAnsiTheme="minorHAnsi" w:cstheme="minorBidi"/>
              <w:noProof/>
            </w:rPr>
          </w:pPr>
          <w:hyperlink w:anchor="_Toc519886617" w:history="1">
            <w:r w:rsidRPr="009B1D1D">
              <w:rPr>
                <w:rStyle w:val="Hyperlink"/>
                <w:noProof/>
              </w:rPr>
              <w:t>DON’T READ BOTH TOGETHER</w:t>
            </w:r>
            <w:r>
              <w:rPr>
                <w:noProof/>
                <w:webHidden/>
              </w:rPr>
              <w:tab/>
            </w:r>
            <w:r>
              <w:rPr>
                <w:noProof/>
                <w:webHidden/>
              </w:rPr>
              <w:fldChar w:fldCharType="begin"/>
            </w:r>
            <w:r>
              <w:rPr>
                <w:noProof/>
                <w:webHidden/>
              </w:rPr>
              <w:instrText xml:space="preserve"> PAGEREF _Toc519886617 \h </w:instrText>
            </w:r>
            <w:r>
              <w:rPr>
                <w:noProof/>
                <w:webHidden/>
              </w:rPr>
            </w:r>
            <w:r>
              <w:rPr>
                <w:noProof/>
                <w:webHidden/>
              </w:rPr>
              <w:fldChar w:fldCharType="separate"/>
            </w:r>
            <w:r>
              <w:rPr>
                <w:noProof/>
                <w:webHidden/>
              </w:rPr>
              <w:t>7</w:t>
            </w:r>
            <w:r>
              <w:rPr>
                <w:noProof/>
                <w:webHidden/>
              </w:rPr>
              <w:fldChar w:fldCharType="end"/>
            </w:r>
          </w:hyperlink>
        </w:p>
        <w:p w14:paraId="102AD5E6" w14:textId="20398E01" w:rsidR="002962C6" w:rsidRDefault="002962C6">
          <w:pPr>
            <w:pStyle w:val="TOC1"/>
            <w:tabs>
              <w:tab w:val="right" w:leader="dot" w:pos="8630"/>
            </w:tabs>
            <w:rPr>
              <w:rFonts w:asciiTheme="minorHAnsi" w:eastAsiaTheme="minorEastAsia" w:hAnsiTheme="minorHAnsi" w:cstheme="minorBidi"/>
              <w:noProof/>
            </w:rPr>
          </w:pPr>
          <w:hyperlink w:anchor="_Toc519886618" w:history="1">
            <w:r w:rsidRPr="009B1D1D">
              <w:rPr>
                <w:rStyle w:val="Hyperlink"/>
                <w:noProof/>
              </w:rPr>
              <w:t>DA Impacts – Either DA</w:t>
            </w:r>
            <w:r>
              <w:rPr>
                <w:noProof/>
                <w:webHidden/>
              </w:rPr>
              <w:tab/>
            </w:r>
            <w:r>
              <w:rPr>
                <w:noProof/>
                <w:webHidden/>
              </w:rPr>
              <w:fldChar w:fldCharType="begin"/>
            </w:r>
            <w:r>
              <w:rPr>
                <w:noProof/>
                <w:webHidden/>
              </w:rPr>
              <w:instrText xml:space="preserve"> PAGEREF _Toc519886618 \h </w:instrText>
            </w:r>
            <w:r>
              <w:rPr>
                <w:noProof/>
                <w:webHidden/>
              </w:rPr>
            </w:r>
            <w:r>
              <w:rPr>
                <w:noProof/>
                <w:webHidden/>
              </w:rPr>
              <w:fldChar w:fldCharType="separate"/>
            </w:r>
            <w:r>
              <w:rPr>
                <w:noProof/>
                <w:webHidden/>
              </w:rPr>
              <w:t>9</w:t>
            </w:r>
            <w:r>
              <w:rPr>
                <w:noProof/>
                <w:webHidden/>
              </w:rPr>
              <w:fldChar w:fldCharType="end"/>
            </w:r>
          </w:hyperlink>
        </w:p>
        <w:p w14:paraId="565CA01C" w14:textId="433BFF4D" w:rsidR="002962C6" w:rsidRDefault="002962C6">
          <w:pPr>
            <w:pStyle w:val="TOC2"/>
            <w:tabs>
              <w:tab w:val="right" w:leader="dot" w:pos="8630"/>
            </w:tabs>
            <w:rPr>
              <w:rFonts w:asciiTheme="minorHAnsi" w:eastAsiaTheme="minorEastAsia" w:hAnsiTheme="minorHAnsi" w:cstheme="minorBidi"/>
              <w:noProof/>
            </w:rPr>
          </w:pPr>
          <w:hyperlink w:anchor="_Toc519886619" w:history="1">
            <w:r w:rsidRPr="009B1D1D">
              <w:rPr>
                <w:rStyle w:val="Hyperlink"/>
                <w:noProof/>
              </w:rPr>
              <w:t>Economy Impact</w:t>
            </w:r>
            <w:r>
              <w:rPr>
                <w:noProof/>
                <w:webHidden/>
              </w:rPr>
              <w:tab/>
            </w:r>
            <w:r>
              <w:rPr>
                <w:noProof/>
                <w:webHidden/>
              </w:rPr>
              <w:fldChar w:fldCharType="begin"/>
            </w:r>
            <w:r>
              <w:rPr>
                <w:noProof/>
                <w:webHidden/>
              </w:rPr>
              <w:instrText xml:space="preserve"> PAGEREF _Toc519886619 \h </w:instrText>
            </w:r>
            <w:r>
              <w:rPr>
                <w:noProof/>
                <w:webHidden/>
              </w:rPr>
            </w:r>
            <w:r>
              <w:rPr>
                <w:noProof/>
                <w:webHidden/>
              </w:rPr>
              <w:fldChar w:fldCharType="separate"/>
            </w:r>
            <w:r>
              <w:rPr>
                <w:noProof/>
                <w:webHidden/>
              </w:rPr>
              <w:t>10</w:t>
            </w:r>
            <w:r>
              <w:rPr>
                <w:noProof/>
                <w:webHidden/>
              </w:rPr>
              <w:fldChar w:fldCharType="end"/>
            </w:r>
          </w:hyperlink>
        </w:p>
        <w:p w14:paraId="3A773DEB" w14:textId="44AAF406" w:rsidR="002962C6" w:rsidRDefault="002962C6">
          <w:pPr>
            <w:pStyle w:val="TOC3"/>
            <w:tabs>
              <w:tab w:val="right" w:leader="dot" w:pos="8630"/>
            </w:tabs>
            <w:rPr>
              <w:rFonts w:asciiTheme="minorHAnsi" w:eastAsiaTheme="minorEastAsia" w:hAnsiTheme="minorHAnsi" w:cstheme="minorBidi"/>
              <w:noProof/>
            </w:rPr>
          </w:pPr>
          <w:hyperlink w:anchor="_Toc519886620" w:history="1">
            <w:r w:rsidRPr="009B1D1D">
              <w:rPr>
                <w:rStyle w:val="Hyperlink"/>
                <w:noProof/>
              </w:rPr>
              <w:t>Economy Uniqueness</w:t>
            </w:r>
            <w:r>
              <w:rPr>
                <w:noProof/>
                <w:webHidden/>
              </w:rPr>
              <w:tab/>
            </w:r>
            <w:r>
              <w:rPr>
                <w:noProof/>
                <w:webHidden/>
              </w:rPr>
              <w:fldChar w:fldCharType="begin"/>
            </w:r>
            <w:r>
              <w:rPr>
                <w:noProof/>
                <w:webHidden/>
              </w:rPr>
              <w:instrText xml:space="preserve"> PAGEREF _Toc519886620 \h </w:instrText>
            </w:r>
            <w:r>
              <w:rPr>
                <w:noProof/>
                <w:webHidden/>
              </w:rPr>
            </w:r>
            <w:r>
              <w:rPr>
                <w:noProof/>
                <w:webHidden/>
              </w:rPr>
              <w:fldChar w:fldCharType="separate"/>
            </w:r>
            <w:r>
              <w:rPr>
                <w:noProof/>
                <w:webHidden/>
              </w:rPr>
              <w:t>11</w:t>
            </w:r>
            <w:r>
              <w:rPr>
                <w:noProof/>
                <w:webHidden/>
              </w:rPr>
              <w:fldChar w:fldCharType="end"/>
            </w:r>
          </w:hyperlink>
        </w:p>
        <w:p w14:paraId="0B8F41DB" w14:textId="2789AC37" w:rsidR="002962C6" w:rsidRDefault="002962C6">
          <w:pPr>
            <w:pStyle w:val="TOC3"/>
            <w:tabs>
              <w:tab w:val="right" w:leader="dot" w:pos="8630"/>
            </w:tabs>
            <w:rPr>
              <w:rFonts w:asciiTheme="minorHAnsi" w:eastAsiaTheme="minorEastAsia" w:hAnsiTheme="minorHAnsi" w:cstheme="minorBidi"/>
              <w:noProof/>
            </w:rPr>
          </w:pPr>
          <w:hyperlink w:anchor="_Toc519886621" w:history="1">
            <w:r w:rsidRPr="009B1D1D">
              <w:rPr>
                <w:rStyle w:val="Hyperlink"/>
                <w:noProof/>
              </w:rPr>
              <w:t>Global Economic Collapse</w:t>
            </w:r>
            <w:r>
              <w:rPr>
                <w:noProof/>
                <w:webHidden/>
              </w:rPr>
              <w:tab/>
            </w:r>
            <w:r>
              <w:rPr>
                <w:noProof/>
                <w:webHidden/>
              </w:rPr>
              <w:fldChar w:fldCharType="begin"/>
            </w:r>
            <w:r>
              <w:rPr>
                <w:noProof/>
                <w:webHidden/>
              </w:rPr>
              <w:instrText xml:space="preserve"> PAGEREF _Toc519886621 \h </w:instrText>
            </w:r>
            <w:r>
              <w:rPr>
                <w:noProof/>
                <w:webHidden/>
              </w:rPr>
            </w:r>
            <w:r>
              <w:rPr>
                <w:noProof/>
                <w:webHidden/>
              </w:rPr>
              <w:fldChar w:fldCharType="separate"/>
            </w:r>
            <w:r>
              <w:rPr>
                <w:noProof/>
                <w:webHidden/>
              </w:rPr>
              <w:t>13</w:t>
            </w:r>
            <w:r>
              <w:rPr>
                <w:noProof/>
                <w:webHidden/>
              </w:rPr>
              <w:fldChar w:fldCharType="end"/>
            </w:r>
          </w:hyperlink>
        </w:p>
        <w:p w14:paraId="11DE2E1A" w14:textId="21DC72AC" w:rsidR="002962C6" w:rsidRDefault="002962C6">
          <w:pPr>
            <w:pStyle w:val="TOC2"/>
            <w:tabs>
              <w:tab w:val="right" w:leader="dot" w:pos="8630"/>
            </w:tabs>
            <w:rPr>
              <w:rFonts w:asciiTheme="minorHAnsi" w:eastAsiaTheme="minorEastAsia" w:hAnsiTheme="minorHAnsi" w:cstheme="minorBidi"/>
              <w:noProof/>
            </w:rPr>
          </w:pPr>
          <w:hyperlink w:anchor="_Toc519886622" w:history="1">
            <w:r w:rsidRPr="009B1D1D">
              <w:rPr>
                <w:rStyle w:val="Hyperlink"/>
                <w:noProof/>
                <w:lang w:val="es-ES"/>
              </w:rPr>
              <w:t>Stability</w:t>
            </w:r>
            <w:r>
              <w:rPr>
                <w:noProof/>
                <w:webHidden/>
              </w:rPr>
              <w:tab/>
            </w:r>
            <w:r>
              <w:rPr>
                <w:noProof/>
                <w:webHidden/>
              </w:rPr>
              <w:fldChar w:fldCharType="begin"/>
            </w:r>
            <w:r>
              <w:rPr>
                <w:noProof/>
                <w:webHidden/>
              </w:rPr>
              <w:instrText xml:space="preserve"> PAGEREF _Toc519886622 \h </w:instrText>
            </w:r>
            <w:r>
              <w:rPr>
                <w:noProof/>
                <w:webHidden/>
              </w:rPr>
            </w:r>
            <w:r>
              <w:rPr>
                <w:noProof/>
                <w:webHidden/>
              </w:rPr>
              <w:fldChar w:fldCharType="separate"/>
            </w:r>
            <w:r>
              <w:rPr>
                <w:noProof/>
                <w:webHidden/>
              </w:rPr>
              <w:t>15</w:t>
            </w:r>
            <w:r>
              <w:rPr>
                <w:noProof/>
                <w:webHidden/>
              </w:rPr>
              <w:fldChar w:fldCharType="end"/>
            </w:r>
          </w:hyperlink>
        </w:p>
        <w:p w14:paraId="139B501F" w14:textId="4542E861" w:rsidR="002962C6" w:rsidRDefault="002962C6">
          <w:pPr>
            <w:pStyle w:val="TOC3"/>
            <w:tabs>
              <w:tab w:val="right" w:leader="dot" w:pos="8630"/>
            </w:tabs>
            <w:rPr>
              <w:rFonts w:asciiTheme="minorHAnsi" w:eastAsiaTheme="minorEastAsia" w:hAnsiTheme="minorHAnsi" w:cstheme="minorBidi"/>
              <w:noProof/>
            </w:rPr>
          </w:pPr>
          <w:hyperlink w:anchor="_Toc519886623" w:history="1">
            <w:r w:rsidRPr="009B1D1D">
              <w:rPr>
                <w:rStyle w:val="Hyperlink"/>
                <w:noProof/>
              </w:rPr>
              <w:t>Arms Race &amp; Global Instability</w:t>
            </w:r>
            <w:r>
              <w:rPr>
                <w:noProof/>
                <w:webHidden/>
              </w:rPr>
              <w:tab/>
            </w:r>
            <w:r>
              <w:rPr>
                <w:noProof/>
                <w:webHidden/>
              </w:rPr>
              <w:fldChar w:fldCharType="begin"/>
            </w:r>
            <w:r>
              <w:rPr>
                <w:noProof/>
                <w:webHidden/>
              </w:rPr>
              <w:instrText xml:space="preserve"> PAGEREF _Toc519886623 \h </w:instrText>
            </w:r>
            <w:r>
              <w:rPr>
                <w:noProof/>
                <w:webHidden/>
              </w:rPr>
            </w:r>
            <w:r>
              <w:rPr>
                <w:noProof/>
                <w:webHidden/>
              </w:rPr>
              <w:fldChar w:fldCharType="separate"/>
            </w:r>
            <w:r>
              <w:rPr>
                <w:noProof/>
                <w:webHidden/>
              </w:rPr>
              <w:t>16</w:t>
            </w:r>
            <w:r>
              <w:rPr>
                <w:noProof/>
                <w:webHidden/>
              </w:rPr>
              <w:fldChar w:fldCharType="end"/>
            </w:r>
          </w:hyperlink>
        </w:p>
        <w:p w14:paraId="485D8356" w14:textId="728B83E8" w:rsidR="002962C6" w:rsidRDefault="002962C6">
          <w:pPr>
            <w:pStyle w:val="TOC1"/>
            <w:tabs>
              <w:tab w:val="right" w:leader="dot" w:pos="8630"/>
            </w:tabs>
            <w:rPr>
              <w:rFonts w:asciiTheme="minorHAnsi" w:eastAsiaTheme="minorEastAsia" w:hAnsiTheme="minorHAnsi" w:cstheme="minorBidi"/>
              <w:noProof/>
            </w:rPr>
          </w:pPr>
          <w:hyperlink w:anchor="_Toc519886624" w:history="1">
            <w:r w:rsidRPr="009B1D1D">
              <w:rPr>
                <w:rStyle w:val="Hyperlink"/>
                <w:noProof/>
              </w:rPr>
              <w:t>Relations DA</w:t>
            </w:r>
            <w:r>
              <w:rPr>
                <w:noProof/>
                <w:webHidden/>
              </w:rPr>
              <w:tab/>
            </w:r>
            <w:r>
              <w:rPr>
                <w:noProof/>
                <w:webHidden/>
              </w:rPr>
              <w:fldChar w:fldCharType="begin"/>
            </w:r>
            <w:r>
              <w:rPr>
                <w:noProof/>
                <w:webHidden/>
              </w:rPr>
              <w:instrText xml:space="preserve"> PAGEREF _Toc519886624 \h </w:instrText>
            </w:r>
            <w:r>
              <w:rPr>
                <w:noProof/>
                <w:webHidden/>
              </w:rPr>
            </w:r>
            <w:r>
              <w:rPr>
                <w:noProof/>
                <w:webHidden/>
              </w:rPr>
              <w:fldChar w:fldCharType="separate"/>
            </w:r>
            <w:r>
              <w:rPr>
                <w:noProof/>
                <w:webHidden/>
              </w:rPr>
              <w:t>18</w:t>
            </w:r>
            <w:r>
              <w:rPr>
                <w:noProof/>
                <w:webHidden/>
              </w:rPr>
              <w:fldChar w:fldCharType="end"/>
            </w:r>
          </w:hyperlink>
        </w:p>
        <w:p w14:paraId="46845E6C" w14:textId="36399506" w:rsidR="002962C6" w:rsidRDefault="002962C6">
          <w:pPr>
            <w:pStyle w:val="TOC3"/>
            <w:tabs>
              <w:tab w:val="right" w:leader="dot" w:pos="8630"/>
            </w:tabs>
            <w:rPr>
              <w:rFonts w:asciiTheme="minorHAnsi" w:eastAsiaTheme="minorEastAsia" w:hAnsiTheme="minorHAnsi" w:cstheme="minorBidi"/>
              <w:noProof/>
            </w:rPr>
          </w:pPr>
          <w:hyperlink w:anchor="_Toc519886625" w:history="1">
            <w:r w:rsidRPr="009B1D1D">
              <w:rPr>
                <w:rStyle w:val="Hyperlink"/>
                <w:noProof/>
              </w:rPr>
              <w:t>Relations – NAFTA – 1NC</w:t>
            </w:r>
            <w:r>
              <w:rPr>
                <w:noProof/>
                <w:webHidden/>
              </w:rPr>
              <w:tab/>
            </w:r>
            <w:r>
              <w:rPr>
                <w:noProof/>
                <w:webHidden/>
              </w:rPr>
              <w:fldChar w:fldCharType="begin"/>
            </w:r>
            <w:r>
              <w:rPr>
                <w:noProof/>
                <w:webHidden/>
              </w:rPr>
              <w:instrText xml:space="preserve"> PAGEREF _Toc519886625 \h </w:instrText>
            </w:r>
            <w:r>
              <w:rPr>
                <w:noProof/>
                <w:webHidden/>
              </w:rPr>
            </w:r>
            <w:r>
              <w:rPr>
                <w:noProof/>
                <w:webHidden/>
              </w:rPr>
              <w:fldChar w:fldCharType="separate"/>
            </w:r>
            <w:r>
              <w:rPr>
                <w:noProof/>
                <w:webHidden/>
              </w:rPr>
              <w:t>19</w:t>
            </w:r>
            <w:r>
              <w:rPr>
                <w:noProof/>
                <w:webHidden/>
              </w:rPr>
              <w:fldChar w:fldCharType="end"/>
            </w:r>
          </w:hyperlink>
        </w:p>
        <w:p w14:paraId="5F272974" w14:textId="3350FA52" w:rsidR="002962C6" w:rsidRDefault="002962C6">
          <w:pPr>
            <w:pStyle w:val="TOC2"/>
            <w:tabs>
              <w:tab w:val="right" w:leader="dot" w:pos="8630"/>
            </w:tabs>
            <w:rPr>
              <w:rFonts w:asciiTheme="minorHAnsi" w:eastAsiaTheme="minorEastAsia" w:hAnsiTheme="minorHAnsi" w:cstheme="minorBidi"/>
              <w:noProof/>
            </w:rPr>
          </w:pPr>
          <w:hyperlink w:anchor="_Toc519886626" w:history="1">
            <w:r w:rsidRPr="009B1D1D">
              <w:rPr>
                <w:rStyle w:val="Hyperlink"/>
                <w:noProof/>
              </w:rPr>
              <w:t>Uniqueness</w:t>
            </w:r>
            <w:r>
              <w:rPr>
                <w:noProof/>
                <w:webHidden/>
              </w:rPr>
              <w:tab/>
            </w:r>
            <w:r>
              <w:rPr>
                <w:noProof/>
                <w:webHidden/>
              </w:rPr>
              <w:fldChar w:fldCharType="begin"/>
            </w:r>
            <w:r>
              <w:rPr>
                <w:noProof/>
                <w:webHidden/>
              </w:rPr>
              <w:instrText xml:space="preserve"> PAGEREF _Toc519886626 \h </w:instrText>
            </w:r>
            <w:r>
              <w:rPr>
                <w:noProof/>
                <w:webHidden/>
              </w:rPr>
            </w:r>
            <w:r>
              <w:rPr>
                <w:noProof/>
                <w:webHidden/>
              </w:rPr>
              <w:fldChar w:fldCharType="separate"/>
            </w:r>
            <w:r>
              <w:rPr>
                <w:noProof/>
                <w:webHidden/>
              </w:rPr>
              <w:t>26</w:t>
            </w:r>
            <w:r>
              <w:rPr>
                <w:noProof/>
                <w:webHidden/>
              </w:rPr>
              <w:fldChar w:fldCharType="end"/>
            </w:r>
          </w:hyperlink>
        </w:p>
        <w:p w14:paraId="7C6E2745" w14:textId="229E0F51" w:rsidR="002962C6" w:rsidRDefault="002962C6">
          <w:pPr>
            <w:pStyle w:val="TOC3"/>
            <w:tabs>
              <w:tab w:val="right" w:leader="dot" w:pos="8630"/>
            </w:tabs>
            <w:rPr>
              <w:rFonts w:asciiTheme="minorHAnsi" w:eastAsiaTheme="minorEastAsia" w:hAnsiTheme="minorHAnsi" w:cstheme="minorBidi"/>
              <w:noProof/>
            </w:rPr>
          </w:pPr>
          <w:hyperlink w:anchor="_Toc519886627" w:history="1">
            <w:r w:rsidRPr="009B1D1D">
              <w:rPr>
                <w:rStyle w:val="Hyperlink"/>
                <w:noProof/>
              </w:rPr>
              <w:t>Brink</w:t>
            </w:r>
            <w:r>
              <w:rPr>
                <w:noProof/>
                <w:webHidden/>
              </w:rPr>
              <w:tab/>
            </w:r>
            <w:r>
              <w:rPr>
                <w:noProof/>
                <w:webHidden/>
              </w:rPr>
              <w:fldChar w:fldCharType="begin"/>
            </w:r>
            <w:r>
              <w:rPr>
                <w:noProof/>
                <w:webHidden/>
              </w:rPr>
              <w:instrText xml:space="preserve"> PAGEREF _Toc519886627 \h </w:instrText>
            </w:r>
            <w:r>
              <w:rPr>
                <w:noProof/>
                <w:webHidden/>
              </w:rPr>
            </w:r>
            <w:r>
              <w:rPr>
                <w:noProof/>
                <w:webHidden/>
              </w:rPr>
              <w:fldChar w:fldCharType="separate"/>
            </w:r>
            <w:r>
              <w:rPr>
                <w:noProof/>
                <w:webHidden/>
              </w:rPr>
              <w:t>27</w:t>
            </w:r>
            <w:r>
              <w:rPr>
                <w:noProof/>
                <w:webHidden/>
              </w:rPr>
              <w:fldChar w:fldCharType="end"/>
            </w:r>
          </w:hyperlink>
        </w:p>
        <w:p w14:paraId="28E583FE" w14:textId="3782DB14" w:rsidR="002962C6" w:rsidRDefault="002962C6">
          <w:pPr>
            <w:pStyle w:val="TOC2"/>
            <w:tabs>
              <w:tab w:val="right" w:leader="dot" w:pos="8630"/>
            </w:tabs>
            <w:rPr>
              <w:rFonts w:asciiTheme="minorHAnsi" w:eastAsiaTheme="minorEastAsia" w:hAnsiTheme="minorHAnsi" w:cstheme="minorBidi"/>
              <w:noProof/>
            </w:rPr>
          </w:pPr>
          <w:hyperlink w:anchor="_Toc519886628" w:history="1">
            <w:r w:rsidRPr="009B1D1D">
              <w:rPr>
                <w:rStyle w:val="Hyperlink"/>
                <w:noProof/>
              </w:rPr>
              <w:t>Immigration Links</w:t>
            </w:r>
            <w:r>
              <w:rPr>
                <w:noProof/>
                <w:webHidden/>
              </w:rPr>
              <w:tab/>
            </w:r>
            <w:r>
              <w:rPr>
                <w:noProof/>
                <w:webHidden/>
              </w:rPr>
              <w:fldChar w:fldCharType="begin"/>
            </w:r>
            <w:r>
              <w:rPr>
                <w:noProof/>
                <w:webHidden/>
              </w:rPr>
              <w:instrText xml:space="preserve"> PAGEREF _Toc519886628 \h </w:instrText>
            </w:r>
            <w:r>
              <w:rPr>
                <w:noProof/>
                <w:webHidden/>
              </w:rPr>
            </w:r>
            <w:r>
              <w:rPr>
                <w:noProof/>
                <w:webHidden/>
              </w:rPr>
              <w:fldChar w:fldCharType="separate"/>
            </w:r>
            <w:r>
              <w:rPr>
                <w:noProof/>
                <w:webHidden/>
              </w:rPr>
              <w:t>28</w:t>
            </w:r>
            <w:r>
              <w:rPr>
                <w:noProof/>
                <w:webHidden/>
              </w:rPr>
              <w:fldChar w:fldCharType="end"/>
            </w:r>
          </w:hyperlink>
        </w:p>
        <w:p w14:paraId="08057FEB" w14:textId="7E7E2484" w:rsidR="002962C6" w:rsidRDefault="002962C6">
          <w:pPr>
            <w:pStyle w:val="TOC3"/>
            <w:tabs>
              <w:tab w:val="right" w:leader="dot" w:pos="8630"/>
            </w:tabs>
            <w:rPr>
              <w:rFonts w:asciiTheme="minorHAnsi" w:eastAsiaTheme="minorEastAsia" w:hAnsiTheme="minorHAnsi" w:cstheme="minorBidi"/>
              <w:noProof/>
            </w:rPr>
          </w:pPr>
          <w:hyperlink w:anchor="_Toc519886629" w:history="1">
            <w:r w:rsidRPr="009B1D1D">
              <w:rPr>
                <w:rStyle w:val="Hyperlink"/>
                <w:noProof/>
              </w:rPr>
              <w:t>Immigration Focus Links</w:t>
            </w:r>
            <w:r>
              <w:rPr>
                <w:noProof/>
                <w:webHidden/>
              </w:rPr>
              <w:tab/>
            </w:r>
            <w:r>
              <w:rPr>
                <w:noProof/>
                <w:webHidden/>
              </w:rPr>
              <w:fldChar w:fldCharType="begin"/>
            </w:r>
            <w:r>
              <w:rPr>
                <w:noProof/>
                <w:webHidden/>
              </w:rPr>
              <w:instrText xml:space="preserve"> PAGEREF _Toc519886629 \h </w:instrText>
            </w:r>
            <w:r>
              <w:rPr>
                <w:noProof/>
                <w:webHidden/>
              </w:rPr>
            </w:r>
            <w:r>
              <w:rPr>
                <w:noProof/>
                <w:webHidden/>
              </w:rPr>
              <w:fldChar w:fldCharType="separate"/>
            </w:r>
            <w:r>
              <w:rPr>
                <w:noProof/>
                <w:webHidden/>
              </w:rPr>
              <w:t>29</w:t>
            </w:r>
            <w:r>
              <w:rPr>
                <w:noProof/>
                <w:webHidden/>
              </w:rPr>
              <w:fldChar w:fldCharType="end"/>
            </w:r>
          </w:hyperlink>
        </w:p>
        <w:p w14:paraId="56090946" w14:textId="0F81ECCA" w:rsidR="002962C6" w:rsidRDefault="002962C6">
          <w:pPr>
            <w:pStyle w:val="TOC3"/>
            <w:tabs>
              <w:tab w:val="right" w:leader="dot" w:pos="8630"/>
            </w:tabs>
            <w:rPr>
              <w:rFonts w:asciiTheme="minorHAnsi" w:eastAsiaTheme="minorEastAsia" w:hAnsiTheme="minorHAnsi" w:cstheme="minorBidi"/>
              <w:noProof/>
            </w:rPr>
          </w:pPr>
          <w:hyperlink w:anchor="_Toc519886630" w:history="1">
            <w:r w:rsidRPr="009B1D1D">
              <w:rPr>
                <w:rStyle w:val="Hyperlink"/>
                <w:noProof/>
              </w:rPr>
              <w:t>AT – AMLO Won’t Fight Trump</w:t>
            </w:r>
            <w:r>
              <w:rPr>
                <w:noProof/>
                <w:webHidden/>
              </w:rPr>
              <w:tab/>
            </w:r>
            <w:r>
              <w:rPr>
                <w:noProof/>
                <w:webHidden/>
              </w:rPr>
              <w:fldChar w:fldCharType="begin"/>
            </w:r>
            <w:r>
              <w:rPr>
                <w:noProof/>
                <w:webHidden/>
              </w:rPr>
              <w:instrText xml:space="preserve"> PAGEREF _Toc519886630 \h </w:instrText>
            </w:r>
            <w:r>
              <w:rPr>
                <w:noProof/>
                <w:webHidden/>
              </w:rPr>
            </w:r>
            <w:r>
              <w:rPr>
                <w:noProof/>
                <w:webHidden/>
              </w:rPr>
              <w:fldChar w:fldCharType="separate"/>
            </w:r>
            <w:r>
              <w:rPr>
                <w:noProof/>
                <w:webHidden/>
              </w:rPr>
              <w:t>33</w:t>
            </w:r>
            <w:r>
              <w:rPr>
                <w:noProof/>
                <w:webHidden/>
              </w:rPr>
              <w:fldChar w:fldCharType="end"/>
            </w:r>
          </w:hyperlink>
        </w:p>
        <w:p w14:paraId="33B5B765" w14:textId="7D8261A1" w:rsidR="002962C6" w:rsidRDefault="002962C6">
          <w:pPr>
            <w:pStyle w:val="TOC3"/>
            <w:tabs>
              <w:tab w:val="right" w:leader="dot" w:pos="8630"/>
            </w:tabs>
            <w:rPr>
              <w:rFonts w:asciiTheme="minorHAnsi" w:eastAsiaTheme="minorEastAsia" w:hAnsiTheme="minorHAnsi" w:cstheme="minorBidi"/>
              <w:noProof/>
            </w:rPr>
          </w:pPr>
          <w:hyperlink w:anchor="_Toc519886631" w:history="1">
            <w:r w:rsidRPr="009B1D1D">
              <w:rPr>
                <w:rStyle w:val="Hyperlink"/>
                <w:noProof/>
              </w:rPr>
              <w:t>AT – Plan Helps Relations</w:t>
            </w:r>
            <w:r>
              <w:rPr>
                <w:noProof/>
                <w:webHidden/>
              </w:rPr>
              <w:tab/>
            </w:r>
            <w:r>
              <w:rPr>
                <w:noProof/>
                <w:webHidden/>
              </w:rPr>
              <w:fldChar w:fldCharType="begin"/>
            </w:r>
            <w:r>
              <w:rPr>
                <w:noProof/>
                <w:webHidden/>
              </w:rPr>
              <w:instrText xml:space="preserve"> PAGEREF _Toc519886631 \h </w:instrText>
            </w:r>
            <w:r>
              <w:rPr>
                <w:noProof/>
                <w:webHidden/>
              </w:rPr>
            </w:r>
            <w:r>
              <w:rPr>
                <w:noProof/>
                <w:webHidden/>
              </w:rPr>
              <w:fldChar w:fldCharType="separate"/>
            </w:r>
            <w:r>
              <w:rPr>
                <w:noProof/>
                <w:webHidden/>
              </w:rPr>
              <w:t>35</w:t>
            </w:r>
            <w:r>
              <w:rPr>
                <w:noProof/>
                <w:webHidden/>
              </w:rPr>
              <w:fldChar w:fldCharType="end"/>
            </w:r>
          </w:hyperlink>
        </w:p>
        <w:p w14:paraId="5D4965EC" w14:textId="1985ACB9" w:rsidR="002962C6" w:rsidRDefault="002962C6">
          <w:pPr>
            <w:pStyle w:val="TOC2"/>
            <w:tabs>
              <w:tab w:val="right" w:leader="dot" w:pos="8630"/>
            </w:tabs>
            <w:rPr>
              <w:rFonts w:asciiTheme="minorHAnsi" w:eastAsiaTheme="minorEastAsia" w:hAnsiTheme="minorHAnsi" w:cstheme="minorBidi"/>
              <w:noProof/>
            </w:rPr>
          </w:pPr>
          <w:hyperlink w:anchor="_Toc519886632" w:history="1">
            <w:r w:rsidRPr="009B1D1D">
              <w:rPr>
                <w:rStyle w:val="Hyperlink"/>
                <w:noProof/>
              </w:rPr>
              <w:t>Internal Links</w:t>
            </w:r>
            <w:r>
              <w:rPr>
                <w:noProof/>
                <w:webHidden/>
              </w:rPr>
              <w:tab/>
            </w:r>
            <w:r>
              <w:rPr>
                <w:noProof/>
                <w:webHidden/>
              </w:rPr>
              <w:fldChar w:fldCharType="begin"/>
            </w:r>
            <w:r>
              <w:rPr>
                <w:noProof/>
                <w:webHidden/>
              </w:rPr>
              <w:instrText xml:space="preserve"> PAGEREF _Toc519886632 \h </w:instrText>
            </w:r>
            <w:r>
              <w:rPr>
                <w:noProof/>
                <w:webHidden/>
              </w:rPr>
            </w:r>
            <w:r>
              <w:rPr>
                <w:noProof/>
                <w:webHidden/>
              </w:rPr>
              <w:fldChar w:fldCharType="separate"/>
            </w:r>
            <w:r>
              <w:rPr>
                <w:noProof/>
                <w:webHidden/>
              </w:rPr>
              <w:t>36</w:t>
            </w:r>
            <w:r>
              <w:rPr>
                <w:noProof/>
                <w:webHidden/>
              </w:rPr>
              <w:fldChar w:fldCharType="end"/>
            </w:r>
          </w:hyperlink>
        </w:p>
        <w:p w14:paraId="63D7EC78" w14:textId="6AFB61CA" w:rsidR="002962C6" w:rsidRDefault="002962C6">
          <w:pPr>
            <w:pStyle w:val="TOC3"/>
            <w:tabs>
              <w:tab w:val="right" w:leader="dot" w:pos="8630"/>
            </w:tabs>
            <w:rPr>
              <w:rFonts w:asciiTheme="minorHAnsi" w:eastAsiaTheme="minorEastAsia" w:hAnsiTheme="minorHAnsi" w:cstheme="minorBidi"/>
              <w:noProof/>
            </w:rPr>
          </w:pPr>
          <w:hyperlink w:anchor="_Toc519886633" w:history="1">
            <w:r w:rsidRPr="009B1D1D">
              <w:rPr>
                <w:rStyle w:val="Hyperlink"/>
                <w:noProof/>
              </w:rPr>
              <w:t>AT – AMLO Not Until Dec 1</w:t>
            </w:r>
            <w:r>
              <w:rPr>
                <w:noProof/>
                <w:webHidden/>
              </w:rPr>
              <w:tab/>
            </w:r>
            <w:r>
              <w:rPr>
                <w:noProof/>
                <w:webHidden/>
              </w:rPr>
              <w:fldChar w:fldCharType="begin"/>
            </w:r>
            <w:r>
              <w:rPr>
                <w:noProof/>
                <w:webHidden/>
              </w:rPr>
              <w:instrText xml:space="preserve"> PAGEREF _Toc519886633 \h </w:instrText>
            </w:r>
            <w:r>
              <w:rPr>
                <w:noProof/>
                <w:webHidden/>
              </w:rPr>
            </w:r>
            <w:r>
              <w:rPr>
                <w:noProof/>
                <w:webHidden/>
              </w:rPr>
              <w:fldChar w:fldCharType="separate"/>
            </w:r>
            <w:r>
              <w:rPr>
                <w:noProof/>
                <w:webHidden/>
              </w:rPr>
              <w:t>37</w:t>
            </w:r>
            <w:r>
              <w:rPr>
                <w:noProof/>
                <w:webHidden/>
              </w:rPr>
              <w:fldChar w:fldCharType="end"/>
            </w:r>
          </w:hyperlink>
        </w:p>
        <w:p w14:paraId="6D979A59" w14:textId="59223A25" w:rsidR="002962C6" w:rsidRDefault="002962C6">
          <w:pPr>
            <w:pStyle w:val="TOC2"/>
            <w:tabs>
              <w:tab w:val="right" w:leader="dot" w:pos="8630"/>
            </w:tabs>
            <w:rPr>
              <w:rFonts w:asciiTheme="minorHAnsi" w:eastAsiaTheme="minorEastAsia" w:hAnsiTheme="minorHAnsi" w:cstheme="minorBidi"/>
              <w:noProof/>
            </w:rPr>
          </w:pPr>
          <w:hyperlink w:anchor="_Toc519886634" w:history="1">
            <w:r w:rsidRPr="009B1D1D">
              <w:rPr>
                <w:rStyle w:val="Hyperlink"/>
                <w:noProof/>
              </w:rPr>
              <w:t>Relations Uniqueness</w:t>
            </w:r>
            <w:r>
              <w:rPr>
                <w:noProof/>
                <w:webHidden/>
              </w:rPr>
              <w:tab/>
            </w:r>
            <w:r>
              <w:rPr>
                <w:noProof/>
                <w:webHidden/>
              </w:rPr>
              <w:fldChar w:fldCharType="begin"/>
            </w:r>
            <w:r>
              <w:rPr>
                <w:noProof/>
                <w:webHidden/>
              </w:rPr>
              <w:instrText xml:space="preserve"> PAGEREF _Toc519886634 \h </w:instrText>
            </w:r>
            <w:r>
              <w:rPr>
                <w:noProof/>
                <w:webHidden/>
              </w:rPr>
            </w:r>
            <w:r>
              <w:rPr>
                <w:noProof/>
                <w:webHidden/>
              </w:rPr>
              <w:fldChar w:fldCharType="separate"/>
            </w:r>
            <w:r>
              <w:rPr>
                <w:noProof/>
                <w:webHidden/>
              </w:rPr>
              <w:t>38</w:t>
            </w:r>
            <w:r>
              <w:rPr>
                <w:noProof/>
                <w:webHidden/>
              </w:rPr>
              <w:fldChar w:fldCharType="end"/>
            </w:r>
          </w:hyperlink>
        </w:p>
        <w:p w14:paraId="6C09319B" w14:textId="67AA7120" w:rsidR="002962C6" w:rsidRDefault="002962C6">
          <w:pPr>
            <w:pStyle w:val="TOC3"/>
            <w:tabs>
              <w:tab w:val="right" w:leader="dot" w:pos="8630"/>
            </w:tabs>
            <w:rPr>
              <w:rFonts w:asciiTheme="minorHAnsi" w:eastAsiaTheme="minorEastAsia" w:hAnsiTheme="minorHAnsi" w:cstheme="minorBidi"/>
              <w:noProof/>
            </w:rPr>
          </w:pPr>
          <w:hyperlink w:anchor="_Toc519886635" w:history="1">
            <w:r w:rsidRPr="009B1D1D">
              <w:rPr>
                <w:rStyle w:val="Hyperlink"/>
                <w:noProof/>
              </w:rPr>
              <w:t>Relations Solid Now</w:t>
            </w:r>
            <w:r>
              <w:rPr>
                <w:noProof/>
                <w:webHidden/>
              </w:rPr>
              <w:tab/>
            </w:r>
            <w:r>
              <w:rPr>
                <w:noProof/>
                <w:webHidden/>
              </w:rPr>
              <w:fldChar w:fldCharType="begin"/>
            </w:r>
            <w:r>
              <w:rPr>
                <w:noProof/>
                <w:webHidden/>
              </w:rPr>
              <w:instrText xml:space="preserve"> PAGEREF _Toc519886635 \h </w:instrText>
            </w:r>
            <w:r>
              <w:rPr>
                <w:noProof/>
                <w:webHidden/>
              </w:rPr>
            </w:r>
            <w:r>
              <w:rPr>
                <w:noProof/>
                <w:webHidden/>
              </w:rPr>
              <w:fldChar w:fldCharType="separate"/>
            </w:r>
            <w:r>
              <w:rPr>
                <w:noProof/>
                <w:webHidden/>
              </w:rPr>
              <w:t>39</w:t>
            </w:r>
            <w:r>
              <w:rPr>
                <w:noProof/>
                <w:webHidden/>
              </w:rPr>
              <w:fldChar w:fldCharType="end"/>
            </w:r>
          </w:hyperlink>
        </w:p>
        <w:p w14:paraId="37C0E917" w14:textId="159E4491" w:rsidR="002962C6" w:rsidRDefault="002962C6">
          <w:pPr>
            <w:pStyle w:val="TOC3"/>
            <w:tabs>
              <w:tab w:val="right" w:leader="dot" w:pos="8630"/>
            </w:tabs>
            <w:rPr>
              <w:rFonts w:asciiTheme="minorHAnsi" w:eastAsiaTheme="minorEastAsia" w:hAnsiTheme="minorHAnsi" w:cstheme="minorBidi"/>
              <w:noProof/>
            </w:rPr>
          </w:pPr>
          <w:hyperlink w:anchor="_Toc519886636" w:history="1">
            <w:r w:rsidRPr="009B1D1D">
              <w:rPr>
                <w:rStyle w:val="Hyperlink"/>
                <w:noProof/>
              </w:rPr>
              <w:t>Relations Solid Now – NAFTA</w:t>
            </w:r>
            <w:r>
              <w:rPr>
                <w:noProof/>
                <w:webHidden/>
              </w:rPr>
              <w:tab/>
            </w:r>
            <w:r>
              <w:rPr>
                <w:noProof/>
                <w:webHidden/>
              </w:rPr>
              <w:fldChar w:fldCharType="begin"/>
            </w:r>
            <w:r>
              <w:rPr>
                <w:noProof/>
                <w:webHidden/>
              </w:rPr>
              <w:instrText xml:space="preserve"> PAGEREF _Toc519886636 \h </w:instrText>
            </w:r>
            <w:r>
              <w:rPr>
                <w:noProof/>
                <w:webHidden/>
              </w:rPr>
            </w:r>
            <w:r>
              <w:rPr>
                <w:noProof/>
                <w:webHidden/>
              </w:rPr>
              <w:fldChar w:fldCharType="separate"/>
            </w:r>
            <w:r>
              <w:rPr>
                <w:noProof/>
                <w:webHidden/>
              </w:rPr>
              <w:t>42</w:t>
            </w:r>
            <w:r>
              <w:rPr>
                <w:noProof/>
                <w:webHidden/>
              </w:rPr>
              <w:fldChar w:fldCharType="end"/>
            </w:r>
          </w:hyperlink>
        </w:p>
        <w:p w14:paraId="7EBAF2D7" w14:textId="21FFE17E" w:rsidR="002962C6" w:rsidRDefault="002962C6">
          <w:pPr>
            <w:pStyle w:val="TOC3"/>
            <w:tabs>
              <w:tab w:val="right" w:leader="dot" w:pos="8630"/>
            </w:tabs>
            <w:rPr>
              <w:rFonts w:asciiTheme="minorHAnsi" w:eastAsiaTheme="minorEastAsia" w:hAnsiTheme="minorHAnsi" w:cstheme="minorBidi"/>
              <w:noProof/>
            </w:rPr>
          </w:pPr>
          <w:hyperlink w:anchor="_Toc519886637" w:history="1">
            <w:r w:rsidRPr="009B1D1D">
              <w:rPr>
                <w:rStyle w:val="Hyperlink"/>
                <w:noProof/>
              </w:rPr>
              <w:t>Relations Solid Now – Security Coop</w:t>
            </w:r>
            <w:r>
              <w:rPr>
                <w:noProof/>
                <w:webHidden/>
              </w:rPr>
              <w:tab/>
            </w:r>
            <w:r>
              <w:rPr>
                <w:noProof/>
                <w:webHidden/>
              </w:rPr>
              <w:fldChar w:fldCharType="begin"/>
            </w:r>
            <w:r>
              <w:rPr>
                <w:noProof/>
                <w:webHidden/>
              </w:rPr>
              <w:instrText xml:space="preserve"> PAGEREF _Toc519886637 \h </w:instrText>
            </w:r>
            <w:r>
              <w:rPr>
                <w:noProof/>
                <w:webHidden/>
              </w:rPr>
            </w:r>
            <w:r>
              <w:rPr>
                <w:noProof/>
                <w:webHidden/>
              </w:rPr>
              <w:fldChar w:fldCharType="separate"/>
            </w:r>
            <w:r>
              <w:rPr>
                <w:noProof/>
                <w:webHidden/>
              </w:rPr>
              <w:t>44</w:t>
            </w:r>
            <w:r>
              <w:rPr>
                <w:noProof/>
                <w:webHidden/>
              </w:rPr>
              <w:fldChar w:fldCharType="end"/>
            </w:r>
          </w:hyperlink>
        </w:p>
        <w:p w14:paraId="650319FD" w14:textId="5F60F1D3" w:rsidR="002962C6" w:rsidRDefault="002962C6">
          <w:pPr>
            <w:pStyle w:val="TOC2"/>
            <w:tabs>
              <w:tab w:val="right" w:leader="dot" w:pos="8630"/>
            </w:tabs>
            <w:rPr>
              <w:rFonts w:asciiTheme="minorHAnsi" w:eastAsiaTheme="minorEastAsia" w:hAnsiTheme="minorHAnsi" w:cstheme="minorBidi"/>
              <w:noProof/>
            </w:rPr>
          </w:pPr>
          <w:hyperlink w:anchor="_Toc519886638" w:history="1">
            <w:r w:rsidRPr="009B1D1D">
              <w:rPr>
                <w:rStyle w:val="Hyperlink"/>
                <w:noProof/>
              </w:rPr>
              <w:t>Relations Good</w:t>
            </w:r>
            <w:r>
              <w:rPr>
                <w:noProof/>
                <w:webHidden/>
              </w:rPr>
              <w:tab/>
            </w:r>
            <w:r>
              <w:rPr>
                <w:noProof/>
                <w:webHidden/>
              </w:rPr>
              <w:fldChar w:fldCharType="begin"/>
            </w:r>
            <w:r>
              <w:rPr>
                <w:noProof/>
                <w:webHidden/>
              </w:rPr>
              <w:instrText xml:space="preserve"> PAGEREF _Toc519886638 \h </w:instrText>
            </w:r>
            <w:r>
              <w:rPr>
                <w:noProof/>
                <w:webHidden/>
              </w:rPr>
            </w:r>
            <w:r>
              <w:rPr>
                <w:noProof/>
                <w:webHidden/>
              </w:rPr>
              <w:fldChar w:fldCharType="separate"/>
            </w:r>
            <w:r>
              <w:rPr>
                <w:noProof/>
                <w:webHidden/>
              </w:rPr>
              <w:t>45</w:t>
            </w:r>
            <w:r>
              <w:rPr>
                <w:noProof/>
                <w:webHidden/>
              </w:rPr>
              <w:fldChar w:fldCharType="end"/>
            </w:r>
          </w:hyperlink>
        </w:p>
        <w:p w14:paraId="4308F0BA" w14:textId="7C69CF8D" w:rsidR="002962C6" w:rsidRDefault="002962C6">
          <w:pPr>
            <w:pStyle w:val="TOC3"/>
            <w:tabs>
              <w:tab w:val="right" w:leader="dot" w:pos="8630"/>
            </w:tabs>
            <w:rPr>
              <w:rFonts w:asciiTheme="minorHAnsi" w:eastAsiaTheme="minorEastAsia" w:hAnsiTheme="minorHAnsi" w:cstheme="minorBidi"/>
              <w:noProof/>
            </w:rPr>
          </w:pPr>
          <w:hyperlink w:anchor="_Toc519886639" w:history="1">
            <w:r w:rsidRPr="009B1D1D">
              <w:rPr>
                <w:rStyle w:val="Hyperlink"/>
                <w:noProof/>
              </w:rPr>
              <w:t>US-Mexico Coop Key to NAFTA</w:t>
            </w:r>
            <w:r>
              <w:rPr>
                <w:noProof/>
                <w:webHidden/>
              </w:rPr>
              <w:tab/>
            </w:r>
            <w:r>
              <w:rPr>
                <w:noProof/>
                <w:webHidden/>
              </w:rPr>
              <w:fldChar w:fldCharType="begin"/>
            </w:r>
            <w:r>
              <w:rPr>
                <w:noProof/>
                <w:webHidden/>
              </w:rPr>
              <w:instrText xml:space="preserve"> PAGEREF _Toc519886639 \h </w:instrText>
            </w:r>
            <w:r>
              <w:rPr>
                <w:noProof/>
                <w:webHidden/>
              </w:rPr>
            </w:r>
            <w:r>
              <w:rPr>
                <w:noProof/>
                <w:webHidden/>
              </w:rPr>
              <w:fldChar w:fldCharType="separate"/>
            </w:r>
            <w:r>
              <w:rPr>
                <w:noProof/>
                <w:webHidden/>
              </w:rPr>
              <w:t>46</w:t>
            </w:r>
            <w:r>
              <w:rPr>
                <w:noProof/>
                <w:webHidden/>
              </w:rPr>
              <w:fldChar w:fldCharType="end"/>
            </w:r>
          </w:hyperlink>
        </w:p>
        <w:p w14:paraId="4907E60A" w14:textId="41BBEF24" w:rsidR="002962C6" w:rsidRDefault="002962C6">
          <w:pPr>
            <w:pStyle w:val="TOC3"/>
            <w:tabs>
              <w:tab w:val="right" w:leader="dot" w:pos="8630"/>
            </w:tabs>
            <w:rPr>
              <w:rFonts w:asciiTheme="minorHAnsi" w:eastAsiaTheme="minorEastAsia" w:hAnsiTheme="minorHAnsi" w:cstheme="minorBidi"/>
              <w:noProof/>
            </w:rPr>
          </w:pPr>
          <w:hyperlink w:anchor="_Toc519886640" w:history="1">
            <w:r w:rsidRPr="009B1D1D">
              <w:rPr>
                <w:rStyle w:val="Hyperlink"/>
                <w:noProof/>
              </w:rPr>
              <w:t>Economy Internal Link</w:t>
            </w:r>
            <w:r>
              <w:rPr>
                <w:noProof/>
                <w:webHidden/>
              </w:rPr>
              <w:tab/>
            </w:r>
            <w:r>
              <w:rPr>
                <w:noProof/>
                <w:webHidden/>
              </w:rPr>
              <w:fldChar w:fldCharType="begin"/>
            </w:r>
            <w:r>
              <w:rPr>
                <w:noProof/>
                <w:webHidden/>
              </w:rPr>
              <w:instrText xml:space="preserve"> PAGEREF _Toc519886640 \h </w:instrText>
            </w:r>
            <w:r>
              <w:rPr>
                <w:noProof/>
                <w:webHidden/>
              </w:rPr>
            </w:r>
            <w:r>
              <w:rPr>
                <w:noProof/>
                <w:webHidden/>
              </w:rPr>
              <w:fldChar w:fldCharType="separate"/>
            </w:r>
            <w:r>
              <w:rPr>
                <w:noProof/>
                <w:webHidden/>
              </w:rPr>
              <w:t>47</w:t>
            </w:r>
            <w:r>
              <w:rPr>
                <w:noProof/>
                <w:webHidden/>
              </w:rPr>
              <w:fldChar w:fldCharType="end"/>
            </w:r>
          </w:hyperlink>
        </w:p>
        <w:p w14:paraId="4F10D8A3" w14:textId="63F1E6FB" w:rsidR="002962C6" w:rsidRDefault="002962C6">
          <w:pPr>
            <w:pStyle w:val="TOC3"/>
            <w:tabs>
              <w:tab w:val="right" w:leader="dot" w:pos="8630"/>
            </w:tabs>
            <w:rPr>
              <w:rFonts w:asciiTheme="minorHAnsi" w:eastAsiaTheme="minorEastAsia" w:hAnsiTheme="minorHAnsi" w:cstheme="minorBidi"/>
              <w:noProof/>
            </w:rPr>
          </w:pPr>
          <w:hyperlink w:anchor="_Toc519886641" w:history="1">
            <w:r w:rsidRPr="009B1D1D">
              <w:rPr>
                <w:rStyle w:val="Hyperlink"/>
                <w:noProof/>
              </w:rPr>
              <w:t>Trade Key to Texas Economy</w:t>
            </w:r>
            <w:r>
              <w:rPr>
                <w:noProof/>
                <w:webHidden/>
              </w:rPr>
              <w:tab/>
            </w:r>
            <w:r>
              <w:rPr>
                <w:noProof/>
                <w:webHidden/>
              </w:rPr>
              <w:fldChar w:fldCharType="begin"/>
            </w:r>
            <w:r>
              <w:rPr>
                <w:noProof/>
                <w:webHidden/>
              </w:rPr>
              <w:instrText xml:space="preserve"> PAGEREF _Toc519886641 \h </w:instrText>
            </w:r>
            <w:r>
              <w:rPr>
                <w:noProof/>
                <w:webHidden/>
              </w:rPr>
            </w:r>
            <w:r>
              <w:rPr>
                <w:noProof/>
                <w:webHidden/>
              </w:rPr>
              <w:fldChar w:fldCharType="separate"/>
            </w:r>
            <w:r>
              <w:rPr>
                <w:noProof/>
                <w:webHidden/>
              </w:rPr>
              <w:t>48</w:t>
            </w:r>
            <w:r>
              <w:rPr>
                <w:noProof/>
                <w:webHidden/>
              </w:rPr>
              <w:fldChar w:fldCharType="end"/>
            </w:r>
          </w:hyperlink>
        </w:p>
        <w:p w14:paraId="5453B83C" w14:textId="14898F08" w:rsidR="002962C6" w:rsidRDefault="002962C6">
          <w:pPr>
            <w:pStyle w:val="TOC3"/>
            <w:tabs>
              <w:tab w:val="right" w:leader="dot" w:pos="8630"/>
            </w:tabs>
            <w:rPr>
              <w:rFonts w:asciiTheme="minorHAnsi" w:eastAsiaTheme="minorEastAsia" w:hAnsiTheme="minorHAnsi" w:cstheme="minorBidi"/>
              <w:noProof/>
            </w:rPr>
          </w:pPr>
          <w:hyperlink w:anchor="_Toc519886642" w:history="1">
            <w:r w:rsidRPr="009B1D1D">
              <w:rPr>
                <w:rStyle w:val="Hyperlink"/>
                <w:noProof/>
              </w:rPr>
              <w:t>Relations Key to AMLO Political Capital</w:t>
            </w:r>
            <w:r>
              <w:rPr>
                <w:noProof/>
                <w:webHidden/>
              </w:rPr>
              <w:tab/>
            </w:r>
            <w:r>
              <w:rPr>
                <w:noProof/>
                <w:webHidden/>
              </w:rPr>
              <w:fldChar w:fldCharType="begin"/>
            </w:r>
            <w:r>
              <w:rPr>
                <w:noProof/>
                <w:webHidden/>
              </w:rPr>
              <w:instrText xml:space="preserve"> PAGEREF _Toc519886642 \h </w:instrText>
            </w:r>
            <w:r>
              <w:rPr>
                <w:noProof/>
                <w:webHidden/>
              </w:rPr>
            </w:r>
            <w:r>
              <w:rPr>
                <w:noProof/>
                <w:webHidden/>
              </w:rPr>
              <w:fldChar w:fldCharType="separate"/>
            </w:r>
            <w:r>
              <w:rPr>
                <w:noProof/>
                <w:webHidden/>
              </w:rPr>
              <w:t>50</w:t>
            </w:r>
            <w:r>
              <w:rPr>
                <w:noProof/>
                <w:webHidden/>
              </w:rPr>
              <w:fldChar w:fldCharType="end"/>
            </w:r>
          </w:hyperlink>
        </w:p>
        <w:p w14:paraId="2ACFB987" w14:textId="4F6A1201" w:rsidR="002962C6" w:rsidRDefault="002962C6">
          <w:pPr>
            <w:pStyle w:val="TOC1"/>
            <w:tabs>
              <w:tab w:val="right" w:leader="dot" w:pos="8630"/>
            </w:tabs>
            <w:rPr>
              <w:rFonts w:asciiTheme="minorHAnsi" w:eastAsiaTheme="minorEastAsia" w:hAnsiTheme="minorHAnsi" w:cstheme="minorBidi"/>
              <w:noProof/>
            </w:rPr>
          </w:pPr>
          <w:hyperlink w:anchor="_Toc519886643" w:history="1">
            <w:r w:rsidRPr="009B1D1D">
              <w:rPr>
                <w:rStyle w:val="Hyperlink"/>
                <w:noProof/>
              </w:rPr>
              <w:t>AMLO Agenda DA</w:t>
            </w:r>
            <w:r>
              <w:rPr>
                <w:noProof/>
                <w:webHidden/>
              </w:rPr>
              <w:tab/>
            </w:r>
            <w:r>
              <w:rPr>
                <w:noProof/>
                <w:webHidden/>
              </w:rPr>
              <w:fldChar w:fldCharType="begin"/>
            </w:r>
            <w:r>
              <w:rPr>
                <w:noProof/>
                <w:webHidden/>
              </w:rPr>
              <w:instrText xml:space="preserve"> PAGEREF _Toc519886643 \h </w:instrText>
            </w:r>
            <w:r>
              <w:rPr>
                <w:noProof/>
                <w:webHidden/>
              </w:rPr>
            </w:r>
            <w:r>
              <w:rPr>
                <w:noProof/>
                <w:webHidden/>
              </w:rPr>
              <w:fldChar w:fldCharType="separate"/>
            </w:r>
            <w:r>
              <w:rPr>
                <w:noProof/>
                <w:webHidden/>
              </w:rPr>
              <w:t>53</w:t>
            </w:r>
            <w:r>
              <w:rPr>
                <w:noProof/>
                <w:webHidden/>
              </w:rPr>
              <w:fldChar w:fldCharType="end"/>
            </w:r>
          </w:hyperlink>
        </w:p>
        <w:p w14:paraId="7E0D40D0" w14:textId="65E1AECE" w:rsidR="002962C6" w:rsidRDefault="002962C6">
          <w:pPr>
            <w:pStyle w:val="TOC3"/>
            <w:tabs>
              <w:tab w:val="right" w:leader="dot" w:pos="8630"/>
            </w:tabs>
            <w:rPr>
              <w:rFonts w:asciiTheme="minorHAnsi" w:eastAsiaTheme="minorEastAsia" w:hAnsiTheme="minorHAnsi" w:cstheme="minorBidi"/>
              <w:noProof/>
            </w:rPr>
          </w:pPr>
          <w:hyperlink w:anchor="_Toc519886644" w:history="1">
            <w:r w:rsidRPr="009B1D1D">
              <w:rPr>
                <w:rStyle w:val="Hyperlink"/>
                <w:noProof/>
              </w:rPr>
              <w:t>AMLO Agenda DA – 1NC</w:t>
            </w:r>
            <w:r>
              <w:rPr>
                <w:noProof/>
                <w:webHidden/>
              </w:rPr>
              <w:tab/>
            </w:r>
            <w:r>
              <w:rPr>
                <w:noProof/>
                <w:webHidden/>
              </w:rPr>
              <w:fldChar w:fldCharType="begin"/>
            </w:r>
            <w:r>
              <w:rPr>
                <w:noProof/>
                <w:webHidden/>
              </w:rPr>
              <w:instrText xml:space="preserve"> PAGEREF _Toc519886644 \h </w:instrText>
            </w:r>
            <w:r>
              <w:rPr>
                <w:noProof/>
                <w:webHidden/>
              </w:rPr>
            </w:r>
            <w:r>
              <w:rPr>
                <w:noProof/>
                <w:webHidden/>
              </w:rPr>
              <w:fldChar w:fldCharType="separate"/>
            </w:r>
            <w:r>
              <w:rPr>
                <w:noProof/>
                <w:webHidden/>
              </w:rPr>
              <w:t>54</w:t>
            </w:r>
            <w:r>
              <w:rPr>
                <w:noProof/>
                <w:webHidden/>
              </w:rPr>
              <w:fldChar w:fldCharType="end"/>
            </w:r>
          </w:hyperlink>
        </w:p>
        <w:p w14:paraId="5D7C646C" w14:textId="00638999" w:rsidR="002962C6" w:rsidRDefault="002962C6">
          <w:pPr>
            <w:pStyle w:val="TOC2"/>
            <w:tabs>
              <w:tab w:val="right" w:leader="dot" w:pos="8630"/>
            </w:tabs>
            <w:rPr>
              <w:rFonts w:asciiTheme="minorHAnsi" w:eastAsiaTheme="minorEastAsia" w:hAnsiTheme="minorHAnsi" w:cstheme="minorBidi"/>
              <w:noProof/>
            </w:rPr>
          </w:pPr>
          <w:hyperlink w:anchor="_Toc519886645" w:history="1">
            <w:r w:rsidRPr="009B1D1D">
              <w:rPr>
                <w:rStyle w:val="Hyperlink"/>
                <w:noProof/>
              </w:rPr>
              <w:t>Uniqueness</w:t>
            </w:r>
            <w:r>
              <w:rPr>
                <w:noProof/>
                <w:webHidden/>
              </w:rPr>
              <w:tab/>
            </w:r>
            <w:r>
              <w:rPr>
                <w:noProof/>
                <w:webHidden/>
              </w:rPr>
              <w:fldChar w:fldCharType="begin"/>
            </w:r>
            <w:r>
              <w:rPr>
                <w:noProof/>
                <w:webHidden/>
              </w:rPr>
              <w:instrText xml:space="preserve"> PAGEREF _Toc519886645 \h </w:instrText>
            </w:r>
            <w:r>
              <w:rPr>
                <w:noProof/>
                <w:webHidden/>
              </w:rPr>
            </w:r>
            <w:r>
              <w:rPr>
                <w:noProof/>
                <w:webHidden/>
              </w:rPr>
              <w:fldChar w:fldCharType="separate"/>
            </w:r>
            <w:r>
              <w:rPr>
                <w:noProof/>
                <w:webHidden/>
              </w:rPr>
              <w:t>60</w:t>
            </w:r>
            <w:r>
              <w:rPr>
                <w:noProof/>
                <w:webHidden/>
              </w:rPr>
              <w:fldChar w:fldCharType="end"/>
            </w:r>
          </w:hyperlink>
        </w:p>
        <w:p w14:paraId="08255CA1" w14:textId="620C57A3" w:rsidR="002962C6" w:rsidRDefault="002962C6">
          <w:pPr>
            <w:pStyle w:val="TOC3"/>
            <w:tabs>
              <w:tab w:val="right" w:leader="dot" w:pos="8630"/>
            </w:tabs>
            <w:rPr>
              <w:rFonts w:asciiTheme="minorHAnsi" w:eastAsiaTheme="minorEastAsia" w:hAnsiTheme="minorHAnsi" w:cstheme="minorBidi"/>
              <w:noProof/>
            </w:rPr>
          </w:pPr>
          <w:hyperlink w:anchor="_Toc519886646" w:history="1">
            <w:r w:rsidRPr="009B1D1D">
              <w:rPr>
                <w:rStyle w:val="Hyperlink"/>
                <w:noProof/>
              </w:rPr>
              <w:t>Uniqueness &amp; Internal Link – Anti-Corruption</w:t>
            </w:r>
            <w:r>
              <w:rPr>
                <w:noProof/>
                <w:webHidden/>
              </w:rPr>
              <w:tab/>
            </w:r>
            <w:r>
              <w:rPr>
                <w:noProof/>
                <w:webHidden/>
              </w:rPr>
              <w:fldChar w:fldCharType="begin"/>
            </w:r>
            <w:r>
              <w:rPr>
                <w:noProof/>
                <w:webHidden/>
              </w:rPr>
              <w:instrText xml:space="preserve"> PAGEREF _Toc519886646 \h </w:instrText>
            </w:r>
            <w:r>
              <w:rPr>
                <w:noProof/>
                <w:webHidden/>
              </w:rPr>
            </w:r>
            <w:r>
              <w:rPr>
                <w:noProof/>
                <w:webHidden/>
              </w:rPr>
              <w:fldChar w:fldCharType="separate"/>
            </w:r>
            <w:r>
              <w:rPr>
                <w:noProof/>
                <w:webHidden/>
              </w:rPr>
              <w:t>61</w:t>
            </w:r>
            <w:r>
              <w:rPr>
                <w:noProof/>
                <w:webHidden/>
              </w:rPr>
              <w:fldChar w:fldCharType="end"/>
            </w:r>
          </w:hyperlink>
        </w:p>
        <w:p w14:paraId="1C5F345A" w14:textId="2BA3934F" w:rsidR="002962C6" w:rsidRDefault="002962C6">
          <w:pPr>
            <w:pStyle w:val="TOC3"/>
            <w:tabs>
              <w:tab w:val="right" w:leader="dot" w:pos="8630"/>
            </w:tabs>
            <w:rPr>
              <w:rFonts w:asciiTheme="minorHAnsi" w:eastAsiaTheme="minorEastAsia" w:hAnsiTheme="minorHAnsi" w:cstheme="minorBidi"/>
              <w:noProof/>
            </w:rPr>
          </w:pPr>
          <w:hyperlink w:anchor="_Toc519886647" w:history="1">
            <w:r w:rsidRPr="009B1D1D">
              <w:rPr>
                <w:rStyle w:val="Hyperlink"/>
                <w:noProof/>
              </w:rPr>
              <w:t>Uniqueness – Transition Stable/Credible Now</w:t>
            </w:r>
            <w:r>
              <w:rPr>
                <w:noProof/>
                <w:webHidden/>
              </w:rPr>
              <w:tab/>
            </w:r>
            <w:r>
              <w:rPr>
                <w:noProof/>
                <w:webHidden/>
              </w:rPr>
              <w:fldChar w:fldCharType="begin"/>
            </w:r>
            <w:r>
              <w:rPr>
                <w:noProof/>
                <w:webHidden/>
              </w:rPr>
              <w:instrText xml:space="preserve"> PAGEREF _Toc519886647 \h </w:instrText>
            </w:r>
            <w:r>
              <w:rPr>
                <w:noProof/>
                <w:webHidden/>
              </w:rPr>
            </w:r>
            <w:r>
              <w:rPr>
                <w:noProof/>
                <w:webHidden/>
              </w:rPr>
              <w:fldChar w:fldCharType="separate"/>
            </w:r>
            <w:r>
              <w:rPr>
                <w:noProof/>
                <w:webHidden/>
              </w:rPr>
              <w:t>66</w:t>
            </w:r>
            <w:r>
              <w:rPr>
                <w:noProof/>
                <w:webHidden/>
              </w:rPr>
              <w:fldChar w:fldCharType="end"/>
            </w:r>
          </w:hyperlink>
        </w:p>
        <w:p w14:paraId="0B682C74" w14:textId="74C59578" w:rsidR="002962C6" w:rsidRDefault="002962C6">
          <w:pPr>
            <w:pStyle w:val="TOC3"/>
            <w:tabs>
              <w:tab w:val="right" w:leader="dot" w:pos="8630"/>
            </w:tabs>
            <w:rPr>
              <w:rFonts w:asciiTheme="minorHAnsi" w:eastAsiaTheme="minorEastAsia" w:hAnsiTheme="minorHAnsi" w:cstheme="minorBidi"/>
              <w:noProof/>
            </w:rPr>
          </w:pPr>
          <w:hyperlink w:anchor="_Toc519886648" w:history="1">
            <w:r w:rsidRPr="009B1D1D">
              <w:rPr>
                <w:rStyle w:val="Hyperlink"/>
                <w:noProof/>
              </w:rPr>
              <w:t>Uniqueness – Win Agenda Now</w:t>
            </w:r>
            <w:r>
              <w:rPr>
                <w:noProof/>
                <w:webHidden/>
              </w:rPr>
              <w:tab/>
            </w:r>
            <w:r>
              <w:rPr>
                <w:noProof/>
                <w:webHidden/>
              </w:rPr>
              <w:fldChar w:fldCharType="begin"/>
            </w:r>
            <w:r>
              <w:rPr>
                <w:noProof/>
                <w:webHidden/>
              </w:rPr>
              <w:instrText xml:space="preserve"> PAGEREF _Toc519886648 \h </w:instrText>
            </w:r>
            <w:r>
              <w:rPr>
                <w:noProof/>
                <w:webHidden/>
              </w:rPr>
            </w:r>
            <w:r>
              <w:rPr>
                <w:noProof/>
                <w:webHidden/>
              </w:rPr>
              <w:fldChar w:fldCharType="separate"/>
            </w:r>
            <w:r>
              <w:rPr>
                <w:noProof/>
                <w:webHidden/>
              </w:rPr>
              <w:t>68</w:t>
            </w:r>
            <w:r>
              <w:rPr>
                <w:noProof/>
                <w:webHidden/>
              </w:rPr>
              <w:fldChar w:fldCharType="end"/>
            </w:r>
          </w:hyperlink>
        </w:p>
        <w:p w14:paraId="367E03C1" w14:textId="3BDFDB4C" w:rsidR="002962C6" w:rsidRDefault="002962C6">
          <w:pPr>
            <w:pStyle w:val="TOC2"/>
            <w:tabs>
              <w:tab w:val="right" w:leader="dot" w:pos="8630"/>
            </w:tabs>
            <w:rPr>
              <w:rFonts w:asciiTheme="minorHAnsi" w:eastAsiaTheme="minorEastAsia" w:hAnsiTheme="minorHAnsi" w:cstheme="minorBidi"/>
              <w:noProof/>
            </w:rPr>
          </w:pPr>
          <w:hyperlink w:anchor="_Toc519886649" w:history="1">
            <w:r w:rsidRPr="009B1D1D">
              <w:rPr>
                <w:rStyle w:val="Hyperlink"/>
                <w:noProof/>
              </w:rPr>
              <w:t>Immigration Links</w:t>
            </w:r>
            <w:r>
              <w:rPr>
                <w:noProof/>
                <w:webHidden/>
              </w:rPr>
              <w:tab/>
            </w:r>
            <w:r>
              <w:rPr>
                <w:noProof/>
                <w:webHidden/>
              </w:rPr>
              <w:fldChar w:fldCharType="begin"/>
            </w:r>
            <w:r>
              <w:rPr>
                <w:noProof/>
                <w:webHidden/>
              </w:rPr>
              <w:instrText xml:space="preserve"> PAGEREF _Toc519886649 \h </w:instrText>
            </w:r>
            <w:r>
              <w:rPr>
                <w:noProof/>
                <w:webHidden/>
              </w:rPr>
            </w:r>
            <w:r>
              <w:rPr>
                <w:noProof/>
                <w:webHidden/>
              </w:rPr>
              <w:fldChar w:fldCharType="separate"/>
            </w:r>
            <w:r>
              <w:rPr>
                <w:noProof/>
                <w:webHidden/>
              </w:rPr>
              <w:t>70</w:t>
            </w:r>
            <w:r>
              <w:rPr>
                <w:noProof/>
                <w:webHidden/>
              </w:rPr>
              <w:fldChar w:fldCharType="end"/>
            </w:r>
          </w:hyperlink>
        </w:p>
        <w:p w14:paraId="1B62E400" w14:textId="00BB5848" w:rsidR="002962C6" w:rsidRDefault="002962C6">
          <w:pPr>
            <w:pStyle w:val="TOC3"/>
            <w:tabs>
              <w:tab w:val="right" w:leader="dot" w:pos="8630"/>
            </w:tabs>
            <w:rPr>
              <w:rFonts w:asciiTheme="minorHAnsi" w:eastAsiaTheme="minorEastAsia" w:hAnsiTheme="minorHAnsi" w:cstheme="minorBidi"/>
              <w:noProof/>
            </w:rPr>
          </w:pPr>
          <w:hyperlink w:anchor="_Toc519886650" w:history="1">
            <w:r w:rsidRPr="009B1D1D">
              <w:rPr>
                <w:rStyle w:val="Hyperlink"/>
                <w:noProof/>
              </w:rPr>
              <w:t>Defusing Immigration Links</w:t>
            </w:r>
            <w:r>
              <w:rPr>
                <w:noProof/>
                <w:webHidden/>
              </w:rPr>
              <w:tab/>
            </w:r>
            <w:r>
              <w:rPr>
                <w:noProof/>
                <w:webHidden/>
              </w:rPr>
              <w:fldChar w:fldCharType="begin"/>
            </w:r>
            <w:r>
              <w:rPr>
                <w:noProof/>
                <w:webHidden/>
              </w:rPr>
              <w:instrText xml:space="preserve"> PAGEREF _Toc519886650 \h </w:instrText>
            </w:r>
            <w:r>
              <w:rPr>
                <w:noProof/>
                <w:webHidden/>
              </w:rPr>
            </w:r>
            <w:r>
              <w:rPr>
                <w:noProof/>
                <w:webHidden/>
              </w:rPr>
              <w:fldChar w:fldCharType="separate"/>
            </w:r>
            <w:r>
              <w:rPr>
                <w:noProof/>
                <w:webHidden/>
              </w:rPr>
              <w:t>71</w:t>
            </w:r>
            <w:r>
              <w:rPr>
                <w:noProof/>
                <w:webHidden/>
              </w:rPr>
              <w:fldChar w:fldCharType="end"/>
            </w:r>
          </w:hyperlink>
        </w:p>
        <w:p w14:paraId="3BD18228" w14:textId="25DD02B8" w:rsidR="002962C6" w:rsidRDefault="002962C6">
          <w:pPr>
            <w:pStyle w:val="TOC2"/>
            <w:tabs>
              <w:tab w:val="right" w:leader="dot" w:pos="8630"/>
            </w:tabs>
            <w:rPr>
              <w:rFonts w:asciiTheme="minorHAnsi" w:eastAsiaTheme="minorEastAsia" w:hAnsiTheme="minorHAnsi" w:cstheme="minorBidi"/>
              <w:noProof/>
            </w:rPr>
          </w:pPr>
          <w:hyperlink w:anchor="_Toc519886651" w:history="1">
            <w:r w:rsidRPr="009B1D1D">
              <w:rPr>
                <w:rStyle w:val="Hyperlink"/>
                <w:noProof/>
              </w:rPr>
              <w:t>Agenda Good – Anti-Corruption</w:t>
            </w:r>
            <w:r>
              <w:rPr>
                <w:noProof/>
                <w:webHidden/>
              </w:rPr>
              <w:tab/>
            </w:r>
            <w:r>
              <w:rPr>
                <w:noProof/>
                <w:webHidden/>
              </w:rPr>
              <w:fldChar w:fldCharType="begin"/>
            </w:r>
            <w:r>
              <w:rPr>
                <w:noProof/>
                <w:webHidden/>
              </w:rPr>
              <w:instrText xml:space="preserve"> PAGEREF _Toc519886651 \h </w:instrText>
            </w:r>
            <w:r>
              <w:rPr>
                <w:noProof/>
                <w:webHidden/>
              </w:rPr>
            </w:r>
            <w:r>
              <w:rPr>
                <w:noProof/>
                <w:webHidden/>
              </w:rPr>
              <w:fldChar w:fldCharType="separate"/>
            </w:r>
            <w:r>
              <w:rPr>
                <w:noProof/>
                <w:webHidden/>
              </w:rPr>
              <w:t>75</w:t>
            </w:r>
            <w:r>
              <w:rPr>
                <w:noProof/>
                <w:webHidden/>
              </w:rPr>
              <w:fldChar w:fldCharType="end"/>
            </w:r>
          </w:hyperlink>
        </w:p>
        <w:p w14:paraId="6F7B0E2C" w14:textId="3040DDA8" w:rsidR="002962C6" w:rsidRDefault="002962C6">
          <w:pPr>
            <w:pStyle w:val="TOC3"/>
            <w:tabs>
              <w:tab w:val="right" w:leader="dot" w:pos="8630"/>
            </w:tabs>
            <w:rPr>
              <w:rFonts w:asciiTheme="minorHAnsi" w:eastAsiaTheme="minorEastAsia" w:hAnsiTheme="minorHAnsi" w:cstheme="minorBidi"/>
              <w:noProof/>
            </w:rPr>
          </w:pPr>
          <w:hyperlink w:anchor="_Toc519886652" w:history="1">
            <w:r w:rsidRPr="009B1D1D">
              <w:rPr>
                <w:rStyle w:val="Hyperlink"/>
                <w:noProof/>
              </w:rPr>
              <w:t>Anti-Corruption – Violence/Death</w:t>
            </w:r>
            <w:r>
              <w:rPr>
                <w:noProof/>
                <w:webHidden/>
              </w:rPr>
              <w:tab/>
            </w:r>
            <w:r>
              <w:rPr>
                <w:noProof/>
                <w:webHidden/>
              </w:rPr>
              <w:fldChar w:fldCharType="begin"/>
            </w:r>
            <w:r>
              <w:rPr>
                <w:noProof/>
                <w:webHidden/>
              </w:rPr>
              <w:instrText xml:space="preserve"> PAGEREF _Toc519886652 \h </w:instrText>
            </w:r>
            <w:r>
              <w:rPr>
                <w:noProof/>
                <w:webHidden/>
              </w:rPr>
            </w:r>
            <w:r>
              <w:rPr>
                <w:noProof/>
                <w:webHidden/>
              </w:rPr>
              <w:fldChar w:fldCharType="separate"/>
            </w:r>
            <w:r>
              <w:rPr>
                <w:noProof/>
                <w:webHidden/>
              </w:rPr>
              <w:t>76</w:t>
            </w:r>
            <w:r>
              <w:rPr>
                <w:noProof/>
                <w:webHidden/>
              </w:rPr>
              <w:fldChar w:fldCharType="end"/>
            </w:r>
          </w:hyperlink>
        </w:p>
        <w:p w14:paraId="5EDB9F6D" w14:textId="3AF9B6A6" w:rsidR="002962C6" w:rsidRDefault="002962C6">
          <w:pPr>
            <w:pStyle w:val="TOC1"/>
            <w:tabs>
              <w:tab w:val="right" w:leader="dot" w:pos="8630"/>
            </w:tabs>
            <w:rPr>
              <w:rFonts w:asciiTheme="minorHAnsi" w:eastAsiaTheme="minorEastAsia" w:hAnsiTheme="minorHAnsi" w:cstheme="minorBidi"/>
              <w:noProof/>
            </w:rPr>
          </w:pPr>
          <w:hyperlink w:anchor="_Toc519886653" w:history="1">
            <w:r w:rsidRPr="009B1D1D">
              <w:rPr>
                <w:rStyle w:val="Hyperlink"/>
                <w:noProof/>
              </w:rPr>
              <w:t>Aff DA Impact Answers – Either DA</w:t>
            </w:r>
            <w:r>
              <w:rPr>
                <w:noProof/>
                <w:webHidden/>
              </w:rPr>
              <w:tab/>
            </w:r>
            <w:r>
              <w:rPr>
                <w:noProof/>
                <w:webHidden/>
              </w:rPr>
              <w:fldChar w:fldCharType="begin"/>
            </w:r>
            <w:r>
              <w:rPr>
                <w:noProof/>
                <w:webHidden/>
              </w:rPr>
              <w:instrText xml:space="preserve"> PAGEREF _Toc519886653 \h </w:instrText>
            </w:r>
            <w:r>
              <w:rPr>
                <w:noProof/>
                <w:webHidden/>
              </w:rPr>
            </w:r>
            <w:r>
              <w:rPr>
                <w:noProof/>
                <w:webHidden/>
              </w:rPr>
              <w:fldChar w:fldCharType="separate"/>
            </w:r>
            <w:r>
              <w:rPr>
                <w:noProof/>
                <w:webHidden/>
              </w:rPr>
              <w:t>79</w:t>
            </w:r>
            <w:r>
              <w:rPr>
                <w:noProof/>
                <w:webHidden/>
              </w:rPr>
              <w:fldChar w:fldCharType="end"/>
            </w:r>
          </w:hyperlink>
        </w:p>
        <w:p w14:paraId="2A7FF2BD" w14:textId="46675723" w:rsidR="002962C6" w:rsidRDefault="002962C6">
          <w:pPr>
            <w:pStyle w:val="TOC2"/>
            <w:tabs>
              <w:tab w:val="right" w:leader="dot" w:pos="8630"/>
            </w:tabs>
            <w:rPr>
              <w:rFonts w:asciiTheme="minorHAnsi" w:eastAsiaTheme="minorEastAsia" w:hAnsiTheme="minorHAnsi" w:cstheme="minorBidi"/>
              <w:noProof/>
            </w:rPr>
          </w:pPr>
          <w:hyperlink w:anchor="_Toc519886654" w:history="1">
            <w:r w:rsidRPr="009B1D1D">
              <w:rPr>
                <w:rStyle w:val="Hyperlink"/>
                <w:noProof/>
              </w:rPr>
              <w:t>Mexico Economy Low Now</w:t>
            </w:r>
            <w:r>
              <w:rPr>
                <w:noProof/>
                <w:webHidden/>
              </w:rPr>
              <w:tab/>
            </w:r>
            <w:r>
              <w:rPr>
                <w:noProof/>
                <w:webHidden/>
              </w:rPr>
              <w:fldChar w:fldCharType="begin"/>
            </w:r>
            <w:r>
              <w:rPr>
                <w:noProof/>
                <w:webHidden/>
              </w:rPr>
              <w:instrText xml:space="preserve"> PAGEREF _Toc519886654 \h </w:instrText>
            </w:r>
            <w:r>
              <w:rPr>
                <w:noProof/>
                <w:webHidden/>
              </w:rPr>
            </w:r>
            <w:r>
              <w:rPr>
                <w:noProof/>
                <w:webHidden/>
              </w:rPr>
              <w:fldChar w:fldCharType="separate"/>
            </w:r>
            <w:r>
              <w:rPr>
                <w:noProof/>
                <w:webHidden/>
              </w:rPr>
              <w:t>80</w:t>
            </w:r>
            <w:r>
              <w:rPr>
                <w:noProof/>
                <w:webHidden/>
              </w:rPr>
              <w:fldChar w:fldCharType="end"/>
            </w:r>
          </w:hyperlink>
        </w:p>
        <w:p w14:paraId="099003D8" w14:textId="647B1398" w:rsidR="002962C6" w:rsidRDefault="002962C6">
          <w:pPr>
            <w:pStyle w:val="TOC3"/>
            <w:tabs>
              <w:tab w:val="right" w:leader="dot" w:pos="8630"/>
            </w:tabs>
            <w:rPr>
              <w:rFonts w:asciiTheme="minorHAnsi" w:eastAsiaTheme="minorEastAsia" w:hAnsiTheme="minorHAnsi" w:cstheme="minorBidi"/>
              <w:noProof/>
            </w:rPr>
          </w:pPr>
          <w:hyperlink w:anchor="_Toc519886655" w:history="1">
            <w:r w:rsidRPr="009B1D1D">
              <w:rPr>
                <w:rStyle w:val="Hyperlink"/>
                <w:noProof/>
              </w:rPr>
              <w:t>Mexico Economic Growth Low</w:t>
            </w:r>
            <w:r>
              <w:rPr>
                <w:noProof/>
                <w:webHidden/>
              </w:rPr>
              <w:tab/>
            </w:r>
            <w:r>
              <w:rPr>
                <w:noProof/>
                <w:webHidden/>
              </w:rPr>
              <w:fldChar w:fldCharType="begin"/>
            </w:r>
            <w:r>
              <w:rPr>
                <w:noProof/>
                <w:webHidden/>
              </w:rPr>
              <w:instrText xml:space="preserve"> PAGEREF _Toc519886655 \h </w:instrText>
            </w:r>
            <w:r>
              <w:rPr>
                <w:noProof/>
                <w:webHidden/>
              </w:rPr>
            </w:r>
            <w:r>
              <w:rPr>
                <w:noProof/>
                <w:webHidden/>
              </w:rPr>
              <w:fldChar w:fldCharType="separate"/>
            </w:r>
            <w:r>
              <w:rPr>
                <w:noProof/>
                <w:webHidden/>
              </w:rPr>
              <w:t>81</w:t>
            </w:r>
            <w:r>
              <w:rPr>
                <w:noProof/>
                <w:webHidden/>
              </w:rPr>
              <w:fldChar w:fldCharType="end"/>
            </w:r>
          </w:hyperlink>
        </w:p>
        <w:p w14:paraId="74F03E5F" w14:textId="5F29C9E9" w:rsidR="002962C6" w:rsidRDefault="002962C6">
          <w:pPr>
            <w:pStyle w:val="TOC3"/>
            <w:tabs>
              <w:tab w:val="right" w:leader="dot" w:pos="8630"/>
            </w:tabs>
            <w:rPr>
              <w:rFonts w:asciiTheme="minorHAnsi" w:eastAsiaTheme="minorEastAsia" w:hAnsiTheme="minorHAnsi" w:cstheme="minorBidi"/>
              <w:noProof/>
            </w:rPr>
          </w:pPr>
          <w:hyperlink w:anchor="_Toc519886656" w:history="1">
            <w:r w:rsidRPr="009B1D1D">
              <w:rPr>
                <w:rStyle w:val="Hyperlink"/>
                <w:noProof/>
              </w:rPr>
              <w:t>Peso Value Decline Now</w:t>
            </w:r>
            <w:r>
              <w:rPr>
                <w:noProof/>
                <w:webHidden/>
              </w:rPr>
              <w:tab/>
            </w:r>
            <w:r>
              <w:rPr>
                <w:noProof/>
                <w:webHidden/>
              </w:rPr>
              <w:fldChar w:fldCharType="begin"/>
            </w:r>
            <w:r>
              <w:rPr>
                <w:noProof/>
                <w:webHidden/>
              </w:rPr>
              <w:instrText xml:space="preserve"> PAGEREF _Toc519886656 \h </w:instrText>
            </w:r>
            <w:r>
              <w:rPr>
                <w:noProof/>
                <w:webHidden/>
              </w:rPr>
            </w:r>
            <w:r>
              <w:rPr>
                <w:noProof/>
                <w:webHidden/>
              </w:rPr>
              <w:fldChar w:fldCharType="separate"/>
            </w:r>
            <w:r>
              <w:rPr>
                <w:noProof/>
                <w:webHidden/>
              </w:rPr>
              <w:t>82</w:t>
            </w:r>
            <w:r>
              <w:rPr>
                <w:noProof/>
                <w:webHidden/>
              </w:rPr>
              <w:fldChar w:fldCharType="end"/>
            </w:r>
          </w:hyperlink>
        </w:p>
        <w:p w14:paraId="3F95B899" w14:textId="2B2B81CE" w:rsidR="002962C6" w:rsidRDefault="002962C6">
          <w:pPr>
            <w:pStyle w:val="TOC3"/>
            <w:tabs>
              <w:tab w:val="right" w:leader="dot" w:pos="8630"/>
            </w:tabs>
            <w:rPr>
              <w:rFonts w:asciiTheme="minorHAnsi" w:eastAsiaTheme="minorEastAsia" w:hAnsiTheme="minorHAnsi" w:cstheme="minorBidi"/>
              <w:noProof/>
            </w:rPr>
          </w:pPr>
          <w:hyperlink w:anchor="_Toc519886657" w:history="1">
            <w:r w:rsidRPr="009B1D1D">
              <w:rPr>
                <w:rStyle w:val="Hyperlink"/>
                <w:noProof/>
              </w:rPr>
              <w:t>Education Key to Economic Growth</w:t>
            </w:r>
            <w:r>
              <w:rPr>
                <w:noProof/>
                <w:webHidden/>
              </w:rPr>
              <w:tab/>
            </w:r>
            <w:r>
              <w:rPr>
                <w:noProof/>
                <w:webHidden/>
              </w:rPr>
              <w:fldChar w:fldCharType="begin"/>
            </w:r>
            <w:r>
              <w:rPr>
                <w:noProof/>
                <w:webHidden/>
              </w:rPr>
              <w:instrText xml:space="preserve"> PAGEREF _Toc519886657 \h </w:instrText>
            </w:r>
            <w:r>
              <w:rPr>
                <w:noProof/>
                <w:webHidden/>
              </w:rPr>
            </w:r>
            <w:r>
              <w:rPr>
                <w:noProof/>
                <w:webHidden/>
              </w:rPr>
              <w:fldChar w:fldCharType="separate"/>
            </w:r>
            <w:r>
              <w:rPr>
                <w:noProof/>
                <w:webHidden/>
              </w:rPr>
              <w:t>83</w:t>
            </w:r>
            <w:r>
              <w:rPr>
                <w:noProof/>
                <w:webHidden/>
              </w:rPr>
              <w:fldChar w:fldCharType="end"/>
            </w:r>
          </w:hyperlink>
        </w:p>
        <w:p w14:paraId="6DD7A99C" w14:textId="2E656878" w:rsidR="002962C6" w:rsidRDefault="002962C6">
          <w:pPr>
            <w:pStyle w:val="TOC1"/>
            <w:tabs>
              <w:tab w:val="right" w:leader="dot" w:pos="8630"/>
            </w:tabs>
            <w:rPr>
              <w:rFonts w:asciiTheme="minorHAnsi" w:eastAsiaTheme="minorEastAsia" w:hAnsiTheme="minorHAnsi" w:cstheme="minorBidi"/>
              <w:noProof/>
            </w:rPr>
          </w:pPr>
          <w:hyperlink w:anchor="_Toc519886658" w:history="1">
            <w:r w:rsidRPr="009B1D1D">
              <w:rPr>
                <w:rStyle w:val="Hyperlink"/>
                <w:noProof/>
              </w:rPr>
              <w:t>Relations DA Aff Answers</w:t>
            </w:r>
            <w:r>
              <w:rPr>
                <w:noProof/>
                <w:webHidden/>
              </w:rPr>
              <w:tab/>
            </w:r>
            <w:r>
              <w:rPr>
                <w:noProof/>
                <w:webHidden/>
              </w:rPr>
              <w:fldChar w:fldCharType="begin"/>
            </w:r>
            <w:r>
              <w:rPr>
                <w:noProof/>
                <w:webHidden/>
              </w:rPr>
              <w:instrText xml:space="preserve"> PAGEREF _Toc519886658 \h </w:instrText>
            </w:r>
            <w:r>
              <w:rPr>
                <w:noProof/>
                <w:webHidden/>
              </w:rPr>
            </w:r>
            <w:r>
              <w:rPr>
                <w:noProof/>
                <w:webHidden/>
              </w:rPr>
              <w:fldChar w:fldCharType="separate"/>
            </w:r>
            <w:r>
              <w:rPr>
                <w:noProof/>
                <w:webHidden/>
              </w:rPr>
              <w:t>86</w:t>
            </w:r>
            <w:r>
              <w:rPr>
                <w:noProof/>
                <w:webHidden/>
              </w:rPr>
              <w:fldChar w:fldCharType="end"/>
            </w:r>
          </w:hyperlink>
        </w:p>
        <w:p w14:paraId="0592B252" w14:textId="192E4771" w:rsidR="002962C6" w:rsidRDefault="002962C6">
          <w:pPr>
            <w:pStyle w:val="TOC2"/>
            <w:tabs>
              <w:tab w:val="right" w:leader="dot" w:pos="8630"/>
            </w:tabs>
            <w:rPr>
              <w:rFonts w:asciiTheme="minorHAnsi" w:eastAsiaTheme="minorEastAsia" w:hAnsiTheme="minorHAnsi" w:cstheme="minorBidi"/>
              <w:noProof/>
            </w:rPr>
          </w:pPr>
          <w:hyperlink w:anchor="_Toc519886659" w:history="1">
            <w:r w:rsidRPr="009B1D1D">
              <w:rPr>
                <w:rStyle w:val="Hyperlink"/>
                <w:noProof/>
              </w:rPr>
              <w:t>Link Answers</w:t>
            </w:r>
            <w:r>
              <w:rPr>
                <w:noProof/>
                <w:webHidden/>
              </w:rPr>
              <w:tab/>
            </w:r>
            <w:r>
              <w:rPr>
                <w:noProof/>
                <w:webHidden/>
              </w:rPr>
              <w:fldChar w:fldCharType="begin"/>
            </w:r>
            <w:r>
              <w:rPr>
                <w:noProof/>
                <w:webHidden/>
              </w:rPr>
              <w:instrText xml:space="preserve"> PAGEREF _Toc519886659 \h </w:instrText>
            </w:r>
            <w:r>
              <w:rPr>
                <w:noProof/>
                <w:webHidden/>
              </w:rPr>
            </w:r>
            <w:r>
              <w:rPr>
                <w:noProof/>
                <w:webHidden/>
              </w:rPr>
              <w:fldChar w:fldCharType="separate"/>
            </w:r>
            <w:r>
              <w:rPr>
                <w:noProof/>
                <w:webHidden/>
              </w:rPr>
              <w:t>87</w:t>
            </w:r>
            <w:r>
              <w:rPr>
                <w:noProof/>
                <w:webHidden/>
              </w:rPr>
              <w:fldChar w:fldCharType="end"/>
            </w:r>
          </w:hyperlink>
        </w:p>
        <w:p w14:paraId="67CFB5F3" w14:textId="1DEB0F27" w:rsidR="002962C6" w:rsidRDefault="002962C6">
          <w:pPr>
            <w:pStyle w:val="TOC3"/>
            <w:tabs>
              <w:tab w:val="right" w:leader="dot" w:pos="8630"/>
            </w:tabs>
            <w:rPr>
              <w:rFonts w:asciiTheme="minorHAnsi" w:eastAsiaTheme="minorEastAsia" w:hAnsiTheme="minorHAnsi" w:cstheme="minorBidi"/>
              <w:noProof/>
            </w:rPr>
          </w:pPr>
          <w:hyperlink w:anchor="_Toc519886660" w:history="1">
            <w:r w:rsidRPr="009B1D1D">
              <w:rPr>
                <w:rStyle w:val="Hyperlink"/>
                <w:noProof/>
              </w:rPr>
              <w:t>No Link – Relations Unpredictable</w:t>
            </w:r>
            <w:r>
              <w:rPr>
                <w:noProof/>
                <w:webHidden/>
              </w:rPr>
              <w:tab/>
            </w:r>
            <w:r>
              <w:rPr>
                <w:noProof/>
                <w:webHidden/>
              </w:rPr>
              <w:fldChar w:fldCharType="begin"/>
            </w:r>
            <w:r>
              <w:rPr>
                <w:noProof/>
                <w:webHidden/>
              </w:rPr>
              <w:instrText xml:space="preserve"> PAGEREF _Toc519886660 \h </w:instrText>
            </w:r>
            <w:r>
              <w:rPr>
                <w:noProof/>
                <w:webHidden/>
              </w:rPr>
            </w:r>
            <w:r>
              <w:rPr>
                <w:noProof/>
                <w:webHidden/>
              </w:rPr>
              <w:fldChar w:fldCharType="separate"/>
            </w:r>
            <w:r>
              <w:rPr>
                <w:noProof/>
                <w:webHidden/>
              </w:rPr>
              <w:t>88</w:t>
            </w:r>
            <w:r>
              <w:rPr>
                <w:noProof/>
                <w:webHidden/>
              </w:rPr>
              <w:fldChar w:fldCharType="end"/>
            </w:r>
          </w:hyperlink>
        </w:p>
        <w:p w14:paraId="26841407" w14:textId="0DEBF3E3" w:rsidR="002962C6" w:rsidRDefault="002962C6">
          <w:pPr>
            <w:pStyle w:val="TOC2"/>
            <w:tabs>
              <w:tab w:val="right" w:leader="dot" w:pos="8630"/>
            </w:tabs>
            <w:rPr>
              <w:rFonts w:asciiTheme="minorHAnsi" w:eastAsiaTheme="minorEastAsia" w:hAnsiTheme="minorHAnsi" w:cstheme="minorBidi"/>
              <w:noProof/>
            </w:rPr>
          </w:pPr>
          <w:hyperlink w:anchor="_Toc519886661" w:history="1">
            <w:r w:rsidRPr="009B1D1D">
              <w:rPr>
                <w:rStyle w:val="Hyperlink"/>
                <w:noProof/>
              </w:rPr>
              <w:t>Relations Answers</w:t>
            </w:r>
            <w:r>
              <w:rPr>
                <w:noProof/>
                <w:webHidden/>
              </w:rPr>
              <w:tab/>
            </w:r>
            <w:r>
              <w:rPr>
                <w:noProof/>
                <w:webHidden/>
              </w:rPr>
              <w:fldChar w:fldCharType="begin"/>
            </w:r>
            <w:r>
              <w:rPr>
                <w:noProof/>
                <w:webHidden/>
              </w:rPr>
              <w:instrText xml:space="preserve"> PAGEREF _Toc519886661 \h </w:instrText>
            </w:r>
            <w:r>
              <w:rPr>
                <w:noProof/>
                <w:webHidden/>
              </w:rPr>
            </w:r>
            <w:r>
              <w:rPr>
                <w:noProof/>
                <w:webHidden/>
              </w:rPr>
              <w:fldChar w:fldCharType="separate"/>
            </w:r>
            <w:r>
              <w:rPr>
                <w:noProof/>
                <w:webHidden/>
              </w:rPr>
              <w:t>90</w:t>
            </w:r>
            <w:r>
              <w:rPr>
                <w:noProof/>
                <w:webHidden/>
              </w:rPr>
              <w:fldChar w:fldCharType="end"/>
            </w:r>
          </w:hyperlink>
        </w:p>
        <w:p w14:paraId="340127D6" w14:textId="3772885A" w:rsidR="002962C6" w:rsidRDefault="002962C6">
          <w:pPr>
            <w:pStyle w:val="TOC3"/>
            <w:tabs>
              <w:tab w:val="right" w:leader="dot" w:pos="8630"/>
            </w:tabs>
            <w:rPr>
              <w:rFonts w:asciiTheme="minorHAnsi" w:eastAsiaTheme="minorEastAsia" w:hAnsiTheme="minorHAnsi" w:cstheme="minorBidi"/>
              <w:noProof/>
            </w:rPr>
          </w:pPr>
          <w:hyperlink w:anchor="_Toc519886662" w:history="1">
            <w:r w:rsidRPr="009B1D1D">
              <w:rPr>
                <w:rStyle w:val="Hyperlink"/>
                <w:noProof/>
              </w:rPr>
              <w:t>Relations Low Now – Trump Policies</w:t>
            </w:r>
            <w:r>
              <w:rPr>
                <w:noProof/>
                <w:webHidden/>
              </w:rPr>
              <w:tab/>
            </w:r>
            <w:r>
              <w:rPr>
                <w:noProof/>
                <w:webHidden/>
              </w:rPr>
              <w:fldChar w:fldCharType="begin"/>
            </w:r>
            <w:r>
              <w:rPr>
                <w:noProof/>
                <w:webHidden/>
              </w:rPr>
              <w:instrText xml:space="preserve"> PAGEREF _Toc519886662 \h </w:instrText>
            </w:r>
            <w:r>
              <w:rPr>
                <w:noProof/>
                <w:webHidden/>
              </w:rPr>
            </w:r>
            <w:r>
              <w:rPr>
                <w:noProof/>
                <w:webHidden/>
              </w:rPr>
              <w:fldChar w:fldCharType="separate"/>
            </w:r>
            <w:r>
              <w:rPr>
                <w:noProof/>
                <w:webHidden/>
              </w:rPr>
              <w:t>91</w:t>
            </w:r>
            <w:r>
              <w:rPr>
                <w:noProof/>
                <w:webHidden/>
              </w:rPr>
              <w:fldChar w:fldCharType="end"/>
            </w:r>
          </w:hyperlink>
        </w:p>
        <w:p w14:paraId="2B6207AC" w14:textId="1F592B2C" w:rsidR="002962C6" w:rsidRDefault="002962C6">
          <w:pPr>
            <w:pStyle w:val="TOC3"/>
            <w:tabs>
              <w:tab w:val="right" w:leader="dot" w:pos="8630"/>
            </w:tabs>
            <w:rPr>
              <w:rFonts w:asciiTheme="minorHAnsi" w:eastAsiaTheme="minorEastAsia" w:hAnsiTheme="minorHAnsi" w:cstheme="minorBidi"/>
              <w:noProof/>
            </w:rPr>
          </w:pPr>
          <w:hyperlink w:anchor="_Toc519886663" w:history="1">
            <w:r w:rsidRPr="009B1D1D">
              <w:rPr>
                <w:rStyle w:val="Hyperlink"/>
                <w:noProof/>
              </w:rPr>
              <w:t>Low Relations Inevitable – Immigration</w:t>
            </w:r>
            <w:r>
              <w:rPr>
                <w:noProof/>
                <w:webHidden/>
              </w:rPr>
              <w:tab/>
            </w:r>
            <w:r>
              <w:rPr>
                <w:noProof/>
                <w:webHidden/>
              </w:rPr>
              <w:fldChar w:fldCharType="begin"/>
            </w:r>
            <w:r>
              <w:rPr>
                <w:noProof/>
                <w:webHidden/>
              </w:rPr>
              <w:instrText xml:space="preserve"> PAGEREF _Toc519886663 \h </w:instrText>
            </w:r>
            <w:r>
              <w:rPr>
                <w:noProof/>
                <w:webHidden/>
              </w:rPr>
            </w:r>
            <w:r>
              <w:rPr>
                <w:noProof/>
                <w:webHidden/>
              </w:rPr>
              <w:fldChar w:fldCharType="separate"/>
            </w:r>
            <w:r>
              <w:rPr>
                <w:noProof/>
                <w:webHidden/>
              </w:rPr>
              <w:t>93</w:t>
            </w:r>
            <w:r>
              <w:rPr>
                <w:noProof/>
                <w:webHidden/>
              </w:rPr>
              <w:fldChar w:fldCharType="end"/>
            </w:r>
          </w:hyperlink>
        </w:p>
        <w:p w14:paraId="6ACD1D89" w14:textId="1F37473A" w:rsidR="002962C6" w:rsidRDefault="002962C6">
          <w:pPr>
            <w:pStyle w:val="TOC3"/>
            <w:tabs>
              <w:tab w:val="right" w:leader="dot" w:pos="8630"/>
            </w:tabs>
            <w:rPr>
              <w:rFonts w:asciiTheme="minorHAnsi" w:eastAsiaTheme="minorEastAsia" w:hAnsiTheme="minorHAnsi" w:cstheme="minorBidi"/>
              <w:noProof/>
            </w:rPr>
          </w:pPr>
          <w:hyperlink w:anchor="_Toc519886664" w:history="1">
            <w:r w:rsidRPr="009B1D1D">
              <w:rPr>
                <w:rStyle w:val="Hyperlink"/>
                <w:noProof/>
              </w:rPr>
              <w:t>Low Relations Inevitable – Protectionist Policies</w:t>
            </w:r>
            <w:r>
              <w:rPr>
                <w:noProof/>
                <w:webHidden/>
              </w:rPr>
              <w:tab/>
            </w:r>
            <w:r>
              <w:rPr>
                <w:noProof/>
                <w:webHidden/>
              </w:rPr>
              <w:fldChar w:fldCharType="begin"/>
            </w:r>
            <w:r>
              <w:rPr>
                <w:noProof/>
                <w:webHidden/>
              </w:rPr>
              <w:instrText xml:space="preserve"> PAGEREF _Toc519886664 \h </w:instrText>
            </w:r>
            <w:r>
              <w:rPr>
                <w:noProof/>
                <w:webHidden/>
              </w:rPr>
            </w:r>
            <w:r>
              <w:rPr>
                <w:noProof/>
                <w:webHidden/>
              </w:rPr>
              <w:fldChar w:fldCharType="separate"/>
            </w:r>
            <w:r>
              <w:rPr>
                <w:noProof/>
                <w:webHidden/>
              </w:rPr>
              <w:t>95</w:t>
            </w:r>
            <w:r>
              <w:rPr>
                <w:noProof/>
                <w:webHidden/>
              </w:rPr>
              <w:fldChar w:fldCharType="end"/>
            </w:r>
          </w:hyperlink>
        </w:p>
        <w:p w14:paraId="59F2F89E" w14:textId="03D45115" w:rsidR="002962C6" w:rsidRDefault="002962C6">
          <w:pPr>
            <w:pStyle w:val="TOC3"/>
            <w:tabs>
              <w:tab w:val="right" w:leader="dot" w:pos="8630"/>
            </w:tabs>
            <w:rPr>
              <w:rFonts w:asciiTheme="minorHAnsi" w:eastAsiaTheme="minorEastAsia" w:hAnsiTheme="minorHAnsi" w:cstheme="minorBidi"/>
              <w:noProof/>
            </w:rPr>
          </w:pPr>
          <w:hyperlink w:anchor="_Toc519886665" w:history="1">
            <w:r w:rsidRPr="009B1D1D">
              <w:rPr>
                <w:rStyle w:val="Hyperlink"/>
                <w:noProof/>
              </w:rPr>
              <w:t>Relations Resilient – Latin America</w:t>
            </w:r>
            <w:r>
              <w:rPr>
                <w:noProof/>
                <w:webHidden/>
              </w:rPr>
              <w:tab/>
            </w:r>
            <w:r>
              <w:rPr>
                <w:noProof/>
                <w:webHidden/>
              </w:rPr>
              <w:fldChar w:fldCharType="begin"/>
            </w:r>
            <w:r>
              <w:rPr>
                <w:noProof/>
                <w:webHidden/>
              </w:rPr>
              <w:instrText xml:space="preserve"> PAGEREF _Toc519886665 \h </w:instrText>
            </w:r>
            <w:r>
              <w:rPr>
                <w:noProof/>
                <w:webHidden/>
              </w:rPr>
            </w:r>
            <w:r>
              <w:rPr>
                <w:noProof/>
                <w:webHidden/>
              </w:rPr>
              <w:fldChar w:fldCharType="separate"/>
            </w:r>
            <w:r>
              <w:rPr>
                <w:noProof/>
                <w:webHidden/>
              </w:rPr>
              <w:t>97</w:t>
            </w:r>
            <w:r>
              <w:rPr>
                <w:noProof/>
                <w:webHidden/>
              </w:rPr>
              <w:fldChar w:fldCharType="end"/>
            </w:r>
          </w:hyperlink>
        </w:p>
        <w:p w14:paraId="5938BC4F" w14:textId="33FA016F" w:rsidR="002962C6" w:rsidRDefault="002962C6">
          <w:pPr>
            <w:pStyle w:val="TOC2"/>
            <w:tabs>
              <w:tab w:val="right" w:leader="dot" w:pos="8630"/>
            </w:tabs>
            <w:rPr>
              <w:rFonts w:asciiTheme="minorHAnsi" w:eastAsiaTheme="minorEastAsia" w:hAnsiTheme="minorHAnsi" w:cstheme="minorBidi"/>
              <w:noProof/>
            </w:rPr>
          </w:pPr>
          <w:hyperlink w:anchor="_Toc519886666" w:history="1">
            <w:r w:rsidRPr="009B1D1D">
              <w:rPr>
                <w:rStyle w:val="Hyperlink"/>
                <w:noProof/>
              </w:rPr>
              <w:t>NAFTA Answers</w:t>
            </w:r>
            <w:r>
              <w:rPr>
                <w:noProof/>
                <w:webHidden/>
              </w:rPr>
              <w:tab/>
            </w:r>
            <w:r>
              <w:rPr>
                <w:noProof/>
                <w:webHidden/>
              </w:rPr>
              <w:fldChar w:fldCharType="begin"/>
            </w:r>
            <w:r>
              <w:rPr>
                <w:noProof/>
                <w:webHidden/>
              </w:rPr>
              <w:instrText xml:space="preserve"> PAGEREF _Toc519886666 \h </w:instrText>
            </w:r>
            <w:r>
              <w:rPr>
                <w:noProof/>
                <w:webHidden/>
              </w:rPr>
            </w:r>
            <w:r>
              <w:rPr>
                <w:noProof/>
                <w:webHidden/>
              </w:rPr>
              <w:fldChar w:fldCharType="separate"/>
            </w:r>
            <w:r>
              <w:rPr>
                <w:noProof/>
                <w:webHidden/>
              </w:rPr>
              <w:t>98</w:t>
            </w:r>
            <w:r>
              <w:rPr>
                <w:noProof/>
                <w:webHidden/>
              </w:rPr>
              <w:fldChar w:fldCharType="end"/>
            </w:r>
          </w:hyperlink>
        </w:p>
        <w:p w14:paraId="709D06A7" w14:textId="6E146A97" w:rsidR="002962C6" w:rsidRDefault="002962C6">
          <w:pPr>
            <w:pStyle w:val="TOC3"/>
            <w:tabs>
              <w:tab w:val="right" w:leader="dot" w:pos="8630"/>
            </w:tabs>
            <w:rPr>
              <w:rFonts w:asciiTheme="minorHAnsi" w:eastAsiaTheme="minorEastAsia" w:hAnsiTheme="minorHAnsi" w:cstheme="minorBidi"/>
              <w:noProof/>
            </w:rPr>
          </w:pPr>
          <w:hyperlink w:anchor="_Toc519886667" w:history="1">
            <w:r w:rsidRPr="009B1D1D">
              <w:rPr>
                <w:rStyle w:val="Hyperlink"/>
                <w:noProof/>
              </w:rPr>
              <w:t>AT – NAFTA – AMLO Not Key</w:t>
            </w:r>
            <w:r>
              <w:rPr>
                <w:noProof/>
                <w:webHidden/>
              </w:rPr>
              <w:tab/>
            </w:r>
            <w:r>
              <w:rPr>
                <w:noProof/>
                <w:webHidden/>
              </w:rPr>
              <w:fldChar w:fldCharType="begin"/>
            </w:r>
            <w:r>
              <w:rPr>
                <w:noProof/>
                <w:webHidden/>
              </w:rPr>
              <w:instrText xml:space="preserve"> PAGEREF _Toc519886667 \h </w:instrText>
            </w:r>
            <w:r>
              <w:rPr>
                <w:noProof/>
                <w:webHidden/>
              </w:rPr>
            </w:r>
            <w:r>
              <w:rPr>
                <w:noProof/>
                <w:webHidden/>
              </w:rPr>
              <w:fldChar w:fldCharType="separate"/>
            </w:r>
            <w:r>
              <w:rPr>
                <w:noProof/>
                <w:webHidden/>
              </w:rPr>
              <w:t>99</w:t>
            </w:r>
            <w:r>
              <w:rPr>
                <w:noProof/>
                <w:webHidden/>
              </w:rPr>
              <w:fldChar w:fldCharType="end"/>
            </w:r>
          </w:hyperlink>
        </w:p>
        <w:p w14:paraId="53151A58" w14:textId="58043DB0" w:rsidR="002962C6" w:rsidRDefault="002962C6">
          <w:pPr>
            <w:pStyle w:val="TOC1"/>
            <w:tabs>
              <w:tab w:val="right" w:leader="dot" w:pos="8630"/>
            </w:tabs>
            <w:rPr>
              <w:rFonts w:asciiTheme="minorHAnsi" w:eastAsiaTheme="minorEastAsia" w:hAnsiTheme="minorHAnsi" w:cstheme="minorBidi"/>
              <w:noProof/>
            </w:rPr>
          </w:pPr>
          <w:hyperlink w:anchor="_Toc519886668" w:history="1">
            <w:r w:rsidRPr="009B1D1D">
              <w:rPr>
                <w:rStyle w:val="Hyperlink"/>
                <w:noProof/>
                <w:lang w:val="es-ES"/>
              </w:rPr>
              <w:t>AMLO Agenda DA Aff Answers</w:t>
            </w:r>
            <w:r>
              <w:rPr>
                <w:noProof/>
                <w:webHidden/>
              </w:rPr>
              <w:tab/>
            </w:r>
            <w:r>
              <w:rPr>
                <w:noProof/>
                <w:webHidden/>
              </w:rPr>
              <w:fldChar w:fldCharType="begin"/>
            </w:r>
            <w:r>
              <w:rPr>
                <w:noProof/>
                <w:webHidden/>
              </w:rPr>
              <w:instrText xml:space="preserve"> PAGEREF _Toc519886668 \h </w:instrText>
            </w:r>
            <w:r>
              <w:rPr>
                <w:noProof/>
                <w:webHidden/>
              </w:rPr>
            </w:r>
            <w:r>
              <w:rPr>
                <w:noProof/>
                <w:webHidden/>
              </w:rPr>
              <w:fldChar w:fldCharType="separate"/>
            </w:r>
            <w:r>
              <w:rPr>
                <w:noProof/>
                <w:webHidden/>
              </w:rPr>
              <w:t>101</w:t>
            </w:r>
            <w:r>
              <w:rPr>
                <w:noProof/>
                <w:webHidden/>
              </w:rPr>
              <w:fldChar w:fldCharType="end"/>
            </w:r>
          </w:hyperlink>
        </w:p>
        <w:p w14:paraId="6BA08E8A" w14:textId="1378AF29" w:rsidR="002962C6" w:rsidRDefault="002962C6">
          <w:pPr>
            <w:pStyle w:val="TOC2"/>
            <w:tabs>
              <w:tab w:val="right" w:leader="dot" w:pos="8630"/>
            </w:tabs>
            <w:rPr>
              <w:rFonts w:asciiTheme="minorHAnsi" w:eastAsiaTheme="minorEastAsia" w:hAnsiTheme="minorHAnsi" w:cstheme="minorBidi"/>
              <w:noProof/>
            </w:rPr>
          </w:pPr>
          <w:hyperlink w:anchor="_Toc519886669" w:history="1">
            <w:r w:rsidRPr="009B1D1D">
              <w:rPr>
                <w:rStyle w:val="Hyperlink"/>
                <w:noProof/>
              </w:rPr>
              <w:t>Uniqueness Answers</w:t>
            </w:r>
            <w:r>
              <w:rPr>
                <w:noProof/>
                <w:webHidden/>
              </w:rPr>
              <w:tab/>
            </w:r>
            <w:r>
              <w:rPr>
                <w:noProof/>
                <w:webHidden/>
              </w:rPr>
              <w:fldChar w:fldCharType="begin"/>
            </w:r>
            <w:r>
              <w:rPr>
                <w:noProof/>
                <w:webHidden/>
              </w:rPr>
              <w:instrText xml:space="preserve"> PAGEREF _Toc519886669 \h </w:instrText>
            </w:r>
            <w:r>
              <w:rPr>
                <w:noProof/>
                <w:webHidden/>
              </w:rPr>
            </w:r>
            <w:r>
              <w:rPr>
                <w:noProof/>
                <w:webHidden/>
              </w:rPr>
              <w:fldChar w:fldCharType="separate"/>
            </w:r>
            <w:r>
              <w:rPr>
                <w:noProof/>
                <w:webHidden/>
              </w:rPr>
              <w:t>102</w:t>
            </w:r>
            <w:r>
              <w:rPr>
                <w:noProof/>
                <w:webHidden/>
              </w:rPr>
              <w:fldChar w:fldCharType="end"/>
            </w:r>
          </w:hyperlink>
        </w:p>
        <w:p w14:paraId="0989258B" w14:textId="7623CFC6" w:rsidR="002962C6" w:rsidRDefault="002962C6">
          <w:pPr>
            <w:pStyle w:val="TOC3"/>
            <w:tabs>
              <w:tab w:val="right" w:leader="dot" w:pos="8630"/>
            </w:tabs>
            <w:rPr>
              <w:rFonts w:asciiTheme="minorHAnsi" w:eastAsiaTheme="minorEastAsia" w:hAnsiTheme="minorHAnsi" w:cstheme="minorBidi"/>
              <w:noProof/>
            </w:rPr>
          </w:pPr>
          <w:hyperlink w:anchor="_Toc519886670" w:history="1">
            <w:r w:rsidRPr="009B1D1D">
              <w:rPr>
                <w:rStyle w:val="Hyperlink"/>
                <w:noProof/>
              </w:rPr>
              <w:t>AMLO Agenda Won’t Pass Now</w:t>
            </w:r>
            <w:r>
              <w:rPr>
                <w:noProof/>
                <w:webHidden/>
              </w:rPr>
              <w:tab/>
            </w:r>
            <w:r>
              <w:rPr>
                <w:noProof/>
                <w:webHidden/>
              </w:rPr>
              <w:fldChar w:fldCharType="begin"/>
            </w:r>
            <w:r>
              <w:rPr>
                <w:noProof/>
                <w:webHidden/>
              </w:rPr>
              <w:instrText xml:space="preserve"> PAGEREF _Toc519886670 \h </w:instrText>
            </w:r>
            <w:r>
              <w:rPr>
                <w:noProof/>
                <w:webHidden/>
              </w:rPr>
            </w:r>
            <w:r>
              <w:rPr>
                <w:noProof/>
                <w:webHidden/>
              </w:rPr>
              <w:fldChar w:fldCharType="separate"/>
            </w:r>
            <w:r>
              <w:rPr>
                <w:noProof/>
                <w:webHidden/>
              </w:rPr>
              <w:t>103</w:t>
            </w:r>
            <w:r>
              <w:rPr>
                <w:noProof/>
                <w:webHidden/>
              </w:rPr>
              <w:fldChar w:fldCharType="end"/>
            </w:r>
          </w:hyperlink>
        </w:p>
        <w:p w14:paraId="6D71FE11" w14:textId="2D46BD47" w:rsidR="002962C6" w:rsidRDefault="002962C6">
          <w:pPr>
            <w:pStyle w:val="TOC3"/>
            <w:tabs>
              <w:tab w:val="right" w:leader="dot" w:pos="8630"/>
            </w:tabs>
            <w:rPr>
              <w:rFonts w:asciiTheme="minorHAnsi" w:eastAsiaTheme="minorEastAsia" w:hAnsiTheme="minorHAnsi" w:cstheme="minorBidi"/>
              <w:noProof/>
            </w:rPr>
          </w:pPr>
          <w:hyperlink w:anchor="_Toc519886671" w:history="1">
            <w:r w:rsidRPr="009B1D1D">
              <w:rPr>
                <w:rStyle w:val="Hyperlink"/>
                <w:noProof/>
              </w:rPr>
              <w:t>Non-Unique – No Real Agenda</w:t>
            </w:r>
            <w:r>
              <w:rPr>
                <w:noProof/>
                <w:webHidden/>
              </w:rPr>
              <w:tab/>
            </w:r>
            <w:r>
              <w:rPr>
                <w:noProof/>
                <w:webHidden/>
              </w:rPr>
              <w:fldChar w:fldCharType="begin"/>
            </w:r>
            <w:r>
              <w:rPr>
                <w:noProof/>
                <w:webHidden/>
              </w:rPr>
              <w:instrText xml:space="preserve"> PAGEREF _Toc519886671 \h </w:instrText>
            </w:r>
            <w:r>
              <w:rPr>
                <w:noProof/>
                <w:webHidden/>
              </w:rPr>
            </w:r>
            <w:r>
              <w:rPr>
                <w:noProof/>
                <w:webHidden/>
              </w:rPr>
              <w:fldChar w:fldCharType="separate"/>
            </w:r>
            <w:r>
              <w:rPr>
                <w:noProof/>
                <w:webHidden/>
              </w:rPr>
              <w:t>105</w:t>
            </w:r>
            <w:r>
              <w:rPr>
                <w:noProof/>
                <w:webHidden/>
              </w:rPr>
              <w:fldChar w:fldCharType="end"/>
            </w:r>
          </w:hyperlink>
        </w:p>
        <w:p w14:paraId="492CB156" w14:textId="1B5EE115" w:rsidR="002962C6" w:rsidRDefault="002962C6">
          <w:pPr>
            <w:pStyle w:val="TOC3"/>
            <w:tabs>
              <w:tab w:val="right" w:leader="dot" w:pos="8630"/>
            </w:tabs>
            <w:rPr>
              <w:rFonts w:asciiTheme="minorHAnsi" w:eastAsiaTheme="minorEastAsia" w:hAnsiTheme="minorHAnsi" w:cstheme="minorBidi"/>
              <w:noProof/>
            </w:rPr>
          </w:pPr>
          <w:hyperlink w:anchor="_Toc519886672" w:history="1">
            <w:r w:rsidRPr="009B1D1D">
              <w:rPr>
                <w:rStyle w:val="Hyperlink"/>
                <w:noProof/>
              </w:rPr>
              <w:t>Non-Unique – Corruption Policies Unpopular</w:t>
            </w:r>
            <w:r>
              <w:rPr>
                <w:noProof/>
                <w:webHidden/>
              </w:rPr>
              <w:tab/>
            </w:r>
            <w:r>
              <w:rPr>
                <w:noProof/>
                <w:webHidden/>
              </w:rPr>
              <w:fldChar w:fldCharType="begin"/>
            </w:r>
            <w:r>
              <w:rPr>
                <w:noProof/>
                <w:webHidden/>
              </w:rPr>
              <w:instrText xml:space="preserve"> PAGEREF _Toc519886672 \h </w:instrText>
            </w:r>
            <w:r>
              <w:rPr>
                <w:noProof/>
                <w:webHidden/>
              </w:rPr>
            </w:r>
            <w:r>
              <w:rPr>
                <w:noProof/>
                <w:webHidden/>
              </w:rPr>
              <w:fldChar w:fldCharType="separate"/>
            </w:r>
            <w:r>
              <w:rPr>
                <w:noProof/>
                <w:webHidden/>
              </w:rPr>
              <w:t>106</w:t>
            </w:r>
            <w:r>
              <w:rPr>
                <w:noProof/>
                <w:webHidden/>
              </w:rPr>
              <w:fldChar w:fldCharType="end"/>
            </w:r>
          </w:hyperlink>
        </w:p>
        <w:p w14:paraId="529BFE18" w14:textId="57266777" w:rsidR="002962C6" w:rsidRDefault="002962C6">
          <w:pPr>
            <w:pStyle w:val="TOC3"/>
            <w:tabs>
              <w:tab w:val="right" w:leader="dot" w:pos="8630"/>
            </w:tabs>
            <w:rPr>
              <w:rFonts w:asciiTheme="minorHAnsi" w:eastAsiaTheme="minorEastAsia" w:hAnsiTheme="minorHAnsi" w:cstheme="minorBidi"/>
              <w:noProof/>
            </w:rPr>
          </w:pPr>
          <w:hyperlink w:anchor="_Toc519886673" w:history="1">
            <w:r w:rsidRPr="009B1D1D">
              <w:rPr>
                <w:rStyle w:val="Hyperlink"/>
                <w:noProof/>
              </w:rPr>
              <w:t>Non-Unique – No Real Anti-Corruption Agenda</w:t>
            </w:r>
            <w:r>
              <w:rPr>
                <w:noProof/>
                <w:webHidden/>
              </w:rPr>
              <w:tab/>
            </w:r>
            <w:r>
              <w:rPr>
                <w:noProof/>
                <w:webHidden/>
              </w:rPr>
              <w:fldChar w:fldCharType="begin"/>
            </w:r>
            <w:r>
              <w:rPr>
                <w:noProof/>
                <w:webHidden/>
              </w:rPr>
              <w:instrText xml:space="preserve"> PAGEREF _Toc519886673 \h </w:instrText>
            </w:r>
            <w:r>
              <w:rPr>
                <w:noProof/>
                <w:webHidden/>
              </w:rPr>
            </w:r>
            <w:r>
              <w:rPr>
                <w:noProof/>
                <w:webHidden/>
              </w:rPr>
              <w:fldChar w:fldCharType="separate"/>
            </w:r>
            <w:r>
              <w:rPr>
                <w:noProof/>
                <w:webHidden/>
              </w:rPr>
              <w:t>107</w:t>
            </w:r>
            <w:r>
              <w:rPr>
                <w:noProof/>
                <w:webHidden/>
              </w:rPr>
              <w:fldChar w:fldCharType="end"/>
            </w:r>
          </w:hyperlink>
        </w:p>
        <w:p w14:paraId="456FADFE" w14:textId="5D04F281" w:rsidR="002962C6" w:rsidRDefault="002962C6">
          <w:pPr>
            <w:pStyle w:val="TOC3"/>
            <w:tabs>
              <w:tab w:val="right" w:leader="dot" w:pos="8630"/>
            </w:tabs>
            <w:rPr>
              <w:rFonts w:asciiTheme="minorHAnsi" w:eastAsiaTheme="minorEastAsia" w:hAnsiTheme="minorHAnsi" w:cstheme="minorBidi"/>
              <w:noProof/>
            </w:rPr>
          </w:pPr>
          <w:hyperlink w:anchor="_Toc519886674" w:history="1">
            <w:r w:rsidRPr="009B1D1D">
              <w:rPr>
                <w:rStyle w:val="Hyperlink"/>
                <w:noProof/>
              </w:rPr>
              <w:t>Non-Unique – No Real Economic Agenda</w:t>
            </w:r>
            <w:r>
              <w:rPr>
                <w:noProof/>
                <w:webHidden/>
              </w:rPr>
              <w:tab/>
            </w:r>
            <w:r>
              <w:rPr>
                <w:noProof/>
                <w:webHidden/>
              </w:rPr>
              <w:fldChar w:fldCharType="begin"/>
            </w:r>
            <w:r>
              <w:rPr>
                <w:noProof/>
                <w:webHidden/>
              </w:rPr>
              <w:instrText xml:space="preserve"> PAGEREF _Toc519886674 \h </w:instrText>
            </w:r>
            <w:r>
              <w:rPr>
                <w:noProof/>
                <w:webHidden/>
              </w:rPr>
            </w:r>
            <w:r>
              <w:rPr>
                <w:noProof/>
                <w:webHidden/>
              </w:rPr>
              <w:fldChar w:fldCharType="separate"/>
            </w:r>
            <w:r>
              <w:rPr>
                <w:noProof/>
                <w:webHidden/>
              </w:rPr>
              <w:t>108</w:t>
            </w:r>
            <w:r>
              <w:rPr>
                <w:noProof/>
                <w:webHidden/>
              </w:rPr>
              <w:fldChar w:fldCharType="end"/>
            </w:r>
          </w:hyperlink>
        </w:p>
        <w:p w14:paraId="6872C9DB" w14:textId="63833BF2" w:rsidR="002962C6" w:rsidRDefault="002962C6">
          <w:pPr>
            <w:pStyle w:val="TOC2"/>
            <w:tabs>
              <w:tab w:val="right" w:leader="dot" w:pos="8630"/>
            </w:tabs>
            <w:rPr>
              <w:rFonts w:asciiTheme="minorHAnsi" w:eastAsiaTheme="minorEastAsia" w:hAnsiTheme="minorHAnsi" w:cstheme="minorBidi"/>
              <w:noProof/>
            </w:rPr>
          </w:pPr>
          <w:hyperlink w:anchor="_Toc519886675" w:history="1">
            <w:r w:rsidRPr="009B1D1D">
              <w:rPr>
                <w:rStyle w:val="Hyperlink"/>
                <w:noProof/>
              </w:rPr>
              <w:t>Link Answers</w:t>
            </w:r>
            <w:r>
              <w:rPr>
                <w:noProof/>
                <w:webHidden/>
              </w:rPr>
              <w:tab/>
            </w:r>
            <w:r>
              <w:rPr>
                <w:noProof/>
                <w:webHidden/>
              </w:rPr>
              <w:fldChar w:fldCharType="begin"/>
            </w:r>
            <w:r>
              <w:rPr>
                <w:noProof/>
                <w:webHidden/>
              </w:rPr>
              <w:instrText xml:space="preserve"> PAGEREF _Toc519886675 \h </w:instrText>
            </w:r>
            <w:r>
              <w:rPr>
                <w:noProof/>
                <w:webHidden/>
              </w:rPr>
            </w:r>
            <w:r>
              <w:rPr>
                <w:noProof/>
                <w:webHidden/>
              </w:rPr>
              <w:fldChar w:fldCharType="separate"/>
            </w:r>
            <w:r>
              <w:rPr>
                <w:noProof/>
                <w:webHidden/>
              </w:rPr>
              <w:t>109</w:t>
            </w:r>
            <w:r>
              <w:rPr>
                <w:noProof/>
                <w:webHidden/>
              </w:rPr>
              <w:fldChar w:fldCharType="end"/>
            </w:r>
          </w:hyperlink>
        </w:p>
        <w:p w14:paraId="16B6B592" w14:textId="10B41A13" w:rsidR="002962C6" w:rsidRDefault="002962C6">
          <w:pPr>
            <w:pStyle w:val="TOC3"/>
            <w:tabs>
              <w:tab w:val="right" w:leader="dot" w:pos="8630"/>
            </w:tabs>
            <w:rPr>
              <w:rFonts w:asciiTheme="minorHAnsi" w:eastAsiaTheme="minorEastAsia" w:hAnsiTheme="minorHAnsi" w:cstheme="minorBidi"/>
              <w:noProof/>
            </w:rPr>
          </w:pPr>
          <w:hyperlink w:anchor="_Toc519886676" w:history="1">
            <w:r w:rsidRPr="009B1D1D">
              <w:rPr>
                <w:rStyle w:val="Hyperlink"/>
                <w:noProof/>
              </w:rPr>
              <w:t>Immigration Not Key</w:t>
            </w:r>
            <w:r>
              <w:rPr>
                <w:noProof/>
                <w:webHidden/>
              </w:rPr>
              <w:tab/>
            </w:r>
            <w:r>
              <w:rPr>
                <w:noProof/>
                <w:webHidden/>
              </w:rPr>
              <w:fldChar w:fldCharType="begin"/>
            </w:r>
            <w:r>
              <w:rPr>
                <w:noProof/>
                <w:webHidden/>
              </w:rPr>
              <w:instrText xml:space="preserve"> PAGEREF _Toc519886676 \h </w:instrText>
            </w:r>
            <w:r>
              <w:rPr>
                <w:noProof/>
                <w:webHidden/>
              </w:rPr>
            </w:r>
            <w:r>
              <w:rPr>
                <w:noProof/>
                <w:webHidden/>
              </w:rPr>
              <w:fldChar w:fldCharType="separate"/>
            </w:r>
            <w:r>
              <w:rPr>
                <w:noProof/>
                <w:webHidden/>
              </w:rPr>
              <w:t>110</w:t>
            </w:r>
            <w:r>
              <w:rPr>
                <w:noProof/>
                <w:webHidden/>
              </w:rPr>
              <w:fldChar w:fldCharType="end"/>
            </w:r>
          </w:hyperlink>
        </w:p>
        <w:p w14:paraId="7A6061CD" w14:textId="3C5907DE" w:rsidR="002962C6" w:rsidRDefault="002962C6">
          <w:pPr>
            <w:pStyle w:val="TOC2"/>
            <w:tabs>
              <w:tab w:val="right" w:leader="dot" w:pos="8630"/>
            </w:tabs>
            <w:rPr>
              <w:rFonts w:asciiTheme="minorHAnsi" w:eastAsiaTheme="minorEastAsia" w:hAnsiTheme="minorHAnsi" w:cstheme="minorBidi"/>
              <w:noProof/>
            </w:rPr>
          </w:pPr>
          <w:hyperlink w:anchor="_Toc519886677" w:history="1">
            <w:r w:rsidRPr="009B1D1D">
              <w:rPr>
                <w:rStyle w:val="Hyperlink"/>
                <w:noProof/>
              </w:rPr>
              <w:t>Internal Link Answers</w:t>
            </w:r>
            <w:r>
              <w:rPr>
                <w:noProof/>
                <w:webHidden/>
              </w:rPr>
              <w:tab/>
            </w:r>
            <w:r>
              <w:rPr>
                <w:noProof/>
                <w:webHidden/>
              </w:rPr>
              <w:fldChar w:fldCharType="begin"/>
            </w:r>
            <w:r>
              <w:rPr>
                <w:noProof/>
                <w:webHidden/>
              </w:rPr>
              <w:instrText xml:space="preserve"> PAGEREF _Toc519886677 \h </w:instrText>
            </w:r>
            <w:r>
              <w:rPr>
                <w:noProof/>
                <w:webHidden/>
              </w:rPr>
            </w:r>
            <w:r>
              <w:rPr>
                <w:noProof/>
                <w:webHidden/>
              </w:rPr>
              <w:fldChar w:fldCharType="separate"/>
            </w:r>
            <w:r>
              <w:rPr>
                <w:noProof/>
                <w:webHidden/>
              </w:rPr>
              <w:t>112</w:t>
            </w:r>
            <w:r>
              <w:rPr>
                <w:noProof/>
                <w:webHidden/>
              </w:rPr>
              <w:fldChar w:fldCharType="end"/>
            </w:r>
          </w:hyperlink>
        </w:p>
        <w:p w14:paraId="5E94E56A" w14:textId="6B943CCF" w:rsidR="002962C6" w:rsidRDefault="002962C6">
          <w:pPr>
            <w:pStyle w:val="TOC3"/>
            <w:tabs>
              <w:tab w:val="right" w:leader="dot" w:pos="8630"/>
            </w:tabs>
            <w:rPr>
              <w:rFonts w:asciiTheme="minorHAnsi" w:eastAsiaTheme="minorEastAsia" w:hAnsiTheme="minorHAnsi" w:cstheme="minorBidi"/>
              <w:noProof/>
            </w:rPr>
          </w:pPr>
          <w:hyperlink w:anchor="_Toc519886678" w:history="1">
            <w:r w:rsidRPr="009B1D1D">
              <w:rPr>
                <w:rStyle w:val="Hyperlink"/>
                <w:noProof/>
              </w:rPr>
              <w:t>Political Capital Not Key</w:t>
            </w:r>
            <w:r>
              <w:rPr>
                <w:noProof/>
                <w:webHidden/>
              </w:rPr>
              <w:tab/>
            </w:r>
            <w:r>
              <w:rPr>
                <w:noProof/>
                <w:webHidden/>
              </w:rPr>
              <w:fldChar w:fldCharType="begin"/>
            </w:r>
            <w:r>
              <w:rPr>
                <w:noProof/>
                <w:webHidden/>
              </w:rPr>
              <w:instrText xml:space="preserve"> PAGEREF _Toc519886678 \h </w:instrText>
            </w:r>
            <w:r>
              <w:rPr>
                <w:noProof/>
                <w:webHidden/>
              </w:rPr>
            </w:r>
            <w:r>
              <w:rPr>
                <w:noProof/>
                <w:webHidden/>
              </w:rPr>
              <w:fldChar w:fldCharType="separate"/>
            </w:r>
            <w:r>
              <w:rPr>
                <w:noProof/>
                <w:webHidden/>
              </w:rPr>
              <w:t>113</w:t>
            </w:r>
            <w:r>
              <w:rPr>
                <w:noProof/>
                <w:webHidden/>
              </w:rPr>
              <w:fldChar w:fldCharType="end"/>
            </w:r>
          </w:hyperlink>
        </w:p>
        <w:p w14:paraId="1131FBBC" w14:textId="60B6CAAD" w:rsidR="002962C6" w:rsidRDefault="002962C6">
          <w:pPr>
            <w:pStyle w:val="TOC2"/>
            <w:tabs>
              <w:tab w:val="right" w:leader="dot" w:pos="8630"/>
            </w:tabs>
            <w:rPr>
              <w:rFonts w:asciiTheme="minorHAnsi" w:eastAsiaTheme="minorEastAsia" w:hAnsiTheme="minorHAnsi" w:cstheme="minorBidi"/>
              <w:noProof/>
            </w:rPr>
          </w:pPr>
          <w:hyperlink w:anchor="_Toc519886679" w:history="1">
            <w:r w:rsidRPr="009B1D1D">
              <w:rPr>
                <w:rStyle w:val="Hyperlink"/>
                <w:noProof/>
              </w:rPr>
              <w:t>AMLO Agenda Bad</w:t>
            </w:r>
            <w:r>
              <w:rPr>
                <w:noProof/>
                <w:webHidden/>
              </w:rPr>
              <w:tab/>
            </w:r>
            <w:r>
              <w:rPr>
                <w:noProof/>
                <w:webHidden/>
              </w:rPr>
              <w:fldChar w:fldCharType="begin"/>
            </w:r>
            <w:r>
              <w:rPr>
                <w:noProof/>
                <w:webHidden/>
              </w:rPr>
              <w:instrText xml:space="preserve"> PAGEREF _Toc519886679 \h </w:instrText>
            </w:r>
            <w:r>
              <w:rPr>
                <w:noProof/>
                <w:webHidden/>
              </w:rPr>
            </w:r>
            <w:r>
              <w:rPr>
                <w:noProof/>
                <w:webHidden/>
              </w:rPr>
              <w:fldChar w:fldCharType="separate"/>
            </w:r>
            <w:r>
              <w:rPr>
                <w:noProof/>
                <w:webHidden/>
              </w:rPr>
              <w:t>114</w:t>
            </w:r>
            <w:r>
              <w:rPr>
                <w:noProof/>
                <w:webHidden/>
              </w:rPr>
              <w:fldChar w:fldCharType="end"/>
            </w:r>
          </w:hyperlink>
        </w:p>
        <w:p w14:paraId="4593282C" w14:textId="5E15E4B7" w:rsidR="002962C6" w:rsidRDefault="002962C6">
          <w:pPr>
            <w:pStyle w:val="TOC3"/>
            <w:tabs>
              <w:tab w:val="right" w:leader="dot" w:pos="8630"/>
            </w:tabs>
            <w:rPr>
              <w:rFonts w:asciiTheme="minorHAnsi" w:eastAsiaTheme="minorEastAsia" w:hAnsiTheme="minorHAnsi" w:cstheme="minorBidi"/>
              <w:noProof/>
            </w:rPr>
          </w:pPr>
          <w:hyperlink w:anchor="_Toc519886680" w:history="1">
            <w:r w:rsidRPr="009B1D1D">
              <w:rPr>
                <w:rStyle w:val="Hyperlink"/>
                <w:noProof/>
              </w:rPr>
              <w:t>Democracy/Corruption</w:t>
            </w:r>
            <w:r>
              <w:rPr>
                <w:noProof/>
                <w:webHidden/>
              </w:rPr>
              <w:tab/>
            </w:r>
            <w:r>
              <w:rPr>
                <w:noProof/>
                <w:webHidden/>
              </w:rPr>
              <w:fldChar w:fldCharType="begin"/>
            </w:r>
            <w:r>
              <w:rPr>
                <w:noProof/>
                <w:webHidden/>
              </w:rPr>
              <w:instrText xml:space="preserve"> PAGEREF _Toc519886680 \h </w:instrText>
            </w:r>
            <w:r>
              <w:rPr>
                <w:noProof/>
                <w:webHidden/>
              </w:rPr>
            </w:r>
            <w:r>
              <w:rPr>
                <w:noProof/>
                <w:webHidden/>
              </w:rPr>
              <w:fldChar w:fldCharType="separate"/>
            </w:r>
            <w:r>
              <w:rPr>
                <w:noProof/>
                <w:webHidden/>
              </w:rPr>
              <w:t>115</w:t>
            </w:r>
            <w:r>
              <w:rPr>
                <w:noProof/>
                <w:webHidden/>
              </w:rPr>
              <w:fldChar w:fldCharType="end"/>
            </w:r>
          </w:hyperlink>
        </w:p>
        <w:p w14:paraId="397907C3" w14:textId="3C570FED" w:rsidR="002962C6" w:rsidRDefault="002962C6">
          <w:pPr>
            <w:pStyle w:val="TOC3"/>
            <w:tabs>
              <w:tab w:val="right" w:leader="dot" w:pos="8630"/>
            </w:tabs>
            <w:rPr>
              <w:rFonts w:asciiTheme="minorHAnsi" w:eastAsiaTheme="minorEastAsia" w:hAnsiTheme="minorHAnsi" w:cstheme="minorBidi"/>
              <w:noProof/>
            </w:rPr>
          </w:pPr>
          <w:hyperlink w:anchor="_Toc519886681" w:history="1">
            <w:r w:rsidRPr="009B1D1D">
              <w:rPr>
                <w:rStyle w:val="Hyperlink"/>
                <w:noProof/>
              </w:rPr>
              <w:t>Economy</w:t>
            </w:r>
            <w:r>
              <w:rPr>
                <w:noProof/>
                <w:webHidden/>
              </w:rPr>
              <w:tab/>
            </w:r>
            <w:r>
              <w:rPr>
                <w:noProof/>
                <w:webHidden/>
              </w:rPr>
              <w:fldChar w:fldCharType="begin"/>
            </w:r>
            <w:r>
              <w:rPr>
                <w:noProof/>
                <w:webHidden/>
              </w:rPr>
              <w:instrText xml:space="preserve"> PAGEREF _Toc519886681 \h </w:instrText>
            </w:r>
            <w:r>
              <w:rPr>
                <w:noProof/>
                <w:webHidden/>
              </w:rPr>
            </w:r>
            <w:r>
              <w:rPr>
                <w:noProof/>
                <w:webHidden/>
              </w:rPr>
              <w:fldChar w:fldCharType="separate"/>
            </w:r>
            <w:r>
              <w:rPr>
                <w:noProof/>
                <w:webHidden/>
              </w:rPr>
              <w:t>117</w:t>
            </w:r>
            <w:r>
              <w:rPr>
                <w:noProof/>
                <w:webHidden/>
              </w:rPr>
              <w:fldChar w:fldCharType="end"/>
            </w:r>
          </w:hyperlink>
        </w:p>
        <w:p w14:paraId="361C143A" w14:textId="1CAC0F42" w:rsidR="00D264C4" w:rsidRDefault="00D264C4">
          <w:r>
            <w:rPr>
              <w:b/>
              <w:bCs/>
              <w:noProof/>
            </w:rPr>
            <w:fldChar w:fldCharType="end"/>
          </w:r>
        </w:p>
      </w:sdtContent>
    </w:sdt>
    <w:p w14:paraId="0CE0A9C5" w14:textId="77777777" w:rsidR="00D264C4" w:rsidRDefault="00D264C4" w:rsidP="00D264C4"/>
    <w:p w14:paraId="51992F60" w14:textId="77777777" w:rsidR="007A02F7" w:rsidRPr="007A02F7" w:rsidRDefault="007A02F7" w:rsidP="007A02F7"/>
    <w:p w14:paraId="622A5F59" w14:textId="77777777" w:rsidR="00927188" w:rsidRDefault="00927188" w:rsidP="00BF3D9B"/>
    <w:p w14:paraId="1CBCEDB5" w14:textId="77777777" w:rsidR="00E14D75" w:rsidRDefault="00E14D75" w:rsidP="00770F2E">
      <w:pPr>
        <w:pStyle w:val="Heading1"/>
        <w:rPr>
          <w:rFonts w:cs="Times New Roman"/>
        </w:rPr>
      </w:pPr>
    </w:p>
    <w:p w14:paraId="53EA76A3" w14:textId="47763430" w:rsidR="002C3C26" w:rsidRDefault="002C3C26" w:rsidP="00770F2E">
      <w:pPr>
        <w:pStyle w:val="Heading1"/>
        <w:rPr>
          <w:rFonts w:cs="Times New Roman"/>
        </w:rPr>
      </w:pPr>
      <w:bookmarkStart w:id="2" w:name="_Toc519886615"/>
      <w:r>
        <w:rPr>
          <w:rFonts w:cs="Times New Roman"/>
        </w:rPr>
        <w:lastRenderedPageBreak/>
        <w:t>Notes</w:t>
      </w:r>
      <w:bookmarkEnd w:id="2"/>
    </w:p>
    <w:p w14:paraId="08A5A140" w14:textId="5527C673" w:rsidR="002C3C26" w:rsidRDefault="002C3C26" w:rsidP="002C3C26"/>
    <w:p w14:paraId="71F51E70" w14:textId="62AAD6D3" w:rsidR="002C3C26" w:rsidRDefault="002C3C26" w:rsidP="002C3C26">
      <w:pPr>
        <w:pStyle w:val="Heading2"/>
      </w:pPr>
      <w:bookmarkStart w:id="3" w:name="_Toc519886616"/>
      <w:r>
        <w:lastRenderedPageBreak/>
        <w:t>There are 2 DAs in this file</w:t>
      </w:r>
      <w:bookmarkEnd w:id="3"/>
    </w:p>
    <w:p w14:paraId="4F00390A" w14:textId="56990D0C" w:rsidR="002C3C26" w:rsidRDefault="002C3C26" w:rsidP="002C3C26"/>
    <w:p w14:paraId="48966C16" w14:textId="44C3A341" w:rsidR="002C3C26" w:rsidRDefault="002C3C26" w:rsidP="002C3C26">
      <w:pPr>
        <w:pStyle w:val="Heading4"/>
      </w:pPr>
      <w:r>
        <w:t>Relations DA</w:t>
      </w:r>
    </w:p>
    <w:p w14:paraId="2FB379D4" w14:textId="135573B7" w:rsidR="002C3C26" w:rsidRDefault="002C3C26" w:rsidP="002C3C26">
      <w:r>
        <w:t xml:space="preserve">Basic argument is: </w:t>
      </w:r>
    </w:p>
    <w:p w14:paraId="2D063845" w14:textId="41DA8183" w:rsidR="002C3C26" w:rsidRDefault="002C3C26" w:rsidP="002C3C26">
      <w:r>
        <w:t>US-Mexico relations are fragile, but they are working on some cooperation (like NAFTA) now</w:t>
      </w:r>
    </w:p>
    <w:p w14:paraId="576F1479" w14:textId="76A75A00" w:rsidR="002C3C26" w:rsidRDefault="002C3C26" w:rsidP="002C3C26">
      <w:r>
        <w:t>Plan will re-raise the immigration issue in the relationship (likely because Trump can’t help but bash Mexico when immigration comes up)</w:t>
      </w:r>
    </w:p>
    <w:p w14:paraId="5F859F5B" w14:textId="77777777" w:rsidR="00BF17AD" w:rsidRDefault="00BF17AD" w:rsidP="002C3C26">
      <w:r>
        <w:t>AMLO (Mexico’s new president) will feel compelled to fight back</w:t>
      </w:r>
    </w:p>
    <w:p w14:paraId="4A23311B" w14:textId="32AAD541" w:rsidR="00BF17AD" w:rsidRDefault="00BF17AD" w:rsidP="002C3C26">
      <w:r>
        <w:t>Fight will cause NAFTA renegotiations to collapse, undermining Mexican growth/stability</w:t>
      </w:r>
    </w:p>
    <w:p w14:paraId="4BC503DA" w14:textId="77777777" w:rsidR="00BF17AD" w:rsidRDefault="00BF17AD" w:rsidP="002C3C26">
      <w:r>
        <w:t>Instability bad</w:t>
      </w:r>
    </w:p>
    <w:p w14:paraId="6A5895A5" w14:textId="6371D7D8" w:rsidR="00BF17AD" w:rsidRDefault="00BF17AD" w:rsidP="002C3C26"/>
    <w:p w14:paraId="1661D318" w14:textId="22F73770" w:rsidR="00BF17AD" w:rsidRDefault="00BF17AD" w:rsidP="00BF3D9B">
      <w:pPr>
        <w:pStyle w:val="Heading4"/>
      </w:pPr>
      <w:r>
        <w:t>AMLO Agenda DA</w:t>
      </w:r>
    </w:p>
    <w:p w14:paraId="17476F86" w14:textId="1141B66F" w:rsidR="00BF17AD" w:rsidRDefault="00BF17AD" w:rsidP="00BF17AD">
      <w:r>
        <w:t>Basic argument is:</w:t>
      </w:r>
    </w:p>
    <w:p w14:paraId="21007048" w14:textId="00782BE5" w:rsidR="00BF17AD" w:rsidRDefault="00BF17AD" w:rsidP="00BF17AD">
      <w:r>
        <w:t xml:space="preserve">AMLO (Mexico’s new president) </w:t>
      </w:r>
      <w:r w:rsidR="00131BB0">
        <w:t xml:space="preserve">has political capital to pass reforms to stabilize Mexico, but standing up to the US </w:t>
      </w:r>
      <w:r w:rsidR="0016783C">
        <w:t xml:space="preserve">on immigration </w:t>
      </w:r>
      <w:r w:rsidR="00131BB0">
        <w:t>is key</w:t>
      </w:r>
      <w:r w:rsidR="0016783C">
        <w:t>. Plan functionally defuses the immigration issue.</w:t>
      </w:r>
    </w:p>
    <w:p w14:paraId="1D38A026" w14:textId="5C8AD46D" w:rsidR="0016783C" w:rsidRDefault="0016783C" w:rsidP="00BF17AD">
      <w:r>
        <w:t>Reforms good for Mexican growth/stability.</w:t>
      </w:r>
    </w:p>
    <w:p w14:paraId="7CB76A0B" w14:textId="77777777" w:rsidR="00131BB0" w:rsidRPr="00BF17AD" w:rsidRDefault="00131BB0" w:rsidP="00BF17AD"/>
    <w:p w14:paraId="0D34A2EC" w14:textId="1DA648E9" w:rsidR="002C3C26" w:rsidRDefault="0016783C" w:rsidP="0016783C">
      <w:pPr>
        <w:pStyle w:val="Heading2"/>
      </w:pPr>
      <w:bookmarkStart w:id="4" w:name="_Toc519886617"/>
      <w:r>
        <w:lastRenderedPageBreak/>
        <w:t>DON’T READ BOTH</w:t>
      </w:r>
      <w:r w:rsidR="002962C6">
        <w:t xml:space="preserve"> TOGETHER</w:t>
      </w:r>
      <w:bookmarkEnd w:id="4"/>
    </w:p>
    <w:p w14:paraId="41645912" w14:textId="5797ED69" w:rsidR="0016783C" w:rsidRDefault="0016783C" w:rsidP="0016783C"/>
    <w:p w14:paraId="7A7BB8A5" w14:textId="17D28587" w:rsidR="0016783C" w:rsidRDefault="0016783C" w:rsidP="0016783C">
      <w:pPr>
        <w:pStyle w:val="Heading4"/>
      </w:pPr>
      <w:r>
        <w:t>The Link Stories Contradict</w:t>
      </w:r>
    </w:p>
    <w:p w14:paraId="02594C1C" w14:textId="143A9EBA" w:rsidR="0016783C" w:rsidRDefault="0016783C" w:rsidP="0016783C">
      <w:r>
        <w:t>The relations DA assumes plan causes Trump to bash Mexico, provoking AMLO. Fight ensues.</w:t>
      </w:r>
      <w:r w:rsidR="00FB385A">
        <w:t xml:space="preserve"> The immigration issue is an irritant in relations.</w:t>
      </w:r>
    </w:p>
    <w:p w14:paraId="20212DB6" w14:textId="27E80EDA" w:rsidR="0016783C" w:rsidRDefault="0016783C" w:rsidP="0016783C">
      <w:r>
        <w:t xml:space="preserve">The AMLO Agenda DA </w:t>
      </w:r>
      <w:r w:rsidR="00FB385A">
        <w:t>assumes plan defuses the fight – i.e. it removes immigration as an irritant in relations.</w:t>
      </w:r>
    </w:p>
    <w:p w14:paraId="0C8E8D67" w14:textId="53D3517A" w:rsidR="00FB385A" w:rsidRDefault="00FB385A" w:rsidP="0016783C"/>
    <w:p w14:paraId="6CE9A3D6" w14:textId="5F4123B9" w:rsidR="00FB385A" w:rsidRDefault="00FB385A" w:rsidP="00FB385A">
      <w:pPr>
        <w:pStyle w:val="Heading4"/>
      </w:pPr>
      <w:r>
        <w:t>The impacts, however, are the same.</w:t>
      </w:r>
    </w:p>
    <w:p w14:paraId="07139340" w14:textId="4470CB58" w:rsidR="00FB385A" w:rsidRDefault="00FB385A" w:rsidP="00FB385A">
      <w:r>
        <w:t>Obviously, the impact cards in the 1NC shells for *both* disads are the same – economy – so there is a section in the file about “DA Impacts – Either DA”.</w:t>
      </w:r>
    </w:p>
    <w:p w14:paraId="3635D758" w14:textId="4A9325C8" w:rsidR="00FB385A" w:rsidRDefault="00FB385A" w:rsidP="00FB385A"/>
    <w:p w14:paraId="0A1D4932" w14:textId="50D8E508" w:rsidR="00FB385A" w:rsidRDefault="00CE3780" w:rsidP="00CE3780">
      <w:pPr>
        <w:pStyle w:val="Heading4"/>
      </w:pPr>
      <w:r>
        <w:t>Some of the *other* cards can overlap though.</w:t>
      </w:r>
    </w:p>
    <w:p w14:paraId="2BD73BF3" w14:textId="337D7DA2" w:rsidR="00CE3780" w:rsidRPr="00CE3780" w:rsidRDefault="00CE3780" w:rsidP="00CE3780">
      <w:r>
        <w:t>Some of the uniqueness cards work for both DAs – i.e. transition stable, relations stabilizing, etc.</w:t>
      </w:r>
    </w:p>
    <w:p w14:paraId="0AB7404D" w14:textId="77777777" w:rsidR="002C3C26" w:rsidRPr="002C3C26" w:rsidRDefault="002C3C26" w:rsidP="002C3C26"/>
    <w:p w14:paraId="599AED40" w14:textId="77777777" w:rsidR="00BF3D9B" w:rsidRDefault="00BF3D9B" w:rsidP="00770F2E">
      <w:pPr>
        <w:pStyle w:val="Heading1"/>
        <w:rPr>
          <w:rFonts w:cs="Times New Roman"/>
        </w:rPr>
      </w:pPr>
    </w:p>
    <w:p w14:paraId="1A7FB9D1" w14:textId="01168FE5" w:rsidR="00770F2E" w:rsidRDefault="00E71667" w:rsidP="00770F2E">
      <w:pPr>
        <w:pStyle w:val="Heading1"/>
        <w:rPr>
          <w:rFonts w:cs="Times New Roman"/>
        </w:rPr>
      </w:pPr>
      <w:bookmarkStart w:id="5" w:name="_Toc519886618"/>
      <w:r>
        <w:rPr>
          <w:rFonts w:cs="Times New Roman"/>
        </w:rPr>
        <w:lastRenderedPageBreak/>
        <w:t>DA Impacts – Either DA</w:t>
      </w:r>
      <w:bookmarkEnd w:id="5"/>
    </w:p>
    <w:p w14:paraId="028C696C" w14:textId="77777777" w:rsidR="00770F2E" w:rsidRPr="00B90888" w:rsidRDefault="00770F2E" w:rsidP="00770F2E">
      <w:bookmarkStart w:id="6" w:name="OLE_LINK13"/>
      <w:bookmarkStart w:id="7" w:name="OLE_LINK14"/>
    </w:p>
    <w:p w14:paraId="23DE911C" w14:textId="77777777" w:rsidR="004B0C15" w:rsidRPr="004A087F" w:rsidRDefault="004B0C15" w:rsidP="004B0C15"/>
    <w:p w14:paraId="0E12CC17" w14:textId="4D69CA08" w:rsidR="00AC0075" w:rsidRDefault="00E71667" w:rsidP="00AC0075">
      <w:pPr>
        <w:pStyle w:val="Heading2"/>
      </w:pPr>
      <w:bookmarkStart w:id="8" w:name="_Toc519886619"/>
      <w:bookmarkEnd w:id="6"/>
      <w:bookmarkEnd w:id="7"/>
      <w:r>
        <w:lastRenderedPageBreak/>
        <w:t xml:space="preserve">Economy </w:t>
      </w:r>
      <w:r w:rsidR="00AC0075">
        <w:t>Impact</w:t>
      </w:r>
      <w:bookmarkEnd w:id="8"/>
    </w:p>
    <w:p w14:paraId="38A55729" w14:textId="77777777" w:rsidR="00AC0075" w:rsidRPr="00AC0075" w:rsidRDefault="00AC0075" w:rsidP="00AC0075"/>
    <w:p w14:paraId="4682A031" w14:textId="063A8527" w:rsidR="00AC0075" w:rsidRDefault="00AC0075" w:rsidP="00AC0075">
      <w:pPr>
        <w:pStyle w:val="Heading3"/>
        <w:rPr>
          <w:rFonts w:cs="Times New Roman"/>
        </w:rPr>
      </w:pPr>
      <w:bookmarkStart w:id="9" w:name="_Toc519886620"/>
      <w:r w:rsidRPr="00931B51">
        <w:rPr>
          <w:rFonts w:cs="Times New Roman"/>
        </w:rPr>
        <w:lastRenderedPageBreak/>
        <w:t>Economy Uniqueness</w:t>
      </w:r>
      <w:bookmarkEnd w:id="9"/>
    </w:p>
    <w:p w14:paraId="1C485517" w14:textId="77777777" w:rsidR="00AC0075" w:rsidRPr="00D9062A" w:rsidRDefault="00AC0075" w:rsidP="00AC0075"/>
    <w:p w14:paraId="1DF50C4E" w14:textId="0A046D58" w:rsidR="00AC0075" w:rsidRPr="00931B51" w:rsidRDefault="00AC0075" w:rsidP="00AC0075">
      <w:pPr>
        <w:pStyle w:val="Heading4"/>
        <w:rPr>
          <w:rFonts w:cs="Times New Roman"/>
        </w:rPr>
      </w:pPr>
      <w:r w:rsidRPr="00931B51">
        <w:rPr>
          <w:rFonts w:cs="Times New Roman"/>
        </w:rPr>
        <w:t xml:space="preserve">Mexican economy is stable now – but </w:t>
      </w:r>
      <w:r w:rsidR="00BF3D9B">
        <w:rPr>
          <w:rFonts w:cs="Times New Roman"/>
        </w:rPr>
        <w:t>AMLO</w:t>
      </w:r>
      <w:r w:rsidRPr="00931B51">
        <w:rPr>
          <w:rFonts w:cs="Times New Roman"/>
        </w:rPr>
        <w:t xml:space="preserve"> must act cautiously to prevent future problems due to fragile institutions</w:t>
      </w:r>
    </w:p>
    <w:p w14:paraId="5CE5C19C" w14:textId="77777777" w:rsidR="00AC0075" w:rsidRPr="00931B51" w:rsidRDefault="00AC0075" w:rsidP="00AC0075">
      <w:pPr>
        <w:rPr>
          <w:rStyle w:val="Style13ptBold"/>
        </w:rPr>
      </w:pPr>
      <w:r w:rsidRPr="00931B51">
        <w:rPr>
          <w:rStyle w:val="Style13ptBold"/>
        </w:rPr>
        <w:t>Margolis, Bloomberg Latin and South America opinion columnist, 18</w:t>
      </w:r>
    </w:p>
    <w:p w14:paraId="75415D21" w14:textId="77777777" w:rsidR="00AC0075" w:rsidRDefault="00AC0075" w:rsidP="00AC0075">
      <w:r w:rsidRPr="00931B51">
        <w:t xml:space="preserve">[Mac, 6/3/18, Bloomberg, “Lopez Obrador Should Learn From Lula’s Mistakes”, </w:t>
      </w:r>
      <w:hyperlink r:id="rId9" w:history="1">
        <w:r w:rsidRPr="00931B51">
          <w:rPr>
            <w:rStyle w:val="Hyperlink"/>
          </w:rPr>
          <w:t>https://www.bloomberg.com/view/articles/2018-07-03/mexico-s-amlo-should-learn-from-brazil-s-lula</w:t>
        </w:r>
      </w:hyperlink>
      <w:r w:rsidRPr="00931B51">
        <w:t>, accessed 7/7/18, MC]</w:t>
      </w:r>
    </w:p>
    <w:p w14:paraId="679EA48F" w14:textId="77777777" w:rsidR="00AC0075" w:rsidRPr="00931B51" w:rsidRDefault="00AC0075" w:rsidP="00AC0075"/>
    <w:p w14:paraId="4C1BFF9B" w14:textId="77777777" w:rsidR="00AC0075" w:rsidRPr="00931B51" w:rsidRDefault="00AC0075" w:rsidP="00AC0075">
      <w:r w:rsidRPr="00931B51">
        <w:t>The novelist and one-time Peruvian presidential candidate Mario Vargas Llosa once parsed Latin America’s political left into two broad phyla. There were the carnivores, usually strongmen, who trod on democratic institutions and liberties, while railing against foreign predators. Then there were the vegetarian leftists, social democrats at heart who respected democracy, individual freedoms and an enlightened market economy. To which species does Mexico’s President-elect Andres Manuel Lopez Obrador belong?</w:t>
      </w:r>
    </w:p>
    <w:p w14:paraId="6929A83C" w14:textId="77777777" w:rsidR="00AC0075" w:rsidRPr="00931B51" w:rsidRDefault="00AC0075" w:rsidP="00AC0075">
      <w:r w:rsidRPr="00931B51">
        <w:t>The answer, it seems, depends on the ecosystem. On Sunday, assured of his landslide victory, the silver-topped Lopez Obrador, known to all as AMLO, headed to Mexico City’s storied Zocalo to hail his supporters as a redeemer. Then, in a separate speech to politicians and business leaders, he dialed down, vowed to safeguard fiscal discipline, respect the autonomy of the central bank, and honor agreements with businesses at home and abroad.</w:t>
      </w:r>
    </w:p>
    <w:p w14:paraId="7E27F835" w14:textId="77777777" w:rsidR="00AC0075" w:rsidRPr="00931B51" w:rsidRDefault="00AC0075" w:rsidP="00AC0075">
      <w:r w:rsidRPr="00931B51">
        <w:t>Calibrating your message to fit conflicting constituencies is an honored tradition in Latin America. Consider Luiz Inacio Lula da Silva, the iconic former Brazilian leader who ran three failed elections as a leftist hothead before veering hard to the center, reaching out to business leaders and winning the day with assurances of fiscal sobriety.</w:t>
      </w:r>
    </w:p>
    <w:p w14:paraId="5E6A1777" w14:textId="77777777" w:rsidR="00AC0075" w:rsidRPr="00931B51" w:rsidRDefault="00AC0075" w:rsidP="00AC0075">
      <w:r w:rsidRPr="00931B51">
        <w:t>Lopez Obrador would do well to study the Brazilian example — not least for its shortcomings. After surprising everyone with his pivot to temperance in 2003, Lula lost his touch. Instead of leveraging his political capital to enact vital structural reforms, he and his spendthrift successor Dilma Rousseff binged their way through the commodities boom, setting up Brazil for its worst recession on record and converting the region’s most accomplished oil company Petrobas into a trough for partisan cronies. Lula now sits in a jail cell, the biggest catch in the continent’s biggest political corruption scandal.</w:t>
      </w:r>
    </w:p>
    <w:p w14:paraId="27132725" w14:textId="77777777" w:rsidR="00AC0075" w:rsidRPr="00931B51" w:rsidRDefault="00AC0075" w:rsidP="00AC0075">
      <w:pPr>
        <w:rPr>
          <w:u w:val="single"/>
        </w:rPr>
      </w:pPr>
      <w:r w:rsidRPr="00931B51">
        <w:rPr>
          <w:rStyle w:val="StyleUnderline"/>
        </w:rPr>
        <w:t>Can Lopez Obrador avoid the fall and convert the most sweeping mandate in recent Mexican electoral history — including a legislative majority — to solid gains for the region’s second biggest nation and its most globally connected economy? Like the early Lula, he has long been just a four-letter word to corporate Mexico. After all, he spent decades plumping for Mexico first and state intervention.</w:t>
      </w:r>
    </w:p>
    <w:p w14:paraId="24D17409" w14:textId="77777777" w:rsidR="00AC0075" w:rsidRPr="00931B51" w:rsidRDefault="00AC0075" w:rsidP="00AC0075">
      <w:r w:rsidRPr="00931B51">
        <w:t>That doesn’t mean he’s fated to be a carnivore. As Occidental College Latin Americanist Jennifer Piscopo told my colleague Jonathan Bernstein, Lopez Obrador ran Mexico City as a pragmatist, not a populist, and his likely cabinet picks are technocrats, not ideologues.</w:t>
      </w:r>
    </w:p>
    <w:p w14:paraId="125D3C96" w14:textId="77777777" w:rsidR="00AC0075" w:rsidRPr="00931B51" w:rsidRDefault="00AC0075" w:rsidP="00AC0075">
      <w:pPr>
        <w:rPr>
          <w:u w:val="single"/>
        </w:rPr>
      </w:pPr>
      <w:r w:rsidRPr="00931B51">
        <w:rPr>
          <w:rStyle w:val="StyleUnderline"/>
        </w:rPr>
        <w:lastRenderedPageBreak/>
        <w:t>There is much to fix in Mexico, but also plenty to preserve. In a region where growth has been erratic, the Mexican economy has been expanding steadily, if moderately, for years. Unemployment (below 3.3 percent) is at a 12-year low, while trade is robust. “This was not an election about crisis or changing the economic paradigm,” Goldman Sachs analyst Alberto Ramos told me. “Lopez Obrador’s main task is not to screw up.”</w:t>
      </w:r>
    </w:p>
    <w:p w14:paraId="1DEA0CA1" w14:textId="77777777" w:rsidR="00AC0075" w:rsidRPr="00931B51" w:rsidRDefault="00AC0075" w:rsidP="00AC0075">
      <w:r w:rsidRPr="00931B51">
        <w:t>To his credit, Lopez Obrador has made stamping out corruption his priority, a welcome banner after the shenanigans of the outgoing Institutional Revolutionary Party, or PRI, which has presided over scandal upon scandal.</w:t>
      </w:r>
    </w:p>
    <w:p w14:paraId="36F33090" w14:textId="77777777" w:rsidR="00AC0075" w:rsidRPr="00931B51" w:rsidRDefault="00AC0075" w:rsidP="00AC0075">
      <w:r w:rsidRPr="00931B51">
        <w:t>How Lopez Obrador intends to deliver the cleanup is an open question. For all his opposition to politics as usual, he cut his political teeth in the PRI before founding his own party, Morena, in 2014, and he numbers many former party higher-ups among his closest advisers. Unlike in Brazil, where fearless police and prosecutors and an independent judiciary have driven the anti-graft campaign, in Mexico investigators and courts have too often been part of the problem.</w:t>
      </w:r>
    </w:p>
    <w:p w14:paraId="2A9AE75F" w14:textId="77777777" w:rsidR="00AC0075" w:rsidRPr="00931B51" w:rsidRDefault="00AC0075" w:rsidP="00AC0075">
      <w:r w:rsidRPr="00931B51">
        <w:rPr>
          <w:rStyle w:val="StyleUnderline"/>
        </w:rPr>
        <w:t>Then there’s the caudillo’s instincts. In the populist tradition, Lopez Obrador prefers referendums to working through cumbersome institutions, like the supreme court. He has an old-school politician’s hostility toward civil society groups, which have been increasingly prominent in Latin American politics and are the wheelhouse of Mexico’s anti-corruption drive. To not just curb but eradicate corruption, as he has promised, he’ll have to strengthen Mexico’s wobbly institutions, hardly the tool of choice of Latin America’s caudillos</w:t>
      </w:r>
      <w:r w:rsidRPr="00931B51">
        <w:t>.</w:t>
      </w:r>
    </w:p>
    <w:p w14:paraId="13AADFF0" w14:textId="77777777" w:rsidR="00AC0075" w:rsidRPr="00931B51" w:rsidRDefault="00AC0075" w:rsidP="00AC0075">
      <w:r w:rsidRPr="00931B51">
        <w:t>One big doubt is what will become of Mexico’s energy policy, one of Latin America’s biggest turnaround stories. Lopez Obrador has vowed to scour contracts for potential graft — a possibly laudable move — but also to favor national companies and reevaluate concessions to private drillers and suppliers.</w:t>
      </w:r>
    </w:p>
    <w:p w14:paraId="1D5DA50D" w14:textId="77777777" w:rsidR="00AC0075" w:rsidRPr="00931B51" w:rsidRDefault="00AC0075" w:rsidP="00AC0075">
      <w:r w:rsidRPr="00931B51">
        <w:t>That could be a mistake. Outgoing President Enrique Pena Nieto may not be missed, but one thing he got right was energy reform. In 2013, with oil production declining, he pressed lawmakers to enact a sweeping energy reform that scrapped protectionism and welcomed private drillers. Foreign investment revived Mexican oil even as Argentina, Brazil, Ecuador and Venezuela saw their industries languish due to a costly spasm of renewed resource nationalism.</w:t>
      </w:r>
    </w:p>
    <w:p w14:paraId="2C91934E" w14:textId="77777777" w:rsidR="00AC0075" w:rsidRPr="00931B51" w:rsidRDefault="00AC0075" w:rsidP="00AC0075">
      <w:r w:rsidRPr="00931B51">
        <w:t>Fortunately for Mexico, the reforms were written into the national constitution, and so will be difficult to repeal, as energy analyst Francisco Monaldi has noted.</w:t>
      </w:r>
    </w:p>
    <w:p w14:paraId="67CCD7EC" w14:textId="77777777" w:rsidR="00AC0075" w:rsidRPr="00931B51" w:rsidRDefault="00AC0075" w:rsidP="00AC0075">
      <w:r w:rsidRPr="00931B51">
        <w:rPr>
          <w:rStyle w:val="StyleUnderline"/>
        </w:rPr>
        <w:t>Risks still loom for Mexico, not least if the trade quarrels between the U.S. and China and Europe deepen. Those problems may lie beyond Lopez Obrador’s grasp, yet they leave him even less room for error, never mind populist adventure. “You can be somewhat fiscally responsible but still create microeconomic distortions by over regulating and trying to manage the market,” Ramos said.</w:t>
      </w:r>
      <w:r w:rsidRPr="00931B51">
        <w:t xml:space="preserve"> “Look at what happened to Brazil under Rousseff.”</w:t>
      </w:r>
    </w:p>
    <w:p w14:paraId="3884689A" w14:textId="77777777" w:rsidR="00AC0075" w:rsidRDefault="00AC0075" w:rsidP="00AC0075">
      <w:r w:rsidRPr="00931B51">
        <w:rPr>
          <w:rStyle w:val="StyleUnderline"/>
        </w:rPr>
        <w:t>The landmark election has delivered Mexico a charismatic leader with an overwhelming mandate to fight corruption and injustice. Doing all that and keeping Latin America’s second largest economy on track would be hard for any incoming president</w:t>
      </w:r>
      <w:r w:rsidRPr="00931B51">
        <w:t>. That’s why what Mexico needs now is an omnivore.</w:t>
      </w:r>
    </w:p>
    <w:p w14:paraId="303E34ED" w14:textId="77777777" w:rsidR="00AC0075" w:rsidRDefault="00AC0075" w:rsidP="00AC0075"/>
    <w:p w14:paraId="5D813559" w14:textId="77777777" w:rsidR="00AC0075" w:rsidRDefault="00AC0075" w:rsidP="00AC0075">
      <w:pPr>
        <w:pStyle w:val="Heading3"/>
      </w:pPr>
      <w:bookmarkStart w:id="10" w:name="_Toc519886621"/>
      <w:r>
        <w:lastRenderedPageBreak/>
        <w:t>Global Economic Collapse</w:t>
      </w:r>
      <w:bookmarkEnd w:id="10"/>
    </w:p>
    <w:p w14:paraId="40E87B96" w14:textId="77777777" w:rsidR="00AC0075" w:rsidRPr="000E3321" w:rsidRDefault="00AC0075" w:rsidP="00AC0075"/>
    <w:p w14:paraId="31DA04AE" w14:textId="77777777" w:rsidR="00AC0075" w:rsidRDefault="00AC0075" w:rsidP="00AC0075">
      <w:pPr>
        <w:pStyle w:val="Heading4"/>
      </w:pPr>
      <w:r>
        <w:t>Mexico-US economic interdependence ensures shockwaves</w:t>
      </w:r>
    </w:p>
    <w:p w14:paraId="13F2633A" w14:textId="77777777" w:rsidR="00AC0075" w:rsidRDefault="00AC0075" w:rsidP="00AC0075">
      <w:r w:rsidRPr="005F2263">
        <w:rPr>
          <w:rStyle w:val="Style13ptBold"/>
        </w:rPr>
        <w:t xml:space="preserve">Wilson Center </w:t>
      </w:r>
      <w:r>
        <w:rPr>
          <w:rStyle w:val="Style13ptBold"/>
        </w:rPr>
        <w:t xml:space="preserve">Mexico Institute, </w:t>
      </w:r>
      <w:r w:rsidRPr="005F2263">
        <w:rPr>
          <w:rStyle w:val="Style13ptBold"/>
        </w:rPr>
        <w:t>9</w:t>
      </w:r>
      <w:r>
        <w:t xml:space="preserve"> </w:t>
      </w:r>
    </w:p>
    <w:p w14:paraId="54D55DA5" w14:textId="77777777" w:rsidR="00AC0075" w:rsidRPr="005F2263" w:rsidRDefault="00AC0075" w:rsidP="00AC0075">
      <w:r>
        <w:t xml:space="preserve">[January 2009 “THE UNITED STATES AND MEXICO: Towards a Strategic Partnership” </w:t>
      </w:r>
      <w:hyperlink r:id="rId10" w:history="1">
        <w:r w:rsidRPr="006B4AB6">
          <w:rPr>
            <w:rStyle w:val="Hyperlink"/>
          </w:rPr>
          <w:t>http://www.wilsoncenter.org/sites/default/files/The%20U.S.%20and%20Mexico.%20Towards%20a%20Strategic%20Partnership.pdf</w:t>
        </w:r>
      </w:hyperlink>
      <w:r>
        <w:t xml:space="preserve"> p. 3 6/30/13 EYS]</w:t>
      </w:r>
    </w:p>
    <w:p w14:paraId="187657EA" w14:textId="77777777" w:rsidR="00AC0075" w:rsidRPr="005F2263" w:rsidRDefault="00AC0075" w:rsidP="00AC0075">
      <w:pPr>
        <w:rPr>
          <w:rStyle w:val="StyleUnderline"/>
        </w:rPr>
      </w:pPr>
    </w:p>
    <w:p w14:paraId="0F175EBD" w14:textId="77777777" w:rsidR="00AC0075" w:rsidRPr="005F2263" w:rsidRDefault="00AC0075" w:rsidP="00AC0075">
      <w:pPr>
        <w:rPr>
          <w:rStyle w:val="StyleUnderline"/>
        </w:rPr>
      </w:pPr>
      <w:r w:rsidRPr="005F2263">
        <w:rPr>
          <w:rStyle w:val="StyleUnderline"/>
        </w:rPr>
        <w:t>Mexico also remains vital for the U.S. economy,</w:t>
      </w:r>
      <w:r>
        <w:rPr>
          <w:rStyle w:val="StyleUnderline"/>
        </w:rPr>
        <w:t xml:space="preserve"> </w:t>
      </w:r>
      <w:r>
        <w:t xml:space="preserve">although the current economic slowdown presents special challenges that will have to be addressed with great care. </w:t>
      </w:r>
      <w:r w:rsidRPr="005F2263">
        <w:rPr>
          <w:rStyle w:val="StyleUnderline"/>
        </w:rPr>
        <w:t>Mexico is the second destination for U.S. exports, and the ﬁrst</w:t>
      </w:r>
      <w:r>
        <w:t xml:space="preserve"> or second </w:t>
      </w:r>
      <w:r w:rsidRPr="005F2263">
        <w:rPr>
          <w:rStyle w:val="StyleUnderline"/>
        </w:rPr>
        <w:t xml:space="preserve">destination of exports for at least twentytwo U.S. states. Over six million Americans live </w:t>
      </w:r>
      <w:r>
        <w:rPr>
          <w:rStyle w:val="StyleUnderline"/>
        </w:rPr>
        <w:t xml:space="preserve"> </w:t>
      </w:r>
      <w:r w:rsidRPr="005F2263">
        <w:rPr>
          <w:rStyle w:val="StyleUnderline"/>
        </w:rPr>
        <w:t xml:space="preserve">in cities and counties on the border and over 60 million in border states, whose economies </w:t>
      </w:r>
    </w:p>
    <w:p w14:paraId="0E9A2B04" w14:textId="77777777" w:rsidR="00AC0075" w:rsidRPr="005F2263" w:rsidRDefault="00AC0075" w:rsidP="00AC0075">
      <w:pPr>
        <w:rPr>
          <w:rStyle w:val="StyleUnderline"/>
        </w:rPr>
      </w:pPr>
      <w:r w:rsidRPr="005F2263">
        <w:rPr>
          <w:rStyle w:val="StyleUnderline"/>
        </w:rPr>
        <w:t xml:space="preserve">are particularly tied with Mexico’s. This degree of integration creates opportunities for more </w:t>
      </w:r>
    </w:p>
    <w:p w14:paraId="4B70EE54" w14:textId="77777777" w:rsidR="00AC0075" w:rsidRPr="005F2263" w:rsidRDefault="00AC0075" w:rsidP="00AC0075">
      <w:pPr>
        <w:rPr>
          <w:rStyle w:val="StyleUnderline"/>
        </w:rPr>
      </w:pPr>
      <w:r w:rsidRPr="005F2263">
        <w:rPr>
          <w:rStyle w:val="StyleUnderline"/>
        </w:rPr>
        <w:t xml:space="preserve">focused economic cooperation, but also generates risks for spillover eﬀects in times of economic </w:t>
      </w:r>
    </w:p>
    <w:p w14:paraId="4673D6FF" w14:textId="77777777" w:rsidR="00AC0075" w:rsidRPr="005F2263" w:rsidRDefault="00AC0075" w:rsidP="00AC0075">
      <w:pPr>
        <w:rPr>
          <w:rStyle w:val="StyleUnderline"/>
        </w:rPr>
      </w:pPr>
      <w:r w:rsidRPr="005F2263">
        <w:rPr>
          <w:rStyle w:val="StyleUnderline"/>
        </w:rPr>
        <w:t xml:space="preserve">crisis. An economic slowdown in either country will inevitably aﬀect the other and a full-scale </w:t>
      </w:r>
    </w:p>
    <w:p w14:paraId="650BBD3E" w14:textId="77777777" w:rsidR="00AC0075" w:rsidRPr="0057604D" w:rsidRDefault="00AC0075" w:rsidP="00AC0075">
      <w:pPr>
        <w:rPr>
          <w:b/>
          <w:u w:val="single"/>
        </w:rPr>
      </w:pPr>
      <w:r w:rsidRPr="005F2263">
        <w:rPr>
          <w:rStyle w:val="StyleUnderline"/>
        </w:rPr>
        <w:t xml:space="preserve">crisis could send shockwaves across the border. </w:t>
      </w:r>
      <w:r>
        <w:t xml:space="preserve">Moreover, the persistent wage gap between the </w:t>
      </w:r>
    </w:p>
    <w:p w14:paraId="0E67CDBE" w14:textId="77777777" w:rsidR="00AC0075" w:rsidRDefault="00AC0075" w:rsidP="00AC0075">
      <w:r>
        <w:t xml:space="preserve">two countries presents a long-term challenge that has been insuﬃciently addressed in past eﬀorts at </w:t>
      </w:r>
    </w:p>
    <w:p w14:paraId="3F4C99D0" w14:textId="77777777" w:rsidR="00AC0075" w:rsidRPr="005F2263" w:rsidRDefault="00AC0075" w:rsidP="00AC0075">
      <w:pPr>
        <w:rPr>
          <w:rStyle w:val="StyleUnderline"/>
        </w:rPr>
      </w:pPr>
      <w:r>
        <w:t xml:space="preserve">deepening cross-border economic ties. </w:t>
      </w:r>
      <w:r w:rsidRPr="005F2263">
        <w:rPr>
          <w:rStyle w:val="StyleUnderline"/>
        </w:rPr>
        <w:t xml:space="preserve">The United States and Mexico have the opportunity to develop </w:t>
      </w:r>
    </w:p>
    <w:p w14:paraId="78B58558" w14:textId="77777777" w:rsidR="00AC0075" w:rsidRPr="005F2263" w:rsidRDefault="00AC0075" w:rsidP="00AC0075">
      <w:pPr>
        <w:rPr>
          <w:rStyle w:val="StyleUnderline"/>
        </w:rPr>
      </w:pPr>
      <w:r w:rsidRPr="005F2263">
        <w:rPr>
          <w:rStyle w:val="StyleUnderline"/>
        </w:rPr>
        <w:t xml:space="preserve">a framework for economic integration that helps to contain the eﬀect of economic shocks, takes </w:t>
      </w:r>
    </w:p>
    <w:p w14:paraId="66C9776E" w14:textId="77777777" w:rsidR="00AC0075" w:rsidRPr="005F2263" w:rsidRDefault="00AC0075" w:rsidP="00AC0075">
      <w:pPr>
        <w:rPr>
          <w:rStyle w:val="StyleUnderline"/>
        </w:rPr>
      </w:pPr>
      <w:r w:rsidRPr="005F2263">
        <w:rPr>
          <w:rStyle w:val="StyleUnderline"/>
        </w:rPr>
        <w:t xml:space="preserve">advantage of complementarities to increase the competitive position of both countries, and, above </w:t>
      </w:r>
    </w:p>
    <w:p w14:paraId="59F7978B" w14:textId="77777777" w:rsidR="00AC0075" w:rsidRPr="005F2263" w:rsidRDefault="00AC0075" w:rsidP="00AC0075">
      <w:pPr>
        <w:rPr>
          <w:rStyle w:val="StyleUnderline"/>
        </w:rPr>
      </w:pPr>
      <w:r w:rsidRPr="005F2263">
        <w:rPr>
          <w:rStyle w:val="StyleUnderline"/>
        </w:rPr>
        <w:t>all, places an emphasis on improving the well-being of average citizens in both countries.</w:t>
      </w:r>
    </w:p>
    <w:p w14:paraId="0A7D8E82" w14:textId="77777777" w:rsidR="00AC0075" w:rsidRPr="000E3321" w:rsidRDefault="00AC0075" w:rsidP="00AC0075"/>
    <w:p w14:paraId="0DD0D0FE" w14:textId="77777777" w:rsidR="00AC0075" w:rsidRDefault="00AC0075" w:rsidP="00AC0075">
      <w:pPr>
        <w:pStyle w:val="Heading4"/>
      </w:pPr>
      <w:r>
        <w:t>And that spills over globally</w:t>
      </w:r>
    </w:p>
    <w:p w14:paraId="1EEE69DB" w14:textId="77777777" w:rsidR="00AC0075" w:rsidRPr="005D70FE" w:rsidRDefault="00AC0075" w:rsidP="00AC0075">
      <w:pPr>
        <w:rPr>
          <w:rStyle w:val="Style13ptBold"/>
        </w:rPr>
      </w:pPr>
      <w:r w:rsidRPr="005D70FE">
        <w:rPr>
          <w:rStyle w:val="Style13ptBold"/>
        </w:rPr>
        <w:t>US Chamber of Congress</w:t>
      </w:r>
      <w:r>
        <w:rPr>
          <w:rStyle w:val="Style13ptBold"/>
        </w:rPr>
        <w:t>,</w:t>
      </w:r>
      <w:r w:rsidRPr="005D70FE">
        <w:rPr>
          <w:rStyle w:val="Style13ptBold"/>
        </w:rPr>
        <w:t xml:space="preserve"> 12</w:t>
      </w:r>
    </w:p>
    <w:p w14:paraId="3B5FB845" w14:textId="77777777" w:rsidR="00AC0075" w:rsidRPr="00650B3F" w:rsidRDefault="00AC0075" w:rsidP="00AC0075">
      <w:pPr>
        <w:rPr>
          <w:rFonts w:eastAsia="Times New Roman"/>
        </w:rPr>
      </w:pPr>
      <w:r w:rsidRPr="005D70FE">
        <w:t xml:space="preserve">(US Chamber of Congress, Enhancing the US-Mexico Economic Partnership, A Report of the US-Mexico Leadership Initiative, </w:t>
      </w:r>
      <w:hyperlink r:id="rId11" w:history="1">
        <w:r w:rsidRPr="00C87596">
          <w:rPr>
            <w:rStyle w:val="Hyperlink"/>
            <w:rFonts w:eastAsia="Times New Roman"/>
          </w:rPr>
          <w:t>https://www.uschamber.com/sites/default/files/legacy/reports/1204EnhancingtheUS-MexicoEconomicPartnership.pdf</w:t>
        </w:r>
      </w:hyperlink>
      <w:r w:rsidRPr="00650B3F">
        <w:rPr>
          <w:rStyle w:val="flc"/>
          <w:rFonts w:eastAsia="Times New Roman"/>
        </w:rPr>
        <w:t>,</w:t>
      </w:r>
      <w:r>
        <w:rPr>
          <w:rStyle w:val="flc"/>
          <w:rFonts w:eastAsia="Times New Roman"/>
        </w:rPr>
        <w:t xml:space="preserve"> p. 2, a</w:t>
      </w:r>
      <w:r w:rsidRPr="00650B3F">
        <w:rPr>
          <w:rStyle w:val="flc"/>
          <w:rFonts w:eastAsia="Times New Roman"/>
        </w:rPr>
        <w:t>ccessed: 6/14/13, LPS.)</w:t>
      </w:r>
    </w:p>
    <w:p w14:paraId="622D145E" w14:textId="77777777" w:rsidR="00AC0075" w:rsidRPr="00C8642E" w:rsidRDefault="00AC0075" w:rsidP="00AC0075">
      <w:pPr>
        <w:rPr>
          <w:b/>
        </w:rPr>
      </w:pPr>
    </w:p>
    <w:p w14:paraId="76734A2A" w14:textId="77777777" w:rsidR="00AC0075" w:rsidRPr="00F36E09" w:rsidRDefault="00AC0075" w:rsidP="00AC0075">
      <w:r w:rsidRPr="00F36E09">
        <w:rPr>
          <w:rStyle w:val="StyleUnderline"/>
        </w:rPr>
        <w:t>The bilateral economic relationship is of critical importance for both nations.</w:t>
      </w:r>
      <w:r w:rsidRPr="00F36E09">
        <w:t xml:space="preserve"> Since the</w:t>
      </w:r>
    </w:p>
    <w:p w14:paraId="3FF11C4D" w14:textId="77777777" w:rsidR="00AC0075" w:rsidRPr="00F36E09" w:rsidRDefault="00AC0075" w:rsidP="00AC0075">
      <w:r w:rsidRPr="00F36E09">
        <w:t>implementation of the North American Free Trade Agreement (NAFTA), trade between the</w:t>
      </w:r>
    </w:p>
    <w:p w14:paraId="1FD7974F" w14:textId="77777777" w:rsidR="00AC0075" w:rsidRPr="00F36E09" w:rsidRDefault="00AC0075" w:rsidP="00AC0075">
      <w:pPr>
        <w:rPr>
          <w:rStyle w:val="StyleUnderline"/>
        </w:rPr>
      </w:pPr>
      <w:r w:rsidRPr="00F36E09">
        <w:t xml:space="preserve">two countries has risen nearly 500%. </w:t>
      </w:r>
      <w:r w:rsidRPr="00F36E09">
        <w:rPr>
          <w:rStyle w:val="StyleUnderline"/>
        </w:rPr>
        <w:t>The United States is, by far, Mexico’s leading trading</w:t>
      </w:r>
    </w:p>
    <w:p w14:paraId="2CD4634E" w14:textId="77777777" w:rsidR="00AC0075" w:rsidRPr="00F36E09" w:rsidRDefault="00AC0075" w:rsidP="00AC0075">
      <w:pPr>
        <w:rPr>
          <w:rStyle w:val="StyleUnderline"/>
        </w:rPr>
      </w:pPr>
      <w:r w:rsidRPr="00F36E09">
        <w:rPr>
          <w:rStyle w:val="StyleUnderline"/>
        </w:rPr>
        <w:t>partner, and Mexico is the second-largest U.S. export market and third in total U.S. trade.</w:t>
      </w:r>
    </w:p>
    <w:p w14:paraId="6AF26440" w14:textId="77777777" w:rsidR="00AC0075" w:rsidRPr="00F36E09" w:rsidRDefault="00AC0075" w:rsidP="00AC0075">
      <w:r w:rsidRPr="00F36E09">
        <w:t>Foreign direct investment from the U.S. to Mexico increased by 216% between 1994 and</w:t>
      </w:r>
    </w:p>
    <w:p w14:paraId="6FFCDEF0" w14:textId="77777777" w:rsidR="00AC0075" w:rsidRPr="00F36E09" w:rsidRDefault="00AC0075" w:rsidP="00AC0075">
      <w:r w:rsidRPr="00F36E09">
        <w:t>2011 as a result of NAFTA. Owing to NAFTA, the United States, Mexico, and Canada</w:t>
      </w:r>
    </w:p>
    <w:p w14:paraId="53018869" w14:textId="77777777" w:rsidR="00AC0075" w:rsidRPr="00F36E09" w:rsidRDefault="00AC0075" w:rsidP="00AC0075">
      <w:r w:rsidRPr="00F36E09">
        <w:t>form the world’s largest free trade area, producing about one-third of the world’s total</w:t>
      </w:r>
    </w:p>
    <w:p w14:paraId="7CDAFB48" w14:textId="77777777" w:rsidR="00AC0075" w:rsidRPr="004C2AA2" w:rsidRDefault="00AC0075" w:rsidP="00AC0075">
      <w:pPr>
        <w:rPr>
          <w:rStyle w:val="StyleUnderline"/>
        </w:rPr>
      </w:pPr>
      <w:r w:rsidRPr="00F36E09">
        <w:t xml:space="preserve">gross domestic product (GDP). </w:t>
      </w:r>
      <w:r w:rsidRPr="004C2AA2">
        <w:rPr>
          <w:rStyle w:val="StyleUnderline"/>
        </w:rPr>
        <w:t>Moreover, through highly integrated production chains, the</w:t>
      </w:r>
    </w:p>
    <w:p w14:paraId="77E702DF" w14:textId="77777777" w:rsidR="00AC0075" w:rsidRPr="004C2AA2" w:rsidRDefault="00AC0075" w:rsidP="00AC0075">
      <w:pPr>
        <w:rPr>
          <w:rStyle w:val="StyleUnderline"/>
        </w:rPr>
      </w:pPr>
      <w:r w:rsidRPr="004C2AA2">
        <w:rPr>
          <w:rStyle w:val="StyleUnderline"/>
        </w:rPr>
        <w:t>countries can truly be said to make things together and form a cohesive export platform</w:t>
      </w:r>
    </w:p>
    <w:p w14:paraId="74661FD1" w14:textId="77777777" w:rsidR="00AC0075" w:rsidRPr="004C2AA2" w:rsidRDefault="00AC0075" w:rsidP="00AC0075">
      <w:pPr>
        <w:rPr>
          <w:rStyle w:val="StyleUnderline"/>
        </w:rPr>
      </w:pPr>
      <w:r w:rsidRPr="004C2AA2">
        <w:rPr>
          <w:rStyle w:val="StyleUnderline"/>
        </w:rPr>
        <w:t>from which to reach global markets.</w:t>
      </w:r>
    </w:p>
    <w:p w14:paraId="0CDF8A0B" w14:textId="199F81C0" w:rsidR="00AC0075" w:rsidRDefault="00E71667" w:rsidP="00E71667">
      <w:pPr>
        <w:pStyle w:val="Heading2"/>
        <w:rPr>
          <w:lang w:val="es-ES"/>
        </w:rPr>
      </w:pPr>
      <w:bookmarkStart w:id="11" w:name="_Toc519886622"/>
      <w:r>
        <w:rPr>
          <w:lang w:val="es-ES"/>
        </w:rPr>
        <w:lastRenderedPageBreak/>
        <w:t>Stability</w:t>
      </w:r>
      <w:bookmarkEnd w:id="11"/>
    </w:p>
    <w:p w14:paraId="174168A9" w14:textId="77777777" w:rsidR="00E71667" w:rsidRPr="00E71667" w:rsidRDefault="00E71667" w:rsidP="00E71667">
      <w:pPr>
        <w:rPr>
          <w:lang w:val="es-ES"/>
        </w:rPr>
      </w:pPr>
    </w:p>
    <w:p w14:paraId="76BF77DF" w14:textId="77777777" w:rsidR="00AC0075" w:rsidRPr="001E3AB0" w:rsidRDefault="00AC0075" w:rsidP="00AC0075">
      <w:pPr>
        <w:pStyle w:val="Heading3"/>
      </w:pPr>
      <w:bookmarkStart w:id="12" w:name="_Toc519886623"/>
      <w:r w:rsidRPr="001E3AB0">
        <w:lastRenderedPageBreak/>
        <w:t>Arms Race &amp; Global Instability</w:t>
      </w:r>
      <w:bookmarkEnd w:id="12"/>
    </w:p>
    <w:p w14:paraId="2A66A8D7" w14:textId="77777777" w:rsidR="00AC0075" w:rsidRPr="001E3AB0" w:rsidRDefault="00AC0075" w:rsidP="00AC0075">
      <w:pPr>
        <w:rPr>
          <w:lang w:val="es-ES"/>
        </w:rPr>
      </w:pPr>
    </w:p>
    <w:p w14:paraId="3F67F947" w14:textId="77777777" w:rsidR="00AC0075" w:rsidRDefault="00AC0075" w:rsidP="00AC0075">
      <w:pPr>
        <w:pStyle w:val="Heading4"/>
      </w:pPr>
      <w:r>
        <w:t>Mexican collapse causes arms race and global instability</w:t>
      </w:r>
    </w:p>
    <w:p w14:paraId="12D2E2FA" w14:textId="77777777" w:rsidR="00AC0075" w:rsidRDefault="00AC0075" w:rsidP="00AC0075">
      <w:pPr>
        <w:rPr>
          <w:rStyle w:val="Style13ptBold"/>
        </w:rPr>
      </w:pPr>
      <w:r>
        <w:rPr>
          <w:rStyle w:val="Style13ptBold"/>
        </w:rPr>
        <w:t xml:space="preserve">Haddick, </w:t>
      </w:r>
      <w:r w:rsidRPr="00184933">
        <w:rPr>
          <w:rStyle w:val="Style13ptBold"/>
        </w:rPr>
        <w:t>Small Wars Journal</w:t>
      </w:r>
      <w:r>
        <w:rPr>
          <w:rStyle w:val="Style13ptBold"/>
        </w:rPr>
        <w:t xml:space="preserve"> managing editor</w:t>
      </w:r>
      <w:r w:rsidRPr="00184933">
        <w:rPr>
          <w:rStyle w:val="Style13ptBold"/>
        </w:rPr>
        <w:t>, 10</w:t>
      </w:r>
      <w:r>
        <w:rPr>
          <w:rStyle w:val="Style13ptBold"/>
        </w:rPr>
        <w:t xml:space="preserve"> </w:t>
      </w:r>
    </w:p>
    <w:p w14:paraId="3F5A3D8E" w14:textId="77777777" w:rsidR="00AC0075" w:rsidRPr="00AD6769" w:rsidRDefault="00AC0075" w:rsidP="00AC0075">
      <w:r w:rsidRPr="00AD6769">
        <w:t xml:space="preserve">(Robert 9/10/2010. Foreign Policy, </w:t>
      </w:r>
      <w:r>
        <w:t xml:space="preserve">“This Week at War If Mexico Is at War Does America Have to Win It” </w:t>
      </w:r>
      <w:hyperlink r:id="rId12" w:history="1">
        <w:r w:rsidRPr="00AD6769">
          <w:rPr>
            <w:rStyle w:val="Hyperlink"/>
          </w:rPr>
          <w:t>http://www.foreignpolicy.com/articles/2010/09/10/this_week_at_war_if_mexico_is_at_war_does_america_have_to_win_it</w:t>
        </w:r>
      </w:hyperlink>
      <w:r w:rsidRPr="00AD6769">
        <w:t>, accessed 6-30-13, RRR)</w:t>
      </w:r>
    </w:p>
    <w:p w14:paraId="03F834ED" w14:textId="77777777" w:rsidR="00AC0075" w:rsidRPr="00184933" w:rsidRDefault="00AC0075" w:rsidP="00AC0075">
      <w:pPr>
        <w:rPr>
          <w:rFonts w:eastAsia="Times New Roman"/>
          <w:sz w:val="16"/>
          <w:szCs w:val="16"/>
        </w:rPr>
      </w:pPr>
    </w:p>
    <w:p w14:paraId="64130E62" w14:textId="77777777" w:rsidR="00AC0075" w:rsidRPr="00184933" w:rsidRDefault="00AC0075" w:rsidP="00AC0075">
      <w:pPr>
        <w:rPr>
          <w:rStyle w:val="StyleUnderline"/>
        </w:rPr>
      </w:pPr>
      <w:r>
        <w:t>Most significantly</w:t>
      </w:r>
      <w:r w:rsidRPr="00184933">
        <w:rPr>
          <w:rStyle w:val="StyleUnderline"/>
        </w:rPr>
        <w:t>, a strengthening Mexican insurgency would very likely affect America's role in the rest of the world. An increasingly chaotic American side of the border, marked by bloody cartel wars, corrupted government and media, and a breakdown in security, would likely cause many in the United States to question the importance of military and foreign policy ventures elsewhere in the world.</w:t>
      </w:r>
    </w:p>
    <w:p w14:paraId="4A1BBED6" w14:textId="77777777" w:rsidR="00AC0075" w:rsidRDefault="00AC0075" w:rsidP="00AC0075">
      <w:r w:rsidRPr="00184933">
        <w:rPr>
          <w:rStyle w:val="StyleUnderline"/>
        </w:rPr>
        <w:t>Should the southern border become a U.S. president's primary national security concern, nervous allies and opportunistic adversaries elsewhere in the world would no doubt adjust to a distracted and inward-looking America, with potentially disruptive arms races the result.</w:t>
      </w:r>
      <w:r>
        <w:t xml:space="preserve"> Secretary Clinton has looked south and now sees an insurgency. Let's hope that the United States can apply what it has recently learned about insurgencies to stop this one from getting out of control.</w:t>
      </w:r>
    </w:p>
    <w:p w14:paraId="2574ED89" w14:textId="77777777" w:rsidR="00AC0075" w:rsidRPr="001E3AB0" w:rsidRDefault="00AC0075" w:rsidP="00AC0075">
      <w:pPr>
        <w:rPr>
          <w:lang w:val="es-ES"/>
        </w:rPr>
      </w:pPr>
    </w:p>
    <w:p w14:paraId="054303EE" w14:textId="77777777" w:rsidR="009B39B4" w:rsidRDefault="009B39B4" w:rsidP="00AC0075">
      <w:pPr>
        <w:pStyle w:val="Heading1"/>
      </w:pPr>
    </w:p>
    <w:p w14:paraId="72CF2969" w14:textId="77777777" w:rsidR="002F3E55" w:rsidRDefault="002F3E55" w:rsidP="002F3E55">
      <w:pPr>
        <w:pStyle w:val="Heading1"/>
      </w:pPr>
      <w:bookmarkStart w:id="13" w:name="_Toc519886624"/>
      <w:r>
        <w:lastRenderedPageBreak/>
        <w:t>Relations DA</w:t>
      </w:r>
      <w:bookmarkEnd w:id="13"/>
    </w:p>
    <w:p w14:paraId="10749211" w14:textId="77777777" w:rsidR="002F3E55" w:rsidRDefault="002F3E55" w:rsidP="002F3E55">
      <w:pPr>
        <w:pStyle w:val="Heading3"/>
        <w:rPr>
          <w:rFonts w:cs="Times New Roman"/>
        </w:rPr>
      </w:pPr>
      <w:bookmarkStart w:id="14" w:name="_Toc519886625"/>
      <w:r>
        <w:rPr>
          <w:rFonts w:cs="Times New Roman"/>
        </w:rPr>
        <w:lastRenderedPageBreak/>
        <w:t>Relations – NAFTA – 1NC</w:t>
      </w:r>
      <w:bookmarkEnd w:id="14"/>
    </w:p>
    <w:p w14:paraId="63143F76" w14:textId="77777777" w:rsidR="002F3E55" w:rsidRPr="004A087F" w:rsidRDefault="002F3E55" w:rsidP="002F3E55"/>
    <w:p w14:paraId="1AD36EEE" w14:textId="77777777" w:rsidR="002F3E55" w:rsidRPr="00931B51" w:rsidRDefault="002F3E55" w:rsidP="002F3E55">
      <w:pPr>
        <w:pStyle w:val="Heading4"/>
        <w:rPr>
          <w:rFonts w:cs="Times New Roman"/>
        </w:rPr>
      </w:pPr>
      <w:r>
        <w:rPr>
          <w:rFonts w:cs="Times New Roman"/>
        </w:rPr>
        <w:t xml:space="preserve">A. </w:t>
      </w:r>
      <w:r w:rsidRPr="00931B51">
        <w:rPr>
          <w:rFonts w:cs="Times New Roman"/>
        </w:rPr>
        <w:t xml:space="preserve">Obrador has a broad mandate now </w:t>
      </w:r>
      <w:r>
        <w:rPr>
          <w:rFonts w:cs="Times New Roman"/>
        </w:rPr>
        <w:t xml:space="preserve">and will cooperate on NAFTA now </w:t>
      </w:r>
      <w:r w:rsidRPr="00931B51">
        <w:rPr>
          <w:rFonts w:cs="Times New Roman"/>
        </w:rPr>
        <w:t>– but relations with Trump could change that</w:t>
      </w:r>
    </w:p>
    <w:p w14:paraId="3C536ADE" w14:textId="77777777" w:rsidR="002F3E55" w:rsidRPr="00931B51" w:rsidRDefault="002F3E55" w:rsidP="002F3E55">
      <w:pPr>
        <w:rPr>
          <w:rStyle w:val="Style13ptBold"/>
        </w:rPr>
      </w:pPr>
      <w:r w:rsidRPr="00931B51">
        <w:rPr>
          <w:rStyle w:val="Style13ptBold"/>
        </w:rPr>
        <w:t>Sieff, Washington Post Latin America correspondent, 18</w:t>
      </w:r>
    </w:p>
    <w:p w14:paraId="67378849" w14:textId="77777777" w:rsidR="002F3E55" w:rsidRPr="00931B51" w:rsidRDefault="002F3E55" w:rsidP="002F3E55">
      <w:r w:rsidRPr="00931B51">
        <w:t xml:space="preserve">[Kevin, 7/2/18, The Washington Post, “López Obrador, winner of Mexican election, given broad mandate”, </w:t>
      </w:r>
      <w:hyperlink r:id="rId13" w:history="1">
        <w:r w:rsidRPr="00931B51">
          <w:rPr>
            <w:rStyle w:val="Hyperlink"/>
          </w:rPr>
          <w:t>https://www.washingtonpost.com/world/the_americas/lopez-obrador-a-leftist-wins-sweeping-mandate-in-mexican-presidential-election/2018/07/02/4c5e1de4-7be3-11e8-ac4e-421ef7165923_story.html?noredirect=on&amp;utm_term=.814041c15085&amp;wpisrc=nl_evening&amp;wpmm=1</w:t>
        </w:r>
      </w:hyperlink>
      <w:r w:rsidRPr="00931B51">
        <w:t>, accessed 7/8/18, MC]</w:t>
      </w:r>
    </w:p>
    <w:p w14:paraId="587436DA" w14:textId="77777777" w:rsidR="002F3E55" w:rsidRPr="00931B51" w:rsidRDefault="002F3E55" w:rsidP="002F3E55"/>
    <w:p w14:paraId="7D693D55" w14:textId="77777777" w:rsidR="002F3E55" w:rsidRPr="00931B51" w:rsidRDefault="002F3E55" w:rsidP="002F3E55">
      <w:pPr>
        <w:rPr>
          <w:rStyle w:val="StyleUnderline"/>
        </w:rPr>
      </w:pPr>
      <w:r w:rsidRPr="00931B51">
        <w:rPr>
          <w:rStyle w:val="StyleUnderline"/>
          <w:u w:val="none"/>
        </w:rPr>
        <w:t xml:space="preserve">MEXICO CITY — </w:t>
      </w:r>
      <w:r w:rsidRPr="00931B51">
        <w:rPr>
          <w:rStyle w:val="StyleUnderline"/>
        </w:rPr>
        <w:t>When Andrés Manuel López Obrador assumes the presidency later this year, he will have the broadest mandate in Mexico’s recent history, a possible majority in the National Congress and allies in state governments across the country.</w:t>
      </w:r>
    </w:p>
    <w:p w14:paraId="4962D48C" w14:textId="77777777" w:rsidR="002F3E55" w:rsidRPr="00931B51" w:rsidRDefault="002F3E55" w:rsidP="002F3E55">
      <w:pPr>
        <w:rPr>
          <w:rStyle w:val="StyleUnderline"/>
        </w:rPr>
      </w:pPr>
      <w:r w:rsidRPr="00931B51">
        <w:rPr>
          <w:rStyle w:val="StyleUnderline"/>
        </w:rPr>
        <w:t>What he will do with that mandate could alter the direction not just of Mexico’s internal politics, which have been transformed with the ruling party’s devastating defeat in Sunday’s election, but also the course of U.S.-Mexico relations.</w:t>
      </w:r>
    </w:p>
    <w:p w14:paraId="6F80E3A3" w14:textId="77777777" w:rsidR="002F3E55" w:rsidRPr="00186FE0" w:rsidRDefault="002F3E55" w:rsidP="002F3E55">
      <w:pPr>
        <w:rPr>
          <w:rStyle w:val="StyleUnderline"/>
        </w:rPr>
      </w:pPr>
      <w:r w:rsidRPr="007476F8">
        <w:t xml:space="preserve">Although </w:t>
      </w:r>
      <w:r w:rsidRPr="00186FE0">
        <w:rPr>
          <w:rStyle w:val="StyleUnderline"/>
        </w:rPr>
        <w:t>López Obrador</w:t>
      </w:r>
      <w:r w:rsidRPr="007476F8">
        <w:t xml:space="preserve"> struck a conciliatory tone in his acceptance speech, asking for “friendship and mutual respect” with the United States, </w:t>
      </w:r>
      <w:r w:rsidRPr="00186FE0">
        <w:t xml:space="preserve">he </w:t>
      </w:r>
      <w:r w:rsidRPr="00186FE0">
        <w:rPr>
          <w:rStyle w:val="StyleUnderline"/>
        </w:rPr>
        <w:t>will now face the difficult task of reconciling his promises of compassion for migrants and the peasants drawn into Mexico’s drug trade with his interest in building a constructive relationship with President Trump.</w:t>
      </w:r>
    </w:p>
    <w:p w14:paraId="3EA9C9D1" w14:textId="77777777" w:rsidR="002F3E55" w:rsidRPr="007476F8" w:rsidRDefault="002F3E55" w:rsidP="002F3E55">
      <w:r w:rsidRPr="007476F8">
        <w:t>López Obrador, 64, is the first leftist in decades to be elected president of Mexico. He won around 53 percent of the vote, 30 percentage points more than the second-place candidate, ­Ricardo Anaya.</w:t>
      </w:r>
    </w:p>
    <w:p w14:paraId="12B03C75" w14:textId="77777777" w:rsidR="002F3E55" w:rsidRPr="007476F8" w:rsidRDefault="002F3E55" w:rsidP="002F3E55">
      <w:r w:rsidRPr="007476F8">
        <w:t>Trump and López Obrador spoke for about 30 minutes on Monday morning.</w:t>
      </w:r>
    </w:p>
    <w:p w14:paraId="0E0C0CB4" w14:textId="77777777" w:rsidR="002F3E55" w:rsidRPr="007476F8" w:rsidRDefault="002F3E55" w:rsidP="002F3E55">
      <w:pPr>
        <w:rPr>
          <w:rStyle w:val="StyleUnderline"/>
        </w:rPr>
      </w:pPr>
      <w:r w:rsidRPr="007476F8">
        <w:rPr>
          <w:rStyle w:val="StyleUnderline"/>
        </w:rPr>
        <w:t>“I proposed a comprehensive deal with development projects that would generate jobs in Mexico and therefore reduce migration and improve security. The tone was respectful and our representatives will talk,” López Obrador wrote</w:t>
      </w:r>
      <w:r w:rsidRPr="00186FE0">
        <w:t xml:space="preserve"> on Twitter.</w:t>
      </w:r>
    </w:p>
    <w:p w14:paraId="7F5011B4" w14:textId="77777777" w:rsidR="002F3E55" w:rsidRPr="007476F8" w:rsidRDefault="002F3E55" w:rsidP="002F3E55">
      <w:r w:rsidRPr="007476F8">
        <w:t>“I think the relationship will be a very good one,” Trump told journalists after the call, adding that the two leaders discussed trade, border security, NAFTA and the possibility of a U.S.-Mexico trade deal.</w:t>
      </w:r>
    </w:p>
    <w:p w14:paraId="3DC42F0F" w14:textId="77777777" w:rsidR="002F3E55" w:rsidRPr="007476F8" w:rsidRDefault="002F3E55" w:rsidP="002F3E55">
      <w:r w:rsidRPr="007476F8">
        <w:t>Those messages belied just how fundamentally different the two politicians are.</w:t>
      </w:r>
    </w:p>
    <w:p w14:paraId="2A4E3847" w14:textId="77777777" w:rsidR="002F3E55" w:rsidRDefault="002F3E55" w:rsidP="002F3E55">
      <w:pPr>
        <w:rPr>
          <w:rStyle w:val="StyleUnderline"/>
        </w:rPr>
      </w:pPr>
      <w:r w:rsidRPr="00931B51">
        <w:rPr>
          <w:rStyle w:val="StyleUnderline"/>
        </w:rPr>
        <w:t>In the past, López Obrador has likened Trump’s attacks on Mexicans to the way Nazis talked about Jews. He has proposed organizing protests against Trump’s immigration policy, with people dressed in white forming a human chain along the length of the U.S. border. On Sunday night, after his victory was announced, he said any relationship with the United States would need to include a defense of “our migrant countrymen” living north of the border.</w:t>
      </w:r>
    </w:p>
    <w:p w14:paraId="15D1CFDE" w14:textId="77777777" w:rsidR="002F3E55" w:rsidRPr="00931B51" w:rsidRDefault="002F3E55" w:rsidP="002F3E55">
      <w:pPr>
        <w:rPr>
          <w:rStyle w:val="StyleUnderline"/>
        </w:rPr>
      </w:pPr>
      <w:r w:rsidRPr="00931B51">
        <w:rPr>
          <w:rStyle w:val="StyleUnderline"/>
        </w:rPr>
        <w:lastRenderedPageBreak/>
        <w:t>Yet members of López Obrador’s team recognize that they will need to approach their early conversations with the U.S. administration carefully, with a sense of how they might engage Trump. The stakes are high for Mexico, which last year exported $340 billion in products to the United States, its top trading partner, and imported $276 billion in goods. A trade war with the United States could have devastating consequences for Mexico.</w:t>
      </w:r>
    </w:p>
    <w:p w14:paraId="2D20237C" w14:textId="77777777" w:rsidR="002F3E55" w:rsidRPr="00241673" w:rsidRDefault="002F3E55" w:rsidP="002F3E55">
      <w:pPr>
        <w:rPr>
          <w:rStyle w:val="StyleUnderline"/>
        </w:rPr>
      </w:pPr>
      <w:r w:rsidRPr="00241673">
        <w:rPr>
          <w:rStyle w:val="StyleUnderline"/>
        </w:rPr>
        <w:t>López Obrador “doesn’t see Trump as a lunatic. He sees him as a leader making a political plan,” said Marcelo Ebrard, a top adviser to the incoming president. “Our goal now is to look for common ground, to see what we can put on the table.”</w:t>
      </w:r>
    </w:p>
    <w:p w14:paraId="44FE097D" w14:textId="77777777" w:rsidR="002F3E55" w:rsidRPr="007476F8" w:rsidRDefault="002F3E55" w:rsidP="002F3E55">
      <w:r w:rsidRPr="007476F8">
        <w:t xml:space="preserve">One major question is how ­López Obrador will treat the tens of thousands of Central American migrants who transit through Mexico on their way to the United States each year. Last year, Mexico detained and deported 76,433 Central Americans — part of a more aggressive policy carried out in recent years, at least partially at the behest of the United States. </w:t>
      </w:r>
      <w:r w:rsidRPr="00241673">
        <w:rPr>
          <w:rStyle w:val="StyleUnderline"/>
        </w:rPr>
        <w:t>Compared with many previous Mexican presidents, López Obrador has focused more on the plight of migrants</w:t>
      </w:r>
      <w:r w:rsidRPr="007476F8">
        <w:t>.</w:t>
      </w:r>
    </w:p>
    <w:p w14:paraId="60BED826" w14:textId="77777777" w:rsidR="002F3E55" w:rsidRPr="00931B51" w:rsidRDefault="002F3E55" w:rsidP="002F3E55">
      <w:pPr>
        <w:rPr>
          <w:rStyle w:val="StyleUnderline"/>
        </w:rPr>
      </w:pPr>
      <w:r w:rsidRPr="00931B51">
        <w:rPr>
          <w:rStyle w:val="StyleUnderline"/>
        </w:rPr>
        <w:t>“The priority of Andrés Manuel López Obrador’s policies will be that all of migrants’ rights are respected, without restrictions. We want Mexico to be a country of refuge,” Olga Sánchez Cordero, one of his top advisers, said</w:t>
      </w:r>
      <w:r w:rsidRPr="00241673">
        <w:t xml:space="preserve"> in May.</w:t>
      </w:r>
    </w:p>
    <w:p w14:paraId="14771E8C" w14:textId="77777777" w:rsidR="002F3E55" w:rsidRPr="00CD2CE1" w:rsidRDefault="002F3E55" w:rsidP="002F3E55">
      <w:r w:rsidRPr="00CD2CE1">
        <w:t>Trump has adopted an aggressive strategy to try to reduce illegal migration, including a “zero tolerance” plan that for several weeks resulted in the separation of migrant parents and children. He canceled the separations after a national and international uproar.</w:t>
      </w:r>
    </w:p>
    <w:p w14:paraId="38DB9430" w14:textId="77777777" w:rsidR="002F3E55" w:rsidRPr="00CD2CE1" w:rsidRDefault="002F3E55" w:rsidP="002F3E55">
      <w:r w:rsidRPr="00CD2CE1">
        <w:t xml:space="preserve">On Monday, </w:t>
      </w:r>
      <w:r w:rsidRPr="00241673">
        <w:rPr>
          <w:rStyle w:val="StyleUnderline"/>
        </w:rPr>
        <w:t>López Obrador said the North American Free Trade Agreement is among the top issues</w:t>
      </w:r>
      <w:r w:rsidRPr="00CD2CE1">
        <w:t xml:space="preserve"> he plans to discuss in his first post-election meeting with President Enrique Peña Nieto. Trump has called for revising the deal to gain more benefits for U.S. workers, but talks hit an impasse over cross-border auto production. </w:t>
      </w:r>
      <w:r w:rsidRPr="00241673">
        <w:rPr>
          <w:rStyle w:val="StyleUnderline"/>
        </w:rPr>
        <w:t>Although the new president doesn’t take office until Dec. 1, members of his team will be joining Peña Nieto’s negotiators, ­López Obrador said</w:t>
      </w:r>
      <w:r w:rsidRPr="00CD2CE1">
        <w:t xml:space="preserve"> in an interview with the Milenio newspaper.</w:t>
      </w:r>
    </w:p>
    <w:p w14:paraId="5AD0B92C" w14:textId="77777777" w:rsidR="002F3E55" w:rsidRPr="00931B51" w:rsidRDefault="002F3E55" w:rsidP="002F3E55">
      <w:pPr>
        <w:rPr>
          <w:rStyle w:val="StyleUnderline"/>
        </w:rPr>
      </w:pPr>
      <w:r w:rsidRPr="00931B51">
        <w:rPr>
          <w:rStyle w:val="StyleUnderline"/>
        </w:rPr>
        <w:t>“We will support the current negotiators so that this agreement can be signed, a good negotiation will be made for the benefit of Mexico,” he said.</w:t>
      </w:r>
    </w:p>
    <w:p w14:paraId="145CAE9E" w14:textId="77777777" w:rsidR="002F3E55" w:rsidRPr="00931B51" w:rsidRDefault="002F3E55" w:rsidP="002F3E55">
      <w:pPr>
        <w:rPr>
          <w:rStyle w:val="StyleUnderline"/>
        </w:rPr>
      </w:pPr>
      <w:r w:rsidRPr="00931B51">
        <w:rPr>
          <w:rStyle w:val="StyleUnderline"/>
        </w:rPr>
        <w:t>Even though López Obrador voiced his support for NAFTA throughout his campaign, he has also said the death of the agreement “cannot be fatal for Mexicans [because] our country has a lot of natural resources, a lot of wealth.”</w:t>
      </w:r>
    </w:p>
    <w:p w14:paraId="42A3B0E0" w14:textId="77777777" w:rsidR="002F3E55" w:rsidRPr="00931B51" w:rsidRDefault="002F3E55" w:rsidP="002F3E55">
      <w:pPr>
        <w:rPr>
          <w:rStyle w:val="StyleUnderline"/>
          <w:u w:val="none"/>
        </w:rPr>
      </w:pPr>
      <w:r w:rsidRPr="00931B51">
        <w:rPr>
          <w:rStyle w:val="StyleUnderline"/>
        </w:rPr>
        <w:t>López Obrador has moderated his economic policy proposals in recent years, but he rose to prominence as a politician who frequently derided the impact of free trade</w:t>
      </w:r>
      <w:r w:rsidRPr="00931B51">
        <w:rPr>
          <w:rStyle w:val="StyleUnderline"/>
          <w:u w:val="none"/>
        </w:rPr>
        <w:t xml:space="preserve">. </w:t>
      </w:r>
      <w:r w:rsidRPr="00241673">
        <w:t>Many supporters of López Obrador have been adversely affected by the 24-year-old deal, as Mexico began importing billions of dollars’ worth of agricultural products such as corn, leaving thousands of small-scale grain farmers unemployed.</w:t>
      </w:r>
    </w:p>
    <w:p w14:paraId="1CC5542C" w14:textId="77777777" w:rsidR="002F3E55" w:rsidRPr="00931B51" w:rsidRDefault="002F3E55" w:rsidP="002F3E55">
      <w:pPr>
        <w:rPr>
          <w:rStyle w:val="StyleUnderline"/>
        </w:rPr>
      </w:pPr>
      <w:r w:rsidRPr="005E5772">
        <w:t>On other issues, too, there would appear to be sharp differences between U.S. policy and ­López Obrador’s guiding values. The U.S. government provides crucial support for the Mexican military’s campaign against drug cartels, and sometimes dispatches its own drug enforcement agents on missions across the country.</w:t>
      </w:r>
      <w:r w:rsidRPr="00931B51">
        <w:rPr>
          <w:rStyle w:val="StyleUnderline"/>
          <w:u w:val="none"/>
        </w:rPr>
        <w:t xml:space="preserve"> </w:t>
      </w:r>
      <w:r w:rsidRPr="00931B51">
        <w:rPr>
          <w:rStyle w:val="StyleUnderline"/>
        </w:rPr>
        <w:t xml:space="preserve">It’s unclear how those relations would jibe with López Obrador’s overarching security plan of putting more emphasis on social programs to keep </w:t>
      </w:r>
      <w:r w:rsidRPr="00931B51">
        <w:rPr>
          <w:rStyle w:val="StyleUnderline"/>
        </w:rPr>
        <w:lastRenderedPageBreak/>
        <w:t>youth away from cartels, and putting less focus on military campaigns — something he’s dubbed “hugs not gunfire.”</w:t>
      </w:r>
    </w:p>
    <w:p w14:paraId="593AEACF" w14:textId="77777777" w:rsidR="002F3E55" w:rsidRPr="00931B51" w:rsidRDefault="002F3E55" w:rsidP="002F3E55">
      <w:pPr>
        <w:rPr>
          <w:rStyle w:val="StyleUnderline"/>
          <w:u w:val="none"/>
        </w:rPr>
      </w:pPr>
      <w:r w:rsidRPr="00931B51">
        <w:rPr>
          <w:rStyle w:val="StyleUnderline"/>
        </w:rPr>
        <w:t>López Obrador is likely to have strong backing for his domestic and foreign policies.</w:t>
      </w:r>
      <w:r>
        <w:rPr>
          <w:rStyle w:val="StyleUnderline"/>
        </w:rPr>
        <w:t xml:space="preserve"> </w:t>
      </w:r>
      <w:r w:rsidRPr="005E5772">
        <w:t>On Monday, as election results trickled in, it became clear his Morena party was within striking distance of a majority in both houses. If it falls short, Morena could form an alliance to get the same result. A majority in Congress would give López Obrador broad authority to increase the scope of the welfare system, a key campaign promise.</w:t>
      </w:r>
    </w:p>
    <w:p w14:paraId="444EE456" w14:textId="77777777" w:rsidR="002F3E55" w:rsidRPr="005E5772" w:rsidRDefault="002F3E55" w:rsidP="002F3E55">
      <w:r w:rsidRPr="005E5772">
        <w:t>The Institutional Revolutionary Party (PRI), which ruled the country from 1929 to 2000 and returned to power in the last six years under Peña Nieto, was crushed in both national and local races. The party appeared to capture just 15 percent of congressional seats, a staggering loss.</w:t>
      </w:r>
    </w:p>
    <w:p w14:paraId="219A889E" w14:textId="77777777" w:rsidR="002F3E55" w:rsidRPr="005E5772" w:rsidRDefault="002F3E55" w:rsidP="002F3E55">
      <w:r w:rsidRPr="005E5772">
        <w:t>Peña Nieto, who was constitutionally barred from running for reelection, is among the most unpopular presidents in decades, having been caught up in a series of corruption scandals.</w:t>
      </w:r>
    </w:p>
    <w:p w14:paraId="4077D2EA" w14:textId="77777777" w:rsidR="002F3E55" w:rsidRPr="005E5772" w:rsidRDefault="002F3E55" w:rsidP="002F3E55">
      <w:r w:rsidRPr="005E5772">
        <w:t>While some analysts debated whether this might be the beginning of the end for the PRI, its leaders attempted to reassure their constituents.</w:t>
      </w:r>
    </w:p>
    <w:p w14:paraId="4FE339B7" w14:textId="77777777" w:rsidR="002F3E55" w:rsidRDefault="002F3E55" w:rsidP="002F3E55">
      <w:r w:rsidRPr="005E5772">
        <w:t>“To the millions of PRI-istas and supporters who voted for the party: Keep your head up,” Miguel Ángel Osorio Chong, an interior minister for much of Peña Nieto’s government, wrote on Twitter. “I am convinced of the strength of the party and its enormous commitment to Mexico.”</w:t>
      </w:r>
    </w:p>
    <w:p w14:paraId="5B2A1219" w14:textId="77777777" w:rsidR="002F3E55" w:rsidRPr="00726196" w:rsidRDefault="002F3E55" w:rsidP="002F3E55"/>
    <w:p w14:paraId="78052325" w14:textId="77777777" w:rsidR="002F3E55" w:rsidRDefault="002F3E55" w:rsidP="002F3E55">
      <w:pPr>
        <w:pStyle w:val="Heading4"/>
      </w:pPr>
      <w:r>
        <w:t>B. Trump immigration focus will spark tension with AMLO</w:t>
      </w:r>
    </w:p>
    <w:p w14:paraId="78222904" w14:textId="77777777" w:rsidR="002F3E55" w:rsidRPr="004C68B3" w:rsidRDefault="002F3E55" w:rsidP="002F3E55">
      <w:pPr>
        <w:rPr>
          <w:rStyle w:val="Style13ptBold"/>
        </w:rPr>
      </w:pPr>
      <w:r w:rsidRPr="004C68B3">
        <w:rPr>
          <w:rStyle w:val="Style13ptBold"/>
        </w:rPr>
        <w:t>Rodriguez, Politico, 7-3-18</w:t>
      </w:r>
    </w:p>
    <w:p w14:paraId="518C71EB" w14:textId="77777777" w:rsidR="002F3E55" w:rsidRDefault="002F3E55" w:rsidP="002F3E55">
      <w:r>
        <w:t xml:space="preserve">[Sabrina, 7-3-18, Politico, “López Obrador to be tested by Trump on trade, immigration”, </w:t>
      </w:r>
      <w:hyperlink r:id="rId14" w:history="1">
        <w:r w:rsidRPr="00783D8D">
          <w:rPr>
            <w:rStyle w:val="Hyperlink"/>
          </w:rPr>
          <w:t>https://www.politico.eu/article/mexican-president-elect-andres-manuel-lopez-obrador-to-be-tested-by-donald-trump-on-trade-immigration/</w:t>
        </w:r>
      </w:hyperlink>
      <w:r>
        <w:t>, accessed 7-19-18, AFB]</w:t>
      </w:r>
    </w:p>
    <w:p w14:paraId="13FB1AC4" w14:textId="77777777" w:rsidR="002F3E55" w:rsidRDefault="002F3E55" w:rsidP="002F3E55"/>
    <w:p w14:paraId="233E953D" w14:textId="77777777" w:rsidR="002F3E55" w:rsidRDefault="002F3E55" w:rsidP="002F3E55">
      <w:r>
        <w:t xml:space="preserve">Mexican President-elect Andrés Manuel López </w:t>
      </w:r>
      <w:r w:rsidRPr="004C68B3">
        <w:rPr>
          <w:rStyle w:val="StyleUnderline"/>
        </w:rPr>
        <w:t>Obrador says he wants to have a good relationship with President Donald Trump that’s based on mutual respect. But he’ll be tested when it comes to dealing with the American president on immigration</w:t>
      </w:r>
      <w:r>
        <w:t xml:space="preserve"> and efforts to renegotiate the North American Free Trade Agreement.</w:t>
      </w:r>
    </w:p>
    <w:p w14:paraId="32F01C4E" w14:textId="77777777" w:rsidR="002F3E55" w:rsidRPr="004C68B3" w:rsidRDefault="002F3E55" w:rsidP="002F3E55">
      <w:pPr>
        <w:rPr>
          <w:rStyle w:val="StyleUnderline"/>
        </w:rPr>
      </w:pPr>
      <w:r>
        <w:t xml:space="preserve">Trump, from the inception of his campaign, has criticized Mexico for benefiting from NAFTA, which he has called “the worst trade deal ever.” </w:t>
      </w:r>
      <w:r w:rsidRPr="004C68B3">
        <w:rPr>
          <w:rStyle w:val="StyleUnderline"/>
        </w:rPr>
        <w:t>Coupled with stopping illegal migration, tearing up the trade pact is one of Trump’s biggest rallying cries.</w:t>
      </w:r>
    </w:p>
    <w:p w14:paraId="407A9954" w14:textId="77777777" w:rsidR="002F3E55" w:rsidRPr="004C68B3" w:rsidRDefault="002F3E55" w:rsidP="002F3E55">
      <w:pPr>
        <w:rPr>
          <w:rStyle w:val="StyleUnderline"/>
        </w:rPr>
      </w:pPr>
      <w:r w:rsidRPr="004C68B3">
        <w:rPr>
          <w:rStyle w:val="StyleUnderline"/>
        </w:rPr>
        <w:t>“It seems as if whenever Trump feels under pressure he reverts to the two most popular parts of his campaign for the base, which was: NAFTA is a bad deal, we have to get out and we’ve got to build a wall because Mexico is sending us horrible people,”</w:t>
      </w:r>
      <w:r>
        <w:t xml:space="preserve"> Roberta </w:t>
      </w:r>
      <w:r w:rsidRPr="004C68B3">
        <w:rPr>
          <w:rStyle w:val="StyleUnderline"/>
        </w:rPr>
        <w:t>Jacobson, who retired in May from her role as U.S. ambassador to Mexico, told POLITICO.</w:t>
      </w:r>
    </w:p>
    <w:p w14:paraId="3A58FFD0" w14:textId="77777777" w:rsidR="002F3E55" w:rsidRDefault="002F3E55" w:rsidP="002F3E55">
      <w:r>
        <w:t>“That default position on those two items seems so constant that I don’t know if he can change that,” Jacobson added.</w:t>
      </w:r>
    </w:p>
    <w:p w14:paraId="035A8F4E" w14:textId="77777777" w:rsidR="002F3E55" w:rsidRDefault="002F3E55" w:rsidP="002F3E55">
      <w:r>
        <w:lastRenderedPageBreak/>
        <w:t>Trump’s first comments on López Obrador’s presidency were positive. A 30-minute phone call between the two men on Monday “included a lot of good conversation,” Trump told reporters on Monday. López Obrador described the tone of the call as “respectful.”</w:t>
      </w:r>
    </w:p>
    <w:p w14:paraId="4438546A" w14:textId="77777777" w:rsidR="002F3E55" w:rsidRDefault="002F3E55" w:rsidP="002F3E55">
      <w:r>
        <w:t xml:space="preserve">But </w:t>
      </w:r>
      <w:r w:rsidRPr="004C68B3">
        <w:rPr>
          <w:rStyle w:val="StyleUnderline"/>
        </w:rPr>
        <w:t>potential fault lines in the relationship are already on display.</w:t>
      </w:r>
    </w:p>
    <w:p w14:paraId="400B3F60" w14:textId="77777777" w:rsidR="002F3E55" w:rsidRPr="009F39AD" w:rsidRDefault="002F3E55" w:rsidP="002F3E55">
      <w:pPr>
        <w:rPr>
          <w:rStyle w:val="StyleUnderline"/>
        </w:rPr>
      </w:pPr>
      <w:r w:rsidRPr="009F39AD">
        <w:rPr>
          <w:rStyle w:val="StyleUnderline"/>
        </w:rPr>
        <w:t>Trump said he believes López Obrador “is going to try and help us with the border.” But López Obrador, for his part, has repeatedly criticized Trump’s push for a border wall — instead, saying that illegal migration could be better addressed with economic development programs that help lift Mexicans out of poverty.</w:t>
      </w:r>
    </w:p>
    <w:p w14:paraId="0A8B09B0" w14:textId="77777777" w:rsidR="002F3E55" w:rsidRDefault="002F3E55" w:rsidP="002F3E55">
      <w:r>
        <w:t>“Those that want to leave and emigrate, let them do it by choice, not because of necessity,” López Obrador said in his victory speech at the historic Zócalo plaza in Mexico City on Sunday.</w:t>
      </w:r>
    </w:p>
    <w:p w14:paraId="12FF672D" w14:textId="77777777" w:rsidR="002F3E55" w:rsidRDefault="002F3E55" w:rsidP="002F3E55"/>
    <w:p w14:paraId="6B25F2B3" w14:textId="77777777" w:rsidR="002F3E55" w:rsidRPr="00726196" w:rsidRDefault="002F3E55" w:rsidP="002F3E55">
      <w:pPr>
        <w:pStyle w:val="Heading4"/>
      </w:pPr>
      <w:r>
        <w:t>C. Impact – Relations</w:t>
      </w:r>
    </w:p>
    <w:p w14:paraId="29DCB690" w14:textId="77777777" w:rsidR="002F3E55" w:rsidRDefault="002F3E55" w:rsidP="002F3E55">
      <w:pPr>
        <w:pStyle w:val="Heading4"/>
      </w:pPr>
      <w:r>
        <w:t>1. Cooperation key to sustaining NAFTA – otherwise Mexico will walk away</w:t>
      </w:r>
    </w:p>
    <w:p w14:paraId="13547DC5" w14:textId="77777777" w:rsidR="002F3E55" w:rsidRPr="004C68B3" w:rsidRDefault="002F3E55" w:rsidP="002F3E55">
      <w:pPr>
        <w:rPr>
          <w:rStyle w:val="Style13ptBold"/>
        </w:rPr>
      </w:pPr>
      <w:r w:rsidRPr="004C68B3">
        <w:rPr>
          <w:rStyle w:val="Style13ptBold"/>
        </w:rPr>
        <w:t>Rodriguez, Politico, 7-3-18</w:t>
      </w:r>
    </w:p>
    <w:p w14:paraId="2B699EAC" w14:textId="77777777" w:rsidR="002F3E55" w:rsidRDefault="002F3E55" w:rsidP="002F3E55">
      <w:r>
        <w:t xml:space="preserve">[Sabrina, 7-3-18, Politico, “López Obrador to be tested by Trump on trade, immigration”, </w:t>
      </w:r>
      <w:hyperlink r:id="rId15" w:history="1">
        <w:r w:rsidRPr="00783D8D">
          <w:rPr>
            <w:rStyle w:val="Hyperlink"/>
          </w:rPr>
          <w:t>https://www.politico.eu/article/mexican-president-elect-andres-manuel-lopez-obrador-to-be-tested-by-donald-trump-on-trade-immigration/</w:t>
        </w:r>
      </w:hyperlink>
      <w:r>
        <w:t>, accessed 7-19-18, AFB]</w:t>
      </w:r>
    </w:p>
    <w:p w14:paraId="0DF8F77E" w14:textId="77777777" w:rsidR="002F3E55" w:rsidRPr="008221D1" w:rsidRDefault="002F3E55" w:rsidP="002F3E55"/>
    <w:p w14:paraId="233B496F" w14:textId="77777777" w:rsidR="002F3E55" w:rsidRDefault="002F3E55" w:rsidP="002F3E55">
      <w:r>
        <w:t xml:space="preserve">During the phone call, </w:t>
      </w:r>
      <w:r w:rsidRPr="008221D1">
        <w:rPr>
          <w:rStyle w:val="StyleUnderline"/>
        </w:rPr>
        <w:t>the firebrand former mayor of Mexico City proposed to Trump a large-scale project that would strengthen cooperation between North American and Central American countries. It would be a “comprehensive agreement; with development projects that generate jobs in Mexico, and with that, reduce migration and improve security,” López Obrador tweeted</w:t>
      </w:r>
      <w:r>
        <w:t xml:space="preserve"> on Monday afternoon.</w:t>
      </w:r>
    </w:p>
    <w:p w14:paraId="347CE4B1" w14:textId="77777777" w:rsidR="002F3E55" w:rsidRPr="008221D1" w:rsidRDefault="002F3E55" w:rsidP="002F3E55">
      <w:pPr>
        <w:rPr>
          <w:rStyle w:val="StyleUnderline"/>
        </w:rPr>
      </w:pPr>
      <w:r w:rsidRPr="008221D1">
        <w:rPr>
          <w:rStyle w:val="StyleUnderline"/>
        </w:rPr>
        <w:t>López Obrador, previously a critic of free trade, has recently spoken more positively about NAFTA and often said he would like to wrap up the 24-year-old trade pact’s renegotiation. He’s also suggested he would be willing to walk away from it.</w:t>
      </w:r>
    </w:p>
    <w:p w14:paraId="365E2B13" w14:textId="77777777" w:rsidR="002F3E55" w:rsidRDefault="002F3E55" w:rsidP="002F3E55">
      <w:r w:rsidRPr="008221D1">
        <w:rPr>
          <w:rStyle w:val="StyleUnderline"/>
        </w:rPr>
        <w:t>“I’m going to set out for the deal to be maintained, but if that’s not possible, it won’t be terrible for Mexicans. Our country has many natural resources, many riches,” López Obrador said</w:t>
      </w:r>
      <w:r>
        <w:t xml:space="preserve"> during the third Mexican presidential debate last month.</w:t>
      </w:r>
    </w:p>
    <w:p w14:paraId="55A74A66" w14:textId="77777777" w:rsidR="002F3E55" w:rsidRDefault="002F3E55" w:rsidP="002F3E55"/>
    <w:p w14:paraId="0DDE045F" w14:textId="77777777" w:rsidR="002F3E55" w:rsidRPr="00931B51" w:rsidRDefault="002F3E55" w:rsidP="002F3E55">
      <w:pPr>
        <w:pStyle w:val="Heading4"/>
        <w:rPr>
          <w:rFonts w:cs="Times New Roman"/>
        </w:rPr>
      </w:pPr>
      <w:r>
        <w:rPr>
          <w:rFonts w:cs="Times New Roman"/>
        </w:rPr>
        <w:t>2. NAFTA collapse would wreck Mexico’s economy</w:t>
      </w:r>
    </w:p>
    <w:p w14:paraId="195A77C5" w14:textId="77777777" w:rsidR="002F3E55" w:rsidRPr="00931B51" w:rsidRDefault="002F3E55" w:rsidP="002F3E55">
      <w:pPr>
        <w:rPr>
          <w:rStyle w:val="Style13ptBold"/>
        </w:rPr>
      </w:pPr>
      <w:r w:rsidRPr="00931B51">
        <w:rPr>
          <w:rStyle w:val="Style13ptBold"/>
        </w:rPr>
        <w:t>Imbert, CNBC markets reporter, 18</w:t>
      </w:r>
    </w:p>
    <w:p w14:paraId="3EB19071" w14:textId="77777777" w:rsidR="002F3E55" w:rsidRDefault="002F3E55" w:rsidP="002F3E55">
      <w:r w:rsidRPr="00931B51">
        <w:t xml:space="preserve">[Fred, 3/6/18, CNBC, “US-Mexico relations could get even more complicated with a Lopez Obrador victory”, </w:t>
      </w:r>
      <w:hyperlink r:id="rId16" w:history="1">
        <w:r w:rsidRPr="00931B51">
          <w:rPr>
            <w:rStyle w:val="Hyperlink"/>
          </w:rPr>
          <w:t>https://www.cnbc.com/2018/03/06/us-mexico-relations-could-get-even-more-complicated-with-lopez-obrador.html</w:t>
        </w:r>
      </w:hyperlink>
      <w:r w:rsidRPr="00931B51">
        <w:t>, accessed 7/9/18, MC]</w:t>
      </w:r>
    </w:p>
    <w:p w14:paraId="3CFF0AA7" w14:textId="77777777" w:rsidR="002F3E55" w:rsidRPr="00931B51" w:rsidRDefault="002F3E55" w:rsidP="002F3E55"/>
    <w:p w14:paraId="1F488D13" w14:textId="77777777" w:rsidR="002F3E55" w:rsidRPr="00931B51" w:rsidRDefault="002F3E55" w:rsidP="002F3E55">
      <w:r w:rsidRPr="00EA2DB8">
        <w:rPr>
          <w:rStyle w:val="StyleUnderline"/>
        </w:rPr>
        <w:lastRenderedPageBreak/>
        <w:t>The already-tense relations between Mexico and the United States could get a lot trickier</w:t>
      </w:r>
      <w:r w:rsidRPr="00931B51">
        <w:t xml:space="preserve"> depending on how the upcoming Mexican presidential election unfolds.</w:t>
      </w:r>
    </w:p>
    <w:p w14:paraId="3D58D4AA" w14:textId="77777777" w:rsidR="002F3E55" w:rsidRPr="00931B51" w:rsidRDefault="002F3E55" w:rsidP="002F3E55">
      <w:r w:rsidRPr="00931B51">
        <w:t>The frontrunner for the presidency is Andres Manuel Lopez Obrador, a left-leaning politician who has repeatedly railed against President Donald Trump and his policies. Lopez Obrador is polling at 27.1 percent as of Feb. 18, leading a field of six candidates, according to Consulta Mitofsky, a polling firm in Mexico.</w:t>
      </w:r>
    </w:p>
    <w:p w14:paraId="13E35188" w14:textId="77777777" w:rsidR="002F3E55" w:rsidRPr="00931B51" w:rsidRDefault="002F3E55" w:rsidP="002F3E55">
      <w:r w:rsidRPr="00931B51">
        <w:t>The campaign season for the July 1 election officially kicks off in late March.</w:t>
      </w:r>
    </w:p>
    <w:p w14:paraId="12BB84BB" w14:textId="77777777" w:rsidR="002F3E55" w:rsidRPr="00EA2DB8" w:rsidRDefault="002F3E55" w:rsidP="002F3E55">
      <w:r w:rsidRPr="00EA2DB8">
        <w:t>"His candidacy is largely a byproduct of an anti-establishment movement and souring sentiment towards the U.S.," said Jason Marczak, director of the Latin American Economic Growth Initiative at the Atlantic Council. "Two years ago, six of 10 people in Mexico viewed the U.S. favorably. Now, it's the opposite: Six of 10 Mexicans view the U.S. negatively."</w:t>
      </w:r>
    </w:p>
    <w:p w14:paraId="3EDFC7DC" w14:textId="77777777" w:rsidR="002F3E55" w:rsidRPr="00EA2DB8" w:rsidRDefault="002F3E55" w:rsidP="002F3E55">
      <w:r w:rsidRPr="00EA2DB8">
        <w:t>"That's significant because we take for granted the U.S.-Mexico relationship. This is a relationship that is fraught by tension," Marczak said.</w:t>
      </w:r>
    </w:p>
    <w:p w14:paraId="2A03192A" w14:textId="77777777" w:rsidR="002F3E55" w:rsidRPr="00931B51" w:rsidRDefault="002F3E55" w:rsidP="002F3E55">
      <w:r w:rsidRPr="00931B51">
        <w:t xml:space="preserve">Lopez </w:t>
      </w:r>
      <w:r w:rsidRPr="00EA2DB8">
        <w:rPr>
          <w:rStyle w:val="StyleUnderline"/>
        </w:rPr>
        <w:t>Obrador's candidacy comes at a tricky time for both the U.S. and Mexico. Both countries, along with Canada, are working to revamp the North American Free Trade Agreement</w:t>
      </w:r>
      <w:r w:rsidRPr="00931B51">
        <w:t>, a trade deal signed in 1994 that Trump has criticized heavily.</w:t>
      </w:r>
    </w:p>
    <w:p w14:paraId="53E93CB8" w14:textId="77777777" w:rsidR="002F3E55" w:rsidRPr="00EA2DB8" w:rsidRDefault="002F3E55" w:rsidP="002F3E55">
      <w:pPr>
        <w:rPr>
          <w:rStyle w:val="StyleUnderline"/>
        </w:rPr>
      </w:pPr>
      <w:r w:rsidRPr="00EA2DB8">
        <w:rPr>
          <w:rStyle w:val="StyleUnderline"/>
        </w:rPr>
        <w:t>Since its inception through 2017, trade between the U.S. and Mexico has skyrocketed more than 400 percent. Last year, trade between the neighboring countries totaled $557.03 billion in goods, the highest on record, Census Bureau data shows.</w:t>
      </w:r>
    </w:p>
    <w:p w14:paraId="35CB3E3A" w14:textId="77777777" w:rsidR="002F3E55" w:rsidRDefault="002F3E55" w:rsidP="002F3E55">
      <w:pPr>
        <w:rPr>
          <w:rStyle w:val="StyleUnderline"/>
        </w:rPr>
      </w:pPr>
      <w:r w:rsidRPr="00EA2DB8">
        <w:rPr>
          <w:rStyle w:val="StyleUnderline"/>
        </w:rPr>
        <w:t>A breakdown in NAFTA negotiations would have serious economic implications for Mexico. The U.S. is by far Mexico's largest trading partner, with more than 80 percent of exports going north of the border. Mexico is also the biggest exporter of agricultural goods to the U.S. In 2016 alone, Mexico exported $10.5 billion worth of fresh fruits and vegetables to the U.S., according to data from the Office of the U.S. Trade Representative.</w:t>
      </w:r>
    </w:p>
    <w:p w14:paraId="511F19AD" w14:textId="77777777" w:rsidR="002F3E55" w:rsidRDefault="002F3E55" w:rsidP="002F3E55"/>
    <w:p w14:paraId="3128DD30" w14:textId="77777777" w:rsidR="002F3E55" w:rsidRDefault="002F3E55" w:rsidP="002F3E55">
      <w:pPr>
        <w:pStyle w:val="Heading4"/>
      </w:pPr>
      <w:r>
        <w:t>3. Economic growth key to Mexican stability</w:t>
      </w:r>
    </w:p>
    <w:p w14:paraId="07BA3E07" w14:textId="77777777" w:rsidR="002F3E55" w:rsidRPr="006F2E96" w:rsidRDefault="002F3E55" w:rsidP="002F3E55">
      <w:pPr>
        <w:rPr>
          <w:rStyle w:val="Style13ptBold"/>
        </w:rPr>
      </w:pPr>
      <w:r>
        <w:rPr>
          <w:rStyle w:val="Style13ptBold"/>
        </w:rPr>
        <w:t>Barnes, Baker Institute Bonner Baker Fellow, 11</w:t>
      </w:r>
    </w:p>
    <w:p w14:paraId="0EEA3FE1" w14:textId="77777777" w:rsidR="002F3E55" w:rsidRDefault="002F3E55" w:rsidP="002F3E55">
      <w:r>
        <w:t xml:space="preserve">(Joe Barnes, April 29, 2011, James A. Baker Institute for Public Policy at Rice University, “Oil and U.S.-Mexico Bilateral Relations,” </w:t>
      </w:r>
      <w:hyperlink r:id="rId17" w:history="1">
        <w:r w:rsidRPr="00594AFE">
          <w:rPr>
            <w:rStyle w:val="Hyperlink"/>
          </w:rPr>
          <w:t>http://www.bakerinstitute.org/publications/EF-pub-BarnesBilateral-04292011.pdf</w:t>
        </w:r>
      </w:hyperlink>
      <w:r>
        <w:t>, accessed July 1, 2013, EK)</w:t>
      </w:r>
    </w:p>
    <w:p w14:paraId="4BA14A18" w14:textId="77777777" w:rsidR="002F3E55" w:rsidRDefault="002F3E55" w:rsidP="002F3E55"/>
    <w:p w14:paraId="05A44CC5" w14:textId="77777777" w:rsidR="002F3E55" w:rsidRPr="006F2E96" w:rsidRDefault="002F3E55" w:rsidP="002F3E55">
      <w:pPr>
        <w:rPr>
          <w:b/>
          <w:bCs/>
          <w:u w:val="single"/>
        </w:rPr>
      </w:pPr>
      <w:r>
        <w:t xml:space="preserve">In summary, </w:t>
      </w:r>
      <w:r w:rsidRPr="006F2E96">
        <w:rPr>
          <w:rStyle w:val="StyleUnderline"/>
        </w:rPr>
        <w:t>the slow decline of Mexican oil production</w:t>
      </w:r>
      <w:r>
        <w:t xml:space="preserve">, in and of itself, </w:t>
      </w:r>
      <w:r w:rsidRPr="006F2E96">
        <w:rPr>
          <w:rStyle w:val="StyleUnderline"/>
        </w:rPr>
        <w:t>is unlikely to have a dramatic impact on international petroleum markets or prompt any dramatic response from the United States.</w:t>
      </w:r>
      <w:r>
        <w:t xml:space="preserve"> There is</w:t>
      </w:r>
      <w:r w:rsidRPr="006F2E96">
        <w:rPr>
          <w:rStyle w:val="StyleUnderline"/>
        </w:rPr>
        <w:t>, however, one set of circumstances</w:t>
      </w:r>
      <w:r>
        <w:t xml:space="preserve"> which this </w:t>
      </w:r>
      <w:r w:rsidRPr="006F2E96">
        <w:rPr>
          <w:rStyle w:val="StyleUnderline"/>
        </w:rPr>
        <w:t>decline would capture Washington’s attention. That is the extent to which it contributes to significant instability in Mexico.</w:t>
      </w:r>
    </w:p>
    <w:p w14:paraId="0B21D113" w14:textId="77777777" w:rsidR="002F3E55" w:rsidRPr="006F2E96" w:rsidRDefault="002F3E55" w:rsidP="002F3E55">
      <w:pPr>
        <w:rPr>
          <w:b/>
          <w:bCs/>
          <w:u w:val="single"/>
        </w:rPr>
      </w:pPr>
      <w:r w:rsidRPr="006F2E96">
        <w:rPr>
          <w:rStyle w:val="StyleUnderline"/>
        </w:rPr>
        <w:t>There is already a short- to medium-term risk of substantial instability in Mexico</w:t>
      </w:r>
      <w:r>
        <w:t xml:space="preserve">. As noted, the country is enduring extremely high levels of drug-related violence. </w:t>
      </w:r>
      <w:r w:rsidRPr="006F2E96">
        <w:rPr>
          <w:rStyle w:val="StyleUnderline"/>
        </w:rPr>
        <w:t xml:space="preserve">Even if the Mexican government eventually succeeds in its efforts to suppress this violence, the process is likely </w:t>
      </w:r>
      <w:r w:rsidRPr="006F2E96">
        <w:rPr>
          <w:rStyle w:val="StyleUnderline"/>
        </w:rPr>
        <w:lastRenderedPageBreak/>
        <w:t>to be expensive, bloody, and corrosive in terms of human rights. A period of feeble economic growth, combined with a fiscal crisis associated with a drop in revenues from Pemex, could create a “perfect storm” south of the border. If this were to occur, Washington would have no choice but to respond.</w:t>
      </w:r>
    </w:p>
    <w:p w14:paraId="2B5E7F86" w14:textId="77777777" w:rsidR="002F3E55" w:rsidRPr="00C602C1" w:rsidRDefault="002F3E55" w:rsidP="002F3E55">
      <w:r>
        <w:t xml:space="preserve">In the longer-term, </w:t>
      </w:r>
      <w:r w:rsidRPr="006F2E96">
        <w:rPr>
          <w:rStyle w:val="StyleUnderline"/>
        </w:rPr>
        <w:t>the United States has a clear interest in robust economic growth and fiscal sustainability in Mexico</w:t>
      </w:r>
      <w:r>
        <w:t>.34 There is at least one major example of the U.S. coming to Mexico’s aid in an economic emergency. In 1994, the United States extended US$20 billion in loan guarantees to Mexico when the peso collapsed, in large part to make U.S. creditors whole.35 Not least, a healthy Mexican economy would reduce the flow of illegal immigration to the United States. To the extent that prospects for such growth and sustainability are enhanced by reform of Pemex</w:t>
      </w:r>
      <w:r w:rsidRPr="006F2E96">
        <w:rPr>
          <w:rStyle w:val="StyleUnderline"/>
        </w:rPr>
        <w:t>, the United States should be supportive</w:t>
      </w:r>
      <w:r>
        <w:t xml:space="preserve">. It might be best, in terms of U.S. economic and commercial interests, were Pemex to be fully privatized, but </w:t>
      </w:r>
      <w:r w:rsidRPr="006F2E96">
        <w:rPr>
          <w:rStyle w:val="StyleUnderline"/>
        </w:rPr>
        <w:t>even partial reforms would be welcome</w:t>
      </w:r>
      <w:r>
        <w:t xml:space="preserve">. Not all national oil companies are created equal: Pemex’s development into something like Norway’s Statol would mark an important improvement.36 </w:t>
      </w:r>
    </w:p>
    <w:p w14:paraId="634F054E" w14:textId="77777777" w:rsidR="002F3E55" w:rsidRDefault="002F3E55" w:rsidP="002F3E55"/>
    <w:p w14:paraId="698B6211" w14:textId="77777777" w:rsidR="002F3E55" w:rsidRPr="00833EEC" w:rsidRDefault="002F3E55" w:rsidP="002F3E55">
      <w:pPr>
        <w:pStyle w:val="Heading4"/>
        <w:rPr>
          <w:rStyle w:val="Style13ptBold"/>
          <w:b/>
        </w:rPr>
      </w:pPr>
      <w:r>
        <w:rPr>
          <w:rStyle w:val="Style13ptBold"/>
          <w:b/>
        </w:rPr>
        <w:t>4. Instability risks</w:t>
      </w:r>
      <w:r w:rsidRPr="00833EEC">
        <w:rPr>
          <w:rStyle w:val="Style13ptBold"/>
          <w:b/>
        </w:rPr>
        <w:t xml:space="preserve"> a list of huge </w:t>
      </w:r>
      <w:r>
        <w:rPr>
          <w:rStyle w:val="Style13ptBold"/>
          <w:b/>
        </w:rPr>
        <w:t>impacts – including humanitarian crises, and terrorism – threatening global stability</w:t>
      </w:r>
    </w:p>
    <w:p w14:paraId="233E1320" w14:textId="77777777" w:rsidR="002F3E55" w:rsidRPr="00B9047E" w:rsidRDefault="002F3E55" w:rsidP="002F3E55">
      <w:pPr>
        <w:rPr>
          <w:rStyle w:val="Style13ptBold"/>
        </w:rPr>
      </w:pPr>
      <w:r w:rsidRPr="00B9047E">
        <w:rPr>
          <w:rStyle w:val="Style13ptBold"/>
        </w:rPr>
        <w:t>Manwaring, Professor of Military Strategy, 5</w:t>
      </w:r>
    </w:p>
    <w:p w14:paraId="1F706A26" w14:textId="77777777" w:rsidR="002F3E55" w:rsidRPr="00B9047E" w:rsidRDefault="002F3E55" w:rsidP="002F3E55">
      <w:r w:rsidRPr="00B9047E">
        <w:t>[Max G., retired army colonel and former member of Defense Intelligence Agency, “Venezuela's Hugo Chavez, Bolivarian Socialism, and Asymmetric Warfare,”</w:t>
      </w:r>
      <w:r>
        <w:t xml:space="preserve"> </w:t>
      </w:r>
      <w:hyperlink r:id="rId18" w:history="1">
        <w:r w:rsidRPr="00C87596">
          <w:rPr>
            <w:rStyle w:val="Hyperlink"/>
          </w:rPr>
          <w:t>http://www.strategicstudiesinstitute.army.mil/pdffiles/pub628.pdf</w:t>
        </w:r>
      </w:hyperlink>
      <w:r w:rsidRPr="00B9047E">
        <w:t>, p. 22-23,</w:t>
      </w:r>
      <w:r>
        <w:t xml:space="preserve"> </w:t>
      </w:r>
      <w:r w:rsidRPr="00B9047E">
        <w:t>accessed 7/1/13, MC]</w:t>
      </w:r>
    </w:p>
    <w:p w14:paraId="36A4FE22" w14:textId="77777777" w:rsidR="002F3E55" w:rsidRPr="00B9047E" w:rsidRDefault="002F3E55" w:rsidP="002F3E55">
      <w:pPr>
        <w:rPr>
          <w:rStyle w:val="StyleUnderline"/>
        </w:rPr>
      </w:pPr>
    </w:p>
    <w:p w14:paraId="72B63F62" w14:textId="77777777" w:rsidR="002F3E55" w:rsidRPr="00B9047E" w:rsidRDefault="002F3E55" w:rsidP="002F3E55">
      <w:r w:rsidRPr="00B9047E">
        <w:rPr>
          <w:rStyle w:val="StyleUnderline"/>
        </w:rPr>
        <w:t>President Chávez</w:t>
      </w:r>
      <w:r w:rsidRPr="00B9047E">
        <w:t xml:space="preserve"> also </w:t>
      </w:r>
      <w:r w:rsidRPr="00B9047E">
        <w:rPr>
          <w:rStyle w:val="StyleUnderline"/>
        </w:rPr>
        <w:t>understands</w:t>
      </w:r>
      <w:r w:rsidRPr="00B9047E">
        <w:t xml:space="preserve"> that </w:t>
      </w:r>
      <w:r w:rsidRPr="00B9047E">
        <w:rPr>
          <w:rStyle w:val="StyleUnderline"/>
        </w:rPr>
        <w:t>the process leading to state failure</w:t>
      </w:r>
      <w:r w:rsidRPr="00B9047E">
        <w:t xml:space="preserve"> is the most dangerous long-term security challenge facing the global community today. The argument in general is that failing and</w:t>
      </w:r>
      <w:r w:rsidRPr="00B9047E">
        <w:rPr>
          <w:rStyle w:val="StyleUnderline"/>
        </w:rPr>
        <w:t xml:space="preserve"> failed state status is the breeding ground for instability, criminality, insurgency, regional conflict, and terrorism</w:t>
      </w:r>
      <w:r w:rsidRPr="00B9047E">
        <w:t xml:space="preserve">. These conditions </w:t>
      </w:r>
      <w:r w:rsidRPr="00B9047E">
        <w:rPr>
          <w:rStyle w:val="StyleUnderline"/>
        </w:rPr>
        <w:t>breed massive humanitarian disasters and major refugee flows</w:t>
      </w:r>
      <w:r w:rsidRPr="00B9047E">
        <w:t xml:space="preserve">. They can </w:t>
      </w:r>
      <w:r w:rsidRPr="00B9047E">
        <w:rPr>
          <w:rStyle w:val="StyleUnderline"/>
        </w:rPr>
        <w:t>host “evil” networks</w:t>
      </w:r>
      <w:r w:rsidRPr="00B9047E">
        <w:t xml:space="preserve"> of all kinds, whether they involve </w:t>
      </w:r>
      <w:r w:rsidRPr="00B9047E">
        <w:rPr>
          <w:rStyle w:val="StyleUnderline"/>
        </w:rPr>
        <w:t>criminal business enterprise, narco-trafficking</w:t>
      </w:r>
      <w:r w:rsidRPr="00B9047E">
        <w:t xml:space="preserve">, or some form of ideological crusade such as Bolivarianismo. More specifically, these conditions </w:t>
      </w:r>
      <w:r w:rsidRPr="00B9047E">
        <w:rPr>
          <w:rStyle w:val="StyleUnderline"/>
        </w:rPr>
        <w:t>spawn</w:t>
      </w:r>
      <w:r w:rsidRPr="00B9047E">
        <w:t xml:space="preserve"> all kinds of things people in general do not like such as </w:t>
      </w:r>
      <w:r w:rsidRPr="00B9047E">
        <w:rPr>
          <w:rStyle w:val="StyleUnderline"/>
        </w:rPr>
        <w:t>murder, kidnapping, corruption, intimidation, and destruction of infrastructure</w:t>
      </w:r>
      <w:r w:rsidRPr="00B9047E">
        <w:t xml:space="preserve">. These means of </w:t>
      </w:r>
      <w:r w:rsidRPr="00B9047E">
        <w:rPr>
          <w:rStyle w:val="StyleUnderline"/>
        </w:rPr>
        <w:t>coercion and persuasion</w:t>
      </w:r>
      <w:r w:rsidRPr="00B9047E">
        <w:t xml:space="preserve"> can </w:t>
      </w:r>
      <w:r w:rsidRPr="00B9047E">
        <w:rPr>
          <w:rStyle w:val="StyleUnderline"/>
        </w:rPr>
        <w:t>spawn</w:t>
      </w:r>
      <w:r w:rsidRPr="00B9047E">
        <w:t xml:space="preserve"> further </w:t>
      </w:r>
      <w:r w:rsidRPr="00B9047E">
        <w:rPr>
          <w:rStyle w:val="StyleUnderline"/>
        </w:rPr>
        <w:t>human rights violations, torture, poverty, starvation, disease</w:t>
      </w:r>
      <w:r w:rsidRPr="00B9047E">
        <w:t xml:space="preserve">, the </w:t>
      </w:r>
      <w:r w:rsidRPr="00B9047E">
        <w:rPr>
          <w:rStyle w:val="StyleUnderline"/>
        </w:rPr>
        <w:t>recruitment</w:t>
      </w:r>
      <w:r w:rsidRPr="00B9047E">
        <w:t xml:space="preserve"> and use </w:t>
      </w:r>
      <w:r w:rsidRPr="00B9047E">
        <w:rPr>
          <w:rStyle w:val="StyleUnderline"/>
        </w:rPr>
        <w:t>of child soldiers</w:t>
      </w:r>
      <w:r w:rsidRPr="00B9047E">
        <w:t xml:space="preserve">, </w:t>
      </w:r>
      <w:r w:rsidRPr="00B9047E">
        <w:rPr>
          <w:rStyle w:val="StyleUnderline"/>
        </w:rPr>
        <w:t>trafficking</w:t>
      </w:r>
      <w:r w:rsidRPr="00B9047E">
        <w:t xml:space="preserve"> in </w:t>
      </w:r>
      <w:r w:rsidRPr="00B9047E">
        <w:rPr>
          <w:rStyle w:val="StyleUnderline"/>
        </w:rPr>
        <w:t>women and body parts</w:t>
      </w:r>
      <w:r w:rsidRPr="00B9047E">
        <w:t xml:space="preserve">, </w:t>
      </w:r>
      <w:r w:rsidRPr="00B9047E">
        <w:rPr>
          <w:rStyle w:val="StyleUnderline"/>
        </w:rPr>
        <w:t>trafficking and proliferation of conventional weapons systems and WMD</w:t>
      </w:r>
      <w:r w:rsidRPr="00B9047E">
        <w:t xml:space="preserve">, </w:t>
      </w:r>
      <w:r w:rsidRPr="00B9047E">
        <w:rPr>
          <w:rStyle w:val="StyleUnderline"/>
        </w:rPr>
        <w:t>genocide, ethnic cleansing, warlordism, and criminal anarchy</w:t>
      </w:r>
      <w:r w:rsidRPr="00B9047E">
        <w:t xml:space="preserve">. At the same time, these actions are usually unconfined and spill over into regional syndromes of poverty, destabilization, and conflict.62 </w:t>
      </w:r>
    </w:p>
    <w:p w14:paraId="54AA750E" w14:textId="77777777" w:rsidR="002F3E55" w:rsidRPr="00B9047E" w:rsidRDefault="002F3E55" w:rsidP="002F3E55">
      <w:r w:rsidRPr="00B9047E">
        <w:t xml:space="preserve">Peru’s Sendero Luminoso calls violent and destructive activities that facilitate the processes of state failure “armed propaganda.” </w:t>
      </w:r>
      <w:r w:rsidRPr="00B9047E">
        <w:rPr>
          <w:rStyle w:val="StyleUnderline"/>
        </w:rPr>
        <w:t>Drug cartels</w:t>
      </w:r>
      <w:r w:rsidRPr="00B9047E">
        <w:t xml:space="preserve"> operating throughout the Andean Ridge of South America and elsewhere </w:t>
      </w:r>
      <w:r w:rsidRPr="00B9047E">
        <w:rPr>
          <w:rStyle w:val="StyleUnderline"/>
        </w:rPr>
        <w:t>call these activities “business incentives</w:t>
      </w:r>
      <w:r w:rsidRPr="00B9047E">
        <w:t xml:space="preserve">.” Chávez considers these actions to be steps that must be taken to bring about the political conditions necessary to establish Latin American socialism for the 21st century.63 Thus, in addition to helping to provide wider </w:t>
      </w:r>
      <w:r w:rsidRPr="00B9047E">
        <w:lastRenderedPageBreak/>
        <w:t xml:space="preserve">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B9047E">
        <w:rPr>
          <w:rStyle w:val="StyleUnderline"/>
        </w:rPr>
        <w:t>instability and the threat of</w:t>
      </w:r>
      <w:r w:rsidRPr="00B9047E">
        <w:t xml:space="preserve"> subverting or </w:t>
      </w:r>
      <w:r w:rsidRPr="00B9047E">
        <w:rPr>
          <w:rStyle w:val="StyleUnderline"/>
        </w:rPr>
        <w:t>destroying</w:t>
      </w:r>
      <w:r w:rsidRPr="00B9047E">
        <w:t xml:space="preserve"> such a </w:t>
      </w:r>
      <w:r w:rsidRPr="00B9047E">
        <w:rPr>
          <w:rStyle w:val="StyleUnderline"/>
        </w:rPr>
        <w:t>government are real</w:t>
      </w:r>
      <w:r w:rsidRPr="00B9047E">
        <w:t xml:space="preserve">.64 </w:t>
      </w:r>
    </w:p>
    <w:p w14:paraId="2A598E00" w14:textId="77777777" w:rsidR="002F3E55" w:rsidRPr="00B9047E" w:rsidRDefault="002F3E55" w:rsidP="002F3E55">
      <w:r w:rsidRPr="00B9047E">
        <w:t xml:space="preserve">But failing and failed states simply do not go away. Virtually anyone can take advantage of such an unstable situation. The tendency is that the best motivated and best armed organization on the scene will control that instability. As a consequence, failing and failed states become dysfunctional states, rogue states, criminal states, narco-states, or new people’s democracies. In connection with the creation of new people’s democracies, one can rest assured that Chávez and his Bolivarian populist allies will be available to provide money, arms, and leadership at any given opportunity. And, of course, the longer </w:t>
      </w:r>
      <w:r w:rsidRPr="00B9047E">
        <w:rPr>
          <w:rStyle w:val="StyleUnderline"/>
        </w:rPr>
        <w:t>dysfunctional</w:t>
      </w:r>
      <w:r w:rsidRPr="00B9047E">
        <w:t>, rogue, criminal, and narco-</w:t>
      </w:r>
      <w:r w:rsidRPr="00B9047E">
        <w:rPr>
          <w:rStyle w:val="StyleUnderline"/>
        </w:rPr>
        <w:t>states</w:t>
      </w:r>
      <w:r w:rsidRPr="00B9047E">
        <w:t xml:space="preserve"> and people’s democracies persist, the more they and their associated problems </w:t>
      </w:r>
      <w:r w:rsidRPr="00B9047E">
        <w:rPr>
          <w:rStyle w:val="StyleUnderline"/>
        </w:rPr>
        <w:t>endanger global security, peace, and prosperity</w:t>
      </w:r>
      <w:r w:rsidRPr="00B9047E">
        <w:t>.65</w:t>
      </w:r>
    </w:p>
    <w:p w14:paraId="48A96FC4" w14:textId="77777777" w:rsidR="002F3E55" w:rsidRDefault="002F3E55" w:rsidP="002F3E55">
      <w:pPr>
        <w:pStyle w:val="Heading2"/>
      </w:pPr>
      <w:bookmarkStart w:id="15" w:name="_Toc519886626"/>
      <w:r>
        <w:lastRenderedPageBreak/>
        <w:t>Uniqueness</w:t>
      </w:r>
      <w:bookmarkEnd w:id="15"/>
    </w:p>
    <w:p w14:paraId="27317CE9" w14:textId="77777777" w:rsidR="002F3E55" w:rsidRPr="00581B93" w:rsidRDefault="002F3E55" w:rsidP="002F3E55"/>
    <w:p w14:paraId="3091ADCB" w14:textId="77777777" w:rsidR="002F3E55" w:rsidRDefault="002F3E55" w:rsidP="002F3E55">
      <w:pPr>
        <w:pStyle w:val="Heading3"/>
      </w:pPr>
      <w:bookmarkStart w:id="16" w:name="_Toc519886627"/>
      <w:r>
        <w:lastRenderedPageBreak/>
        <w:t>Brink</w:t>
      </w:r>
      <w:bookmarkEnd w:id="16"/>
    </w:p>
    <w:p w14:paraId="5FC51298" w14:textId="77777777" w:rsidR="002F3E55" w:rsidRPr="00AE3B0E" w:rsidRDefault="002F3E55" w:rsidP="002F3E55"/>
    <w:p w14:paraId="266746DC" w14:textId="77777777" w:rsidR="002F3E55" w:rsidRDefault="002F3E55" w:rsidP="002F3E55">
      <w:pPr>
        <w:pStyle w:val="Heading4"/>
      </w:pPr>
      <w:r>
        <w:t>Trump and AMLO working towards better relations now over immigration and trade but tensions are still high</w:t>
      </w:r>
    </w:p>
    <w:p w14:paraId="63162024" w14:textId="77777777" w:rsidR="002F3E55" w:rsidRDefault="002F3E55" w:rsidP="002F3E55">
      <w:pPr>
        <w:rPr>
          <w:rStyle w:val="Style13ptBold"/>
        </w:rPr>
      </w:pPr>
      <w:r>
        <w:rPr>
          <w:rStyle w:val="Style13ptBold"/>
        </w:rPr>
        <w:t>Shear, New York Times White House correspondent &amp; Swanson, New York Times trade and international economics writer, 7-2-18</w:t>
      </w:r>
    </w:p>
    <w:p w14:paraId="62DBE416" w14:textId="77777777" w:rsidR="002F3E55" w:rsidRDefault="002F3E55" w:rsidP="002F3E55">
      <w:r>
        <w:t xml:space="preserve">(Michael D. and Ana, New York Times, 7-2-18, “Trump and Mexico’s New Leader, Both Headstrong, Begin With a ‘Good Conversation’,” </w:t>
      </w:r>
      <w:hyperlink r:id="rId19" w:history="1">
        <w:r w:rsidRPr="00B83F37">
          <w:rPr>
            <w:rStyle w:val="Hyperlink"/>
          </w:rPr>
          <w:t>https://www.nytimes.com/2018/07/02/us/politics/trump-lopez-obrador-call.html</w:t>
        </w:r>
      </w:hyperlink>
      <w:r>
        <w:t>, accessed 7/3/18, GDI-EJ)</w:t>
      </w:r>
    </w:p>
    <w:p w14:paraId="28CA061F" w14:textId="77777777" w:rsidR="002F3E55" w:rsidRDefault="002F3E55" w:rsidP="002F3E55"/>
    <w:p w14:paraId="69599CD7" w14:textId="77777777" w:rsidR="002F3E55" w:rsidRDefault="002F3E55" w:rsidP="002F3E55">
      <w:r>
        <w:t xml:space="preserve">WASHINGTON — President </w:t>
      </w:r>
      <w:r w:rsidRPr="000940B3">
        <w:rPr>
          <w:rStyle w:val="StyleUnderline"/>
        </w:rPr>
        <w:t>Trump reached out to Mexico’s new populist president-elect</w:t>
      </w:r>
      <w:r w:rsidRPr="003D7397">
        <w:rPr>
          <w:u w:val="single"/>
        </w:rPr>
        <w:t xml:space="preserve"> </w:t>
      </w:r>
      <w:r w:rsidRPr="000940B3">
        <w:t>on Monday</w:t>
      </w:r>
      <w:r w:rsidRPr="003D7397">
        <w:rPr>
          <w:u w:val="single"/>
        </w:rPr>
        <w:t xml:space="preserve"> </w:t>
      </w:r>
      <w:r w:rsidRPr="000940B3">
        <w:rPr>
          <w:rStyle w:val="StyleUnderline"/>
        </w:rPr>
        <w:t>in an early, but potentially short-lived, show of détente, saying the two leaders engaged in a “good conversation” about border security and the North American Free Trade Agreement.</w:t>
      </w:r>
    </w:p>
    <w:p w14:paraId="2DE2CC2F" w14:textId="77777777" w:rsidR="002F3E55" w:rsidRPr="000940B3" w:rsidRDefault="002F3E55" w:rsidP="002F3E55">
      <w:pPr>
        <w:rPr>
          <w:rStyle w:val="StyleUnderline"/>
        </w:rPr>
      </w:pPr>
      <w:r w:rsidRPr="000940B3">
        <w:rPr>
          <w:rStyle w:val="StyleUnderline"/>
        </w:rPr>
        <w:t>The two countries remain locked in a heated dispute over the fraught issues of immigration and trade, areas that may face difficult complications from the election</w:t>
      </w:r>
      <w:r w:rsidRPr="003D7397">
        <w:rPr>
          <w:u w:val="single"/>
        </w:rPr>
        <w:t xml:space="preserve"> </w:t>
      </w:r>
      <w:r w:rsidRPr="000940B3">
        <w:t>of Andrés Manuel</w:t>
      </w:r>
      <w:r w:rsidRPr="003D7397">
        <w:rPr>
          <w:u w:val="single"/>
        </w:rPr>
        <w:t xml:space="preserve"> </w:t>
      </w:r>
      <w:r w:rsidRPr="000940B3">
        <w:rPr>
          <w:rStyle w:val="StyleUnderline"/>
        </w:rPr>
        <w:t>López Obrador, a leader known for being as strong-headed and nationalist-minded as</w:t>
      </w:r>
      <w:r w:rsidRPr="003D7397">
        <w:rPr>
          <w:u w:val="single"/>
        </w:rPr>
        <w:t xml:space="preserve"> </w:t>
      </w:r>
      <w:r w:rsidRPr="000940B3">
        <w:t>Mr. Trump</w:t>
      </w:r>
      <w:r w:rsidRPr="003D7397">
        <w:rPr>
          <w:u w:val="single"/>
        </w:rPr>
        <w:t xml:space="preserve"> — </w:t>
      </w:r>
      <w:r w:rsidRPr="000940B3">
        <w:rPr>
          <w:rStyle w:val="StyleUnderline"/>
        </w:rPr>
        <w:t>and just as willing to engage in a public clash of ideas.</w:t>
      </w:r>
    </w:p>
    <w:p w14:paraId="70BFE603" w14:textId="77777777" w:rsidR="002F3E55" w:rsidRDefault="002F3E55" w:rsidP="002F3E55">
      <w:r>
        <w:t xml:space="preserve">Mr. López </w:t>
      </w:r>
      <w:r w:rsidRPr="00F67969">
        <w:rPr>
          <w:rStyle w:val="StyleUnderline"/>
        </w:rPr>
        <w:t xml:space="preserve">Obrador, who has said Mexico will not be a “piñata” for foreign governments, has said he will stand up to </w:t>
      </w:r>
      <w:r w:rsidRPr="00F67969">
        <w:t xml:space="preserve">Mr. </w:t>
      </w:r>
      <w:r w:rsidRPr="00F67969">
        <w:rPr>
          <w:rStyle w:val="StyleUnderline"/>
        </w:rPr>
        <w:t>Trump to protect his country’s interests. And he may find himself under pressure by an electorate that, weary of</w:t>
      </w:r>
      <w:r w:rsidRPr="003D7397">
        <w:rPr>
          <w:u w:val="single"/>
        </w:rPr>
        <w:t xml:space="preserve"> </w:t>
      </w:r>
      <w:r w:rsidRPr="00F67969">
        <w:t>Mr.</w:t>
      </w:r>
      <w:r w:rsidRPr="003D7397">
        <w:rPr>
          <w:u w:val="single"/>
        </w:rPr>
        <w:t xml:space="preserve"> </w:t>
      </w:r>
      <w:r w:rsidRPr="00F67969">
        <w:rPr>
          <w:rStyle w:val="StyleUnderline"/>
        </w:rPr>
        <w:t>Trump’s hectoring and disparaging comments about Mexico, will demand that he cede no ground</w:t>
      </w:r>
      <w:r>
        <w:t>, leaving little room to manage the relationship.</w:t>
      </w:r>
    </w:p>
    <w:p w14:paraId="0CE7F11C" w14:textId="77777777" w:rsidR="002F3E55" w:rsidRDefault="002F3E55" w:rsidP="002F3E55">
      <w:r w:rsidRPr="00F67969">
        <w:rPr>
          <w:rStyle w:val="StyleUnderline"/>
        </w:rPr>
        <w:t>“There are going to be so many opportunities for this to go wrong,”</w:t>
      </w:r>
      <w:r>
        <w:t xml:space="preserve"> said Duncan </w:t>
      </w:r>
      <w:r w:rsidRPr="00F67969">
        <w:rPr>
          <w:rStyle w:val="StyleUnderline"/>
        </w:rPr>
        <w:t>Wood, the director of the Wilson Center’s Mexico Institute. “If there are too many provocations, if there are too many insults against Mexico, López Obrador will not be able to just sit back and take it. His character shows that he will respond, and that could lead us down a dark path.”</w:t>
      </w:r>
    </w:p>
    <w:p w14:paraId="391987EE" w14:textId="77777777" w:rsidR="002F3E55" w:rsidRPr="00F67969" w:rsidRDefault="002F3E55" w:rsidP="002F3E55">
      <w:pPr>
        <w:rPr>
          <w:rStyle w:val="StyleUnderline"/>
        </w:rPr>
      </w:pPr>
      <w:r w:rsidRPr="00F67969">
        <w:rPr>
          <w:rStyle w:val="StyleUnderline"/>
        </w:rPr>
        <w:t>Relations between Mexico and the United States are already tense, particularly over trade and the future of Nafta, which has enabled companies to create critical supply chains across North America. Talks to revise the trade pact among Mexico, the United States and Canada have stalled over dramatic changes proposed by the Trump administration, including altering protections for investors and rules for manufacturing automobiles in North America.</w:t>
      </w:r>
    </w:p>
    <w:p w14:paraId="23807740" w14:textId="79EC9607" w:rsidR="002F3E55" w:rsidRDefault="002F3E55" w:rsidP="002F3E55"/>
    <w:p w14:paraId="126B9829" w14:textId="77777777" w:rsidR="002F3E55" w:rsidRDefault="002F3E55" w:rsidP="002F3E55">
      <w:pPr>
        <w:pStyle w:val="Heading2"/>
        <w:rPr>
          <w:rFonts w:cs="Times New Roman"/>
        </w:rPr>
      </w:pPr>
      <w:bookmarkStart w:id="17" w:name="_Toc519886628"/>
      <w:r>
        <w:rPr>
          <w:rFonts w:cs="Times New Roman"/>
        </w:rPr>
        <w:lastRenderedPageBreak/>
        <w:t xml:space="preserve">Immigration </w:t>
      </w:r>
      <w:r w:rsidRPr="00931B51">
        <w:rPr>
          <w:rFonts w:cs="Times New Roman"/>
        </w:rPr>
        <w:t>Link</w:t>
      </w:r>
      <w:r>
        <w:rPr>
          <w:rFonts w:cs="Times New Roman"/>
        </w:rPr>
        <w:t>s</w:t>
      </w:r>
      <w:bookmarkEnd w:id="17"/>
    </w:p>
    <w:p w14:paraId="44B9226E" w14:textId="77777777" w:rsidR="002F3E55" w:rsidRPr="00AC0075" w:rsidRDefault="002F3E55" w:rsidP="002F3E55"/>
    <w:p w14:paraId="0D6A9F05" w14:textId="77777777" w:rsidR="002F3E55" w:rsidRPr="007C3898" w:rsidRDefault="002F3E55" w:rsidP="002F3E55">
      <w:pPr>
        <w:pStyle w:val="Heading3"/>
      </w:pPr>
      <w:bookmarkStart w:id="18" w:name="_Toc519886629"/>
      <w:r w:rsidRPr="007C3898">
        <w:lastRenderedPageBreak/>
        <w:t>Immigration Focus Links</w:t>
      </w:r>
      <w:bookmarkEnd w:id="18"/>
    </w:p>
    <w:p w14:paraId="4E633A1D" w14:textId="77777777" w:rsidR="002F3E55" w:rsidRPr="007C3898" w:rsidRDefault="002F3E55" w:rsidP="002F3E55"/>
    <w:p w14:paraId="2347C60C" w14:textId="77777777" w:rsidR="00444F58" w:rsidRPr="008F1C8D" w:rsidRDefault="00444F58" w:rsidP="00444F58">
      <w:pPr>
        <w:pStyle w:val="Heading4"/>
      </w:pPr>
      <w:r w:rsidRPr="008F1C8D">
        <w:t xml:space="preserve">Relations </w:t>
      </w:r>
      <w:r>
        <w:t>stabilizing now – but Trump provocations on immigration will trigger collapse</w:t>
      </w:r>
    </w:p>
    <w:p w14:paraId="13859074" w14:textId="77777777" w:rsidR="00444F58" w:rsidRPr="008F1C8D" w:rsidRDefault="00444F58" w:rsidP="00444F58">
      <w:pPr>
        <w:rPr>
          <w:rStyle w:val="Style13ptBold"/>
        </w:rPr>
      </w:pPr>
      <w:r w:rsidRPr="008F1C8D">
        <w:rPr>
          <w:rStyle w:val="Style13ptBold"/>
        </w:rPr>
        <w:t>Martinez, Reuters, 7/3/18</w:t>
      </w:r>
    </w:p>
    <w:p w14:paraId="060380AB" w14:textId="77777777" w:rsidR="00444F58" w:rsidRDefault="00444F58" w:rsidP="00444F58">
      <w:r>
        <w:t xml:space="preserve">[Andres, 7/3/18, “Commentary: After his big win, how will Mexico’s AMLO handle Trump?” </w:t>
      </w:r>
      <w:hyperlink r:id="rId20" w:history="1">
        <w:r w:rsidRPr="00FC4342">
          <w:rPr>
            <w:rStyle w:val="Hyperlink"/>
          </w:rPr>
          <w:t>https://www.reuters.com/article/us-martinez-mexico-commentary/commentary-after-his-big-win-how-will-mexicos-amlo-handle-trump-idUSKBN1JT2BM</w:t>
        </w:r>
      </w:hyperlink>
      <w:r>
        <w:t xml:space="preserve">, accessed 7/20/18, JPA] </w:t>
      </w:r>
    </w:p>
    <w:p w14:paraId="4F6BE162" w14:textId="77777777" w:rsidR="00444F58" w:rsidRDefault="00444F58" w:rsidP="00444F58">
      <w:r>
        <w:t>“Quinazo” – a bold, high-stakes move to amass political capital at the start of your presidency</w:t>
      </w:r>
    </w:p>
    <w:p w14:paraId="78B24E74" w14:textId="77777777" w:rsidR="00444F58" w:rsidRPr="00425672" w:rsidRDefault="00444F58" w:rsidP="00444F58"/>
    <w:p w14:paraId="6B78C0E2" w14:textId="77777777" w:rsidR="00444F58" w:rsidRDefault="00444F58" w:rsidP="00444F58">
      <w:r w:rsidRPr="006B36B2">
        <w:rPr>
          <w:rStyle w:val="StyleUnderline"/>
        </w:rPr>
        <w:t xml:space="preserve">Mexico’s relationship with the United States, </w:t>
      </w:r>
      <w:r>
        <w:t>an issue that did not dominate the election,</w:t>
      </w:r>
      <w:r w:rsidRPr="006B36B2">
        <w:rPr>
          <w:rStyle w:val="StyleUnderline"/>
        </w:rPr>
        <w:t xml:space="preserve"> will provide an early opportunity for AMLO to confound his critics, reassure international investors, and prove himself presidential. </w:t>
      </w:r>
      <w:r>
        <w:t>AMLO and Donald Trump are very different men from very different backgrounds, but both leaders are feisty economic nationalists, with a picaresque knack for taking down opponents with stinging put-downs and nicknames. They both came to office suspicious of the world beyond their borders and peddling nostalgia to the disaffected. They both promise quick cures to their nation’s various problems, asking people to trust the force of their personality over any policy nuance. Early in 2017 AMLO published a taunting book called “Oye, Trump” (“Listen Up, Trump!”), and has called him “erratic and arrogant.”</w:t>
      </w:r>
    </w:p>
    <w:p w14:paraId="128C8AFA" w14:textId="77777777" w:rsidR="00444F58" w:rsidRDefault="00444F58" w:rsidP="00444F58">
      <w:r>
        <w:t>And yet</w:t>
      </w:r>
      <w:r w:rsidRPr="00776B6F">
        <w:rPr>
          <w:rStyle w:val="StyleUnderline"/>
        </w:rPr>
        <w:t xml:space="preserve"> both Trump and AMLO may find it tempting to establish a working relationship that lessens trade and immigration tensions. </w:t>
      </w:r>
      <w:r>
        <w:t>Trump has shown he is more interested in deal-making with worthy adversaries than in rewarding loyal allies, which Mexico’s previous governments have been.  If he agrees to a modernization of NAFTA with AMLO, Trump could spin it as an improvement over “the bad deal” his predecessors made. Moreover, Trump could claim that it took his personal involvement, and his engagement with a new Mexican president supposedly elected to oppose him, to “fix” the relationship. Up until now, the Trump administration’s relationship with the Mexican government has been conducted largely through an unusually private back channel between Trump son-in-law and adviser Jared Kushner and the current foreign minister, Luis Videgaray. With AMLO’s election, that channel will be closed, and Trump himself will likely assume a greater role in the relationship.</w:t>
      </w:r>
    </w:p>
    <w:p w14:paraId="34BC4973" w14:textId="77777777" w:rsidR="00444F58" w:rsidRDefault="00444F58" w:rsidP="00444F58">
      <w:r>
        <w:t>Already, on Sunday night, Trump sent out a surprisingly friendly congratulatory tweet, and on Monday, the two men spoke on the telephone for 30 minutes, in a call that both sides characterized as positive.</w:t>
      </w:r>
    </w:p>
    <w:p w14:paraId="365A9632" w14:textId="77777777" w:rsidR="00444F58" w:rsidRPr="00425672" w:rsidRDefault="00444F58" w:rsidP="00444F58">
      <w:pPr>
        <w:rPr>
          <w:u w:val="single"/>
        </w:rPr>
      </w:pPr>
      <w:r w:rsidRPr="00DC647F">
        <w:rPr>
          <w:rStyle w:val="StyleUnderline"/>
        </w:rPr>
        <w:t>Talking about his approach to the bilateral relationship, AMLO told Mexican media: “We are not going to fight. We are always going to seek for there to be an agreement. ... We are going to extend our frank hand to seek a relation of friendship, I repeat, of cooperation with the United States.”</w:t>
      </w:r>
    </w:p>
    <w:p w14:paraId="4C40D8B3" w14:textId="77777777" w:rsidR="00444F58" w:rsidRPr="00425672" w:rsidRDefault="00444F58" w:rsidP="00444F58">
      <w:pPr>
        <w:rPr>
          <w:u w:val="single"/>
        </w:rPr>
      </w:pPr>
      <w:r>
        <w:t>AMLO’s base might prefer a different type of rhetoric aimed at the Trump administration, but t</w:t>
      </w:r>
      <w:r w:rsidRPr="000138CA">
        <w:rPr>
          <w:rStyle w:val="StyleUnderline"/>
        </w:rPr>
        <w:t xml:space="preserve">he president-elect might see in a working relationship with Trump the surest way of silencing critics who claimed he was temperamentally unfit to be president and cut from the same </w:t>
      </w:r>
      <w:r w:rsidRPr="000138CA">
        <w:rPr>
          <w:rStyle w:val="StyleUnderline"/>
        </w:rPr>
        <w:lastRenderedPageBreak/>
        <w:t>cloth as anti-U.S. Latin American socialists. It would also go a long way towards reassuring foreign investors thinking about pulling their money out of Mexico.</w:t>
      </w:r>
    </w:p>
    <w:p w14:paraId="6EC63160" w14:textId="77777777" w:rsidR="00444F58" w:rsidRPr="00CE3780" w:rsidRDefault="00444F58" w:rsidP="00444F58">
      <w:pPr>
        <w:rPr>
          <w:rStyle w:val="StyleUnderline"/>
        </w:rPr>
      </w:pPr>
      <w:r w:rsidRPr="00CE3780">
        <w:rPr>
          <w:rStyle w:val="StyleUnderline"/>
        </w:rPr>
        <w:t>A lot can go wrong, of course. If Trump continues to insult Mexico or sticks to unrealistic negotiating positions in NAFTA talks with Mexico and Canada, AMLO will be more ready than his predecessor Peña Nieto to respond in kind, or simply walk away from the trade deal.</w:t>
      </w:r>
    </w:p>
    <w:p w14:paraId="446134B9" w14:textId="77777777" w:rsidR="00444F58" w:rsidRDefault="00444F58" w:rsidP="00444F58">
      <w:pPr>
        <w:rPr>
          <w:rStyle w:val="StyleUnderline"/>
        </w:rPr>
      </w:pPr>
      <w:r w:rsidRPr="000138CA">
        <w:rPr>
          <w:rStyle w:val="StyleUnderline"/>
        </w:rPr>
        <w:t>But in the meantime, the prospect of making a partnership with Trump looms before him – a bold political move, the ultimate of all Quinazos.</w:t>
      </w:r>
    </w:p>
    <w:p w14:paraId="603078FE" w14:textId="77777777" w:rsidR="00444F58" w:rsidRPr="000138CA" w:rsidRDefault="00444F58" w:rsidP="00444F58">
      <w:pPr>
        <w:rPr>
          <w:rStyle w:val="StyleUnderline"/>
        </w:rPr>
      </w:pPr>
    </w:p>
    <w:p w14:paraId="3E9E95AB" w14:textId="77777777" w:rsidR="00444F58" w:rsidRPr="00D06768" w:rsidRDefault="00444F58" w:rsidP="00444F58"/>
    <w:p w14:paraId="4FB94652" w14:textId="77777777" w:rsidR="002F3E55" w:rsidRPr="00931B51" w:rsidRDefault="002F3E55" w:rsidP="002F3E55">
      <w:pPr>
        <w:pStyle w:val="Heading4"/>
        <w:rPr>
          <w:rFonts w:cs="Times New Roman"/>
        </w:rPr>
      </w:pPr>
      <w:r>
        <w:rPr>
          <w:rFonts w:cs="Times New Roman"/>
        </w:rPr>
        <w:t>Fights on immigration will undermine AMLO and relations</w:t>
      </w:r>
    </w:p>
    <w:p w14:paraId="11CBA530" w14:textId="77777777" w:rsidR="002F3E55" w:rsidRDefault="002F3E55" w:rsidP="002F3E55">
      <w:pPr>
        <w:rPr>
          <w:rStyle w:val="Style13ptBold"/>
        </w:rPr>
      </w:pPr>
      <w:r w:rsidRPr="00931B51">
        <w:rPr>
          <w:rStyle w:val="Style13ptBold"/>
        </w:rPr>
        <w:t xml:space="preserve">Sarukhan, </w:t>
      </w:r>
      <w:r>
        <w:rPr>
          <w:rStyle w:val="Style13ptBold"/>
        </w:rPr>
        <w:t>Brookings Institution nonresident senior fellow &amp; former Mexican ambassador to the US, 7-2-18</w:t>
      </w:r>
    </w:p>
    <w:p w14:paraId="4C8CDD68" w14:textId="77777777" w:rsidR="002F3E55" w:rsidRPr="00931B51" w:rsidRDefault="002F3E55" w:rsidP="002F3E55">
      <w:r w:rsidRPr="00931B51">
        <w:t xml:space="preserve">[Arturo, </w:t>
      </w:r>
      <w:r>
        <w:t xml:space="preserve">and a distinguished visiting professor at USC’s Annenberg School of Public Diplomacy, US-Mexican Ambassador (2007-2013), 7/2/18, </w:t>
      </w:r>
      <w:r w:rsidRPr="00931B51">
        <w:t xml:space="preserve">The Washington Post, “What Mexico’s next president means for Trump.” </w:t>
      </w:r>
      <w:hyperlink r:id="rId21" w:history="1">
        <w:r w:rsidRPr="00931B51">
          <w:rPr>
            <w:rStyle w:val="Hyperlink"/>
          </w:rPr>
          <w:t>https://www.washingtonpost.com/news/theworldpost/wp/2018/07/02/lopez-obrador/?utm_term=.e832188a6259</w:t>
        </w:r>
      </w:hyperlink>
      <w:r w:rsidRPr="00931B51">
        <w:t>, accessed 7/9/2018, GDI-AGS]</w:t>
      </w:r>
    </w:p>
    <w:p w14:paraId="5316B6BF" w14:textId="77777777" w:rsidR="002F3E55" w:rsidRPr="00931B51" w:rsidRDefault="002F3E55" w:rsidP="002F3E55"/>
    <w:p w14:paraId="296DA0AB" w14:textId="77777777" w:rsidR="002F3E55" w:rsidRPr="0089371F" w:rsidRDefault="002F3E55" w:rsidP="002F3E55">
      <w:pPr>
        <w:rPr>
          <w:rStyle w:val="StyleUnderline"/>
        </w:rPr>
      </w:pPr>
      <w:r w:rsidRPr="00931B51">
        <w:t xml:space="preserve">So far, things are not encouraging. In an interview aired Sunday, </w:t>
      </w:r>
      <w:r w:rsidRPr="00931B51">
        <w:rPr>
          <w:rStyle w:val="StyleUnderline"/>
        </w:rPr>
        <w:t>as Mexicans went to the polls, Trump threatened to “tax” Mexican car exports to the United States</w:t>
      </w:r>
      <w:r w:rsidRPr="00931B51">
        <w:t xml:space="preserve"> if things are “not fine” as a result of the elections. </w:t>
      </w:r>
      <w:r w:rsidRPr="00931B51">
        <w:rPr>
          <w:rStyle w:val="StyleUnderline"/>
        </w:rPr>
        <w:t xml:space="preserve">Trump would do well to </w:t>
      </w:r>
      <w:r w:rsidRPr="0089371F">
        <w:rPr>
          <w:rStyle w:val="StyleUnderline"/>
        </w:rPr>
        <w:t>recognize the</w:t>
      </w:r>
      <w:r w:rsidRPr="00931B51">
        <w:t xml:space="preserve"> whopping </w:t>
      </w:r>
      <w:r w:rsidRPr="00931B51">
        <w:rPr>
          <w:rStyle w:val="StyleUnderline"/>
        </w:rPr>
        <w:t>mandate Mexicans have given</w:t>
      </w:r>
      <w:r w:rsidRPr="00931B51">
        <w:t xml:space="preserve"> López </w:t>
      </w:r>
      <w:r w:rsidRPr="00931B51">
        <w:rPr>
          <w:rStyle w:val="StyleUnderline"/>
        </w:rPr>
        <w:t>Obrador</w:t>
      </w:r>
      <w:r w:rsidRPr="00931B51">
        <w:t xml:space="preserve">, </w:t>
      </w:r>
      <w:r w:rsidRPr="00931B51">
        <w:rPr>
          <w:rStyle w:val="StyleUnderline"/>
        </w:rPr>
        <w:t>the political strength he will derive from a majority in Congress and the hope for change</w:t>
      </w:r>
      <w:r w:rsidRPr="00931B51">
        <w:t xml:space="preserve"> sweeping </w:t>
      </w:r>
      <w:r w:rsidRPr="00931B51">
        <w:rPr>
          <w:rStyle w:val="StyleUnderline"/>
        </w:rPr>
        <w:t>across Mexico</w:t>
      </w:r>
      <w:r w:rsidRPr="00931B51">
        <w:t xml:space="preserve">. </w:t>
      </w:r>
      <w:r w:rsidRPr="0089371F">
        <w:rPr>
          <w:rStyle w:val="StyleUnderline"/>
        </w:rPr>
        <w:t>There’s no doubt that, thanks to Trump’s Mexico-bashing and despite yeoman’s work from officials on both sides of the border in seeking to contain the damage, ties between the two neighbors are at a nadir not seen since the 1980s.</w:t>
      </w:r>
    </w:p>
    <w:p w14:paraId="6DB98D72" w14:textId="77777777" w:rsidR="002F3E55" w:rsidRPr="00931B51" w:rsidRDefault="002F3E55" w:rsidP="002F3E55">
      <w:pPr>
        <w:rPr>
          <w:rStyle w:val="StyleUnderline"/>
        </w:rPr>
      </w:pPr>
      <w:r w:rsidRPr="00931B51">
        <w:t xml:space="preserve">During the run-up to the election, </w:t>
      </w:r>
      <w:r w:rsidRPr="00931B51">
        <w:rPr>
          <w:rStyle w:val="StyleUnderline"/>
        </w:rPr>
        <w:t>as Trump continued his anti-Mexican</w:t>
      </w:r>
      <w:r w:rsidRPr="00931B51">
        <w:t xml:space="preserve"> and anti-immigrant </w:t>
      </w:r>
      <w:r w:rsidRPr="00931B51">
        <w:rPr>
          <w:rStyle w:val="StyleUnderline"/>
        </w:rPr>
        <w:t>tirades</w:t>
      </w:r>
      <w:r w:rsidRPr="00931B51">
        <w:t xml:space="preserve">, </w:t>
      </w:r>
      <w:r w:rsidRPr="00931B51">
        <w:rPr>
          <w:rStyle w:val="StyleUnderline"/>
        </w:rPr>
        <w:t>presidential contenders in Mexico unsurprisingly adopted</w:t>
      </w:r>
      <w:r w:rsidRPr="00931B51">
        <w:t xml:space="preserve">, to varying degrees, </w:t>
      </w:r>
      <w:r w:rsidRPr="00931B51">
        <w:rPr>
          <w:rStyle w:val="StyleUnderline"/>
        </w:rPr>
        <w:t>a robust anti-Trump stance</w:t>
      </w:r>
      <w:r w:rsidRPr="00931B51">
        <w:t xml:space="preserve">. And </w:t>
      </w:r>
      <w:r w:rsidRPr="00931B51">
        <w:rPr>
          <w:rStyle w:val="StyleUnderline"/>
        </w:rPr>
        <w:t>while Trump didn’t move the needle on how Mexicans voted, he might certainly impact the appetite and bandwidth</w:t>
      </w:r>
      <w:r w:rsidRPr="00931B51">
        <w:t xml:space="preserve"> with which </w:t>
      </w:r>
      <w:r w:rsidRPr="00931B51">
        <w:rPr>
          <w:rStyle w:val="StyleUnderline"/>
        </w:rPr>
        <w:t>the</w:t>
      </w:r>
      <w:r w:rsidRPr="00931B51">
        <w:t xml:space="preserve"> new </w:t>
      </w:r>
      <w:r w:rsidRPr="00931B51">
        <w:rPr>
          <w:rStyle w:val="StyleUnderline"/>
        </w:rPr>
        <w:t xml:space="preserve">Mexican government, </w:t>
      </w:r>
      <w:r w:rsidRPr="00931B51">
        <w:t xml:space="preserve">conceivably composed of cabinet and subcabinet officials who have previously had precious little diplomatic U.S.-Mexico diplomatic experience, </w:t>
      </w:r>
      <w:r w:rsidRPr="00931B51">
        <w:rPr>
          <w:rStyle w:val="StyleUnderline"/>
        </w:rPr>
        <w:t>will devise policies toward their northern neighbor.</w:t>
      </w:r>
    </w:p>
    <w:p w14:paraId="027439A4" w14:textId="77777777" w:rsidR="002F3E55" w:rsidRPr="00931B51" w:rsidRDefault="002F3E55" w:rsidP="002F3E55">
      <w:r w:rsidRPr="00931B51">
        <w:t xml:space="preserve">Notwithstanding, López </w:t>
      </w:r>
      <w:r w:rsidRPr="00931B51">
        <w:rPr>
          <w:rStyle w:val="StyleUnderline"/>
        </w:rPr>
        <w:t>Obrador underscored</w:t>
      </w:r>
      <w:r w:rsidRPr="00931B51">
        <w:t xml:space="preserve"> throughout the campaign </w:t>
      </w:r>
      <w:r w:rsidRPr="00931B51">
        <w:rPr>
          <w:rStyle w:val="StyleUnderline"/>
        </w:rPr>
        <w:t>that his objective was to strive for productive, mutually respectful relations with the U</w:t>
      </w:r>
      <w:r w:rsidRPr="00931B51">
        <w:t xml:space="preserve">nited </w:t>
      </w:r>
      <w:r w:rsidRPr="00931B51">
        <w:rPr>
          <w:rStyle w:val="StyleUnderline"/>
        </w:rPr>
        <w:t>S</w:t>
      </w:r>
      <w:r w:rsidRPr="00931B51">
        <w:t xml:space="preserve">tates </w:t>
      </w:r>
      <w:r w:rsidRPr="0089371F">
        <w:rPr>
          <w:rStyle w:val="StyleUnderline"/>
        </w:rPr>
        <w:t>and to support the successful renegotiation of</w:t>
      </w:r>
      <w:r w:rsidRPr="00931B51">
        <w:t xml:space="preserve"> the North American Free Trade Agreement (</w:t>
      </w:r>
      <w:r w:rsidRPr="0089371F">
        <w:rPr>
          <w:rStyle w:val="StyleUnderline"/>
        </w:rPr>
        <w:t>NAFTA</w:t>
      </w:r>
      <w:r w:rsidRPr="00931B51">
        <w:t>). He even began to articulate some half-baked but nonetheless forward-looking proposals for joint and holistic engagement in Central America to foster economic growth and institutional resilience as a tool to reduce transmigration and enhance security there.</w:t>
      </w:r>
    </w:p>
    <w:p w14:paraId="3FD3F95B" w14:textId="77777777" w:rsidR="002F3E55" w:rsidRPr="00931B51" w:rsidRDefault="002F3E55" w:rsidP="002F3E55">
      <w:r w:rsidRPr="00931B51">
        <w:rPr>
          <w:rStyle w:val="StyleUnderline"/>
        </w:rPr>
        <w:lastRenderedPageBreak/>
        <w:t>Mexico’s next leader does need to</w:t>
      </w:r>
      <w:r w:rsidRPr="00931B51">
        <w:t xml:space="preserve"> fully </w:t>
      </w:r>
      <w:r w:rsidRPr="00931B51">
        <w:rPr>
          <w:rStyle w:val="StyleUnderline"/>
        </w:rPr>
        <w:t>comprehend what drives Trump’s view of Mexico.</w:t>
      </w:r>
      <w:r w:rsidRPr="00931B51">
        <w:t xml:space="preserve"> It’s first and foremost a personal issue, </w:t>
      </w:r>
      <w:r w:rsidRPr="00931B51">
        <w:rPr>
          <w:rStyle w:val="StyleUnderline"/>
        </w:rPr>
        <w:t>turbocharged by political-electoral expediency and dynamics fundamental to mobilizing his base</w:t>
      </w:r>
      <w:r w:rsidRPr="00931B51">
        <w:t xml:space="preserve">. Any proactive or containment-driven strategies devised and implemented by the next Mexican government need to take this into account. </w:t>
      </w:r>
      <w:r w:rsidRPr="007C3898">
        <w:rPr>
          <w:rStyle w:val="StyleUnderline"/>
        </w:rPr>
        <w:t>Arguing that the strategy is to “make Donald Trump respect Mexico” not only smacks of Panglossian optimism, it will most likely fail.</w:t>
      </w:r>
    </w:p>
    <w:p w14:paraId="4211FB6B" w14:textId="77777777" w:rsidR="002F3E55" w:rsidRDefault="002F3E55" w:rsidP="002F3E55">
      <w:r w:rsidRPr="007C3898">
        <w:rPr>
          <w:rStyle w:val="StyleUnderline"/>
        </w:rPr>
        <w:t>Washington has for too long taken for granted Mexico’s cooperation on a host of fronts like counter-narcotics, intelligence sharing, counterterrorism and curbs to Central American transmigration through Mexico. Many of these facets will most likely be up for a full-fledged and overdue review under a López Obrador administration.</w:t>
      </w:r>
      <w:r w:rsidRPr="00931B51">
        <w:t xml:space="preserve"> In many ways, </w:t>
      </w:r>
      <w:r w:rsidRPr="00931B51">
        <w:rPr>
          <w:rStyle w:val="StyleUnderline"/>
        </w:rPr>
        <w:t>the next president of Mexico will likely approach ties with the United States in a way that’s familiar to the Trump White House: Mexico First</w:t>
      </w:r>
      <w:r w:rsidRPr="00931B51">
        <w:t>. And while Mexico will certainly not go rogue on the United States, bilateral ties under López Obrador might well pivot back to the very basic, meat-and-potatoes relationship of yore — formal and correct but lacking strategic depth.</w:t>
      </w:r>
    </w:p>
    <w:p w14:paraId="46E6FCCE" w14:textId="77777777" w:rsidR="002F3E55" w:rsidRPr="00931B51" w:rsidRDefault="002F3E55" w:rsidP="002F3E55"/>
    <w:p w14:paraId="267D48DF" w14:textId="77777777" w:rsidR="002F3E55" w:rsidRPr="00931B51" w:rsidRDefault="002F3E55" w:rsidP="002F3E55">
      <w:pPr>
        <w:pStyle w:val="Heading4"/>
        <w:rPr>
          <w:rFonts w:cs="Times New Roman"/>
        </w:rPr>
      </w:pPr>
      <w:r>
        <w:rPr>
          <w:rFonts w:cs="Times New Roman"/>
        </w:rPr>
        <w:t>Immigration focus will provoke fight with AMLO</w:t>
      </w:r>
    </w:p>
    <w:p w14:paraId="2F616B47" w14:textId="77777777" w:rsidR="002F3E55" w:rsidRPr="00931B51" w:rsidRDefault="002F3E55" w:rsidP="002F3E55">
      <w:pPr>
        <w:rPr>
          <w:rStyle w:val="Style13ptBold"/>
        </w:rPr>
      </w:pPr>
      <w:r w:rsidRPr="00931B51">
        <w:rPr>
          <w:rStyle w:val="Style13ptBold"/>
        </w:rPr>
        <w:t>Santiago, CNN correspondent, 18</w:t>
      </w:r>
    </w:p>
    <w:p w14:paraId="475D5B95" w14:textId="77777777" w:rsidR="002F3E55" w:rsidRDefault="002F3E55" w:rsidP="002F3E55">
      <w:r w:rsidRPr="00931B51">
        <w:t xml:space="preserve">[Leyla, 7/7/18, CNN, “Mexico's new leader wants a reboot with the US: How long will the honeymoon last?”, </w:t>
      </w:r>
      <w:hyperlink r:id="rId22" w:history="1">
        <w:r w:rsidRPr="00931B51">
          <w:rPr>
            <w:rStyle w:val="Hyperlink"/>
          </w:rPr>
          <w:t>https://www.cnn.com/2018/07/07/americas/amlo-trump-us-mexico-relations/index.html</w:t>
        </w:r>
      </w:hyperlink>
      <w:r w:rsidRPr="00931B51">
        <w:t>, accessed 7/8/18, MC]</w:t>
      </w:r>
    </w:p>
    <w:p w14:paraId="638F4655" w14:textId="77777777" w:rsidR="002F3E55" w:rsidRPr="00931B51" w:rsidRDefault="002F3E55" w:rsidP="002F3E55"/>
    <w:p w14:paraId="0A8A179A" w14:textId="77777777" w:rsidR="002F3E55" w:rsidRPr="00931B51" w:rsidRDefault="002F3E55" w:rsidP="002F3E55">
      <w:pPr>
        <w:rPr>
          <w:rStyle w:val="StyleUnderline"/>
        </w:rPr>
      </w:pPr>
      <w:r w:rsidRPr="00931B51">
        <w:t>Mexico City (CNN)</w:t>
      </w:r>
      <w:r>
        <w:t xml:space="preserve"> </w:t>
      </w:r>
      <w:r w:rsidRPr="00931B51">
        <w:t>Andres Manuel Lopez Obrador made his way to Mexico City's National Palace as a passenger in a Volkswagon sedan, as photographers riding on the back seats of a swarm of motorcycles tried to capture an image of Mexico's next president.</w:t>
      </w:r>
    </w:p>
    <w:p w14:paraId="6EB837EC" w14:textId="77777777" w:rsidR="002F3E55" w:rsidRPr="00931B51" w:rsidRDefault="002F3E55" w:rsidP="002F3E55">
      <w:r w:rsidRPr="00931B51">
        <w:t>Before the car could come to a full stop at the palace a stampede -- part media, part fans -- rushed toward it.</w:t>
      </w:r>
    </w:p>
    <w:p w14:paraId="2C4655CB" w14:textId="77777777" w:rsidR="002F3E55" w:rsidRPr="00931B51" w:rsidRDefault="002F3E55" w:rsidP="002F3E55">
      <w:r w:rsidRPr="00931B51">
        <w:t>Cameras flashed and reporters talked over images streaming live on social media and broadcast on television before Lopez Obrador's meeting with current President Enrique Pena Nieto. Fans shoved their way through the crowd in hopes of a handshake or a selfie with the man known as AMLO.</w:t>
      </w:r>
    </w:p>
    <w:p w14:paraId="2156065E" w14:textId="77777777" w:rsidR="002F3E55" w:rsidRPr="00931B51" w:rsidRDefault="002F3E55" w:rsidP="002F3E55">
      <w:r w:rsidRPr="00931B51">
        <w:t>The former Mexico City mayor and three-time presidential candidate attracts attention like a magnet. Some of that interest is no doubt due to comments he has made that seem to suggest a brighter future for Mexico and its relationship with the United States.</w:t>
      </w:r>
    </w:p>
    <w:p w14:paraId="7C3F11C5" w14:textId="77777777" w:rsidR="002F3E55" w:rsidRPr="00931B51" w:rsidRDefault="002F3E55" w:rsidP="002F3E55">
      <w:r w:rsidRPr="00931B51">
        <w:t>In the week after Mexico's historic election, in which a new political party founded by AMLO, the National Regeneration Movement or MORENA, triumphed over two parties that have governed Mexico in the past, the leftist politician has struck a polite tone toward President Donald Trump. In speeches and interviews he has declared his desire for friendship and mutual respect.</w:t>
      </w:r>
    </w:p>
    <w:p w14:paraId="1A99B9AA" w14:textId="77777777" w:rsidR="002F3E55" w:rsidRPr="00931B51" w:rsidRDefault="002F3E55" w:rsidP="002F3E55">
      <w:pPr>
        <w:rPr>
          <w:rStyle w:val="StyleUnderline"/>
        </w:rPr>
      </w:pPr>
      <w:r w:rsidRPr="00931B51">
        <w:t xml:space="preserve">There certainly are similarities between Trump and AMLO. Both are headstrong nationalists who tout being an outsider and feed off the adoration of massive crowds. </w:t>
      </w:r>
      <w:r w:rsidRPr="00931B51">
        <w:rPr>
          <w:rStyle w:val="StyleUnderline"/>
        </w:rPr>
        <w:t xml:space="preserve">"We are going to change </w:t>
      </w:r>
      <w:r w:rsidRPr="00931B51">
        <w:rPr>
          <w:rStyle w:val="StyleUnderline"/>
        </w:rPr>
        <w:lastRenderedPageBreak/>
        <w:t>the relationship, and Trump is going to learn to respect us. I can guarantee you that," Lopez Obrador said during a presidential debate in May.</w:t>
      </w:r>
    </w:p>
    <w:p w14:paraId="1674756B" w14:textId="77777777" w:rsidR="002F3E55" w:rsidRPr="00931B51" w:rsidRDefault="002F3E55" w:rsidP="002F3E55">
      <w:r w:rsidRPr="00931B51">
        <w:t>Trump and Lopez Obrador had a 30-minute phone conversation after AMLO's victory. Trump described the conversation as "excellent." Lopez Obrador called it "respectful."</w:t>
      </w:r>
    </w:p>
    <w:p w14:paraId="0CC9485D" w14:textId="77777777" w:rsidR="002F3E55" w:rsidRPr="00EF3B65" w:rsidRDefault="002F3E55" w:rsidP="002F3E55">
      <w:pPr>
        <w:rPr>
          <w:rStyle w:val="StyleUnderline"/>
        </w:rPr>
      </w:pPr>
      <w:r w:rsidRPr="00EF3B65">
        <w:rPr>
          <w:rStyle w:val="StyleUnderline"/>
        </w:rPr>
        <w:t>How long the apparent honeymoon period will last is anyone's guess. "They have to have a face-to-face fairly soon so they can size each other up," said James Jones, who met AMLO in Mexico while serving as US Ambassador during the Clinton administration.</w:t>
      </w:r>
    </w:p>
    <w:p w14:paraId="20E9DDFF" w14:textId="77777777" w:rsidR="002F3E55" w:rsidRPr="00931B51" w:rsidRDefault="002F3E55" w:rsidP="002F3E55">
      <w:r w:rsidRPr="00931B51">
        <w:t>US Secretary of State Mike Pompeo is scheduled to visit Mexico on Friday to meet Lopez Obrador and discuss immigration, commerce, security and development. AMLO is expected to take the presidential oath of office in December and officially begin the task of tackling a raft of volatile issues that have become ever more contentious and soured US-Mexico relations since Trump won the presidency.</w:t>
      </w:r>
    </w:p>
    <w:p w14:paraId="46F63AAE" w14:textId="77777777" w:rsidR="002F3E55" w:rsidRPr="00931B51" w:rsidRDefault="002F3E55" w:rsidP="002F3E55">
      <w:r w:rsidRPr="00931B51">
        <w:t>Immigration and the wall</w:t>
      </w:r>
    </w:p>
    <w:p w14:paraId="6F360424" w14:textId="77777777" w:rsidR="002F3E55" w:rsidRPr="00931B51" w:rsidRDefault="002F3E55" w:rsidP="002F3E55">
      <w:r w:rsidRPr="00931B51">
        <w:rPr>
          <w:rStyle w:val="StyleUnderline"/>
        </w:rPr>
        <w:t>AMLO is known for his blunt delivery, and pragmatic approach to politics. "He is not anti-American, but he is very much a defender of Mexico," said Jones.</w:t>
      </w:r>
      <w:r w:rsidRPr="00931B51">
        <w:t xml:space="preserve"> Like Trump, Lopez Obrador, 64, campaigned on a populist platform, vowing to tackle violence and the "mafia of power" at the root of corruption in Mexico.</w:t>
      </w:r>
    </w:p>
    <w:p w14:paraId="0649DE9B" w14:textId="77777777" w:rsidR="002F3E55" w:rsidRPr="00931B51" w:rsidRDefault="002F3E55" w:rsidP="002F3E55">
      <w:pPr>
        <w:rPr>
          <w:rStyle w:val="StyleUnderline"/>
        </w:rPr>
      </w:pPr>
      <w:r w:rsidRPr="00931B51">
        <w:rPr>
          <w:rStyle w:val="StyleUnderline"/>
        </w:rPr>
        <w:t>While voters say it was his take on domestic policies that resonated and led to his landslide victory, AMLO did not shy away from criticizing Trump and his policies.</w:t>
      </w:r>
    </w:p>
    <w:p w14:paraId="5AED87CB" w14:textId="77777777" w:rsidR="002F3E55" w:rsidRPr="00931B51" w:rsidRDefault="002F3E55" w:rsidP="002F3E55">
      <w:pPr>
        <w:rPr>
          <w:rStyle w:val="StyleUnderline"/>
        </w:rPr>
      </w:pPr>
      <w:r w:rsidRPr="00931B51">
        <w:rPr>
          <w:rStyle w:val="StyleUnderline"/>
        </w:rPr>
        <w:t>As Trump continued at rallies to tout plans to build a wall that Mexico will pay for, AMLO used his own campaign rallies to criticize the idea.</w:t>
      </w:r>
    </w:p>
    <w:p w14:paraId="657F6C62" w14:textId="77777777" w:rsidR="002F3E55" w:rsidRPr="00931B51" w:rsidRDefault="002F3E55" w:rsidP="002F3E55">
      <w:r w:rsidRPr="00931B51">
        <w:t>When Lopez Obrador officially launched his campaign in April, he told a crowd of supporters, "It is not with walls or with the use of force that social problems and security issues are solved. These problems are solved with development and better quality of life."</w:t>
      </w:r>
    </w:p>
    <w:p w14:paraId="646DCC2F" w14:textId="77777777" w:rsidR="002F3E55" w:rsidRPr="00931B51" w:rsidRDefault="002F3E55" w:rsidP="002F3E55">
      <w:pPr>
        <w:rPr>
          <w:rStyle w:val="StyleUnderline"/>
        </w:rPr>
      </w:pPr>
      <w:r w:rsidRPr="00931B51">
        <w:rPr>
          <w:rStyle w:val="StyleUnderline"/>
        </w:rPr>
        <w:t>Last year, AMLO also published a book, "Oye, Trump" or "Listen, Trump." In it, he also pushes back against Trump's wall proposal.</w:t>
      </w:r>
    </w:p>
    <w:p w14:paraId="633F0615" w14:textId="77777777" w:rsidR="002F3E55" w:rsidRPr="00931B51" w:rsidRDefault="002F3E55" w:rsidP="002F3E55">
      <w:pPr>
        <w:rPr>
          <w:rStyle w:val="StyleUnderline"/>
        </w:rPr>
      </w:pPr>
      <w:r w:rsidRPr="00931B51">
        <w:rPr>
          <w:rStyle w:val="StyleUnderline"/>
        </w:rPr>
        <w:t>As Trump's zero-tolerance immigration policy sparks controversy over family separation, Lopez Obrador has vowed to protect the human right of immigrants, and suggested tackling economic development in Central America to create jobs and minimize the need for migration.</w:t>
      </w:r>
    </w:p>
    <w:p w14:paraId="03D939C3" w14:textId="77777777" w:rsidR="002F3E55" w:rsidRPr="00931B51" w:rsidRDefault="002F3E55" w:rsidP="002F3E55">
      <w:pPr>
        <w:rPr>
          <w:rStyle w:val="StyleUnderline"/>
        </w:rPr>
      </w:pPr>
      <w:r w:rsidRPr="00931B51">
        <w:rPr>
          <w:rStyle w:val="StyleUnderline"/>
        </w:rPr>
        <w:t>During a presidential debate, AMLO indicated his administration would stop doing the "dirty work" for the United States by detaining Central American migrants. Last year, Mexico detained 80,599 Central Americans and deported 78,309, according to Mexico's Ministry of Interior.</w:t>
      </w:r>
    </w:p>
    <w:p w14:paraId="3F89910E" w14:textId="77777777" w:rsidR="002F3E55" w:rsidRPr="00931B51" w:rsidRDefault="002F3E55" w:rsidP="002F3E55">
      <w:pPr>
        <w:rPr>
          <w:rStyle w:val="Emphasis"/>
        </w:rPr>
      </w:pPr>
    </w:p>
    <w:p w14:paraId="1B8EAE2A" w14:textId="77777777" w:rsidR="002F3E55" w:rsidRPr="00931B51" w:rsidRDefault="002F3E55" w:rsidP="002F3E55"/>
    <w:p w14:paraId="4BBC4032" w14:textId="77777777" w:rsidR="002F3E55" w:rsidRDefault="002F3E55" w:rsidP="002F3E55">
      <w:pPr>
        <w:pStyle w:val="Heading3"/>
      </w:pPr>
      <w:bookmarkStart w:id="19" w:name="_Toc519886630"/>
      <w:r>
        <w:lastRenderedPageBreak/>
        <w:t>AT – AMLO Won’t Fight Trump</w:t>
      </w:r>
      <w:bookmarkEnd w:id="19"/>
    </w:p>
    <w:p w14:paraId="0FF7AE2F" w14:textId="77777777" w:rsidR="002F3E55" w:rsidRDefault="002F3E55" w:rsidP="002F3E55"/>
    <w:p w14:paraId="6FE086EF" w14:textId="77777777" w:rsidR="002C737E" w:rsidRPr="008666DD" w:rsidRDefault="002C737E" w:rsidP="002C737E">
      <w:pPr>
        <w:pStyle w:val="Heading4"/>
      </w:pPr>
      <w:r>
        <w:t>Plan will require AMLO response – complicity with Trump provocations is a political liability, putting relations at risk</w:t>
      </w:r>
    </w:p>
    <w:p w14:paraId="13A57178" w14:textId="77777777" w:rsidR="002C737E" w:rsidRPr="00742EE6" w:rsidRDefault="002C737E" w:rsidP="002C737E">
      <w:pPr>
        <w:rPr>
          <w:rStyle w:val="Style13ptBold"/>
        </w:rPr>
      </w:pPr>
      <w:r w:rsidRPr="00742EE6">
        <w:rPr>
          <w:rStyle w:val="Style13ptBold"/>
        </w:rPr>
        <w:t>Ghitis, World Politics Review, contributing editor, 18</w:t>
      </w:r>
    </w:p>
    <w:p w14:paraId="4CFEB8C6" w14:textId="77777777" w:rsidR="002C737E" w:rsidRDefault="002C737E" w:rsidP="002C737E">
      <w:r>
        <w:t xml:space="preserve">[Frida, June 28, 2018, WPR, “Trump’s Anti-Immigration Policies Are Undermining the U.S. in Latin America,” </w:t>
      </w:r>
      <w:hyperlink r:id="rId23" w:history="1">
        <w:r w:rsidRPr="00C21DC0">
          <w:rPr>
            <w:rStyle w:val="Hyperlink"/>
          </w:rPr>
          <w:t>https://www.worldpoliticsreview.com/articles/24940/trump-s-anti-immigration-policies-are-undermining-the-u-s-in-latin-america</w:t>
        </w:r>
      </w:hyperlink>
      <w:r>
        <w:t>, Accessed 7/20/18, GDI-GFerrer-Falto]</w:t>
      </w:r>
    </w:p>
    <w:p w14:paraId="630355E6" w14:textId="77777777" w:rsidR="002C737E" w:rsidRPr="008666DD" w:rsidRDefault="002C737E" w:rsidP="002C737E"/>
    <w:p w14:paraId="12034DD2" w14:textId="77777777" w:rsidR="002C737E" w:rsidRPr="008666DD" w:rsidRDefault="002C737E" w:rsidP="002C737E">
      <w:pPr>
        <w:rPr>
          <w:rStyle w:val="StyleUnderline"/>
        </w:rPr>
      </w:pPr>
      <w:r w:rsidRPr="00ED56EC">
        <w:rPr>
          <w:rStyle w:val="StyleUnderline"/>
        </w:rPr>
        <w:t>Instead of strengthening relations with Latin America, the Trump administration is presiding over a sharp deterioration of U.S. standing in the region</w:t>
      </w:r>
      <w:r>
        <w:t xml:space="preserve">. Just </w:t>
      </w:r>
      <w:r w:rsidRPr="00ED56EC">
        <w:rPr>
          <w:rStyle w:val="StyleUnderline"/>
        </w:rPr>
        <w:t>last week, in Mexico, the Congress there called on the Mexican government to suspend</w:t>
      </w:r>
      <w:r>
        <w:t xml:space="preserve"> (https://mexiconewsdaily.com/news/congress-wants-action-against-trump-administration/) </w:t>
      </w:r>
      <w:r w:rsidRPr="00ED56EC">
        <w:rPr>
          <w:rStyle w:val="StyleUnderline"/>
        </w:rPr>
        <w:t>bilateral cooperation with Washington on issues like terrorism, crime and migration because of Trump’s immigration policies</w:t>
      </w:r>
      <w:r>
        <w:t xml:space="preserve">. </w:t>
      </w:r>
      <w:r w:rsidRPr="008666DD">
        <w:rPr>
          <w:rStyle w:val="StyleUnderline"/>
        </w:rPr>
        <w:t>Trump’s rhetoric has already helped propel a leftist presidential candidate in Mexico, Andres</w:t>
      </w:r>
      <w:r w:rsidRPr="00ED56EC">
        <w:rPr>
          <w:rStyle w:val="StyleUnderline"/>
        </w:rPr>
        <w:t xml:space="preserve"> Manuel Lopez Obrador</w:t>
      </w:r>
      <w:r>
        <w:t xml:space="preserve">, </w:t>
      </w:r>
      <w:r w:rsidRPr="008666DD">
        <w:rPr>
          <w:rStyle w:val="StyleUnderline"/>
        </w:rPr>
        <w:t>who</w:t>
      </w:r>
      <w:r>
        <w:t xml:space="preserve"> is poised to win this weekend’s election (https://www.worldpoliticsreview.com/articles/24576/mexicans-want-a-change-election-can-the-political-class-deliver) and introduce </w:t>
      </w:r>
      <w:r w:rsidRPr="008666DD">
        <w:rPr>
          <w:rStyle w:val="StyleUnderline"/>
        </w:rPr>
        <w:t>policies likely to clash sharply with the White House.</w:t>
      </w:r>
    </w:p>
    <w:p w14:paraId="23CD2F08" w14:textId="77777777" w:rsidR="002C737E" w:rsidRDefault="002C737E" w:rsidP="002C737E">
      <w:pPr>
        <w:rPr>
          <w:rStyle w:val="StyleUnderline"/>
        </w:rPr>
      </w:pPr>
      <w:r>
        <w:t xml:space="preserve">In the short term, </w:t>
      </w:r>
      <w:r w:rsidRPr="00ED56EC">
        <w:rPr>
          <w:rStyle w:val="StyleUnderline"/>
        </w:rPr>
        <w:t>Washington is likely to continue having superficially cordial relations with Latin American countries that recently had a record of strong ties with the U.S., but the path ahead is rocky</w:t>
      </w:r>
      <w:r>
        <w:t xml:space="preserve">. For Latin American leaders concerned with their own standing, </w:t>
      </w:r>
      <w:r w:rsidRPr="00ED56EC">
        <w:rPr>
          <w:rStyle w:val="StyleUnderline"/>
        </w:rPr>
        <w:t>Trump’s policies and pronouncements risk making good relations with Washington a liability.</w:t>
      </w:r>
    </w:p>
    <w:p w14:paraId="11921329" w14:textId="77777777" w:rsidR="002C737E" w:rsidRPr="00ED56EC" w:rsidRDefault="002C737E" w:rsidP="002C737E">
      <w:pPr>
        <w:rPr>
          <w:rStyle w:val="StyleUnderline"/>
        </w:rPr>
      </w:pPr>
    </w:p>
    <w:p w14:paraId="2BE209C2" w14:textId="77777777" w:rsidR="002F3E55" w:rsidRDefault="002F3E55" w:rsidP="002F3E55">
      <w:pPr>
        <w:pStyle w:val="Heading4"/>
      </w:pPr>
      <w:r>
        <w:t>AMLO will respond to Trump’s bashing – he promised to fight Trump</w:t>
      </w:r>
    </w:p>
    <w:p w14:paraId="199D124C" w14:textId="77777777" w:rsidR="002F3E55" w:rsidRPr="00931B51" w:rsidRDefault="002F3E55" w:rsidP="002F3E55">
      <w:pPr>
        <w:rPr>
          <w:rStyle w:val="Style13ptBold"/>
        </w:rPr>
      </w:pPr>
      <w:r w:rsidRPr="00931B51">
        <w:rPr>
          <w:rStyle w:val="Style13ptBold"/>
        </w:rPr>
        <w:t>Imbert, CNBC markets reporter, 18</w:t>
      </w:r>
    </w:p>
    <w:p w14:paraId="39D3B7A4" w14:textId="77777777" w:rsidR="002F3E55" w:rsidRDefault="002F3E55" w:rsidP="002F3E55">
      <w:r w:rsidRPr="00931B51">
        <w:t xml:space="preserve">[Fred, 3/6/18, CNBC, “US-Mexico relations could get even more complicated with a Lopez Obrador victory”, </w:t>
      </w:r>
      <w:hyperlink r:id="rId24" w:history="1">
        <w:r w:rsidRPr="00931B51">
          <w:rPr>
            <w:rStyle w:val="Hyperlink"/>
          </w:rPr>
          <w:t>https://www.cnbc.com/2018/03/06/us-mexico-relations-could-get-even-more-complicated-with-lopez-obrador.html</w:t>
        </w:r>
      </w:hyperlink>
      <w:r w:rsidRPr="00931B51">
        <w:t>, accessed 7/9/18, MC]</w:t>
      </w:r>
    </w:p>
    <w:p w14:paraId="0A38D3BE" w14:textId="77777777" w:rsidR="002F3E55" w:rsidRPr="009107A0" w:rsidRDefault="002F3E55" w:rsidP="002F3E55"/>
    <w:p w14:paraId="411FC63D" w14:textId="77777777" w:rsidR="002F3E55" w:rsidRPr="00931B51" w:rsidRDefault="002F3E55" w:rsidP="002F3E55">
      <w:r w:rsidRPr="00931B51">
        <w:t>But this time it could be different. Lopez Obrador seems to be hitting the right notes with voters.</w:t>
      </w:r>
    </w:p>
    <w:p w14:paraId="7B04DE0F" w14:textId="77777777" w:rsidR="002F3E55" w:rsidRPr="009107A0" w:rsidRDefault="002F3E55" w:rsidP="002F3E55">
      <w:pPr>
        <w:rPr>
          <w:rStyle w:val="StyleUnderline"/>
        </w:rPr>
      </w:pPr>
      <w:r w:rsidRPr="009107A0">
        <w:rPr>
          <w:rStyle w:val="StyleUnderline"/>
        </w:rPr>
        <w:t>Trump railed against Mexico while he was running for office. When he announced his candidacy in June 2015, Trump called Mexican immigrants to the U.S. "rapists." He also said the U.S. would build a wall along the U.S.-Mexico border and said Mexico would pay for it.</w:t>
      </w:r>
    </w:p>
    <w:p w14:paraId="04C7E5BB" w14:textId="77777777" w:rsidR="002F3E55" w:rsidRDefault="002F3E55" w:rsidP="002F3E55">
      <w:r w:rsidRPr="009107A0">
        <w:rPr>
          <w:rStyle w:val="StyleUnderline"/>
        </w:rPr>
        <w:t>Lopez Obrador said</w:t>
      </w:r>
      <w:r w:rsidRPr="00931B51">
        <w:t xml:space="preserve"> Jan. 22 </w:t>
      </w:r>
      <w:r w:rsidRPr="009107A0">
        <w:rPr>
          <w:rStyle w:val="StyleUnderline"/>
        </w:rPr>
        <w:t>he would "put Trump in his place" if elected</w:t>
      </w:r>
      <w:r w:rsidRPr="00931B51">
        <w:t>. On Feb. 18, he said that if Trump insists on building the wall, "we're going to turn to the United Nations to defend the rights of Mexicans."</w:t>
      </w:r>
    </w:p>
    <w:p w14:paraId="03C4E937" w14:textId="77777777" w:rsidR="002F3E55" w:rsidRDefault="002F3E55" w:rsidP="002F3E55"/>
    <w:p w14:paraId="343391E3" w14:textId="77777777" w:rsidR="002F3E55" w:rsidRPr="00931B51" w:rsidRDefault="002F3E55" w:rsidP="002F3E55">
      <w:pPr>
        <w:pStyle w:val="Heading4"/>
        <w:rPr>
          <w:rFonts w:cs="Times New Roman"/>
        </w:rPr>
      </w:pPr>
      <w:r>
        <w:rPr>
          <w:rFonts w:cs="Times New Roman"/>
        </w:rPr>
        <w:t>Immigration policies will trigger hostile response from AMLO</w:t>
      </w:r>
    </w:p>
    <w:p w14:paraId="39708011" w14:textId="77777777" w:rsidR="002F3E55" w:rsidRPr="00931B51" w:rsidRDefault="002F3E55" w:rsidP="002F3E55">
      <w:pPr>
        <w:rPr>
          <w:rStyle w:val="Style13ptBold"/>
        </w:rPr>
      </w:pPr>
      <w:r w:rsidRPr="00931B51">
        <w:rPr>
          <w:rStyle w:val="Style13ptBold"/>
        </w:rPr>
        <w:t>Tan, Washington Post Foreign Desk writer, 7/9/18</w:t>
      </w:r>
    </w:p>
    <w:p w14:paraId="2BEDD469" w14:textId="77777777" w:rsidR="002F3E55" w:rsidRPr="00931B51" w:rsidRDefault="002F3E55" w:rsidP="002F3E55">
      <w:r w:rsidRPr="00931B51">
        <w:t xml:space="preserve">[Rebecca, 7/9/2018, The Washington Post, “Trump referred to Mexico’s incoming leader as ‘Juan Trump,’ former White House official says.” </w:t>
      </w:r>
      <w:hyperlink r:id="rId25" w:history="1">
        <w:r w:rsidRPr="00931B51">
          <w:rPr>
            <w:rStyle w:val="Hyperlink"/>
          </w:rPr>
          <w:t>https://www.washingtonpost.com/news/worldviews/wp/2018/07/09/trump-referred-to-mexicos-incoming-leader-as-juan-trump-former-white-house-official-says/?utm_term=.7f7e742bf5de</w:t>
        </w:r>
      </w:hyperlink>
      <w:r w:rsidRPr="00931B51">
        <w:t>, accessed 7/9/2018, GDI-AGS]</w:t>
      </w:r>
    </w:p>
    <w:p w14:paraId="5DFA7784" w14:textId="77777777" w:rsidR="002F3E55" w:rsidRPr="00931B51" w:rsidRDefault="002F3E55" w:rsidP="002F3E55"/>
    <w:p w14:paraId="6CC7E5B5" w14:textId="77777777" w:rsidR="002F3E55" w:rsidRPr="00931B51" w:rsidRDefault="002F3E55" w:rsidP="002F3E55">
      <w:pPr>
        <w:rPr>
          <w:rStyle w:val="StyleUnderline"/>
        </w:rPr>
      </w:pPr>
      <w:r w:rsidRPr="00931B51">
        <w:t xml:space="preserve">Before his electoral victory, López </w:t>
      </w:r>
      <w:r w:rsidRPr="00931B51">
        <w:rPr>
          <w:rStyle w:val="StyleUnderline"/>
        </w:rPr>
        <w:t>Obrador repeatedly distanced himself from Trump, calling him “erratic and arrogant” and criticizing many of his policies on immigration</w:t>
      </w:r>
      <w:r w:rsidRPr="00931B51">
        <w:t xml:space="preserve"> in a book titled “Listen Up, Trump.” At a speech in Los Angeles last year, López </w:t>
      </w:r>
      <w:r w:rsidRPr="00931B51">
        <w:rPr>
          <w:rStyle w:val="StyleUnderline"/>
        </w:rPr>
        <w:t>Obrador said Trump's rhetoric</w:t>
      </w:r>
      <w:r w:rsidRPr="00931B51">
        <w:t xml:space="preserve"> around building a wall on the U.S.-Mexico border </w:t>
      </w:r>
      <w:r w:rsidRPr="00931B51">
        <w:rPr>
          <w:rStyle w:val="StyleUnderline"/>
        </w:rPr>
        <w:t>“goes against humanity, it goes against intelligence and against history.”</w:t>
      </w:r>
    </w:p>
    <w:p w14:paraId="4BC43A07" w14:textId="77777777" w:rsidR="002F3E55" w:rsidRDefault="002F3E55" w:rsidP="002F3E55">
      <w:pPr>
        <w:rPr>
          <w:rStyle w:val="StyleUnderline"/>
        </w:rPr>
      </w:pPr>
      <w:r w:rsidRPr="00931B51">
        <w:t>While the Mexican populist moderated his tone at his victory speech on Sunday, calling for “friendship and mutual respect” with the Trump administration</w:t>
      </w:r>
      <w:r w:rsidRPr="00931B51">
        <w:rPr>
          <w:rStyle w:val="StyleUnderline"/>
        </w:rPr>
        <w:t>, experts say he is not one to bully</w:t>
      </w:r>
      <w:r w:rsidRPr="00931B51">
        <w:t xml:space="preserve">. Equipped with the broadest mandate in Mexico's recent history, López </w:t>
      </w:r>
      <w:r w:rsidRPr="00931B51">
        <w:rPr>
          <w:rStyle w:val="StyleUnderline"/>
        </w:rPr>
        <w:t>Obrador could be much firmer toward the United States than his predecessors, disappointing those who see him just as a friendly mirror to Trump.</w:t>
      </w:r>
    </w:p>
    <w:p w14:paraId="41F30053" w14:textId="77777777" w:rsidR="002F3E55" w:rsidRPr="00931B51" w:rsidRDefault="002F3E55" w:rsidP="002F3E55">
      <w:pPr>
        <w:rPr>
          <w:rStyle w:val="StyleUnderline"/>
        </w:rPr>
      </w:pPr>
    </w:p>
    <w:p w14:paraId="20C3499A" w14:textId="77777777" w:rsidR="009E18A3" w:rsidRDefault="009E18A3" w:rsidP="009E18A3">
      <w:pPr>
        <w:pStyle w:val="Heading3"/>
      </w:pPr>
      <w:bookmarkStart w:id="20" w:name="_Toc519886631"/>
      <w:r>
        <w:lastRenderedPageBreak/>
        <w:t>AT – Plan Helps Relations</w:t>
      </w:r>
      <w:bookmarkEnd w:id="20"/>
    </w:p>
    <w:p w14:paraId="7EEB6525" w14:textId="77777777" w:rsidR="009E18A3" w:rsidRPr="00742EE6" w:rsidRDefault="009E18A3" w:rsidP="009E18A3"/>
    <w:p w14:paraId="2794323B" w14:textId="77777777" w:rsidR="009E18A3" w:rsidRPr="00290C87" w:rsidRDefault="009E18A3" w:rsidP="009E18A3">
      <w:pPr>
        <w:pStyle w:val="Heading4"/>
      </w:pPr>
      <w:r>
        <w:t>Trump will trump the plan – Family separation proves even fixes don’t help diplomatically</w:t>
      </w:r>
    </w:p>
    <w:p w14:paraId="7B57C996" w14:textId="77777777" w:rsidR="009E18A3" w:rsidRPr="00742EE6" w:rsidRDefault="009E18A3" w:rsidP="009E18A3">
      <w:pPr>
        <w:rPr>
          <w:rStyle w:val="Style13ptBold"/>
        </w:rPr>
      </w:pPr>
      <w:r w:rsidRPr="00742EE6">
        <w:rPr>
          <w:rStyle w:val="Style13ptBold"/>
        </w:rPr>
        <w:t>Ghitis, World Politics Review, contributing editor, 18</w:t>
      </w:r>
    </w:p>
    <w:p w14:paraId="71DD7C9F" w14:textId="77777777" w:rsidR="009E18A3" w:rsidRDefault="009E18A3" w:rsidP="009E18A3">
      <w:r>
        <w:t xml:space="preserve">[Frida, June 28, 2018, WPR, “Trump’s Anti-Immigration Policies Are Undermining the U.S. in Latin America,” </w:t>
      </w:r>
      <w:hyperlink r:id="rId26" w:history="1">
        <w:r w:rsidRPr="00C21DC0">
          <w:rPr>
            <w:rStyle w:val="Hyperlink"/>
          </w:rPr>
          <w:t>https://www.worldpoliticsreview.com/articles/24940/trump-s-anti-immigration-policies-are-undermining-the-u-s-in-latin-america</w:t>
        </w:r>
      </w:hyperlink>
      <w:r>
        <w:t>, Accessed 7/20/18, GDI-GFerrer-Falto]</w:t>
      </w:r>
    </w:p>
    <w:p w14:paraId="5902C6C9" w14:textId="77777777" w:rsidR="009E18A3" w:rsidRDefault="009E18A3" w:rsidP="009E18A3"/>
    <w:p w14:paraId="5A9103EE" w14:textId="77777777" w:rsidR="009E18A3" w:rsidRDefault="009E18A3" w:rsidP="009E18A3">
      <w:r w:rsidRPr="00B544D8">
        <w:rPr>
          <w:rStyle w:val="StyleUnderline"/>
        </w:rPr>
        <w:t>Trump has since moved to rescind the family separation policy with an executive order, although his administration, characteristically, is still sending out mixed messages</w:t>
      </w:r>
      <w:r>
        <w:t xml:space="preserve"> (https://www.nytimes.com/2018/06/25/us/politics/border-officials-suspend-handing-over-migrant-families-to-prosecutors.html) </w:t>
      </w:r>
      <w:r w:rsidRPr="00B544D8">
        <w:rPr>
          <w:rStyle w:val="StyleUnderline"/>
        </w:rPr>
        <w:t>about whether the policy is still in place</w:t>
      </w:r>
      <w:r>
        <w:t>. On Tuesday, a federal judge in California issued a preliminary injunction that ordered the government (https://www.washingtonpost.com/news/morning-mix/wp/2018/06/27/federal-judge-enjoinsseparation- of-migrant-children-orders-family-reunification/) to reunite separated families within 30 days, as thousands of children remain in U.S. government custody.</w:t>
      </w:r>
    </w:p>
    <w:p w14:paraId="0850A56B" w14:textId="77777777" w:rsidR="009E18A3" w:rsidRPr="00B544D8" w:rsidRDefault="009E18A3" w:rsidP="009E18A3">
      <w:pPr>
        <w:rPr>
          <w:rStyle w:val="StyleUnderline"/>
        </w:rPr>
      </w:pPr>
      <w:r>
        <w:t xml:space="preserve">Rather than die down, </w:t>
      </w:r>
      <w:r w:rsidRPr="00B544D8">
        <w:rPr>
          <w:rStyle w:val="StyleUnderline"/>
        </w:rPr>
        <w:t>the controversy continues to make headlines around the world, including in the Latin American countries on Pence’s trip. That makes for some very awkward diplomacy, showcasing how some of Trump’s most disruptive policies are undermining Washington’s foreign policy objectives.</w:t>
      </w:r>
    </w:p>
    <w:p w14:paraId="18E6B930" w14:textId="77777777" w:rsidR="009E18A3" w:rsidRPr="00B544D8" w:rsidRDefault="009E18A3" w:rsidP="009E18A3">
      <w:pPr>
        <w:rPr>
          <w:rStyle w:val="StyleUnderline"/>
        </w:rPr>
      </w:pPr>
    </w:p>
    <w:p w14:paraId="22604B91" w14:textId="77777777" w:rsidR="002F3E55" w:rsidRDefault="002F3E55" w:rsidP="002F3E55">
      <w:pPr>
        <w:pStyle w:val="Heading2"/>
      </w:pPr>
      <w:bookmarkStart w:id="21" w:name="_Toc519886632"/>
      <w:r>
        <w:lastRenderedPageBreak/>
        <w:t>Internal Links</w:t>
      </w:r>
      <w:bookmarkEnd w:id="21"/>
    </w:p>
    <w:p w14:paraId="633FC43A" w14:textId="77777777" w:rsidR="002F3E55" w:rsidRPr="00726196" w:rsidRDefault="002F3E55" w:rsidP="002F3E55"/>
    <w:p w14:paraId="2057DB02" w14:textId="77777777" w:rsidR="002F3E55" w:rsidRDefault="002F3E55" w:rsidP="002F3E55">
      <w:pPr>
        <w:pStyle w:val="Heading3"/>
      </w:pPr>
      <w:bookmarkStart w:id="22" w:name="_Toc519886633"/>
      <w:r>
        <w:lastRenderedPageBreak/>
        <w:t>AT – AMLO Not Until Dec 1</w:t>
      </w:r>
      <w:bookmarkEnd w:id="22"/>
    </w:p>
    <w:p w14:paraId="6579B1D1" w14:textId="77777777" w:rsidR="002F3E55" w:rsidRDefault="002F3E55" w:rsidP="002F3E55"/>
    <w:p w14:paraId="08A793D1" w14:textId="77777777" w:rsidR="002F3E55" w:rsidRDefault="002F3E55" w:rsidP="002F3E55">
      <w:pPr>
        <w:pStyle w:val="Heading4"/>
      </w:pPr>
      <w:r>
        <w:t>AMLO is part of the renegotiations</w:t>
      </w:r>
    </w:p>
    <w:p w14:paraId="1FDE7A31" w14:textId="77777777" w:rsidR="002F3E55" w:rsidRPr="004C68B3" w:rsidRDefault="002F3E55" w:rsidP="002F3E55">
      <w:pPr>
        <w:rPr>
          <w:rStyle w:val="Style13ptBold"/>
        </w:rPr>
      </w:pPr>
      <w:r w:rsidRPr="004C68B3">
        <w:rPr>
          <w:rStyle w:val="Style13ptBold"/>
        </w:rPr>
        <w:t>Rodriguez, Politico, 7-3-18</w:t>
      </w:r>
    </w:p>
    <w:p w14:paraId="3502654B" w14:textId="77777777" w:rsidR="002F3E55" w:rsidRDefault="002F3E55" w:rsidP="002F3E55">
      <w:r>
        <w:t xml:space="preserve">[Sabrina, 7-3-18, Politico, “López Obrador to be tested by Trump on trade, immigration”, </w:t>
      </w:r>
      <w:hyperlink r:id="rId27" w:history="1">
        <w:r w:rsidRPr="00783D8D">
          <w:rPr>
            <w:rStyle w:val="Hyperlink"/>
          </w:rPr>
          <w:t>https://www.politico.eu/article/mexican-president-elect-andres-manuel-lopez-obrador-to-be-tested-by-donald-trump-on-trade-immigration/</w:t>
        </w:r>
      </w:hyperlink>
      <w:r>
        <w:t>, accessed 7-19-18, AFB]</w:t>
      </w:r>
    </w:p>
    <w:p w14:paraId="37F4D0A1" w14:textId="77777777" w:rsidR="002F3E55" w:rsidRPr="00FC6C1F" w:rsidRDefault="002F3E55" w:rsidP="002F3E55"/>
    <w:p w14:paraId="45F476EC" w14:textId="77777777" w:rsidR="002F3E55" w:rsidRPr="00FC6C1F" w:rsidRDefault="002F3E55" w:rsidP="002F3E55">
      <w:pPr>
        <w:rPr>
          <w:rStyle w:val="StyleUnderline"/>
        </w:rPr>
      </w:pPr>
      <w:r w:rsidRPr="00FC6C1F">
        <w:rPr>
          <w:rStyle w:val="StyleUnderline"/>
        </w:rPr>
        <w:t>López Obrador will not take office until Dec. 1, but current Mexican President</w:t>
      </w:r>
      <w:r>
        <w:t xml:space="preserve"> Enrique </w:t>
      </w:r>
      <w:r w:rsidRPr="00FC6C1F">
        <w:rPr>
          <w:rStyle w:val="StyleUnderline"/>
        </w:rPr>
        <w:t>Peña Nieto’s administration has already specified that it will work with López Obrador’s transition team on the continued renegotiation talks.</w:t>
      </w:r>
    </w:p>
    <w:p w14:paraId="4E830BAF" w14:textId="77777777" w:rsidR="002F3E55" w:rsidRDefault="002F3E55" w:rsidP="002F3E55">
      <w:r>
        <w:t>Talks to renegotiate NAFTA have largely been deadlocked over the last month due to major differences on issues, such as labor, investor dispute settlement and rules over how much of a car must be made in the region to qualify for reduced tariffs.</w:t>
      </w:r>
    </w:p>
    <w:p w14:paraId="14640B26" w14:textId="77777777" w:rsidR="002F3E55" w:rsidRDefault="002F3E55" w:rsidP="002F3E55">
      <w:r>
        <w:t>Tensions have run even higher after Trump slapped tariffs on steel and aluminum imports from Mexico and Canada, who sell a combined $15 billion dollars of the metals to the U.S. each year. In response, Mexico and Canada have also pursued retaliatory tariffs that hit a long list of American consumer goods.</w:t>
      </w:r>
    </w:p>
    <w:p w14:paraId="5D0C6AB9" w14:textId="77777777" w:rsidR="002F3E55" w:rsidRDefault="002F3E55" w:rsidP="002F3E55">
      <w:r>
        <w:t xml:space="preserve">However, </w:t>
      </w:r>
      <w:r w:rsidRPr="00194997">
        <w:rPr>
          <w:rStyle w:val="StyleUnderline"/>
        </w:rPr>
        <w:t>Canadian Foreign Minister</w:t>
      </w:r>
      <w:r>
        <w:t xml:space="preserve"> Chrystia </w:t>
      </w:r>
      <w:r w:rsidRPr="00194997">
        <w:rPr>
          <w:rStyle w:val="StyleUnderline"/>
        </w:rPr>
        <w:t>Freeland said on Friday that she expects the NAFTA talks to speed back up with the election of a new leader.</w:t>
      </w:r>
    </w:p>
    <w:p w14:paraId="406724B5" w14:textId="77777777" w:rsidR="002F3E55" w:rsidRDefault="002F3E55" w:rsidP="002F3E55">
      <w:pPr>
        <w:rPr>
          <w:rStyle w:val="StyleUnderline"/>
        </w:rPr>
      </w:pPr>
      <w:r>
        <w:t>“</w:t>
      </w:r>
      <w:r w:rsidRPr="00194997">
        <w:rPr>
          <w:rStyle w:val="StyleUnderline"/>
        </w:rPr>
        <w:t>After [Mexico’s] elections, I am quite confident and I know that the U.S. and Mexico, all three countries, intend the day after those elections to continue our negotiations in an intensive way,” Freeland said.</w:t>
      </w:r>
    </w:p>
    <w:p w14:paraId="4FF80400" w14:textId="77777777" w:rsidR="002F3E55" w:rsidRDefault="002F3E55" w:rsidP="002F3E55">
      <w:pPr>
        <w:rPr>
          <w:rStyle w:val="StyleUnderline"/>
        </w:rPr>
      </w:pPr>
    </w:p>
    <w:p w14:paraId="78BE6271" w14:textId="77777777" w:rsidR="002F3E55" w:rsidRPr="00205FDE" w:rsidRDefault="002F3E55" w:rsidP="002F3E55"/>
    <w:p w14:paraId="3AD37F37" w14:textId="77777777" w:rsidR="002F3E55" w:rsidRDefault="002F3E55" w:rsidP="002F3E55">
      <w:pPr>
        <w:pStyle w:val="Heading2"/>
      </w:pPr>
      <w:bookmarkStart w:id="23" w:name="_Toc519886634"/>
      <w:r>
        <w:lastRenderedPageBreak/>
        <w:t>Relations Uniqueness</w:t>
      </w:r>
      <w:bookmarkEnd w:id="23"/>
    </w:p>
    <w:p w14:paraId="5EC425B0" w14:textId="77777777" w:rsidR="002F3E55" w:rsidRPr="00671FD4" w:rsidRDefault="002F3E55" w:rsidP="002F3E55"/>
    <w:p w14:paraId="25E6C06F" w14:textId="77777777" w:rsidR="002F3E55" w:rsidRDefault="002F3E55" w:rsidP="002F3E55">
      <w:pPr>
        <w:pStyle w:val="Heading3"/>
      </w:pPr>
      <w:bookmarkStart w:id="24" w:name="_Toc519886635"/>
      <w:r>
        <w:lastRenderedPageBreak/>
        <w:t>Relations Solid Now</w:t>
      </w:r>
      <w:bookmarkEnd w:id="24"/>
    </w:p>
    <w:p w14:paraId="20712098" w14:textId="77777777" w:rsidR="002F3E55" w:rsidRPr="003F2920" w:rsidRDefault="002F3E55" w:rsidP="002F3E55"/>
    <w:p w14:paraId="650BA7DE" w14:textId="77777777" w:rsidR="00444F58" w:rsidRDefault="00444F58" w:rsidP="00444F58">
      <w:pPr>
        <w:pStyle w:val="Heading4"/>
      </w:pPr>
      <w:r>
        <w:t>Relations stabilizing now</w:t>
      </w:r>
    </w:p>
    <w:p w14:paraId="0B33CA2A" w14:textId="77777777" w:rsidR="00444F58" w:rsidRPr="00742EE6" w:rsidRDefault="00444F58" w:rsidP="00444F58">
      <w:pPr>
        <w:rPr>
          <w:rStyle w:val="Style13ptBold"/>
        </w:rPr>
      </w:pPr>
      <w:r w:rsidRPr="00742EE6">
        <w:rPr>
          <w:rStyle w:val="Style13ptBold"/>
        </w:rPr>
        <w:t>Peries, National and International News Bureaus, journalist and executive producer, interviewing Ackerman, National Autonomous University of Mexico, Institute for Legal Research, professor, 7-10-18</w:t>
      </w:r>
    </w:p>
    <w:p w14:paraId="5CDF70EB" w14:textId="77777777" w:rsidR="00444F58" w:rsidRDefault="00444F58" w:rsidP="00444F58">
      <w:r>
        <w:t xml:space="preserve">[Sharmini and John M., July 10, 2018, Real News Network, “With the Largest Manddate in Recent History, Lopez Obrador Takes Decisive Steps for Mexico’s Presidency,” </w:t>
      </w:r>
      <w:hyperlink r:id="rId28" w:history="1">
        <w:r w:rsidRPr="00C21DC0">
          <w:rPr>
            <w:rStyle w:val="Hyperlink"/>
          </w:rPr>
          <w:t>https://therealnews.com/stories/with-the-largest-mandate-in-recent-history-lopez-obrador-takes-decisive-steps-for-mexicos-presidency</w:t>
        </w:r>
      </w:hyperlink>
      <w:r>
        <w:t>, Accessed 7/19/18, GDI-GFerrer-Falto]</w:t>
      </w:r>
    </w:p>
    <w:p w14:paraId="02FBC20A" w14:textId="77777777" w:rsidR="00444F58" w:rsidRDefault="00444F58" w:rsidP="00444F58"/>
    <w:p w14:paraId="0F4FA4DF" w14:textId="77777777" w:rsidR="00444F58" w:rsidRDefault="00444F58" w:rsidP="00444F58">
      <w:r>
        <w:t xml:space="preserve">JOHN ACKERMAN: We’ll start with the second question. So, </w:t>
      </w:r>
      <w:r w:rsidRPr="00C479E1">
        <w:rPr>
          <w:rStyle w:val="StyleUnderline"/>
        </w:rPr>
        <w:t>Trump has been surprisingly, also, very positive about Lopez Obrador,</w:t>
      </w:r>
      <w:r>
        <w:t xml:space="preserve"> </w:t>
      </w:r>
      <w:r w:rsidRPr="00C479E1">
        <w:rPr>
          <w:rStyle w:val="StyleUnderline"/>
        </w:rPr>
        <w:t>Lopez Obrador being a nationalist;</w:t>
      </w:r>
      <w:r>
        <w:t xml:space="preserve"> not a Trump-style nationalist, but someone, you know, proud of defending national sovereignty. </w:t>
      </w:r>
      <w:r w:rsidRPr="00C479E1">
        <w:rPr>
          <w:rStyle w:val="StyleUnderline"/>
        </w:rPr>
        <w:t>He had been portrayed in the U.S. press as a, as a danger to the United States</w:t>
      </w:r>
      <w:r>
        <w:t xml:space="preserve">. You know, there were crazy conspiracy theories that somehow he might be supported by the Russians, and that kind of stuff. </w:t>
      </w:r>
      <w:r w:rsidRPr="00C479E1">
        <w:rPr>
          <w:rStyle w:val="StyleUnderline"/>
        </w:rPr>
        <w:t>But</w:t>
      </w:r>
      <w:r>
        <w:t xml:space="preserve"> actually, on Sunday night </w:t>
      </w:r>
      <w:r w:rsidRPr="00C479E1">
        <w:rPr>
          <w:rStyle w:val="StyleUnderline"/>
        </w:rPr>
        <w:t>once Lopez Obrador was</w:t>
      </w:r>
      <w:r>
        <w:t xml:space="preserve">, it was obvious that he was </w:t>
      </w:r>
      <w:r w:rsidRPr="00C479E1">
        <w:rPr>
          <w:rStyle w:val="StyleUnderline"/>
        </w:rPr>
        <w:t>going to win by a landslide, Trump immediately put his tweet out there</w:t>
      </w:r>
      <w:r>
        <w:t xml:space="preserve"> saying, you know, I celebrate the election of Lopez Obrador. Then the next day, on Monday, they spoke on the phone. And it’s even said that, you know, </w:t>
      </w:r>
      <w:r w:rsidRPr="00C479E1">
        <w:rPr>
          <w:rStyle w:val="StyleUnderline"/>
        </w:rPr>
        <w:t>Lopez Obrador has invited Trump to his inauguration.</w:t>
      </w:r>
      <w:r>
        <w:t xml:space="preserve"> And this Friday, the 13th, Pompeo is coming down on an official visit with Pena Nieto, but apparently the real, the real mission is to meet with Lopez Obrador and with Ebrard.</w:t>
      </w:r>
    </w:p>
    <w:p w14:paraId="7D74AB12" w14:textId="77777777" w:rsidR="00444F58" w:rsidRDefault="00444F58" w:rsidP="00444F58">
      <w:r>
        <w:t xml:space="preserve">So you know, it’s kind of surreal. </w:t>
      </w:r>
      <w:r w:rsidRPr="00C479E1">
        <w:rPr>
          <w:rStyle w:val="StyleUnderline"/>
        </w:rPr>
        <w:t>Lopez Obrador has been</w:t>
      </w:r>
      <w:r>
        <w:t xml:space="preserve">, you know, very, </w:t>
      </w:r>
      <w:r w:rsidRPr="00C479E1">
        <w:rPr>
          <w:rStyle w:val="StyleUnderline"/>
        </w:rPr>
        <w:t>very much of a critic of</w:t>
      </w:r>
      <w:r>
        <w:t xml:space="preserve"> Pena Nieto first, and also of </w:t>
      </w:r>
      <w:r w:rsidRPr="00C479E1">
        <w:rPr>
          <w:rStyle w:val="StyleUnderline"/>
        </w:rPr>
        <w:t>Trump</w:t>
      </w:r>
      <w:r>
        <w:t xml:space="preserve">. </w:t>
      </w:r>
      <w:r w:rsidRPr="00C479E1">
        <w:rPr>
          <w:rStyle w:val="StyleUnderline"/>
        </w:rPr>
        <w:t>And now all of a sudden everybody’s getting along</w:t>
      </w:r>
      <w:r>
        <w:t xml:space="preserve">. Now, </w:t>
      </w:r>
      <w:r w:rsidRPr="00C479E1">
        <w:rPr>
          <w:rStyle w:val="StyleUnderline"/>
        </w:rPr>
        <w:t>we’ll see how this pans out. This might just be a very short honeymoon. We know how Trump is</w:t>
      </w:r>
      <w:r>
        <w:t xml:space="preserve">, you guys know how he is. </w:t>
      </w:r>
      <w:r w:rsidRPr="00C479E1">
        <w:rPr>
          <w:rStyle w:val="StyleUnderline"/>
        </w:rPr>
        <w:t>He’s</w:t>
      </w:r>
      <w:r>
        <w:t xml:space="preserve"> most </w:t>
      </w:r>
      <w:r w:rsidRPr="00C479E1">
        <w:rPr>
          <w:rStyle w:val="StyleUnderline"/>
        </w:rPr>
        <w:t>likely</w:t>
      </w:r>
      <w:r>
        <w:t xml:space="preserve"> this kind of, you know, </w:t>
      </w:r>
      <w:r w:rsidRPr="00C479E1">
        <w:rPr>
          <w:rStyle w:val="StyleUnderline"/>
        </w:rPr>
        <w:t>faking it</w:t>
      </w:r>
      <w:r>
        <w:t xml:space="preserve"> out. But also, you know, he’s demonstrating something that’s really objectively correct. You know, Lopez Obrador comes in with this incredible legitimacy, incredible support of his people, so he’s a man who has to be respected, in the end. We’ll see how things turn out on Friday.</w:t>
      </w:r>
    </w:p>
    <w:p w14:paraId="7FD3BAE2" w14:textId="77777777" w:rsidR="00444F58" w:rsidRDefault="00444F58" w:rsidP="00444F58">
      <w:r>
        <w:t xml:space="preserve">Now, </w:t>
      </w:r>
      <w:r w:rsidRPr="00C479E1">
        <w:rPr>
          <w:u w:val="single"/>
        </w:rPr>
        <w:t>Marcelo Ebrard is the new person that looks, Obrador has chosen as his foreign secretary</w:t>
      </w:r>
      <w:r>
        <w:t xml:space="preserve"> instead of Hector Vasconcelos, who is going to, who is also elected, apparently, to the Senate. He’s going to go to the Senate and hopefully, from his point of view and Lopez Obrador’s point of view, chair of the Foreign Relations Committee in the Senate, which is a very key post for the approval of ambassadorships and consuls, and that kind of stuff. So you know</w:t>
      </w:r>
      <w:r w:rsidRPr="00C479E1">
        <w:rPr>
          <w:u w:val="single"/>
        </w:rPr>
        <w:t>, they’re working together</w:t>
      </w:r>
      <w:r>
        <w:t xml:space="preserve">. </w:t>
      </w:r>
      <w:r w:rsidRPr="00C479E1">
        <w:rPr>
          <w:u w:val="single"/>
        </w:rPr>
        <w:t>But</w:t>
      </w:r>
      <w:r>
        <w:t xml:space="preserve"> Marcelo Ebrard is the new foreign minister. </w:t>
      </w:r>
      <w:r w:rsidRPr="00C479E1">
        <w:rPr>
          <w:u w:val="single"/>
        </w:rPr>
        <w:t>He</w:t>
      </w:r>
      <w:r>
        <w:t xml:space="preserve"> has a little, </w:t>
      </w:r>
      <w:r w:rsidRPr="00C479E1">
        <w:rPr>
          <w:u w:val="single"/>
        </w:rPr>
        <w:t>doesn’t have a whole lot of experience in foreign affairs.</w:t>
      </w:r>
      <w:r>
        <w:t xml:space="preserve"> He’s been working with the UN, and living in Paris, and helping-. In Los Angeles he worked with Villaraigosa in Los Angeles for a while over the last two years, since he left the the head of government of Mexico City in 2012 when his term ended.</w:t>
      </w:r>
    </w:p>
    <w:p w14:paraId="78B57F49" w14:textId="77777777" w:rsidR="00444F58" w:rsidRDefault="00444F58" w:rsidP="00444F58">
      <w:r>
        <w:t xml:space="preserve">But you know, </w:t>
      </w:r>
      <w:r w:rsidRPr="00C479E1">
        <w:rPr>
          <w:rStyle w:val="StyleUnderline"/>
        </w:rPr>
        <w:t xml:space="preserve">he’s a man of the world, and he should probably do a pretty good job. And Lopez Obrador has specifically put his priority for foreign relations towards supporting migrants in the United States, and renegotiating NAFTA so it benefits working people and the environment, and it moves forward instead of backwards, this renegotiation with </w:t>
      </w:r>
      <w:r w:rsidRPr="00C479E1">
        <w:rPr>
          <w:rStyle w:val="StyleUnderline"/>
        </w:rPr>
        <w:lastRenderedPageBreak/>
        <w:t>Trump. Those are his two big priorities in terms of relations with the United States</w:t>
      </w:r>
      <w:r>
        <w:t xml:space="preserve">, and foreign relations more generally. And we’ll see what happens this this Friday. Apparently </w:t>
      </w:r>
      <w:r w:rsidRPr="00C479E1">
        <w:rPr>
          <w:rStyle w:val="StyleUnderline"/>
        </w:rPr>
        <w:t>they’re going to talk about NAFTA, they’re going to talk about the wall, they’re going to talk about migrants.</w:t>
      </w:r>
      <w:r>
        <w:t xml:space="preserve"> It will be very interesting to see what the tone of that meeting is this Friday.</w:t>
      </w:r>
    </w:p>
    <w:p w14:paraId="65E11837" w14:textId="77777777" w:rsidR="00444F58" w:rsidRPr="00B544D8" w:rsidRDefault="00444F58" w:rsidP="00444F58"/>
    <w:p w14:paraId="2EFC1886" w14:textId="77777777" w:rsidR="002F3E55" w:rsidRDefault="002F3E55" w:rsidP="002F3E55">
      <w:pPr>
        <w:pStyle w:val="Heading4"/>
      </w:pPr>
      <w:r>
        <w:t>Both Trump and AMLO want good US Mexico relations and cooperation</w:t>
      </w:r>
    </w:p>
    <w:p w14:paraId="18459417" w14:textId="77777777" w:rsidR="002F3E55" w:rsidRPr="00272F68" w:rsidRDefault="002F3E55" w:rsidP="002F3E55">
      <w:pPr>
        <w:rPr>
          <w:rStyle w:val="Style13ptBold"/>
        </w:rPr>
      </w:pPr>
      <w:r w:rsidRPr="00272F68">
        <w:rPr>
          <w:rStyle w:val="Style13ptBold"/>
        </w:rPr>
        <w:t>Yucatan Times,</w:t>
      </w:r>
      <w:r>
        <w:rPr>
          <w:rStyle w:val="Style13ptBold"/>
        </w:rPr>
        <w:t xml:space="preserve"> 18</w:t>
      </w:r>
    </w:p>
    <w:p w14:paraId="404EEDCD" w14:textId="77777777" w:rsidR="002F3E55" w:rsidRDefault="002F3E55" w:rsidP="002F3E55">
      <w:r>
        <w:t>[7-3-2018, Yucatan Times, "Mexican president-elect AMLO and Donald Trump held thirty-minute ‘respectful’ phone call" http://www.theyucatantimes.com/2018/07/mexican-president-elect-amlo-and-donald-trump-held-thirty-minute-respectful-phone-call// accessed: 7-20-2018//quan]</w:t>
      </w:r>
    </w:p>
    <w:p w14:paraId="2F05BB33" w14:textId="77777777" w:rsidR="002F3E55" w:rsidRPr="00272F68" w:rsidRDefault="002F3E55" w:rsidP="002F3E55"/>
    <w:p w14:paraId="09EB5252" w14:textId="77777777" w:rsidR="002F3E55" w:rsidRPr="002B70D0" w:rsidRDefault="002F3E55" w:rsidP="002F3E55">
      <w:pPr>
        <w:rPr>
          <w:b/>
          <w:u w:val="single"/>
        </w:rPr>
      </w:pPr>
      <w:r w:rsidRPr="00515B96">
        <w:rPr>
          <w:rStyle w:val="StyleUnderline"/>
        </w:rPr>
        <w:t>Just hours after his historic election victory sent thousands of supporters pouring on to the streets, 64-year-old leftist Andres Manuel Lopez Obrador,  that he had received a call from US President Donald Trump.</w:t>
      </w:r>
    </w:p>
    <w:p w14:paraId="23C1CF82" w14:textId="77777777" w:rsidR="002F3E55" w:rsidRDefault="002F3E55" w:rsidP="002F3E55">
      <w:r w:rsidRPr="00515B96">
        <w:rPr>
          <w:rStyle w:val="StyleUnderline"/>
        </w:rPr>
        <w:t>“I proposed that we explore an integral agreement of development projects, which generate jobs in Mexico and with that reduce migration and improve security. There was respectful treatment and our representatives will speak more.”</w:t>
      </w:r>
    </w:p>
    <w:p w14:paraId="5D427F26" w14:textId="77777777" w:rsidR="002F3E55" w:rsidRPr="00515B96" w:rsidRDefault="002F3E55" w:rsidP="002F3E55">
      <w:pPr>
        <w:rPr>
          <w:rStyle w:val="StyleUnderline"/>
        </w:rPr>
      </w:pPr>
      <w:r>
        <w:t xml:space="preserve">In an interview with the Televisa news network, </w:t>
      </w:r>
      <w:r w:rsidRPr="00515B96">
        <w:rPr>
          <w:rStyle w:val="StyleUnderline"/>
        </w:rPr>
        <w:t>López Obrador emphasized the need for mutual respect and cooperation between the two neighbors.</w:t>
      </w:r>
    </w:p>
    <w:p w14:paraId="5B14B53C" w14:textId="77777777" w:rsidR="002F3E55" w:rsidRDefault="002F3E55" w:rsidP="002F3E55">
      <w:r>
        <w:t>“</w:t>
      </w:r>
      <w:r w:rsidRPr="00515B96">
        <w:rPr>
          <w:rStyle w:val="StyleUnderline"/>
        </w:rPr>
        <w:t>We are conscious of the need to maintain good relations with the United States</w:t>
      </w:r>
      <w:r>
        <w:t xml:space="preserve">. </w:t>
      </w:r>
      <w:r w:rsidRPr="00515B96">
        <w:rPr>
          <w:rStyle w:val="StyleUnderline"/>
        </w:rPr>
        <w:t>We have a border of more than 3,000 kilometers, more than 12 million Mexicans live in the United States. It is our main economic-commercial partner</w:t>
      </w:r>
      <w:r>
        <w:t>,” he said.</w:t>
      </w:r>
    </w:p>
    <w:p w14:paraId="4479B63C" w14:textId="77777777" w:rsidR="002F3E55" w:rsidRPr="00515B96" w:rsidRDefault="002F3E55" w:rsidP="002F3E55">
      <w:pPr>
        <w:rPr>
          <w:rStyle w:val="StyleUnderline"/>
        </w:rPr>
      </w:pPr>
      <w:r>
        <w:t>“</w:t>
      </w:r>
      <w:r w:rsidRPr="00515B96">
        <w:rPr>
          <w:rStyle w:val="StyleUnderline"/>
        </w:rPr>
        <w:t>We are not going to fight. We are always going to seek for there to be an agreement … We are going to extend our frank hand to seek a relation of friendship, I repeat, of cooperation with the United States.”</w:t>
      </w:r>
    </w:p>
    <w:p w14:paraId="0C50E3CE" w14:textId="77777777" w:rsidR="002F3E55" w:rsidRDefault="002F3E55" w:rsidP="002F3E55">
      <w:r>
        <w:t>“AMLO” had vowed during the campaign to “put Trump in his place,” at a time when the Republican president’s anti-trade, anti-immigration policies have infuriated Mexican people.</w:t>
      </w:r>
    </w:p>
    <w:p w14:paraId="16401EAB" w14:textId="77777777" w:rsidR="002F3E55" w:rsidRPr="00515B96" w:rsidRDefault="002F3E55" w:rsidP="002F3E55">
      <w:pPr>
        <w:rPr>
          <w:rStyle w:val="StyleUnderline"/>
        </w:rPr>
      </w:pPr>
      <w:r>
        <w:t xml:space="preserve">But </w:t>
      </w:r>
      <w:r w:rsidRPr="00515B96">
        <w:rPr>
          <w:rStyle w:val="StyleUnderline"/>
        </w:rPr>
        <w:t>the two men appear to have hit it off in their first phone call after Lopez Obrador’s victory.</w:t>
      </w:r>
    </w:p>
    <w:p w14:paraId="34E54EE1" w14:textId="77777777" w:rsidR="002F3E55" w:rsidRDefault="002F3E55" w:rsidP="002F3E55">
      <w:r>
        <w:t>“I received a phone call from Donald Trump and we spoke for half an hour,” Lopez Obrador wrote on Twitter, in one of his first messages as president-elect.</w:t>
      </w:r>
    </w:p>
    <w:p w14:paraId="5C0FCF86" w14:textId="77777777" w:rsidR="002F3E55" w:rsidRDefault="002F3E55" w:rsidP="002F3E55">
      <w:r w:rsidRPr="00515B96">
        <w:rPr>
          <w:rStyle w:val="StyleUnderline"/>
        </w:rPr>
        <w:t>Trump mentioned the phone call as he addressed reporters in the Oval Office. “I think the relationship is going to be a very good one. We had a great talk,”</w:t>
      </w:r>
      <w:r>
        <w:t xml:space="preserve"> he said.</w:t>
      </w:r>
    </w:p>
    <w:p w14:paraId="659933F3" w14:textId="77777777" w:rsidR="002F3E55" w:rsidRPr="00515B96" w:rsidRDefault="002F3E55" w:rsidP="002F3E55">
      <w:pPr>
        <w:rPr>
          <w:rStyle w:val="StyleUnderline"/>
        </w:rPr>
      </w:pPr>
      <w:r w:rsidRPr="00515B96">
        <w:rPr>
          <w:rStyle w:val="StyleUnderline"/>
        </w:rPr>
        <w:t>“I think he is going to try and help us with the border issues.”</w:t>
      </w:r>
    </w:p>
    <w:p w14:paraId="416ADD2D" w14:textId="77777777" w:rsidR="002F3E55" w:rsidRDefault="002F3E55" w:rsidP="002F3E55">
      <w:r>
        <w:t>Trump also said that they discussed border security, trade and the North American Free Trade Agreement (Nafta).</w:t>
      </w:r>
    </w:p>
    <w:p w14:paraId="3BB3D067" w14:textId="77777777" w:rsidR="002F3E55" w:rsidRDefault="002F3E55" w:rsidP="002F3E55"/>
    <w:p w14:paraId="7C4EDD13" w14:textId="77777777" w:rsidR="002F3E55" w:rsidRDefault="002F3E55" w:rsidP="002F3E55">
      <w:pPr>
        <w:pStyle w:val="Heading4"/>
      </w:pPr>
      <w:r>
        <w:t>Despite media criticism the US-Mexico relationship is stronger and better than ever – Mexican officials agree</w:t>
      </w:r>
    </w:p>
    <w:p w14:paraId="7884240D" w14:textId="77777777" w:rsidR="002F3E55" w:rsidRPr="00027113" w:rsidRDefault="002F3E55" w:rsidP="002F3E55">
      <w:pPr>
        <w:rPr>
          <w:b/>
          <w:sz w:val="26"/>
          <w:szCs w:val="26"/>
        </w:rPr>
      </w:pPr>
      <w:r w:rsidRPr="00027113">
        <w:rPr>
          <w:b/>
          <w:sz w:val="26"/>
          <w:szCs w:val="26"/>
        </w:rPr>
        <w:t>Cárdenas, U.S. Agency for International Development in the George W. Bush administration, 18</w:t>
      </w:r>
    </w:p>
    <w:p w14:paraId="0067F432" w14:textId="77777777" w:rsidR="002F3E55" w:rsidRDefault="002F3E55" w:rsidP="002F3E55">
      <w:r>
        <w:t xml:space="preserve">[JOSÉ, 3/22/18, ForeignPolicy.com, “The U.S.-Mexico Relationship Has Survived and Thrived Under Trump,” </w:t>
      </w:r>
      <w:hyperlink r:id="rId29" w:history="1">
        <w:r w:rsidRPr="00FC4342">
          <w:rPr>
            <w:rStyle w:val="Hyperlink"/>
          </w:rPr>
          <w:t>https://foreignpolicy.com/2018/03/22/the-u-s-mexico-relationship-has-survived-and-thrived-under-trump/</w:t>
        </w:r>
      </w:hyperlink>
      <w:r>
        <w:t xml:space="preserve">, accessed 7/19/18, JPA] </w:t>
      </w:r>
    </w:p>
    <w:p w14:paraId="2F0FE42D" w14:textId="77777777" w:rsidR="002F3E55" w:rsidRPr="006206BD" w:rsidRDefault="002F3E55" w:rsidP="002F3E55"/>
    <w:p w14:paraId="0FB16D2A" w14:textId="77777777" w:rsidR="002F3E55" w:rsidRDefault="002F3E55" w:rsidP="002F3E55">
      <w:r w:rsidRPr="00C80F80">
        <w:rPr>
          <w:rStyle w:val="StyleUnderline"/>
        </w:rPr>
        <w:t>President Donald Trump has incurred criticism for what many have charged is his systematic undermining of the U.S. relationship with Mexico,</w:t>
      </w:r>
      <w:r>
        <w:t xml:space="preserve"> one of the most important the United States has with any country. During the 2016 U.S. presidential campaign and through his ﬁrst year in oﬃce, Trump repeatedly singled out Mexico for taking unfair advantage of the United States under the North American Free Trade Agreement (NAFTA) and failing to adequately police its side of the U.S.-Mexico border to prevent drugs and criminals from entering the United States and pledged that Mexico will pay for the construction of his proposed border wall.</w:t>
      </w:r>
    </w:p>
    <w:p w14:paraId="24B5ABD1" w14:textId="77777777" w:rsidR="002F3E55" w:rsidRDefault="002F3E55" w:rsidP="002F3E55">
      <w:r>
        <w:t>More recently, tentative plans for Mexican President Enrique Peña Nieto to make his ﬁrst trip to Washington to meet with Trump were canceled following what the W a s h i n g t o n P o s t referred to as a “testy” telephone conversation between the two, in which Trump refused Peña Nieto’s request to recognize that Mexico will not pay for the construction of the wall on the U.S.-Mexico border.</w:t>
      </w:r>
    </w:p>
    <w:p w14:paraId="688D364F" w14:textId="77777777" w:rsidR="002F3E55" w:rsidRPr="008D51E1" w:rsidRDefault="002F3E55" w:rsidP="002F3E55">
      <w:pPr>
        <w:rPr>
          <w:rStyle w:val="StyleUnderline"/>
        </w:rPr>
      </w:pPr>
      <w:r w:rsidRPr="008D51E1">
        <w:rPr>
          <w:rStyle w:val="StyleUnderline"/>
        </w:rPr>
        <w:t>There is no doubt that bilateral relations have been a roller coaster. The irony, however, is that even as gloom and doom dominates the headlines, the bilateral relationship has not only endured but thrived. Mexican Foreign Minister Luis Videgaray best captured that sentiment last month when he said the relationship was “closer than it was with previous administrations.… That’s a fact of life.”</w:t>
      </w:r>
    </w:p>
    <w:p w14:paraId="0C69562F" w14:textId="77777777" w:rsidR="002F3E55" w:rsidRDefault="002F3E55" w:rsidP="002F3E55">
      <w:r>
        <w:t>Equally, d</w:t>
      </w:r>
      <w:r w:rsidRPr="003C1ACD">
        <w:rPr>
          <w:rStyle w:val="StyleUnderline"/>
        </w:rPr>
        <w:t>uring his recent trip to California to examine prototypes of the border wall, Trump had kind words for Peña Nieto, saying that they had a “great relationship” and that he was a very good negotiator on behalf of the Mexican people. Trump added, “Cooperation with Mexico is another crucial element of border security.… We must absolutely build on that cooperation.”</w:t>
      </w:r>
    </w:p>
    <w:p w14:paraId="401C089D" w14:textId="77777777" w:rsidR="002F3E55" w:rsidRPr="00DB4067" w:rsidRDefault="002F3E55" w:rsidP="002F3E55">
      <w:pPr>
        <w:rPr>
          <w:rStyle w:val="StyleUnderline"/>
        </w:rPr>
      </w:pPr>
      <w:r>
        <w:t xml:space="preserve">Nor is there any denying the unprecedented senior-level interaction between the Trump and Peña Nieto administrations over the past year. </w:t>
      </w:r>
      <w:r w:rsidRPr="00DB4067">
        <w:rPr>
          <w:rStyle w:val="StyleUnderline"/>
        </w:rPr>
        <w:t>Jared Kushner, Trump’s senior advisor and son-in-law, was just in Mexico City, the latest in a long line of top U.S. oﬃcials, including cabinet secretaries, who have engaged with their Mexico counterparts. Similarly, Videgaray has made numerous trips to Washington to confer at the highest levels. These meetings have resulted in deepening bilateral cooperation across the board, including:</w:t>
      </w:r>
    </w:p>
    <w:p w14:paraId="0E834A14" w14:textId="77777777" w:rsidR="002F3E55" w:rsidRDefault="002F3E55" w:rsidP="002F3E55">
      <w:pPr>
        <w:pStyle w:val="Heading3"/>
      </w:pPr>
      <w:bookmarkStart w:id="25" w:name="_Toc519886636"/>
      <w:r>
        <w:lastRenderedPageBreak/>
        <w:t>Relations Solid Now – NAFTA</w:t>
      </w:r>
      <w:bookmarkEnd w:id="25"/>
    </w:p>
    <w:p w14:paraId="5DBD88FA" w14:textId="77777777" w:rsidR="002F3E55" w:rsidRPr="003F2920" w:rsidRDefault="002F3E55" w:rsidP="002F3E55"/>
    <w:p w14:paraId="4B3CC300" w14:textId="77777777" w:rsidR="002F3E55" w:rsidRPr="003F2920" w:rsidRDefault="002F3E55" w:rsidP="002F3E55">
      <w:pPr>
        <w:pStyle w:val="Heading4"/>
      </w:pPr>
      <w:r w:rsidRPr="003F2920">
        <w:t>NAFTA negotiations are a strong sign of US-Mexico cooperation and mutual interest</w:t>
      </w:r>
    </w:p>
    <w:p w14:paraId="7511AB37" w14:textId="77777777" w:rsidR="002F3E55" w:rsidRPr="00027113" w:rsidRDefault="002F3E55" w:rsidP="002F3E55">
      <w:pPr>
        <w:rPr>
          <w:b/>
          <w:sz w:val="26"/>
          <w:szCs w:val="26"/>
        </w:rPr>
      </w:pPr>
      <w:r w:rsidRPr="00027113">
        <w:rPr>
          <w:b/>
          <w:sz w:val="26"/>
          <w:szCs w:val="26"/>
        </w:rPr>
        <w:t>Cárdenas, U.S. Agency for International Development in the George W. Bush administration, 18</w:t>
      </w:r>
    </w:p>
    <w:p w14:paraId="41E2637A" w14:textId="77777777" w:rsidR="002F3E55" w:rsidRDefault="002F3E55" w:rsidP="002F3E55">
      <w:r>
        <w:t xml:space="preserve">[JOSÉ, 3/22/18, ForeignPolicy.com, “The U.S.-Mexico Relationship Has Survived and Thrived Under Trump,” </w:t>
      </w:r>
      <w:hyperlink r:id="rId30" w:history="1">
        <w:r w:rsidRPr="00FC4342">
          <w:rPr>
            <w:rStyle w:val="Hyperlink"/>
          </w:rPr>
          <w:t>https://foreignpolicy.com/2018/03/22/the-u-s-mexico-relationship-has-survived-and-thrived-under-trump/</w:t>
        </w:r>
      </w:hyperlink>
      <w:r>
        <w:t xml:space="preserve">, accessed 7/19/18, JPA] </w:t>
      </w:r>
    </w:p>
    <w:p w14:paraId="250F1AF6" w14:textId="77777777" w:rsidR="002F3E55" w:rsidRPr="00027113" w:rsidRDefault="002F3E55" w:rsidP="002F3E55"/>
    <w:p w14:paraId="4F8A0876" w14:textId="77777777" w:rsidR="002F3E55" w:rsidRPr="00DB4067" w:rsidRDefault="002F3E55" w:rsidP="002F3E55">
      <w:pPr>
        <w:rPr>
          <w:rStyle w:val="StyleUnderline"/>
        </w:rPr>
      </w:pPr>
      <w:r w:rsidRPr="00DB4067">
        <w:rPr>
          <w:rStyle w:val="StyleUnderline"/>
        </w:rPr>
        <w:t>NAFTA negotiations. By now, many expected Trump would have withdrawn from NAFTA, a perennial target of his ire on the campaign trail. Instead, the United States, Canada, and Mexico just completed the seventh round of negotiations to modernize the 24-year-old treaty. At a recent White House ceremony where Mexico and Canada were exempted from steel tariﬀs, the president said, “I have a feeling we’re going to make a deal on NAFTA.”</w:t>
      </w:r>
    </w:p>
    <w:p w14:paraId="7D738070" w14:textId="77777777" w:rsidR="002F3E55" w:rsidRDefault="002F3E55" w:rsidP="002F3E55">
      <w:pPr>
        <w:rPr>
          <w:rStyle w:val="StyleUnderline"/>
        </w:rPr>
      </w:pPr>
      <w:r w:rsidRPr="00DB4067">
        <w:rPr>
          <w:rStyle w:val="StyleUnderline"/>
        </w:rPr>
        <w:t>Negotiators will continue informal talks over the next few weeks before an eighth round</w:t>
      </w:r>
      <w:r>
        <w:t xml:space="preserve">, likely in April. The road to NAFTA 2.0 remains challenging, as some of the most contentious issues have yet to be addressed, while negotiators have to work around both countries’ electoral calendars (the Mexican presidential elections in July, the U.S. mid-terms in November). </w:t>
      </w:r>
      <w:r w:rsidRPr="00DB4067">
        <w:rPr>
          <w:rStyle w:val="StyleUnderline"/>
        </w:rPr>
        <w:t>The process may not be very sentimental or for the genteel, but the bottom line is negotiations are continuing.</w:t>
      </w:r>
    </w:p>
    <w:p w14:paraId="53134644" w14:textId="77777777" w:rsidR="002F3E55" w:rsidRPr="00DB4067" w:rsidRDefault="002F3E55" w:rsidP="002F3E55">
      <w:pPr>
        <w:rPr>
          <w:rStyle w:val="StyleUnderline"/>
        </w:rPr>
      </w:pPr>
    </w:p>
    <w:p w14:paraId="257B8907" w14:textId="77777777" w:rsidR="002F3E55" w:rsidRDefault="002F3E55" w:rsidP="002F3E55">
      <w:pPr>
        <w:pStyle w:val="Heading4"/>
      </w:pPr>
      <w:r>
        <w:t>Trump is improving US- Mexico relations with progress on trade talks</w:t>
      </w:r>
    </w:p>
    <w:p w14:paraId="0F44A1B8" w14:textId="77777777" w:rsidR="002F3E55" w:rsidRPr="00A27683" w:rsidRDefault="002F3E55" w:rsidP="002F3E55">
      <w:pPr>
        <w:rPr>
          <w:rStyle w:val="Style13ptBold"/>
        </w:rPr>
      </w:pPr>
      <w:r>
        <w:rPr>
          <w:rStyle w:val="Style13ptBold"/>
        </w:rPr>
        <w:t>Domm, CNBC markets editor, 18</w:t>
      </w:r>
    </w:p>
    <w:p w14:paraId="56FCD0F5" w14:textId="77777777" w:rsidR="002F3E55" w:rsidRDefault="002F3E55" w:rsidP="002F3E55">
      <w:r>
        <w:t>[Patti Domm, 7-18-2018, CNBC, "Trump talks of 'good sessions' with Mexico, sparking jump in peso on trade deal hopes" https://www.cnbc.com/2018/07/18/mexican-peso-canadian-dollar-strengthen-on-trump-comments-but-nafta-m.html/ accessed: 7-20-2018//quan]</w:t>
      </w:r>
    </w:p>
    <w:p w14:paraId="3BE91AED" w14:textId="77777777" w:rsidR="002F3E55" w:rsidRDefault="002F3E55" w:rsidP="002F3E55"/>
    <w:p w14:paraId="78BABA5B" w14:textId="77777777" w:rsidR="002F3E55" w:rsidRPr="006B65CD" w:rsidRDefault="002F3E55" w:rsidP="002F3E55">
      <w:pPr>
        <w:rPr>
          <w:rStyle w:val="StyleUnderline"/>
        </w:rPr>
      </w:pPr>
      <w:r w:rsidRPr="006B65CD">
        <w:rPr>
          <w:rStyle w:val="StyleUnderline"/>
        </w:rPr>
        <w:t>Trump, in a cabinet meeting Wednesday, said there have been "good sessions" with Mexico and Lopez Obrador</w:t>
      </w:r>
      <w:r>
        <w:t xml:space="preserve">, who met with Secretary of State Mike Pompeo last week. </w:t>
      </w:r>
      <w:r w:rsidRPr="006B65CD">
        <w:rPr>
          <w:rStyle w:val="StyleUnderline"/>
        </w:rPr>
        <w:t xml:space="preserve">Lopez Obrador said he wants good relations with the U.S. and that his transition team would participate in NAFTA talks. </w:t>
      </w:r>
    </w:p>
    <w:p w14:paraId="2E8C211B" w14:textId="77777777" w:rsidR="002F3E55" w:rsidRDefault="002F3E55" w:rsidP="002F3E55">
      <w:r>
        <w:t xml:space="preserve">Earlier, </w:t>
      </w:r>
      <w:r w:rsidRPr="006B65CD">
        <w:rPr>
          <w:rStyle w:val="StyleUnderline"/>
        </w:rPr>
        <w:t>White House top economic advisor Larry Kudlow said there is "good progress" being made with Mexico on trade, and the discussions are a "promising avenue."</w:t>
      </w:r>
    </w:p>
    <w:p w14:paraId="50DEDFF3" w14:textId="77777777" w:rsidR="002F3E55" w:rsidRDefault="002F3E55" w:rsidP="002F3E55">
      <w:r>
        <w:t>A separate deal with Mexico without Canada is unlikely to be acceptable to Congress, said Jon Lieber, PwC principal, national economics and statistics. He said the talks with Mexico are more likely at this point to be outreach to the president-elect rather than a prelude to a NAFTA deal in the very near future.</w:t>
      </w:r>
    </w:p>
    <w:p w14:paraId="114250A3" w14:textId="77777777" w:rsidR="002F3E55" w:rsidRDefault="002F3E55" w:rsidP="002F3E55">
      <w:r>
        <w:lastRenderedPageBreak/>
        <w:t>"You kind of think NAFTA is going to be on the back burner for a good part of the year," Lieber said, adding it's doubtful there will be a NAFTA agreement before the midterm elections. "By branding NAFTA as a terrible deal, even a renegotiated NAFTA is going to be hard for Congressional Republicans to really embrace."</w:t>
      </w:r>
    </w:p>
    <w:p w14:paraId="381C2B26" w14:textId="77777777" w:rsidR="002F3E55" w:rsidRDefault="002F3E55" w:rsidP="002F3E55">
      <w:r w:rsidRPr="006B65CD">
        <w:rPr>
          <w:rStyle w:val="StyleUnderline"/>
        </w:rPr>
        <w:t>Political strategists have said the Trump administration may use a warming relationship and progress with Mexico to prod Canada on some areas of disagreement.</w:t>
      </w:r>
      <w:r>
        <w:t xml:space="preserve"> </w:t>
      </w:r>
      <w:r w:rsidRPr="006B65CD">
        <w:rPr>
          <w:rStyle w:val="StyleUnderline"/>
        </w:rPr>
        <w:t>They also have said the administration is looking for a win on trade</w:t>
      </w:r>
      <w:r>
        <w:t>, since talks with China have stalled.</w:t>
      </w:r>
    </w:p>
    <w:p w14:paraId="2BB0118B" w14:textId="77777777" w:rsidR="002F3E55" w:rsidRDefault="002F3E55" w:rsidP="002F3E55">
      <w:r>
        <w:t>.</w:t>
      </w:r>
    </w:p>
    <w:p w14:paraId="1C9DD8F1" w14:textId="77777777" w:rsidR="002F3E55" w:rsidRDefault="002F3E55" w:rsidP="002F3E55">
      <w:pPr>
        <w:pStyle w:val="Heading3"/>
      </w:pPr>
      <w:bookmarkStart w:id="26" w:name="_Toc519886637"/>
      <w:r>
        <w:lastRenderedPageBreak/>
        <w:t>Relations Solid Now – Security Coop</w:t>
      </w:r>
      <w:bookmarkEnd w:id="26"/>
    </w:p>
    <w:p w14:paraId="6E98480D" w14:textId="77777777" w:rsidR="002F3E55" w:rsidRPr="003F2920" w:rsidRDefault="002F3E55" w:rsidP="002F3E55"/>
    <w:p w14:paraId="631104E5" w14:textId="77777777" w:rsidR="002F3E55" w:rsidRDefault="002F3E55" w:rsidP="002F3E55">
      <w:pPr>
        <w:pStyle w:val="Heading4"/>
      </w:pPr>
      <w:r>
        <w:t>Security cooperation with Mexico proves that the US-Mexico relationship is strong and resilient</w:t>
      </w:r>
    </w:p>
    <w:p w14:paraId="1EF5ADDE" w14:textId="77777777" w:rsidR="002F3E55" w:rsidRPr="00027113" w:rsidRDefault="002F3E55" w:rsidP="002F3E55">
      <w:pPr>
        <w:rPr>
          <w:b/>
          <w:sz w:val="26"/>
          <w:szCs w:val="26"/>
        </w:rPr>
      </w:pPr>
      <w:r w:rsidRPr="00027113">
        <w:rPr>
          <w:b/>
          <w:sz w:val="26"/>
          <w:szCs w:val="26"/>
        </w:rPr>
        <w:t>Cárdenas, U.S. Agency for International Development in the George W. Bush administration, 18</w:t>
      </w:r>
    </w:p>
    <w:p w14:paraId="521BEDF9" w14:textId="77777777" w:rsidR="002F3E55" w:rsidRDefault="002F3E55" w:rsidP="002F3E55">
      <w:r>
        <w:t xml:space="preserve">[JOSÉ, 3/22/18, ForeignPolicy.com, “The U.S.-Mexico Relationship Has Survived and Thrived Under Trump,” </w:t>
      </w:r>
      <w:hyperlink r:id="rId31" w:history="1">
        <w:r w:rsidRPr="00FC4342">
          <w:rPr>
            <w:rStyle w:val="Hyperlink"/>
          </w:rPr>
          <w:t>https://foreignpolicy.com/2018/03/22/the-u-s-mexico-relationship-has-survived-and-thrived-under-trump/</w:t>
        </w:r>
      </w:hyperlink>
      <w:r>
        <w:t xml:space="preserve">, accessed 7/19/18, JPA] </w:t>
      </w:r>
    </w:p>
    <w:p w14:paraId="14853882" w14:textId="77777777" w:rsidR="002F3E55" w:rsidRPr="00027113" w:rsidRDefault="002F3E55" w:rsidP="002F3E55"/>
    <w:p w14:paraId="55D59EE7" w14:textId="77777777" w:rsidR="002F3E55" w:rsidRPr="00367FD3" w:rsidRDefault="002F3E55" w:rsidP="002F3E55">
      <w:pPr>
        <w:rPr>
          <w:rStyle w:val="StyleUnderline"/>
        </w:rPr>
      </w:pPr>
      <w:r>
        <w:t xml:space="preserve">Security cooperation. No other country in the world directly impacts U.S. homeland security more than Mexico, and </w:t>
      </w:r>
      <w:r w:rsidRPr="00367FD3">
        <w:rPr>
          <w:rStyle w:val="StyleUnderline"/>
        </w:rPr>
        <w:t>U.S. oﬃcials say security cooperation with their Mexican counterparts has never been better. Following the most recent round of the U.S.-Mexico Strategic Dialogue on Disrupting Transnational Criminal Organizations, John Sullivan, the U.S. deputy secretary of state, said, “Today, our two countries have one of the most extensive bilateral law enforcement relationships in the world.… We share more information related to migration and border security, enabling us to better identify criminal threats, analyze migration trends, and reduce human smuggling on both sides of the border.”</w:t>
      </w:r>
    </w:p>
    <w:p w14:paraId="7F3DEF49" w14:textId="77777777" w:rsidR="002F3E55" w:rsidRDefault="002F3E55" w:rsidP="002F3E55">
      <w:r>
        <w:t>Videgaray added that U.S.-Mexico security cooperation is not contingent on any other aspect of the bilateral relationship: “Let me be absolutely clear on the matter. Mexico cooperates with the United States when it comes to security because that is in Mexico’s best interest.”</w:t>
      </w:r>
    </w:p>
    <w:p w14:paraId="0611CEE4" w14:textId="77777777" w:rsidR="002F3E55" w:rsidRDefault="002F3E55" w:rsidP="002F3E55"/>
    <w:p w14:paraId="743AAE9B" w14:textId="77777777" w:rsidR="002F3E55" w:rsidRDefault="002F3E55" w:rsidP="002F3E55"/>
    <w:p w14:paraId="0A496FD7" w14:textId="77777777" w:rsidR="002F3E55" w:rsidRDefault="002F3E55" w:rsidP="002F3E55">
      <w:pPr>
        <w:pStyle w:val="Heading2"/>
      </w:pPr>
      <w:bookmarkStart w:id="27" w:name="_Toc519886638"/>
      <w:r>
        <w:lastRenderedPageBreak/>
        <w:t>Relations Good</w:t>
      </w:r>
      <w:bookmarkEnd w:id="27"/>
    </w:p>
    <w:p w14:paraId="3E544493" w14:textId="77777777" w:rsidR="002F3E55" w:rsidRPr="00726196" w:rsidRDefault="002F3E55" w:rsidP="002F3E55"/>
    <w:p w14:paraId="41D7A174" w14:textId="77777777" w:rsidR="002F3E55" w:rsidRDefault="002F3E55" w:rsidP="002F3E55">
      <w:pPr>
        <w:pStyle w:val="Heading3"/>
      </w:pPr>
      <w:bookmarkStart w:id="28" w:name="_Toc519886639"/>
      <w:r>
        <w:lastRenderedPageBreak/>
        <w:t>US-Mexico Coop Key to NAFTA</w:t>
      </w:r>
      <w:bookmarkEnd w:id="28"/>
    </w:p>
    <w:p w14:paraId="0859C81E" w14:textId="77777777" w:rsidR="002F3E55" w:rsidRPr="00726196" w:rsidRDefault="002F3E55" w:rsidP="002F3E55"/>
    <w:p w14:paraId="775EECBB" w14:textId="77777777" w:rsidR="002F3E55" w:rsidRDefault="002F3E55" w:rsidP="002F3E55">
      <w:pPr>
        <w:pStyle w:val="Heading4"/>
      </w:pPr>
      <w:r>
        <w:t>Cooperation key to sustaining NAFTA – otherwise Mexico will walk away</w:t>
      </w:r>
    </w:p>
    <w:p w14:paraId="0FACA6DE" w14:textId="77777777" w:rsidR="002F3E55" w:rsidRPr="004C68B3" w:rsidRDefault="002F3E55" w:rsidP="002F3E55">
      <w:pPr>
        <w:rPr>
          <w:rStyle w:val="Style13ptBold"/>
        </w:rPr>
      </w:pPr>
      <w:r w:rsidRPr="004C68B3">
        <w:rPr>
          <w:rStyle w:val="Style13ptBold"/>
        </w:rPr>
        <w:t>Rodriguez, Politico, 7-3-18</w:t>
      </w:r>
    </w:p>
    <w:p w14:paraId="6D8A3989" w14:textId="77777777" w:rsidR="002F3E55" w:rsidRDefault="002F3E55" w:rsidP="002F3E55">
      <w:r>
        <w:t xml:space="preserve">[Sabrina, 7-3-18, Politico, “López Obrador to be tested by Trump on trade, immigration”, </w:t>
      </w:r>
      <w:hyperlink r:id="rId32" w:history="1">
        <w:r w:rsidRPr="00783D8D">
          <w:rPr>
            <w:rStyle w:val="Hyperlink"/>
          </w:rPr>
          <w:t>https://www.politico.eu/article/mexican-president-elect-andres-manuel-lopez-obrador-to-be-tested-by-donald-trump-on-trade-immigration/</w:t>
        </w:r>
      </w:hyperlink>
      <w:r>
        <w:t>, accessed 7-19-18, AFB]</w:t>
      </w:r>
    </w:p>
    <w:p w14:paraId="6ACE2105" w14:textId="77777777" w:rsidR="002F3E55" w:rsidRPr="008221D1" w:rsidRDefault="002F3E55" w:rsidP="002F3E55"/>
    <w:p w14:paraId="00D5BE85" w14:textId="77777777" w:rsidR="002F3E55" w:rsidRDefault="002F3E55" w:rsidP="002F3E55">
      <w:r>
        <w:t xml:space="preserve">During the phone call, </w:t>
      </w:r>
      <w:r w:rsidRPr="008221D1">
        <w:rPr>
          <w:rStyle w:val="StyleUnderline"/>
        </w:rPr>
        <w:t>the firebrand former mayor of Mexico City proposed to Trump a large-scale project that would strengthen cooperation between North American and Central American countries. It would be a “comprehensive agreement; with development projects that generate jobs in Mexico, and with that, reduce migration and improve security,” López Obrador tweeted</w:t>
      </w:r>
      <w:r>
        <w:t xml:space="preserve"> on Monday afternoon.</w:t>
      </w:r>
    </w:p>
    <w:p w14:paraId="22FAB7FB" w14:textId="77777777" w:rsidR="002F3E55" w:rsidRPr="008221D1" w:rsidRDefault="002F3E55" w:rsidP="002F3E55">
      <w:pPr>
        <w:rPr>
          <w:rStyle w:val="StyleUnderline"/>
        </w:rPr>
      </w:pPr>
      <w:r w:rsidRPr="008221D1">
        <w:rPr>
          <w:rStyle w:val="StyleUnderline"/>
        </w:rPr>
        <w:t>López Obrador, previously a critic of free trade, has recently spoken more positively about NAFTA and often said he would like to wrap up the 24-year-old trade pact’s renegotiation. He’s also suggested he would be willing to walk away from it.</w:t>
      </w:r>
    </w:p>
    <w:p w14:paraId="0770CC7D" w14:textId="77777777" w:rsidR="002F3E55" w:rsidRDefault="002F3E55" w:rsidP="002F3E55">
      <w:r w:rsidRPr="008221D1">
        <w:rPr>
          <w:rStyle w:val="StyleUnderline"/>
        </w:rPr>
        <w:t>“I’m going to set out for the deal to be maintained, but if that’s not possible, it won’t be terrible for Mexicans. Our country has many natural resources, many riches,” López Obrador said</w:t>
      </w:r>
      <w:r>
        <w:t xml:space="preserve"> during the third Mexican presidential debate last month.</w:t>
      </w:r>
    </w:p>
    <w:p w14:paraId="0D618E26" w14:textId="77777777" w:rsidR="002F3E55" w:rsidRDefault="002F3E55" w:rsidP="002F3E55">
      <w:pPr>
        <w:pStyle w:val="Heading3"/>
      </w:pPr>
      <w:bookmarkStart w:id="29" w:name="_Toc519886640"/>
      <w:r>
        <w:lastRenderedPageBreak/>
        <w:t>Economy Internal Link</w:t>
      </w:r>
      <w:bookmarkEnd w:id="29"/>
    </w:p>
    <w:p w14:paraId="72970282" w14:textId="77777777" w:rsidR="002F3E55" w:rsidRPr="00EA2DB8" w:rsidRDefault="002F3E55" w:rsidP="002F3E55"/>
    <w:p w14:paraId="26482E5A" w14:textId="77777777" w:rsidR="002F3E55" w:rsidRPr="00931B51" w:rsidRDefault="002F3E55" w:rsidP="002F3E55">
      <w:pPr>
        <w:pStyle w:val="Heading4"/>
        <w:rPr>
          <w:rFonts w:cs="Times New Roman"/>
        </w:rPr>
      </w:pPr>
      <w:r>
        <w:rPr>
          <w:rFonts w:cs="Times New Roman"/>
        </w:rPr>
        <w:t>NAFTA collapse would wreck Mexico’s economy</w:t>
      </w:r>
    </w:p>
    <w:p w14:paraId="3A26EAF8" w14:textId="77777777" w:rsidR="002F3E55" w:rsidRPr="00931B51" w:rsidRDefault="002F3E55" w:rsidP="002F3E55">
      <w:pPr>
        <w:rPr>
          <w:rStyle w:val="Style13ptBold"/>
        </w:rPr>
      </w:pPr>
      <w:r w:rsidRPr="00931B51">
        <w:rPr>
          <w:rStyle w:val="Style13ptBold"/>
        </w:rPr>
        <w:t>Imbert, CNBC markets reporter, 18</w:t>
      </w:r>
    </w:p>
    <w:p w14:paraId="0210EF62" w14:textId="77777777" w:rsidR="002F3E55" w:rsidRDefault="002F3E55" w:rsidP="002F3E55">
      <w:r w:rsidRPr="00931B51">
        <w:t xml:space="preserve">[Fred, 3/6/18, CNBC, “US-Mexico relations could get even more complicated with a Lopez Obrador victory”, </w:t>
      </w:r>
      <w:hyperlink r:id="rId33" w:history="1">
        <w:r w:rsidRPr="00931B51">
          <w:rPr>
            <w:rStyle w:val="Hyperlink"/>
          </w:rPr>
          <w:t>https://www.cnbc.com/2018/03/06/us-mexico-relations-could-get-even-more-complicated-with-lopez-obrador.html</w:t>
        </w:r>
      </w:hyperlink>
      <w:r w:rsidRPr="00931B51">
        <w:t>, accessed 7/9/18, MC]</w:t>
      </w:r>
    </w:p>
    <w:p w14:paraId="5EBC3A6C" w14:textId="77777777" w:rsidR="002F3E55" w:rsidRPr="00931B51" w:rsidRDefault="002F3E55" w:rsidP="002F3E55"/>
    <w:p w14:paraId="761A2770" w14:textId="77777777" w:rsidR="002F3E55" w:rsidRPr="00931B51" w:rsidRDefault="002F3E55" w:rsidP="002F3E55">
      <w:r w:rsidRPr="00EA2DB8">
        <w:rPr>
          <w:rStyle w:val="StyleUnderline"/>
        </w:rPr>
        <w:t>The already-tense relations between Mexico and the United States could get a lot trickier</w:t>
      </w:r>
      <w:r w:rsidRPr="00931B51">
        <w:t xml:space="preserve"> depending on how the upcoming Mexican presidential election unfolds.</w:t>
      </w:r>
    </w:p>
    <w:p w14:paraId="6467DB3D" w14:textId="77777777" w:rsidR="002F3E55" w:rsidRPr="00931B51" w:rsidRDefault="002F3E55" w:rsidP="002F3E55">
      <w:r w:rsidRPr="00931B51">
        <w:t>The frontrunner for the presidency is Andres Manuel Lopez Obrador, a left-leaning politician who has repeatedly railed against President Donald Trump and his policies. Lopez Obrador is polling at 27.1 percent as of Feb. 18, leading a field of six candidates, according to Consulta Mitofsky, a polling firm in Mexico.</w:t>
      </w:r>
    </w:p>
    <w:p w14:paraId="7F528E32" w14:textId="77777777" w:rsidR="002F3E55" w:rsidRPr="00931B51" w:rsidRDefault="002F3E55" w:rsidP="002F3E55">
      <w:r w:rsidRPr="00931B51">
        <w:t>The campaign season for the July 1 election officially kicks off in late March.</w:t>
      </w:r>
    </w:p>
    <w:p w14:paraId="1D26089B" w14:textId="77777777" w:rsidR="002F3E55" w:rsidRPr="00EA2DB8" w:rsidRDefault="002F3E55" w:rsidP="002F3E55">
      <w:r w:rsidRPr="00EA2DB8">
        <w:t>"His candidacy is largely a byproduct of an anti-establishment movement and souring sentiment towards the U.S.," said Jason Marczak, director of the Latin American Economic Growth Initiative at the Atlantic Council. "Two years ago, six of 10 people in Mexico viewed the U.S. favorably. Now, it's the opposite: Six of 10 Mexicans view the U.S. negatively."</w:t>
      </w:r>
    </w:p>
    <w:p w14:paraId="5724E046" w14:textId="77777777" w:rsidR="002F3E55" w:rsidRPr="00EA2DB8" w:rsidRDefault="002F3E55" w:rsidP="002F3E55">
      <w:r w:rsidRPr="00EA2DB8">
        <w:t>"That's significant because we take for granted the U.S.-Mexico relationship. This is a relationship that is fraught by tension," Marczak said.</w:t>
      </w:r>
    </w:p>
    <w:p w14:paraId="3CBCBF96" w14:textId="77777777" w:rsidR="002F3E55" w:rsidRPr="00931B51" w:rsidRDefault="002F3E55" w:rsidP="002F3E55">
      <w:r w:rsidRPr="00931B51">
        <w:t xml:space="preserve">Lopez </w:t>
      </w:r>
      <w:r w:rsidRPr="00EA2DB8">
        <w:rPr>
          <w:rStyle w:val="StyleUnderline"/>
        </w:rPr>
        <w:t>Obrador's candidacy comes at a tricky time for both the U.S. and Mexico. Both countries, along with Canada, are working to revamp the North American Free Trade Agreement</w:t>
      </w:r>
      <w:r w:rsidRPr="00931B51">
        <w:t>, a trade deal signed in 1994 that Trump has criticized heavily.</w:t>
      </w:r>
    </w:p>
    <w:p w14:paraId="300EB562" w14:textId="77777777" w:rsidR="002F3E55" w:rsidRPr="00EA2DB8" w:rsidRDefault="002F3E55" w:rsidP="002F3E55">
      <w:pPr>
        <w:rPr>
          <w:rStyle w:val="StyleUnderline"/>
        </w:rPr>
      </w:pPr>
      <w:r w:rsidRPr="00EA2DB8">
        <w:rPr>
          <w:rStyle w:val="StyleUnderline"/>
        </w:rPr>
        <w:t>Since its inception through 2017, trade between the U.S. and Mexico has skyrocketed more than 400 percent. Last year, trade between the neighboring countries totaled $557.03 billion in goods, the highest on record, Census Bureau data shows.</w:t>
      </w:r>
    </w:p>
    <w:p w14:paraId="3F514CEA" w14:textId="77777777" w:rsidR="002F3E55" w:rsidRDefault="002F3E55" w:rsidP="002F3E55">
      <w:pPr>
        <w:rPr>
          <w:rStyle w:val="StyleUnderline"/>
        </w:rPr>
      </w:pPr>
      <w:r w:rsidRPr="00EA2DB8">
        <w:rPr>
          <w:rStyle w:val="StyleUnderline"/>
        </w:rPr>
        <w:t>A breakdown in NAFTA negotiations would have serious economic implications for Mexico. The U.S. is by far Mexico's largest trading partner, with more than 80 percent of exports going north of the border. Mexico is also the biggest exporter of agricultural goods to the U.S. In 2016 alone, Mexico exported $10.5 billion worth of fresh fruits and vegetables to the U.S., according to data from the Office of the U.S. Trade Representative.</w:t>
      </w:r>
    </w:p>
    <w:p w14:paraId="2D007E75" w14:textId="77777777" w:rsidR="002F3E55" w:rsidRDefault="002F3E55" w:rsidP="002F3E55"/>
    <w:p w14:paraId="070012FE" w14:textId="77777777" w:rsidR="002F3E55" w:rsidRDefault="002F3E55" w:rsidP="002F3E55">
      <w:pPr>
        <w:pStyle w:val="Heading3"/>
        <w:rPr>
          <w:rFonts w:cs="Times New Roman"/>
        </w:rPr>
      </w:pPr>
      <w:bookmarkStart w:id="30" w:name="_Toc519886641"/>
      <w:r>
        <w:rPr>
          <w:rFonts w:cs="Times New Roman"/>
        </w:rPr>
        <w:lastRenderedPageBreak/>
        <w:t>Trade Key to Texas Economy</w:t>
      </w:r>
      <w:bookmarkEnd w:id="30"/>
    </w:p>
    <w:p w14:paraId="28E54E80" w14:textId="77777777" w:rsidR="002F3E55" w:rsidRPr="00931B51" w:rsidRDefault="002F3E55" w:rsidP="002F3E55"/>
    <w:p w14:paraId="00014F22" w14:textId="77777777" w:rsidR="002F3E55" w:rsidRPr="00931B51" w:rsidRDefault="002F3E55" w:rsidP="002F3E55">
      <w:pPr>
        <w:pStyle w:val="Heading4"/>
        <w:rPr>
          <w:rFonts w:cs="Times New Roman"/>
        </w:rPr>
      </w:pPr>
      <w:bookmarkStart w:id="31" w:name="OLE_LINK5"/>
      <w:bookmarkStart w:id="32" w:name="OLE_LINK6"/>
      <w:r>
        <w:rPr>
          <w:rFonts w:cs="Times New Roman"/>
        </w:rPr>
        <w:t>Collapse in trade crushes Texas economy</w:t>
      </w:r>
    </w:p>
    <w:p w14:paraId="4D457B88" w14:textId="77777777" w:rsidR="002F3E55" w:rsidRPr="00931B51" w:rsidRDefault="002F3E55" w:rsidP="002F3E55">
      <w:pPr>
        <w:rPr>
          <w:rStyle w:val="Style13ptBold"/>
        </w:rPr>
      </w:pPr>
      <w:r w:rsidRPr="00931B51">
        <w:rPr>
          <w:rStyle w:val="Style13ptBold"/>
        </w:rPr>
        <w:t>Aguilar, Texas-Mexico border affairs reporter, 7/3/18</w:t>
      </w:r>
    </w:p>
    <w:p w14:paraId="7DA0E260" w14:textId="77777777" w:rsidR="002F3E55" w:rsidRPr="00931B51" w:rsidRDefault="002F3E55" w:rsidP="002F3E55">
      <w:r w:rsidRPr="00931B51">
        <w:t xml:space="preserve">[Julián, 7/3/2018, The Texas Tribune, “Mexico's new president is promising big changes. Will that affect trade with Texas?” </w:t>
      </w:r>
      <w:hyperlink r:id="rId34" w:history="1">
        <w:r w:rsidRPr="00931B51">
          <w:rPr>
            <w:rStyle w:val="Hyperlink"/>
          </w:rPr>
          <w:t>https://www.texastribune.org/2018/07/03/will-new-mexican-presidents-agenda-affect-trade-texas/</w:t>
        </w:r>
      </w:hyperlink>
      <w:r w:rsidRPr="00931B51">
        <w:t>, accessed 7/8/2018, GDI-AGS]</w:t>
      </w:r>
    </w:p>
    <w:bookmarkEnd w:id="31"/>
    <w:bookmarkEnd w:id="32"/>
    <w:p w14:paraId="20198000" w14:textId="77777777" w:rsidR="002F3E55" w:rsidRPr="00931B51" w:rsidRDefault="002F3E55" w:rsidP="002F3E55"/>
    <w:p w14:paraId="0D50550C" w14:textId="77777777" w:rsidR="002F3E55" w:rsidRPr="00931B51" w:rsidRDefault="002F3E55" w:rsidP="002F3E55">
      <w:r w:rsidRPr="00931B51">
        <w:t xml:space="preserve">“That means </w:t>
      </w:r>
      <w:r w:rsidRPr="00931B51">
        <w:rPr>
          <w:rStyle w:val="StyleUnderline"/>
        </w:rPr>
        <w:t>reducing corruption that benefits the private sector and, in the energy sector, making sure that international companies also pay more in order to gain access to the Mexican market than they would have under a different president</w:t>
      </w:r>
      <w:r w:rsidRPr="00931B51">
        <w:t>,” Jones added.</w:t>
      </w:r>
    </w:p>
    <w:p w14:paraId="5DDB670D" w14:textId="77777777" w:rsidR="002F3E55" w:rsidRPr="00931B51" w:rsidRDefault="002F3E55" w:rsidP="002F3E55">
      <w:r w:rsidRPr="00931B51">
        <w:t>Jones said that while Mexico's current president,</w:t>
      </w:r>
      <w:r w:rsidRPr="00563928">
        <w:t xml:space="preserve"> Enrique</w:t>
      </w:r>
      <w:r w:rsidRPr="00931B51">
        <w:rPr>
          <w:rStyle w:val="StyleUnderline"/>
        </w:rPr>
        <w:t xml:space="preserve"> Peña Nieto, welcomed foreign investors with open arms, López Obrador sees them instead as a necessary evil</w:t>
      </w:r>
      <w:r w:rsidRPr="00931B51">
        <w:t>, especially the energy giants eyeing investments south of the Rio Grande.</w:t>
      </w:r>
    </w:p>
    <w:p w14:paraId="450D58AE" w14:textId="77777777" w:rsidR="002F3E55" w:rsidRPr="00931B51" w:rsidRDefault="002F3E55" w:rsidP="002F3E55">
      <w:r w:rsidRPr="00931B51">
        <w:t>“</w:t>
      </w:r>
      <w:r w:rsidRPr="00931B51">
        <w:rPr>
          <w:rStyle w:val="StyleUnderline"/>
        </w:rPr>
        <w:t>He’s pragmatic enough and realizes that to implement his social objectives and programs to reduce economic inequality, he needs the revenue from a robust energy sector</w:t>
      </w:r>
      <w:r w:rsidRPr="00931B51">
        <w:t>,” Jones said. “</w:t>
      </w:r>
      <w:r w:rsidRPr="00931B51">
        <w:rPr>
          <w:rStyle w:val="StyleUnderline"/>
        </w:rPr>
        <w:t>And therefore [he] needs foreign investment. But he doesn’t want to. Chevron or ExxonMobil are going to be seen as a necessary evil, someone who is only being allowed in because Mexico needs their technology and investment</w:t>
      </w:r>
      <w:r w:rsidRPr="00931B51">
        <w:t>.”</w:t>
      </w:r>
    </w:p>
    <w:p w14:paraId="2C0FE7D3" w14:textId="77777777" w:rsidR="002F3E55" w:rsidRPr="00931B51" w:rsidRDefault="002F3E55" w:rsidP="002F3E55">
      <w:r w:rsidRPr="00563928">
        <w:rPr>
          <w:rStyle w:val="StyleUnderline"/>
        </w:rPr>
        <w:t>Eddie Aldrete, the senior vice-president of International Bank of Commerce and chairman of the Texas-Mexico Trade Coalition</w:t>
      </w:r>
      <w:r w:rsidRPr="00931B51">
        <w:t>, said it’s too soon to tell what type of president López Obrador will be. But he said investors, business owners and elected officials will get a better glimpse in the months ahead; López Obrador won’t take office until December.</w:t>
      </w:r>
    </w:p>
    <w:p w14:paraId="793D509B" w14:textId="77777777" w:rsidR="002F3E55" w:rsidRPr="00931B51" w:rsidRDefault="002F3E55" w:rsidP="002F3E55">
      <w:r w:rsidRPr="00931B51">
        <w:t>“He’s been labeled many things, but he’s obviously won the hearts and minds of his electorate,” Aldrete said. “And we’re going to see over the coming months, as he begins to put his administration together, the direction in which he’s going to lead the country.”</w:t>
      </w:r>
    </w:p>
    <w:p w14:paraId="404A4B09" w14:textId="77777777" w:rsidR="002F3E55" w:rsidRPr="00931B51" w:rsidRDefault="002F3E55" w:rsidP="002F3E55">
      <w:r w:rsidRPr="00563928">
        <w:t xml:space="preserve">Aldrete </w:t>
      </w:r>
      <w:r w:rsidRPr="00563928">
        <w:rPr>
          <w:rStyle w:val="StyleUnderline"/>
        </w:rPr>
        <w:t>said</w:t>
      </w:r>
      <w:r w:rsidRPr="00931B51">
        <w:t xml:space="preserve"> </w:t>
      </w:r>
      <w:r w:rsidRPr="00931B51">
        <w:rPr>
          <w:rStyle w:val="StyleUnderline"/>
        </w:rPr>
        <w:t>Texas agriculture interests will also be paying close attention</w:t>
      </w:r>
      <w:r w:rsidRPr="00931B51">
        <w:t xml:space="preserve"> to the new president's moves. </w:t>
      </w:r>
      <w:r w:rsidRPr="00931B51">
        <w:rPr>
          <w:rStyle w:val="StyleUnderline"/>
        </w:rPr>
        <w:t>When</w:t>
      </w:r>
      <w:r w:rsidRPr="00931B51">
        <w:t xml:space="preserve"> the </w:t>
      </w:r>
      <w:r w:rsidRPr="00931B51">
        <w:rPr>
          <w:rStyle w:val="StyleUnderline"/>
        </w:rPr>
        <w:t xml:space="preserve">Trump </w:t>
      </w:r>
      <w:r w:rsidRPr="00931B51">
        <w:t xml:space="preserve">administration </w:t>
      </w:r>
      <w:r w:rsidRPr="00931B51">
        <w:rPr>
          <w:rStyle w:val="StyleUnderline"/>
        </w:rPr>
        <w:t>announced tariffs on steel and aluminum imports last month, the Mexican government responded by slapping levies on pork and other agricultural products</w:t>
      </w:r>
      <w:r w:rsidRPr="00931B51">
        <w:t>. If that list expands,</w:t>
      </w:r>
      <w:r w:rsidRPr="00931B51">
        <w:rPr>
          <w:rStyle w:val="StyleUnderline"/>
        </w:rPr>
        <w:t xml:space="preserve"> Texas farmers and ranchers could take a big hit</w:t>
      </w:r>
      <w:r w:rsidRPr="00931B51">
        <w:t>, he said.</w:t>
      </w:r>
    </w:p>
    <w:p w14:paraId="7D2D7481" w14:textId="77777777" w:rsidR="002F3E55" w:rsidRPr="00563928" w:rsidRDefault="002F3E55" w:rsidP="002F3E55">
      <w:pPr>
        <w:rPr>
          <w:rStyle w:val="StyleUnderline"/>
        </w:rPr>
      </w:pPr>
      <w:r w:rsidRPr="00563928">
        <w:rPr>
          <w:rStyle w:val="StyleUnderline"/>
        </w:rPr>
        <w:t>“We sell a lot of corn in Mexico," Aldrete said.</w:t>
      </w:r>
    </w:p>
    <w:p w14:paraId="53DB69B4" w14:textId="77777777" w:rsidR="002F3E55" w:rsidRPr="00931B51" w:rsidRDefault="002F3E55" w:rsidP="002F3E55">
      <w:r w:rsidRPr="00931B51">
        <w:rPr>
          <w:rStyle w:val="StyleUnderline"/>
        </w:rPr>
        <w:t>An escalated trade war involving products that aren’t produced or grown in Texas could still have a significant impact on the state.</w:t>
      </w:r>
      <w:r w:rsidRPr="00931B51">
        <w:t xml:space="preserve"> The Texas-Mexico border is the gateway for products that flow north and south, regardless of origin or final destination.</w:t>
      </w:r>
    </w:p>
    <w:p w14:paraId="23730D83" w14:textId="77777777" w:rsidR="002F3E55" w:rsidRPr="00864794" w:rsidRDefault="002F3E55" w:rsidP="002F3E55">
      <w:pPr>
        <w:rPr>
          <w:b/>
          <w:u w:val="single"/>
        </w:rPr>
      </w:pPr>
      <w:r w:rsidRPr="00931B51">
        <w:t xml:space="preserve">In just the first three months of this year, </w:t>
      </w:r>
      <w:r w:rsidRPr="00931B51">
        <w:rPr>
          <w:rStyle w:val="StyleUnderline"/>
        </w:rPr>
        <w:t>Mexico and the United States saw $146 billion in two-way trade pass through their ports.</w:t>
      </w:r>
    </w:p>
    <w:p w14:paraId="0FDA1C61" w14:textId="77777777" w:rsidR="002F3E55" w:rsidRPr="00931B51" w:rsidRDefault="002F3E55" w:rsidP="002F3E55">
      <w:r w:rsidRPr="00931B51">
        <w:lastRenderedPageBreak/>
        <w:t xml:space="preserve">The lion’s share of that trade flowed through Texas, with </w:t>
      </w:r>
      <w:r w:rsidRPr="00931B51">
        <w:rPr>
          <w:rStyle w:val="StyleUnderline"/>
        </w:rPr>
        <w:t>the Laredo port of entry seeing about $55 billion</w:t>
      </w:r>
      <w:r w:rsidRPr="00931B51">
        <w:t xml:space="preserve"> of that a</w:t>
      </w:r>
      <w:r w:rsidRPr="00931B51">
        <w:rPr>
          <w:rStyle w:val="StyleUnderline"/>
        </w:rPr>
        <w:t>nd El Paso handling $18.6 billion</w:t>
      </w:r>
      <w:r w:rsidRPr="00931B51">
        <w:t>, according to WorldCity, a Florida-based trade company that tracks commerce data from U.S. census information.</w:t>
      </w:r>
    </w:p>
    <w:p w14:paraId="3D7F7B26" w14:textId="77777777" w:rsidR="002F3E55" w:rsidRPr="00931B51" w:rsidRDefault="002F3E55" w:rsidP="002F3E55">
      <w:r w:rsidRPr="00C8764A">
        <w:rPr>
          <w:rStyle w:val="StyleUnderline"/>
        </w:rPr>
        <w:t>Jo</w:t>
      </w:r>
      <w:r w:rsidRPr="00931B51">
        <w:rPr>
          <w:rStyle w:val="StyleUnderline"/>
        </w:rPr>
        <w:t xml:space="preserve">nes said the trade relationship could be affected by something as simple as President Donald Trump’s fiery rhetoric. </w:t>
      </w:r>
      <w:r w:rsidRPr="00931B51">
        <w:t>That’s because López</w:t>
      </w:r>
      <w:r w:rsidRPr="00931B51">
        <w:rPr>
          <w:rStyle w:val="StyleUnderline"/>
        </w:rPr>
        <w:t xml:space="preserve"> Obrador is likely to respond very differently </w:t>
      </w:r>
      <w:r w:rsidRPr="00931B51">
        <w:t>than Peño Nieto.</w:t>
      </w:r>
    </w:p>
    <w:p w14:paraId="5EA42656" w14:textId="77777777" w:rsidR="002F3E55" w:rsidRPr="00931B51" w:rsidRDefault="002F3E55" w:rsidP="002F3E55">
      <w:pPr>
        <w:rPr>
          <w:rStyle w:val="StyleUnderline"/>
        </w:rPr>
      </w:pPr>
      <w:r w:rsidRPr="00931B51">
        <w:t>“</w:t>
      </w:r>
      <w:r w:rsidRPr="00931B51">
        <w:rPr>
          <w:rStyle w:val="StyleUnderline"/>
        </w:rPr>
        <w:t>If President Trump tweets something, says something that’s offensive to Mexico</w:t>
      </w:r>
      <w:r w:rsidRPr="00931B51">
        <w:t xml:space="preserve">, to Mexicans, </w:t>
      </w:r>
      <w:r w:rsidRPr="00931B51">
        <w:rPr>
          <w:rStyle w:val="StyleUnderline"/>
        </w:rPr>
        <w:t xml:space="preserve">AMLO is going to fire </w:t>
      </w:r>
      <w:r w:rsidRPr="00563928">
        <w:rPr>
          <w:rStyle w:val="StyleUnderline"/>
        </w:rPr>
        <w:t>back and given what we know about President Trump, he’s going to fire back,” he said. “The hope will be that the conflict remains rhetorical and doesn’t affect the business climate and particularly trade. If</w:t>
      </w:r>
      <w:r w:rsidRPr="00931B51">
        <w:rPr>
          <w:rStyle w:val="StyleUnderline"/>
        </w:rPr>
        <w:t xml:space="preserve"> trade is inhibited or reduced between the U.S. and Mexico, no state in the country suffers more than Texas.”</w:t>
      </w:r>
    </w:p>
    <w:p w14:paraId="5A5FA0A9" w14:textId="77777777" w:rsidR="002F3E55" w:rsidRDefault="002F3E55" w:rsidP="002F3E55">
      <w:r>
        <w:t>[NOTE – Jones = Mark P. Jones, the James A. Baker III Institute for Public Policy’s fellow in political science and the Joseph D. Jamail Chair in Latin American Studies at Rice University]</w:t>
      </w:r>
    </w:p>
    <w:p w14:paraId="21A3510F" w14:textId="77777777" w:rsidR="002F3E55" w:rsidRDefault="002F3E55" w:rsidP="002F3E55"/>
    <w:p w14:paraId="116961E0" w14:textId="77777777" w:rsidR="002F3E55" w:rsidRDefault="002F3E55" w:rsidP="002F3E55">
      <w:pPr>
        <w:pStyle w:val="Heading4"/>
      </w:pPr>
      <w:r>
        <w:t>Texas is an integral part of the US economy</w:t>
      </w:r>
    </w:p>
    <w:p w14:paraId="12DC9569" w14:textId="77777777" w:rsidR="002F3E55" w:rsidRPr="005244DB" w:rsidRDefault="002F3E55" w:rsidP="002F3E55">
      <w:pPr>
        <w:rPr>
          <w:b/>
          <w:sz w:val="26"/>
          <w:szCs w:val="26"/>
        </w:rPr>
      </w:pPr>
      <w:r w:rsidRPr="005244DB">
        <w:rPr>
          <w:b/>
          <w:sz w:val="26"/>
          <w:szCs w:val="26"/>
        </w:rPr>
        <w:t>Forbes, 17</w:t>
      </w:r>
    </w:p>
    <w:p w14:paraId="335C981D" w14:textId="77777777" w:rsidR="002F3E55" w:rsidRDefault="002F3E55" w:rsidP="002F3E55">
      <w:r>
        <w:t xml:space="preserve">[November 2017, Forbes Magazine, “Texas,” </w:t>
      </w:r>
      <w:hyperlink r:id="rId35" w:history="1">
        <w:r w:rsidRPr="00FB00F6">
          <w:rPr>
            <w:rStyle w:val="Hyperlink"/>
          </w:rPr>
          <w:t>https://www.forbes.com/places/tx/</w:t>
        </w:r>
      </w:hyperlink>
      <w:r>
        <w:t>, accessed 7/18/18, JPA]</w:t>
      </w:r>
    </w:p>
    <w:p w14:paraId="02446881" w14:textId="77777777" w:rsidR="002F3E55" w:rsidRPr="005244DB" w:rsidRDefault="002F3E55" w:rsidP="002F3E55"/>
    <w:p w14:paraId="1569D9C8" w14:textId="77777777" w:rsidR="002F3E55" w:rsidRPr="00F611AF" w:rsidRDefault="002F3E55" w:rsidP="002F3E55">
      <w:r w:rsidRPr="00F611AF">
        <w:rPr>
          <w:rStyle w:val="StyleUnderline"/>
        </w:rPr>
        <w:t>The $1.6 trillion Texas economy is the second biggest in the U.S., behind only California. Texas ranks first for current economic climate thanks to strong employment and gross state product growth over the past five years. In addition, there are 100 of the 1,000 largest public and private companies in the U.S. based in Texas, including giants like AT&amp;T, ExxonMobil and Dell. Startup activity is also tops in the nation among larger states per the Kauffman Foundation.</w:t>
      </w:r>
      <w:r>
        <w:t xml:space="preserve"> One of the only things holding Texas back is the education rate among its labor supply. Only 83% of adults have a high school degree, which is second lowest among the states.</w:t>
      </w:r>
    </w:p>
    <w:p w14:paraId="18D49AFD" w14:textId="40DA956E" w:rsidR="002F3E55" w:rsidRDefault="002F3E55" w:rsidP="002F3E55"/>
    <w:p w14:paraId="0F3C7C1D" w14:textId="77777777" w:rsidR="00FB245C" w:rsidRDefault="00FB245C" w:rsidP="00FB245C">
      <w:pPr>
        <w:pStyle w:val="Heading3"/>
      </w:pPr>
      <w:bookmarkStart w:id="33" w:name="_Toc519886642"/>
      <w:r>
        <w:lastRenderedPageBreak/>
        <w:t>Relations Key to AMLO Political Capital</w:t>
      </w:r>
      <w:bookmarkEnd w:id="33"/>
    </w:p>
    <w:p w14:paraId="1E722919" w14:textId="77777777" w:rsidR="00FB245C" w:rsidRPr="003F2920" w:rsidRDefault="00FB245C" w:rsidP="00FB245C"/>
    <w:p w14:paraId="1C9F5F47" w14:textId="77777777" w:rsidR="00FB245C" w:rsidRDefault="00FB245C" w:rsidP="00FB245C">
      <w:pPr>
        <w:pStyle w:val="Heading4"/>
      </w:pPr>
      <w:r>
        <w:t xml:space="preserve">Strong US-Mexico relations are the key internal link to AMLO’s political capital </w:t>
      </w:r>
    </w:p>
    <w:p w14:paraId="2916ED4D" w14:textId="77777777" w:rsidR="00FB245C" w:rsidRPr="00425672" w:rsidRDefault="00FB245C" w:rsidP="00FB245C">
      <w:pPr>
        <w:rPr>
          <w:b/>
          <w:sz w:val="26"/>
          <w:szCs w:val="26"/>
        </w:rPr>
      </w:pPr>
      <w:r w:rsidRPr="00425672">
        <w:rPr>
          <w:b/>
          <w:sz w:val="26"/>
          <w:szCs w:val="26"/>
        </w:rPr>
        <w:t>Martinez, Reuters, 7/3/18</w:t>
      </w:r>
    </w:p>
    <w:p w14:paraId="6F9A79E3" w14:textId="77777777" w:rsidR="00FB245C" w:rsidRDefault="00FB245C" w:rsidP="00FB245C">
      <w:r>
        <w:t xml:space="preserve">[Andres, 7/3/18, “Commentary: After his big win, how will Mexico’s AMLO handle Trump?” </w:t>
      </w:r>
      <w:hyperlink r:id="rId36" w:history="1">
        <w:r w:rsidRPr="00FC4342">
          <w:rPr>
            <w:rStyle w:val="Hyperlink"/>
          </w:rPr>
          <w:t>https://www.reuters.com/article/us-martinez-mexico-commentary/commentary-after-his-big-win-how-will-mexicos-amlo-handle-trump-idUSKBN1JT2BM</w:t>
        </w:r>
      </w:hyperlink>
      <w:r>
        <w:t xml:space="preserve">, accessed 7/20/18, JPA] </w:t>
      </w:r>
    </w:p>
    <w:p w14:paraId="1442EE48" w14:textId="77777777" w:rsidR="00FB245C" w:rsidRDefault="00FB245C" w:rsidP="00FB245C">
      <w:r>
        <w:t>“Quinazo” – a bold, high-stakes move to amass political capital at the start of your presidency</w:t>
      </w:r>
    </w:p>
    <w:p w14:paraId="66BBFA86" w14:textId="77777777" w:rsidR="00FB245C" w:rsidRPr="00425672" w:rsidRDefault="00FB245C" w:rsidP="00FB245C"/>
    <w:p w14:paraId="5486D3A0" w14:textId="77777777" w:rsidR="00FB245C" w:rsidRDefault="00FB245C" w:rsidP="00FB245C">
      <w:r w:rsidRPr="006B36B2">
        <w:rPr>
          <w:rStyle w:val="StyleUnderline"/>
        </w:rPr>
        <w:t xml:space="preserve">Mexico’s relationship with the United States, </w:t>
      </w:r>
      <w:r>
        <w:t>an issue that did not dominate the election,</w:t>
      </w:r>
      <w:r w:rsidRPr="006B36B2">
        <w:rPr>
          <w:rStyle w:val="StyleUnderline"/>
        </w:rPr>
        <w:t xml:space="preserve"> will provide an early opportunity for AMLO to confound his critics, reassure international investors, and prove himself presidential. </w:t>
      </w:r>
      <w:r>
        <w:t>AMLO and Donald Trump are very different men from very different backgrounds, but both leaders are feisty economic nationalists, with a picaresque knack for taking down opponents with stinging put-downs and nicknames. They both came to office suspicious of the world beyond their borders and peddling nostalgia to the disaffected. They both promise quick cures to their nation’s various problems, asking people to trust the force of their personality over any policy nuance. Early in 2017 AMLO published a taunting book called “Oye, Trump” (“Listen Up, Trump!”), and has called him “erratic and arrogant.”</w:t>
      </w:r>
    </w:p>
    <w:p w14:paraId="53717F02" w14:textId="77777777" w:rsidR="00FB245C" w:rsidRDefault="00FB245C" w:rsidP="00FB245C">
      <w:r>
        <w:t>And yet</w:t>
      </w:r>
      <w:r w:rsidRPr="00776B6F">
        <w:rPr>
          <w:rStyle w:val="StyleUnderline"/>
        </w:rPr>
        <w:t xml:space="preserve"> both Trump and AMLO may find it tempting to establish a working relationship that lessens trade and immigration tensions. </w:t>
      </w:r>
      <w:r>
        <w:t>Trump has shown he is more interested in deal-making with worthy adversaries than in rewarding loyal allies, which Mexico’s previous governments have been.  If he agrees to a modernization of NAFTA with AMLO, Trump could spin it as an improvement over “the bad deal” his predecessors made. Moreover, Trump could claim that it took his personal involvement, and his engagement with a new Mexican president supposedly elected to oppose him, to “fix” the relationship. Up until now, the Trump administration’s relationship with the Mexican government has been conducted largely through an unusually private back channel between Trump son-in-law and adviser Jared Kushner and the current foreign minister, Luis Videgaray. With AMLO’s election, that channel will be closed, and Trump himself will likely assume a greater role in the relationship.</w:t>
      </w:r>
    </w:p>
    <w:p w14:paraId="4422606B" w14:textId="77777777" w:rsidR="00FB245C" w:rsidRDefault="00FB245C" w:rsidP="00FB245C">
      <w:r>
        <w:t>Already, on Sunday night, Trump sent out a surprisingly friendly congratulatory tweet, and on Monday, the two men spoke on the telephone for 30 minutes, in a call that both sides characterized as positive.</w:t>
      </w:r>
    </w:p>
    <w:p w14:paraId="75D9C9E6" w14:textId="77777777" w:rsidR="00FB245C" w:rsidRPr="00425672" w:rsidRDefault="00FB245C" w:rsidP="00FB245C">
      <w:pPr>
        <w:rPr>
          <w:u w:val="single"/>
        </w:rPr>
      </w:pPr>
      <w:r w:rsidRPr="00DC647F">
        <w:rPr>
          <w:rStyle w:val="StyleUnderline"/>
        </w:rPr>
        <w:t>Talking about his approach to the bilateral relationship, AMLO told Mexican media: “We are not going to fight. We are always going to seek for there to be an agreement. ... We are going to extend our frank hand to seek a relation of friendship, I repeat, of cooperation with the United States.”</w:t>
      </w:r>
    </w:p>
    <w:p w14:paraId="3F238560" w14:textId="77777777" w:rsidR="00FB245C" w:rsidRPr="00425672" w:rsidRDefault="00FB245C" w:rsidP="00FB245C">
      <w:pPr>
        <w:rPr>
          <w:u w:val="single"/>
        </w:rPr>
      </w:pPr>
      <w:r>
        <w:t>AMLO’s base might prefer a different type of rhetoric aimed at the Trump administration, but t</w:t>
      </w:r>
      <w:r w:rsidRPr="000138CA">
        <w:rPr>
          <w:rStyle w:val="StyleUnderline"/>
        </w:rPr>
        <w:t xml:space="preserve">he president-elect might see in a working relationship with Trump the surest way of silencing critics who claimed he was temperamentally unfit to be president and cut from the same </w:t>
      </w:r>
      <w:r w:rsidRPr="000138CA">
        <w:rPr>
          <w:rStyle w:val="StyleUnderline"/>
        </w:rPr>
        <w:lastRenderedPageBreak/>
        <w:t>cloth as anti-U.S. Latin American socialists. It would also go a long way towards reassuring foreign investors thinking about pulling their money out of Mexico.</w:t>
      </w:r>
    </w:p>
    <w:p w14:paraId="50C0816D" w14:textId="77777777" w:rsidR="00FB245C" w:rsidRPr="00CE3780" w:rsidRDefault="00FB245C" w:rsidP="00FB245C">
      <w:pPr>
        <w:rPr>
          <w:rStyle w:val="StyleUnderline"/>
        </w:rPr>
      </w:pPr>
      <w:r w:rsidRPr="00CE3780">
        <w:rPr>
          <w:rStyle w:val="StyleUnderline"/>
        </w:rPr>
        <w:t>A lot can go wrong, of course. If Trump continues to insult Mexico or sticks to unrealistic negotiating positions in NAFTA talks with Mexico and Canada, AMLO will be more ready than his predecessor Peña Nieto to respond in kind, or simply walk away from the trade deal.</w:t>
      </w:r>
    </w:p>
    <w:p w14:paraId="04320C5E" w14:textId="77777777" w:rsidR="00FB245C" w:rsidRDefault="00FB245C" w:rsidP="00FB245C">
      <w:pPr>
        <w:rPr>
          <w:rStyle w:val="StyleUnderline"/>
        </w:rPr>
      </w:pPr>
      <w:r w:rsidRPr="000138CA">
        <w:rPr>
          <w:rStyle w:val="StyleUnderline"/>
        </w:rPr>
        <w:t>But in the meantime, the prospect of making a partnership with Trump looms before him – a bold political move, the ultimate of all Quinazos.</w:t>
      </w:r>
    </w:p>
    <w:p w14:paraId="2F4A9169" w14:textId="77777777" w:rsidR="002F3E55" w:rsidRPr="00927188" w:rsidRDefault="002F3E55" w:rsidP="002F3E55"/>
    <w:p w14:paraId="0056B905" w14:textId="77777777" w:rsidR="009B39B4" w:rsidRDefault="009B39B4" w:rsidP="00A77156">
      <w:pPr>
        <w:pStyle w:val="Heading1"/>
      </w:pPr>
    </w:p>
    <w:p w14:paraId="64DC7031" w14:textId="77777777" w:rsidR="002F3E55" w:rsidRDefault="002F3E55" w:rsidP="002F3E55">
      <w:pPr>
        <w:pStyle w:val="Heading1"/>
      </w:pPr>
      <w:bookmarkStart w:id="34" w:name="_Toc519886643"/>
      <w:r>
        <w:lastRenderedPageBreak/>
        <w:t>AMLO Agenda DA</w:t>
      </w:r>
      <w:bookmarkEnd w:id="34"/>
    </w:p>
    <w:p w14:paraId="77C8E8FB" w14:textId="77777777" w:rsidR="002F3E55" w:rsidRDefault="002F3E55" w:rsidP="002F3E55"/>
    <w:p w14:paraId="719ED593" w14:textId="77777777" w:rsidR="002F3E55" w:rsidRDefault="002F3E55" w:rsidP="002F3E55">
      <w:pPr>
        <w:pStyle w:val="Heading3"/>
        <w:rPr>
          <w:rFonts w:cs="Times New Roman"/>
        </w:rPr>
      </w:pPr>
      <w:bookmarkStart w:id="35" w:name="_Toc519886644"/>
      <w:r>
        <w:rPr>
          <w:rFonts w:cs="Times New Roman"/>
        </w:rPr>
        <w:lastRenderedPageBreak/>
        <w:t>AMLO Agenda DA – 1NC</w:t>
      </w:r>
      <w:bookmarkEnd w:id="35"/>
    </w:p>
    <w:p w14:paraId="757453EC" w14:textId="77777777" w:rsidR="002F3E55" w:rsidRPr="00B90888" w:rsidRDefault="002F3E55" w:rsidP="002F3E55"/>
    <w:p w14:paraId="0AC477C1" w14:textId="5A5AE337" w:rsidR="002F3E55" w:rsidRDefault="002F3E55" w:rsidP="002F3E55">
      <w:pPr>
        <w:pStyle w:val="Heading4"/>
        <w:rPr>
          <w:rFonts w:cs="Times New Roman"/>
        </w:rPr>
      </w:pPr>
      <w:r>
        <w:rPr>
          <w:rFonts w:cs="Times New Roman"/>
        </w:rPr>
        <w:t>A. Uniqueness and link – AMLO has political capital to pursue agenda now – but standing up to the US is key</w:t>
      </w:r>
      <w:r w:rsidR="00131BB0">
        <w:rPr>
          <w:rFonts w:cs="Times New Roman"/>
        </w:rPr>
        <w:t xml:space="preserve"> – plan defuses </w:t>
      </w:r>
      <w:r w:rsidR="0016783C">
        <w:rPr>
          <w:rFonts w:cs="Times New Roman"/>
        </w:rPr>
        <w:t>immigration tension</w:t>
      </w:r>
    </w:p>
    <w:p w14:paraId="2E32D3B2" w14:textId="77777777" w:rsidR="002F3E55" w:rsidRPr="00931B51" w:rsidRDefault="002F3E55" w:rsidP="002F3E55">
      <w:pPr>
        <w:rPr>
          <w:rStyle w:val="Style13ptBold"/>
        </w:rPr>
      </w:pPr>
      <w:bookmarkStart w:id="36" w:name="OLE_LINK11"/>
      <w:bookmarkStart w:id="37" w:name="OLE_LINK12"/>
      <w:r w:rsidRPr="00931B51">
        <w:rPr>
          <w:rStyle w:val="Style13ptBold"/>
        </w:rPr>
        <w:t>Guevara, Master’s in Public Policy from Harvard, 7/3/18</w:t>
      </w:r>
    </w:p>
    <w:p w14:paraId="6EF0306C" w14:textId="77777777" w:rsidR="002F3E55" w:rsidRPr="00931B51" w:rsidRDefault="002F3E55" w:rsidP="002F3E55">
      <w:r w:rsidRPr="00931B51">
        <w:t xml:space="preserve">[Miguel, 7/3/2018, Al Jazeera, “Mexico's Lopez Obrador has to stand up to Trump.” </w:t>
      </w:r>
      <w:hyperlink r:id="rId37" w:history="1">
        <w:r w:rsidRPr="00931B51">
          <w:rPr>
            <w:rStyle w:val="Hyperlink"/>
          </w:rPr>
          <w:t>https://www.aljazeera.com/indepth/opinion/mexico-obrador-stand-trump-180702135237797.html</w:t>
        </w:r>
      </w:hyperlink>
      <w:r w:rsidRPr="00931B51">
        <w:t>, accessed 7/8/2018, GDI-AGS]</w:t>
      </w:r>
    </w:p>
    <w:p w14:paraId="0F7E9A7F" w14:textId="77777777" w:rsidR="002F3E55" w:rsidRPr="00931B51" w:rsidRDefault="002F3E55" w:rsidP="002F3E55"/>
    <w:bookmarkEnd w:id="36"/>
    <w:bookmarkEnd w:id="37"/>
    <w:p w14:paraId="06F9A5F9" w14:textId="77777777" w:rsidR="002F3E55" w:rsidRPr="00931B51" w:rsidRDefault="002F3E55" w:rsidP="002F3E55">
      <w:r w:rsidRPr="00931B51">
        <w:rPr>
          <w:rStyle w:val="StyleUnderline"/>
        </w:rPr>
        <w:t>"We won't do the dirty work of any foreign government," AMLO said</w:t>
      </w:r>
      <w:r w:rsidRPr="00931B51">
        <w:t xml:space="preserve">, referring to detentions of Central American migrants trying to reach the US border. He even wrote a book titled Oye Trump (Listen up, Trump) in which </w:t>
      </w:r>
      <w:r w:rsidRPr="00931B51">
        <w:rPr>
          <w:rStyle w:val="StyleUnderline"/>
        </w:rPr>
        <w:t>he criticised Pena Nieto for not representing Mexico with dignity and condemned the border wall and Mexican "passivity" in its relations with the US</w:t>
      </w:r>
      <w:r w:rsidRPr="00931B51">
        <w:t xml:space="preserve">. </w:t>
      </w:r>
      <w:r w:rsidRPr="0016783C">
        <w:rPr>
          <w:rStyle w:val="StyleUnderline"/>
        </w:rPr>
        <w:t>He also proposed mobilising Mexican consulates in the US to defend the rights of Mexican immigrants.</w:t>
      </w:r>
    </w:p>
    <w:p w14:paraId="3260FEE6" w14:textId="77777777" w:rsidR="002F3E55" w:rsidRPr="00931B51" w:rsidRDefault="002F3E55" w:rsidP="002F3E55">
      <w:r w:rsidRPr="00931B51">
        <w:rPr>
          <w:rStyle w:val="StyleUnderline"/>
        </w:rPr>
        <w:t xml:space="preserve">AMLO </w:t>
      </w:r>
      <w:r w:rsidRPr="00931B51">
        <w:t xml:space="preserve">also </w:t>
      </w:r>
      <w:r w:rsidRPr="00931B51">
        <w:rPr>
          <w:rStyle w:val="StyleUnderline"/>
        </w:rPr>
        <w:t>broke with neoliberal dogma and called for Mexico to become agriculturally self-sufficient and to stop importing food from the US.</w:t>
      </w:r>
      <w:r w:rsidRPr="00931B51">
        <w:t xml:space="preserve"> Heavily subsidised agricultural products imported from the US under NAFTA destroyed the rural south, where Obrador is from, and sent many on the dangerous journey across the US border.</w:t>
      </w:r>
    </w:p>
    <w:p w14:paraId="4E1F954C" w14:textId="77777777" w:rsidR="002F3E55" w:rsidRPr="00931B51" w:rsidRDefault="002F3E55" w:rsidP="002F3E55">
      <w:r w:rsidRPr="00931B51">
        <w:t xml:space="preserve">Now AMLO says this will change. </w:t>
      </w:r>
      <w:r w:rsidRPr="00931B51">
        <w:rPr>
          <w:rStyle w:val="StyleUnderline"/>
        </w:rPr>
        <w:t>He has</w:t>
      </w:r>
      <w:r w:rsidRPr="00931B51">
        <w:t xml:space="preserve"> also </w:t>
      </w:r>
      <w:r w:rsidRPr="00931B51">
        <w:rPr>
          <w:rStyle w:val="StyleUnderline"/>
        </w:rPr>
        <w:t xml:space="preserve">proposed a diversified approach towards commerce, recognising the risk of betting the country's economic fortunes on the US. </w:t>
      </w:r>
      <w:r w:rsidRPr="00931B51">
        <w:t>He says he will seek to form new trade relationships around the world, thus reducing Mexico's dependence on the US.</w:t>
      </w:r>
    </w:p>
    <w:p w14:paraId="2CAF52FC" w14:textId="77777777" w:rsidR="002F3E55" w:rsidRPr="00931B51" w:rsidRDefault="002F3E55" w:rsidP="002F3E55">
      <w:r w:rsidRPr="00931B51">
        <w:t>Indeed, AMLO has said a lot of things that Mexicans have wanted to hear for a long time. But it is still unclear how he will implement them all.</w:t>
      </w:r>
    </w:p>
    <w:p w14:paraId="5D0F673C" w14:textId="77777777" w:rsidR="002F3E55" w:rsidRPr="00931B51" w:rsidRDefault="002F3E55" w:rsidP="002F3E55">
      <w:r w:rsidRPr="00931B51">
        <w:t>His first interaction with Trump went more smoothly than expected, with the newly elected Mexican president tweeting: "I proposed that we explore an integral agreement of development projects, which generate jobs in Mexico and with that reduce migration and improve security. There was respectful treatment and our representatives will speak more."</w:t>
      </w:r>
    </w:p>
    <w:p w14:paraId="32F852E5" w14:textId="77777777" w:rsidR="002F3E55" w:rsidRPr="00931B51" w:rsidRDefault="002F3E55" w:rsidP="002F3E55">
      <w:r w:rsidRPr="00931B51">
        <w:t>This conciliatory tone and talk about "reaching an understanding" with the US after the election is not what many of his voters want to see.</w:t>
      </w:r>
    </w:p>
    <w:p w14:paraId="7B90FCD2" w14:textId="77777777" w:rsidR="002F3E55" w:rsidRPr="00931B51" w:rsidRDefault="002F3E55" w:rsidP="002F3E55">
      <w:r w:rsidRPr="00931B51">
        <w:t xml:space="preserve">They already gave him the mandate to act and change Mexican domestic and foreign policies. </w:t>
      </w:r>
      <w:r w:rsidRPr="00931B51">
        <w:rPr>
          <w:rStyle w:val="StyleUnderline"/>
        </w:rPr>
        <w:t>He won 53 percent of the vote in the election and has the political capital necessary to end decades of passive foreign policy and re-assert Mexico's sovereignty.</w:t>
      </w:r>
    </w:p>
    <w:p w14:paraId="043FF822" w14:textId="77777777" w:rsidR="002F3E55" w:rsidRPr="00931B51" w:rsidRDefault="002F3E55" w:rsidP="002F3E55">
      <w:pPr>
        <w:rPr>
          <w:b/>
          <w:u w:val="single"/>
        </w:rPr>
      </w:pPr>
      <w:r w:rsidRPr="00931B51">
        <w:t xml:space="preserve">So </w:t>
      </w:r>
      <w:r w:rsidRPr="00931B51">
        <w:rPr>
          <w:rStyle w:val="StyleUnderline"/>
        </w:rPr>
        <w:t xml:space="preserve">he has to act now and translate his rhetoric into actions. </w:t>
      </w:r>
      <w:r w:rsidRPr="00931B51">
        <w:t xml:space="preserve">While </w:t>
      </w:r>
      <w:r w:rsidRPr="00931B51">
        <w:rPr>
          <w:rStyle w:val="StyleUnderline"/>
        </w:rPr>
        <w:t>Mexico's business elites</w:t>
      </w:r>
      <w:r w:rsidRPr="00931B51">
        <w:t xml:space="preserve"> who benefited from free trade and complete compliance with US demands </w:t>
      </w:r>
      <w:r w:rsidRPr="00931B51">
        <w:rPr>
          <w:rStyle w:val="StyleUnderline"/>
        </w:rPr>
        <w:t>might be nervous about this approach, a tougher attitude is what the country needs to face the bully in the White House.</w:t>
      </w:r>
    </w:p>
    <w:p w14:paraId="251EDCF0" w14:textId="77777777" w:rsidR="002F3E55" w:rsidRPr="00931B51" w:rsidRDefault="002F3E55" w:rsidP="002F3E55">
      <w:pPr>
        <w:rPr>
          <w:b/>
          <w:u w:val="single"/>
        </w:rPr>
      </w:pPr>
      <w:r w:rsidRPr="00931B51">
        <w:rPr>
          <w:rStyle w:val="StyleUnderline"/>
        </w:rPr>
        <w:lastRenderedPageBreak/>
        <w:t>The Mexican public is ready for and wants a strong president who can protect Mexicans living in the US, oppose Trump's wall and remind its northern neighbour that Mexico is a sovereign nation.</w:t>
      </w:r>
    </w:p>
    <w:p w14:paraId="2C0E9996" w14:textId="77777777" w:rsidR="002F3E55" w:rsidRPr="00931B51" w:rsidRDefault="002F3E55" w:rsidP="002F3E55">
      <w:r w:rsidRPr="005D24FA">
        <w:rPr>
          <w:rStyle w:val="StyleUnderline"/>
        </w:rPr>
        <w:t>If AMLO fails in this, he will face the same fate as Pena Nieto: His popularity would hit rock-bottom.</w:t>
      </w:r>
      <w:r w:rsidRPr="00931B51">
        <w:t xml:space="preserve"> But if he succeeds, he would indeed go down in history as a "good president".</w:t>
      </w:r>
    </w:p>
    <w:p w14:paraId="4726E463" w14:textId="77777777" w:rsidR="002F3E55" w:rsidRPr="005D24FA" w:rsidRDefault="002F3E55" w:rsidP="002F3E55"/>
    <w:p w14:paraId="3A147C16" w14:textId="072EC970" w:rsidR="002F3E55" w:rsidRPr="00931B51" w:rsidRDefault="002F3E55" w:rsidP="002F3E55">
      <w:pPr>
        <w:pStyle w:val="Heading4"/>
        <w:rPr>
          <w:rFonts w:cs="Times New Roman"/>
        </w:rPr>
      </w:pPr>
      <w:r>
        <w:rPr>
          <w:rFonts w:cs="Times New Roman"/>
        </w:rPr>
        <w:t>B. Uniqueness</w:t>
      </w:r>
      <w:r w:rsidR="00131BB0">
        <w:rPr>
          <w:rFonts w:cs="Times New Roman"/>
        </w:rPr>
        <w:t xml:space="preserve"> &amp; </w:t>
      </w:r>
      <w:r>
        <w:rPr>
          <w:rFonts w:cs="Times New Roman"/>
        </w:rPr>
        <w:t>internal link</w:t>
      </w:r>
      <w:r w:rsidR="00131BB0">
        <w:rPr>
          <w:rFonts w:cs="Times New Roman"/>
        </w:rPr>
        <w:t xml:space="preserve"> </w:t>
      </w:r>
      <w:r>
        <w:rPr>
          <w:rFonts w:cs="Times New Roman"/>
        </w:rPr>
        <w:t>– AMLO has the political capital necessary to enact reforms to stabilize Mexico and the economy now</w:t>
      </w:r>
    </w:p>
    <w:p w14:paraId="3EE934D4" w14:textId="77777777" w:rsidR="002F3E55" w:rsidRPr="00931B51" w:rsidRDefault="002F3E55" w:rsidP="002F3E55">
      <w:pPr>
        <w:rPr>
          <w:rStyle w:val="Style13ptBold"/>
        </w:rPr>
      </w:pPr>
      <w:r w:rsidRPr="00931B51">
        <w:rPr>
          <w:rStyle w:val="Style13ptBold"/>
        </w:rPr>
        <w:t>Díez, University of Guelph professor, 18</w:t>
      </w:r>
    </w:p>
    <w:p w14:paraId="139C84E1" w14:textId="77777777" w:rsidR="002F3E55" w:rsidRDefault="002F3E55" w:rsidP="002F3E55">
      <w:r w:rsidRPr="005E5772">
        <w:t xml:space="preserve">[Jordi, 7/3/18, The Conversation, “Why Mexico’s historic elections may bring about big change”, </w:t>
      </w:r>
      <w:hyperlink r:id="rId38" w:history="1">
        <w:r w:rsidRPr="005E5772">
          <w:rPr>
            <w:rStyle w:val="Hyperlink"/>
          </w:rPr>
          <w:t>https://theconversation.com/why-mexicos-historic-elections-may-bring-about-big-change-98979</w:t>
        </w:r>
      </w:hyperlink>
      <w:r w:rsidRPr="005E5772">
        <w:t>, accessed 7/8/18, MC]</w:t>
      </w:r>
    </w:p>
    <w:p w14:paraId="76A279BC" w14:textId="77777777" w:rsidR="002F3E55" w:rsidRPr="005E5772" w:rsidRDefault="002F3E55" w:rsidP="002F3E55"/>
    <w:p w14:paraId="522524DF" w14:textId="77777777" w:rsidR="002F3E55" w:rsidRPr="005E5772" w:rsidRDefault="002F3E55" w:rsidP="002F3E55">
      <w:pPr>
        <w:rPr>
          <w:rStyle w:val="StyleUnderline"/>
        </w:rPr>
      </w:pPr>
      <w:r w:rsidRPr="005E5772">
        <w:rPr>
          <w:rStyle w:val="StyleUnderline"/>
        </w:rPr>
        <w:t>The election of a leftist party in Mexico for the first time in decades has the potential to transform the country as it dislodges its ruling elite, challenges the economic consensus and promises to eradicate violence and corruption.</w:t>
      </w:r>
    </w:p>
    <w:p w14:paraId="76045759" w14:textId="77777777" w:rsidR="002F3E55" w:rsidRPr="00931B51" w:rsidRDefault="002F3E55" w:rsidP="002F3E55">
      <w:pPr>
        <w:rPr>
          <w:rStyle w:val="StyleUnderline"/>
        </w:rPr>
      </w:pPr>
      <w:r w:rsidRPr="00931B51">
        <w:rPr>
          <w:rStyle w:val="StyleUnderline"/>
        </w:rPr>
        <w:t>In a country marked by extreme levels of violence and deep social polarization, the July 1 elections were remarkable.</w:t>
      </w:r>
    </w:p>
    <w:p w14:paraId="1F97F775" w14:textId="77777777" w:rsidR="002F3E55" w:rsidRPr="005E5772" w:rsidRDefault="002F3E55" w:rsidP="002F3E55">
      <w:r w:rsidRPr="005E5772">
        <w:t>With the second-highest voter turnout level in recent memory (63 per cent), no allegations of fraud nor any reported incidents of violence, the leaders of the two parties (the right-of-center PAN and the pragmatic ruling PRI) that have dominated the country’s politics and economy for the last 40 years conceded defeat by 8:30 p.m. to the leftist candidate, Andrés Manuel López Obrador (widely known as AMLO), even before official results were announced.</w:t>
      </w:r>
    </w:p>
    <w:p w14:paraId="23FCFC60" w14:textId="77777777" w:rsidR="002F3E55" w:rsidRPr="005E5772" w:rsidRDefault="002F3E55" w:rsidP="002F3E55">
      <w:r w:rsidRPr="00691FAC">
        <w:rPr>
          <w:rStyle w:val="StyleUnderline"/>
        </w:rPr>
        <w:t>The prompt concessions attest to the magnitude of López Obrador’s landslide victory</w:t>
      </w:r>
      <w:r w:rsidRPr="005E5772">
        <w:t xml:space="preserve"> on his third attempt at reaching the presidency: Early returns gave the folksy southerner 53 per cent of the vote, the highest for a presidential candidate in democratic Mexico, and projections on election night showed his coalition winning a congressional majority.</w:t>
      </w:r>
    </w:p>
    <w:p w14:paraId="3B6AC38B" w14:textId="77777777" w:rsidR="002F3E55" w:rsidRPr="00931B51" w:rsidRDefault="002F3E55" w:rsidP="002F3E55">
      <w:pPr>
        <w:rPr>
          <w:rStyle w:val="StyleUnderline"/>
        </w:rPr>
      </w:pPr>
      <w:r w:rsidRPr="00931B51">
        <w:rPr>
          <w:rStyle w:val="StyleUnderline"/>
        </w:rPr>
        <w:t>López Obrador was thus elected with ample political capital and the institutional levers required to transform the country.</w:t>
      </w:r>
    </w:p>
    <w:p w14:paraId="09DC8F14" w14:textId="77777777" w:rsidR="002F3E55" w:rsidRPr="005E5772" w:rsidRDefault="002F3E55" w:rsidP="002F3E55">
      <w:r w:rsidRPr="005E5772">
        <w:t>The gamble</w:t>
      </w:r>
    </w:p>
    <w:p w14:paraId="6D69B519" w14:textId="77777777" w:rsidR="002F3E55" w:rsidRPr="00691FAC" w:rsidRDefault="002F3E55" w:rsidP="002F3E55">
      <w:r w:rsidRPr="00691FAC">
        <w:t>Despite strong opposition from the country’s elite,</w:t>
      </w:r>
      <w:r w:rsidRPr="005E5772">
        <w:rPr>
          <w:rStyle w:val="StyleUnderline"/>
        </w:rPr>
        <w:t xml:space="preserve"> for a plurality of Mexicans, López Obrador represented the best choice to tackle the country’s problems.</w:t>
      </w:r>
      <w:r w:rsidRPr="00931B51">
        <w:rPr>
          <w:rStyle w:val="StyleUnderline"/>
          <w:u w:val="none"/>
        </w:rPr>
        <w:t xml:space="preserve"> </w:t>
      </w:r>
      <w:r w:rsidRPr="00691FAC">
        <w:t>Polling leading up to the election showed that he was considered by 43 per cent of Mexicans to be the best candidate to reduce corruption; by 41 per cent to improve the country’s economy; by 37 per cent to deal with public insecurity; and by 36 per cent to combat drug cartels and organized crime. These were numbers twice as high as any of his rivals’.</w:t>
      </w:r>
    </w:p>
    <w:p w14:paraId="0B558130" w14:textId="77777777" w:rsidR="002F3E55" w:rsidRPr="00691FAC" w:rsidRDefault="002F3E55" w:rsidP="002F3E55">
      <w:r w:rsidRPr="00691FAC">
        <w:t>Polling also showed, however, that, among his contenders, he was seen as the most likely to destabilize the country if elected.</w:t>
      </w:r>
    </w:p>
    <w:p w14:paraId="6A49C0B6" w14:textId="77777777" w:rsidR="002F3E55" w:rsidRPr="00691FAC" w:rsidRDefault="002F3E55" w:rsidP="002F3E55">
      <w:r w:rsidRPr="005E5772">
        <w:rPr>
          <w:rStyle w:val="StyleUnderline"/>
        </w:rPr>
        <w:lastRenderedPageBreak/>
        <w:t xml:space="preserve">The desire for change was such that Mexicans appear to have taken a gamble </w:t>
      </w:r>
      <w:r w:rsidRPr="00691FAC">
        <w:t>at the ballot box by voting for the riskier choice.</w:t>
      </w:r>
    </w:p>
    <w:p w14:paraId="2A7301C0" w14:textId="77777777" w:rsidR="002F3E55" w:rsidRPr="005E5772" w:rsidRDefault="002F3E55" w:rsidP="002F3E55">
      <w:r w:rsidRPr="005E5772">
        <w:t>How transformative a change?</w:t>
      </w:r>
    </w:p>
    <w:p w14:paraId="1916F15A" w14:textId="77777777" w:rsidR="002F3E55" w:rsidRPr="00931B51" w:rsidRDefault="002F3E55" w:rsidP="002F3E55">
      <w:pPr>
        <w:rPr>
          <w:rStyle w:val="StyleUnderline"/>
          <w:u w:val="none"/>
        </w:rPr>
      </w:pPr>
      <w:r w:rsidRPr="00691FAC">
        <w:t xml:space="preserve">Yet, despite his portrayal as a leftist firebrand and the risk some see in his election, </w:t>
      </w:r>
      <w:r w:rsidRPr="00931B51">
        <w:rPr>
          <w:rStyle w:val="StyleUnderline"/>
        </w:rPr>
        <w:t>the</w:t>
      </w:r>
      <w:r w:rsidRPr="00691FAC">
        <w:t xml:space="preserve"> more</w:t>
      </w:r>
      <w:r w:rsidRPr="00931B51">
        <w:rPr>
          <w:rStyle w:val="StyleUnderline"/>
        </w:rPr>
        <w:t xml:space="preserve"> likely outcome is a gradual shift to a more redistributive economic model</w:t>
      </w:r>
      <w:r w:rsidRPr="00931B51">
        <w:rPr>
          <w:rStyle w:val="StyleUnderline"/>
          <w:u w:val="none"/>
        </w:rPr>
        <w:t xml:space="preserve">. </w:t>
      </w:r>
      <w:r w:rsidRPr="00691FAC">
        <w:t>Here are some highlights:</w:t>
      </w:r>
    </w:p>
    <w:p w14:paraId="2035D1EE" w14:textId="77777777" w:rsidR="002F3E55" w:rsidRPr="00931B51" w:rsidRDefault="002F3E55" w:rsidP="002F3E55">
      <w:pPr>
        <w:rPr>
          <w:rStyle w:val="StyleUnderline"/>
          <w:u w:val="none"/>
        </w:rPr>
      </w:pPr>
      <w:r w:rsidRPr="00931B51">
        <w:rPr>
          <w:rStyle w:val="StyleUnderline"/>
          <w:u w:val="none"/>
        </w:rPr>
        <w:t>1) NAFTA</w:t>
      </w:r>
    </w:p>
    <w:p w14:paraId="4BC34ED5" w14:textId="77777777" w:rsidR="002F3E55" w:rsidRPr="00931B51" w:rsidRDefault="002F3E55" w:rsidP="002F3E55">
      <w:pPr>
        <w:rPr>
          <w:rStyle w:val="StyleUnderline"/>
          <w:u w:val="none"/>
        </w:rPr>
      </w:pPr>
      <w:r w:rsidRPr="00931B51">
        <w:rPr>
          <w:rStyle w:val="StyleUnderline"/>
        </w:rPr>
        <w:t>While a frequent critic of NAFTA, López Obrador is unlikely to seek major changes to the agreement, let alone try to annul it</w:t>
      </w:r>
      <w:r w:rsidRPr="00931B51">
        <w:rPr>
          <w:rStyle w:val="StyleUnderline"/>
          <w:u w:val="none"/>
        </w:rPr>
        <w:t xml:space="preserve">. </w:t>
      </w:r>
      <w:r w:rsidRPr="005E5772">
        <w:t>During his victory speech, he repeated his idea that boosting economic growth, reducing poverty and preventing illegal migration to the United States required self-sufficiency in agricultural production.</w:t>
      </w:r>
    </w:p>
    <w:p w14:paraId="1EB42423" w14:textId="77777777" w:rsidR="002F3E55" w:rsidRPr="00931B51" w:rsidRDefault="002F3E55" w:rsidP="002F3E55">
      <w:pPr>
        <w:rPr>
          <w:rStyle w:val="StyleUnderline"/>
        </w:rPr>
      </w:pPr>
      <w:r w:rsidRPr="00931B51">
        <w:rPr>
          <w:rStyle w:val="StyleUnderline"/>
        </w:rPr>
        <w:t>Agricultural policy is therefore likely to be central to his administration, and — Mexico’s surplus with the U.S. and Canada in agriculture notwithstanding — he is likely to deepen discussions on farm subsidies should a renegotiated NAFTA not happen soon.</w:t>
      </w:r>
    </w:p>
    <w:p w14:paraId="7FDB159F" w14:textId="77777777" w:rsidR="002F3E55" w:rsidRPr="005E5772" w:rsidRDefault="002F3E55" w:rsidP="002F3E55">
      <w:r w:rsidRPr="005E5772">
        <w:t>But a radical approach to the agreement is unlikely. Indeed, his point man on renegotiations, a former IMF official, has suggested that López Obrador’s team agrees with the “central positions” of the country’s negotiating team.</w:t>
      </w:r>
    </w:p>
    <w:p w14:paraId="12D97CD6" w14:textId="77777777" w:rsidR="002F3E55" w:rsidRPr="00931B51" w:rsidRDefault="002F3E55" w:rsidP="002F3E55">
      <w:pPr>
        <w:rPr>
          <w:rStyle w:val="StyleUnderline"/>
          <w:u w:val="none"/>
        </w:rPr>
      </w:pPr>
      <w:r w:rsidRPr="00931B51">
        <w:rPr>
          <w:rStyle w:val="StyleUnderline"/>
          <w:u w:val="none"/>
        </w:rPr>
        <w:t>2) The economy</w:t>
      </w:r>
    </w:p>
    <w:p w14:paraId="3C96CBD3" w14:textId="77777777" w:rsidR="002F3E55" w:rsidRPr="005E5772" w:rsidRDefault="002F3E55" w:rsidP="002F3E55">
      <w:r w:rsidRPr="00931B51">
        <w:rPr>
          <w:rStyle w:val="StyleUnderline"/>
        </w:rPr>
        <w:t>López Obrador seeks to maintain macroeconomic stability with a focus on socio-economic redistribution. In a short speech on election night, which came across as non-socialist manifesto, he explicitly mentioned that his government will not become authoritarian (overtly or covertly),</w:t>
      </w:r>
      <w:r w:rsidRPr="00931B51">
        <w:rPr>
          <w:rStyle w:val="StyleUnderline"/>
          <w:u w:val="none"/>
        </w:rPr>
        <w:t xml:space="preserve"> </w:t>
      </w:r>
      <w:r w:rsidRPr="005E5772">
        <w:t>guaranteed the continued independence of the Central Bank and declared that private property would be respected and that any nationalization was completely off the table.</w:t>
      </w:r>
    </w:p>
    <w:p w14:paraId="00162C55" w14:textId="77777777" w:rsidR="002F3E55" w:rsidRPr="005E5772" w:rsidRDefault="002F3E55" w:rsidP="002F3E55">
      <w:r w:rsidRPr="005E5772">
        <w:t>On the important energy sector, which was recently liberalized, he assured investors that all agreements made by the state would be respected, unless investigations unveiled signs of corruption in their making.</w:t>
      </w:r>
    </w:p>
    <w:p w14:paraId="6DAF61B6" w14:textId="77777777" w:rsidR="002F3E55" w:rsidRPr="00931B51" w:rsidRDefault="002F3E55" w:rsidP="002F3E55">
      <w:pPr>
        <w:rPr>
          <w:rStyle w:val="StyleUnderline"/>
          <w:u w:val="none"/>
        </w:rPr>
      </w:pPr>
      <w:r w:rsidRPr="00931B51">
        <w:rPr>
          <w:rStyle w:val="StyleUnderline"/>
          <w:u w:val="none"/>
        </w:rPr>
        <w:t>3) Taxation, poverty and corruption</w:t>
      </w:r>
    </w:p>
    <w:p w14:paraId="7C448318" w14:textId="77777777" w:rsidR="002F3E55" w:rsidRPr="005E5772" w:rsidRDefault="002F3E55" w:rsidP="002F3E55">
      <w:r w:rsidRPr="005E5772">
        <w:t>The left’s stunning election is largely explained by persistent poverty and the unequal distribution of the benefits of economic liberalization. Mexico is among a handful of countries in Latin America that has not seen a reduction in poverty despite the commodities boom of the 2000s (its rate has stubbornly sat at around 53 per cent) and has seen a continued loss of purchasing power.</w:t>
      </w:r>
    </w:p>
    <w:p w14:paraId="6B6620A2" w14:textId="77777777" w:rsidR="002F3E55" w:rsidRPr="005E5772" w:rsidRDefault="002F3E55" w:rsidP="002F3E55">
      <w:r w:rsidRPr="005E5772">
        <w:t>In effect, some studies point to a decrease of a staggering 80 per cent of Mexicans’ purchasing power over the last 30 years.</w:t>
      </w:r>
    </w:p>
    <w:p w14:paraId="47FEDCDD" w14:textId="77777777" w:rsidR="002F3E55" w:rsidRPr="00931B51" w:rsidRDefault="002F3E55" w:rsidP="002F3E55">
      <w:pPr>
        <w:rPr>
          <w:rStyle w:val="StyleUnderline"/>
        </w:rPr>
      </w:pPr>
      <w:r w:rsidRPr="00931B51">
        <w:rPr>
          <w:rStyle w:val="StyleUnderline"/>
        </w:rPr>
        <w:t>To reduce poverty, López Obrador has vowed to overhaul current taxation levels and to increase social spending through the resources saved by clamping down on the country’s grotesque corruption. This is an area in which we are likely to see the most significant change should he succeed at taming corruption.</w:t>
      </w:r>
    </w:p>
    <w:p w14:paraId="176BE76C" w14:textId="77777777" w:rsidR="002F3E55" w:rsidRPr="00931B51" w:rsidRDefault="002F3E55" w:rsidP="002F3E55">
      <w:pPr>
        <w:rPr>
          <w:rStyle w:val="StyleUnderline"/>
          <w:u w:val="none"/>
        </w:rPr>
      </w:pPr>
      <w:r w:rsidRPr="00931B51">
        <w:rPr>
          <w:rStyle w:val="StyleUnderline"/>
          <w:u w:val="none"/>
        </w:rPr>
        <w:t>4) The drug cartels and insecurity</w:t>
      </w:r>
    </w:p>
    <w:p w14:paraId="2199EB9C" w14:textId="77777777" w:rsidR="002F3E55" w:rsidRPr="00931B51" w:rsidRDefault="002F3E55" w:rsidP="002F3E55">
      <w:pPr>
        <w:rPr>
          <w:rStyle w:val="StyleUnderline"/>
        </w:rPr>
      </w:pPr>
      <w:r w:rsidRPr="005E5772">
        <w:rPr>
          <w:rStyle w:val="StyleUnderline"/>
        </w:rPr>
        <w:lastRenderedPageBreak/>
        <w:t>López Obrador has called for a new approach to fighting the drug cartels,</w:t>
      </w:r>
      <w:r w:rsidRPr="00931B51">
        <w:rPr>
          <w:rStyle w:val="StyleUnderline"/>
          <w:u w:val="none"/>
        </w:rPr>
        <w:t xml:space="preserve"> </w:t>
      </w:r>
      <w:r w:rsidRPr="005E5772">
        <w:t>although details are scant. Violence has reached unprecedented levels: 116,000 people have been murdered since 2012.</w:t>
      </w:r>
      <w:r w:rsidRPr="00931B51">
        <w:rPr>
          <w:rStyle w:val="StyleUnderline"/>
        </w:rPr>
        <w:t xml:space="preserve"> Invoking a process of national reconciliation, his proposals involve some amnesty to lower-level criminals who he views as victims of structural poverty.</w:t>
      </w:r>
    </w:p>
    <w:p w14:paraId="28F07D31" w14:textId="77777777" w:rsidR="002F3E55" w:rsidRPr="00931B51" w:rsidRDefault="002F3E55" w:rsidP="002F3E55">
      <w:pPr>
        <w:rPr>
          <w:rStyle w:val="StyleUnderline"/>
          <w:u w:val="none"/>
        </w:rPr>
      </w:pPr>
      <w:r w:rsidRPr="005E5772">
        <w:t>The most important change, however, is likely to be in the role the military plays in national security:</w:t>
      </w:r>
      <w:r w:rsidRPr="00931B51">
        <w:rPr>
          <w:rStyle w:val="StyleUnderline"/>
          <w:u w:val="none"/>
        </w:rPr>
        <w:t xml:space="preserve"> </w:t>
      </w:r>
      <w:r w:rsidRPr="00931B51">
        <w:rPr>
          <w:rStyle w:val="StyleUnderline"/>
        </w:rPr>
        <w:t>There are indications that his team intends to centralize the country’s police forces and withdraw the military from fighting organized crime.</w:t>
      </w:r>
    </w:p>
    <w:p w14:paraId="2CFF7926" w14:textId="77777777" w:rsidR="002F3E55" w:rsidRDefault="002F3E55" w:rsidP="002F3E55">
      <w:r w:rsidRPr="005E5772">
        <w:t>López Obrador has been a polarizing figure, and portrayed as either a dangerous populist or a Bonapartist saviour.</w:t>
      </w:r>
      <w:r w:rsidRPr="00931B51">
        <w:rPr>
          <w:rStyle w:val="StyleUnderline"/>
          <w:u w:val="none"/>
        </w:rPr>
        <w:t xml:space="preserve"> </w:t>
      </w:r>
      <w:r w:rsidRPr="00931B51">
        <w:rPr>
          <w:rStyle w:val="StyleUnderline"/>
        </w:rPr>
        <w:t>What we’re likely to see instead from López Obrador is transformative yet stable change in Mexico.</w:t>
      </w:r>
    </w:p>
    <w:p w14:paraId="5FD7710F" w14:textId="77777777" w:rsidR="002F3E55" w:rsidRDefault="002F3E55" w:rsidP="002F3E55"/>
    <w:p w14:paraId="67192683" w14:textId="77777777" w:rsidR="002F3E55" w:rsidRDefault="002F3E55" w:rsidP="002F3E55">
      <w:pPr>
        <w:pStyle w:val="Heading4"/>
      </w:pPr>
      <w:r>
        <w:t>C. Impact – Stability</w:t>
      </w:r>
    </w:p>
    <w:p w14:paraId="4AE7562B" w14:textId="77777777" w:rsidR="002F3E55" w:rsidRDefault="002F3E55" w:rsidP="002F3E55">
      <w:pPr>
        <w:pStyle w:val="Heading4"/>
      </w:pPr>
      <w:r>
        <w:t>1. Economic growth key to Mexican stability</w:t>
      </w:r>
    </w:p>
    <w:p w14:paraId="27E17CA6" w14:textId="77777777" w:rsidR="002F3E55" w:rsidRPr="006F2E96" w:rsidRDefault="002F3E55" w:rsidP="002F3E55">
      <w:pPr>
        <w:rPr>
          <w:rStyle w:val="Style13ptBold"/>
        </w:rPr>
      </w:pPr>
      <w:r>
        <w:rPr>
          <w:rStyle w:val="Style13ptBold"/>
        </w:rPr>
        <w:t>Barnes, Baker Institute Bonner Baker Fellow, 11</w:t>
      </w:r>
    </w:p>
    <w:p w14:paraId="1077BBA8" w14:textId="77777777" w:rsidR="002F3E55" w:rsidRDefault="002F3E55" w:rsidP="002F3E55">
      <w:r>
        <w:t xml:space="preserve">(Joe Barnes, April 29, 2011, James A. Baker Institute for Public Policy at Rice University, “Oil and U.S.-Mexico Bilateral Relations,” </w:t>
      </w:r>
      <w:hyperlink r:id="rId39" w:history="1">
        <w:r w:rsidRPr="00594AFE">
          <w:rPr>
            <w:rStyle w:val="Hyperlink"/>
          </w:rPr>
          <w:t>http://www.bakerinstitute.org/publications/EF-pub-BarnesBilateral-04292011.pdf</w:t>
        </w:r>
      </w:hyperlink>
      <w:r>
        <w:t>, accessed July 1, 2013, EK)</w:t>
      </w:r>
    </w:p>
    <w:p w14:paraId="5C66DD38" w14:textId="77777777" w:rsidR="002F3E55" w:rsidRDefault="002F3E55" w:rsidP="002F3E55"/>
    <w:p w14:paraId="7141883B" w14:textId="77777777" w:rsidR="002F3E55" w:rsidRPr="006F2E96" w:rsidRDefault="002F3E55" w:rsidP="002F3E55">
      <w:pPr>
        <w:rPr>
          <w:b/>
          <w:bCs/>
          <w:u w:val="single"/>
        </w:rPr>
      </w:pPr>
      <w:r>
        <w:t xml:space="preserve">In summary, </w:t>
      </w:r>
      <w:r w:rsidRPr="006F2E96">
        <w:rPr>
          <w:rStyle w:val="StyleUnderline"/>
        </w:rPr>
        <w:t>the slow decline of Mexican oil production</w:t>
      </w:r>
      <w:r>
        <w:t xml:space="preserve">, in and of itself, </w:t>
      </w:r>
      <w:r w:rsidRPr="006F2E96">
        <w:rPr>
          <w:rStyle w:val="StyleUnderline"/>
        </w:rPr>
        <w:t>is unlikely to have a dramatic impact on international petroleum markets or prompt any dramatic response from the United States.</w:t>
      </w:r>
      <w:r>
        <w:t xml:space="preserve"> There is</w:t>
      </w:r>
      <w:r w:rsidRPr="006F2E96">
        <w:rPr>
          <w:rStyle w:val="StyleUnderline"/>
        </w:rPr>
        <w:t>, however, one set of circumstances</w:t>
      </w:r>
      <w:r>
        <w:t xml:space="preserve"> which this </w:t>
      </w:r>
      <w:r w:rsidRPr="006F2E96">
        <w:rPr>
          <w:rStyle w:val="StyleUnderline"/>
        </w:rPr>
        <w:t>decline would capture Washington’s attention. That is the extent to which it contributes to significant instability in Mexico.</w:t>
      </w:r>
    </w:p>
    <w:p w14:paraId="7A1425EF" w14:textId="77777777" w:rsidR="002F3E55" w:rsidRPr="006F2E96" w:rsidRDefault="002F3E55" w:rsidP="002F3E55">
      <w:pPr>
        <w:rPr>
          <w:b/>
          <w:bCs/>
          <w:u w:val="single"/>
        </w:rPr>
      </w:pPr>
      <w:r w:rsidRPr="006F2E96">
        <w:rPr>
          <w:rStyle w:val="StyleUnderline"/>
        </w:rPr>
        <w:t>There is already a short- to medium-term risk of substantial instability in Mexico</w:t>
      </w:r>
      <w:r>
        <w:t xml:space="preserve">. As noted, the country is enduring extremely high levels of drug-related violence. </w:t>
      </w:r>
      <w:r w:rsidRPr="006F2E96">
        <w:rPr>
          <w:rStyle w:val="StyleUnderline"/>
        </w:rPr>
        <w:t>Even if the Mexican government eventually succeeds in its efforts to suppress this violence, the process is likely to be expensive, bloody, and corrosive in terms of human rights. A period of feeble economic growth, combined with a fiscal crisis associated with a drop in revenues from Pemex, could create a “perfect storm” south of the border. If this were to occur, Washington would have no choice but to respond.</w:t>
      </w:r>
    </w:p>
    <w:p w14:paraId="72002E3E" w14:textId="77777777" w:rsidR="002F3E55" w:rsidRPr="00C602C1" w:rsidRDefault="002F3E55" w:rsidP="002F3E55">
      <w:r>
        <w:t xml:space="preserve">In the longer-term, </w:t>
      </w:r>
      <w:r w:rsidRPr="006F2E96">
        <w:rPr>
          <w:rStyle w:val="StyleUnderline"/>
        </w:rPr>
        <w:t>the United States has a clear interest in robust economic growth and fiscal sustainability in Mexico</w:t>
      </w:r>
      <w:r>
        <w:t>.34 There is at least one major example of the U.S. coming to Mexico’s aid in an economic emergency. In 1994, the United States extended US$20 billion in loan guarantees to Mexico when the peso collapsed, in large part to make U.S. creditors whole.35 Not least, a healthy Mexican economy would reduce the flow of illegal immigration to the United States. To the extent that prospects for such growth and sustainability are enhanced by reform of Pemex</w:t>
      </w:r>
      <w:r w:rsidRPr="006F2E96">
        <w:rPr>
          <w:rStyle w:val="StyleUnderline"/>
        </w:rPr>
        <w:t>, the United States should be supportive</w:t>
      </w:r>
      <w:r>
        <w:t xml:space="preserve">. It might be best, in terms of U.S. economic and commercial interests, were Pemex to be fully privatized, but </w:t>
      </w:r>
      <w:r w:rsidRPr="006F2E96">
        <w:rPr>
          <w:rStyle w:val="StyleUnderline"/>
        </w:rPr>
        <w:t>even partial reforms would be welcome</w:t>
      </w:r>
      <w:r>
        <w:t xml:space="preserve">. Not all national oil companies are created equal: Pemex’s development into something like Norway’s Statol would mark an important improvement.36 </w:t>
      </w:r>
    </w:p>
    <w:p w14:paraId="0BFAFA6F" w14:textId="77777777" w:rsidR="002F3E55" w:rsidRDefault="002F3E55" w:rsidP="002F3E55"/>
    <w:p w14:paraId="36663C2E" w14:textId="77777777" w:rsidR="002F3E55" w:rsidRPr="00833EEC" w:rsidRDefault="002F3E55" w:rsidP="002F3E55">
      <w:pPr>
        <w:pStyle w:val="Heading4"/>
        <w:rPr>
          <w:rStyle w:val="Style13ptBold"/>
          <w:b/>
        </w:rPr>
      </w:pPr>
      <w:r>
        <w:rPr>
          <w:rStyle w:val="Style13ptBold"/>
          <w:b/>
        </w:rPr>
        <w:t>2. Instability risks</w:t>
      </w:r>
      <w:r w:rsidRPr="00833EEC">
        <w:rPr>
          <w:rStyle w:val="Style13ptBold"/>
          <w:b/>
        </w:rPr>
        <w:t xml:space="preserve"> a list of huge </w:t>
      </w:r>
      <w:r>
        <w:rPr>
          <w:rStyle w:val="Style13ptBold"/>
          <w:b/>
        </w:rPr>
        <w:t>impacts – including humanitarian crises, and terrorism – threatening global stability</w:t>
      </w:r>
    </w:p>
    <w:p w14:paraId="0B1F91F9" w14:textId="77777777" w:rsidR="002F3E55" w:rsidRPr="00B9047E" w:rsidRDefault="002F3E55" w:rsidP="002F3E55">
      <w:pPr>
        <w:rPr>
          <w:rStyle w:val="Style13ptBold"/>
        </w:rPr>
      </w:pPr>
      <w:r w:rsidRPr="00B9047E">
        <w:rPr>
          <w:rStyle w:val="Style13ptBold"/>
        </w:rPr>
        <w:t>Manwaring, Professor of Military Strategy, 5</w:t>
      </w:r>
    </w:p>
    <w:p w14:paraId="552FA817" w14:textId="77777777" w:rsidR="002F3E55" w:rsidRPr="00B9047E" w:rsidRDefault="002F3E55" w:rsidP="002F3E55">
      <w:r w:rsidRPr="00B9047E">
        <w:t>[Max G., retired army colonel and former member of Defense Intelligence Agency, “Venezuela's Hugo Chavez, Bolivarian Socialism, and Asymmetric Warfare,”</w:t>
      </w:r>
      <w:r>
        <w:t xml:space="preserve"> </w:t>
      </w:r>
      <w:hyperlink r:id="rId40" w:history="1">
        <w:r w:rsidRPr="00C87596">
          <w:rPr>
            <w:rStyle w:val="Hyperlink"/>
          </w:rPr>
          <w:t>http://www.strategicstudiesinstitute.army.mil/pdffiles/pub628.pdf</w:t>
        </w:r>
      </w:hyperlink>
      <w:r w:rsidRPr="00B9047E">
        <w:t>, p. 22-23,</w:t>
      </w:r>
      <w:r>
        <w:t xml:space="preserve"> </w:t>
      </w:r>
      <w:r w:rsidRPr="00B9047E">
        <w:t>accessed 7/1/13, MC]</w:t>
      </w:r>
    </w:p>
    <w:p w14:paraId="205061C2" w14:textId="77777777" w:rsidR="002F3E55" w:rsidRPr="00B9047E" w:rsidRDefault="002F3E55" w:rsidP="002F3E55">
      <w:pPr>
        <w:rPr>
          <w:rStyle w:val="StyleUnderline"/>
        </w:rPr>
      </w:pPr>
    </w:p>
    <w:p w14:paraId="46C31C6E" w14:textId="77777777" w:rsidR="002F3E55" w:rsidRPr="00B9047E" w:rsidRDefault="002F3E55" w:rsidP="002F3E55">
      <w:r w:rsidRPr="00B9047E">
        <w:rPr>
          <w:rStyle w:val="StyleUnderline"/>
        </w:rPr>
        <w:t>President Chávez</w:t>
      </w:r>
      <w:r w:rsidRPr="00B9047E">
        <w:t xml:space="preserve"> also </w:t>
      </w:r>
      <w:r w:rsidRPr="00B9047E">
        <w:rPr>
          <w:rStyle w:val="StyleUnderline"/>
        </w:rPr>
        <w:t>understands</w:t>
      </w:r>
      <w:r w:rsidRPr="00B9047E">
        <w:t xml:space="preserve"> that </w:t>
      </w:r>
      <w:r w:rsidRPr="00B9047E">
        <w:rPr>
          <w:rStyle w:val="StyleUnderline"/>
        </w:rPr>
        <w:t>the process leading to state failure</w:t>
      </w:r>
      <w:r w:rsidRPr="00B9047E">
        <w:t xml:space="preserve"> is the most dangerous long-term security challenge facing the global community today. The argument in general is that failing and</w:t>
      </w:r>
      <w:r w:rsidRPr="00B9047E">
        <w:rPr>
          <w:rStyle w:val="StyleUnderline"/>
        </w:rPr>
        <w:t xml:space="preserve"> failed state status is the breeding ground for instability, criminality, insurgency, regional conflict, and terrorism</w:t>
      </w:r>
      <w:r w:rsidRPr="00B9047E">
        <w:t xml:space="preserve">. These conditions </w:t>
      </w:r>
      <w:r w:rsidRPr="00B9047E">
        <w:rPr>
          <w:rStyle w:val="StyleUnderline"/>
        </w:rPr>
        <w:t>breed massive humanitarian disasters and major refugee flows</w:t>
      </w:r>
      <w:r w:rsidRPr="00B9047E">
        <w:t xml:space="preserve">. They can </w:t>
      </w:r>
      <w:r w:rsidRPr="00B9047E">
        <w:rPr>
          <w:rStyle w:val="StyleUnderline"/>
        </w:rPr>
        <w:t>host “evil” networks</w:t>
      </w:r>
      <w:r w:rsidRPr="00B9047E">
        <w:t xml:space="preserve"> of all kinds, whether they involve </w:t>
      </w:r>
      <w:r w:rsidRPr="00B9047E">
        <w:rPr>
          <w:rStyle w:val="StyleUnderline"/>
        </w:rPr>
        <w:t>criminal business enterprise, narco-trafficking</w:t>
      </w:r>
      <w:r w:rsidRPr="00B9047E">
        <w:t xml:space="preserve">, or some form of ideological crusade such as Bolivarianismo. More specifically, these conditions </w:t>
      </w:r>
      <w:r w:rsidRPr="00B9047E">
        <w:rPr>
          <w:rStyle w:val="StyleUnderline"/>
        </w:rPr>
        <w:t>spawn</w:t>
      </w:r>
      <w:r w:rsidRPr="00B9047E">
        <w:t xml:space="preserve"> all kinds of things people in general do not like such as </w:t>
      </w:r>
      <w:r w:rsidRPr="00B9047E">
        <w:rPr>
          <w:rStyle w:val="StyleUnderline"/>
        </w:rPr>
        <w:t>murder, kidnapping, corruption, intimidation, and destruction of infrastructure</w:t>
      </w:r>
      <w:r w:rsidRPr="00B9047E">
        <w:t xml:space="preserve">. These means of </w:t>
      </w:r>
      <w:r w:rsidRPr="00B9047E">
        <w:rPr>
          <w:rStyle w:val="StyleUnderline"/>
        </w:rPr>
        <w:t>coercion and persuasion</w:t>
      </w:r>
      <w:r w:rsidRPr="00B9047E">
        <w:t xml:space="preserve"> can </w:t>
      </w:r>
      <w:r w:rsidRPr="00B9047E">
        <w:rPr>
          <w:rStyle w:val="StyleUnderline"/>
        </w:rPr>
        <w:t>spawn</w:t>
      </w:r>
      <w:r w:rsidRPr="00B9047E">
        <w:t xml:space="preserve"> further </w:t>
      </w:r>
      <w:r w:rsidRPr="00B9047E">
        <w:rPr>
          <w:rStyle w:val="StyleUnderline"/>
        </w:rPr>
        <w:t>human rights violations, torture, poverty, starvation, disease</w:t>
      </w:r>
      <w:r w:rsidRPr="00B9047E">
        <w:t xml:space="preserve">, the </w:t>
      </w:r>
      <w:r w:rsidRPr="00B9047E">
        <w:rPr>
          <w:rStyle w:val="StyleUnderline"/>
        </w:rPr>
        <w:t>recruitment</w:t>
      </w:r>
      <w:r w:rsidRPr="00B9047E">
        <w:t xml:space="preserve"> and use </w:t>
      </w:r>
      <w:r w:rsidRPr="00B9047E">
        <w:rPr>
          <w:rStyle w:val="StyleUnderline"/>
        </w:rPr>
        <w:t>of child soldiers</w:t>
      </w:r>
      <w:r w:rsidRPr="00B9047E">
        <w:t xml:space="preserve">, </w:t>
      </w:r>
      <w:r w:rsidRPr="00B9047E">
        <w:rPr>
          <w:rStyle w:val="StyleUnderline"/>
        </w:rPr>
        <w:t>trafficking</w:t>
      </w:r>
      <w:r w:rsidRPr="00B9047E">
        <w:t xml:space="preserve"> in </w:t>
      </w:r>
      <w:r w:rsidRPr="00B9047E">
        <w:rPr>
          <w:rStyle w:val="StyleUnderline"/>
        </w:rPr>
        <w:t>women and body parts</w:t>
      </w:r>
      <w:r w:rsidRPr="00B9047E">
        <w:t xml:space="preserve">, </w:t>
      </w:r>
      <w:r w:rsidRPr="00B9047E">
        <w:rPr>
          <w:rStyle w:val="StyleUnderline"/>
        </w:rPr>
        <w:t>trafficking and proliferation of conventional weapons systems and WMD</w:t>
      </w:r>
      <w:r w:rsidRPr="00B9047E">
        <w:t xml:space="preserve">, </w:t>
      </w:r>
      <w:r w:rsidRPr="00B9047E">
        <w:rPr>
          <w:rStyle w:val="StyleUnderline"/>
        </w:rPr>
        <w:t>genocide, ethnic cleansing, warlordism, and criminal anarchy</w:t>
      </w:r>
      <w:r w:rsidRPr="00B9047E">
        <w:t xml:space="preserve">. At the same time, these actions are usually unconfined and spill over into regional syndromes of poverty, destabilization, and conflict.62 </w:t>
      </w:r>
    </w:p>
    <w:p w14:paraId="46267057" w14:textId="77777777" w:rsidR="002F3E55" w:rsidRPr="00B9047E" w:rsidRDefault="002F3E55" w:rsidP="002F3E55">
      <w:r w:rsidRPr="00B9047E">
        <w:t xml:space="preserve">Peru’s Sendero Luminoso calls violent and destructive activities that facilitate the processes of state failure “armed propaganda.” </w:t>
      </w:r>
      <w:r w:rsidRPr="00B9047E">
        <w:rPr>
          <w:rStyle w:val="StyleUnderline"/>
        </w:rPr>
        <w:t>Drug cartels</w:t>
      </w:r>
      <w:r w:rsidRPr="00B9047E">
        <w:t xml:space="preserve"> operating throughout the Andean Ridge of South America and elsewhere </w:t>
      </w:r>
      <w:r w:rsidRPr="00B9047E">
        <w:rPr>
          <w:rStyle w:val="StyleUnderline"/>
        </w:rPr>
        <w:t>call these activities “business incentives</w:t>
      </w:r>
      <w:r w:rsidRPr="00B9047E">
        <w:t xml:space="preserve">.”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B9047E">
        <w:rPr>
          <w:rStyle w:val="StyleUnderline"/>
        </w:rPr>
        <w:t>instability and the threat of</w:t>
      </w:r>
      <w:r w:rsidRPr="00B9047E">
        <w:t xml:space="preserve"> subverting or </w:t>
      </w:r>
      <w:r w:rsidRPr="00B9047E">
        <w:rPr>
          <w:rStyle w:val="StyleUnderline"/>
        </w:rPr>
        <w:t>destroying</w:t>
      </w:r>
      <w:r w:rsidRPr="00B9047E">
        <w:t xml:space="preserve"> such a </w:t>
      </w:r>
      <w:r w:rsidRPr="00B9047E">
        <w:rPr>
          <w:rStyle w:val="StyleUnderline"/>
        </w:rPr>
        <w:t>government are real</w:t>
      </w:r>
      <w:r w:rsidRPr="00B9047E">
        <w:t xml:space="preserve">.64 </w:t>
      </w:r>
    </w:p>
    <w:p w14:paraId="4BB0A547" w14:textId="77777777" w:rsidR="002F3E55" w:rsidRPr="00B9047E" w:rsidRDefault="002F3E55" w:rsidP="002F3E55">
      <w:r w:rsidRPr="00B9047E">
        <w:t xml:space="preserve">But failing and failed states simply do not go away. Virtually anyone can take advantage of such an unstable situation. The tendency is that the best motivated and best armed organization on the scene will control that instability. As a consequence, failing and failed states become dysfunctional states, rogue states, criminal states, narco-states, or new people’s democracies. In connection with the creation of new people’s democracies, one can rest assured that Chávez and </w:t>
      </w:r>
      <w:r w:rsidRPr="00B9047E">
        <w:lastRenderedPageBreak/>
        <w:t xml:space="preserve">his Bolivarian populist allies will be available to provide money, arms, and leadership at any given opportunity. And, of course, the longer </w:t>
      </w:r>
      <w:r w:rsidRPr="00B9047E">
        <w:rPr>
          <w:rStyle w:val="StyleUnderline"/>
        </w:rPr>
        <w:t>dysfunctional</w:t>
      </w:r>
      <w:r w:rsidRPr="00B9047E">
        <w:t>, rogue, criminal, and narco-</w:t>
      </w:r>
      <w:r w:rsidRPr="00B9047E">
        <w:rPr>
          <w:rStyle w:val="StyleUnderline"/>
        </w:rPr>
        <w:t>states</w:t>
      </w:r>
      <w:r w:rsidRPr="00B9047E">
        <w:t xml:space="preserve"> and people’s democracies persist, the more they and their associated problems </w:t>
      </w:r>
      <w:r w:rsidRPr="00B9047E">
        <w:rPr>
          <w:rStyle w:val="StyleUnderline"/>
        </w:rPr>
        <w:t>endanger global security, peace, and prosperity</w:t>
      </w:r>
      <w:r w:rsidRPr="00B9047E">
        <w:t>.65</w:t>
      </w:r>
    </w:p>
    <w:p w14:paraId="52C16F4E" w14:textId="77777777" w:rsidR="002F3E55" w:rsidRPr="00AC0075" w:rsidRDefault="002F3E55" w:rsidP="002F3E55"/>
    <w:p w14:paraId="61D7ED5C" w14:textId="77777777" w:rsidR="002F3E55" w:rsidRPr="00AC0075" w:rsidRDefault="002F3E55" w:rsidP="002F3E55"/>
    <w:p w14:paraId="33B9BD16" w14:textId="77777777" w:rsidR="002F3E55" w:rsidRDefault="002F3E55" w:rsidP="002F3E55">
      <w:pPr>
        <w:pStyle w:val="Heading2"/>
      </w:pPr>
      <w:bookmarkStart w:id="38" w:name="_Toc519886645"/>
      <w:r>
        <w:lastRenderedPageBreak/>
        <w:t>Uniqueness</w:t>
      </w:r>
      <w:bookmarkEnd w:id="38"/>
    </w:p>
    <w:p w14:paraId="7797C696" w14:textId="77777777" w:rsidR="002F3E55" w:rsidRPr="009B39B4" w:rsidRDefault="002F3E55" w:rsidP="002F3E55"/>
    <w:p w14:paraId="14AA6148" w14:textId="77777777" w:rsidR="002F3E55" w:rsidRDefault="002F3E55" w:rsidP="002F3E55">
      <w:pPr>
        <w:pStyle w:val="Heading3"/>
      </w:pPr>
      <w:bookmarkStart w:id="39" w:name="_Toc519886646"/>
      <w:r>
        <w:lastRenderedPageBreak/>
        <w:t>Uniqueness &amp; Internal Link – Anti-Corruption</w:t>
      </w:r>
      <w:bookmarkEnd w:id="39"/>
    </w:p>
    <w:p w14:paraId="6762B323" w14:textId="77777777" w:rsidR="002F3E55" w:rsidRPr="009B39B4" w:rsidRDefault="002F3E55" w:rsidP="002F3E55"/>
    <w:p w14:paraId="507F3775" w14:textId="77777777" w:rsidR="002F3E55" w:rsidRPr="00931B51" w:rsidRDefault="002F3E55" w:rsidP="002F3E55">
      <w:pPr>
        <w:pStyle w:val="Heading4"/>
        <w:rPr>
          <w:rFonts w:cs="Times New Roman"/>
        </w:rPr>
      </w:pPr>
      <w:r>
        <w:rPr>
          <w:rFonts w:cs="Times New Roman"/>
        </w:rPr>
        <w:t>AMLO has political capital to pass anti-corruption reforms now</w:t>
      </w:r>
    </w:p>
    <w:p w14:paraId="3B7F5301" w14:textId="77777777" w:rsidR="002F3E55" w:rsidRPr="00931B51" w:rsidRDefault="002F3E55" w:rsidP="002F3E55">
      <w:pPr>
        <w:rPr>
          <w:rStyle w:val="Style13ptBold"/>
        </w:rPr>
      </w:pPr>
      <w:r w:rsidRPr="00931B51">
        <w:rPr>
          <w:rStyle w:val="Style13ptBold"/>
        </w:rPr>
        <w:t>Starr, Monarch Global Strategies senior adviser, 18</w:t>
      </w:r>
    </w:p>
    <w:p w14:paraId="1EA01C7D" w14:textId="77777777" w:rsidR="002F3E55" w:rsidRDefault="002F3E55" w:rsidP="002F3E55">
      <w:r w:rsidRPr="00931B51">
        <w:t>[Pamela K., 7/2/18, The New York Times, “A President of Paradox for Mexico”,</w:t>
      </w:r>
      <w:r>
        <w:t xml:space="preserve"> </w:t>
      </w:r>
      <w:hyperlink r:id="rId41" w:history="1">
        <w:r w:rsidRPr="00931B51">
          <w:rPr>
            <w:rStyle w:val="Hyperlink"/>
          </w:rPr>
          <w:t>https://www.nytimes.com/2018/07/02/opinion/mexico-president-election-amlo-lopez-obrador.html?rref=collection%2Fsectioncollection%2Fopinion-international-world&amp;action=click&amp;contentCollection=international-world&amp;region=stream&amp;module=stream_unit&amp;version=latest&amp;contentPlacement=1&amp;pgtype=sectionfront</w:t>
        </w:r>
      </w:hyperlink>
      <w:r w:rsidRPr="00931B51">
        <w:t>, accessed 7/7/28, MC]</w:t>
      </w:r>
    </w:p>
    <w:p w14:paraId="7F71BA0D" w14:textId="77777777" w:rsidR="002F3E55" w:rsidRPr="00931B51" w:rsidRDefault="002F3E55" w:rsidP="002F3E55"/>
    <w:p w14:paraId="48FB9256" w14:textId="77777777" w:rsidR="002F3E55" w:rsidRPr="00931B51" w:rsidRDefault="002F3E55" w:rsidP="002F3E55">
      <w:r w:rsidRPr="00931B51">
        <w:t>So which Mr. López Obrador will govern Mexico?</w:t>
      </w:r>
    </w:p>
    <w:p w14:paraId="7629D2C4" w14:textId="77777777" w:rsidR="002F3E55" w:rsidRPr="00931B51" w:rsidRDefault="002F3E55" w:rsidP="002F3E55">
      <w:r w:rsidRPr="00931B51">
        <w:t>All of them. There are not multiple AMLOs, but one.</w:t>
      </w:r>
    </w:p>
    <w:p w14:paraId="3D87AE20" w14:textId="77777777" w:rsidR="002F3E55" w:rsidRPr="00931B51" w:rsidRDefault="002F3E55" w:rsidP="002F3E55">
      <w:pPr>
        <w:rPr>
          <w:u w:val="single"/>
        </w:rPr>
      </w:pPr>
      <w:r w:rsidRPr="00931B51">
        <w:rPr>
          <w:rStyle w:val="StyleUnderline"/>
        </w:rPr>
        <w:t>Mr. López Obrador is an ideologue who aims to transform Mexico politically, economically and socially, but who prefers a gradual change to rapid revolutionary upheaval. He’s a thin-skinned populist who lashes out against his opponents but operates within the loose constraints of Mexican politics. His goals are ideologically driven, but his programs are mostly pragmatic.</w:t>
      </w:r>
    </w:p>
    <w:p w14:paraId="192FE475" w14:textId="77777777" w:rsidR="002F3E55" w:rsidRPr="00931B51" w:rsidRDefault="002F3E55" w:rsidP="002F3E55">
      <w:r w:rsidRPr="00931B51">
        <w:t>As mayor of Mexico City from 2000-05, he expanded social welfare spending, including an old-age pension, without busting the budget. He worked closely with the businessman Carlos Slim to refurbish a downtown that was still damaged by the huge 1985 earthquake. And he brought in international advisers to help develop new ideas to deal with insecurity and crime.</w:t>
      </w:r>
    </w:p>
    <w:p w14:paraId="5D5C2662" w14:textId="77777777" w:rsidR="002F3E55" w:rsidRPr="00931B51" w:rsidRDefault="002F3E55" w:rsidP="002F3E55">
      <w:pPr>
        <w:rPr>
          <w:u w:val="single"/>
        </w:rPr>
      </w:pPr>
      <w:r w:rsidRPr="00931B51">
        <w:rPr>
          <w:rStyle w:val="StyleUnderline"/>
        </w:rPr>
        <w:t>In economic policy, the president-elect says he hopes to finance a sharp increase in social welfare spending through an anticorruption campaign and government austerity programs. Critics, including prominent fiscal analysts, argue that the savings won’t begin to cover his long wish list.</w:t>
      </w:r>
    </w:p>
    <w:p w14:paraId="33395B30" w14:textId="77777777" w:rsidR="002F3E55" w:rsidRPr="00931B51" w:rsidRDefault="002F3E55" w:rsidP="002F3E55">
      <w:pPr>
        <w:rPr>
          <w:u w:val="single"/>
        </w:rPr>
      </w:pPr>
      <w:r w:rsidRPr="00931B51">
        <w:rPr>
          <w:rStyle w:val="StyleUnderline"/>
        </w:rPr>
        <w:t>Having promised no tax increases and no significant deficits, how will he work the balance sheet?</w:t>
      </w:r>
    </w:p>
    <w:p w14:paraId="3A6C1542" w14:textId="77777777" w:rsidR="002F3E55" w:rsidRPr="00931B51" w:rsidRDefault="002F3E55" w:rsidP="002F3E55">
      <w:pPr>
        <w:rPr>
          <w:u w:val="single"/>
        </w:rPr>
      </w:pPr>
      <w:r w:rsidRPr="00931B51">
        <w:t>Many worry that he’ll practice Chávez-like economics, spending what he does not have. But Mr. López Obrador’s statements and his tenure as Mexico City’s mayor suggest otherwise</w:t>
      </w:r>
      <w:r w:rsidRPr="00931B51">
        <w:rPr>
          <w:rStyle w:val="StyleUnderline"/>
        </w:rPr>
        <w:t>. It seems likely that he’ll initiate his promised programs, but at a pace dictated by the availability of funds. He seems to appreciate that doing otherwise could ignite inflation, which hurts the poor most.</w:t>
      </w:r>
    </w:p>
    <w:p w14:paraId="5F785021" w14:textId="77777777" w:rsidR="002F3E55" w:rsidRPr="00931B51" w:rsidRDefault="002F3E55" w:rsidP="002F3E55">
      <w:r w:rsidRPr="00931B51">
        <w:t>Like others of the nationalist left, Mr. López Obrador long and fervently opposed both the North American Free Trade Agreement and energy reform. But he also understands that the context has changed, and that being in office requires the pragmatism absent from his decade-long quest for the presidency.</w:t>
      </w:r>
    </w:p>
    <w:p w14:paraId="25A6E2F3" w14:textId="77777777" w:rsidR="002F3E55" w:rsidRPr="00931B51" w:rsidRDefault="002F3E55" w:rsidP="002F3E55">
      <w:pPr>
        <w:rPr>
          <w:u w:val="single"/>
        </w:rPr>
      </w:pPr>
      <w:r w:rsidRPr="00931B51">
        <w:rPr>
          <w:rStyle w:val="StyleUnderline"/>
        </w:rPr>
        <w:t>He now accepts Nafta and reliance on trade with the United States as a fact of life, and he has backed the team renegotiating the agreement.</w:t>
      </w:r>
    </w:p>
    <w:p w14:paraId="0E5D3968" w14:textId="77777777" w:rsidR="002F3E55" w:rsidRPr="00931B51" w:rsidRDefault="002F3E55" w:rsidP="002F3E55">
      <w:r w:rsidRPr="00931B51">
        <w:lastRenderedPageBreak/>
        <w:t>And he has pulled back from a promised referendum on the 2013 energy reform that, for the first time since 1938, allowed foreign investment in the hydrocarbons sector. He recognizes that he does not have the backing to reverse the constitutional changes that enabled the reform and understands that he can achieve most of his objectives without modifying the Mexican Constitutution.</w:t>
      </w:r>
    </w:p>
    <w:p w14:paraId="296FF5F1" w14:textId="77777777" w:rsidR="002F3E55" w:rsidRPr="00931B51" w:rsidRDefault="002F3E55" w:rsidP="002F3E55">
      <w:r w:rsidRPr="00931B51">
        <w:t>Mr. López Obrador strongly supports electoral democracy and the “sexenio,” the six-year term-limited presidency. But he will chafe at constitutional constraints on presidential powers, and he is apt to pillory Mexico’s autonomous bureaucracies should their actions hinder his policies.</w:t>
      </w:r>
    </w:p>
    <w:p w14:paraId="473AEA01" w14:textId="77777777" w:rsidR="002F3E55" w:rsidRPr="00931B51" w:rsidRDefault="002F3E55" w:rsidP="002F3E55">
      <w:pPr>
        <w:rPr>
          <w:u w:val="single"/>
        </w:rPr>
      </w:pPr>
      <w:r w:rsidRPr="00931B51">
        <w:t xml:space="preserve">Mr. López Obrador’s coalition should get a majority in Congress, but that won’t give him the capacity to change the Constitution to enact his own reforms, as his predecessors have. </w:t>
      </w:r>
      <w:r w:rsidRPr="00931B51">
        <w:rPr>
          <w:rStyle w:val="StyleUnderline"/>
        </w:rPr>
        <w:t>He will also encounter a wide array of government agencies jealous of their autonomy and responsibilities, including most notably the Supreme Court, the Central Bank, the Hydrocarbons Commission and the Federal Transparency Institute.</w:t>
      </w:r>
    </w:p>
    <w:p w14:paraId="3A2FFED5" w14:textId="77777777" w:rsidR="002F3E55" w:rsidRPr="00931B51" w:rsidRDefault="002F3E55" w:rsidP="002F3E55">
      <w:pPr>
        <w:rPr>
          <w:u w:val="single"/>
        </w:rPr>
      </w:pPr>
      <w:r w:rsidRPr="00931B51">
        <w:rPr>
          <w:rStyle w:val="StyleUnderline"/>
        </w:rPr>
        <w:t>The authoritarian AMLO may rail against their obstructionism, but he can do little in the short term to mitigate the obstacles they pose to his policy preferences.</w:t>
      </w:r>
    </w:p>
    <w:p w14:paraId="5E4FFC61" w14:textId="77777777" w:rsidR="002F3E55" w:rsidRPr="00931B51" w:rsidRDefault="002F3E55" w:rsidP="002F3E55">
      <w:r w:rsidRPr="00931B51">
        <w:t>None of this means that Mr. López Obrador will fail to change Mexico. He will. It doesn’t mean that his pragmatism will prevent him from making some bad policy choices. It won’t. And his rhetorical excesses will most likely reinforce fears that he’s a radical in a pragmatist’s clothing.</w:t>
      </w:r>
    </w:p>
    <w:p w14:paraId="3D920E9F" w14:textId="77777777" w:rsidR="002F3E55" w:rsidRPr="00931B51" w:rsidRDefault="002F3E55" w:rsidP="002F3E55">
      <w:r w:rsidRPr="00931B51">
        <w:rPr>
          <w:rStyle w:val="StyleUnderline"/>
        </w:rPr>
        <w:t>Mr. López Obrador appears dedicated to setting in motion a great transformation that creates a strong national economy with much more government intervention, less poverty and inequality, and increased national sovereignty and autonomy</w:t>
      </w:r>
      <w:r w:rsidRPr="00931B51">
        <w:t>. That idealism will surely get the better of him at times. Mistakes will be made. But then his innate pragmatism and real-world constraints ought to kick in. His future and Mexico’s will depend on it.</w:t>
      </w:r>
    </w:p>
    <w:p w14:paraId="2747CD7E" w14:textId="77777777" w:rsidR="002F3E55" w:rsidRPr="00D9062A" w:rsidRDefault="002F3E55" w:rsidP="002F3E55"/>
    <w:p w14:paraId="08A32B8D" w14:textId="77777777" w:rsidR="002F3E55" w:rsidRPr="00931B51" w:rsidRDefault="002F3E55" w:rsidP="002F3E55">
      <w:pPr>
        <w:pStyle w:val="Heading4"/>
        <w:rPr>
          <w:rFonts w:cs="Times New Roman"/>
        </w:rPr>
      </w:pPr>
      <w:r>
        <w:rPr>
          <w:rFonts w:cs="Times New Roman"/>
        </w:rPr>
        <w:t xml:space="preserve">AMLO </w:t>
      </w:r>
      <w:r w:rsidRPr="00931B51">
        <w:rPr>
          <w:rFonts w:cs="Times New Roman"/>
        </w:rPr>
        <w:t>has the potential to improve the Mexican economy and stop corruption – he needs political capital to ensure success</w:t>
      </w:r>
    </w:p>
    <w:p w14:paraId="76CA6C5A" w14:textId="77777777" w:rsidR="002F3E55" w:rsidRPr="00931B51" w:rsidRDefault="002F3E55" w:rsidP="002F3E55">
      <w:pPr>
        <w:rPr>
          <w:rStyle w:val="Style13ptBold"/>
        </w:rPr>
      </w:pPr>
      <w:r w:rsidRPr="00931B51">
        <w:rPr>
          <w:rStyle w:val="Style13ptBold"/>
        </w:rPr>
        <w:t>Corcoran, University of Notre Dame Kellogg Institute for International Studies public policy, 18</w:t>
      </w:r>
    </w:p>
    <w:p w14:paraId="4EABB85F" w14:textId="77777777" w:rsidR="002F3E55" w:rsidRDefault="002F3E55" w:rsidP="002F3E55">
      <w:r w:rsidRPr="00931B51">
        <w:t xml:space="preserve">[Katherine, 7/2/18, Washington Post, “Fear AMLO’s complacency, not his revolutionary rhetoric”, </w:t>
      </w:r>
      <w:hyperlink r:id="rId42" w:history="1">
        <w:r w:rsidRPr="00931B51">
          <w:rPr>
            <w:rStyle w:val="Hyperlink"/>
          </w:rPr>
          <w:t>https://www.washingtonpost.com/news/global-opinions/wp/2018/07/02/fear-amlos-complacency-not-his-revolutionary-rhetoric/?utm_term=.703f06c18f37&amp;wpisrc=nl_popns&amp;wpmm=1</w:t>
        </w:r>
      </w:hyperlink>
      <w:r w:rsidRPr="00931B51">
        <w:t>, accessed 7/8/18, MC]</w:t>
      </w:r>
    </w:p>
    <w:p w14:paraId="2CCD0222" w14:textId="77777777" w:rsidR="002F3E55" w:rsidRPr="00931B51" w:rsidRDefault="002F3E55" w:rsidP="002F3E55"/>
    <w:p w14:paraId="4FD7A239" w14:textId="77777777" w:rsidR="002F3E55" w:rsidRPr="00931B51" w:rsidRDefault="002F3E55" w:rsidP="002F3E55">
      <w:r w:rsidRPr="00931B51">
        <w:t>MEXICO CITY — Some Mexicans fear their new populist president, Andrés Manuel López Obrador, will become the next Hugo Chávez and, like the former Venezuelan president, run his country off the rails. Some Americans fear trade at loggerheads and a Twitter war or worse between the new left-wing leader in Mexico and the right-wing one in the White House.</w:t>
      </w:r>
    </w:p>
    <w:p w14:paraId="1E7756AD" w14:textId="77777777" w:rsidR="002F3E55" w:rsidRPr="00931B51" w:rsidRDefault="002F3E55" w:rsidP="002F3E55">
      <w:pPr>
        <w:rPr>
          <w:u w:val="single"/>
        </w:rPr>
      </w:pPr>
      <w:r w:rsidRPr="00931B51">
        <w:rPr>
          <w:rStyle w:val="StyleUnderline"/>
        </w:rPr>
        <w:t xml:space="preserve">But the real worry should be that López Obrador, even with his decisive victory of more than 50 percent of voters and a majority in at least the lower house of Congress, won’t be able to do much to bring about the fundamental changes the country needs to become a </w:t>
      </w:r>
      <w:r w:rsidRPr="00931B51">
        <w:rPr>
          <w:rStyle w:val="StyleUnderline"/>
        </w:rPr>
        <w:lastRenderedPageBreak/>
        <w:t>thriving democracy; that he will be yet another political disappointment for voters who have now tried every option — the conservative party, the return of the old autocratic party, and now a leftist populist — in the hopes of turning things around.</w:t>
      </w:r>
    </w:p>
    <w:p w14:paraId="6344E8E3" w14:textId="77777777" w:rsidR="002F3E55" w:rsidRPr="00931B51" w:rsidRDefault="002F3E55" w:rsidP="002F3E55">
      <w:r w:rsidRPr="00931B51">
        <w:rPr>
          <w:rStyle w:val="StyleUnderline"/>
        </w:rPr>
        <w:t>Mexico needs two things to rid itself of the violence and corruption that is currently drowning its future: a professional, independent judicial system and a fairer distribution of wealth</w:t>
      </w:r>
      <w:r w:rsidRPr="00931B51">
        <w:t>. The killing and stealing worsens in Mexico by the day. And the old-school methods of control (negotiating with drug cartels among them) have proved to be disastrous in the country’s new system of political plurality.</w:t>
      </w:r>
    </w:p>
    <w:p w14:paraId="65A73596" w14:textId="77777777" w:rsidR="002F3E55" w:rsidRPr="00931B51" w:rsidRDefault="002F3E55" w:rsidP="002F3E55">
      <w:r w:rsidRPr="00931B51">
        <w:t xml:space="preserve">Now comes AMLO, as López Obrador is known, and a whole lot of punditry on both sides of the border hyperventilating about Mexico’s impending doom. </w:t>
      </w:r>
      <w:r w:rsidRPr="00931B51">
        <w:rPr>
          <w:rStyle w:val="StyleUnderline"/>
        </w:rPr>
        <w:t>Pre-election predictions from Forbes to the Financial Times asked whether an AMLO victory could mean a descent into</w:t>
      </w:r>
      <w:r>
        <w:rPr>
          <w:rStyle w:val="StyleUnderline"/>
        </w:rPr>
        <w:t xml:space="preserve"> </w:t>
      </w:r>
      <w:r w:rsidRPr="00931B51">
        <w:rPr>
          <w:rStyle w:val="StyleUnderline"/>
        </w:rPr>
        <w:t>“unsustainable spending and weakened democratic institutions.” Mexican historian Enrique Krauze recently told the New Yorker that AMLO “could obstruct Mexico’s democracy by removing its counterweights.”</w:t>
      </w:r>
    </w:p>
    <w:p w14:paraId="5ABFB5A0" w14:textId="77777777" w:rsidR="002F3E55" w:rsidRPr="00931B51" w:rsidRDefault="002F3E55" w:rsidP="002F3E55">
      <w:pPr>
        <w:rPr>
          <w:u w:val="single"/>
        </w:rPr>
      </w:pPr>
      <w:r w:rsidRPr="00931B51">
        <w:t xml:space="preserve">The second-coming-of-Chávez narrative claims that AMLO will usher Mexico into socialism, expropriate private businesses and lead the economy to ruin. But look at the facts: When he spent five years (2000-2005) as the mayor of Mexico City, the center of corporate and multinational Mexico in a metro area of more than 20 million people, there was no major change. Foreign investment dropped, but so did crime, both mirroring trends in the rest of the country. </w:t>
      </w:r>
      <w:r w:rsidRPr="00931B51">
        <w:rPr>
          <w:rStyle w:val="StyleUnderline"/>
        </w:rPr>
        <w:t>AMLO was mainly known for offering pensions for the poor and elderly, for living in a modest apartment instead of the municipal palace and for building an extra deck on a freeway.</w:t>
      </w:r>
    </w:p>
    <w:p w14:paraId="07A797D1" w14:textId="77777777" w:rsidR="002F3E55" w:rsidRPr="00931B51" w:rsidRDefault="002F3E55" w:rsidP="002F3E55">
      <w:r w:rsidRPr="00931B51">
        <w:t>That’s it, for better or worse.</w:t>
      </w:r>
    </w:p>
    <w:p w14:paraId="4377D47D" w14:textId="77777777" w:rsidR="002F3E55" w:rsidRPr="00931B51" w:rsidRDefault="002F3E55" w:rsidP="002F3E55">
      <w:r w:rsidRPr="00931B51">
        <w:rPr>
          <w:rStyle w:val="StyleUnderline"/>
        </w:rPr>
        <w:t>The second fear, that he’s a megalomaniac populist like President Trump, may be true. Everything is about AMLO, and that is what cost him his first shot at the presidency</w:t>
      </w:r>
      <w:r w:rsidRPr="00931B51">
        <w:t>. While some still cry fraud, it’s pretty much conventional wisdom now that, in 2006, he blew an early lead by ignoring his advisers and believing he was politically invincible.</w:t>
      </w:r>
    </w:p>
    <w:p w14:paraId="671F95A7" w14:textId="77777777" w:rsidR="002F3E55" w:rsidRPr="00931B51" w:rsidRDefault="002F3E55" w:rsidP="002F3E55">
      <w:r w:rsidRPr="00931B51">
        <w:t xml:space="preserve">AMLO’s victory speech on Sunday night was sober and designed to allay fears of a radical shakeup. He promised respect for the law in his fight against corruption and to attend to the “humble and forgotten.” </w:t>
      </w:r>
      <w:r w:rsidRPr="00931B51">
        <w:rPr>
          <w:rStyle w:val="StyleUnderline"/>
        </w:rPr>
        <w:t>But even with an electoral mandate, he faces an enormous battle. Despite whatever majority in Congress, he is dealing with the same political class that has been more intent on personal enrichment than on serving others.</w:t>
      </w:r>
    </w:p>
    <w:p w14:paraId="41BD0421" w14:textId="77777777" w:rsidR="002F3E55" w:rsidRPr="00931B51" w:rsidRDefault="002F3E55" w:rsidP="002F3E55">
      <w:r w:rsidRPr="00931B51">
        <w:t>Meanwhile, the country is ailing from a justice system that has stood for protecting the powerful and meddling in politics, not prosecuting crimes. On the economic side, a handful of Mexican families control more than half the country’s wealth, while nearly half of the population has lived in poverty for decades.</w:t>
      </w:r>
    </w:p>
    <w:p w14:paraId="0B544560" w14:textId="77777777" w:rsidR="002F3E55" w:rsidRPr="00931B51" w:rsidRDefault="002F3E55" w:rsidP="002F3E55">
      <w:r w:rsidRPr="00931B51">
        <w:rPr>
          <w:rStyle w:val="StyleUnderline"/>
        </w:rPr>
        <w:t>The real fear should be that another six years will pass, and the needle on both issues will remain stuck</w:t>
      </w:r>
      <w:r w:rsidRPr="00931B51">
        <w:t>. Just look at AMLO’s predecessors, all of whom promised to tackle the same problems.</w:t>
      </w:r>
    </w:p>
    <w:p w14:paraId="3AF6301E" w14:textId="77777777" w:rsidR="002F3E55" w:rsidRPr="00931B51" w:rsidRDefault="002F3E55" w:rsidP="002F3E55">
      <w:r w:rsidRPr="00931B51">
        <w:t xml:space="preserve">The election of a conservative candidate, Vicente Fox, ushered in democracy in Mexico in 2000 by breaking 71 years of one-party rule. Fox vowed to fight corruption, but he failed to build the institutions necessary to do that. Felipe Calderón, who defeated AMLO by a razor-thin margin in 2006, launched an ill-conceived drug war that brought unprecedented killings and human rights </w:t>
      </w:r>
      <w:r w:rsidRPr="00931B51">
        <w:lastRenderedPageBreak/>
        <w:t>violations. Then Enrique Peña Nieto, who defeated AMLO in 2012, brought the long-ruling, autocratic Institutional Revolutionary Party (PRI) back because “it knew how to govern,” then oversaw a breathtaking increase in corruption and violence, with near complete impunity.</w:t>
      </w:r>
    </w:p>
    <w:p w14:paraId="11A0CA3D" w14:textId="77777777" w:rsidR="002F3E55" w:rsidRPr="00931B51" w:rsidRDefault="002F3E55" w:rsidP="002F3E55">
      <w:r w:rsidRPr="00931B51">
        <w:t>López Obrador, who will take office Dec. 1, made an enormous list of promises late Sunday, noting that he is conscious of the fate of presidents in the past.</w:t>
      </w:r>
    </w:p>
    <w:p w14:paraId="607B49BE" w14:textId="77777777" w:rsidR="002F3E55" w:rsidRPr="00931B51" w:rsidRDefault="002F3E55" w:rsidP="002F3E55">
      <w:r w:rsidRPr="00931B51">
        <w:t>But his proposals have scant details beyond his pledge, “I won’t fail you.’’ Besides window dressing, such as refusing to live in the presidential palace, and fighting corruption “by example,” what is his plan for fixing the judicial system? How will he build the political will to make it happen?</w:t>
      </w:r>
    </w:p>
    <w:p w14:paraId="74C8F814" w14:textId="77777777" w:rsidR="002F3E55" w:rsidRPr="00931B51" w:rsidRDefault="002F3E55" w:rsidP="002F3E55">
      <w:r w:rsidRPr="00931B51">
        <w:t>What is his plan to bring more than 50 million people out of poverty? Despite deregulation and opening the economy to the world, Mexico is still run by oligarchs — some of whom AMLO spent his most recent campaign trying to cajole so he could get elected.</w:t>
      </w:r>
    </w:p>
    <w:p w14:paraId="5CE21358" w14:textId="77777777" w:rsidR="002F3E55" w:rsidRPr="00931B51" w:rsidRDefault="002F3E55" w:rsidP="002F3E55">
      <w:pPr>
        <w:rPr>
          <w:u w:val="single"/>
        </w:rPr>
      </w:pPr>
      <w:r w:rsidRPr="00931B51">
        <w:rPr>
          <w:rStyle w:val="StyleUnderline"/>
        </w:rPr>
        <w:t>If he fails to develop and execute a solid agenda, it will be the same old, same old for Mexico, and another six-year-long bad date to the presidential ball for voters.</w:t>
      </w:r>
    </w:p>
    <w:p w14:paraId="680D0F60" w14:textId="77777777" w:rsidR="002F3E55" w:rsidRPr="00931B51" w:rsidRDefault="002F3E55" w:rsidP="002F3E55">
      <w:r w:rsidRPr="00931B51">
        <w:t>Another Hugo Chávez?</w:t>
      </w:r>
    </w:p>
    <w:p w14:paraId="5813D21B" w14:textId="77777777" w:rsidR="002F3E55" w:rsidRDefault="002F3E55" w:rsidP="002F3E55">
      <w:r w:rsidRPr="00931B51">
        <w:t>Better to fear that López Obrador will be another Fox, Peña Nieto or Calderón instead.</w:t>
      </w:r>
    </w:p>
    <w:p w14:paraId="0B7035CC" w14:textId="77777777" w:rsidR="002F3E55" w:rsidRDefault="002F3E55" w:rsidP="002F3E55"/>
    <w:p w14:paraId="6ACC7A5F" w14:textId="77777777" w:rsidR="002F3E55" w:rsidRDefault="002F3E55" w:rsidP="002F3E55">
      <w:pPr>
        <w:pStyle w:val="Heading4"/>
      </w:pPr>
      <w:r>
        <w:t>AMLO can pass his anti-graft policies, Congress and public support give him a mandate – he’ll just need to overcome local resistance</w:t>
      </w:r>
    </w:p>
    <w:p w14:paraId="417F6F3F" w14:textId="77777777" w:rsidR="002F3E55" w:rsidRPr="00F3192B" w:rsidRDefault="002F3E55" w:rsidP="002F3E55">
      <w:pPr>
        <w:rPr>
          <w:rStyle w:val="Style13ptBold"/>
        </w:rPr>
      </w:pPr>
      <w:r w:rsidRPr="00F3192B">
        <w:rPr>
          <w:rStyle w:val="Style13ptBold"/>
        </w:rPr>
        <w:t>Thompson, Stratfor, Latin America Analyst, 18</w:t>
      </w:r>
    </w:p>
    <w:p w14:paraId="50DB8A8B" w14:textId="77777777" w:rsidR="002F3E55" w:rsidRDefault="002F3E55" w:rsidP="002F3E55">
      <w:r>
        <w:t xml:space="preserve">[Reggie, July 5, 2018, Stratfor, “What Will Lopez Obrador Do About Mexico's Corruption?,” </w:t>
      </w:r>
      <w:hyperlink r:id="rId43" w:history="1">
        <w:r w:rsidRPr="00C21DC0">
          <w:rPr>
            <w:rStyle w:val="Hyperlink"/>
          </w:rPr>
          <w:t>https://worldview.stratfor.com/article/lopez-obrador-mexico-corruption</w:t>
        </w:r>
      </w:hyperlink>
      <w:r>
        <w:t>, Accessed 7/20/18, GDI-GFerrer-Falto]</w:t>
      </w:r>
    </w:p>
    <w:p w14:paraId="115EDB5A" w14:textId="77777777" w:rsidR="002F3E55" w:rsidRDefault="002F3E55" w:rsidP="002F3E55"/>
    <w:p w14:paraId="7F11D1E6" w14:textId="77777777" w:rsidR="002F3E55" w:rsidRDefault="002F3E55" w:rsidP="002F3E55">
      <w:r w:rsidRPr="00151FF7">
        <w:rPr>
          <w:rStyle w:val="StyleUnderline"/>
        </w:rPr>
        <w:t>Much of the unease of elites with Lopez Obrador stems from his anti-corruption pledge</w:t>
      </w:r>
      <w:r>
        <w:t xml:space="preserve">. Not only does </w:t>
      </w:r>
      <w:r w:rsidRPr="00151FF7">
        <w:rPr>
          <w:rStyle w:val="StyleUnderline"/>
        </w:rPr>
        <w:t>his anti-graft mandate</w:t>
      </w:r>
      <w:r>
        <w:t xml:space="preserve"> carry broad appeal with the public, but it </w:t>
      </w:r>
      <w:r w:rsidRPr="00151FF7">
        <w:rPr>
          <w:rStyle w:val="StyleUnderline"/>
        </w:rPr>
        <w:t>could also serve as a potent tool to further weaken his opponents in the political establishment. And since a U.S.-backed anti-corruption body</w:t>
      </w:r>
      <w:r>
        <w:t xml:space="preserve"> in next-door Guatemala </w:t>
      </w:r>
      <w:r w:rsidRPr="00151FF7">
        <w:rPr>
          <w:rStyle w:val="StyleUnderline"/>
        </w:rPr>
        <w:t>has already taken down a president</w:t>
      </w:r>
      <w:r>
        <w:t xml:space="preserve"> — and with the prospect that such agencies could spread across Central America — </w:t>
      </w:r>
      <w:r w:rsidRPr="00151FF7">
        <w:rPr>
          <w:rStyle w:val="StyleUnderline"/>
        </w:rPr>
        <w:t>the incoming Mexican president has an interest in seizing the initiative to battle corruption at home rather than face the risk that outside forces would team up with civil society groups to galvanize public dissent over graft. The details on how Lopez Obrador will translate a popular campaign promise into policy remain sketchy</w:t>
      </w:r>
      <w:r>
        <w:t xml:space="preserve">, </w:t>
      </w:r>
      <w:r w:rsidRPr="00151FF7">
        <w:rPr>
          <w:rStyle w:val="StyleUnderline"/>
        </w:rPr>
        <w:t xml:space="preserve">but he now has the legislative numbers to create anti-corruption bodies without interference from other parties in Congress. </w:t>
      </w:r>
      <w:r w:rsidRPr="005F2D88">
        <w:rPr>
          <w:rStyle w:val="StyleUnderline"/>
        </w:rPr>
        <w:t>The independence of any such bodies</w:t>
      </w:r>
      <w:r>
        <w:t xml:space="preserve">, </w:t>
      </w:r>
      <w:r w:rsidRPr="005F2D88">
        <w:rPr>
          <w:rStyle w:val="StyleUnderline"/>
        </w:rPr>
        <w:t>their enforcement</w:t>
      </w:r>
      <w:r>
        <w:t xml:space="preserve"> powers </w:t>
      </w:r>
      <w:r w:rsidRPr="005F2D88">
        <w:rPr>
          <w:rStyle w:val="StyleUnderline"/>
        </w:rPr>
        <w:t>and</w:t>
      </w:r>
      <w:r>
        <w:t xml:space="preserve"> their potential </w:t>
      </w:r>
      <w:r w:rsidRPr="005F2D88">
        <w:rPr>
          <w:rStyle w:val="StyleUnderline"/>
        </w:rPr>
        <w:t>insulation from politics or politicization by the president remain open questions</w:t>
      </w:r>
      <w:r>
        <w:t xml:space="preserve">. </w:t>
      </w:r>
      <w:r w:rsidRPr="005F2D88">
        <w:rPr>
          <w:rStyle w:val="StyleUnderline"/>
        </w:rPr>
        <w:t>The prospect of an anti-graft body with teeth is nonetheless a direct threat to the country's political establishment</w:t>
      </w:r>
      <w:r>
        <w:t>. The PRI and PAN are already in a weak position, and the publicization of more corruption scandals involving them will only harm their standing among potential voters.</w:t>
      </w:r>
    </w:p>
    <w:p w14:paraId="69AE6C53" w14:textId="77777777" w:rsidR="002F3E55" w:rsidRDefault="002F3E55" w:rsidP="002F3E55">
      <w:pPr>
        <w:rPr>
          <w:rStyle w:val="StyleUnderline"/>
        </w:rPr>
      </w:pPr>
      <w:r>
        <w:lastRenderedPageBreak/>
        <w:t xml:space="preserve">In broad terms, </w:t>
      </w:r>
      <w:r w:rsidRPr="005F2D88">
        <w:rPr>
          <w:rStyle w:val="StyleUnderline"/>
        </w:rPr>
        <w:t>there are two paths open to Lopez Obrador</w:t>
      </w:r>
      <w:r>
        <w:t xml:space="preserve">. First, </w:t>
      </w:r>
      <w:r w:rsidRPr="005F2D88">
        <w:rPr>
          <w:rStyle w:val="StyleUnderline"/>
        </w:rPr>
        <w:t>he could take a more ideological approach in cutting the political establishment down to size. Such action would please many of his constituents, but endowing an anti-corruption body with broad investigative and enforcement powers to systematically take down political opponents could prove disruptive to Mexico's stability</w:t>
      </w:r>
      <w:r>
        <w:t xml:space="preserve">. On the other hand, </w:t>
      </w:r>
      <w:r w:rsidRPr="005F2D88">
        <w:rPr>
          <w:rStyle w:val="StyleUnderline"/>
        </w:rPr>
        <w:t>Lopez Obrador could pursue a more practical approach that could still score the president political points with his base.</w:t>
      </w:r>
      <w:r>
        <w:t xml:space="preserve"> </w:t>
      </w:r>
      <w:r w:rsidRPr="005F2D88">
        <w:rPr>
          <w:rStyle w:val="StyleUnderline"/>
        </w:rPr>
        <w:t>Such an approach would target corrupt officials primarily at the federal level in Congress and ministries through audits and investigations</w:t>
      </w:r>
      <w:r>
        <w:t xml:space="preserve">. Such probes would constitute showy moves that could greatly unnerve investors, but Lopez Obrador would still be operating within the constraints of the system that enabled his rise. For all his anti-establishment rhetoric, Lopez Obrador began his career as a member of PRI and made a name for himself as a PRD official and a mayor of Mexico City before becoming a presidential candidate. Ultimately, </w:t>
      </w:r>
      <w:r w:rsidRPr="005F2D88">
        <w:rPr>
          <w:rStyle w:val="StyleUnderline"/>
        </w:rPr>
        <w:t>Lopez Obrador knows the good, the bad and the ugly intricacies of the system and where he is likely to encounter the heaviest resistance.</w:t>
      </w:r>
    </w:p>
    <w:p w14:paraId="637E8B16" w14:textId="77777777" w:rsidR="002F3E55" w:rsidRDefault="002F3E55" w:rsidP="002F3E55">
      <w:pPr>
        <w:rPr>
          <w:rStyle w:val="StyleUnderline"/>
        </w:rPr>
      </w:pPr>
      <w:r>
        <w:rPr>
          <w:rStyle w:val="StyleUnderline"/>
        </w:rPr>
        <w:t>The Path Forward</w:t>
      </w:r>
    </w:p>
    <w:p w14:paraId="08AAAA28" w14:textId="77777777" w:rsidR="002F3E55" w:rsidRPr="00E9212E" w:rsidRDefault="002F3E55" w:rsidP="002F3E55">
      <w:pPr>
        <w:rPr>
          <w:rStyle w:val="StyleUnderline"/>
        </w:rPr>
      </w:pPr>
      <w:r w:rsidRPr="00E9212E">
        <w:rPr>
          <w:rStyle w:val="StyleUnderline"/>
          <w:u w:val="none"/>
        </w:rPr>
        <w:t xml:space="preserve">Lopez </w:t>
      </w:r>
      <w:r w:rsidRPr="00E9212E">
        <w:rPr>
          <w:rStyle w:val="StyleUnderline"/>
        </w:rPr>
        <w:t>Obrador will be greatly restricted in attempting to extend the writ of an anti-corruption body down to the local level</w:t>
      </w:r>
      <w:r w:rsidRPr="00E9212E">
        <w:rPr>
          <w:rStyle w:val="StyleUnderline"/>
          <w:u w:val="none"/>
        </w:rPr>
        <w:t xml:space="preserve">. Because </w:t>
      </w:r>
      <w:r w:rsidRPr="00E9212E">
        <w:rPr>
          <w:rStyle w:val="StyleUnderline"/>
        </w:rPr>
        <w:t>municipal officials are nestled beneath state officials in the federal system created by PRI, there are multiple avenues for corrupt behavior, some of which the central government in Mexico City cannot detect or easily eliminate.</w:t>
      </w:r>
      <w:r w:rsidRPr="00E9212E">
        <w:rPr>
          <w:rStyle w:val="StyleUnderline"/>
          <w:u w:val="none"/>
        </w:rPr>
        <w:t xml:space="preserve"> During PRI rule, </w:t>
      </w:r>
      <w:r w:rsidRPr="00E9212E">
        <w:rPr>
          <w:rStyle w:val="StyleUnderline"/>
        </w:rPr>
        <w:t>the president could remove governors more easily or lean on party bosses to influence the behavior of even lower-level officials. But now that governorships across the country are in the hands of different major parties and</w:t>
      </w:r>
      <w:r w:rsidRPr="00E9212E">
        <w:rPr>
          <w:rStyle w:val="StyleUnderline"/>
          <w:u w:val="none"/>
        </w:rPr>
        <w:t xml:space="preserve"> (largely </w:t>
      </w:r>
      <w:r w:rsidRPr="00E9212E">
        <w:rPr>
          <w:rStyle w:val="StyleUnderline"/>
        </w:rPr>
        <w:t>unreported</w:t>
      </w:r>
      <w:r w:rsidRPr="00E9212E">
        <w:rPr>
          <w:rStyle w:val="StyleUnderline"/>
          <w:u w:val="none"/>
        </w:rPr>
        <w:t xml:space="preserve">) </w:t>
      </w:r>
      <w:r w:rsidRPr="00E9212E">
        <w:rPr>
          <w:rStyle w:val="StyleUnderline"/>
        </w:rPr>
        <w:t>corruption has become deeply embedded in thousands of municipalities, combating lower-level graft and theft will pose a great challenge for the federal government</w:t>
      </w:r>
      <w:r w:rsidRPr="00E9212E">
        <w:rPr>
          <w:rStyle w:val="StyleUnderline"/>
          <w:u w:val="none"/>
        </w:rPr>
        <w:t xml:space="preserve">. </w:t>
      </w:r>
      <w:r w:rsidRPr="00E9212E">
        <w:rPr>
          <w:rStyle w:val="StyleUnderline"/>
        </w:rPr>
        <w:t>Morena's legislative majorities will allow Lopez Obrador to enact tougher anti-corruption mechanisms to ensnare the egregiously corrupt in Congress and federal ministries, but extending the writ to the states, municipalities and the private sector</w:t>
      </w:r>
      <w:r w:rsidRPr="00E9212E">
        <w:rPr>
          <w:rStyle w:val="StyleUnderline"/>
          <w:u w:val="none"/>
        </w:rPr>
        <w:t xml:space="preserve"> — all authorities with whom many Mexicans interact on a daily basis — </w:t>
      </w:r>
      <w:r w:rsidRPr="00E9212E">
        <w:rPr>
          <w:rStyle w:val="StyleUnderline"/>
        </w:rPr>
        <w:t>will be far more complicated.</w:t>
      </w:r>
    </w:p>
    <w:p w14:paraId="164E67DF" w14:textId="77777777" w:rsidR="002F3E55" w:rsidRPr="00931B51" w:rsidRDefault="002F3E55" w:rsidP="002F3E55"/>
    <w:p w14:paraId="58F39759" w14:textId="77777777" w:rsidR="002F3E55" w:rsidRDefault="002F3E55" w:rsidP="002F3E55">
      <w:pPr>
        <w:pStyle w:val="Heading3"/>
      </w:pPr>
      <w:bookmarkStart w:id="40" w:name="_Toc519886647"/>
      <w:r>
        <w:lastRenderedPageBreak/>
        <w:t>Uniqueness – Transition Stable/Credible Now</w:t>
      </w:r>
      <w:bookmarkEnd w:id="40"/>
    </w:p>
    <w:p w14:paraId="14021A29" w14:textId="77777777" w:rsidR="002F3E55" w:rsidRDefault="002F3E55" w:rsidP="002F3E55"/>
    <w:p w14:paraId="2FB24ECB" w14:textId="77777777" w:rsidR="002F3E55" w:rsidRPr="00BD5F10" w:rsidRDefault="002F3E55" w:rsidP="002F3E55">
      <w:pPr>
        <w:pStyle w:val="Heading4"/>
      </w:pPr>
      <w:r>
        <w:t>AMLO’s transition is smooth and credible, the election gave him a massive mandate and Morena’s the majority in the legislature – he needs time to cement stability</w:t>
      </w:r>
    </w:p>
    <w:p w14:paraId="6685888D" w14:textId="77777777" w:rsidR="002F3E55" w:rsidRPr="00F3192B" w:rsidRDefault="002F3E55" w:rsidP="002F3E55">
      <w:pPr>
        <w:rPr>
          <w:rStyle w:val="Style13ptBold"/>
        </w:rPr>
      </w:pPr>
      <w:r w:rsidRPr="00F3192B">
        <w:rPr>
          <w:rStyle w:val="Style13ptBold"/>
        </w:rPr>
        <w:t>Peries, National and International News Bureaus, journalist and executive producer, interviewing Ackerman, National Autonomous University of Mexico, Institute for Legal Research, professor, 7-10-18</w:t>
      </w:r>
    </w:p>
    <w:p w14:paraId="2BD47C04" w14:textId="77777777" w:rsidR="002F3E55" w:rsidRDefault="002F3E55" w:rsidP="002F3E55">
      <w:r>
        <w:t xml:space="preserve">[Sharmini and John M., July 10, 2018, Real News Network, “With the Largest Manddate in Recent History, Lopez Obrador Takes Decisive Steps for Mexico’s Presidency,” </w:t>
      </w:r>
      <w:hyperlink r:id="rId44" w:history="1">
        <w:r w:rsidRPr="00C21DC0">
          <w:rPr>
            <w:rStyle w:val="Hyperlink"/>
          </w:rPr>
          <w:t>https://therealnews.com/stories/with-the-largest-mandate-in-recent-history-lopez-obrador-takes-decisive-steps-for-mexicos-presidency</w:t>
        </w:r>
      </w:hyperlink>
      <w:r>
        <w:t>, Accessed 7/19/18, GDI-GFerrer-Falto]</w:t>
      </w:r>
    </w:p>
    <w:p w14:paraId="11A6636C" w14:textId="77777777" w:rsidR="002F3E55" w:rsidRDefault="002F3E55" w:rsidP="002F3E55"/>
    <w:p w14:paraId="3740E207" w14:textId="77777777" w:rsidR="002F3E55" w:rsidRDefault="002F3E55" w:rsidP="002F3E55">
      <w:r>
        <w:t xml:space="preserve">It’s been a week and a half since </w:t>
      </w:r>
      <w:r w:rsidRPr="00CC2664">
        <w:rPr>
          <w:rStyle w:val="StyleUnderline"/>
        </w:rPr>
        <w:t>Mexico held a historic election in which they elected Andres Manuel Lopez Obrador as its new president with 53 percent of the vote</w:t>
      </w:r>
      <w:r>
        <w:t xml:space="preserve">. This is the first time in Mexican modern history that a progressive has been elected as president. </w:t>
      </w:r>
      <w:r w:rsidRPr="00CC2664">
        <w:rPr>
          <w:rStyle w:val="StyleUnderline"/>
        </w:rPr>
        <w:t>AMLO’s party, Morena, also won majorities in Congress and in 17 out of the 32 legislatures. AMLO now begins the process of putting together his cabinet and his policies</w:t>
      </w:r>
      <w:r>
        <w:t>, which he gets to implement when once he is inaugurated on Dec. 1 of this year.</w:t>
      </w:r>
    </w:p>
    <w:p w14:paraId="4F2BFE6F" w14:textId="77777777" w:rsidR="002F3E55" w:rsidRDefault="002F3E55" w:rsidP="002F3E55">
      <w:r>
        <w:t>Joining me now to take a closer look at the post-election situation in Mexico is John Ackerman. John is professor at the National Autonomous University of Mexico and editor in chief of the Mexican Law Review, and a columnist for the publications La Jornada and Proceso. Good to have you back with us, John.</w:t>
      </w:r>
    </w:p>
    <w:p w14:paraId="65CCC4A2" w14:textId="77777777" w:rsidR="002F3E55" w:rsidRDefault="002F3E55" w:rsidP="002F3E55">
      <w:r>
        <w:t>JOHN ACKERMAN: Wonderful, Sharmini, as always to talk to you.</w:t>
      </w:r>
    </w:p>
    <w:p w14:paraId="7BA072A9" w14:textId="77777777" w:rsidR="002F3E55" w:rsidRPr="00CC2664" w:rsidRDefault="002F3E55" w:rsidP="002F3E55">
      <w:pPr>
        <w:rPr>
          <w:rStyle w:val="StyleUnderline"/>
        </w:rPr>
      </w:pPr>
      <w:r>
        <w:t xml:space="preserve">SHARMINI PERIES: All right, John, </w:t>
      </w:r>
      <w:r w:rsidRPr="00CC2664">
        <w:rPr>
          <w:rStyle w:val="StyleUnderline"/>
        </w:rPr>
        <w:t>let’s start off with this huge mandate AMLO has gotten. How broad and deep is it?</w:t>
      </w:r>
    </w:p>
    <w:p w14:paraId="555BA83E" w14:textId="77777777" w:rsidR="002F3E55" w:rsidRDefault="002F3E55" w:rsidP="002F3E55">
      <w:r>
        <w:t xml:space="preserve">JOHN ACKERMAN: Well, yeah, </w:t>
      </w:r>
      <w:r w:rsidRPr="00CC2664">
        <w:rPr>
          <w:rStyle w:val="StyleUnderline"/>
        </w:rPr>
        <w:t>this is</w:t>
      </w:r>
      <w:r>
        <w:t xml:space="preserve"> really </w:t>
      </w:r>
      <w:r w:rsidRPr="00CC2664">
        <w:rPr>
          <w:rStyle w:val="StyleUnderline"/>
        </w:rPr>
        <w:t>a historic achievement. Not only that the left has won</w:t>
      </w:r>
      <w:r>
        <w:t xml:space="preserve">, finally, in Mexico after decades of being left out of the pink wave, </w:t>
      </w:r>
      <w:r w:rsidRPr="00CC2664">
        <w:rPr>
          <w:rStyle w:val="StyleUnderline"/>
        </w:rPr>
        <w:t>but</w:t>
      </w:r>
      <w:r>
        <w:t xml:space="preserve"> just, you know, the fact that, you know, </w:t>
      </w:r>
      <w:r w:rsidRPr="00CC2664">
        <w:rPr>
          <w:rStyle w:val="StyleUnderline"/>
        </w:rPr>
        <w:t>the size of the victory</w:t>
      </w:r>
      <w:r>
        <w:t xml:space="preserve">. So </w:t>
      </w:r>
      <w:r w:rsidRPr="00CC2664">
        <w:rPr>
          <w:rStyle w:val="StyleUnderline"/>
        </w:rPr>
        <w:t>Lopez Obrador got 30 million votes</w:t>
      </w:r>
      <w:r>
        <w:t xml:space="preserve">. This is </w:t>
      </w:r>
      <w:r w:rsidRPr="00CC2664">
        <w:rPr>
          <w:rStyle w:val="StyleUnderline"/>
        </w:rPr>
        <w:t>much more than any contemporary president</w:t>
      </w:r>
      <w:r>
        <w:t>. You know, just to get an idea, Pena Nieto six years ago got 19 million. Calderon around the same, 18 million in 2006.</w:t>
      </w:r>
    </w:p>
    <w:p w14:paraId="38522D43" w14:textId="77777777" w:rsidR="002F3E55" w:rsidRDefault="002F3E55" w:rsidP="002F3E55">
      <w:r>
        <w:t xml:space="preserve">So this is, you know, really almost twice as much as the most recent presidents. Fox got 15 million in 2000. So </w:t>
      </w:r>
      <w:r w:rsidRPr="00CC2664">
        <w:rPr>
          <w:rStyle w:val="StyleUnderline"/>
        </w:rPr>
        <w:t>there’s a really strong mandate, 30 percent ahead of the second place</w:t>
      </w:r>
      <w:r>
        <w:t xml:space="preserve">; </w:t>
      </w:r>
      <w:r w:rsidRPr="00CC2664">
        <w:rPr>
          <w:rStyle w:val="StyleUnderline"/>
        </w:rPr>
        <w:t>sweeping Congress, sweeping the state legislatures, winning most of the governorships that were up for grabs</w:t>
      </w:r>
      <w:r>
        <w:t xml:space="preserve">. And so you know, </w:t>
      </w:r>
      <w:r w:rsidRPr="00CC2664">
        <w:rPr>
          <w:rStyle w:val="StyleUnderline"/>
        </w:rPr>
        <w:t>he’s really kind of blasted away at this very powerful opposition to him</w:t>
      </w:r>
      <w:r>
        <w:t>, which is actually- he’s been [inaudible] but the sort of authoritarian regime has been in power for the last 20-30 years. And you know, it was quite surprising to most people that two days after the election last Tuesday, Pena Nieto invited Lopez Obrador directly to the National Palace to, you know, start the negotiations about the transition of power.</w:t>
      </w:r>
    </w:p>
    <w:p w14:paraId="439F3BE8" w14:textId="77777777" w:rsidR="002F3E55" w:rsidRPr="007D5B76" w:rsidRDefault="002F3E55" w:rsidP="002F3E55">
      <w:pPr>
        <w:rPr>
          <w:rStyle w:val="StyleUnderline"/>
        </w:rPr>
      </w:pPr>
      <w:r>
        <w:lastRenderedPageBreak/>
        <w:t xml:space="preserve">Now, the </w:t>
      </w:r>
      <w:r w:rsidRPr="00CC2664">
        <w:rPr>
          <w:rStyle w:val="StyleUnderline"/>
        </w:rPr>
        <w:t>next day he met with the leading oligarchs</w:t>
      </w:r>
      <w:r>
        <w:t xml:space="preserve">. You know, the people, the Consejo Coordinador Empresarial, which is the top organization of the most powerful businessmen in Mexico. </w:t>
      </w:r>
      <w:r w:rsidRPr="007D5B76">
        <w:rPr>
          <w:rStyle w:val="StyleUnderline"/>
        </w:rPr>
        <w:t>And he’s</w:t>
      </w:r>
      <w:r>
        <w:t xml:space="preserve">, you know, </w:t>
      </w:r>
      <w:r w:rsidRPr="007D5B76">
        <w:rPr>
          <w:rStyle w:val="StyleUnderline"/>
        </w:rPr>
        <w:t>gotten to work immediately</w:t>
      </w:r>
      <w:r>
        <w:t xml:space="preserve">, having meetings with his cabinet, his cabinet he had appointed. He invited the cabinet members from back in December, actually. </w:t>
      </w:r>
      <w:r w:rsidRPr="007D5B76">
        <w:rPr>
          <w:rStyle w:val="StyleUnderline"/>
        </w:rPr>
        <w:t>He did one switch in terms of the Secretary of Foreign Relations. But generally he’s keeping with the same team</w:t>
      </w:r>
      <w:r>
        <w:t xml:space="preserve">, and </w:t>
      </w:r>
      <w:r w:rsidRPr="007D5B76">
        <w:rPr>
          <w:rStyle w:val="StyleUnderline"/>
        </w:rPr>
        <w:t>starting to, you know, interview and appoint people who are going to be at the second and third levels of government.</w:t>
      </w:r>
    </w:p>
    <w:p w14:paraId="4ECA0195" w14:textId="77777777" w:rsidR="002F3E55" w:rsidRPr="007D5B76" w:rsidRDefault="002F3E55" w:rsidP="002F3E55">
      <w:pPr>
        <w:rPr>
          <w:rStyle w:val="StyleUnderline"/>
        </w:rPr>
      </w:pPr>
      <w:r>
        <w:t xml:space="preserve">So </w:t>
      </w:r>
      <w:r w:rsidRPr="007D5B76">
        <w:rPr>
          <w:rStyle w:val="StyleUnderline"/>
        </w:rPr>
        <w:t>he’s really moving forward very quickly, and sending signals of stability, responsibility, to the international markets</w:t>
      </w:r>
      <w:r>
        <w:t xml:space="preserve">. So </w:t>
      </w:r>
      <w:r w:rsidRPr="007D5B76">
        <w:rPr>
          <w:rStyle w:val="StyleUnderline"/>
        </w:rPr>
        <w:t>he’s getting sort of generally international positive coverage and international press.</w:t>
      </w:r>
      <w:r>
        <w:t xml:space="preserve"> And </w:t>
      </w:r>
      <w:r w:rsidRPr="007D5B76">
        <w:rPr>
          <w:rStyle w:val="StyleUnderline"/>
        </w:rPr>
        <w:t>everybody is kind of waiting to see what’s actually going to happen on the ground with his, with his government.</w:t>
      </w:r>
    </w:p>
    <w:p w14:paraId="36AB83DA" w14:textId="77777777" w:rsidR="002F3E55" w:rsidRPr="007D5B76" w:rsidRDefault="002F3E55" w:rsidP="002F3E55">
      <w:pPr>
        <w:rPr>
          <w:rStyle w:val="StyleUnderline"/>
        </w:rPr>
      </w:pPr>
      <w:r>
        <w:t xml:space="preserve">One of the strange or unique things about the Mexican political transition is that we </w:t>
      </w:r>
      <w:r w:rsidRPr="007D5B76">
        <w:rPr>
          <w:rStyle w:val="StyleUnderline"/>
        </w:rPr>
        <w:t>have this very long period of five month</w:t>
      </w:r>
      <w:r>
        <w:t xml:space="preserve">s. So the election was on July 1. He doesn’t take power until December 1. So </w:t>
      </w:r>
      <w:r w:rsidRPr="007D5B76">
        <w:rPr>
          <w:rStyle w:val="StyleUnderline"/>
        </w:rPr>
        <w:t>this is a</w:t>
      </w:r>
      <w:r>
        <w:t xml:space="preserve">, you know, </w:t>
      </w:r>
      <w:r w:rsidRPr="007D5B76">
        <w:rPr>
          <w:rStyle w:val="StyleUnderline"/>
        </w:rPr>
        <w:t>a limbo period which is delicate to manage as the president-elect.</w:t>
      </w:r>
    </w:p>
    <w:p w14:paraId="6CEE0A0D" w14:textId="77777777" w:rsidR="002F3E55" w:rsidRDefault="002F3E55" w:rsidP="002F3E55"/>
    <w:p w14:paraId="030475FC" w14:textId="77777777" w:rsidR="002F3E55" w:rsidRDefault="002F3E55" w:rsidP="002F3E55">
      <w:pPr>
        <w:pStyle w:val="Heading3"/>
      </w:pPr>
      <w:bookmarkStart w:id="41" w:name="_Toc519886648"/>
      <w:r>
        <w:lastRenderedPageBreak/>
        <w:t>Uniqueness – Win Agenda Now</w:t>
      </w:r>
      <w:bookmarkEnd w:id="41"/>
    </w:p>
    <w:p w14:paraId="5D2EEF54" w14:textId="77777777" w:rsidR="002F3E55" w:rsidRPr="00F3192B" w:rsidRDefault="002F3E55" w:rsidP="002F3E55"/>
    <w:p w14:paraId="6CA05EDA" w14:textId="77777777" w:rsidR="002F3E55" w:rsidRDefault="002F3E55" w:rsidP="002F3E55">
      <w:pPr>
        <w:pStyle w:val="Heading4"/>
      </w:pPr>
      <w:r>
        <w:t>AMLO can pass major public policies, can convince other parties to follow Morena’s agenda – healthcare, education and economic reforms are on top of the agenda</w:t>
      </w:r>
    </w:p>
    <w:p w14:paraId="5F63D345" w14:textId="77777777" w:rsidR="002F3E55" w:rsidRPr="00F3192B" w:rsidRDefault="002F3E55" w:rsidP="002F3E55">
      <w:pPr>
        <w:rPr>
          <w:rStyle w:val="Style13ptBold"/>
        </w:rPr>
      </w:pPr>
      <w:r w:rsidRPr="00F3192B">
        <w:rPr>
          <w:rStyle w:val="Style13ptBold"/>
        </w:rPr>
        <w:t>Peries, National and International News Bureaus, journalist and executive producer, interviewing Ackerman, National Autonomous University of Mexico, Institute for Legal Research, professor, 7-10-18</w:t>
      </w:r>
    </w:p>
    <w:p w14:paraId="13ACE47F" w14:textId="77777777" w:rsidR="002F3E55" w:rsidRDefault="002F3E55" w:rsidP="002F3E55">
      <w:r>
        <w:t xml:space="preserve">[Sharmini and John M., July 10, 2018, Real News Network, “With the Largest Manddate in Recent History, Lopez Obrador Takes Decisive Steps for Mexico’s Presidency,” </w:t>
      </w:r>
      <w:hyperlink r:id="rId45" w:history="1">
        <w:r w:rsidRPr="00C21DC0">
          <w:rPr>
            <w:rStyle w:val="Hyperlink"/>
          </w:rPr>
          <w:t>https://therealnews.com/stories/with-the-largest-mandate-in-recent-history-lopez-obrador-takes-decisive-steps-for-mexicos-presidency</w:t>
        </w:r>
      </w:hyperlink>
      <w:r>
        <w:t>, Accessed 7/19/18, GDI-GFerrer-Falto]</w:t>
      </w:r>
    </w:p>
    <w:p w14:paraId="6AC69B39" w14:textId="77777777" w:rsidR="002F3E55" w:rsidRDefault="002F3E55" w:rsidP="002F3E55"/>
    <w:p w14:paraId="603DD7A9" w14:textId="77777777" w:rsidR="002F3E55" w:rsidRPr="00DC7D00" w:rsidRDefault="002F3E55" w:rsidP="002F3E55">
      <w:pPr>
        <w:rPr>
          <w:rStyle w:val="StyleUnderline"/>
        </w:rPr>
      </w:pPr>
      <w:r>
        <w:t xml:space="preserve">SHARMINI PERIES: All right. Now, John, finally, </w:t>
      </w:r>
      <w:r w:rsidRPr="00DC7D00">
        <w:rPr>
          <w:rStyle w:val="StyleUnderline"/>
        </w:rPr>
        <w:t xml:space="preserve">let’s talk about the kind of majority that AMLO has to govern with. </w:t>
      </w:r>
      <w:r>
        <w:t xml:space="preserve">I mean, </w:t>
      </w:r>
      <w:r w:rsidRPr="00DC7D00">
        <w:rPr>
          <w:rStyle w:val="StyleUnderline"/>
        </w:rPr>
        <w:t>he’s very close to a majority in Congress and in the state legislatures. That would allow him to implement all sorts of constitutional reforms. So what type of reforms are at the top of his agenda, here?</w:t>
      </w:r>
    </w:p>
    <w:p w14:paraId="3F875545" w14:textId="77777777" w:rsidR="002F3E55" w:rsidRPr="00DC7D00" w:rsidRDefault="002F3E55" w:rsidP="002F3E55">
      <w:pPr>
        <w:rPr>
          <w:rStyle w:val="StyleUnderline"/>
        </w:rPr>
      </w:pPr>
      <w:r>
        <w:t xml:space="preserve">JOHN ACKERMAN: Well, yes, </w:t>
      </w:r>
      <w:r w:rsidRPr="00DC7D00">
        <w:rPr>
          <w:rStyle w:val="StyleUnderline"/>
        </w:rPr>
        <w:t>he will definitely have control both houses of a,</w:t>
      </w:r>
      <w:r>
        <w:t xml:space="preserve"> you know, a </w:t>
      </w:r>
      <w:r w:rsidRPr="00DC7D00">
        <w:rPr>
          <w:rStyle w:val="StyleUnderline"/>
        </w:rPr>
        <w:t>normal majority, over 50 percent</w:t>
      </w:r>
      <w:r>
        <w:t xml:space="preserve">. And </w:t>
      </w:r>
      <w:r w:rsidRPr="00DC7D00">
        <w:rPr>
          <w:rStyle w:val="StyleUnderline"/>
        </w:rPr>
        <w:t>it looks like he might have the majority of the state legislatures as well</w:t>
      </w:r>
      <w:r>
        <w:t xml:space="preserve">. </w:t>
      </w:r>
      <w:r w:rsidRPr="00DC7D00">
        <w:rPr>
          <w:rStyle w:val="StyleUnderline"/>
        </w:rPr>
        <w:t>He would need to get up to two thirds in both the Senate and the House or the Chamber of Deputies in order to do constitutional reforms</w:t>
      </w:r>
      <w:r>
        <w:t xml:space="preserve">. But </w:t>
      </w:r>
      <w:r w:rsidRPr="00DC7D00">
        <w:rPr>
          <w:rStyle w:val="StyleUnderline"/>
        </w:rPr>
        <w:t xml:space="preserve">it shouldn’t be, </w:t>
      </w:r>
      <w:r w:rsidRPr="00DC7D00">
        <w:t>that wouldn’t be</w:t>
      </w:r>
      <w:r w:rsidRPr="00DC7D00">
        <w:rPr>
          <w:rStyle w:val="StyleUnderline"/>
        </w:rPr>
        <w:t xml:space="preserve"> difficult </w:t>
      </w:r>
      <w:r w:rsidRPr="00DC7D00">
        <w:t>either</w:t>
      </w:r>
      <w:r>
        <w:t xml:space="preserve">. Because you know, the PAN and the PRI, </w:t>
      </w:r>
      <w:r w:rsidRPr="00DC7D00">
        <w:rPr>
          <w:rStyle w:val="StyleUnderline"/>
        </w:rPr>
        <w:t>the other two parties are in such disarray that they could probably be convinced to join Lopez Obrador with structural reform in different areas.</w:t>
      </w:r>
    </w:p>
    <w:p w14:paraId="45DF20F7" w14:textId="77777777" w:rsidR="002F3E55" w:rsidRPr="00F766B9" w:rsidRDefault="002F3E55" w:rsidP="002F3E55">
      <w:pPr>
        <w:rPr>
          <w:rStyle w:val="StyleUnderline"/>
        </w:rPr>
      </w:pPr>
      <w:r>
        <w:t xml:space="preserve">Now, Lopez </w:t>
      </w:r>
      <w:r w:rsidRPr="00F766B9">
        <w:rPr>
          <w:u w:val="single"/>
        </w:rPr>
        <w:t>Obrador has said that he’s not going to give a high priority to legal reforms at this moment.</w:t>
      </w:r>
      <w:r>
        <w:t xml:space="preserve"> This is sort of the, this is what </w:t>
      </w:r>
      <w:r w:rsidRPr="00F766B9">
        <w:rPr>
          <w:u w:val="single"/>
        </w:rPr>
        <w:t>Pena Nieto</w:t>
      </w:r>
      <w:r>
        <w:t xml:space="preserve"> did. Six years ago he came in, he did all these legal reforms, [inaudible] reforms, and he kind of </w:t>
      </w:r>
      <w:r w:rsidRPr="00F766B9">
        <w:rPr>
          <w:u w:val="single"/>
        </w:rPr>
        <w:t>spent his political capital</w:t>
      </w:r>
      <w:r>
        <w:t xml:space="preserve">, the little political capital Pena Nieto had, </w:t>
      </w:r>
      <w:r w:rsidRPr="00F766B9">
        <w:rPr>
          <w:u w:val="single"/>
        </w:rPr>
        <w:t>on those</w:t>
      </w:r>
      <w:r>
        <w:t xml:space="preserve"> kinds of </w:t>
      </w:r>
      <w:r w:rsidRPr="00F766B9">
        <w:rPr>
          <w:u w:val="single"/>
        </w:rPr>
        <w:t>reforms. And then</w:t>
      </w:r>
      <w:r>
        <w:t xml:space="preserve"> the, you know, the job of </w:t>
      </w:r>
      <w:r w:rsidRPr="00F766B9">
        <w:rPr>
          <w:u w:val="single"/>
        </w:rPr>
        <w:t>governing</w:t>
      </w:r>
      <w:r>
        <w:t xml:space="preserve">, itself, sort of </w:t>
      </w:r>
      <w:r w:rsidRPr="00F766B9">
        <w:rPr>
          <w:u w:val="single"/>
        </w:rPr>
        <w:t>came as secondary. Lopez Obrador is going to invert this and really focus from day one on the job of governing itself, using executive power</w:t>
      </w:r>
      <w:r>
        <w:t xml:space="preserve"> not in an authoritarian way, but you know, we have a powerful state in </w:t>
      </w:r>
      <w:r w:rsidRPr="00F766B9">
        <w:rPr>
          <w:rStyle w:val="StyleUnderline"/>
        </w:rPr>
        <w:t>Mexico. It’s not a failed state</w:t>
      </w:r>
      <w:r>
        <w:t xml:space="preserve">. It’s just that </w:t>
      </w:r>
      <w:r w:rsidRPr="00F766B9">
        <w:rPr>
          <w:rStyle w:val="StyleUnderline"/>
        </w:rPr>
        <w:t>we haven’t</w:t>
      </w:r>
      <w:r>
        <w:t xml:space="preserve"> actually </w:t>
      </w:r>
      <w:r w:rsidRPr="00F766B9">
        <w:rPr>
          <w:rStyle w:val="StyleUnderline"/>
        </w:rPr>
        <w:t>been able to implement the laws that are on the books.</w:t>
      </w:r>
    </w:p>
    <w:p w14:paraId="1C0088F6" w14:textId="77777777" w:rsidR="002F3E55" w:rsidRPr="000A714A" w:rsidRDefault="002F3E55" w:rsidP="002F3E55">
      <w:pPr>
        <w:rPr>
          <w:rStyle w:val="StyleUnderline"/>
        </w:rPr>
      </w:pPr>
      <w:r>
        <w:t xml:space="preserve">So </w:t>
      </w:r>
      <w:r w:rsidRPr="00F766B9">
        <w:rPr>
          <w:rStyle w:val="StyleUnderline"/>
        </w:rPr>
        <w:t>he wants to get in there on day one and</w:t>
      </w:r>
      <w:r>
        <w:t xml:space="preserve">, you know, </w:t>
      </w:r>
      <w:r w:rsidRPr="00F766B9">
        <w:rPr>
          <w:rStyle w:val="StyleUnderline"/>
        </w:rPr>
        <w:t>start</w:t>
      </w:r>
      <w:r>
        <w:t xml:space="preserve"> you know </w:t>
      </w:r>
      <w:r w:rsidRPr="00F766B9">
        <w:rPr>
          <w:rStyle w:val="StyleUnderline"/>
        </w:rPr>
        <w:t>doing infrastructure projects</w:t>
      </w:r>
      <w:r>
        <w:t xml:space="preserve">. </w:t>
      </w:r>
      <w:r w:rsidRPr="00F766B9">
        <w:rPr>
          <w:rStyle w:val="StyleUnderline"/>
        </w:rPr>
        <w:t>Healthcare, education, scholarships for youth</w:t>
      </w:r>
      <w:r>
        <w:t xml:space="preserve">. You know, he really wants to start working from day one. And </w:t>
      </w:r>
      <w:r w:rsidRPr="00F766B9">
        <w:rPr>
          <w:rStyle w:val="StyleUnderline"/>
        </w:rPr>
        <w:t>he’ll do some legal reforms, but I don’t think he’s going to put that on his agenda as number one of,</w:t>
      </w:r>
      <w:r>
        <w:t xml:space="preserve"> you know, </w:t>
      </w:r>
      <w:r w:rsidRPr="00F766B9">
        <w:rPr>
          <w:rStyle w:val="StyleUnderline"/>
        </w:rPr>
        <w:t>big constitutional reforms</w:t>
      </w:r>
      <w:r>
        <w:t xml:space="preserve">. </w:t>
      </w:r>
      <w:r w:rsidRPr="00F766B9">
        <w:rPr>
          <w:rStyle w:val="StyleUnderline"/>
        </w:rPr>
        <w:t>That would come</w:t>
      </w:r>
      <w:r>
        <w:t xml:space="preserve">, I think, </w:t>
      </w:r>
      <w:r w:rsidRPr="00F766B9">
        <w:rPr>
          <w:rStyle w:val="StyleUnderline"/>
        </w:rPr>
        <w:t xml:space="preserve">during the second half of his, </w:t>
      </w:r>
      <w:r w:rsidRPr="00F766B9">
        <w:t>of his</w:t>
      </w:r>
      <w:r w:rsidRPr="00F766B9">
        <w:rPr>
          <w:rStyle w:val="StyleUnderline"/>
        </w:rPr>
        <w:t xml:space="preserve"> period of his presidency</w:t>
      </w:r>
      <w:r>
        <w:t xml:space="preserve">. A six-year period, the last three years in which he would, you know, may want to consolidate his achievements through legal and constitutional reforms. But you know, even given this incredible majority, I think that he’s going to, </w:t>
      </w:r>
      <w:r w:rsidRPr="000A714A">
        <w:rPr>
          <w:rStyle w:val="StyleUnderline"/>
        </w:rPr>
        <w:t>he’s going to go more towards</w:t>
      </w:r>
      <w:r>
        <w:t xml:space="preserve">, you know, </w:t>
      </w:r>
      <w:r w:rsidRPr="000A714A">
        <w:rPr>
          <w:rStyle w:val="StyleUnderline"/>
        </w:rPr>
        <w:t>public policies, and less towards</w:t>
      </w:r>
      <w:r>
        <w:t xml:space="preserve">, you know, </w:t>
      </w:r>
      <w:r w:rsidRPr="000A714A">
        <w:rPr>
          <w:rStyle w:val="StyleUnderline"/>
        </w:rPr>
        <w:t>negotiating legal reforms in Congress at this moment.</w:t>
      </w:r>
    </w:p>
    <w:p w14:paraId="5B93080D" w14:textId="77777777" w:rsidR="002F3E55" w:rsidRDefault="002F3E55" w:rsidP="002F3E55">
      <w:r>
        <w:lastRenderedPageBreak/>
        <w:t xml:space="preserve">SHARMINI PERIES: All right, John. This is an incredible moment in Latin American history and Mexico in particular. And the incredible mandate that’s given to </w:t>
      </w:r>
      <w:r w:rsidRPr="000A714A">
        <w:rPr>
          <w:rStyle w:val="StyleUnderline"/>
        </w:rPr>
        <w:t>Lopez Obrador</w:t>
      </w:r>
      <w:r>
        <w:t xml:space="preserve">, he </w:t>
      </w:r>
      <w:r w:rsidRPr="000A714A">
        <w:rPr>
          <w:rStyle w:val="StyleUnderline"/>
        </w:rPr>
        <w:t>could do just about anything he wants under the circumstances</w:t>
      </w:r>
      <w:r>
        <w:t>. And I thank you for joining us, and this will be something we will be watching and following closely, and looking forward to coming and visiting you in that transition.</w:t>
      </w:r>
    </w:p>
    <w:p w14:paraId="32A8CDE3" w14:textId="77777777" w:rsidR="002F3E55" w:rsidRPr="00DC7D00" w:rsidRDefault="002F3E55" w:rsidP="002F3E55"/>
    <w:p w14:paraId="10EF5E47" w14:textId="77777777" w:rsidR="002F3E55" w:rsidRPr="00AD4111" w:rsidRDefault="002F3E55" w:rsidP="002F3E55">
      <w:pPr>
        <w:pStyle w:val="Heading4"/>
      </w:pPr>
      <w:r>
        <w:t>AMLO’s mandate allows him to pursue his agenda – it’s a question of what he’ll pursue</w:t>
      </w:r>
    </w:p>
    <w:p w14:paraId="4A0070FB" w14:textId="77777777" w:rsidR="002F3E55" w:rsidRDefault="002F3E55" w:rsidP="002F3E55">
      <w:pPr>
        <w:rPr>
          <w:b/>
        </w:rPr>
      </w:pPr>
      <w:r>
        <w:rPr>
          <w:b/>
        </w:rPr>
        <w:t>Thompson, Stratfor, Latin America Analyst, 18</w:t>
      </w:r>
    </w:p>
    <w:p w14:paraId="0DFB26F3" w14:textId="77777777" w:rsidR="002F3E55" w:rsidRDefault="002F3E55" w:rsidP="002F3E55">
      <w:r>
        <w:t xml:space="preserve">[Reggie, July 5, 2018, Stratfor, “What Will Lopez Obrador Do About Mexico's Corruption?,” </w:t>
      </w:r>
      <w:hyperlink r:id="rId46" w:history="1">
        <w:r w:rsidRPr="00C21DC0">
          <w:rPr>
            <w:rStyle w:val="Hyperlink"/>
          </w:rPr>
          <w:t>https://worldview.stratfor.com/article/lopez-obrador-mexico-corruption</w:t>
        </w:r>
      </w:hyperlink>
      <w:r>
        <w:t>, Accessed 7/20/18, GDI-GFerrer-Falto]</w:t>
      </w:r>
    </w:p>
    <w:p w14:paraId="771202FA" w14:textId="77777777" w:rsidR="002F3E55" w:rsidRDefault="002F3E55" w:rsidP="002F3E55"/>
    <w:p w14:paraId="090934B3" w14:textId="77777777" w:rsidR="002F3E55" w:rsidRDefault="002F3E55" w:rsidP="002F3E55">
      <w:r w:rsidRPr="00AD4111">
        <w:rPr>
          <w:rStyle w:val="StyleUnderline"/>
        </w:rPr>
        <w:t>Often referred to simply as "AMLO," the new president clearly enjoys a strong political mandate [1] and extensive powers to pursue an agenda that includes hiking public spending, raising wages and possibly rolling back parts of energy and education reforms</w:t>
      </w:r>
      <w:r>
        <w:t xml:space="preserve">. But perhaps </w:t>
      </w:r>
      <w:r w:rsidRPr="00AD4111">
        <w:rPr>
          <w:rStyle w:val="StyleUnderline"/>
        </w:rPr>
        <w:t>the plan that will have the most profound ramifications is his popular</w:t>
      </w:r>
      <w:r>
        <w:t xml:space="preserve"> — </w:t>
      </w:r>
      <w:r w:rsidRPr="00AD4111">
        <w:rPr>
          <w:rStyle w:val="StyleUnderline"/>
        </w:rPr>
        <w:t>and politically loaded</w:t>
      </w:r>
      <w:r>
        <w:t xml:space="preserve"> — </w:t>
      </w:r>
      <w:r w:rsidRPr="00AD4111">
        <w:rPr>
          <w:rStyle w:val="StyleUnderline"/>
        </w:rPr>
        <w:t xml:space="preserve">vow to stamp out corruption in Mexico. </w:t>
      </w:r>
      <w:r>
        <w:t xml:space="preserve">Fueled by the fraying of the country's political establishment and intensifying public intolerance toward crime and graft, </w:t>
      </w:r>
      <w:r w:rsidRPr="00AD4111">
        <w:rPr>
          <w:rStyle w:val="StyleUnderline"/>
        </w:rPr>
        <w:t>Lopez Obrador has a strong platform to target well-entrenched political adversaries under a broad, anti-corruption umbrella. The new president</w:t>
      </w:r>
      <w:r>
        <w:t xml:space="preserve">, however, </w:t>
      </w:r>
      <w:r w:rsidRPr="00AD4111">
        <w:rPr>
          <w:rStyle w:val="StyleUnderline"/>
        </w:rPr>
        <w:t>could trigger a major upheaval as he strives to tackle misconduct that has infested the public and private sectors</w:t>
      </w:r>
      <w:r>
        <w:t>. The question now is whether he will turn to political pragmatism once in power — becoming a product of the system he was elected to dismantle — or will use the powerful tools at his disposal to try and upend the country's political order</w:t>
      </w:r>
    </w:p>
    <w:p w14:paraId="41375E84" w14:textId="77777777" w:rsidR="002F3E55" w:rsidRPr="00F3192B" w:rsidRDefault="002F3E55" w:rsidP="002F3E55"/>
    <w:p w14:paraId="0431BD3B" w14:textId="77777777" w:rsidR="002F3E55" w:rsidRPr="00931B51" w:rsidRDefault="002F3E55" w:rsidP="002F3E55">
      <w:pPr>
        <w:pStyle w:val="Heading2"/>
        <w:rPr>
          <w:rFonts w:cs="Times New Roman"/>
        </w:rPr>
      </w:pPr>
      <w:bookmarkStart w:id="42" w:name="_Toc519886649"/>
      <w:r>
        <w:rPr>
          <w:rFonts w:cs="Times New Roman"/>
        </w:rPr>
        <w:lastRenderedPageBreak/>
        <w:t xml:space="preserve">Immigration </w:t>
      </w:r>
      <w:r w:rsidRPr="00931B51">
        <w:rPr>
          <w:rFonts w:cs="Times New Roman"/>
        </w:rPr>
        <w:t>Link</w:t>
      </w:r>
      <w:r>
        <w:rPr>
          <w:rFonts w:cs="Times New Roman"/>
        </w:rPr>
        <w:t>s</w:t>
      </w:r>
      <w:bookmarkEnd w:id="42"/>
    </w:p>
    <w:p w14:paraId="03353AA8" w14:textId="77777777" w:rsidR="002F3E55" w:rsidRDefault="002F3E55" w:rsidP="002F3E55"/>
    <w:p w14:paraId="2C17F7AE" w14:textId="77777777" w:rsidR="002F3E55" w:rsidRDefault="002F3E55" w:rsidP="002F3E55">
      <w:pPr>
        <w:pStyle w:val="Heading3"/>
      </w:pPr>
      <w:bookmarkStart w:id="43" w:name="_Toc519886650"/>
      <w:r>
        <w:lastRenderedPageBreak/>
        <w:t>Defusing Immigration Links</w:t>
      </w:r>
      <w:bookmarkEnd w:id="43"/>
    </w:p>
    <w:p w14:paraId="2E858DFB" w14:textId="77777777" w:rsidR="002F3E55" w:rsidRPr="007C3898" w:rsidRDefault="002F3E55" w:rsidP="002F3E55"/>
    <w:p w14:paraId="54A49067" w14:textId="77777777" w:rsidR="002F3E55" w:rsidRPr="00931B51" w:rsidRDefault="002F3E55" w:rsidP="002F3E55">
      <w:pPr>
        <w:pStyle w:val="Heading4"/>
        <w:rPr>
          <w:rFonts w:cs="Times New Roman"/>
        </w:rPr>
      </w:pPr>
      <w:r>
        <w:rPr>
          <w:rFonts w:cs="Times New Roman"/>
        </w:rPr>
        <w:t>Plan defuses the immigration issue, undercutting AMLO’s political capital</w:t>
      </w:r>
    </w:p>
    <w:p w14:paraId="48449E6D" w14:textId="77777777" w:rsidR="002F3E55" w:rsidRPr="00931B51" w:rsidRDefault="002F3E55" w:rsidP="002F3E55">
      <w:pPr>
        <w:rPr>
          <w:rStyle w:val="Style13ptBold"/>
        </w:rPr>
      </w:pPr>
      <w:r w:rsidRPr="00931B51">
        <w:rPr>
          <w:rStyle w:val="Style13ptBold"/>
        </w:rPr>
        <w:t>Guevara, Harvard public policy degree, 18</w:t>
      </w:r>
    </w:p>
    <w:p w14:paraId="0B7EA1BA" w14:textId="77777777" w:rsidR="002F3E55" w:rsidRDefault="002F3E55" w:rsidP="002F3E55">
      <w:r w:rsidRPr="00931B51">
        <w:t xml:space="preserve">[Miguel, 7/3/18, Al Jazeera, “Mexico's Lopez Obrador has to stand up to Trump”, </w:t>
      </w:r>
      <w:hyperlink r:id="rId47" w:history="1">
        <w:r w:rsidRPr="00931B51">
          <w:rPr>
            <w:rStyle w:val="Hyperlink"/>
          </w:rPr>
          <w:t>https://www.aljazeera.com/indepth/opinion/mexico-obrador-stand-trump-180702135237797.html</w:t>
        </w:r>
      </w:hyperlink>
      <w:r w:rsidRPr="00931B51">
        <w:t>, accessed 7/9/18, MC]</w:t>
      </w:r>
    </w:p>
    <w:p w14:paraId="140F2627" w14:textId="77777777" w:rsidR="002F3E55" w:rsidRPr="00931B51" w:rsidRDefault="002F3E55" w:rsidP="002F3E55"/>
    <w:p w14:paraId="243767E2" w14:textId="77777777" w:rsidR="002F3E55" w:rsidRPr="00931B51" w:rsidRDefault="002F3E55" w:rsidP="002F3E55">
      <w:pPr>
        <w:rPr>
          <w:rStyle w:val="StyleUnderline"/>
        </w:rPr>
      </w:pPr>
      <w:r w:rsidRPr="00931B51">
        <w:rPr>
          <w:rStyle w:val="StyleUnderline"/>
        </w:rPr>
        <w:t>The newly elected Mexican president will have to prove that his promises to confront Trump are more than just rhetoric.</w:t>
      </w:r>
    </w:p>
    <w:p w14:paraId="7C99080A" w14:textId="77777777" w:rsidR="002F3E55" w:rsidRPr="00931B51" w:rsidRDefault="002F3E55" w:rsidP="002F3E55">
      <w:r w:rsidRPr="00931B51">
        <w:t>On July 1, the Mexican people elected Andres Manuel Lopez Obrador (AMLO) as their new president. "I confess that I have a legitimate ambition: I want to go down in history as a good president of Mexico," he said after announcing his landslide victory.</w:t>
      </w:r>
    </w:p>
    <w:p w14:paraId="15D657A7" w14:textId="77777777" w:rsidR="002F3E55" w:rsidRPr="00931B51" w:rsidRDefault="002F3E55" w:rsidP="002F3E55">
      <w:r w:rsidRPr="00931B51">
        <w:t xml:space="preserve">While what he does on the domestic front will surely be important, </w:t>
      </w:r>
      <w:r w:rsidRPr="00ED0987">
        <w:rPr>
          <w:rStyle w:val="StyleUnderline"/>
        </w:rPr>
        <w:t>his administration will be defined by his approach to dealing with the United States.</w:t>
      </w:r>
    </w:p>
    <w:p w14:paraId="5AED6A6C" w14:textId="77777777" w:rsidR="002F3E55" w:rsidRPr="00931B51" w:rsidRDefault="002F3E55" w:rsidP="002F3E55">
      <w:r w:rsidRPr="00931B51">
        <w:t>Mexico-US relations deteriorated following the election of Donald Trump as US president in November 2016. Trump has repeatedly promised to build a wall on the US-Mexico border and make Mexico pay for it, called Mexican immigrants rapists and criminals, and slapped tariffs on steel and aluminium coming to the US from Mexico.</w:t>
      </w:r>
    </w:p>
    <w:p w14:paraId="61189962" w14:textId="77777777" w:rsidR="002F3E55" w:rsidRPr="00931B51" w:rsidRDefault="002F3E55" w:rsidP="002F3E55">
      <w:r w:rsidRPr="00931B51">
        <w:t>Despite Trump's hostile rhetoric, Mexico's outgoing President Enrique Pena Nieto advocated for dialogue and tried to avoid confrontations with his American counterpart. Mexicans deplored that subservient behaviour.</w:t>
      </w:r>
    </w:p>
    <w:p w14:paraId="07C130E0" w14:textId="77777777" w:rsidR="002F3E55" w:rsidRPr="00931B51" w:rsidRDefault="002F3E55" w:rsidP="002F3E55">
      <w:pPr>
        <w:rPr>
          <w:rStyle w:val="StyleUnderline"/>
        </w:rPr>
      </w:pPr>
      <w:r w:rsidRPr="00931B51">
        <w:rPr>
          <w:rStyle w:val="StyleUnderline"/>
        </w:rPr>
        <w:t>AMLO ran on a nationalist ticket and promised to be a lot less conciliatory than his predecessor towards the US, should he win the election.</w:t>
      </w:r>
    </w:p>
    <w:p w14:paraId="197CC6E9" w14:textId="77777777" w:rsidR="002F3E55" w:rsidRPr="008F0660" w:rsidRDefault="002F3E55" w:rsidP="002F3E55">
      <w:pPr>
        <w:rPr>
          <w:rStyle w:val="StyleUnderline"/>
        </w:rPr>
      </w:pPr>
      <w:r w:rsidRPr="008F0660">
        <w:rPr>
          <w:rStyle w:val="StyleUnderline"/>
        </w:rPr>
        <w:t>On the campaign trail, he made repeated calls to assert Mexico's sovereignty. He lambasted the "erratic" US president's "hate campaign" against Latin American migrants and criticised what he called an "arrogant, racist and inhumane" family separation policy.</w:t>
      </w:r>
    </w:p>
    <w:p w14:paraId="62E7A1B3" w14:textId="77777777" w:rsidR="002F3E55" w:rsidRPr="00931B51" w:rsidRDefault="002F3E55" w:rsidP="002F3E55">
      <w:pPr>
        <w:rPr>
          <w:rStyle w:val="Emphasis"/>
        </w:rPr>
      </w:pPr>
      <w:r w:rsidRPr="00931B51">
        <w:rPr>
          <w:rStyle w:val="Emphasis"/>
        </w:rPr>
        <w:t>Many Mexicans liked this rhetoric and saw in him a man who can stand up to Trump and reclaim the nation's dignity on the international arena. Now he has to deliver on his promises.</w:t>
      </w:r>
    </w:p>
    <w:p w14:paraId="6B332DAF" w14:textId="77777777" w:rsidR="002F3E55" w:rsidRPr="00931B51" w:rsidRDefault="002F3E55" w:rsidP="002F3E55">
      <w:r w:rsidRPr="00931B51">
        <w:t>How Mexico became a US-hating nation</w:t>
      </w:r>
    </w:p>
    <w:p w14:paraId="256C94BA" w14:textId="77777777" w:rsidR="002F3E55" w:rsidRPr="00931B51" w:rsidRDefault="002F3E55" w:rsidP="002F3E55">
      <w:r w:rsidRPr="00931B51">
        <w:t>For much of the 20th century the Mexican state promoted a brand of nationalism shaped by anti-US sentiment and as a result, Mexico remained a relatively closed country both in economic and political terms.</w:t>
      </w:r>
    </w:p>
    <w:p w14:paraId="51926AAD" w14:textId="77777777" w:rsidR="002F3E55" w:rsidRPr="00931B51" w:rsidRDefault="002F3E55" w:rsidP="002F3E55">
      <w:r w:rsidRPr="00931B51">
        <w:t xml:space="preserve">But Mexican attitudes towards the US changed significantly in the 1990s. The influential Mexican business community started to push heavily for a more open economy and put their support behind pro-US politicians. Consequently, President Carlos Salinas de Gortari signed the </w:t>
      </w:r>
      <w:r w:rsidRPr="00931B51">
        <w:lastRenderedPageBreak/>
        <w:t>North American Free Trade Agreement (NAFTA) in 1994, starting a new era of economic cooperation between Mexico and the US.</w:t>
      </w:r>
    </w:p>
    <w:p w14:paraId="79135725" w14:textId="77777777" w:rsidR="002F3E55" w:rsidRPr="00931B51" w:rsidRDefault="002F3E55" w:rsidP="002F3E55">
      <w:r w:rsidRPr="00931B51">
        <w:t>In the following years, NAFTA not only transformed Mexico's economy but also affected its foreign policy towards the US. The nationalistic approach of the 20th century gave way to servile policies that readily responded to any whims of the US State Department.</w:t>
      </w:r>
    </w:p>
    <w:p w14:paraId="760320A5" w14:textId="77777777" w:rsidR="002F3E55" w:rsidRPr="00931B51" w:rsidRDefault="002F3E55" w:rsidP="002F3E55">
      <w:r w:rsidRPr="00931B51">
        <w:t>President Pena Nieto, who took office in 2012, continued this trend, going out of his way to please his American counterparts. In August 2016, he invited then-candidate Trump to the presidential house. The move was widely criticised in Mexico as an unnecessarily obsequious gesture towards a candidate who had widely used anti-immigrant and anti-Mexican rhetoric in his campaign.</w:t>
      </w:r>
    </w:p>
    <w:p w14:paraId="71086408" w14:textId="77777777" w:rsidR="002F3E55" w:rsidRPr="00931B51" w:rsidRDefault="002F3E55" w:rsidP="002F3E55">
      <w:r w:rsidRPr="00931B51">
        <w:t>After Trump won the election, Mexican attempts to please the new administration reached unprecedented levels. The Pena Nieto government started to pursue a more aggressive immigration policy at Washington's command.</w:t>
      </w:r>
    </w:p>
    <w:p w14:paraId="69F27E1D" w14:textId="77777777" w:rsidR="002F3E55" w:rsidRDefault="002F3E55" w:rsidP="002F3E55">
      <w:pPr>
        <w:rPr>
          <w:rStyle w:val="StyleUnderline"/>
        </w:rPr>
      </w:pPr>
      <w:r w:rsidRPr="00931B51">
        <w:rPr>
          <w:rStyle w:val="StyleUnderline"/>
        </w:rPr>
        <w:t>When the US told Mexico to stop, detain and deport Central American migrants who enter its territory, Pena Nieto eagerly complied. Mexico started separating Central American children from their parents long before the US adopted the controversial policy.</w:t>
      </w:r>
    </w:p>
    <w:p w14:paraId="16DD1E71" w14:textId="77777777" w:rsidR="002F3E55" w:rsidRPr="00931B51" w:rsidRDefault="002F3E55" w:rsidP="002F3E55">
      <w:pPr>
        <w:rPr>
          <w:rStyle w:val="StyleUnderline"/>
        </w:rPr>
      </w:pPr>
      <w:r w:rsidRPr="00931B51">
        <w:rPr>
          <w:rStyle w:val="StyleUnderline"/>
        </w:rPr>
        <w:t>But Pena Nieto's pro-American policies proved to be highly unpopular among the Mexican public and, coupled with his failures on the economic front, made him one of the most unpopular presidents in Mexican history. His approval ratings plummeted in 2017 to an all-time low of 12 percent.</w:t>
      </w:r>
    </w:p>
    <w:p w14:paraId="3BE58ADA" w14:textId="77777777" w:rsidR="002F3E55" w:rsidRPr="00931B51" w:rsidRDefault="002F3E55" w:rsidP="002F3E55">
      <w:pPr>
        <w:rPr>
          <w:rStyle w:val="StyleUnderline"/>
        </w:rPr>
      </w:pPr>
      <w:r w:rsidRPr="00931B51">
        <w:rPr>
          <w:rStyle w:val="StyleUnderline"/>
        </w:rPr>
        <w:t xml:space="preserve">Meanwhile, for the first time in a decade and a half, Mexican public opinion of the US turned overwhelmingly negative. According to a </w:t>
      </w:r>
      <w:r w:rsidRPr="00F33DDB">
        <w:t>September 2017</w:t>
      </w:r>
      <w:r w:rsidRPr="00931B51">
        <w:rPr>
          <w:rStyle w:val="StyleUnderline"/>
        </w:rPr>
        <w:t xml:space="preserve"> Pew poll, some 65 percent of Mexican respondents saw the US unfavourably (up from 29 percent); 93 percent had no confidence in the US president doing "the right thing regarding world affairs".</w:t>
      </w:r>
    </w:p>
    <w:p w14:paraId="700C90B4" w14:textId="77777777" w:rsidR="002F3E55" w:rsidRPr="00931B51" w:rsidRDefault="002F3E55" w:rsidP="002F3E55">
      <w:r w:rsidRPr="00931B51">
        <w:t>Moving beyond rhetoric</w:t>
      </w:r>
    </w:p>
    <w:p w14:paraId="2D183C7B" w14:textId="77777777" w:rsidR="002F3E55" w:rsidRPr="00931B51" w:rsidRDefault="002F3E55" w:rsidP="002F3E55">
      <w:pPr>
        <w:rPr>
          <w:rStyle w:val="StyleUnderline"/>
        </w:rPr>
      </w:pPr>
      <w:r w:rsidRPr="00931B51">
        <w:t xml:space="preserve">It is amid this atmosphere of rejection of the servile Mexican political elite that AMLO was elected president. </w:t>
      </w:r>
      <w:r w:rsidRPr="00931B51">
        <w:rPr>
          <w:rStyle w:val="StyleUnderline"/>
        </w:rPr>
        <w:t>He aptly cashed in on the Mexican public's anger towards Trump, who throughout the Mexican election campaign season continued to criticise Mexico's immigration policies, insist that Mexico should pay for the border wall, and fuel anti-Mexican and anti-immigrant rhetoric in the US.</w:t>
      </w:r>
    </w:p>
    <w:p w14:paraId="15D51487" w14:textId="77777777" w:rsidR="002F3E55" w:rsidRDefault="002F3E55" w:rsidP="002F3E55">
      <w:r w:rsidRPr="00931B51">
        <w:t xml:space="preserve">"We won't do the dirty work of any foreign government," AMLO said, referring to detentions of Central American migrants trying to reach the US border. </w:t>
      </w:r>
      <w:r w:rsidRPr="00931B51">
        <w:rPr>
          <w:rStyle w:val="StyleUnderline"/>
        </w:rPr>
        <w:t>He even wrote a book titled Oye Trump (Listen up, Trump) in which he criticised Pena Nieto for not representing Mexico with dignity and condemned the border wall and Mexican "passivity" in its relations with the US</w:t>
      </w:r>
      <w:r w:rsidRPr="00931B51">
        <w:t>. He also proposed mobilising Mexican consulates in the US to defend the rights of Mexican immigrants.</w:t>
      </w:r>
    </w:p>
    <w:p w14:paraId="2A812A5A" w14:textId="77777777" w:rsidR="002F3E55" w:rsidRPr="00931B51" w:rsidRDefault="002F3E55" w:rsidP="002F3E55">
      <w:r w:rsidRPr="00931B51">
        <w:t>AMLO also broke with neoliberal dogma and called for Mexico to become agriculturally self-sufficient and to stop importing food from the US. Heavily subsidised agricultural products imported from the US under NAFTA destroyed the rural south, where Obrador is from, and sent many on the dangerous journey across the US border.</w:t>
      </w:r>
    </w:p>
    <w:p w14:paraId="38429816" w14:textId="77777777" w:rsidR="002F3E55" w:rsidRPr="00931B51" w:rsidRDefault="002F3E55" w:rsidP="002F3E55">
      <w:r w:rsidRPr="00931B51">
        <w:lastRenderedPageBreak/>
        <w:t>Now AMLO says this will change. He has also proposed a diversified approach towards commerce, recognising the risk of betting the country's economic fortunes on the US. He says he will seek to form new trade relationships around the world, thus reducing Mexico's dependence on the US.</w:t>
      </w:r>
    </w:p>
    <w:p w14:paraId="6DD15237" w14:textId="77777777" w:rsidR="002F3E55" w:rsidRPr="00931B51" w:rsidRDefault="002F3E55" w:rsidP="002F3E55">
      <w:r w:rsidRPr="00931B51">
        <w:t xml:space="preserve">Indeed, </w:t>
      </w:r>
      <w:r w:rsidRPr="0089371F">
        <w:rPr>
          <w:rStyle w:val="StyleUnderline"/>
        </w:rPr>
        <w:t>AMLO has said a lot of things that Mexicans have wanted to hear for a long time. But it is still unclear how he will implement them all</w:t>
      </w:r>
      <w:r w:rsidRPr="00931B51">
        <w:t>.</w:t>
      </w:r>
    </w:p>
    <w:p w14:paraId="124BFA19" w14:textId="77777777" w:rsidR="002F3E55" w:rsidRPr="00931B51" w:rsidRDefault="002F3E55" w:rsidP="002F3E55">
      <w:r w:rsidRPr="00931B51">
        <w:t>His first interaction with Trump went more smoothly than expected, with the newly elected Mexican president tweeting: "I proposed that we explore an integral agreement of development projects, which generate jobs in Mexico and with that reduce migration and improve security. There was respectful treatment and our representatives will speak more."</w:t>
      </w:r>
    </w:p>
    <w:p w14:paraId="07C65D23" w14:textId="77777777" w:rsidR="002F3E55" w:rsidRPr="00931B51" w:rsidRDefault="002F3E55" w:rsidP="002F3E55">
      <w:pPr>
        <w:rPr>
          <w:rStyle w:val="StyleUnderline"/>
        </w:rPr>
      </w:pPr>
      <w:r w:rsidRPr="00931B51">
        <w:rPr>
          <w:rStyle w:val="StyleUnderline"/>
        </w:rPr>
        <w:t>This conciliatory tone and talk about "reaching an understanding" with the US after the election is not what many of his voters want to see.</w:t>
      </w:r>
    </w:p>
    <w:p w14:paraId="5FEFC933" w14:textId="77777777" w:rsidR="002F3E55" w:rsidRPr="0089371F" w:rsidRDefault="002F3E55" w:rsidP="002F3E55">
      <w:pPr>
        <w:rPr>
          <w:rStyle w:val="StyleUnderline"/>
        </w:rPr>
      </w:pPr>
      <w:r w:rsidRPr="0089371F">
        <w:rPr>
          <w:rStyle w:val="StyleUnderline"/>
        </w:rPr>
        <w:t>They already gave him the mandate to act and change Mexican domestic and foreign policies</w:t>
      </w:r>
      <w:r w:rsidRPr="00931B51">
        <w:t xml:space="preserve">. </w:t>
      </w:r>
      <w:r w:rsidRPr="0089371F">
        <w:rPr>
          <w:rStyle w:val="StyleUnderline"/>
        </w:rPr>
        <w:t>He won 53 percent of the vote in the election and has the political capital necessary to end decades of passive foreign policy and re-assert Mexico's sovereignty.</w:t>
      </w:r>
    </w:p>
    <w:p w14:paraId="0D06A04B" w14:textId="77777777" w:rsidR="002F3E55" w:rsidRPr="00931B51" w:rsidRDefault="002F3E55" w:rsidP="002F3E55">
      <w:r w:rsidRPr="00931B51">
        <w:rPr>
          <w:rStyle w:val="StyleUnderline"/>
        </w:rPr>
        <w:t xml:space="preserve">So he has to act now and translate his rhetoric into actions. </w:t>
      </w:r>
      <w:r w:rsidRPr="00931B51">
        <w:t>While Mexico's business elites who benefited from free trade and complete compliance with US demands might be nervous about this approach, a tougher attitude is what the country needs to face the bully in the White House.</w:t>
      </w:r>
    </w:p>
    <w:p w14:paraId="52400CE6" w14:textId="77777777" w:rsidR="002F3E55" w:rsidRPr="00931B51" w:rsidRDefault="002F3E55" w:rsidP="002F3E55">
      <w:pPr>
        <w:rPr>
          <w:rStyle w:val="StyleUnderline"/>
        </w:rPr>
      </w:pPr>
      <w:r w:rsidRPr="00931B51">
        <w:rPr>
          <w:rStyle w:val="StyleUnderline"/>
        </w:rPr>
        <w:t>The Mexican public is ready for and wants a strong president who can protect Mexicans living in the US, oppose Trump's wall and remind its northern neighbour that Mexico is a sovereign nation.</w:t>
      </w:r>
    </w:p>
    <w:p w14:paraId="7E3BC179" w14:textId="77777777" w:rsidR="002F3E55" w:rsidRDefault="002F3E55" w:rsidP="002F3E55">
      <w:pPr>
        <w:rPr>
          <w:rStyle w:val="Emphasis"/>
        </w:rPr>
      </w:pPr>
      <w:r w:rsidRPr="00931B51">
        <w:rPr>
          <w:rStyle w:val="Emphasis"/>
        </w:rPr>
        <w:t>If AMLO fails in this, he will face the same fate as Pena Nieto: His popularity would hit rock-bottom. But if he succeeds, he would indeed go down in history as a "good president".</w:t>
      </w:r>
    </w:p>
    <w:p w14:paraId="557A2AB4" w14:textId="77777777" w:rsidR="002F3E55" w:rsidRDefault="002F3E55" w:rsidP="002F3E55">
      <w:pPr>
        <w:rPr>
          <w:rStyle w:val="Emphasis"/>
        </w:rPr>
      </w:pPr>
    </w:p>
    <w:p w14:paraId="4AC51D06" w14:textId="77777777" w:rsidR="002F3E55" w:rsidRPr="00931B51" w:rsidRDefault="002F3E55" w:rsidP="002F3E55">
      <w:pPr>
        <w:pStyle w:val="Heading4"/>
        <w:rPr>
          <w:rFonts w:cs="Times New Roman"/>
        </w:rPr>
      </w:pPr>
      <w:r w:rsidRPr="00931B51">
        <w:rPr>
          <w:rFonts w:cs="Times New Roman"/>
        </w:rPr>
        <w:t>Obrador’s political capital is built upon a base of anti-US sentiment – the loss of that sentiment would collapse his capital</w:t>
      </w:r>
    </w:p>
    <w:p w14:paraId="06F73CA9" w14:textId="77777777" w:rsidR="002F3E55" w:rsidRPr="00931B51" w:rsidRDefault="002F3E55" w:rsidP="002F3E55">
      <w:pPr>
        <w:rPr>
          <w:rStyle w:val="Style13ptBold"/>
        </w:rPr>
      </w:pPr>
      <w:r w:rsidRPr="00931B51">
        <w:rPr>
          <w:rStyle w:val="Style13ptBold"/>
        </w:rPr>
        <w:t>Imbert, CNBC markets reporter, 18</w:t>
      </w:r>
    </w:p>
    <w:p w14:paraId="55DECBD3" w14:textId="77777777" w:rsidR="002F3E55" w:rsidRDefault="002F3E55" w:rsidP="002F3E55">
      <w:r w:rsidRPr="00931B51">
        <w:t xml:space="preserve">[Fred, 3/6/18, CNBC, “US-Mexico relations could get even more complicated with a Lopez Obrador victory”, </w:t>
      </w:r>
      <w:hyperlink r:id="rId48" w:history="1">
        <w:r w:rsidRPr="00931B51">
          <w:rPr>
            <w:rStyle w:val="Hyperlink"/>
          </w:rPr>
          <w:t>https://www.cnbc.com/2018/03/06/us-mexico-relations-could-get-even-more-complicated-with-lopez-obrador.html</w:t>
        </w:r>
      </w:hyperlink>
      <w:r w:rsidRPr="00931B51">
        <w:t>, accessed 7/9/18, MC]</w:t>
      </w:r>
    </w:p>
    <w:p w14:paraId="5F3E52D7" w14:textId="77777777" w:rsidR="002F3E55" w:rsidRPr="00931B51" w:rsidRDefault="002F3E55" w:rsidP="002F3E55"/>
    <w:p w14:paraId="74FCDF3D" w14:textId="77777777" w:rsidR="002F3E55" w:rsidRPr="00931B51" w:rsidRDefault="002F3E55" w:rsidP="002F3E55">
      <w:r w:rsidRPr="00EA2DB8">
        <w:rPr>
          <w:rStyle w:val="StyleUnderline"/>
        </w:rPr>
        <w:t>The already-tense relations between Mexico and the United States could get a lot trickier</w:t>
      </w:r>
      <w:r w:rsidRPr="00931B51">
        <w:t xml:space="preserve"> depending on how the upcoming Mexican presidential election unfolds.</w:t>
      </w:r>
    </w:p>
    <w:p w14:paraId="240D1EE6" w14:textId="77777777" w:rsidR="002F3E55" w:rsidRPr="00931B51" w:rsidRDefault="002F3E55" w:rsidP="002F3E55">
      <w:r w:rsidRPr="00931B51">
        <w:t>The frontrunner for the presidency is Andres Manuel Lopez Obrador, a left-leaning politician who has repeatedly railed against President Donald Trump and his policies. Lopez Obrador is polling at 27.1 percent as of Feb. 18, leading a field of six candidates, according to Consulta Mitofsky, a polling firm in Mexico.</w:t>
      </w:r>
    </w:p>
    <w:p w14:paraId="26671B39" w14:textId="77777777" w:rsidR="002F3E55" w:rsidRPr="00931B51" w:rsidRDefault="002F3E55" w:rsidP="002F3E55">
      <w:r w:rsidRPr="00931B51">
        <w:lastRenderedPageBreak/>
        <w:t>The campaign season for the July 1 election officially kicks off in late March.</w:t>
      </w:r>
    </w:p>
    <w:p w14:paraId="5C8C1FFD" w14:textId="77777777" w:rsidR="002F3E55" w:rsidRPr="00931B51" w:rsidRDefault="002F3E55" w:rsidP="002F3E55">
      <w:pPr>
        <w:rPr>
          <w:rStyle w:val="StyleUnderline"/>
        </w:rPr>
      </w:pPr>
      <w:r w:rsidRPr="00931B51">
        <w:rPr>
          <w:rStyle w:val="StyleUnderline"/>
        </w:rPr>
        <w:t>"His candidacy is largely a byproduct of an anti-establishment movement and souring sentiment towards the U.S.," said Jason Marczak, director of the Latin American Economic Growth Initiative at the Atlantic Council. "Two years ago, six of 10 people in Mexico viewed the U.S. favorably. Now, it's the opposite: Six of 10 Mexicans view the U.S. negatively."</w:t>
      </w:r>
    </w:p>
    <w:p w14:paraId="06B4154A" w14:textId="77777777" w:rsidR="002F3E55" w:rsidRPr="009107A0" w:rsidRDefault="002F3E55" w:rsidP="002F3E55">
      <w:pPr>
        <w:rPr>
          <w:rStyle w:val="StyleUnderline"/>
        </w:rPr>
      </w:pPr>
      <w:r w:rsidRPr="009107A0">
        <w:rPr>
          <w:rStyle w:val="StyleUnderline"/>
        </w:rPr>
        <w:t>"That's significant because we take for granted the U.S.-Mexico relationship. This is a relationship that is fraught by tension," Marczak said.</w:t>
      </w:r>
    </w:p>
    <w:p w14:paraId="45A16C55" w14:textId="77777777" w:rsidR="002F3E55" w:rsidRDefault="002F3E55" w:rsidP="002F3E55">
      <w:pPr>
        <w:rPr>
          <w:rStyle w:val="Emphasis"/>
        </w:rPr>
      </w:pPr>
    </w:p>
    <w:p w14:paraId="5CC5D869" w14:textId="77777777" w:rsidR="002F3E55" w:rsidRDefault="002F3E55" w:rsidP="002F3E55">
      <w:pPr>
        <w:pStyle w:val="Heading2"/>
      </w:pPr>
      <w:bookmarkStart w:id="44" w:name="_Toc519886651"/>
      <w:r>
        <w:lastRenderedPageBreak/>
        <w:t>Agenda Good – Anti-Corruption</w:t>
      </w:r>
      <w:bookmarkEnd w:id="44"/>
    </w:p>
    <w:p w14:paraId="2D0C24B0" w14:textId="77777777" w:rsidR="002F3E55" w:rsidRPr="0023645A" w:rsidRDefault="002F3E55" w:rsidP="002F3E55"/>
    <w:p w14:paraId="45E84708" w14:textId="77777777" w:rsidR="002F3E55" w:rsidRDefault="002F3E55" w:rsidP="002F3E55">
      <w:pPr>
        <w:pStyle w:val="Heading3"/>
        <w:rPr>
          <w:rFonts w:cs="Times New Roman"/>
        </w:rPr>
      </w:pPr>
      <w:bookmarkStart w:id="45" w:name="_Toc519886652"/>
      <w:r>
        <w:rPr>
          <w:rFonts w:cs="Times New Roman"/>
        </w:rPr>
        <w:lastRenderedPageBreak/>
        <w:t>Anti-</w:t>
      </w:r>
      <w:r w:rsidRPr="00931B51">
        <w:rPr>
          <w:rFonts w:cs="Times New Roman"/>
        </w:rPr>
        <w:t>Corruption – Violence/Death</w:t>
      </w:r>
      <w:bookmarkEnd w:id="45"/>
    </w:p>
    <w:p w14:paraId="7AF9E89A" w14:textId="77777777" w:rsidR="002F3E55" w:rsidRPr="002F74D6" w:rsidRDefault="002F3E55" w:rsidP="002F3E55"/>
    <w:p w14:paraId="605D4EF5" w14:textId="77777777" w:rsidR="002F3E55" w:rsidRPr="009B32CA" w:rsidRDefault="002F3E55" w:rsidP="002F3E55">
      <w:pPr>
        <w:pStyle w:val="Heading4"/>
      </w:pPr>
      <w:r>
        <w:t>Anti-corruption reform key to stability and ending corruption and violence</w:t>
      </w:r>
    </w:p>
    <w:p w14:paraId="76AB064F" w14:textId="77777777" w:rsidR="002F3E55" w:rsidRPr="00931B51" w:rsidRDefault="002F3E55" w:rsidP="002F3E55">
      <w:pPr>
        <w:rPr>
          <w:rStyle w:val="Style13ptBold"/>
        </w:rPr>
      </w:pPr>
      <w:r w:rsidRPr="00931B51">
        <w:rPr>
          <w:rStyle w:val="Style13ptBold"/>
        </w:rPr>
        <w:t>Díaz, AZCentral senior board member, 18</w:t>
      </w:r>
    </w:p>
    <w:p w14:paraId="1A1E07D4" w14:textId="77777777" w:rsidR="002F3E55" w:rsidRPr="00931B51" w:rsidRDefault="002F3E55" w:rsidP="002F3E55">
      <w:r w:rsidRPr="00931B51">
        <w:t xml:space="preserve">[Elvia, 7/2/18, AZCentral, “Will Trump give Andrés Manuel López Obrador a break as Mexico's president? Not a chance”, </w:t>
      </w:r>
      <w:hyperlink r:id="rId49" w:history="1">
        <w:r w:rsidRPr="00931B51">
          <w:rPr>
            <w:rStyle w:val="Hyperlink"/>
          </w:rPr>
          <w:t>https://www.azcentral.com/story/opinion/op-ed/elviadiaz/2018/07/02/obrador-amlo-mexico-president-now-what-nafta-border-security-trump/750688002/</w:t>
        </w:r>
      </w:hyperlink>
      <w:r w:rsidRPr="00931B51">
        <w:t>, accessed 7/9/28, MC]</w:t>
      </w:r>
    </w:p>
    <w:p w14:paraId="0D1EFEB3" w14:textId="77777777" w:rsidR="002F3E55" w:rsidRPr="00931B51" w:rsidRDefault="002F3E55" w:rsidP="002F3E55"/>
    <w:p w14:paraId="791DD2B8" w14:textId="77777777" w:rsidR="002F3E55" w:rsidRPr="00931B51" w:rsidRDefault="002F3E55" w:rsidP="002F3E55">
      <w:r w:rsidRPr="00931B51">
        <w:t>President Donald Trump should give Mexico’s next president the benefit of the doubt – if nothing else because they’re largely alike.</w:t>
      </w:r>
    </w:p>
    <w:p w14:paraId="0829D7CE" w14:textId="77777777" w:rsidR="002F3E55" w:rsidRPr="00931B51" w:rsidRDefault="002F3E55" w:rsidP="002F3E55">
      <w:r w:rsidRPr="00931B51">
        <w:t>Not ideologically, of course. But the two men now share a profound ability to upend the political elite by fueling the discontent of those who feel left behind.</w:t>
      </w:r>
    </w:p>
    <w:p w14:paraId="4848B029" w14:textId="77777777" w:rsidR="002F3E55" w:rsidRPr="00931B51" w:rsidRDefault="002F3E55" w:rsidP="002F3E55">
      <w:r w:rsidRPr="00931B51">
        <w:t xml:space="preserve">On Sunday, </w:t>
      </w:r>
      <w:r w:rsidRPr="00931B51">
        <w:rPr>
          <w:rStyle w:val="StyleUnderline"/>
        </w:rPr>
        <w:t>Andrés Manuel López Obrador crowned himself Mexico’s redeemer of the poor and the warrior who’ll magically root out government corruption and violence.</w:t>
      </w:r>
    </w:p>
    <w:p w14:paraId="279AE2D2" w14:textId="77777777" w:rsidR="002F3E55" w:rsidRPr="00931B51" w:rsidRDefault="002F3E55" w:rsidP="002F3E55">
      <w:r w:rsidRPr="00931B51">
        <w:t>Mexicans want to drain their swamp</w:t>
      </w:r>
    </w:p>
    <w:p w14:paraId="7BFC6887" w14:textId="77777777" w:rsidR="002F3E55" w:rsidRPr="00931B51" w:rsidRDefault="002F3E55" w:rsidP="002F3E55">
      <w:r w:rsidRPr="00931B51">
        <w:t>Impressively, the 64-year-old motivated a tide of folks to the polls to give him a landslide victory over rivals, including the two political parties that have ruled the country of 120 million for nearly a century.</w:t>
      </w:r>
    </w:p>
    <w:p w14:paraId="1D4305DF" w14:textId="77777777" w:rsidR="002F3E55" w:rsidRPr="00931B51" w:rsidRDefault="002F3E55" w:rsidP="002F3E55">
      <w:r w:rsidRPr="00931B51">
        <w:rPr>
          <w:rStyle w:val="StyleUnderline"/>
        </w:rPr>
        <w:t>Obrador’s message against the “mafia of power” resonated as much as his promises for better wages and a self-sufficient Mexico,</w:t>
      </w:r>
      <w:r w:rsidRPr="00931B51">
        <w:t xml:space="preserve"> where people will only leave to the United States “because they want to, not because they need to.”</w:t>
      </w:r>
    </w:p>
    <w:p w14:paraId="2F44F52F" w14:textId="77777777" w:rsidR="002F3E55" w:rsidRPr="00931B51" w:rsidRDefault="002F3E55" w:rsidP="002F3E55">
      <w:r w:rsidRPr="00931B51">
        <w:t>“This new national project will seek to establish an authentic democracy, and we do not intend to establish a dictatorship,” he told an adoring crowd in Mexico City’s Zócalo Sunday evening.</w:t>
      </w:r>
    </w:p>
    <w:p w14:paraId="037ED642" w14:textId="77777777" w:rsidR="002F3E55" w:rsidRPr="00931B51" w:rsidRDefault="002F3E55" w:rsidP="002F3E55">
      <w:pPr>
        <w:rPr>
          <w:rStyle w:val="StyleUnderline"/>
        </w:rPr>
      </w:pPr>
      <w:r w:rsidRPr="00931B51">
        <w:t xml:space="preserve">We can’t blame Mexicans for choosing someone who promises to drain their own swamp. </w:t>
      </w:r>
      <w:r w:rsidRPr="00931B51">
        <w:rPr>
          <w:rStyle w:val="StyleUnderline"/>
        </w:rPr>
        <w:t>They’re fed up with the status quo where drug-related violence has left tens of thousands dead and rampant government corruption has marginalized too many of them.</w:t>
      </w:r>
    </w:p>
    <w:p w14:paraId="33EE4EB6" w14:textId="77777777" w:rsidR="002F3E55" w:rsidRPr="009B32CA" w:rsidRDefault="002F3E55" w:rsidP="002F3E55">
      <w:pPr>
        <w:rPr>
          <w:rStyle w:val="StyleUnderline"/>
        </w:rPr>
      </w:pPr>
      <w:r w:rsidRPr="009B32CA">
        <w:rPr>
          <w:rStyle w:val="StyleUnderline"/>
        </w:rPr>
        <w:t>AMLO has national unity. Trump doesn't</w:t>
      </w:r>
    </w:p>
    <w:p w14:paraId="584E6073" w14:textId="77777777" w:rsidR="002F3E55" w:rsidRPr="009B32CA" w:rsidRDefault="002F3E55" w:rsidP="002F3E55">
      <w:pPr>
        <w:rPr>
          <w:rStyle w:val="StyleUnderline"/>
        </w:rPr>
      </w:pPr>
      <w:r w:rsidRPr="009B32CA">
        <w:rPr>
          <w:rStyle w:val="StyleUnderline"/>
        </w:rPr>
        <w:t>There is one thing Obrador has going for him that Trump didn’t have from the start of his presidency – a unified country.</w:t>
      </w:r>
    </w:p>
    <w:p w14:paraId="51D70ECB" w14:textId="77777777" w:rsidR="002F3E55" w:rsidRDefault="002F3E55" w:rsidP="002F3E55">
      <w:r w:rsidRPr="00931B51">
        <w:t>Stunningly, Obrador’s three rivals conceded at light speed, something rare for Mexico where historically presidential elections have been rigged to keep the Institutional Revolutionary Party or PRI in power.</w:t>
      </w:r>
    </w:p>
    <w:p w14:paraId="425F549E" w14:textId="77777777" w:rsidR="002F3E55" w:rsidRPr="00931B51" w:rsidRDefault="002F3E55" w:rsidP="002F3E55">
      <w:r w:rsidRPr="00931B51">
        <w:t>Jose Antonio Meade, the PRI candidate hand-picked by outgoing President Enrique Peña Nieto, led the way showing Mexico’s political maturity. Fighting tears, Meade called for unity and a self-reflection of his party’s future while Ricardo Anaya of the Conservative Action Party struck a concilliatory tone rallying behind Obrador.</w:t>
      </w:r>
    </w:p>
    <w:p w14:paraId="5E3E0731" w14:textId="77777777" w:rsidR="002F3E55" w:rsidRPr="00931B51" w:rsidRDefault="002F3E55" w:rsidP="002F3E55">
      <w:r w:rsidRPr="00931B51">
        <w:rPr>
          <w:rStyle w:val="StyleUnderline"/>
        </w:rPr>
        <w:lastRenderedPageBreak/>
        <w:t>That rare display of unity is uplifting and sends a wave of hope for Mexicans who desperately need to believe a better life</w:t>
      </w:r>
      <w:r w:rsidRPr="00931B51">
        <w:t xml:space="preserve"> – other than risking their lives crossing the U.S.-Mexico border –</w:t>
      </w:r>
      <w:r w:rsidRPr="00931B51">
        <w:rPr>
          <w:rStyle w:val="StyleUnderline"/>
        </w:rPr>
        <w:t xml:space="preserve"> is possible.</w:t>
      </w:r>
    </w:p>
    <w:p w14:paraId="0CA6BBD2" w14:textId="77777777" w:rsidR="002F3E55" w:rsidRPr="00931B51" w:rsidRDefault="002F3E55" w:rsidP="002F3E55"/>
    <w:p w14:paraId="34CFE9FD" w14:textId="77777777" w:rsidR="00AC0075" w:rsidRDefault="00AC0075" w:rsidP="002E3738">
      <w:pPr>
        <w:pStyle w:val="Heading1"/>
        <w:rPr>
          <w:rFonts w:cs="Times New Roman"/>
          <w:lang w:val="es-ES"/>
        </w:rPr>
      </w:pPr>
    </w:p>
    <w:p w14:paraId="67EC18D1" w14:textId="4058454F" w:rsidR="007F2B3E" w:rsidRDefault="007F2B3E" w:rsidP="007F2B3E">
      <w:pPr>
        <w:pStyle w:val="Heading1"/>
      </w:pPr>
      <w:bookmarkStart w:id="46" w:name="_Toc519886653"/>
      <w:r w:rsidRPr="007F2B3E">
        <w:lastRenderedPageBreak/>
        <w:t xml:space="preserve">Aff </w:t>
      </w:r>
      <w:r>
        <w:t xml:space="preserve">DA Impact </w:t>
      </w:r>
      <w:r w:rsidRPr="007F2B3E">
        <w:t>Answers – Either DA</w:t>
      </w:r>
      <w:bookmarkEnd w:id="46"/>
    </w:p>
    <w:p w14:paraId="1567B75A" w14:textId="77777777" w:rsidR="007F2B3E" w:rsidRPr="007F2B3E" w:rsidRDefault="007F2B3E" w:rsidP="007F2B3E"/>
    <w:p w14:paraId="6780FF69" w14:textId="77777777" w:rsidR="007F2B3E" w:rsidRDefault="007F2B3E" w:rsidP="007F2B3E">
      <w:pPr>
        <w:pStyle w:val="Heading2"/>
      </w:pPr>
      <w:bookmarkStart w:id="47" w:name="_Toc519886654"/>
      <w:r>
        <w:lastRenderedPageBreak/>
        <w:t>Mexico Economy Low Now</w:t>
      </w:r>
      <w:bookmarkEnd w:id="47"/>
    </w:p>
    <w:p w14:paraId="5AD35827" w14:textId="77777777" w:rsidR="007F2B3E" w:rsidRPr="00455CF8" w:rsidRDefault="007F2B3E" w:rsidP="007F2B3E"/>
    <w:p w14:paraId="78E9B76A" w14:textId="77777777" w:rsidR="007F2B3E" w:rsidRDefault="007F2B3E" w:rsidP="007F2B3E">
      <w:pPr>
        <w:pStyle w:val="Heading3"/>
      </w:pPr>
      <w:bookmarkStart w:id="48" w:name="_Toc519886655"/>
      <w:r>
        <w:lastRenderedPageBreak/>
        <w:t>Mexico Economic Growth Low</w:t>
      </w:r>
      <w:bookmarkEnd w:id="48"/>
    </w:p>
    <w:p w14:paraId="392E6940" w14:textId="77777777" w:rsidR="007F2B3E" w:rsidRPr="00455CF8" w:rsidRDefault="007F2B3E" w:rsidP="007F2B3E"/>
    <w:p w14:paraId="44888CF3" w14:textId="77777777" w:rsidR="007F2B3E" w:rsidRDefault="007F2B3E" w:rsidP="007F2B3E">
      <w:pPr>
        <w:pStyle w:val="Heading4"/>
      </w:pPr>
      <w:r>
        <w:t>Mexico’s economic growth is only 2% per year- half the world average</w:t>
      </w:r>
    </w:p>
    <w:p w14:paraId="459411CE" w14:textId="77777777" w:rsidR="007F2B3E" w:rsidRPr="00272F68" w:rsidRDefault="007F2B3E" w:rsidP="007F2B3E">
      <w:pPr>
        <w:rPr>
          <w:rStyle w:val="Style13ptBold"/>
        </w:rPr>
      </w:pPr>
      <w:r>
        <w:rPr>
          <w:rStyle w:val="Style13ptBold"/>
        </w:rPr>
        <w:t>Webber, Financial Times Mexico and Central America writer, 7-16-18</w:t>
      </w:r>
    </w:p>
    <w:p w14:paraId="5C7BE945" w14:textId="77777777" w:rsidR="007F2B3E" w:rsidRDefault="007F2B3E" w:rsidP="007F2B3E">
      <w:r>
        <w:t>[Jude Webber, 7-16-2018, Financial Times, "Mexico’s economy struggles to reap rewards of good behaviour" https://www.ft.com/content/08b6e470-87c0-11e8-bf9e-8771d5404543/ accessed: 7-20-2018//quan]</w:t>
      </w:r>
    </w:p>
    <w:p w14:paraId="18B0E951" w14:textId="77777777" w:rsidR="007F2B3E" w:rsidRPr="00272F68" w:rsidRDefault="007F2B3E" w:rsidP="007F2B3E"/>
    <w:p w14:paraId="55F37575" w14:textId="77777777" w:rsidR="007F2B3E" w:rsidRPr="00691FAC" w:rsidRDefault="007F2B3E" w:rsidP="007F2B3E">
      <w:pPr>
        <w:rPr>
          <w:b/>
          <w:u w:val="single"/>
        </w:rPr>
      </w:pPr>
      <w:r w:rsidRPr="002C5DD5">
        <w:rPr>
          <w:rStyle w:val="StyleUnderline"/>
        </w:rPr>
        <w:t>For a generation, Mexico has done everything right macroeconomically — but ended up with the wrong result.</w:t>
      </w:r>
    </w:p>
    <w:p w14:paraId="77EDE9B5" w14:textId="77777777" w:rsidR="007F2B3E" w:rsidRPr="00691FAC" w:rsidRDefault="007F2B3E" w:rsidP="007F2B3E">
      <w:pPr>
        <w:rPr>
          <w:b/>
          <w:u w:val="single"/>
        </w:rPr>
      </w:pPr>
      <w:r w:rsidRPr="002C5DD5">
        <w:rPr>
          <w:rStyle w:val="StyleUnderline"/>
        </w:rPr>
        <w:t>Over the past 20 years, inflation has averaged about 4 per cent</w:t>
      </w:r>
      <w:r>
        <w:t xml:space="preserve"> </w:t>
      </w:r>
      <w:r w:rsidRPr="002C5DD5">
        <w:rPr>
          <w:rStyle w:val="StyleUnderline"/>
        </w:rPr>
        <w:t>and fiscal and current account deficits have been about 1.5 per cent of GDP. Mexico has successfully integrated into the world economy with a series of trade agreements, and it exports more manufactured goods than the rest of Latin America put together.</w:t>
      </w:r>
    </w:p>
    <w:p w14:paraId="7D2BCDA5" w14:textId="77777777" w:rsidR="007F2B3E" w:rsidRDefault="007F2B3E" w:rsidP="007F2B3E">
      <w:r w:rsidRPr="002C5DD5">
        <w:rPr>
          <w:rStyle w:val="StyleUnderline"/>
        </w:rPr>
        <w:t>Yet its growth per capita has been worse than in any other country in the region</w:t>
      </w:r>
      <w:r>
        <w:t xml:space="preserve"> except Venezuela, </w:t>
      </w:r>
      <w:r w:rsidRPr="002C5DD5">
        <w:rPr>
          <w:rStyle w:val="StyleUnderline"/>
        </w:rPr>
        <w:t>and companies in Mexico get as much access to credit, expressed as a share of GDP, as those in sub-Saharan Africa,</w:t>
      </w:r>
      <w:r>
        <w:t xml:space="preserve"> said Santiago Levy, a senior official at the Inter-American Development Bank.</w:t>
      </w:r>
    </w:p>
    <w:p w14:paraId="147D2DC0" w14:textId="77777777" w:rsidR="007F2B3E" w:rsidRDefault="007F2B3E" w:rsidP="007F2B3E">
      <w:r>
        <w:t>“</w:t>
      </w:r>
      <w:r w:rsidRPr="002C5DD5">
        <w:rPr>
          <w:rStyle w:val="StyleUnderline"/>
        </w:rPr>
        <w:t>It’s a real paradox . . . All the things you expect economies to do, Mexico has done, yet its performance has been very, very disappointing</w:t>
      </w:r>
      <w:r>
        <w:t>,” Mr Levy told the FT. “The reason is at a micro level.”</w:t>
      </w:r>
    </w:p>
    <w:p w14:paraId="2150ED80" w14:textId="77777777" w:rsidR="007F2B3E" w:rsidRDefault="007F2B3E" w:rsidP="007F2B3E">
      <w:r>
        <w:t>Mr Levy, who served as Mexico’s deputy finance minister from 1994-2000 and social security chief between 2000 and 2005 — and who turned down an invitation to join the incoming administration of Andrés Manuel López Obrador for family reasons — says in a new book, Under-Rewarded Efforts: The Elusive Quest for Prosperity in Mexico, that the answer is to tackle tax, labour and social insurance rules that stifle productivity and undermine the country’s increasing investment in education. “More of the same will not do,” he wrote. </w:t>
      </w:r>
    </w:p>
    <w:p w14:paraId="38B41DAB" w14:textId="77777777" w:rsidR="007F2B3E" w:rsidRDefault="007F2B3E" w:rsidP="007F2B3E">
      <w:r>
        <w:tab/>
        <w:t>Mr López Obrador won a landslide victory on July 1 on a platform of change, and one of his core pledges was to boost growth. He takes office on December 1.</w:t>
      </w:r>
    </w:p>
    <w:p w14:paraId="70E2FE9D" w14:textId="77777777" w:rsidR="007F2B3E" w:rsidRDefault="007F2B3E" w:rsidP="007F2B3E">
      <w:r>
        <w:t>"</w:t>
      </w:r>
      <w:r w:rsidRPr="002C5DD5">
        <w:rPr>
          <w:rStyle w:val="StyleUnderline"/>
        </w:rPr>
        <w:t>We haven't grown enough in the last 35 years, average growth has been 2 per cent,</w:t>
      </w:r>
      <w:r>
        <w:t xml:space="preserve">" Mr López Obrador said last week. </w:t>
      </w:r>
      <w:r w:rsidRPr="002C5DD5">
        <w:rPr>
          <w:rStyle w:val="StyleUnderline"/>
        </w:rPr>
        <w:t>Lack of growth had created a lack of jobs and generated poverty, crime, violence and migration</w:t>
      </w:r>
      <w:r>
        <w:t>, he said.</w:t>
      </w:r>
    </w:p>
    <w:p w14:paraId="4F4EB08A" w14:textId="77777777" w:rsidR="007F2B3E" w:rsidRDefault="007F2B3E" w:rsidP="007F2B3E">
      <w:r>
        <w:t>"</w:t>
      </w:r>
      <w:r w:rsidRPr="002C5DD5">
        <w:rPr>
          <w:rStyle w:val="StyleUnderline"/>
        </w:rPr>
        <w:t>It is fundamental to get the economy growing. The world is going to grow 4 per cent this year and our country will grow 2 per cent</w:t>
      </w:r>
      <w:r>
        <w:t> . . . We have to get out of this rut."</w:t>
      </w:r>
    </w:p>
    <w:p w14:paraId="18D7805E" w14:textId="77777777" w:rsidR="007F2B3E" w:rsidRDefault="007F2B3E" w:rsidP="007F2B3E"/>
    <w:p w14:paraId="41357D68" w14:textId="77777777" w:rsidR="007F2B3E" w:rsidRDefault="007F2B3E" w:rsidP="007F2B3E">
      <w:pPr>
        <w:pStyle w:val="Heading3"/>
      </w:pPr>
      <w:bookmarkStart w:id="49" w:name="_Toc519886656"/>
      <w:r>
        <w:lastRenderedPageBreak/>
        <w:t>Peso Value Decline Now</w:t>
      </w:r>
      <w:bookmarkEnd w:id="49"/>
    </w:p>
    <w:p w14:paraId="3C18E150" w14:textId="77777777" w:rsidR="007F2B3E" w:rsidRPr="00433186" w:rsidRDefault="007F2B3E" w:rsidP="007F2B3E"/>
    <w:p w14:paraId="21888E6F" w14:textId="77777777" w:rsidR="007F2B3E" w:rsidRDefault="007F2B3E" w:rsidP="007F2B3E">
      <w:pPr>
        <w:pStyle w:val="Heading4"/>
      </w:pPr>
      <w:r>
        <w:t>The value of the Peso dropped due to fear of AMLO’s leftist policies</w:t>
      </w:r>
    </w:p>
    <w:p w14:paraId="0ECD0009" w14:textId="77777777" w:rsidR="007F2B3E" w:rsidRPr="00272F68" w:rsidRDefault="007F2B3E" w:rsidP="007F2B3E">
      <w:pPr>
        <w:rPr>
          <w:rStyle w:val="Style13ptBold"/>
        </w:rPr>
      </w:pPr>
      <w:r>
        <w:rPr>
          <w:rStyle w:val="Style13ptBold"/>
        </w:rPr>
        <w:t>Villamil, Bloomberg markets reporter, 18</w:t>
      </w:r>
    </w:p>
    <w:p w14:paraId="69870639" w14:textId="77777777" w:rsidR="007F2B3E" w:rsidRDefault="007F2B3E" w:rsidP="007F2B3E">
      <w:r>
        <w:t>[Justin Villamil, 7-2-2018, Bloomberg, "Peso Falls as AMLO Win Spurs Uncertainty Over Mexico's Economy" https://www.bloomberg.com/news/articles/2018-07-02/mexico-peso-leads-global-currency-gains-as-amlo-poised-to-win/ accessed: 7-20-2018//quan]</w:t>
      </w:r>
    </w:p>
    <w:p w14:paraId="7C06B84E" w14:textId="77777777" w:rsidR="007F2B3E" w:rsidRPr="00272F68" w:rsidRDefault="007F2B3E" w:rsidP="007F2B3E"/>
    <w:p w14:paraId="28D9955A" w14:textId="77777777" w:rsidR="007F2B3E" w:rsidRPr="00433186" w:rsidRDefault="007F2B3E" w:rsidP="007F2B3E">
      <w:pPr>
        <w:rPr>
          <w:b/>
          <w:u w:val="single"/>
        </w:rPr>
      </w:pPr>
      <w:r w:rsidRPr="002C5DD5">
        <w:rPr>
          <w:rStyle w:val="StyleUnderline"/>
        </w:rPr>
        <w:t>Initial euphoria over Andres Manuel Lopez Obrador’s landslide victory soured as the dollar’s gain jolted investors back to the reality that the country’s first leftist president in recent times may alter its economic model.</w:t>
      </w:r>
    </w:p>
    <w:p w14:paraId="3E4371D7" w14:textId="77777777" w:rsidR="007F2B3E" w:rsidRDefault="007F2B3E" w:rsidP="007F2B3E">
      <w:r w:rsidRPr="002C5DD5">
        <w:rPr>
          <w:rStyle w:val="StyleUnderline"/>
        </w:rPr>
        <w:t>The peso declined as much as 1.3 percent after results of the Sunday elections signaled his Morena party was set to enjoy broad support in Congress</w:t>
      </w:r>
      <w:r>
        <w:t>. The victory came with a commanding lead for Lopez Obrador, showing a strong mandate for his policies. Stocks also slipped, along with the country’s dollar-denominated notes.</w:t>
      </w:r>
    </w:p>
    <w:p w14:paraId="3C731E45" w14:textId="77777777" w:rsidR="007F2B3E" w:rsidRDefault="007F2B3E" w:rsidP="007F2B3E">
      <w:r>
        <w:t>“I remain very worried about the potential fiscal slippage we’ll see,” said Christian Lawrence, a strategist with Rabobank in New York. He may revise his peso forecasts after assessing the election results.</w:t>
      </w:r>
    </w:p>
    <w:p w14:paraId="275D1CC0" w14:textId="77777777" w:rsidR="007F2B3E" w:rsidRDefault="007F2B3E" w:rsidP="007F2B3E">
      <w:r w:rsidRPr="002C5DD5">
        <w:rPr>
          <w:rStyle w:val="StyleUnderline"/>
        </w:rPr>
        <w:t>Investors are concerned that under Lopez Obrador, the privatization of the energy industry will be rolled back, and spending on social programs will push the country into debt</w:t>
      </w:r>
      <w:r>
        <w:t xml:space="preserve">. In a victory speech following the vote, the 64-year-old struck a unifying tone while saying that his government will give preference to the poor. </w:t>
      </w:r>
      <w:r w:rsidRPr="002C5DD5">
        <w:rPr>
          <w:rStyle w:val="StyleUnderline"/>
        </w:rPr>
        <w:t>The peso’s drop in the second quarter was the biggest since 2014.</w:t>
      </w:r>
    </w:p>
    <w:p w14:paraId="3A24C9DE" w14:textId="77777777" w:rsidR="007F2B3E" w:rsidRPr="007E05C3" w:rsidRDefault="007F2B3E" w:rsidP="007F2B3E">
      <w:pPr>
        <w:rPr>
          <w:rStyle w:val="StyleUnderline"/>
        </w:rPr>
      </w:pPr>
      <w:r>
        <w:t xml:space="preserve">While analysts said it may be a few days before the makeup of congress is clarified, Eurasia Group said Lopez Obrador’s large margin of victory suggests his party would have a strong position in both houses and be able to attract support from smaller parties as well. </w:t>
      </w:r>
      <w:r w:rsidRPr="007E05C3">
        <w:rPr>
          <w:rStyle w:val="StyleUnderline"/>
        </w:rPr>
        <w:t>Among his proposals are a halt to a $13 billion airport project, the rollback of a historic opening of the energy industry and an expansive fiscal program.</w:t>
      </w:r>
    </w:p>
    <w:p w14:paraId="30611481" w14:textId="77777777" w:rsidR="007F2B3E" w:rsidRDefault="007F2B3E" w:rsidP="007F2B3E"/>
    <w:p w14:paraId="74243C4C" w14:textId="77777777" w:rsidR="00841A1D" w:rsidRDefault="00841A1D" w:rsidP="00841A1D">
      <w:pPr>
        <w:pStyle w:val="Heading3"/>
      </w:pPr>
      <w:bookmarkStart w:id="50" w:name="_Toc519886657"/>
      <w:r>
        <w:lastRenderedPageBreak/>
        <w:t>Education Key to Economic Growth</w:t>
      </w:r>
      <w:bookmarkEnd w:id="50"/>
    </w:p>
    <w:p w14:paraId="2D2A1DD5" w14:textId="77777777" w:rsidR="00841A1D" w:rsidRPr="00433186" w:rsidRDefault="00841A1D" w:rsidP="00841A1D"/>
    <w:p w14:paraId="43C72F59" w14:textId="77777777" w:rsidR="00841A1D" w:rsidRDefault="00841A1D" w:rsidP="00841A1D">
      <w:pPr>
        <w:pStyle w:val="Heading4"/>
      </w:pPr>
      <w:r>
        <w:t>AMLO can’t solve Mexico’s economy without passing education reform</w:t>
      </w:r>
    </w:p>
    <w:p w14:paraId="4B70414C" w14:textId="77777777" w:rsidR="00841A1D" w:rsidRPr="00272F68" w:rsidRDefault="00841A1D" w:rsidP="00841A1D">
      <w:pPr>
        <w:rPr>
          <w:rStyle w:val="Style13ptBold"/>
        </w:rPr>
      </w:pPr>
      <w:r>
        <w:rPr>
          <w:rStyle w:val="Style13ptBold"/>
        </w:rPr>
        <w:t>Cowen, George Mason University economics professor, 7-9-18</w:t>
      </w:r>
    </w:p>
    <w:p w14:paraId="2C85E3E4" w14:textId="77777777" w:rsidR="00841A1D" w:rsidRDefault="00841A1D" w:rsidP="00841A1D">
      <w:r>
        <w:t>[Tyler, 7-9-2018, Bloomberg, "What’s Holding Mexico’s Economy Back" https://www.bloomberg.com/view/articles/2018-07-09/no-quick-fixes-for-mexico-s-slow-growing-economy/ accessed: 7-20-2018//quan]</w:t>
      </w:r>
    </w:p>
    <w:p w14:paraId="27846F28" w14:textId="77777777" w:rsidR="00841A1D" w:rsidRPr="002C5DD5" w:rsidRDefault="00841A1D" w:rsidP="00841A1D">
      <w:pPr>
        <w:rPr>
          <w:rStyle w:val="StyleUnderline"/>
        </w:rPr>
      </w:pPr>
    </w:p>
    <w:p w14:paraId="1EA91665" w14:textId="77777777" w:rsidR="00841A1D" w:rsidRPr="002C5DD5" w:rsidRDefault="00841A1D" w:rsidP="00841A1D">
      <w:pPr>
        <w:rPr>
          <w:u w:val="single"/>
        </w:rPr>
      </w:pPr>
      <w:r w:rsidRPr="002C5DD5">
        <w:rPr>
          <w:rStyle w:val="StyleUnderline"/>
        </w:rPr>
        <w:t xml:space="preserve">With the election of Andrés Manuel López Obrador as president of Mexico, the perennial question resurfaces: Might Mexico see a higher rate of growth? Its economy has grown at a rate of about 2 percent per year for about a quarter century, about half the pace of other emerging nations. </w:t>
      </w:r>
    </w:p>
    <w:p w14:paraId="57CCD165" w14:textId="77777777" w:rsidR="00841A1D" w:rsidRDefault="00841A1D" w:rsidP="00841A1D">
      <w:r w:rsidRPr="002C5DD5">
        <w:rPr>
          <w:rStyle w:val="StyleUnderline"/>
        </w:rPr>
        <w:t>The sad reality is that the new Mexican regime probably cannot improve its economic performance</w:t>
      </w:r>
      <w:r>
        <w:t xml:space="preserve"> </w:t>
      </w:r>
      <w:r w:rsidRPr="002C5DD5">
        <w:t>unless it can address basic problems with education and productivity</w:t>
      </w:r>
      <w:r>
        <w:t>.</w:t>
      </w:r>
    </w:p>
    <w:p w14:paraId="6789EC13" w14:textId="77777777" w:rsidR="00841A1D" w:rsidRDefault="00841A1D" w:rsidP="00841A1D">
      <w:r w:rsidRPr="002C5DD5">
        <w:rPr>
          <w:rStyle w:val="StyleUnderline"/>
        </w:rPr>
        <w:t xml:space="preserve">Mexican economic policy gets many things wrong, and the country has a high level of corruption. </w:t>
      </w:r>
      <w:r>
        <w:t>But these are not the main hindrances to greater growth. China, which may be at least as corrupt, has grown in the 8 to 10 percent range for a few decades and more recently has exceeded 6 percent; India, which arguably has worse and more arbitrary restrictions on economic activity, has seen some years of 6 to 8 percent growth.</w:t>
      </w:r>
    </w:p>
    <w:p w14:paraId="313293AF" w14:textId="77777777" w:rsidR="00841A1D" w:rsidRDefault="00841A1D" w:rsidP="00841A1D">
      <w:r>
        <w:t>Nor can the scourge of drug violence fully explain Mexico’s anemic economy. Mexico’s south sees much less fallout from that violence, which has pushed the murder rate to more than 2,000 per month, yet it is one of the poorest regions of the country. It is the north, sometimes directly in the line of fire, which has grown most rapidly and attracted the most industry.</w:t>
      </w:r>
    </w:p>
    <w:p w14:paraId="7C5860EF" w14:textId="77777777" w:rsidR="00841A1D" w:rsidRDefault="00841A1D" w:rsidP="00841A1D">
      <w:r>
        <w:t>Instead, it is</w:t>
      </w:r>
      <w:r w:rsidRPr="002C5DD5">
        <w:rPr>
          <w:rStyle w:val="StyleUnderline"/>
        </w:rPr>
        <w:t xml:space="preserve"> education</w:t>
      </w:r>
      <w:r>
        <w:t xml:space="preserve"> that </w:t>
      </w:r>
      <w:r w:rsidRPr="002C5DD5">
        <w:rPr>
          <w:rStyle w:val="StyleUnderline"/>
        </w:rPr>
        <w:t>is arguably Mexico’s most fundamental problem</w:t>
      </w:r>
      <w:r>
        <w:t xml:space="preserve">. </w:t>
      </w:r>
      <w:r w:rsidRPr="002C5DD5">
        <w:rPr>
          <w:rStyle w:val="StyleUnderline"/>
        </w:rPr>
        <w:t>In most emerging economies, if you are ambitious and seek higher wages, you will invest in more education.</w:t>
      </w:r>
      <w:r>
        <w:t xml:space="preserve"> </w:t>
      </w:r>
      <w:r w:rsidRPr="002C5DD5">
        <w:rPr>
          <w:rStyle w:val="StyleUnderline"/>
        </w:rPr>
        <w:t>Mexicans have traditionally had another choice — crossing the border to work in the U.S.</w:t>
      </w:r>
      <w:r>
        <w:t xml:space="preserve"> Mexicans who make this choice can move from earning a dollar or two a day to 10 or 15 dollars an hour, though with higher living costs. It is hard to beat that boost simply by finishing high school or even college in Mexico.</w:t>
      </w:r>
    </w:p>
    <w:p w14:paraId="658BB226" w14:textId="77777777" w:rsidR="00841A1D" w:rsidRDefault="00841A1D" w:rsidP="00841A1D">
      <w:r>
        <w:t>It seems incongruous to call Mexico “the Denmark of Latin America,” a label once applied to Uruguay. But that may be Mexico’s future. Denmark is among Europe’s most prosperous countries, yet since the late 19th century it has averaged only about 1.9 percent growth with no huge positive spurts. The Danish advantage has been to avoid a lot of backsliding and to reap the gains of ongoing compound returns. Mexico tends to have recessions that mirror its neighbor to the north, but the overall growth rate is much steadier than it was in the 1980s.</w:t>
      </w:r>
    </w:p>
    <w:p w14:paraId="3B3E496D" w14:textId="77777777" w:rsidR="00841A1D" w:rsidRDefault="00841A1D" w:rsidP="00841A1D">
      <w:r>
        <w:t>Fifty or 100 years from now, Mexico may be a huge surprise, economically speaking — without ever having been seen as a miracle. In the meantime, the Mexican discontent is likely to continue.</w:t>
      </w:r>
    </w:p>
    <w:p w14:paraId="5F93AA78" w14:textId="77777777" w:rsidR="00841A1D" w:rsidRDefault="00841A1D" w:rsidP="00841A1D">
      <w:r>
        <w:t xml:space="preserve">So a </w:t>
      </w:r>
      <w:r w:rsidRPr="002C5DD5">
        <w:rPr>
          <w:rStyle w:val="StyleUnderline"/>
        </w:rPr>
        <w:t xml:space="preserve">lot of Mexico’s most ambitious lower-income people have an incentive to stop their education rather than invest in it. That in turn has harmed educational culture, and furthermore the incoming government has promised to reverse some positive educational </w:t>
      </w:r>
      <w:r w:rsidRPr="002C5DD5">
        <w:rPr>
          <w:rStyle w:val="StyleUnderline"/>
        </w:rPr>
        <w:lastRenderedPageBreak/>
        <w:t>reforms already underway.</w:t>
      </w:r>
      <w:r>
        <w:t xml:space="preserve"> It is unlikely that Mexico will soon become more like South Korea, for instance, with its obsession with private tutors and higher education. Near the peak of Mexican migration last decade, about 15 percent of the Mexican labor force was working in the U.S.</w:t>
      </w:r>
    </w:p>
    <w:p w14:paraId="4D8CF8E3" w14:textId="77777777" w:rsidR="007F2B3E" w:rsidRDefault="007F2B3E" w:rsidP="002E3738">
      <w:pPr>
        <w:pStyle w:val="Heading1"/>
        <w:rPr>
          <w:rFonts w:cs="Times New Roman"/>
          <w:lang w:val="es-ES"/>
        </w:rPr>
      </w:pPr>
    </w:p>
    <w:p w14:paraId="7F15D1D5" w14:textId="77777777" w:rsidR="002F3E55" w:rsidRDefault="002F3E55" w:rsidP="002F3E55">
      <w:pPr>
        <w:pStyle w:val="Heading1"/>
      </w:pPr>
      <w:bookmarkStart w:id="51" w:name="_Toc519886658"/>
      <w:r>
        <w:lastRenderedPageBreak/>
        <w:t>Relations DA Aff Answers</w:t>
      </w:r>
      <w:bookmarkEnd w:id="51"/>
    </w:p>
    <w:p w14:paraId="031FE579" w14:textId="77777777" w:rsidR="002F3E55" w:rsidRDefault="002F3E55" w:rsidP="002F3E55"/>
    <w:p w14:paraId="79B307A1" w14:textId="77777777" w:rsidR="002F3E55" w:rsidRDefault="002F3E55" w:rsidP="002F3E55">
      <w:pPr>
        <w:pStyle w:val="Heading2"/>
      </w:pPr>
      <w:bookmarkStart w:id="52" w:name="_Toc519886659"/>
      <w:r>
        <w:lastRenderedPageBreak/>
        <w:t>Link Answers</w:t>
      </w:r>
      <w:bookmarkEnd w:id="52"/>
    </w:p>
    <w:p w14:paraId="64389FED" w14:textId="77777777" w:rsidR="002F3E55" w:rsidRPr="00671FD4" w:rsidRDefault="002F3E55" w:rsidP="002F3E55"/>
    <w:p w14:paraId="6B5C425A" w14:textId="77777777" w:rsidR="002F3E55" w:rsidRDefault="002F3E55" w:rsidP="002F3E55">
      <w:pPr>
        <w:pStyle w:val="Heading3"/>
      </w:pPr>
      <w:bookmarkStart w:id="53" w:name="_Toc519886660"/>
      <w:r>
        <w:lastRenderedPageBreak/>
        <w:t>No Link – Relations Unpredictable</w:t>
      </w:r>
      <w:bookmarkEnd w:id="53"/>
    </w:p>
    <w:p w14:paraId="4D6A6F2E" w14:textId="77777777" w:rsidR="002F3E55" w:rsidRPr="00864794" w:rsidRDefault="002F3E55" w:rsidP="002F3E55"/>
    <w:p w14:paraId="0738148D" w14:textId="77777777" w:rsidR="002F3E55" w:rsidRPr="00931B51" w:rsidRDefault="002F3E55" w:rsidP="002F3E55">
      <w:pPr>
        <w:pStyle w:val="Heading4"/>
        <w:rPr>
          <w:rFonts w:cs="Times New Roman"/>
        </w:rPr>
      </w:pPr>
      <w:r>
        <w:rPr>
          <w:rFonts w:cs="Times New Roman"/>
        </w:rPr>
        <w:t>No link – relations unpredictable – AMLO</w:t>
      </w:r>
      <w:r w:rsidRPr="00931B51">
        <w:rPr>
          <w:rFonts w:cs="Times New Roman"/>
        </w:rPr>
        <w:t>-Trump relations are ambiguous, too early to tell</w:t>
      </w:r>
    </w:p>
    <w:p w14:paraId="0D791ABA" w14:textId="77777777" w:rsidR="002F3E55" w:rsidRPr="00931B51" w:rsidRDefault="002F3E55" w:rsidP="002F3E55">
      <w:pPr>
        <w:rPr>
          <w:rStyle w:val="Style13ptBold"/>
        </w:rPr>
      </w:pPr>
      <w:r w:rsidRPr="00931B51">
        <w:rPr>
          <w:rStyle w:val="Style13ptBold"/>
        </w:rPr>
        <w:t>Sveen, ABC Sydney reporter, 7/2/18</w:t>
      </w:r>
    </w:p>
    <w:p w14:paraId="7A02F934" w14:textId="77777777" w:rsidR="002F3E55" w:rsidRDefault="002F3E55" w:rsidP="002F3E55">
      <w:r w:rsidRPr="00931B51">
        <w:t xml:space="preserve">[Benjamin Sveen, 7/2/2018, ABC News (AU), “Mexico's new president Andres Manuel Lopez Obrador is the result of political upheaval.” </w:t>
      </w:r>
      <w:hyperlink r:id="rId50" w:history="1">
        <w:r w:rsidRPr="00931B51">
          <w:rPr>
            <w:rStyle w:val="Hyperlink"/>
          </w:rPr>
          <w:t>http://www.abc.net.au/news/2018-07-02/mexico-elections-what-andres-manuel-lopez-obrador-victory-means/9932218</w:t>
        </w:r>
      </w:hyperlink>
      <w:r w:rsidRPr="00931B51">
        <w:t>, accessed 7/8/2018, GDI-AGS]</w:t>
      </w:r>
    </w:p>
    <w:p w14:paraId="5F1F4377" w14:textId="77777777" w:rsidR="002F3E55" w:rsidRPr="00931B51" w:rsidRDefault="002F3E55" w:rsidP="002F3E55"/>
    <w:p w14:paraId="4D6C0492" w14:textId="77777777" w:rsidR="002F3E55" w:rsidRPr="00931B51" w:rsidRDefault="002F3E55" w:rsidP="002F3E55">
      <w:r w:rsidRPr="00931B51">
        <w:t>How Mexico's relationship with the US might change</w:t>
      </w:r>
    </w:p>
    <w:p w14:paraId="43F834CC" w14:textId="77777777" w:rsidR="002F3E55" w:rsidRPr="00931B51" w:rsidRDefault="002F3E55" w:rsidP="002F3E55">
      <w:pPr>
        <w:rPr>
          <w:rStyle w:val="StyleUnderline"/>
        </w:rPr>
      </w:pPr>
      <w:r w:rsidRPr="00931B51">
        <w:rPr>
          <w:rStyle w:val="StyleUnderline"/>
        </w:rPr>
        <w:t>It's also unclear how Mr Lopez Obrador will deal with Mr Trump.</w:t>
      </w:r>
    </w:p>
    <w:p w14:paraId="240E5532" w14:textId="77777777" w:rsidR="002F3E55" w:rsidRPr="00931B51" w:rsidRDefault="002F3E55" w:rsidP="002F3E55">
      <w:pPr>
        <w:rPr>
          <w:rStyle w:val="StyleUnderline"/>
        </w:rPr>
      </w:pPr>
      <w:r w:rsidRPr="00931B51">
        <w:t xml:space="preserve">Mr Lopez </w:t>
      </w:r>
      <w:r w:rsidRPr="00931B51">
        <w:rPr>
          <w:rStyle w:val="StyleUnderline"/>
        </w:rPr>
        <w:t>Obrador has described</w:t>
      </w:r>
      <w:r w:rsidRPr="00931B51">
        <w:t xml:space="preserve"> the policy of </w:t>
      </w:r>
      <w:r w:rsidRPr="00931B51">
        <w:rPr>
          <w:rStyle w:val="StyleUnderline"/>
        </w:rPr>
        <w:t>separating migrant families</w:t>
      </w:r>
      <w:r w:rsidRPr="00931B51">
        <w:t xml:space="preserve"> at the border </w:t>
      </w:r>
      <w:r w:rsidRPr="00931B51">
        <w:rPr>
          <w:rStyle w:val="StyleUnderline"/>
        </w:rPr>
        <w:t>as "arrogant, racist and inhuman".</w:t>
      </w:r>
    </w:p>
    <w:p w14:paraId="54E725E5" w14:textId="77777777" w:rsidR="002F3E55" w:rsidRPr="00931B51" w:rsidRDefault="002F3E55" w:rsidP="002F3E55">
      <w:pPr>
        <w:rPr>
          <w:rStyle w:val="StyleUnderline"/>
        </w:rPr>
      </w:pPr>
      <w:r w:rsidRPr="00931B51">
        <w:t xml:space="preserve">But </w:t>
      </w:r>
      <w:r w:rsidRPr="00931B51">
        <w:rPr>
          <w:rStyle w:val="StyleUnderline"/>
        </w:rPr>
        <w:t>analysts note that the president-elect has been ambiguous on what he will do about it.</w:t>
      </w:r>
    </w:p>
    <w:p w14:paraId="42A5AE03" w14:textId="77777777" w:rsidR="002F3E55" w:rsidRPr="00931B51" w:rsidRDefault="002F3E55" w:rsidP="002F3E55">
      <w:r w:rsidRPr="00931B51">
        <w:t xml:space="preserve">"In terms </w:t>
      </w:r>
      <w:r w:rsidRPr="00931B51">
        <w:rPr>
          <w:rStyle w:val="StyleUnderline"/>
        </w:rPr>
        <w:t>of the relationship with the United States</w:t>
      </w:r>
      <w:r w:rsidRPr="00931B51">
        <w:t xml:space="preserve">, Manuel Lopez </w:t>
      </w:r>
      <w:r w:rsidRPr="00931B51">
        <w:rPr>
          <w:rStyle w:val="StyleUnderline"/>
        </w:rPr>
        <w:t>Obrador has been proposing a more proactive approach, he's demanding more respect</w:t>
      </w:r>
      <w:r w:rsidRPr="00931B51">
        <w:t>," said Dr Fernando Nieto Morales, a public administration expert from El Colegio de Mexico.</w:t>
      </w:r>
    </w:p>
    <w:p w14:paraId="6911918A" w14:textId="77777777" w:rsidR="002F3E55" w:rsidRDefault="002F3E55" w:rsidP="002F3E55">
      <w:pPr>
        <w:rPr>
          <w:rStyle w:val="StyleUnderline"/>
        </w:rPr>
      </w:pPr>
      <w:r w:rsidRPr="00931B51">
        <w:t>"</w:t>
      </w:r>
      <w:r w:rsidRPr="00931B51">
        <w:rPr>
          <w:rStyle w:val="StyleUnderline"/>
        </w:rPr>
        <w:t>We don't know yet what the strategy will be and how exactly this is going to unfold, particularly in regard to migration."</w:t>
      </w:r>
    </w:p>
    <w:p w14:paraId="62093CEA" w14:textId="77777777" w:rsidR="002F3E55" w:rsidRDefault="002F3E55" w:rsidP="002F3E55">
      <w:pPr>
        <w:rPr>
          <w:rStyle w:val="StyleUnderline"/>
        </w:rPr>
      </w:pPr>
    </w:p>
    <w:p w14:paraId="1772B86C" w14:textId="77777777" w:rsidR="002F3E55" w:rsidRPr="00D06768" w:rsidRDefault="002F3E55" w:rsidP="002F3E55">
      <w:pPr>
        <w:pStyle w:val="Heading4"/>
      </w:pPr>
      <w:r>
        <w:t>Plan not key – lots of variables – AMLO agenda, details, and Trump’s actions will influence relations</w:t>
      </w:r>
    </w:p>
    <w:p w14:paraId="2719D1CA" w14:textId="77777777" w:rsidR="002F3E55" w:rsidRPr="00D06768" w:rsidRDefault="002F3E55" w:rsidP="002F3E55">
      <w:pPr>
        <w:rPr>
          <w:rStyle w:val="Style13ptBold"/>
        </w:rPr>
      </w:pPr>
      <w:r w:rsidRPr="00D06768">
        <w:rPr>
          <w:rStyle w:val="Style13ptBold"/>
        </w:rPr>
        <w:t>Sarukhan, Brookings nonresident Senior Fellow &amp; former Mexican ambassador to the US, 18</w:t>
      </w:r>
    </w:p>
    <w:p w14:paraId="249201F5" w14:textId="77777777" w:rsidR="002F3E55" w:rsidRDefault="002F3E55" w:rsidP="002F3E55">
      <w:pPr>
        <w:spacing w:after="0" w:line="240" w:lineRule="auto"/>
        <w:rPr>
          <w:rFonts w:eastAsia="Times New Roman"/>
          <w:sz w:val="24"/>
        </w:rPr>
      </w:pPr>
      <w:r w:rsidRPr="006C7D2C">
        <w:rPr>
          <w:rFonts w:eastAsia="Times New Roman"/>
          <w:sz w:val="24"/>
        </w:rPr>
        <w:t>[Ar</w:t>
      </w:r>
      <w:r>
        <w:rPr>
          <w:rFonts w:eastAsia="Times New Roman"/>
          <w:sz w:val="24"/>
        </w:rPr>
        <w:t>tur</w:t>
      </w:r>
      <w:r w:rsidRPr="006C7D2C">
        <w:rPr>
          <w:rFonts w:eastAsia="Times New Roman"/>
          <w:sz w:val="24"/>
        </w:rPr>
        <w:t>o, 7/5/18, Brookings Institute,</w:t>
      </w:r>
      <w:r>
        <w:rPr>
          <w:rFonts w:eastAsia="Times New Roman"/>
          <w:sz w:val="24"/>
        </w:rPr>
        <w:t xml:space="preserve"> </w:t>
      </w:r>
      <w:r w:rsidRPr="006C7D2C">
        <w:rPr>
          <w:rFonts w:eastAsia="Times New Roman"/>
          <w:sz w:val="24"/>
        </w:rPr>
        <w:t>“What Mexico’s next President means for Trump,”</w:t>
      </w:r>
      <w:r>
        <w:rPr>
          <w:rFonts w:eastAsia="Times New Roman"/>
          <w:sz w:val="24"/>
        </w:rPr>
        <w:t xml:space="preserve"> </w:t>
      </w:r>
      <w:r w:rsidRPr="006C7D2C">
        <w:rPr>
          <w:rFonts w:eastAsia="Times New Roman"/>
          <w:sz w:val="24"/>
        </w:rPr>
        <w:t>https://www.brookings.edu/blog/order-from-chaos/2018/07/05/what-mexicos-next-president-means-for-trump/,</w:t>
      </w:r>
      <w:r>
        <w:rPr>
          <w:rFonts w:eastAsia="Times New Roman"/>
          <w:sz w:val="24"/>
        </w:rPr>
        <w:t xml:space="preserve"> </w:t>
      </w:r>
      <w:r w:rsidRPr="006C7D2C">
        <w:rPr>
          <w:rFonts w:eastAsia="Times New Roman"/>
          <w:sz w:val="24"/>
        </w:rPr>
        <w:t>7/14/18, ZFO]</w:t>
      </w:r>
    </w:p>
    <w:p w14:paraId="1061EA1A" w14:textId="77777777" w:rsidR="002F3E55" w:rsidRPr="006C7D2C" w:rsidRDefault="002F3E55" w:rsidP="002F3E55">
      <w:pPr>
        <w:spacing w:after="0" w:line="240" w:lineRule="auto"/>
        <w:rPr>
          <w:rFonts w:eastAsia="Times New Roman"/>
          <w:sz w:val="24"/>
        </w:rPr>
      </w:pPr>
    </w:p>
    <w:p w14:paraId="175E8F9C" w14:textId="77777777" w:rsidR="002F3E55" w:rsidRPr="00204397" w:rsidRDefault="002F3E55" w:rsidP="002F3E55">
      <w:r w:rsidRPr="00AC53A2">
        <w:rPr>
          <w:rStyle w:val="StyleUnderline"/>
        </w:rPr>
        <w:t>During the campaign, some claimed that Mexicans were favoring López Obrador in response—or as a foil—to</w:t>
      </w:r>
      <w:r w:rsidRPr="00204397">
        <w:t xml:space="preserve"> President Donald </w:t>
      </w:r>
      <w:r w:rsidRPr="00AC53A2">
        <w:rPr>
          <w:rStyle w:val="StyleUnderline"/>
        </w:rPr>
        <w:t>Trump. Nothing could be further from the truth.</w:t>
      </w:r>
      <w:r w:rsidRPr="00204397">
        <w:t xml:space="preserve"> </w:t>
      </w:r>
      <w:r w:rsidRPr="00AC53A2">
        <w:rPr>
          <w:rStyle w:val="StyleUnderline"/>
        </w:rPr>
        <w:t>While favorable perceptions of the United States in Mexico have certainly plummeted during the past 18 months, and more than 80 percent of all Mexicans currently have an unfavorable view of Trump, neither was a factor in who won on election day.</w:t>
      </w:r>
    </w:p>
    <w:p w14:paraId="21B814F0" w14:textId="77777777" w:rsidR="002F3E55" w:rsidRPr="00204397" w:rsidRDefault="002F3E55" w:rsidP="002F3E55">
      <w:r w:rsidRPr="00AC53A2">
        <w:rPr>
          <w:rStyle w:val="StyleUnderline"/>
        </w:rPr>
        <w:t>Fed up with politics</w:t>
      </w:r>
      <w:r w:rsidRPr="00204397">
        <w:t xml:space="preserve"> and politicians </w:t>
      </w:r>
      <w:r w:rsidRPr="00AC53A2">
        <w:rPr>
          <w:rStyle w:val="StyleUnderline"/>
        </w:rPr>
        <w:t>as usual</w:t>
      </w:r>
      <w:r w:rsidRPr="00204397">
        <w:t xml:space="preserve"> and driven by the tone-deafness and hubris of the three mainstream political parties, </w:t>
      </w:r>
      <w:r w:rsidRPr="00AC53A2">
        <w:rPr>
          <w:rStyle w:val="StyleUnderline"/>
        </w:rPr>
        <w:t xml:space="preserve">Mexicans chose someone to kick the legs out from under the table instead of simply resetting the dinnerware. And whereas corruption in some nations occurs under the table and in others over the table, for a resounding majority of </w:t>
      </w:r>
      <w:r w:rsidRPr="00AC53A2">
        <w:rPr>
          <w:rStyle w:val="StyleUnderline"/>
        </w:rPr>
        <w:lastRenderedPageBreak/>
        <w:t>Mexican voters, the perception is that corruption these past years has included the table itself.</w:t>
      </w:r>
    </w:p>
    <w:p w14:paraId="2E07F6AF" w14:textId="77777777" w:rsidR="002F3E55" w:rsidRPr="00204397" w:rsidRDefault="002F3E55" w:rsidP="002F3E55">
      <w:r w:rsidRPr="00647AD4">
        <w:rPr>
          <w:rStyle w:val="StyleUnderline"/>
        </w:rPr>
        <w:t>The impending and most pressing question in the immediate aftermath of López Obrador’s resounding victory is what to expect during the next six years of his administration. There are still too many open-ended questions today as to what his governing style and decision-making will look like, and whether some of the flip-flops, inconsistencies and lack of clarity regarding his public policies during the campaign were an electoral tactic or a worrisome trait. The short answer is that we really don’t know. And it most likely won’t be until the end of the long transition between now and Dec. 1, when he takes office, that we will acquire a more granular understanding of which López Obrador will govern—the pragmatist or the firebrand</w:t>
      </w:r>
      <w:r w:rsidRPr="00204397">
        <w:t>.</w:t>
      </w:r>
    </w:p>
    <w:p w14:paraId="028F5399" w14:textId="77777777" w:rsidR="002F3E55" w:rsidRPr="00204397" w:rsidRDefault="002F3E55" w:rsidP="002F3E55">
      <w:r w:rsidRPr="00AC53A2">
        <w:rPr>
          <w:rStyle w:val="StyleUnderline"/>
        </w:rPr>
        <w:t xml:space="preserve">One of the big lingering question marks is how López Obrador will engage with the United States at large and in particular with his soon-to-be counterpart in the Oval </w:t>
      </w:r>
      <w:r w:rsidRPr="00647AD4">
        <w:rPr>
          <w:rStyle w:val="StyleUnderline"/>
        </w:rPr>
        <w:t>Office. Yet what happens in the next six years in the U.S.-Mexico relationship depends less on López Obrador and more on Trump. The way Trump chooses to respond to López Obrador and treat Mexico in the months ahead will set the tone for relations going forward</w:t>
      </w:r>
      <w:r w:rsidRPr="00204397">
        <w:t>.</w:t>
      </w:r>
    </w:p>
    <w:p w14:paraId="4F86B4A7" w14:textId="77777777" w:rsidR="002F3E55" w:rsidRDefault="002F3E55" w:rsidP="002F3E55">
      <w:pPr>
        <w:rPr>
          <w:rStyle w:val="StyleUnderline"/>
        </w:rPr>
      </w:pPr>
    </w:p>
    <w:p w14:paraId="7DCD3A9E" w14:textId="77777777" w:rsidR="002F3E55" w:rsidRDefault="002F3E55" w:rsidP="002F3E55">
      <w:pPr>
        <w:pStyle w:val="Heading2"/>
      </w:pPr>
      <w:bookmarkStart w:id="54" w:name="_Toc519886661"/>
      <w:r>
        <w:lastRenderedPageBreak/>
        <w:t>Relations Answers</w:t>
      </w:r>
      <w:bookmarkEnd w:id="54"/>
    </w:p>
    <w:p w14:paraId="454EA8F9" w14:textId="77777777" w:rsidR="002F3E55" w:rsidRPr="003B57B9" w:rsidRDefault="002F3E55" w:rsidP="002F3E55"/>
    <w:p w14:paraId="75B52FBF" w14:textId="77777777" w:rsidR="002F3E55" w:rsidRPr="00927188" w:rsidRDefault="002F3E55" w:rsidP="002F3E55"/>
    <w:p w14:paraId="42F5A3AE" w14:textId="77777777" w:rsidR="002F3E55" w:rsidRDefault="002F3E55" w:rsidP="002F3E55">
      <w:pPr>
        <w:pStyle w:val="Heading3"/>
      </w:pPr>
      <w:bookmarkStart w:id="55" w:name="_Toc519886662"/>
      <w:r w:rsidRPr="002B70D0">
        <w:lastRenderedPageBreak/>
        <w:t xml:space="preserve">Relations </w:t>
      </w:r>
      <w:r>
        <w:t>Low Now –</w:t>
      </w:r>
      <w:r w:rsidRPr="002B70D0">
        <w:t xml:space="preserve"> Trump Policies</w:t>
      </w:r>
      <w:bookmarkEnd w:id="55"/>
    </w:p>
    <w:p w14:paraId="64951643" w14:textId="77777777" w:rsidR="002F3E55" w:rsidRPr="002B70D0" w:rsidRDefault="002F3E55" w:rsidP="002F3E55"/>
    <w:p w14:paraId="4683F031" w14:textId="77777777" w:rsidR="002F3E55" w:rsidRDefault="002F3E55" w:rsidP="002F3E55">
      <w:pPr>
        <w:pStyle w:val="Heading4"/>
      </w:pPr>
      <w:r>
        <w:t>Relations low now – Trump’s rhetoric and policies have increased tensions</w:t>
      </w:r>
    </w:p>
    <w:p w14:paraId="4EA25833" w14:textId="77777777" w:rsidR="002F3E55" w:rsidRPr="00A27683" w:rsidRDefault="002F3E55" w:rsidP="002F3E55">
      <w:pPr>
        <w:rPr>
          <w:rStyle w:val="Style13ptBold"/>
        </w:rPr>
      </w:pPr>
      <w:r>
        <w:rPr>
          <w:rStyle w:val="Style13ptBold"/>
        </w:rPr>
        <w:t>Sesin, NBC News writer, 18</w:t>
      </w:r>
    </w:p>
    <w:p w14:paraId="451E728C" w14:textId="77777777" w:rsidR="002F3E55" w:rsidRDefault="002F3E55" w:rsidP="002F3E55">
      <w:r>
        <w:t>[Carmen Sesin, 7-9-2018, NBC News, "Can Mexico's new president change the course of strained U.S.-Mexico relations?" https://www.nbcnews.com/news/latino/can-mexico-s-new-president-change-course-strained-u-s-n890371/ accessed: 7-20-2018//quan]</w:t>
      </w:r>
    </w:p>
    <w:p w14:paraId="3C1D2C6B" w14:textId="77777777" w:rsidR="002F3E55" w:rsidRPr="00A27683" w:rsidRDefault="002F3E55" w:rsidP="002F3E55"/>
    <w:p w14:paraId="463DCA41" w14:textId="77777777" w:rsidR="002F3E55" w:rsidRPr="002B70D0" w:rsidRDefault="002F3E55" w:rsidP="002F3E55">
      <w:pPr>
        <w:rPr>
          <w:b/>
          <w:u w:val="single"/>
        </w:rPr>
      </w:pPr>
      <w:r w:rsidRPr="006B65CD">
        <w:rPr>
          <w:rStyle w:val="StyleUnderline"/>
        </w:rPr>
        <w:t>Mexico’s newly elected president Andrés Manuel López Obrador and his relationship with President Donald Trump could define the future of both countries and have a far-reaching effect on trade, migration, and security cooperation.</w:t>
      </w:r>
    </w:p>
    <w:p w14:paraId="4B850118" w14:textId="77777777" w:rsidR="002F3E55" w:rsidRDefault="002F3E55" w:rsidP="002F3E55">
      <w:r>
        <w:t>The 64-year-old former Mexico City mayor won a landslide victory July 2 after riding a wave of populist anger over government corruption. He is the first leftist elected as president in the country’s democratic history.</w:t>
      </w:r>
    </w:p>
    <w:p w14:paraId="4887DB9F" w14:textId="77777777" w:rsidR="002F3E55" w:rsidRPr="002B70D0" w:rsidRDefault="002F3E55" w:rsidP="002F3E55">
      <w:pPr>
        <w:rPr>
          <w:b/>
          <w:u w:val="single"/>
        </w:rPr>
      </w:pPr>
      <w:r w:rsidRPr="006B65CD">
        <w:rPr>
          <w:rStyle w:val="StyleUnderline"/>
        </w:rPr>
        <w:t>He has been compared to Trump for his populist, nationalist rhetoric. In the past, he has been skeptical about the North American Free Trade Agreement (NAFTA).</w:t>
      </w:r>
    </w:p>
    <w:p w14:paraId="1F013DCD" w14:textId="77777777" w:rsidR="002F3E55" w:rsidRDefault="002F3E55" w:rsidP="002F3E55">
      <w:r>
        <w:t>Many leftists emphasize the negative impacts of the trade deal, which has affected small-scale farmers, lowered environmental standards and made it more difficult to compete against cheaper imports. But in recent months Lopez Obrador has adopted a more positive view of NAFTA and supports reaching an agreement with the U.S. and Canada that tweaks the trade pact. Like Lopez Obrador, Trump has also been critical of NAFTA and regularly threatens to pull out of the agreement arguing that it was not a good deal for American workers.</w:t>
      </w:r>
    </w:p>
    <w:p w14:paraId="0DACAF8D" w14:textId="77777777" w:rsidR="002F3E55" w:rsidRDefault="002F3E55" w:rsidP="002F3E55">
      <w:r>
        <w:t>The United States and Mexico are important trading partners, spending $600 billion annually in trade. About 16 percent of exported U.S. goods go to its southern neighbor, its third largest trading partner. The Mexican economy relies even more on U.S. trade, with about 80 percent of its exports sold here. The U.S. is Mexico's No. 1 trade partner.</w:t>
      </w:r>
    </w:p>
    <w:p w14:paraId="34D7720A" w14:textId="77777777" w:rsidR="002F3E55" w:rsidRPr="002B70D0" w:rsidRDefault="002F3E55" w:rsidP="002F3E55">
      <w:pPr>
        <w:rPr>
          <w:b/>
          <w:u w:val="single"/>
        </w:rPr>
      </w:pPr>
      <w:r w:rsidRPr="006B65CD">
        <w:rPr>
          <w:rStyle w:val="StyleUnderline"/>
        </w:rPr>
        <w:t>The relationship between the two countries has become strained under Trump's watch</w:t>
      </w:r>
      <w:r>
        <w:t xml:space="preserve">. The </w:t>
      </w:r>
      <w:r w:rsidRPr="006B65CD">
        <w:rPr>
          <w:rStyle w:val="StyleUnderline"/>
        </w:rPr>
        <w:t>Trump administration has clamped down on illegal immigration and toughened enforcement at border crossings, threatened to scrap NAFTA and sparred with Mexico over Trump’s call for a wall on the U.S.-Mexican border.</w:t>
      </w:r>
    </w:p>
    <w:p w14:paraId="483EBDDA" w14:textId="77777777" w:rsidR="002F3E55" w:rsidRDefault="002F3E55" w:rsidP="002F3E55">
      <w:r w:rsidRPr="006B65CD">
        <w:rPr>
          <w:rStyle w:val="StyleUnderline"/>
        </w:rPr>
        <w:t>The looming question is whether there can be a reset of relations with Mexico's new president,</w:t>
      </w:r>
      <w:r>
        <w:t xml:space="preserve"> whose six-year term begins December 1. Some experts are not so sure.</w:t>
      </w:r>
    </w:p>
    <w:p w14:paraId="2A063454" w14:textId="77777777" w:rsidR="002F3E55" w:rsidRPr="006B65CD" w:rsidRDefault="002F3E55" w:rsidP="002F3E55">
      <w:pPr>
        <w:rPr>
          <w:rStyle w:val="StyleUnderline"/>
        </w:rPr>
      </w:pPr>
      <w:r>
        <w:t>“</w:t>
      </w:r>
      <w:r w:rsidRPr="006B65CD">
        <w:rPr>
          <w:rStyle w:val="StyleUnderline"/>
        </w:rPr>
        <w:t>Hopefully they can create a positive working dynamic</w:t>
      </w:r>
      <w:r>
        <w:t>," said Chris Wilson, deputy director of the Mexico Institute at the Woodrow Wilson Center. "</w:t>
      </w:r>
      <w:r w:rsidRPr="006B65CD">
        <w:rPr>
          <w:rStyle w:val="StyleUnderline"/>
        </w:rPr>
        <w:t>I’m somewhat skeptical they will be able to do that,”</w:t>
      </w:r>
    </w:p>
    <w:p w14:paraId="4B125614" w14:textId="77777777" w:rsidR="002F3E55" w:rsidRPr="006B65CD" w:rsidRDefault="002F3E55" w:rsidP="002F3E55">
      <w:pPr>
        <w:rPr>
          <w:rStyle w:val="StyleUnderline"/>
        </w:rPr>
      </w:pPr>
      <w:r>
        <w:t xml:space="preserve">“The </w:t>
      </w:r>
      <w:r w:rsidRPr="006B65CD">
        <w:rPr>
          <w:rStyle w:val="StyleUnderline"/>
        </w:rPr>
        <w:t>underlying tensions in the relationship remain in place, and those are largely coming from the [U.S.] White House</w:t>
      </w:r>
      <w:r>
        <w:t xml:space="preserve">,” said Wilson, </w:t>
      </w:r>
      <w:r w:rsidRPr="006B65CD">
        <w:rPr>
          <w:rStyle w:val="StyleUnderline"/>
        </w:rPr>
        <w:t>noting the administration's demands on the renegotiation of NAFTA and its tighter immigration controls regarded by Mexico as violating the human rights of Mexican migrants.</w:t>
      </w:r>
    </w:p>
    <w:p w14:paraId="197D15C2" w14:textId="77777777" w:rsidR="002F3E55" w:rsidRDefault="002F3E55" w:rsidP="002F3E55">
      <w:r w:rsidRPr="006B65CD">
        <w:rPr>
          <w:rStyle w:val="StyleUnderline"/>
        </w:rPr>
        <w:lastRenderedPageBreak/>
        <w:t>Wilson thinks it will be difficult to resolve these tensions because they are driven by the domestic views and positions that Trump took before he won the 2016 election</w:t>
      </w:r>
      <w:r>
        <w:t>. “As we enter the 2018 midterm elections</w:t>
      </w:r>
      <w:r w:rsidRPr="006B65CD">
        <w:rPr>
          <w:rStyle w:val="StyleUnderline"/>
        </w:rPr>
        <w:t>, it’s unlikely he will back off on demands on trade and migration issues,</w:t>
      </w:r>
      <w:r>
        <w:t>” he said.</w:t>
      </w:r>
    </w:p>
    <w:p w14:paraId="6EB87ACE" w14:textId="77777777" w:rsidR="002F3E55" w:rsidRDefault="002F3E55" w:rsidP="002F3E55">
      <w:r>
        <w:t xml:space="preserve">Fresh after his victory, </w:t>
      </w:r>
      <w:r w:rsidRPr="006B65CD">
        <w:rPr>
          <w:rStyle w:val="StyleUnderline"/>
        </w:rPr>
        <w:t>López Obrador pledged to “reach an understanding” with Trump</w:t>
      </w:r>
      <w:r>
        <w:t>.</w:t>
      </w:r>
    </w:p>
    <w:p w14:paraId="364C2E0B" w14:textId="77777777" w:rsidR="002F3E55" w:rsidRDefault="002F3E55" w:rsidP="002F3E55">
      <w:r>
        <w:t>The NAFTA negotiations are likely to extend into López Obrador’s administration. Coming to an agreement is key for both countries.</w:t>
      </w:r>
    </w:p>
    <w:p w14:paraId="238F238E" w14:textId="77777777" w:rsidR="002F3E55" w:rsidRPr="00927188" w:rsidRDefault="002F3E55" w:rsidP="002F3E55"/>
    <w:p w14:paraId="4553C3F8" w14:textId="77777777" w:rsidR="002F3E55" w:rsidRPr="00F3192B" w:rsidRDefault="002F3E55" w:rsidP="002F3E55"/>
    <w:p w14:paraId="3991E294" w14:textId="77777777" w:rsidR="002F3E55" w:rsidRDefault="002F3E55" w:rsidP="002F3E55">
      <w:pPr>
        <w:pStyle w:val="Heading3"/>
      </w:pPr>
      <w:bookmarkStart w:id="56" w:name="_Toc519886663"/>
      <w:r>
        <w:lastRenderedPageBreak/>
        <w:t>Low Relations Inevitable – Immigration</w:t>
      </w:r>
      <w:bookmarkEnd w:id="56"/>
    </w:p>
    <w:p w14:paraId="2CAE074E" w14:textId="77777777" w:rsidR="002F3E55" w:rsidRPr="002B70D0" w:rsidRDefault="002F3E55" w:rsidP="002F3E55"/>
    <w:p w14:paraId="2B5B1660" w14:textId="77777777" w:rsidR="002F3E55" w:rsidRDefault="002F3E55" w:rsidP="002F3E55">
      <w:pPr>
        <w:pStyle w:val="Heading4"/>
      </w:pPr>
      <w:r>
        <w:t>Fights over immigration inevitable – ensures low relations</w:t>
      </w:r>
    </w:p>
    <w:p w14:paraId="60762EF3" w14:textId="77777777" w:rsidR="002F3E55" w:rsidRPr="00272F68" w:rsidRDefault="002F3E55" w:rsidP="002F3E55">
      <w:pPr>
        <w:rPr>
          <w:rStyle w:val="Style13ptBold"/>
        </w:rPr>
      </w:pPr>
      <w:r w:rsidRPr="00272F68">
        <w:rPr>
          <w:rStyle w:val="Style13ptBold"/>
        </w:rPr>
        <w:t>Yafai, The National columnist, 18</w:t>
      </w:r>
    </w:p>
    <w:p w14:paraId="30F40475" w14:textId="77777777" w:rsidR="002F3E55" w:rsidRDefault="002F3E55" w:rsidP="002F3E55">
      <w:r>
        <w:t>[Faisal Al Yafai, 7-3-2018, The National, "After Obrador's election there's little hope for warm US-Mexico relations" https://www.thenational.ae/opinion/comment/after-obrador-s-election-there-s-little-hope-for-warm-us-mexico-relations-1.746773/ accessed: 7-20-2018//quan]</w:t>
      </w:r>
    </w:p>
    <w:p w14:paraId="1C5BD0BA" w14:textId="77777777" w:rsidR="002F3E55" w:rsidRPr="00272F68" w:rsidRDefault="002F3E55" w:rsidP="002F3E55"/>
    <w:p w14:paraId="09632958" w14:textId="77777777" w:rsidR="002F3E55" w:rsidRDefault="002F3E55" w:rsidP="002F3E55">
      <w:r>
        <w:t>Like his northern counterpart, Mexico's new president wrote a book before he was elected – and like his northern counterpart, too, that book could come to define his time in office.</w:t>
      </w:r>
    </w:p>
    <w:p w14:paraId="3C35CA2B" w14:textId="77777777" w:rsidR="002F3E55" w:rsidRDefault="002F3E55" w:rsidP="002F3E55">
      <w:r>
        <w:t>Before Donald Trump's victory, his 1987 book, The Art of the Deal, on how to succeed in business was touted as a way to understand what to expect from a Trump presidency. Since his election, that book has been the subject of immense scrutiny and has become a prism through which his time in office is judged.</w:t>
      </w:r>
    </w:p>
    <w:p w14:paraId="7699AC1C" w14:textId="77777777" w:rsidR="002F3E55" w:rsidRDefault="002F3E55" w:rsidP="002F3E55">
      <w:r w:rsidRPr="00515B96">
        <w:rPr>
          <w:rStyle w:val="StyleUnderline"/>
        </w:rPr>
        <w:t>Last year, Andres Manuel Lopez Obrador – who was elected Mexican president on Sunday – wrote a book called Oye, Trump (“Listen Up, Trump”) in which he called Mr Trump arrogant and attacked his views on Mexicans and immigration.</w:t>
      </w:r>
      <w:r>
        <w:t xml:space="preserve"> He then went on a speaking tour of America with that same message.</w:t>
      </w:r>
    </w:p>
    <w:p w14:paraId="006C9BDF" w14:textId="77777777" w:rsidR="002F3E55" w:rsidRPr="002B70D0" w:rsidRDefault="002F3E55" w:rsidP="002F3E55">
      <w:pPr>
        <w:rPr>
          <w:b/>
          <w:u w:val="single"/>
        </w:rPr>
      </w:pPr>
      <w:r w:rsidRPr="00515B96">
        <w:rPr>
          <w:rStyle w:val="StyleUnderline"/>
        </w:rPr>
        <w:t>Now, as he prepares for office, relations with Mr Trump may yet come to define his time in power.</w:t>
      </w:r>
    </w:p>
    <w:p w14:paraId="61A46A7D" w14:textId="77777777" w:rsidR="002F3E55" w:rsidRDefault="002F3E55" w:rsidP="002F3E55">
      <w:r>
        <w:t>No Mexican leader can escape the spectre of their northern neighbour. The US-Mexican relationship is so vital that not seeking to maintain it is almost politically unthinkable.</w:t>
      </w:r>
    </w:p>
    <w:p w14:paraId="7B962B41" w14:textId="77777777" w:rsidR="002F3E55" w:rsidRPr="00515B96" w:rsidRDefault="002F3E55" w:rsidP="002F3E55">
      <w:pPr>
        <w:rPr>
          <w:rStyle w:val="StyleUnderline"/>
        </w:rPr>
      </w:pPr>
      <w:r>
        <w:t xml:space="preserve">Even Mr </w:t>
      </w:r>
      <w:r w:rsidRPr="00515B96">
        <w:rPr>
          <w:rStyle w:val="StyleUnderline"/>
        </w:rPr>
        <w:t>Obrador, having railed against Mr Trump in print and on the campaign trail, said shortly after winning that he wanted “friendship” with the US, grounded in “mutual respect”.</w:t>
      </w:r>
    </w:p>
    <w:p w14:paraId="4B064CDB" w14:textId="77777777" w:rsidR="002F3E55" w:rsidRPr="002B70D0" w:rsidRDefault="002F3E55" w:rsidP="002F3E55">
      <w:pPr>
        <w:rPr>
          <w:b/>
          <w:u w:val="single"/>
        </w:rPr>
      </w:pPr>
      <w:r w:rsidRPr="00515B96">
        <w:rPr>
          <w:rStyle w:val="StyleUnderline"/>
        </w:rPr>
        <w:t>Mr Trump's response – via Twitter, saying “there is much to be done that will benefit both the US and Mexico” – could be read as an intention to focus on issues where they agree.</w:t>
      </w:r>
    </w:p>
    <w:p w14:paraId="4BBF4B4B" w14:textId="77777777" w:rsidR="002F3E55" w:rsidRPr="002B70D0" w:rsidRDefault="002F3E55" w:rsidP="002F3E55">
      <w:pPr>
        <w:rPr>
          <w:b/>
          <w:u w:val="single"/>
        </w:rPr>
      </w:pPr>
      <w:r w:rsidRPr="00515B96">
        <w:rPr>
          <w:rStyle w:val="StyleUnderline"/>
        </w:rPr>
        <w:t>Yet even if both do indeed desire a friendship and hope to stick to matters of mutual agreement, they will not be able to avoid conflict. The political divide between them is simply too great.</w:t>
      </w:r>
    </w:p>
    <w:p w14:paraId="04B85F01" w14:textId="77777777" w:rsidR="002F3E55" w:rsidRDefault="002F3E55" w:rsidP="002F3E55">
      <w:r>
        <w:t xml:space="preserve">Mr </w:t>
      </w:r>
      <w:r w:rsidRPr="00515B96">
        <w:rPr>
          <w:rStyle w:val="StyleUnderline"/>
        </w:rPr>
        <w:t>Obrador comes to power at a particularly combustible moment in US-Mexican relations</w:t>
      </w:r>
      <w:r>
        <w:t>.</w:t>
      </w:r>
    </w:p>
    <w:p w14:paraId="30216C47" w14:textId="77777777" w:rsidR="002F3E55" w:rsidRDefault="002F3E55" w:rsidP="002F3E55">
      <w:r>
        <w:t xml:space="preserve">Mr </w:t>
      </w:r>
      <w:r w:rsidRPr="00515B96">
        <w:rPr>
          <w:rStyle w:val="StyleUnderline"/>
        </w:rPr>
        <w:t>Trump has berated Mexico from the beginning of his candidacy,</w:t>
      </w:r>
      <w:r>
        <w:t xml:space="preserve"> </w:t>
      </w:r>
      <w:r w:rsidRPr="00515B96">
        <w:rPr>
          <w:rStyle w:val="StyleUnderline"/>
        </w:rPr>
        <w:t>claiming i</w:t>
      </w:r>
      <w:r>
        <w:t xml:space="preserve">n explosive language </w:t>
      </w:r>
      <w:r w:rsidRPr="00515B96">
        <w:rPr>
          <w:rStyle w:val="StyleUnderline"/>
        </w:rPr>
        <w:t>that its migrants are responsible for crime and sexual assault</w:t>
      </w:r>
      <w:r>
        <w:t>.</w:t>
      </w:r>
    </w:p>
    <w:p w14:paraId="0D439B24" w14:textId="77777777" w:rsidR="002F3E55" w:rsidRDefault="002F3E55" w:rsidP="002F3E55">
      <w:r w:rsidRPr="00515B96">
        <w:rPr>
          <w:rStyle w:val="StyleUnderline"/>
        </w:rPr>
        <w:t>Immigration continues to be a huge source of contention for Americans</w:t>
      </w:r>
      <w:r>
        <w:t xml:space="preserve"> on both sides of the political spectrum, while the US policy of separating children at the border from their migrant parents, which affected Mexican families, was hugely controversial around the world.</w:t>
      </w:r>
    </w:p>
    <w:p w14:paraId="75A36228" w14:textId="77777777" w:rsidR="002F3E55" w:rsidRDefault="002F3E55" w:rsidP="002F3E55">
      <w:r>
        <w:lastRenderedPageBreak/>
        <w:t>Mr Trump is also seeking a renegotiation of Nafta, the free trade agreement that includes Canada and Mexico.</w:t>
      </w:r>
    </w:p>
    <w:p w14:paraId="17F98D92" w14:textId="77777777" w:rsidR="002F3E55" w:rsidRDefault="002F3E55" w:rsidP="002F3E55">
      <w:r>
        <w:t>And of course, looming over everything (although it has yet to loom over anything), is “The Wall”, the border barrier Mr Trump has been promising to build since he was a candidate and that he has repeatedly said Mexico will pay for.</w:t>
      </w:r>
    </w:p>
    <w:p w14:paraId="5BB8E963" w14:textId="77777777" w:rsidR="002F3E55" w:rsidRDefault="002F3E55" w:rsidP="002F3E55">
      <w:pPr>
        <w:rPr>
          <w:rStyle w:val="StyleUnderline"/>
        </w:rPr>
      </w:pPr>
      <w:r w:rsidRPr="00515B96">
        <w:rPr>
          <w:rStyle w:val="StyleUnderline"/>
        </w:rPr>
        <w:t>So divisive is the issue that relations with the last Mexican president broke down over it; a state visit to Washington earlier this year for President Enrique Pena Nieto was cancelled after the demand for payment overshadowed the visit.</w:t>
      </w:r>
    </w:p>
    <w:p w14:paraId="5FDE6284" w14:textId="77777777" w:rsidR="002F3E55" w:rsidRDefault="002F3E55" w:rsidP="002F3E55">
      <w:pPr>
        <w:rPr>
          <w:rStyle w:val="StyleUnderline"/>
        </w:rPr>
      </w:pPr>
    </w:p>
    <w:p w14:paraId="71763CD7" w14:textId="77777777" w:rsidR="002F3E55" w:rsidRDefault="002F3E55" w:rsidP="002F3E55">
      <w:pPr>
        <w:pStyle w:val="Heading3"/>
      </w:pPr>
      <w:bookmarkStart w:id="57" w:name="_Toc519886664"/>
      <w:r>
        <w:lastRenderedPageBreak/>
        <w:t>Low Relations Inevitable –</w:t>
      </w:r>
      <w:r w:rsidRPr="002B70D0">
        <w:t xml:space="preserve"> Protectionist Policies</w:t>
      </w:r>
      <w:bookmarkEnd w:id="57"/>
    </w:p>
    <w:p w14:paraId="6008EA9B" w14:textId="77777777" w:rsidR="002F3E55" w:rsidRPr="002B70D0" w:rsidRDefault="002F3E55" w:rsidP="002F3E55"/>
    <w:p w14:paraId="511D28BB" w14:textId="77777777" w:rsidR="002F3E55" w:rsidRDefault="002F3E55" w:rsidP="002F3E55">
      <w:pPr>
        <w:pStyle w:val="Heading4"/>
      </w:pPr>
      <w:r>
        <w:t>Trump and AMLO’s protectionist policies ensure poor US-Mexico relations</w:t>
      </w:r>
    </w:p>
    <w:p w14:paraId="66B06167" w14:textId="77777777" w:rsidR="002F3E55" w:rsidRPr="00272F68" w:rsidRDefault="002F3E55" w:rsidP="002F3E55">
      <w:pPr>
        <w:rPr>
          <w:rStyle w:val="Style13ptBold"/>
        </w:rPr>
      </w:pPr>
      <w:r>
        <w:rPr>
          <w:rStyle w:val="Style13ptBold"/>
        </w:rPr>
        <w:t>Loser, Centennial Latin America founding director and chief executive officer, 18</w:t>
      </w:r>
    </w:p>
    <w:p w14:paraId="17959399" w14:textId="77777777" w:rsidR="002F3E55" w:rsidRDefault="002F3E55" w:rsidP="002F3E55">
      <w:r>
        <w:t>[Claudio M. Loser, 7-10-2018, The Hill, "AMLO's election puts Mexico-US relationship at a crossroads" http://thehill.com/opinion/international/396137-amlos-election-puts-mexico-us-relationship-at-a-crossroads/ accessed: 7-20-2018//quan]</w:t>
      </w:r>
    </w:p>
    <w:p w14:paraId="604C0CA0" w14:textId="77777777" w:rsidR="002F3E55" w:rsidRPr="00272F68" w:rsidRDefault="002F3E55" w:rsidP="002F3E55"/>
    <w:p w14:paraId="608D513B" w14:textId="77777777" w:rsidR="002F3E55" w:rsidRPr="002B70D0" w:rsidRDefault="002F3E55" w:rsidP="002F3E55">
      <w:pPr>
        <w:rPr>
          <w:b/>
          <w:u w:val="single"/>
        </w:rPr>
      </w:pPr>
      <w:r w:rsidRPr="006B65CD">
        <w:rPr>
          <w:rStyle w:val="StyleUnderline"/>
        </w:rPr>
        <w:t>The electoral results in Mexico have been made clear. Andres Manuel Lopez Obrador (AMLO) has been elected with an overwhelming margin of victory over his opponents. Furthermore, AMLO’s coalition will have a commanding majority in Congress that has not been seen in recent decades.</w:t>
      </w:r>
    </w:p>
    <w:p w14:paraId="28722EFC" w14:textId="77777777" w:rsidR="002F3E55" w:rsidRDefault="002F3E55" w:rsidP="002F3E55">
      <w:r>
        <w:t>His win was expected, reflecting the unhappiness of the voters with the existing political and social condition.</w:t>
      </w:r>
    </w:p>
    <w:p w14:paraId="3F813843" w14:textId="77777777" w:rsidR="002F3E55" w:rsidRDefault="002F3E55" w:rsidP="002F3E55">
      <w:r>
        <w:t>The outcome can be understood, given the concerns of the Mexican people about issues relating to personal security and violent crime, corruption and perceived incompetence of the authorities as well as growth and income inequality.</w:t>
      </w:r>
    </w:p>
    <w:p w14:paraId="5B583D74" w14:textId="77777777" w:rsidR="002F3E55" w:rsidRPr="002B70D0" w:rsidRDefault="002F3E55" w:rsidP="002F3E55">
      <w:pPr>
        <w:rPr>
          <w:b/>
          <w:u w:val="single"/>
        </w:rPr>
      </w:pPr>
      <w:r>
        <w:t xml:space="preserve">But </w:t>
      </w:r>
      <w:r w:rsidRPr="006B65CD">
        <w:rPr>
          <w:rStyle w:val="StyleUnderline"/>
        </w:rPr>
        <w:t xml:space="preserve">the question that's now on everyone’s mind is: Where does the future of relations with the U.S. stand? </w:t>
      </w:r>
    </w:p>
    <w:p w14:paraId="633A602F" w14:textId="77777777" w:rsidR="002F3E55" w:rsidRPr="002B70D0" w:rsidRDefault="002F3E55" w:rsidP="002F3E55">
      <w:pPr>
        <w:rPr>
          <w:b/>
          <w:u w:val="single"/>
        </w:rPr>
      </w:pPr>
      <w:r w:rsidRPr="006B65CD">
        <w:rPr>
          <w:rStyle w:val="StyleUnderline"/>
        </w:rPr>
        <w:t xml:space="preserve">Several issues stand out: </w:t>
      </w:r>
      <w:r>
        <w:t xml:space="preserve">the expected, </w:t>
      </w:r>
      <w:r w:rsidRPr="006B65CD">
        <w:rPr>
          <w:rStyle w:val="StyleUnderline"/>
        </w:rPr>
        <w:t>overall performance of the Mexican economy, the role of government in the econom</w:t>
      </w:r>
      <w:r>
        <w:t xml:space="preserve">y (like the redistributionist policies that AMLO may pursue) </w:t>
      </w:r>
      <w:r w:rsidRPr="006B65CD">
        <w:rPr>
          <w:rStyle w:val="StyleUnderline"/>
        </w:rPr>
        <w:t>and the nationalistic and protectionist policies on the side of Mexico, as well as the reaction of an aggressive U.S. government administration on trade policy.</w:t>
      </w:r>
    </w:p>
    <w:p w14:paraId="5188CB22" w14:textId="77777777" w:rsidR="002F3E55" w:rsidRDefault="002F3E55" w:rsidP="002F3E55">
      <w:r w:rsidRPr="006B65CD">
        <w:rPr>
          <w:rStyle w:val="StyleUnderline"/>
        </w:rPr>
        <w:t xml:space="preserve">All of these issues exist </w:t>
      </w:r>
      <w:r>
        <w:t xml:space="preserve">even as the newly-elected president has emphasized that he seeks to pursue a clean, austere and fiscally conservative approach, and he has declared himself to be pro-business more recently. </w:t>
      </w:r>
    </w:p>
    <w:p w14:paraId="07E5ABF3" w14:textId="77777777" w:rsidR="002F3E55" w:rsidRDefault="002F3E55" w:rsidP="002F3E55">
      <w:r>
        <w:t xml:space="preserve">Unfortunately, the </w:t>
      </w:r>
      <w:r w:rsidRPr="006B65CD">
        <w:rPr>
          <w:rStyle w:val="StyleUnderline"/>
        </w:rPr>
        <w:t>uncertainty still exists in light of positive comments from AMLO and his advisors, and this is due to a lack of details in AMLO’s agenda.</w:t>
      </w:r>
      <w:r>
        <w:t xml:space="preserve"> AMLO’s message is attractive in a very populist way, but he has yet to convert his message into actionable solutions, and it is most likely that his magic will wear thin.</w:t>
      </w:r>
    </w:p>
    <w:p w14:paraId="11023F87" w14:textId="77777777" w:rsidR="002F3E55" w:rsidRDefault="002F3E55" w:rsidP="002F3E55">
      <w:r>
        <w:t>This will undoubtedly be so unless he manages to implement government affairs in a pragmatic way. Overall, it will be a fine line the AMLO administration will have to walk given the dangers to the fragile nature of Mexico’s economic performance, especially in the context of the strong anti-Mexican view of the Trump administration.</w:t>
      </w:r>
    </w:p>
    <w:p w14:paraId="1E4BE501" w14:textId="77777777" w:rsidR="002F3E55" w:rsidRDefault="002F3E55" w:rsidP="002F3E55">
      <w:r>
        <w:t>While economic growth in Mexico has been far from stellar, it has been in line with the trends of all Latin America since the beginning of the century. Mexico has experienced an average of 3-percent growth since 2012, which was slightly above the average for the region, even at a time when the ascending commodity cycle ended.</w:t>
      </w:r>
    </w:p>
    <w:p w14:paraId="609D0B5D" w14:textId="77777777" w:rsidR="002F3E55" w:rsidRDefault="002F3E55" w:rsidP="002F3E55">
      <w:r>
        <w:lastRenderedPageBreak/>
        <w:t xml:space="preserve">Even with considerable external shocks related to the price of oil, the fiscal accounts performed well, with a deficit averaging about 3.5 percent of GDP since 2012, again besting the numbers for the region and the other members of the North American Free Trade Agreement (NAFTA). </w:t>
      </w:r>
    </w:p>
    <w:p w14:paraId="03C9CAE0" w14:textId="77777777" w:rsidR="002F3E55" w:rsidRDefault="002F3E55" w:rsidP="002F3E55">
      <w:r>
        <w:t xml:space="preserve">These achievements could easily be overturned if AMLO seeks to subsidize Mexico’s domestic gasoline and electricity sectors or takes other populist measures. </w:t>
      </w:r>
    </w:p>
    <w:p w14:paraId="6F78AFEA" w14:textId="77777777" w:rsidR="002F3E55" w:rsidRDefault="002F3E55" w:rsidP="002F3E55">
      <w:r>
        <w:t>Even if the fiscal and monetary policy remains prudent, the statist tendencies of AMLO can — and almost certainly will — cause serious damage to the region. The president-elect is most likely to press for the return of the energy industry and other “strategic” sectors to the public domain.</w:t>
      </w:r>
    </w:p>
    <w:p w14:paraId="04019B39" w14:textId="77777777" w:rsidR="002F3E55" w:rsidRDefault="002F3E55" w:rsidP="002F3E55">
      <w:r>
        <w:t xml:space="preserve">This process, even with a less corrupt and a somewhat more efficient behavior of PEMEX, the government-owned oil company, does not bode well for a recovery of the energy sector. In addition, AMLO could reverse Mexico’s 2013 energy reforms that helped attract new foreign investment. </w:t>
      </w:r>
    </w:p>
    <w:p w14:paraId="4CAC8CE2" w14:textId="77777777" w:rsidR="002F3E55" w:rsidRDefault="002F3E55" w:rsidP="002F3E55">
      <w:r>
        <w:t xml:space="preserve">He has recently suggested he would respect existing energy contracts, but considering his past statements and record, that claim should be called into question. </w:t>
      </w:r>
    </w:p>
    <w:p w14:paraId="12A59644" w14:textId="77777777" w:rsidR="002F3E55" w:rsidRDefault="002F3E55" w:rsidP="002F3E55">
      <w:pPr>
        <w:rPr>
          <w:rStyle w:val="StyleUnderline"/>
        </w:rPr>
      </w:pPr>
      <w:r w:rsidRPr="006B65CD">
        <w:rPr>
          <w:rStyle w:val="StyleUnderline"/>
        </w:rPr>
        <w:t>Not unrelated to these trends, AMLO has expressed nationalistic and protectionist views, which compounded with the equivalent tendencies of President Trump, will further erode the close and gainful relationship between Mexico and the U.S. in the last quarter-century.</w:t>
      </w:r>
    </w:p>
    <w:p w14:paraId="75827236" w14:textId="77777777" w:rsidR="002F3E55" w:rsidRDefault="002F3E55" w:rsidP="002F3E55">
      <w:pPr>
        <w:rPr>
          <w:rStyle w:val="StyleUnderline"/>
        </w:rPr>
      </w:pPr>
    </w:p>
    <w:p w14:paraId="286474B5" w14:textId="77777777" w:rsidR="002F3E55" w:rsidRDefault="002F3E55" w:rsidP="002F3E55">
      <w:pPr>
        <w:pStyle w:val="Heading3"/>
      </w:pPr>
      <w:bookmarkStart w:id="58" w:name="_Toc519886665"/>
      <w:r>
        <w:lastRenderedPageBreak/>
        <w:t>Relations Resilient – Latin America</w:t>
      </w:r>
      <w:bookmarkEnd w:id="58"/>
    </w:p>
    <w:p w14:paraId="30DE1D98" w14:textId="77777777" w:rsidR="002F3E55" w:rsidRPr="00146CB0" w:rsidRDefault="002F3E55" w:rsidP="002F3E55"/>
    <w:p w14:paraId="542221E4" w14:textId="77777777" w:rsidR="002F3E55" w:rsidRDefault="002F3E55" w:rsidP="002F3E55">
      <w:pPr>
        <w:pStyle w:val="Heading4"/>
      </w:pPr>
      <w:r>
        <w:t>Relations resilient – Cooperation over Venezuela and broader Latin American stability is a stable lynchpin that will preserve the US-Mexico relationship</w:t>
      </w:r>
    </w:p>
    <w:p w14:paraId="3C7B0138" w14:textId="77777777" w:rsidR="002F3E55" w:rsidRPr="00027113" w:rsidRDefault="002F3E55" w:rsidP="002F3E55">
      <w:pPr>
        <w:rPr>
          <w:b/>
          <w:sz w:val="26"/>
          <w:szCs w:val="26"/>
        </w:rPr>
      </w:pPr>
      <w:r w:rsidRPr="00027113">
        <w:rPr>
          <w:b/>
          <w:sz w:val="26"/>
          <w:szCs w:val="26"/>
        </w:rPr>
        <w:t>Cárdenas, U.S. Agency for International Development in the George W. Bush administration, 18</w:t>
      </w:r>
    </w:p>
    <w:p w14:paraId="55EA8F91" w14:textId="77777777" w:rsidR="002F3E55" w:rsidRPr="00027113" w:rsidRDefault="002F3E55" w:rsidP="002F3E55">
      <w:r>
        <w:t xml:space="preserve">[JOSÉ, 3/22/18, ForeignPolicy.com, “The U.S.-Mexico Relationship Has Survived and Thrived Under Trump,” </w:t>
      </w:r>
      <w:hyperlink r:id="rId51" w:history="1">
        <w:r w:rsidRPr="00FC4342">
          <w:rPr>
            <w:rStyle w:val="Hyperlink"/>
          </w:rPr>
          <w:t>https://foreignpolicy.com/2018/03/22/the-u-s-mexico-relationship-has-survived-and-thrived-under-trump/</w:t>
        </w:r>
      </w:hyperlink>
      <w:r>
        <w:t xml:space="preserve">, accessed 7/19/18, JPA] </w:t>
      </w:r>
    </w:p>
    <w:p w14:paraId="22929FCB" w14:textId="77777777" w:rsidR="002F3E55" w:rsidRPr="00921717" w:rsidRDefault="002F3E55" w:rsidP="002F3E55">
      <w:pPr>
        <w:rPr>
          <w:rStyle w:val="StyleUnderline"/>
        </w:rPr>
      </w:pPr>
      <w:r>
        <w:t>Venezuela and regional cooperation</w:t>
      </w:r>
      <w:r w:rsidRPr="00921717">
        <w:rPr>
          <w:rStyle w:val="StyleUnderline"/>
        </w:rPr>
        <w:t>. A key objective of U.S. policy toward Venezuela since President George W. Bush’s administration has been to encourage other Latin American governments to step up in supporting democracy and human rights. Over the past year, Mexico has responded, in doing so jettisoning what is known as the Estrada Doctrine — a pillar of Mexican foreign policy for decades that advocates nonintervention in other country’s aﬀairs. Mexico has not only joined the United States in sanctioning members of the authoritarian government of Nicolás Maduro in Venezuela but has led the diplomatic charge at the Organization of American States and the Lima Group to hold Maduro accountable for his anti-democratic behavior.</w:t>
      </w:r>
    </w:p>
    <w:p w14:paraId="6E08FAB9" w14:textId="77777777" w:rsidR="002F3E55" w:rsidRPr="00921717" w:rsidRDefault="002F3E55" w:rsidP="002F3E55">
      <w:pPr>
        <w:rPr>
          <w:rStyle w:val="StyleUnderline"/>
        </w:rPr>
      </w:pPr>
      <w:r w:rsidRPr="00921717">
        <w:rPr>
          <w:rStyle w:val="StyleUnderline"/>
        </w:rPr>
        <w:t>Mexico has also continued its support of broader U.S. eﬀorts on stability in Latin America. In June 2017, Mexico co-hosted with the United States a security conference in Miami promoting prosperity and security in Central America.</w:t>
      </w:r>
    </w:p>
    <w:p w14:paraId="69876C16" w14:textId="77777777" w:rsidR="002F3E55" w:rsidRDefault="002F3E55" w:rsidP="002F3E55">
      <w:r>
        <w:t>Of course, there are important variables still at play that will aﬀect U.S.-Mexico relations into the foreseeable future, such as the fate of NAFTA negotiations and the construction of a border wall. Just as important will be the direction Mexican voters choose for their country in the presidential election in July. The leading contender is a left-wing populist, Andrés Manuel López Obrador, who has beneﬁted most from widespread popular dissatisfaction in Mexico with jobs, public security, and corruption. Many predict a López Obrador presidency would mean a distancing of Mexico from its close economic and security cooperation relationship with the United States. But that is still in the future and has nothing to do with the U.S. presidency.</w:t>
      </w:r>
    </w:p>
    <w:p w14:paraId="0B4A82F4" w14:textId="77777777" w:rsidR="002F3E55" w:rsidRPr="00C33D0A" w:rsidRDefault="002F3E55" w:rsidP="002F3E55">
      <w:pPr>
        <w:rPr>
          <w:u w:val="single"/>
        </w:rPr>
      </w:pPr>
      <w:r>
        <w:t xml:space="preserve">All this is to say </w:t>
      </w:r>
      <w:r w:rsidRPr="00B32AA0">
        <w:rPr>
          <w:rStyle w:val="StyleUnderline"/>
        </w:rPr>
        <w:t>U.S.-Mexico relations remain strong and have proved durable because of the simple fact that both countries have signiﬁcant interests in maintaining a productive relationship. Neighbors that share a nearly 2,000-mile border and trade $1.5 billion in goods and services every day will in the end ﬁnd a way to make things work.</w:t>
      </w:r>
    </w:p>
    <w:p w14:paraId="448E80E4" w14:textId="77777777" w:rsidR="002F3E55" w:rsidRDefault="002F3E55" w:rsidP="002F3E55">
      <w:pPr>
        <w:spacing w:after="0" w:line="240" w:lineRule="auto"/>
        <w:rPr>
          <w:rFonts w:asciiTheme="minorHAnsi" w:eastAsiaTheme="minorEastAsia" w:hAnsiTheme="minorHAnsi" w:cstheme="minorBidi"/>
          <w:sz w:val="24"/>
          <w:szCs w:val="24"/>
        </w:rPr>
      </w:pPr>
    </w:p>
    <w:p w14:paraId="29F371C9" w14:textId="77777777" w:rsidR="002F3E55" w:rsidRDefault="002F3E55" w:rsidP="002F3E55">
      <w:pPr>
        <w:pStyle w:val="Heading2"/>
      </w:pPr>
      <w:bookmarkStart w:id="59" w:name="_Toc519886666"/>
      <w:r>
        <w:lastRenderedPageBreak/>
        <w:t>NAFTA Answers</w:t>
      </w:r>
      <w:bookmarkEnd w:id="59"/>
    </w:p>
    <w:p w14:paraId="7B610661" w14:textId="77777777" w:rsidR="002F3E55" w:rsidRPr="0050183C" w:rsidRDefault="002F3E55" w:rsidP="002F3E55"/>
    <w:p w14:paraId="543EB9B0" w14:textId="77777777" w:rsidR="002F3E55" w:rsidRDefault="002F3E55" w:rsidP="002F3E55">
      <w:pPr>
        <w:pStyle w:val="Heading3"/>
      </w:pPr>
      <w:bookmarkStart w:id="60" w:name="_Toc519886667"/>
      <w:r>
        <w:lastRenderedPageBreak/>
        <w:t>AT – NAFTA – AMLO Not Key</w:t>
      </w:r>
      <w:bookmarkEnd w:id="60"/>
    </w:p>
    <w:p w14:paraId="056677EC" w14:textId="77777777" w:rsidR="002F3E55" w:rsidRDefault="002F3E55" w:rsidP="002F3E55"/>
    <w:p w14:paraId="47134A30" w14:textId="77777777" w:rsidR="002F3E55" w:rsidRDefault="002F3E55" w:rsidP="002F3E55">
      <w:pPr>
        <w:pStyle w:val="Heading4"/>
      </w:pPr>
      <w:r>
        <w:t>AMLO irrelevant – US intransigence will collapse renegotiation</w:t>
      </w:r>
    </w:p>
    <w:p w14:paraId="4A11E8C8" w14:textId="77777777" w:rsidR="002F3E55" w:rsidRPr="004C68B3" w:rsidRDefault="002F3E55" w:rsidP="002F3E55">
      <w:pPr>
        <w:rPr>
          <w:rStyle w:val="Style13ptBold"/>
        </w:rPr>
      </w:pPr>
      <w:r w:rsidRPr="004C68B3">
        <w:rPr>
          <w:rStyle w:val="Style13ptBold"/>
        </w:rPr>
        <w:t>Rodriguez, Politico, 7-3-18</w:t>
      </w:r>
    </w:p>
    <w:p w14:paraId="2C1C163A" w14:textId="77777777" w:rsidR="002F3E55" w:rsidRDefault="002F3E55" w:rsidP="002F3E55">
      <w:r>
        <w:t xml:space="preserve">[Sabrina, 7-3-18, Politico, “López Obrador to be tested by Trump on trade, immigration”, </w:t>
      </w:r>
      <w:hyperlink r:id="rId52" w:history="1">
        <w:r w:rsidRPr="00783D8D">
          <w:rPr>
            <w:rStyle w:val="Hyperlink"/>
          </w:rPr>
          <w:t>https://www.politico.eu/article/mexican-president-elect-andres-manuel-lopez-obrador-to-be-tested-by-donald-trump-on-trade-immigration/</w:t>
        </w:r>
      </w:hyperlink>
      <w:r>
        <w:t>, accessed 7-19-18, AFB]</w:t>
      </w:r>
    </w:p>
    <w:p w14:paraId="4C8D732E" w14:textId="77777777" w:rsidR="002F3E55" w:rsidRPr="00194997" w:rsidRDefault="002F3E55" w:rsidP="002F3E55"/>
    <w:p w14:paraId="698889D2" w14:textId="77777777" w:rsidR="002F3E55" w:rsidRDefault="002F3E55" w:rsidP="002F3E55">
      <w:r w:rsidRPr="00194997">
        <w:rPr>
          <w:rStyle w:val="StyleUnderline"/>
        </w:rPr>
        <w:t>Ultimately, it may not matter what López Obrador thinks about NAFTA. The U.S. is refusing to back down on some proposals that Canada and Mexico have deemed non-starters, like the so-called sunset clause that would allow the deal to be terminated if all three countries don’t agree to renew it after five years</w:t>
      </w:r>
      <w:r>
        <w:t>.</w:t>
      </w:r>
    </w:p>
    <w:p w14:paraId="361C1C86" w14:textId="77777777" w:rsidR="002F3E55" w:rsidRDefault="002F3E55" w:rsidP="002F3E55">
      <w:r w:rsidRPr="00194997">
        <w:rPr>
          <w:rStyle w:val="StyleUnderline"/>
        </w:rPr>
        <w:t>“The U.S. has frankly held things up. I don’t think the problem is with Mexico, it’s with the U.S.,” said</w:t>
      </w:r>
      <w:r>
        <w:t xml:space="preserve"> Michael </w:t>
      </w:r>
      <w:r w:rsidRPr="00194997">
        <w:rPr>
          <w:rStyle w:val="StyleUnderline"/>
        </w:rPr>
        <w:t>Camuñez, a former assistant secretary of Commerce during the Obama administration and president of consulting firm Monarch Global Strategies.</w:t>
      </w:r>
    </w:p>
    <w:p w14:paraId="6F7F1559" w14:textId="77777777" w:rsidR="002F3E55" w:rsidRPr="00194997" w:rsidRDefault="002F3E55" w:rsidP="002F3E55">
      <w:pPr>
        <w:rPr>
          <w:rStyle w:val="StyleUnderline"/>
        </w:rPr>
      </w:pPr>
      <w:r w:rsidRPr="00194997">
        <w:rPr>
          <w:rStyle w:val="StyleUnderline"/>
        </w:rPr>
        <w:t>“No Mexican government, regardless of the leader, would accept some of the [U.S.’] proposals,” said Luis de la Calle, a Mexican former trade negotiator.</w:t>
      </w:r>
    </w:p>
    <w:p w14:paraId="7962DAE9" w14:textId="77777777" w:rsidR="002F3E55" w:rsidRPr="00194997" w:rsidRDefault="002F3E55" w:rsidP="002F3E55">
      <w:pPr>
        <w:rPr>
          <w:rStyle w:val="StyleUnderline"/>
        </w:rPr>
      </w:pPr>
      <w:r w:rsidRPr="00194997">
        <w:rPr>
          <w:rStyle w:val="StyleUnderline"/>
        </w:rPr>
        <w:t>López Obrador may have five months to come up with a strategy — beyond demanding respect — for dealing with Trump, but he’ll be facing the same tough choices on trade and immigration as Peña Nieto, said Jorge Castañeda, a former Mexican foreign minister during Vicente Fox’s presidency.</w:t>
      </w:r>
    </w:p>
    <w:p w14:paraId="607505EB" w14:textId="77777777" w:rsidR="002F3E55" w:rsidRPr="00194997" w:rsidRDefault="002F3E55" w:rsidP="002F3E55">
      <w:pPr>
        <w:rPr>
          <w:rStyle w:val="StyleUnderline"/>
        </w:rPr>
      </w:pPr>
      <w:r w:rsidRPr="00194997">
        <w:rPr>
          <w:rStyle w:val="StyleUnderline"/>
        </w:rPr>
        <w:t>“Trump is going to be a headache,” Castañeda said.</w:t>
      </w:r>
    </w:p>
    <w:p w14:paraId="0470EA28" w14:textId="77777777" w:rsidR="002F3E55" w:rsidRPr="00AD207E" w:rsidRDefault="002F3E55" w:rsidP="002F3E55"/>
    <w:p w14:paraId="26E9DFAF" w14:textId="77777777" w:rsidR="002F3E55" w:rsidRDefault="002F3E55" w:rsidP="002E3738">
      <w:pPr>
        <w:pStyle w:val="Heading1"/>
        <w:rPr>
          <w:rFonts w:cs="Times New Roman"/>
          <w:lang w:val="es-ES"/>
        </w:rPr>
      </w:pPr>
    </w:p>
    <w:p w14:paraId="6EE3EAD5" w14:textId="7AD3B594" w:rsidR="002E3738" w:rsidRPr="00931B51" w:rsidRDefault="00016387" w:rsidP="002E3738">
      <w:pPr>
        <w:pStyle w:val="Heading1"/>
        <w:rPr>
          <w:rFonts w:cs="Times New Roman"/>
          <w:lang w:val="es-ES"/>
        </w:rPr>
      </w:pPr>
      <w:bookmarkStart w:id="61" w:name="_Toc519886668"/>
      <w:r>
        <w:rPr>
          <w:rFonts w:cs="Times New Roman"/>
          <w:lang w:val="es-ES"/>
        </w:rPr>
        <w:lastRenderedPageBreak/>
        <w:t>AMLO Agenda DA</w:t>
      </w:r>
      <w:r w:rsidR="002E3738" w:rsidRPr="00931B51">
        <w:rPr>
          <w:rFonts w:cs="Times New Roman"/>
          <w:lang w:val="es-ES"/>
        </w:rPr>
        <w:t xml:space="preserve"> A</w:t>
      </w:r>
      <w:r w:rsidR="002E3738">
        <w:rPr>
          <w:rFonts w:cs="Times New Roman"/>
          <w:lang w:val="es-ES"/>
        </w:rPr>
        <w:t>ff</w:t>
      </w:r>
      <w:r>
        <w:rPr>
          <w:rFonts w:cs="Times New Roman"/>
          <w:lang w:val="es-ES"/>
        </w:rPr>
        <w:t xml:space="preserve"> Answers</w:t>
      </w:r>
      <w:bookmarkEnd w:id="61"/>
    </w:p>
    <w:p w14:paraId="38B4E26B" w14:textId="77777777" w:rsidR="002E3738" w:rsidRPr="00931B51" w:rsidRDefault="002E3738" w:rsidP="002E3738">
      <w:pPr>
        <w:rPr>
          <w:lang w:val="es-ES"/>
        </w:rPr>
      </w:pPr>
    </w:p>
    <w:p w14:paraId="2BA9B04E" w14:textId="77777777" w:rsidR="002E3738" w:rsidRDefault="002E3738" w:rsidP="002E3738">
      <w:pPr>
        <w:pStyle w:val="Heading2"/>
        <w:rPr>
          <w:rFonts w:cs="Times New Roman"/>
        </w:rPr>
      </w:pPr>
      <w:bookmarkStart w:id="62" w:name="_Toc519886669"/>
      <w:r>
        <w:rPr>
          <w:rFonts w:cs="Times New Roman"/>
        </w:rPr>
        <w:lastRenderedPageBreak/>
        <w:t>Uniqueness Answers</w:t>
      </w:r>
      <w:bookmarkEnd w:id="62"/>
    </w:p>
    <w:p w14:paraId="27DD7D2D" w14:textId="77777777" w:rsidR="002E3738" w:rsidRPr="004A087F" w:rsidRDefault="002E3738" w:rsidP="002E3738"/>
    <w:p w14:paraId="7717DCD8" w14:textId="1B78549D" w:rsidR="002E3738" w:rsidRDefault="006518CA" w:rsidP="002E3738">
      <w:pPr>
        <w:pStyle w:val="Heading3"/>
        <w:rPr>
          <w:rFonts w:cs="Times New Roman"/>
        </w:rPr>
      </w:pPr>
      <w:bookmarkStart w:id="63" w:name="_Toc519886670"/>
      <w:r>
        <w:rPr>
          <w:rFonts w:cs="Times New Roman"/>
        </w:rPr>
        <w:lastRenderedPageBreak/>
        <w:t>AMLO</w:t>
      </w:r>
      <w:r w:rsidR="002E3738">
        <w:rPr>
          <w:rFonts w:cs="Times New Roman"/>
        </w:rPr>
        <w:t xml:space="preserve"> Agenda Won’t Pass Now</w:t>
      </w:r>
      <w:bookmarkEnd w:id="63"/>
    </w:p>
    <w:p w14:paraId="69803ED5" w14:textId="77777777" w:rsidR="002E3738" w:rsidRPr="004A087F" w:rsidRDefault="002E3738" w:rsidP="002E3738"/>
    <w:p w14:paraId="77F74EA9" w14:textId="15ABD7A5" w:rsidR="002E3738" w:rsidRPr="00931B51" w:rsidRDefault="00AB164B" w:rsidP="002E3738">
      <w:pPr>
        <w:pStyle w:val="Heading4"/>
        <w:rPr>
          <w:rFonts w:cs="Times New Roman"/>
        </w:rPr>
      </w:pPr>
      <w:r>
        <w:rPr>
          <w:rFonts w:cs="Times New Roman"/>
        </w:rPr>
        <w:t>AMLO</w:t>
      </w:r>
      <w:r w:rsidR="002B1199">
        <w:rPr>
          <w:rFonts w:cs="Times New Roman"/>
        </w:rPr>
        <w:t>’s</w:t>
      </w:r>
      <w:r w:rsidR="002E3738" w:rsidRPr="00931B51">
        <w:rPr>
          <w:rFonts w:cs="Times New Roman"/>
        </w:rPr>
        <w:t xml:space="preserve"> agenda will fail </w:t>
      </w:r>
      <w:r w:rsidR="002B1199">
        <w:rPr>
          <w:rFonts w:cs="Times New Roman"/>
        </w:rPr>
        <w:t xml:space="preserve">now </w:t>
      </w:r>
      <w:r w:rsidR="002E3738" w:rsidRPr="00931B51">
        <w:rPr>
          <w:rFonts w:cs="Times New Roman"/>
        </w:rPr>
        <w:t>– too many promises</w:t>
      </w:r>
    </w:p>
    <w:p w14:paraId="6591AF11" w14:textId="575F416A" w:rsidR="002E3738" w:rsidRPr="00931B51" w:rsidRDefault="002E3738" w:rsidP="002E3738">
      <w:pPr>
        <w:rPr>
          <w:rStyle w:val="Style13ptBold"/>
        </w:rPr>
      </w:pPr>
      <w:r w:rsidRPr="00931B51">
        <w:rPr>
          <w:rStyle w:val="Style13ptBold"/>
        </w:rPr>
        <w:t>Washington Post</w:t>
      </w:r>
      <w:r w:rsidR="00F37B85">
        <w:rPr>
          <w:rStyle w:val="Style13ptBold"/>
        </w:rPr>
        <w:t xml:space="preserve"> Editorial Board</w:t>
      </w:r>
      <w:r w:rsidRPr="00931B51">
        <w:rPr>
          <w:rStyle w:val="Style13ptBold"/>
        </w:rPr>
        <w:t>, 18</w:t>
      </w:r>
    </w:p>
    <w:p w14:paraId="20F5FAD1" w14:textId="77777777" w:rsidR="002E3738" w:rsidRDefault="002E3738" w:rsidP="002E3738">
      <w:r w:rsidRPr="00931B51">
        <w:t xml:space="preserve">[Editorial Board, 7/2/18, The Washington Post, “Mexico’s president-elect has far too many promises to keep”, </w:t>
      </w:r>
      <w:hyperlink r:id="rId53" w:history="1">
        <w:r w:rsidRPr="00931B51">
          <w:rPr>
            <w:rStyle w:val="Hyperlink"/>
          </w:rPr>
          <w:t>https://www.washingtonpost.com/opinions/global-opinions/mexicos-president-elect-has-far-too-many-promises-to-keep/2018/07/02/c8af0bbe-7e14-11e8-b0ef-fffcabeff946_story.html?noredirect=on&amp;utm_term=.ba2a5791162f&amp;wpisrc=nl_headlines&amp;wpmm=1</w:t>
        </w:r>
      </w:hyperlink>
      <w:r w:rsidRPr="00931B51">
        <w:t>, accessed 7/8/18, MC]</w:t>
      </w:r>
    </w:p>
    <w:p w14:paraId="17A3DD06" w14:textId="77777777" w:rsidR="002E3738" w:rsidRPr="00931B51" w:rsidRDefault="002E3738" w:rsidP="002E3738"/>
    <w:p w14:paraId="0462F265" w14:textId="77777777" w:rsidR="002E3738" w:rsidRPr="00931B51" w:rsidRDefault="002E3738" w:rsidP="002E3738">
      <w:pPr>
        <w:rPr>
          <w:u w:val="single"/>
        </w:rPr>
      </w:pPr>
      <w:r w:rsidRPr="00931B51">
        <w:t xml:space="preserve">ANDRÉS MANUEL LÓPEZ OBRADOR, who on Sunday was elected in a landslide to be Mexico’s next president, is a product of the political left, but his victory is part of the global story of rising populist leaders. </w:t>
      </w:r>
      <w:r w:rsidRPr="00931B51">
        <w:rPr>
          <w:rStyle w:val="StyleUnderline"/>
        </w:rPr>
        <w:t>Like many of them, including President Trump, Mr. López Obrador promises to overturn the reigning political establishment, says he alone is capable of delivering on his far-fetched promises, and assails the media, courts, civil society groups and all others who might check his personal power. Like other populists, the incoming Mexican leader also has been vague and occasionally contradictory about the specific policies he may pursue, even while insisting he will bring about a “transformation” comparable to Mexico’s achievement of independence. In that, he is sure to fail; the question is how much damage he may do to the democratic system that enabled him to gain power.</w:t>
      </w:r>
    </w:p>
    <w:p w14:paraId="62F9BD8B" w14:textId="77777777" w:rsidR="002E3738" w:rsidRPr="00931B51" w:rsidRDefault="002E3738" w:rsidP="002E3738">
      <w:r w:rsidRPr="00931B51">
        <w:t xml:space="preserve">Having refused to accept defeat in a previous presidential bid, Mr. López Obrador claimed without evidence that this year’s election could be stolen from him. But the vote was free and fair, and his establishment rivals quickly and gracefully conceded defeat. </w:t>
      </w:r>
      <w:r w:rsidRPr="00931B51">
        <w:rPr>
          <w:rStyle w:val="StyleUnderline"/>
        </w:rPr>
        <w:t>The new party the president-elect created likely won a majority in both houses of Congress, giving him more power than any executive since Mexico’s quasi-autocratic rulers before the turn of the century</w:t>
      </w:r>
      <w:r w:rsidRPr="00931B51">
        <w:t>. The scale of the triumph is less reflective of mass support for a 64-year-old career politician than mass rejection of Mexico’s traditional parties, which serially failed in the past two decades to curb rising violence and endemic corruption or to nurture rapid economic growth.</w:t>
      </w:r>
    </w:p>
    <w:p w14:paraId="21E967D2" w14:textId="77777777" w:rsidR="002E3738" w:rsidRPr="00931B51" w:rsidRDefault="002E3738" w:rsidP="002E3738">
      <w:pPr>
        <w:rPr>
          <w:u w:val="single"/>
        </w:rPr>
      </w:pPr>
      <w:r w:rsidRPr="00931B51">
        <w:rPr>
          <w:rStyle w:val="StyleUnderline"/>
        </w:rPr>
        <w:t>Mr. López Obrador has vowed to “eliminate, not reduce,” corruption, though he has not said how he would do it, other than by setting a good personal example. Similarly, he has not explained how he would bring down the soaring murder rate, though he has hinted at legalizing some narcotics. He has promised tens of billions of dollars in new spending on social programs while claiming he will not add to Mexico’s debt. He is no more likely to pull that off than was Mr. Trump in pledging to cut taxes without increasing the budget deficit.</w:t>
      </w:r>
    </w:p>
    <w:p w14:paraId="1240B377" w14:textId="77777777" w:rsidR="002E3738" w:rsidRPr="00931B51" w:rsidRDefault="002E3738" w:rsidP="002E3738">
      <w:r w:rsidRPr="00931B51">
        <w:t>It may be that Mr. López Obrador’s promise of radical reform will amount to reversing the hard-won progress of his predecessors in shifting the statist, autocratic Mexico of the 20th century toward a modernizing liberal democracy. The new president has promised to reverse a landmark educational reform and is likely to slow a partial privatization of the oil industry. He says he will build up Mexican agriculture and refining, which would curtail imports from the United States. Though he now says he favors preserving the North American Free Trade Agreement, Mr. López Obrador is an unlikely savior of an accord the Trump administration is seeking to hollow out.</w:t>
      </w:r>
    </w:p>
    <w:p w14:paraId="57319D58" w14:textId="77777777" w:rsidR="002E3738" w:rsidRPr="00931B51" w:rsidRDefault="002E3738" w:rsidP="002E3738">
      <w:pPr>
        <w:rPr>
          <w:rStyle w:val="StyleUnderline"/>
        </w:rPr>
      </w:pPr>
      <w:r w:rsidRPr="00931B51">
        <w:rPr>
          <w:rStyle w:val="StyleUnderline"/>
        </w:rPr>
        <w:lastRenderedPageBreak/>
        <w:t>Other governments, especially in Latin America, should guard against any steps by Mr. López Obrador to erode democratic institutions and media freedoms. Though he may prove pragmatic in office, the new president has made Mexicans some very large promises. That raises the question of what he and his followers will do once it becomes clear that he cannot deliver.</w:t>
      </w:r>
    </w:p>
    <w:p w14:paraId="256E0CE4" w14:textId="77777777" w:rsidR="002E3738" w:rsidRPr="00931B51" w:rsidRDefault="002E3738" w:rsidP="002E3738">
      <w:pPr>
        <w:rPr>
          <w:lang w:val="es-ES"/>
        </w:rPr>
      </w:pPr>
    </w:p>
    <w:p w14:paraId="01659942" w14:textId="77777777" w:rsidR="00AB164B" w:rsidRDefault="00AB164B" w:rsidP="00AB164B">
      <w:pPr>
        <w:pStyle w:val="Heading3"/>
      </w:pPr>
      <w:bookmarkStart w:id="64" w:name="_Toc519886671"/>
      <w:r>
        <w:lastRenderedPageBreak/>
        <w:t>Non-Unique – No Real Agenda</w:t>
      </w:r>
      <w:bookmarkEnd w:id="64"/>
    </w:p>
    <w:p w14:paraId="31B51E5E" w14:textId="77777777" w:rsidR="00AB164B" w:rsidRPr="00AB164B" w:rsidRDefault="00AB164B" w:rsidP="00AB164B"/>
    <w:p w14:paraId="0C5AC821" w14:textId="77777777" w:rsidR="00AB164B" w:rsidRPr="00F842EB" w:rsidRDefault="00AB164B" w:rsidP="00AB164B">
      <w:pPr>
        <w:pStyle w:val="Heading4"/>
      </w:pPr>
      <w:r>
        <w:t>AMLO doesn’t have a true agenda, his stances are contradictory and challenges in implementing any alternative are difficult</w:t>
      </w:r>
    </w:p>
    <w:p w14:paraId="11BC6003" w14:textId="77777777" w:rsidR="00AB164B" w:rsidRPr="00AB164B" w:rsidRDefault="00AB164B" w:rsidP="00AB164B">
      <w:pPr>
        <w:rPr>
          <w:rStyle w:val="Style13ptBold"/>
        </w:rPr>
      </w:pPr>
      <w:r w:rsidRPr="00AB164B">
        <w:rPr>
          <w:rStyle w:val="Style13ptBold"/>
        </w:rPr>
        <w:t>Imison, World Politics Review, freelance journalist, 18</w:t>
      </w:r>
    </w:p>
    <w:p w14:paraId="02BC0FE6" w14:textId="77777777" w:rsidR="00AB164B" w:rsidRDefault="00AB164B" w:rsidP="00AB164B">
      <w:r>
        <w:t xml:space="preserve">[Paul, June 9, 2018, WPR, “Mexico’s New Leftist President Promises Vague and Uncertain Change,” </w:t>
      </w:r>
      <w:hyperlink r:id="rId54" w:history="1">
        <w:r w:rsidRPr="00C21DC0">
          <w:rPr>
            <w:rStyle w:val="Hyperlink"/>
          </w:rPr>
          <w:t>https://www.worldpoliticsreview.com/articles/24962/mexico-s-new-leftist-president-promises-vague-and-uncertain-change</w:t>
        </w:r>
      </w:hyperlink>
      <w:r>
        <w:t>, Accessed 7/19/18, GDI-GFerrer-Falto]</w:t>
      </w:r>
    </w:p>
    <w:p w14:paraId="03BA9A40" w14:textId="77777777" w:rsidR="00AB164B" w:rsidRDefault="00AB164B" w:rsidP="00AB164B"/>
    <w:p w14:paraId="28BC411D" w14:textId="77777777" w:rsidR="00AB164B" w:rsidRPr="00B662F0" w:rsidRDefault="00AB164B" w:rsidP="00AB164B">
      <w:pPr>
        <w:rPr>
          <w:rStyle w:val="StyleUnderline"/>
        </w:rPr>
      </w:pPr>
      <w:r>
        <w:t xml:space="preserve">But </w:t>
      </w:r>
      <w:r w:rsidRPr="00B662F0">
        <w:rPr>
          <w:rStyle w:val="StyleUnderline"/>
        </w:rPr>
        <w:t>what form</w:t>
      </w:r>
      <w:r>
        <w:t xml:space="preserve">, if any, the change that </w:t>
      </w:r>
      <w:r w:rsidRPr="00B662F0">
        <w:rPr>
          <w:rStyle w:val="StyleUnderline"/>
        </w:rPr>
        <w:t>AMLO claims to represent will take remains unknown. So vague and contradictory are his stances on so many issues that opinion is split on what the leftist</w:t>
      </w:r>
      <w:r>
        <w:t>—variously compared to Donald Trump, Hugo Chavez and Bernie Sanders in the foreign media—</w:t>
      </w:r>
      <w:r w:rsidRPr="00B662F0">
        <w:rPr>
          <w:rStyle w:val="StyleUnderline"/>
        </w:rPr>
        <w:t>truly stands for or believes</w:t>
      </w:r>
      <w:r>
        <w:t xml:space="preserve">. One thing is certain, however. </w:t>
      </w:r>
      <w:r w:rsidRPr="00B662F0">
        <w:rPr>
          <w:rStyle w:val="StyleUnderline"/>
        </w:rPr>
        <w:t>AMLO will now find himself in the unfamiliar position of representing the very establishment he has long railed against, and the challenges that await him</w:t>
      </w:r>
      <w:r>
        <w:t xml:space="preserve"> when he takes office on Dec. 1 </w:t>
      </w:r>
      <w:r w:rsidRPr="00B662F0">
        <w:rPr>
          <w:rStyle w:val="StyleUnderline"/>
        </w:rPr>
        <w:t>are considerable.</w:t>
      </w:r>
    </w:p>
    <w:p w14:paraId="591ABCAB" w14:textId="77777777" w:rsidR="00AB164B" w:rsidRPr="00B662F0" w:rsidRDefault="00AB164B" w:rsidP="00AB164B">
      <w:pPr>
        <w:rPr>
          <w:rStyle w:val="StyleUnderline"/>
        </w:rPr>
      </w:pPr>
      <w:r>
        <w:t xml:space="preserve">Despite the constant flow of negative headlines, </w:t>
      </w:r>
      <w:r w:rsidRPr="00B662F0">
        <w:rPr>
          <w:rStyle w:val="StyleUnderline"/>
        </w:rPr>
        <w:t>Mexico in 2018 remains a country in flux rather than crisis</w:t>
      </w:r>
      <w:r>
        <w:t xml:space="preserve"> (https://www.worldpoliticsreview.com/articles/24576/mexicans-want-a-change-election-can-the-political-class-deliver). </w:t>
      </w:r>
      <w:r w:rsidRPr="00B662F0">
        <w:rPr>
          <w:rStyle w:val="StyleUnderline"/>
        </w:rPr>
        <w:t>Its economic growth</w:t>
      </w:r>
      <w:r>
        <w:t xml:space="preserve">, while low, </w:t>
      </w:r>
      <w:r w:rsidRPr="00B662F0">
        <w:rPr>
          <w:rStyle w:val="StyleUnderline"/>
        </w:rPr>
        <w:t>is</w:t>
      </w:r>
      <w:r>
        <w:t xml:space="preserve"> considerably more </w:t>
      </w:r>
      <w:r w:rsidRPr="00B662F0">
        <w:rPr>
          <w:rStyle w:val="StyleUnderline"/>
        </w:rPr>
        <w:t>stable than many of its Latin American neighbors</w:t>
      </w:r>
      <w:r>
        <w:t xml:space="preserve">. </w:t>
      </w:r>
      <w:r w:rsidRPr="00B662F0">
        <w:rPr>
          <w:rStyle w:val="StyleUnderline"/>
        </w:rPr>
        <w:t>Its struggles with corruption are mirrored across the Americas</w:t>
      </w:r>
      <w:r>
        <w:t xml:space="preserve"> (https://www.worldpoliticsreview.com/articles/21622/the-odebrechtscandal- reveals-latin-america-s-changing-attitudes-on-corruption). Its violent crime rate is high (https://www.theguardian.com/world/2018/jan/21/drug-violence-blamed-mexico-record-murders-2017), but still lower than that of Brazil, Colombia or Venezuela. Yet for many, the outgoing administration of President Enrique Pena Nieto has symbolized the very worst of the country’s old guard. Corruption scandals have proliferated, and </w:t>
      </w:r>
      <w:r w:rsidRPr="00B662F0">
        <w:rPr>
          <w:rStyle w:val="StyleUnderline"/>
        </w:rPr>
        <w:t>mismanagement of key issues, such as drug violence, human rights scandals and labor conflicts, has only exacerbated the sense of malaise.</w:t>
      </w:r>
    </w:p>
    <w:p w14:paraId="71C4DBD6" w14:textId="77777777" w:rsidR="00AB164B" w:rsidRDefault="00AB164B" w:rsidP="00AB164B">
      <w:r>
        <w:t>A career politician who got his start in the PRI in the 1970s, AMLO has spent the past two decades acting as the principal voice of dissent to the status quo. He held office as the mayor of Mexico City for five years with the center-left Democratic Revolutionary Party, or PRD, from 2000 to 2005. He twice ran for president with PRD-led coalitions, in 2006 and 2012, coming a close second both times, before founding his current party, Morena, in 2014. This time he ran in a coalition with the ostensibly socialist Workers’ Party and the right-wing Christian Social Encounter Party, along with figures from a variety of other political forces.</w:t>
      </w:r>
    </w:p>
    <w:p w14:paraId="28329A47" w14:textId="77777777" w:rsidR="00AB164B" w:rsidRDefault="00AB164B" w:rsidP="00AB164B">
      <w:pPr>
        <w:rPr>
          <w:rStyle w:val="StyleUnderline"/>
        </w:rPr>
      </w:pPr>
      <w:r w:rsidRPr="00B662F0">
        <w:rPr>
          <w:rStyle w:val="StyleUnderline"/>
        </w:rPr>
        <w:t>“What got him over the finish line this time was anger and disappointment with the Pena Nieto administration,</w:t>
      </w:r>
      <w:r>
        <w:t>” says Carlos Bravo Regidor, a political analyst at the Center for the Research and Teaching of Economics in Mexico City. “</w:t>
      </w:r>
      <w:r w:rsidRPr="00B662F0">
        <w:rPr>
          <w:rStyle w:val="StyleUnderline"/>
        </w:rPr>
        <w:t>AMLO is clearly the most anti-neoliberal president in the history of Mexican democracy. Yet we get into a muddy terrain if we start trying to define what his alternative is. I don’t think he has fully developed one.”</w:t>
      </w:r>
    </w:p>
    <w:p w14:paraId="3855613F" w14:textId="77777777" w:rsidR="00AB164B" w:rsidRPr="00B662F0" w:rsidRDefault="00AB164B" w:rsidP="00AB164B">
      <w:pPr>
        <w:rPr>
          <w:rStyle w:val="StyleUnderline"/>
        </w:rPr>
      </w:pPr>
    </w:p>
    <w:p w14:paraId="09F14B17" w14:textId="77777777" w:rsidR="002E3738" w:rsidRPr="00931B51" w:rsidRDefault="002E3738" w:rsidP="002E3738">
      <w:pPr>
        <w:pStyle w:val="Heading3"/>
        <w:rPr>
          <w:rFonts w:cs="Times New Roman"/>
        </w:rPr>
      </w:pPr>
      <w:bookmarkStart w:id="65" w:name="_Toc519886672"/>
      <w:r>
        <w:rPr>
          <w:rFonts w:cs="Times New Roman"/>
        </w:rPr>
        <w:lastRenderedPageBreak/>
        <w:t>Non-Unique – Corruption Policies Unpopular</w:t>
      </w:r>
      <w:bookmarkEnd w:id="65"/>
    </w:p>
    <w:p w14:paraId="08DA770B" w14:textId="77777777" w:rsidR="002E3738" w:rsidRPr="00931B51" w:rsidRDefault="002E3738" w:rsidP="002E3738"/>
    <w:p w14:paraId="401591A0" w14:textId="77777777" w:rsidR="002E3738" w:rsidRDefault="002E3738" w:rsidP="002E3738">
      <w:pPr>
        <w:pStyle w:val="Heading4"/>
        <w:rPr>
          <w:rFonts w:cs="Times New Roman"/>
        </w:rPr>
      </w:pPr>
      <w:bookmarkStart w:id="66" w:name="OLE_LINK7"/>
      <w:bookmarkStart w:id="67" w:name="OLE_LINK8"/>
      <w:r w:rsidRPr="00931B51">
        <w:rPr>
          <w:rFonts w:cs="Times New Roman"/>
        </w:rPr>
        <w:t>Non</w:t>
      </w:r>
      <w:r>
        <w:rPr>
          <w:rFonts w:cs="Times New Roman"/>
        </w:rPr>
        <w:t>-u</w:t>
      </w:r>
      <w:r w:rsidRPr="00931B51">
        <w:rPr>
          <w:rFonts w:cs="Times New Roman"/>
        </w:rPr>
        <w:t>nique</w:t>
      </w:r>
      <w:r>
        <w:rPr>
          <w:rFonts w:cs="Times New Roman"/>
        </w:rPr>
        <w:t xml:space="preserve"> – cartel amnesty policy crushes AMLO political capital</w:t>
      </w:r>
    </w:p>
    <w:p w14:paraId="16807C8C" w14:textId="77777777" w:rsidR="002E3738" w:rsidRPr="00931B51" w:rsidRDefault="002E3738" w:rsidP="002E3738">
      <w:pPr>
        <w:rPr>
          <w:rStyle w:val="Style13ptBold"/>
        </w:rPr>
      </w:pPr>
      <w:r w:rsidRPr="00931B51">
        <w:rPr>
          <w:rStyle w:val="Style13ptBold"/>
        </w:rPr>
        <w:t>Sveen, ABC Sydney reporter, 7/2/18</w:t>
      </w:r>
    </w:p>
    <w:p w14:paraId="5A36BD08" w14:textId="77777777" w:rsidR="002E3738" w:rsidRPr="00931B51" w:rsidRDefault="002E3738" w:rsidP="002E3738">
      <w:r w:rsidRPr="00931B51">
        <w:t xml:space="preserve">[Benjamin Sveen, 7/2/2018, ABC News (AU), “Mexico's new president Andres Manuel Lopez Obrador is the result of political upheaval.” </w:t>
      </w:r>
      <w:hyperlink r:id="rId55" w:history="1">
        <w:r w:rsidRPr="00931B51">
          <w:rPr>
            <w:rStyle w:val="Hyperlink"/>
          </w:rPr>
          <w:t>http://www.abc.net.au/news/2018-07-02/mexico-elections-what-andres-manuel-lopez-obrador-victory-means/9932218</w:t>
        </w:r>
      </w:hyperlink>
      <w:r w:rsidRPr="00931B51">
        <w:t>, accessed 7/8/2018, GDI-AGS]</w:t>
      </w:r>
    </w:p>
    <w:bookmarkEnd w:id="66"/>
    <w:bookmarkEnd w:id="67"/>
    <w:p w14:paraId="00FEC243" w14:textId="77777777" w:rsidR="002E3738" w:rsidRPr="00931B51" w:rsidRDefault="002E3738" w:rsidP="002E3738"/>
    <w:p w14:paraId="486F3C76" w14:textId="77777777" w:rsidR="002E3738" w:rsidRPr="00931B51" w:rsidRDefault="002E3738" w:rsidP="002E3738">
      <w:pPr>
        <w:rPr>
          <w:b/>
          <w:u w:val="single"/>
        </w:rPr>
      </w:pPr>
      <w:r w:rsidRPr="00931B51">
        <w:rPr>
          <w:rStyle w:val="StyleUnderline"/>
        </w:rPr>
        <w:t>A 64-year-old veteran of politics and a former mayor of Mexico City, known by his initials AMLO.</w:t>
      </w:r>
    </w:p>
    <w:p w14:paraId="6E6F5694" w14:textId="77777777" w:rsidR="002E3738" w:rsidRPr="00931B51" w:rsidRDefault="002E3738" w:rsidP="002E3738">
      <w:r w:rsidRPr="00931B51">
        <w:t>Mr Lopez Obrador is a left-wing firebrand who journalists compare to Jeremy Corbyn and Bernie Sanders.</w:t>
      </w:r>
    </w:p>
    <w:p w14:paraId="40595DA8" w14:textId="77777777" w:rsidR="002E3738" w:rsidRPr="00931B51" w:rsidRDefault="002E3738" w:rsidP="002E3738">
      <w:r w:rsidRPr="00931B51">
        <w:t>His critics fear he's more like Hugo Chavez — a dangerous throwback to protectionism and nationalisation.</w:t>
      </w:r>
    </w:p>
    <w:p w14:paraId="3F6AD378" w14:textId="77777777" w:rsidR="002E3738" w:rsidRPr="00931B51" w:rsidRDefault="002E3738" w:rsidP="002E3738">
      <w:r w:rsidRPr="00931B51">
        <w:t>He wants to increase minimum wages without raising taxes — he says it'll be funded by stamping out corruption — and take a harder line on NAFTA negotiations.</w:t>
      </w:r>
    </w:p>
    <w:p w14:paraId="003F697B" w14:textId="77777777" w:rsidR="002E3738" w:rsidRPr="00931B51" w:rsidRDefault="002E3738" w:rsidP="002E3738">
      <w:r w:rsidRPr="00931B51">
        <w:t>He was the populist candidate who promised to turn the opulent presidential palace into a public park, to sell the president's $300 million 787 Dreamliner jet, and to cut his own salary to half of his predecessor's.</w:t>
      </w:r>
    </w:p>
    <w:p w14:paraId="1BBE40B8" w14:textId="77777777" w:rsidR="002E3738" w:rsidRPr="00931B51" w:rsidRDefault="002E3738" w:rsidP="002E3738">
      <w:pPr>
        <w:rPr>
          <w:rStyle w:val="StyleUnderline"/>
        </w:rPr>
      </w:pPr>
      <w:r w:rsidRPr="00931B51">
        <w:rPr>
          <w:rStyle w:val="StyleUnderline"/>
        </w:rPr>
        <w:t>His campaign railed against what AMLO describes as "the Mafia of Power": the corruption of the Mexican business and political elite by drug cartels.</w:t>
      </w:r>
    </w:p>
    <w:p w14:paraId="6CC58CB0" w14:textId="77777777" w:rsidR="002E3738" w:rsidRPr="00931B51" w:rsidRDefault="002E3738" w:rsidP="002E3738">
      <w:pPr>
        <w:rPr>
          <w:b/>
          <w:u w:val="single"/>
        </w:rPr>
      </w:pPr>
      <w:r w:rsidRPr="00931B51">
        <w:rPr>
          <w:rStyle w:val="StyleUnderline"/>
        </w:rPr>
        <w:t>Controversially, his solution to combat gang warfare is an amnesty, which he says he will even consider extending to the kingpins.</w:t>
      </w:r>
    </w:p>
    <w:p w14:paraId="71B32CDA" w14:textId="77777777" w:rsidR="002E3738" w:rsidRPr="00931B51" w:rsidRDefault="002E3738" w:rsidP="002E3738">
      <w:r w:rsidRPr="00931B51">
        <w:t xml:space="preserve">By comparison, his main rival </w:t>
      </w:r>
      <w:r w:rsidRPr="00931B51">
        <w:rPr>
          <w:rStyle w:val="StyleUnderline"/>
        </w:rPr>
        <w:t>Ricardo Anaya proposed a continuation of the current military-led campaign against drug gangs</w:t>
      </w:r>
      <w:r w:rsidRPr="00931B51">
        <w:t>.</w:t>
      </w:r>
    </w:p>
    <w:p w14:paraId="01CC9D36" w14:textId="77777777" w:rsidR="002E3738" w:rsidRPr="00931B51" w:rsidRDefault="002E3738" w:rsidP="002E3738">
      <w:pPr>
        <w:rPr>
          <w:rStyle w:val="StyleUnderline"/>
        </w:rPr>
      </w:pPr>
      <w:r w:rsidRPr="00931B51">
        <w:t xml:space="preserve">And yet a domestic poll last December found that </w:t>
      </w:r>
      <w:r w:rsidRPr="00931B51">
        <w:rPr>
          <w:rStyle w:val="StyleUnderline"/>
        </w:rPr>
        <w:t>two-thirds of voters disagreed with the idea of brokering an amnesty</w:t>
      </w:r>
      <w:r w:rsidRPr="00931B51">
        <w:t xml:space="preserve">, which suggests that Mr Lopez </w:t>
      </w:r>
      <w:r w:rsidRPr="00931B51">
        <w:rPr>
          <w:rStyle w:val="StyleUnderline"/>
        </w:rPr>
        <w:t>Obrador's victory could be less an endorsement of his platform</w:t>
      </w:r>
      <w:r w:rsidRPr="00931B51">
        <w:t xml:space="preserve">, </w:t>
      </w:r>
      <w:r w:rsidRPr="00931B51">
        <w:rPr>
          <w:rStyle w:val="StyleUnderline"/>
        </w:rPr>
        <w:t>than</w:t>
      </w:r>
      <w:r w:rsidRPr="00931B51">
        <w:t xml:space="preserve"> it was </w:t>
      </w:r>
      <w:r w:rsidRPr="00931B51">
        <w:rPr>
          <w:rStyle w:val="StyleUnderline"/>
        </w:rPr>
        <w:t>a disavowal of his competitors' credibility.</w:t>
      </w:r>
    </w:p>
    <w:p w14:paraId="21B7D764" w14:textId="77777777" w:rsidR="002E3738" w:rsidRPr="00931B51" w:rsidRDefault="002E3738" w:rsidP="002E3738">
      <w:pPr>
        <w:rPr>
          <w:b/>
          <w:u w:val="single"/>
        </w:rPr>
      </w:pPr>
      <w:r w:rsidRPr="00931B51">
        <w:rPr>
          <w:rStyle w:val="StyleUnderline"/>
        </w:rPr>
        <w:t>Mr Anaya, who polled second in the presidential elections, spent much of the campaign denying allegations he was responsible for an illicit property deal in his home state of Queretaro.</w:t>
      </w:r>
    </w:p>
    <w:p w14:paraId="24CEE8B4" w14:textId="77777777" w:rsidR="002E3738" w:rsidRDefault="002E3738" w:rsidP="002E3738">
      <w:r w:rsidRPr="00931B51">
        <w:t>The campaign of the outgoing government's candidate, Jose Antonio Meade, was undermined by an embezzlement scandal that his rivals said occurred while he was head of the Social Development Ministry.</w:t>
      </w:r>
    </w:p>
    <w:p w14:paraId="7A05B729" w14:textId="77777777" w:rsidR="002E3738" w:rsidRDefault="002E3738" w:rsidP="002E3738"/>
    <w:p w14:paraId="2F63CF00" w14:textId="77777777" w:rsidR="00AB164B" w:rsidRDefault="00AB164B" w:rsidP="00AB164B">
      <w:pPr>
        <w:pStyle w:val="Heading3"/>
      </w:pPr>
      <w:bookmarkStart w:id="68" w:name="_Toc519886673"/>
      <w:r>
        <w:lastRenderedPageBreak/>
        <w:t>Non-Unique – No Real Anti-Corruption Agenda</w:t>
      </w:r>
      <w:bookmarkEnd w:id="68"/>
    </w:p>
    <w:p w14:paraId="2308F504" w14:textId="77777777" w:rsidR="00AB164B" w:rsidRPr="00AB164B" w:rsidRDefault="00AB164B" w:rsidP="00AB164B"/>
    <w:p w14:paraId="29AC4EE8" w14:textId="77777777" w:rsidR="00AB164B" w:rsidRPr="00F842EB" w:rsidRDefault="00AB164B" w:rsidP="00AB164B">
      <w:pPr>
        <w:pStyle w:val="Heading4"/>
      </w:pPr>
      <w:r>
        <w:t>AMLO’s anti-corruption stance isn’t clear – numerous contradictions</w:t>
      </w:r>
    </w:p>
    <w:p w14:paraId="525BD373" w14:textId="77777777" w:rsidR="00AB164B" w:rsidRPr="00AB164B" w:rsidRDefault="00AB164B" w:rsidP="00AB164B">
      <w:pPr>
        <w:rPr>
          <w:rStyle w:val="Style13ptBold"/>
        </w:rPr>
      </w:pPr>
      <w:r w:rsidRPr="00AB164B">
        <w:rPr>
          <w:rStyle w:val="Style13ptBold"/>
        </w:rPr>
        <w:t>Imison, World Politics Review, freelance journalist, 18</w:t>
      </w:r>
    </w:p>
    <w:p w14:paraId="27CBD352" w14:textId="77777777" w:rsidR="00AB164B" w:rsidRDefault="00AB164B" w:rsidP="00AB164B">
      <w:r>
        <w:t xml:space="preserve">[Paul, June 9, 2018, WPR, “Mexico’s New Leftist President Promises Vague and Uncertain Change,” </w:t>
      </w:r>
      <w:hyperlink r:id="rId56" w:history="1">
        <w:r w:rsidRPr="00C21DC0">
          <w:rPr>
            <w:rStyle w:val="Hyperlink"/>
          </w:rPr>
          <w:t>https://www.worldpoliticsreview.com/articles/24962/mexico-s-new-leftist-president-promises-vague-and-uncertain-change</w:t>
        </w:r>
      </w:hyperlink>
      <w:r>
        <w:t>, Accessed 7/19/18, GDI-GFerrer-Falto]</w:t>
      </w:r>
    </w:p>
    <w:p w14:paraId="5176C3E2" w14:textId="77777777" w:rsidR="00AB164B" w:rsidRPr="00ED7CE4" w:rsidRDefault="00AB164B" w:rsidP="00AB164B"/>
    <w:p w14:paraId="54459FCC" w14:textId="77777777" w:rsidR="00AB164B" w:rsidRPr="00ED7CE4" w:rsidRDefault="00AB164B" w:rsidP="00AB164B">
      <w:pPr>
        <w:rPr>
          <w:rStyle w:val="StyleUnderline"/>
        </w:rPr>
      </w:pPr>
      <w:r w:rsidRPr="00ED7CE4">
        <w:rPr>
          <w:rStyle w:val="StyleUnderline"/>
        </w:rPr>
        <w:t>AMLO</w:t>
      </w:r>
      <w:r>
        <w:t xml:space="preserve"> notably </w:t>
      </w:r>
      <w:r w:rsidRPr="00ED7CE4">
        <w:rPr>
          <w:rStyle w:val="StyleUnderline"/>
        </w:rPr>
        <w:t>dismisses the need for an independent attorney general and anti-corruption prosecutor</w:t>
      </w:r>
      <w:r>
        <w:t xml:space="preserve">—a key point of debate during the Pena Nieto administration. During his campaign, </w:t>
      </w:r>
      <w:r w:rsidRPr="00ED7CE4">
        <w:rPr>
          <w:rStyle w:val="StyleUnderline"/>
        </w:rPr>
        <w:t>he publicly forgave his allegedly corrupt rivals in exchange for their political support, while at the same time promising a “moral” presidency that will “eradicate” corruption simply by setting an example.</w:t>
      </w:r>
    </w:p>
    <w:p w14:paraId="0E104821" w14:textId="77777777" w:rsidR="00AB164B" w:rsidRDefault="00AB164B" w:rsidP="00AB164B">
      <w:pPr>
        <w:rPr>
          <w:rStyle w:val="StyleUnderline"/>
        </w:rPr>
      </w:pPr>
      <w:r>
        <w:t>“</w:t>
      </w:r>
      <w:r w:rsidRPr="00ED7CE4">
        <w:rPr>
          <w:rStyle w:val="StyleUnderline"/>
        </w:rPr>
        <w:t>AMLO has no clear stance on combating corruption or consolidating the rule of law in Mexico, and that is very disappointing,”</w:t>
      </w:r>
      <w:r>
        <w:t xml:space="preserve"> says Fernandez. </w:t>
      </w:r>
      <w:r w:rsidRPr="00ED7CE4">
        <w:rPr>
          <w:rStyle w:val="StyleUnderline"/>
        </w:rPr>
        <w:t>“Not least because it is precisely the poor who are hurt most by corruption and the lack of access to justice.”</w:t>
      </w:r>
    </w:p>
    <w:p w14:paraId="21ABC67F" w14:textId="77777777" w:rsidR="00AB164B" w:rsidRDefault="00AB164B" w:rsidP="00AB164B">
      <w:pPr>
        <w:rPr>
          <w:rStyle w:val="StyleUnderline"/>
        </w:rPr>
      </w:pPr>
    </w:p>
    <w:p w14:paraId="1598A085" w14:textId="0CCB9247" w:rsidR="00AB164B" w:rsidRDefault="00AB164B" w:rsidP="00AB164B">
      <w:pPr>
        <w:pStyle w:val="Heading3"/>
      </w:pPr>
      <w:bookmarkStart w:id="69" w:name="_Toc519886674"/>
      <w:r>
        <w:lastRenderedPageBreak/>
        <w:t>Non-Unique – No Real Economic Agenda</w:t>
      </w:r>
      <w:bookmarkEnd w:id="69"/>
    </w:p>
    <w:p w14:paraId="78B75D38" w14:textId="77777777" w:rsidR="00AB164B" w:rsidRPr="00AB164B" w:rsidRDefault="00AB164B" w:rsidP="00AB164B"/>
    <w:p w14:paraId="1B52CB9C" w14:textId="77777777" w:rsidR="00AB164B" w:rsidRPr="00F842EB" w:rsidRDefault="00AB164B" w:rsidP="00AB164B">
      <w:pPr>
        <w:pStyle w:val="Heading4"/>
      </w:pPr>
      <w:r>
        <w:t>AMLO has contradictory economic proposals, advocates for populist and pragmatic reforms that won’t solve</w:t>
      </w:r>
    </w:p>
    <w:p w14:paraId="5259E97A" w14:textId="77777777" w:rsidR="00AB164B" w:rsidRPr="00AB164B" w:rsidRDefault="00AB164B" w:rsidP="00AB164B">
      <w:pPr>
        <w:rPr>
          <w:rStyle w:val="Style13ptBold"/>
        </w:rPr>
      </w:pPr>
      <w:r w:rsidRPr="00AB164B">
        <w:rPr>
          <w:rStyle w:val="Style13ptBold"/>
        </w:rPr>
        <w:t>Imison, World Politics Review, freelance journalist, 18</w:t>
      </w:r>
    </w:p>
    <w:p w14:paraId="5E5EC3F0" w14:textId="2D802CB9" w:rsidR="00AB164B" w:rsidRDefault="00AB164B" w:rsidP="00AB164B">
      <w:r>
        <w:t xml:space="preserve">[Paul, June 9, 2018, WPR, “Mexico’s New Leftist President Promises Vague and Uncertain Change,” </w:t>
      </w:r>
      <w:hyperlink r:id="rId57" w:history="1">
        <w:r w:rsidRPr="00C21DC0">
          <w:rPr>
            <w:rStyle w:val="Hyperlink"/>
          </w:rPr>
          <w:t>https://www.worldpoliticsreview.com/articles/24962/mexico-s-new-leftist-president-promises-vague-and-uncertain-change</w:t>
        </w:r>
      </w:hyperlink>
      <w:r>
        <w:t>, Accessed 7/19/18, GDI-GFerrer-Falto]</w:t>
      </w:r>
    </w:p>
    <w:p w14:paraId="294086F5" w14:textId="77777777" w:rsidR="00AB164B" w:rsidRPr="00ED7CE4" w:rsidRDefault="00AB164B" w:rsidP="00AB164B">
      <w:pPr>
        <w:rPr>
          <w:rStyle w:val="StyleUnderline"/>
          <w:u w:val="none"/>
        </w:rPr>
      </w:pPr>
    </w:p>
    <w:p w14:paraId="748FA720" w14:textId="77777777" w:rsidR="00AB164B" w:rsidRPr="00ED7CE4" w:rsidRDefault="00AB164B" w:rsidP="00AB164B">
      <w:pPr>
        <w:rPr>
          <w:rStyle w:val="StyleUnderline"/>
          <w:u w:val="none"/>
        </w:rPr>
      </w:pPr>
      <w:r w:rsidRPr="00ED7CE4">
        <w:rPr>
          <w:rStyle w:val="StyleUnderline"/>
        </w:rPr>
        <w:t>Any analysis of AMLO’s economic proposals is tainted by the vast contradictions in the speeches he has given on the campaign trail and the announcements made by his advisers elsewhere</w:t>
      </w:r>
      <w:r w:rsidRPr="00ED7CE4">
        <w:rPr>
          <w:rStyle w:val="StyleUnderline"/>
          <w:u w:val="none"/>
        </w:rPr>
        <w:t xml:space="preserve">. </w:t>
      </w:r>
      <w:r w:rsidRPr="00AB164B">
        <w:t>Addressing farmers in southern Mexico,</w:t>
      </w:r>
      <w:r w:rsidRPr="00ED7CE4">
        <w:rPr>
          <w:rStyle w:val="StyleUnderline"/>
          <w:u w:val="none"/>
        </w:rPr>
        <w:t xml:space="preserve"> </w:t>
      </w:r>
      <w:r w:rsidRPr="00ED7CE4">
        <w:rPr>
          <w:rStyle w:val="StyleUnderline"/>
        </w:rPr>
        <w:t>AMLO vows to hold popular referenda on market reforms passed by previous governments and touts food and energy self-sufficiency; speaking to private sector heavyweights in Mexico City boardrooms, his own advisers refute any such plans</w:t>
      </w:r>
      <w:r w:rsidRPr="00ED7CE4">
        <w:rPr>
          <w:rStyle w:val="StyleUnderline"/>
          <w:u w:val="none"/>
        </w:rPr>
        <w:t xml:space="preserve">. </w:t>
      </w:r>
      <w:r w:rsidRPr="00546A67">
        <w:rPr>
          <w:rStyle w:val="StyleUnderline"/>
        </w:rPr>
        <w:t>Which AMLO will govern Mexico: the populist, or the pragmatist?</w:t>
      </w:r>
    </w:p>
    <w:p w14:paraId="460B67C4" w14:textId="77777777" w:rsidR="00AB164B" w:rsidRPr="00546A67" w:rsidRDefault="00AB164B" w:rsidP="00AB164B">
      <w:pPr>
        <w:rPr>
          <w:rStyle w:val="StyleUnderline"/>
        </w:rPr>
      </w:pPr>
      <w:r w:rsidRPr="00AB164B">
        <w:t>Furthermore,</w:t>
      </w:r>
      <w:r w:rsidRPr="00ED7CE4">
        <w:rPr>
          <w:rStyle w:val="StyleUnderline"/>
          <w:u w:val="none"/>
        </w:rPr>
        <w:t xml:space="preserve"> </w:t>
      </w:r>
      <w:r w:rsidRPr="00546A67">
        <w:rPr>
          <w:rStyle w:val="StyleUnderline"/>
        </w:rPr>
        <w:t>while AMLO is</w:t>
      </w:r>
      <w:r w:rsidRPr="00ED7CE4">
        <w:rPr>
          <w:rStyle w:val="StyleUnderline"/>
          <w:u w:val="none"/>
        </w:rPr>
        <w:t xml:space="preserve">, </w:t>
      </w:r>
      <w:r w:rsidRPr="00AB164B">
        <w:t>by his own admission,</w:t>
      </w:r>
      <w:r w:rsidRPr="00ED7CE4">
        <w:rPr>
          <w:rStyle w:val="StyleUnderline"/>
          <w:u w:val="none"/>
        </w:rPr>
        <w:t xml:space="preserve"> </w:t>
      </w:r>
      <w:r w:rsidRPr="00546A67">
        <w:rPr>
          <w:rStyle w:val="StyleUnderline"/>
        </w:rPr>
        <w:t>more influenced by Mexican leaders of the past than any leftist contemporary in South America, he is nevertheless typical of the current Latin American left in promising an increase in public spending without any parallel plans for fighting corruption and reforming the tax system.</w:t>
      </w:r>
    </w:p>
    <w:p w14:paraId="3E98AED5" w14:textId="2B861F00" w:rsidR="00AB164B" w:rsidRDefault="00AB164B" w:rsidP="00AB164B">
      <w:pPr>
        <w:rPr>
          <w:rStyle w:val="StyleUnderline"/>
        </w:rPr>
      </w:pPr>
      <w:r w:rsidRPr="00ED7CE4">
        <w:rPr>
          <w:rStyle w:val="StyleUnderline"/>
          <w:u w:val="none"/>
        </w:rPr>
        <w:t>“</w:t>
      </w:r>
      <w:r w:rsidRPr="00546A67">
        <w:rPr>
          <w:rStyle w:val="StyleUnderline"/>
        </w:rPr>
        <w:t>Mexico is in a fiscally vulnerable situation: The taxes the government collects aren’t enough for what they want to do</w:t>
      </w:r>
      <w:r>
        <w:rPr>
          <w:rStyle w:val="StyleUnderline"/>
          <w:u w:val="none"/>
        </w:rPr>
        <w:t xml:space="preserve">,” </w:t>
      </w:r>
      <w:r w:rsidRPr="00AB164B">
        <w:rPr>
          <w:rStyle w:val="StyleUnderline"/>
        </w:rPr>
        <w:t>says</w:t>
      </w:r>
      <w:r w:rsidRPr="00AB164B">
        <w:t xml:space="preserve"> Macario</w:t>
      </w:r>
      <w:r>
        <w:rPr>
          <w:rStyle w:val="StyleUnderline"/>
          <w:u w:val="none"/>
        </w:rPr>
        <w:t xml:space="preserve"> </w:t>
      </w:r>
      <w:r w:rsidRPr="00AB164B">
        <w:rPr>
          <w:rStyle w:val="StyleUnderline"/>
        </w:rPr>
        <w:t>Schettino, an economist at the Technological Institute of Monterrey</w:t>
      </w:r>
      <w:r w:rsidRPr="00AB164B">
        <w:t xml:space="preserve"> in Mexico City. </w:t>
      </w:r>
      <w:r>
        <w:rPr>
          <w:rStyle w:val="StyleUnderline"/>
          <w:u w:val="none"/>
        </w:rPr>
        <w:t>“</w:t>
      </w:r>
      <w:r w:rsidRPr="00546A67">
        <w:rPr>
          <w:rStyle w:val="StyleUnderline"/>
        </w:rPr>
        <w:t>Without tax reform, things could get complicated. If AMLO insists on directing the economy from government, as he claims, things will get worse.”</w:t>
      </w:r>
    </w:p>
    <w:p w14:paraId="53600D1A" w14:textId="77777777" w:rsidR="00AB164B" w:rsidRPr="00AB164B" w:rsidRDefault="00AB164B" w:rsidP="00AB164B"/>
    <w:p w14:paraId="113EEFF3" w14:textId="30C215E9" w:rsidR="00770F2E" w:rsidRDefault="00CD2CE1" w:rsidP="00CD2CE1">
      <w:pPr>
        <w:pStyle w:val="Heading2"/>
      </w:pPr>
      <w:bookmarkStart w:id="70" w:name="_Toc519886675"/>
      <w:r>
        <w:lastRenderedPageBreak/>
        <w:t>Link Answers</w:t>
      </w:r>
      <w:bookmarkEnd w:id="70"/>
    </w:p>
    <w:p w14:paraId="1A9F96F7" w14:textId="77777777" w:rsidR="00CD2CE1" w:rsidRPr="00CD2CE1" w:rsidRDefault="00CD2CE1" w:rsidP="00CD2CE1"/>
    <w:p w14:paraId="768C505B" w14:textId="3386A585" w:rsidR="00CD2CE1" w:rsidRDefault="00CD2CE1" w:rsidP="00CD2CE1">
      <w:pPr>
        <w:pStyle w:val="Heading3"/>
      </w:pPr>
      <w:bookmarkStart w:id="71" w:name="_Toc519886676"/>
      <w:r>
        <w:lastRenderedPageBreak/>
        <w:t>Immigration Not Key</w:t>
      </w:r>
      <w:bookmarkEnd w:id="71"/>
    </w:p>
    <w:p w14:paraId="4F88B196" w14:textId="77777777" w:rsidR="00CD2CE1" w:rsidRPr="00CD2CE1" w:rsidRDefault="00CD2CE1" w:rsidP="00CD2CE1"/>
    <w:p w14:paraId="3687EB5C" w14:textId="2362BCE7" w:rsidR="00770F2E" w:rsidRPr="00931B51" w:rsidRDefault="00CD2CE1" w:rsidP="00770F2E">
      <w:pPr>
        <w:pStyle w:val="Heading4"/>
        <w:rPr>
          <w:rFonts w:cs="Times New Roman"/>
        </w:rPr>
      </w:pPr>
      <w:r>
        <w:rPr>
          <w:rFonts w:cs="Times New Roman"/>
        </w:rPr>
        <w:t>Plan not key – domestic issues like corruption and violence overwhelm the link to the plan</w:t>
      </w:r>
    </w:p>
    <w:p w14:paraId="175CF719" w14:textId="77777777" w:rsidR="00770F2E" w:rsidRPr="00931B51" w:rsidRDefault="00770F2E" w:rsidP="00770F2E">
      <w:pPr>
        <w:rPr>
          <w:rStyle w:val="Style13ptBold"/>
        </w:rPr>
      </w:pPr>
      <w:r w:rsidRPr="00931B51">
        <w:rPr>
          <w:rStyle w:val="Style13ptBold"/>
        </w:rPr>
        <w:t>Gaytan, US-Latin American relations specialist, 7/2/18</w:t>
      </w:r>
    </w:p>
    <w:p w14:paraId="64804948" w14:textId="77777777" w:rsidR="00770F2E" w:rsidRPr="00931B51" w:rsidRDefault="00770F2E" w:rsidP="00770F2E">
      <w:r w:rsidRPr="00931B51">
        <w:t xml:space="preserve">[Victoria, 7/2/2018, Axios, “Anti-corruption campaign propels leftist AMLO to Mexico's presidency.” </w:t>
      </w:r>
      <w:hyperlink r:id="rId58" w:history="1">
        <w:r w:rsidRPr="00931B51">
          <w:rPr>
            <w:rStyle w:val="Hyperlink"/>
          </w:rPr>
          <w:t>https://www.axios.com/anti-corruption-campaign-propels-leftist-amlo-to-mexicos-presidency-196aa880-41da-495c-a254-5d111de24a05.html</w:t>
        </w:r>
      </w:hyperlink>
      <w:r w:rsidRPr="00931B51">
        <w:t>, accessed 7/8/2018, GDI-AGS]</w:t>
      </w:r>
    </w:p>
    <w:p w14:paraId="288828C6" w14:textId="77777777" w:rsidR="00770F2E" w:rsidRPr="00931B51" w:rsidRDefault="00770F2E" w:rsidP="00770F2E"/>
    <w:p w14:paraId="0A90F0B3" w14:textId="77777777" w:rsidR="00770F2E" w:rsidRPr="00931B51" w:rsidRDefault="00770F2E" w:rsidP="00770F2E">
      <w:r w:rsidRPr="00931B51">
        <w:t xml:space="preserve">Why it matters: </w:t>
      </w:r>
      <w:r w:rsidRPr="00931B51">
        <w:rPr>
          <w:rStyle w:val="StyleUnderline"/>
        </w:rPr>
        <w:t>Campaigning against systemic corruption and violence, the former Mexico City mayor and third-time candidate will be Mexico's first leftist president in decades</w:t>
      </w:r>
      <w:r w:rsidRPr="00931B51">
        <w:t>.</w:t>
      </w:r>
    </w:p>
    <w:p w14:paraId="756EC26A" w14:textId="77777777" w:rsidR="00770F2E" w:rsidRPr="00931B51" w:rsidRDefault="00770F2E" w:rsidP="00770F2E">
      <w:r w:rsidRPr="00931B51">
        <w:t xml:space="preserve">After commanding </w:t>
      </w:r>
      <w:r w:rsidRPr="00931B51">
        <w:rPr>
          <w:rStyle w:val="StyleUnderline"/>
        </w:rPr>
        <w:t>a 30-point electoral margin, AMLO will assume power in December and will govern until 2024 (re-election is not allowed under Mexican federal law).</w:t>
      </w:r>
      <w:r w:rsidRPr="00931B51">
        <w:t xml:space="preserve"> AMLO’s “Together We Will Make History” coalition beat runner-up Ricardo Anaya, representing the center-right “Mexico Forward” coalition, and the incumbent PRI party candidate, José Antonio Meade, standing for the centrist “All for Mexico” coalition.</w:t>
      </w:r>
    </w:p>
    <w:p w14:paraId="35254FF9" w14:textId="77777777" w:rsidR="00770F2E" w:rsidRPr="00931B51" w:rsidRDefault="00770F2E" w:rsidP="00770F2E">
      <w:pPr>
        <w:rPr>
          <w:b/>
          <w:u w:val="single"/>
        </w:rPr>
      </w:pPr>
      <w:r w:rsidRPr="00931B51">
        <w:t xml:space="preserve">In addition to the highly contested presidential seat, </w:t>
      </w:r>
      <w:r w:rsidRPr="00931B51">
        <w:rPr>
          <w:rStyle w:val="StyleUnderline"/>
        </w:rPr>
        <w:t>Mexicans cast their ballot for more than 3,400 posts, among them 500 Congressional positions, 128 Senate seats and nine state governorships — including for Mexico City, won by AMLO ally Claudia Sheinbaum.</w:t>
      </w:r>
    </w:p>
    <w:p w14:paraId="7379D9D9" w14:textId="77777777" w:rsidR="00770F2E" w:rsidRPr="00931B51" w:rsidRDefault="00770F2E" w:rsidP="00770F2E">
      <w:r w:rsidRPr="00931B51">
        <w:t>What’s next: AMLO has vowed to uphold NAFTA but to revisit the energy and educational reforms approved under the outgoing administration. Addressing the crowds gathered in downtown Mexico City after the first exit polls announced his victory, AMLO also promised to respect the Central Bank’s autonomy and to double pensions for elders, a proposal he repeated along the campaign trail.</w:t>
      </w:r>
    </w:p>
    <w:p w14:paraId="069560C5" w14:textId="77777777" w:rsidR="008876B0" w:rsidRPr="008876B0" w:rsidRDefault="008876B0" w:rsidP="008876B0"/>
    <w:p w14:paraId="2BAE20C3" w14:textId="77777777" w:rsidR="008876B0" w:rsidRDefault="008876B0" w:rsidP="008876B0">
      <w:pPr>
        <w:pStyle w:val="Heading4"/>
      </w:pPr>
      <w:r>
        <w:t>Immigration not key – corruption was center of AMLO’s campaign</w:t>
      </w:r>
    </w:p>
    <w:p w14:paraId="522B9F59" w14:textId="77777777" w:rsidR="008876B0" w:rsidRPr="00931B51" w:rsidRDefault="008876B0" w:rsidP="008876B0">
      <w:pPr>
        <w:rPr>
          <w:rStyle w:val="Style13ptBold"/>
        </w:rPr>
      </w:pPr>
      <w:r w:rsidRPr="00931B51">
        <w:rPr>
          <w:rStyle w:val="Style13ptBold"/>
        </w:rPr>
        <w:t>Imbert, CNBC markets reporter, 18</w:t>
      </w:r>
    </w:p>
    <w:p w14:paraId="6E8CF03F" w14:textId="77777777" w:rsidR="008876B0" w:rsidRDefault="008876B0" w:rsidP="008876B0">
      <w:r w:rsidRPr="00931B51">
        <w:t xml:space="preserve">[Fred, 3/6/18, CNBC, “US-Mexico relations could get even more complicated with a Lopez Obrador victory”, </w:t>
      </w:r>
      <w:hyperlink r:id="rId59" w:history="1">
        <w:r w:rsidRPr="00931B51">
          <w:rPr>
            <w:rStyle w:val="Hyperlink"/>
          </w:rPr>
          <w:t>https://www.cnbc.com/2018/03/06/us-mexico-relations-could-get-even-more-complicated-with-lopez-obrador.html</w:t>
        </w:r>
      </w:hyperlink>
      <w:r w:rsidRPr="00931B51">
        <w:t>, accessed 7/9/18, MC]</w:t>
      </w:r>
    </w:p>
    <w:p w14:paraId="2FE995B4" w14:textId="77777777" w:rsidR="008876B0" w:rsidRPr="00931B51" w:rsidRDefault="008876B0" w:rsidP="008876B0"/>
    <w:p w14:paraId="2F20D4C3" w14:textId="77777777" w:rsidR="008876B0" w:rsidRPr="00931B51" w:rsidRDefault="008876B0" w:rsidP="008876B0">
      <w:r w:rsidRPr="00931B51">
        <w:t xml:space="preserve">But </w:t>
      </w:r>
      <w:r w:rsidRPr="008876B0">
        <w:rPr>
          <w:rStyle w:val="StyleUnderline"/>
        </w:rPr>
        <w:t>that's not the only chord Lopez Obrador is striking with voters. His campaign platform focuses heavily on corruption, an issue at the forefront of Mexican politics</w:t>
      </w:r>
      <w:r w:rsidRPr="00931B51">
        <w:t>.</w:t>
      </w:r>
    </w:p>
    <w:p w14:paraId="198F036D" w14:textId="77777777" w:rsidR="008876B0" w:rsidRPr="00931B51" w:rsidRDefault="008876B0" w:rsidP="008876B0">
      <w:r w:rsidRPr="008876B0">
        <w:rPr>
          <w:rStyle w:val="StyleUnderline"/>
        </w:rPr>
        <w:t>Last year, there were more than 29,000 homicides in Mexico, the most since 1997. The country has been dealing with violence for years, as authorities continue to battle drug cartels</w:t>
      </w:r>
      <w:r w:rsidRPr="00931B51">
        <w:t>.</w:t>
      </w:r>
    </w:p>
    <w:p w14:paraId="1E83241F" w14:textId="77777777" w:rsidR="008876B0" w:rsidRPr="00931B51" w:rsidRDefault="008876B0" w:rsidP="008876B0">
      <w:r w:rsidRPr="008876B0">
        <w:rPr>
          <w:rStyle w:val="StyleUnderline"/>
        </w:rPr>
        <w:lastRenderedPageBreak/>
        <w:t>In his platform, Lopez Obrador says "the strategy to combat insecurity and violence will change completely" if he wins</w:t>
      </w:r>
      <w:r w:rsidRPr="00931B51">
        <w:t>. "There will be coordination among the different police corporations, perseverance, intelligence, full respect to legality and human rights; the cooperation between authorities and criminals will end."</w:t>
      </w:r>
    </w:p>
    <w:p w14:paraId="280D8398" w14:textId="2E34FBF6" w:rsidR="008876B0" w:rsidRDefault="008876B0" w:rsidP="008876B0">
      <w:pPr>
        <w:rPr>
          <w:rStyle w:val="StyleUnderline"/>
        </w:rPr>
      </w:pPr>
      <w:r w:rsidRPr="008876B0">
        <w:rPr>
          <w:rStyle w:val="StyleUnderline"/>
        </w:rPr>
        <w:t>"There's a lot of criminal activity," said</w:t>
      </w:r>
      <w:r w:rsidRPr="00931B51">
        <w:t xml:space="preserve"> Alberto </w:t>
      </w:r>
      <w:r w:rsidRPr="008876B0">
        <w:rPr>
          <w:rStyle w:val="StyleUnderline"/>
        </w:rPr>
        <w:t>Baez, a 60-year-old salesman from Cancun. "People are mad because the government has to provide safety for the people and that's not happening."</w:t>
      </w:r>
    </w:p>
    <w:p w14:paraId="41B2E741" w14:textId="77777777" w:rsidR="00016387" w:rsidRDefault="00016387" w:rsidP="008876B0">
      <w:pPr>
        <w:rPr>
          <w:rStyle w:val="StyleUnderline"/>
        </w:rPr>
      </w:pPr>
    </w:p>
    <w:p w14:paraId="58D78769" w14:textId="77777777" w:rsidR="00122382" w:rsidRDefault="00122382" w:rsidP="00122382">
      <w:pPr>
        <w:pStyle w:val="Heading2"/>
      </w:pPr>
      <w:bookmarkStart w:id="72" w:name="_Toc519886677"/>
      <w:r>
        <w:lastRenderedPageBreak/>
        <w:t>Internal Link Answers</w:t>
      </w:r>
      <w:bookmarkEnd w:id="72"/>
    </w:p>
    <w:p w14:paraId="5F72B630" w14:textId="77777777" w:rsidR="00122382" w:rsidRPr="00204397" w:rsidRDefault="00122382" w:rsidP="00122382"/>
    <w:p w14:paraId="4EC4309E" w14:textId="77777777" w:rsidR="00122382" w:rsidRDefault="00122382" w:rsidP="00122382">
      <w:pPr>
        <w:pStyle w:val="Heading3"/>
      </w:pPr>
      <w:bookmarkStart w:id="73" w:name="_Toc519886678"/>
      <w:r>
        <w:lastRenderedPageBreak/>
        <w:t>Political Capital Not Key</w:t>
      </w:r>
      <w:bookmarkEnd w:id="73"/>
    </w:p>
    <w:p w14:paraId="578A0DCA" w14:textId="77777777" w:rsidR="00122382" w:rsidRPr="00204397" w:rsidRDefault="00122382" w:rsidP="00122382"/>
    <w:p w14:paraId="663FE9E7" w14:textId="77777777" w:rsidR="00122382" w:rsidRDefault="00122382" w:rsidP="00122382">
      <w:pPr>
        <w:pStyle w:val="Heading4"/>
      </w:pPr>
      <w:r>
        <w:t>Peña Nieto was able to pass policies with almost no checks on his power – sets a precedent that means political capital irrelevant</w:t>
      </w:r>
    </w:p>
    <w:p w14:paraId="3CFD35DC" w14:textId="77777777" w:rsidR="00122382" w:rsidRPr="00BF3079" w:rsidRDefault="00122382" w:rsidP="00122382">
      <w:pPr>
        <w:rPr>
          <w:rStyle w:val="Style13ptBold"/>
        </w:rPr>
      </w:pPr>
      <w:r>
        <w:rPr>
          <w:rStyle w:val="Style13ptBold"/>
        </w:rPr>
        <w:t>O’Neil, Council on Foreign Relations vice president &amp; senior fellow for Latin America Studies, 7-2-18</w:t>
      </w:r>
    </w:p>
    <w:p w14:paraId="590804D3" w14:textId="77777777" w:rsidR="00122382" w:rsidRDefault="00122382" w:rsidP="00122382">
      <w:r>
        <w:t xml:space="preserve">(Shannon K., Foreign Affairs, 7-2-18, “López Obrador and the Future of Mexican Democracy,” </w:t>
      </w:r>
      <w:hyperlink r:id="rId60" w:history="1">
        <w:r w:rsidRPr="00253E4E">
          <w:rPr>
            <w:rStyle w:val="Hyperlink"/>
          </w:rPr>
          <w:t>https://www.foreignaffairs.com/articles/mexico/2018-07-02/lopez-obrador-and-future-mexican-democracy?cid=nlc-fa_twofa-20180705</w:t>
        </w:r>
      </w:hyperlink>
      <w:r>
        <w:t>, accessed 7/14/18, GDI-EJ)</w:t>
      </w:r>
    </w:p>
    <w:p w14:paraId="23ADEC91" w14:textId="77777777" w:rsidR="00122382" w:rsidRPr="0097064E" w:rsidRDefault="00122382" w:rsidP="00122382"/>
    <w:p w14:paraId="62594F50" w14:textId="77777777" w:rsidR="00122382" w:rsidRDefault="00122382" w:rsidP="00122382">
      <w:r w:rsidRPr="00B7238E">
        <w:rPr>
          <w:rStyle w:val="StyleUnderline"/>
        </w:rPr>
        <w:t>Discretionary spending within the Mexican budget rose substantially under Peña Nieto,</w:t>
      </w:r>
      <w:r>
        <w:t xml:space="preserve"> topping $18 billion last year, or just under 10 percent o</w:t>
      </w:r>
      <w:r>
        <w:rPr>
          <w:rFonts w:cs="Calibri"/>
        </w:rPr>
        <w:t>f</w:t>
      </w:r>
      <w:r>
        <w:t xml:space="preserve"> overall government spending. </w:t>
      </w:r>
      <w:r w:rsidRPr="00B7238E">
        <w:rPr>
          <w:rStyle w:val="StyleUnderline"/>
        </w:rPr>
        <w:t>Peña Nieto used these outlays, along with other tactics, to push through a series of structural reforms that included new anti-trust, financial, telecommunications, education, energy, and fiscal policies, even as his PRI party lacked a majority in congress</w:t>
      </w:r>
      <w:r>
        <w:t xml:space="preserve">. </w:t>
      </w:r>
      <w:r w:rsidRPr="00B7238E">
        <w:rPr>
          <w:rStyle w:val="StyleUnderline"/>
        </w:rPr>
        <w:t>López Obrador could follow this lead</w:t>
      </w:r>
      <w:r w:rsidRPr="00E53832">
        <w:rPr>
          <w:u w:val="single"/>
        </w:rPr>
        <w:t xml:space="preserve">, </w:t>
      </w:r>
      <w:r w:rsidRPr="00B7238E">
        <w:t>using outlays to solidify his heterogeneous partisan base and to build a broader legislative or even constitutional coalition for change</w:t>
      </w:r>
      <w:r>
        <w:t xml:space="preserve">. Alongside these financial carrots, </w:t>
      </w:r>
      <w:r w:rsidRPr="00B7238E">
        <w:rPr>
          <w:rStyle w:val="StyleUnderline"/>
        </w:rPr>
        <w:t>López Obrador can wield the stick on his anti-corruption crusade, threatening to investigate those hesitant to join his legislative alliances.</w:t>
      </w:r>
      <w:r>
        <w:t xml:space="preserve"> These tools suggest that </w:t>
      </w:r>
      <w:r w:rsidRPr="00A700C1">
        <w:rPr>
          <w:b/>
          <w:u w:val="single"/>
        </w:rPr>
        <w:t>Congress will provide few checks and balances against his administration</w:t>
      </w:r>
      <w:r>
        <w:t xml:space="preserve">. </w:t>
      </w:r>
      <w:r w:rsidRPr="006C3B56">
        <w:rPr>
          <w:rStyle w:val="StyleUnderline"/>
        </w:rPr>
        <w:t>The judicial branch, too, is unlikely to check any of his moves. Rule of law is a troubling factor in general in Mexico; the court system’s failures to address widespread impunity over the last decade have diminished its standing. Here, too, Peña Nieto’s skirting of the rules with his Supreme Court picks set an unhealthy precedent for López Obrador to continue</w:t>
      </w:r>
      <w:r>
        <w:t>. Consider the appointment o</w:t>
      </w:r>
      <w:r>
        <w:rPr>
          <w:rFonts w:cs="Calibri"/>
        </w:rPr>
        <w:t>f</w:t>
      </w:r>
      <w:r>
        <w:t xml:space="preserve"> Eduardo Medina Mora, a former Mexican ambassador to the United States, to the Supreme Court bench in 2015. Medina Mora didn’t meet the technical requirement o</w:t>
      </w:r>
      <w:r>
        <w:rPr>
          <w:rFonts w:cs="Calibri"/>
        </w:rPr>
        <w:t>f</w:t>
      </w:r>
      <w:r>
        <w:t xml:space="preserve"> having lived in Mexico in the preceding two years, and many questioned his professional bonafides for the job, focusing in particular on his stint as head o</w:t>
      </w:r>
      <w:r>
        <w:rPr>
          <w:rFonts w:cs="Calibri"/>
        </w:rPr>
        <w:t>f</w:t>
      </w:r>
      <w:r>
        <w:t xml:space="preserve"> the intelligence service as less than exemplary for an aspirant to the highest Court. Peña Nieto’s move weakened the tradition o</w:t>
      </w:r>
      <w:r>
        <w:rPr>
          <w:rFonts w:cs="Calibri"/>
        </w:rPr>
        <w:t>f</w:t>
      </w:r>
      <w:r>
        <w:t xml:space="preserve"> appointing accomplished jurists as new justices.</w:t>
      </w:r>
    </w:p>
    <w:p w14:paraId="1744ABB2" w14:textId="77777777" w:rsidR="00122382" w:rsidRDefault="00122382" w:rsidP="00122382">
      <w:pPr>
        <w:rPr>
          <w:rStyle w:val="StyleUnderline"/>
        </w:rPr>
      </w:pPr>
      <w:r w:rsidRPr="006C3B56">
        <w:t xml:space="preserve">The </w:t>
      </w:r>
      <w:r w:rsidRPr="006C3B56">
        <w:rPr>
          <w:rStyle w:val="StyleUnderline"/>
        </w:rPr>
        <w:t>Peña</w:t>
      </w:r>
      <w:r w:rsidRPr="00BF3079">
        <w:rPr>
          <w:u w:val="single"/>
        </w:rPr>
        <w:t xml:space="preserve"> </w:t>
      </w:r>
      <w:r w:rsidRPr="006C3B56">
        <w:t xml:space="preserve">administration </w:t>
      </w:r>
      <w:r w:rsidRPr="006C3B56">
        <w:rPr>
          <w:rStyle w:val="StyleUnderline"/>
        </w:rPr>
        <w:t>also politicized technical posts to an unhealthy degree, a policy that carried over to other institutions as well</w:t>
      </w:r>
      <w:r w:rsidRPr="00BF3079">
        <w:rPr>
          <w:u w:val="single"/>
        </w:rPr>
        <w:t xml:space="preserve">. </w:t>
      </w:r>
      <w:r w:rsidRPr="006C3B56">
        <w:rPr>
          <w:rStyle w:val="StyleUnderline"/>
        </w:rPr>
        <w:t>In 2015, despite widespread academic and civil society outrage, it forced through Congress a new vice president at the statistical agency INEGI who didn’t meet the professional requirements laid out in the law. Peña’s transgressions give López Obrador space to do the same</w:t>
      </w:r>
      <w:r w:rsidRPr="00BF3079">
        <w:rPr>
          <w:u w:val="single"/>
        </w:rPr>
        <w:t xml:space="preserve"> </w:t>
      </w:r>
      <w:r w:rsidRPr="006C3B56">
        <w:t>when positions open up over the course o</w:t>
      </w:r>
      <w:r>
        <w:rPr>
          <w:rFonts w:eastAsia="Times New Roman"/>
        </w:rPr>
        <w:t>f</w:t>
      </w:r>
      <w:r w:rsidRPr="006C3B56">
        <w:t xml:space="preserve"> his six-year term in these or other autonomous agencies that have similar rules regarding qualifications and processes—</w:t>
      </w:r>
      <w:r w:rsidRPr="006C3B56">
        <w:rPr>
          <w:rStyle w:val="StyleUnderline"/>
        </w:rPr>
        <w:t>including Mexico’s antitrust commission, electoral institute, Central Bank, or independent prosecutor’s office.</w:t>
      </w:r>
    </w:p>
    <w:p w14:paraId="407B9A44" w14:textId="77777777" w:rsidR="00122382" w:rsidRDefault="00122382" w:rsidP="00122382"/>
    <w:p w14:paraId="712EF374" w14:textId="232FE948" w:rsidR="000C6AAD" w:rsidRDefault="000C6AAD" w:rsidP="000C6AAD">
      <w:pPr>
        <w:pStyle w:val="Heading2"/>
      </w:pPr>
      <w:bookmarkStart w:id="74" w:name="_Toc519886679"/>
      <w:r>
        <w:lastRenderedPageBreak/>
        <w:t>AMLO Agenda Bad</w:t>
      </w:r>
      <w:bookmarkEnd w:id="74"/>
    </w:p>
    <w:p w14:paraId="313EA3F3" w14:textId="77777777" w:rsidR="000C6AAD" w:rsidRDefault="000C6AAD" w:rsidP="000C6AAD"/>
    <w:p w14:paraId="4B247007" w14:textId="77777777" w:rsidR="000C6AAD" w:rsidRDefault="000C6AAD" w:rsidP="000C6AAD">
      <w:pPr>
        <w:pStyle w:val="Heading3"/>
      </w:pPr>
      <w:bookmarkStart w:id="75" w:name="_Toc519886680"/>
      <w:r>
        <w:lastRenderedPageBreak/>
        <w:t>Democracy/Corruption</w:t>
      </w:r>
      <w:bookmarkEnd w:id="75"/>
    </w:p>
    <w:p w14:paraId="4FEA92B6" w14:textId="77777777" w:rsidR="000C6AAD" w:rsidRPr="00204397" w:rsidRDefault="000C6AAD" w:rsidP="000C6AAD"/>
    <w:p w14:paraId="750B259C" w14:textId="77777777" w:rsidR="000C6AAD" w:rsidRDefault="000C6AAD" w:rsidP="000C6AAD">
      <w:pPr>
        <w:pStyle w:val="Heading4"/>
      </w:pPr>
      <w:r>
        <w:t>AMLO won’t respect checks and balances – he’s attacked the press and markets don’t step in to check the president</w:t>
      </w:r>
    </w:p>
    <w:p w14:paraId="47AEB52D" w14:textId="77777777" w:rsidR="000C6AAD" w:rsidRPr="00BF3079" w:rsidRDefault="000C6AAD" w:rsidP="000C6AAD">
      <w:pPr>
        <w:rPr>
          <w:rStyle w:val="Style13ptBold"/>
        </w:rPr>
      </w:pPr>
      <w:r>
        <w:rPr>
          <w:rStyle w:val="Style13ptBold"/>
        </w:rPr>
        <w:t>O’Neil, Council on Foreign Relations, vice president and Nelson and David Rockefeller senior fellow for Latin America Studies at the Council on Foreign Relations, 7-2-18</w:t>
      </w:r>
    </w:p>
    <w:p w14:paraId="14696195" w14:textId="77777777" w:rsidR="000C6AAD" w:rsidRDefault="000C6AAD" w:rsidP="000C6AAD">
      <w:r>
        <w:t xml:space="preserve">(Shannon K., Foreign Affairs, 7-2-18, “López Obrador and the Future of Mexican Democracy,” </w:t>
      </w:r>
      <w:hyperlink r:id="rId61" w:history="1">
        <w:r w:rsidRPr="00253E4E">
          <w:rPr>
            <w:rStyle w:val="Hyperlink"/>
          </w:rPr>
          <w:t>https://www.foreignaffairs.com/articles/mexico/2018-07-02/lopez-obrador-and-future-mexican-democracy?cid=nlc-fa_twofa-20180705</w:t>
        </w:r>
      </w:hyperlink>
      <w:r>
        <w:t>, accessed 7/14/18, GDI-EJ)</w:t>
      </w:r>
    </w:p>
    <w:p w14:paraId="29D149A0" w14:textId="77777777" w:rsidR="000C6AAD" w:rsidRDefault="000C6AAD" w:rsidP="000C6AAD"/>
    <w:p w14:paraId="5D025750" w14:textId="77777777" w:rsidR="000C6AAD" w:rsidRDefault="000C6AAD" w:rsidP="000C6AAD">
      <w:r w:rsidRPr="00080453">
        <w:rPr>
          <w:u w:val="single"/>
        </w:rPr>
        <w:t>Many changes can be made through executive actions or inactions, reflecting a long</w:t>
      </w:r>
      <w:r>
        <w:rPr>
          <w:u w:val="single"/>
        </w:rPr>
        <w:t xml:space="preserve"> </w:t>
      </w:r>
      <w:r w:rsidRPr="00080453">
        <w:rPr>
          <w:u w:val="single"/>
        </w:rPr>
        <w:t>history o</w:t>
      </w:r>
      <w:r>
        <w:rPr>
          <w:rFonts w:cs="Calibri"/>
          <w:u w:val="single"/>
        </w:rPr>
        <w:t>f</w:t>
      </w:r>
      <w:r w:rsidRPr="00080453">
        <w:rPr>
          <w:u w:val="single"/>
        </w:rPr>
        <w:t xml:space="preserve"> divergences between de jure rules and de facto outcomes</w:t>
      </w:r>
      <w:r>
        <w:t xml:space="preserve">. As Peña before him, </w:t>
      </w:r>
      <w:r w:rsidRPr="00080453">
        <w:rPr>
          <w:u w:val="single"/>
        </w:rPr>
        <w:t>López Obrador can take advantage o</w:t>
      </w:r>
      <w:r>
        <w:rPr>
          <w:rFonts w:cs="Calibri"/>
          <w:u w:val="single"/>
        </w:rPr>
        <w:t>f</w:t>
      </w:r>
      <w:r w:rsidRPr="00080453">
        <w:rPr>
          <w:u w:val="single"/>
        </w:rPr>
        <w:t xml:space="preserve"> these gaps to fulfill his economic and social agenda</w:t>
      </w:r>
      <w:r>
        <w:rPr>
          <w:u w:val="single"/>
        </w:rPr>
        <w:t xml:space="preserve"> </w:t>
      </w:r>
      <w:r w:rsidRPr="00080453">
        <w:rPr>
          <w:u w:val="single"/>
        </w:rPr>
        <w:t>with little interference from other branches o</w:t>
      </w:r>
      <w:r>
        <w:rPr>
          <w:rFonts w:cs="Calibri"/>
          <w:u w:val="single"/>
        </w:rPr>
        <w:t>f</w:t>
      </w:r>
      <w:r w:rsidRPr="00080453">
        <w:rPr>
          <w:u w:val="single"/>
        </w:rPr>
        <w:t xml:space="preserve"> government</w:t>
      </w:r>
      <w:r>
        <w:t>.</w:t>
      </w:r>
    </w:p>
    <w:p w14:paraId="3DDC903F" w14:textId="77777777" w:rsidR="000C6AAD" w:rsidRDefault="000C6AAD" w:rsidP="000C6AAD">
      <w:r w:rsidRPr="00080453">
        <w:rPr>
          <w:u w:val="single"/>
        </w:rPr>
        <w:t>Where domestic checks and balances fail, international currency and bond markets could</w:t>
      </w:r>
      <w:r>
        <w:rPr>
          <w:u w:val="single"/>
        </w:rPr>
        <w:t xml:space="preserve"> </w:t>
      </w:r>
      <w:r w:rsidRPr="00080453">
        <w:rPr>
          <w:u w:val="single"/>
        </w:rPr>
        <w:t>step in, particularly in response to reckless economic policy and potential profligacy</w:t>
      </w:r>
      <w:r>
        <w:t xml:space="preserve">. Yet so far, </w:t>
      </w:r>
      <w:r w:rsidRPr="00080453">
        <w:rPr>
          <w:u w:val="single"/>
        </w:rPr>
        <w:t>the markets have been relatively unfazed by López Obrador’s rise</w:t>
      </w:r>
      <w:r>
        <w:t xml:space="preserve">, assuming he will veer toward pragmatic governance. </w:t>
      </w:r>
      <w:r w:rsidRPr="00080453">
        <w:rPr>
          <w:u w:val="single"/>
        </w:rPr>
        <w:t>Debt increased dramatically under Peña Nieto</w:t>
      </w:r>
      <w:r>
        <w:t>— from 33 percent o</w:t>
      </w:r>
      <w:r>
        <w:rPr>
          <w:rFonts w:cs="Calibri"/>
        </w:rPr>
        <w:t>f</w:t>
      </w:r>
      <w:r>
        <w:t xml:space="preserve"> GDP in 2012 to roughly 46 percent today—</w:t>
      </w:r>
      <w:r w:rsidRPr="00080453">
        <w:rPr>
          <w:u w:val="single"/>
        </w:rPr>
        <w:t>without much worry from</w:t>
      </w:r>
      <w:r>
        <w:rPr>
          <w:u w:val="single"/>
        </w:rPr>
        <w:t xml:space="preserve"> </w:t>
      </w:r>
      <w:r w:rsidRPr="00080453">
        <w:rPr>
          <w:u w:val="single"/>
        </w:rPr>
        <w:t>Wall Street</w:t>
      </w:r>
      <w:r>
        <w:t xml:space="preserve">. And </w:t>
      </w:r>
      <w:r w:rsidRPr="00CC0E5D">
        <w:rPr>
          <w:u w:val="single"/>
        </w:rPr>
        <w:t>although investors may not give López Obrador and his team as much</w:t>
      </w:r>
      <w:r>
        <w:rPr>
          <w:u w:val="single"/>
        </w:rPr>
        <w:t xml:space="preserve"> </w:t>
      </w:r>
      <w:r w:rsidRPr="00CC0E5D">
        <w:rPr>
          <w:u w:val="single"/>
        </w:rPr>
        <w:t>leeway as they granted to his predecessors, Mexico remains quite solvent, with significant</w:t>
      </w:r>
      <w:r>
        <w:rPr>
          <w:u w:val="single"/>
        </w:rPr>
        <w:t xml:space="preserve"> </w:t>
      </w:r>
      <w:r w:rsidRPr="00CC0E5D">
        <w:rPr>
          <w:u w:val="single"/>
        </w:rPr>
        <w:t>room to increase spending</w:t>
      </w:r>
      <w:r>
        <w:t>.</w:t>
      </w:r>
    </w:p>
    <w:p w14:paraId="5196A836" w14:textId="77777777" w:rsidR="000C6AAD" w:rsidRDefault="000C6AAD" w:rsidP="000C6AAD">
      <w:r w:rsidRPr="00B63BBF">
        <w:rPr>
          <w:u w:val="single"/>
        </w:rPr>
        <w:t>The last bastion o</w:t>
      </w:r>
      <w:r>
        <w:rPr>
          <w:rFonts w:cs="Calibri"/>
          <w:u w:val="single"/>
        </w:rPr>
        <w:t>f</w:t>
      </w:r>
      <w:r w:rsidRPr="00B63BBF">
        <w:rPr>
          <w:u w:val="single"/>
        </w:rPr>
        <w:t xml:space="preserve"> democratic defense comes from civil society and a free press. Here,</w:t>
      </w:r>
      <w:r>
        <w:rPr>
          <w:u w:val="single"/>
        </w:rPr>
        <w:t xml:space="preserve"> </w:t>
      </w:r>
      <w:r w:rsidRPr="00B63BBF">
        <w:rPr>
          <w:u w:val="single"/>
        </w:rPr>
        <w:t>too, Peña Nieto has abused the president’s power. The government stands accused of</w:t>
      </w:r>
      <w:r>
        <w:rPr>
          <w:u w:val="single"/>
        </w:rPr>
        <w:t xml:space="preserve"> </w:t>
      </w:r>
      <w:r w:rsidRPr="00B63BBF">
        <w:rPr>
          <w:u w:val="single"/>
        </w:rPr>
        <w:t>using sophisticated Israeli spy software not to go after drug cartels but to dig up dirt on</w:t>
      </w:r>
      <w:r>
        <w:rPr>
          <w:u w:val="single"/>
        </w:rPr>
        <w:t xml:space="preserve"> </w:t>
      </w:r>
      <w:r w:rsidRPr="00B63BBF">
        <w:rPr>
          <w:u w:val="single"/>
        </w:rPr>
        <w:t>journalists and civil society leaders. It has also harassed its critics through repeated tax</w:t>
      </w:r>
      <w:r>
        <w:rPr>
          <w:u w:val="single"/>
        </w:rPr>
        <w:t xml:space="preserve"> </w:t>
      </w:r>
      <w:r w:rsidRPr="00B63BBF">
        <w:rPr>
          <w:u w:val="single"/>
        </w:rPr>
        <w:t>audits and has utilized its immense public advertising budget to reward media outlets</w:t>
      </w:r>
      <w:r>
        <w:rPr>
          <w:u w:val="single"/>
        </w:rPr>
        <w:t xml:space="preserve"> </w:t>
      </w:r>
      <w:r w:rsidRPr="00B63BBF">
        <w:rPr>
          <w:u w:val="single"/>
        </w:rPr>
        <w:t>proffering favorable headlines</w:t>
      </w:r>
      <w:r>
        <w:t>.</w:t>
      </w:r>
    </w:p>
    <w:p w14:paraId="1BC00BF7" w14:textId="77777777" w:rsidR="000C6AAD" w:rsidRDefault="000C6AAD" w:rsidP="000C6AAD">
      <w:r w:rsidRPr="00B63BBF">
        <w:rPr>
          <w:u w:val="single"/>
        </w:rPr>
        <w:t>López Obrador has already painted independent think tanks and nongovernmental</w:t>
      </w:r>
      <w:r>
        <w:rPr>
          <w:u w:val="single"/>
        </w:rPr>
        <w:t xml:space="preserve"> </w:t>
      </w:r>
      <w:r w:rsidRPr="00B63BBF">
        <w:rPr>
          <w:u w:val="single"/>
        </w:rPr>
        <w:t>organizations with an ugly brush, dismissing them as abetting the “mafia o</w:t>
      </w:r>
      <w:r>
        <w:rPr>
          <w:rFonts w:cs="Calibri"/>
          <w:u w:val="single"/>
        </w:rPr>
        <w:t xml:space="preserve">f </w:t>
      </w:r>
      <w:r w:rsidRPr="00B63BBF">
        <w:rPr>
          <w:u w:val="single"/>
        </w:rPr>
        <w:t>power</w:t>
      </w:r>
      <w:r>
        <w:t xml:space="preserve">” he has come to defeat. </w:t>
      </w:r>
      <w:r w:rsidRPr="00B63BBF">
        <w:rPr>
          <w:u w:val="single"/>
        </w:rPr>
        <w:t>He has also publicly opposed any active governmental oversight role</w:t>
      </w:r>
      <w:r>
        <w:rPr>
          <w:u w:val="single"/>
        </w:rPr>
        <w:t xml:space="preserve"> </w:t>
      </w:r>
      <w:r w:rsidRPr="00B63BBF">
        <w:rPr>
          <w:u w:val="single"/>
        </w:rPr>
        <w:t>for civil society</w:t>
      </w:r>
      <w:r>
        <w:t xml:space="preserve">, for instance in choosing an independent prosecutor. </w:t>
      </w:r>
      <w:r w:rsidRPr="00B63BBF">
        <w:rPr>
          <w:u w:val="single"/>
        </w:rPr>
        <w:t>The next president</w:t>
      </w:r>
      <w:r>
        <w:rPr>
          <w:u w:val="single"/>
        </w:rPr>
        <w:t xml:space="preserve"> </w:t>
      </w:r>
      <w:r w:rsidRPr="00B63BBF">
        <w:rPr>
          <w:u w:val="single"/>
        </w:rPr>
        <w:t>has gotten into his fair share o</w:t>
      </w:r>
      <w:r>
        <w:rPr>
          <w:rFonts w:cs="Calibri"/>
          <w:u w:val="single"/>
        </w:rPr>
        <w:t>f</w:t>
      </w:r>
      <w:r w:rsidRPr="00B63BBF">
        <w:rPr>
          <w:u w:val="single"/>
        </w:rPr>
        <w:t xml:space="preserve"> dustups with the press—emulating the attacks more often</w:t>
      </w:r>
      <w:r>
        <w:rPr>
          <w:u w:val="single"/>
        </w:rPr>
        <w:t xml:space="preserve"> </w:t>
      </w:r>
      <w:r w:rsidRPr="00B63BBF">
        <w:rPr>
          <w:u w:val="single"/>
        </w:rPr>
        <w:t>heard to Mexico’s north about “fake news” when media reports go against him</w:t>
      </w:r>
      <w:r>
        <w:t xml:space="preserve">. In the weeks before the election </w:t>
      </w:r>
      <w:r w:rsidRPr="00B63BBF">
        <w:rPr>
          <w:u w:val="single"/>
        </w:rPr>
        <w:t>he went after Reforma, one o</w:t>
      </w:r>
      <w:r>
        <w:rPr>
          <w:rFonts w:cs="Calibri"/>
          <w:u w:val="single"/>
        </w:rPr>
        <w:t>f</w:t>
      </w:r>
      <w:r w:rsidRPr="00B63BBF">
        <w:rPr>
          <w:u w:val="single"/>
        </w:rPr>
        <w:t xml:space="preserve"> the most independent-minded</w:t>
      </w:r>
      <w:r>
        <w:rPr>
          <w:u w:val="single"/>
        </w:rPr>
        <w:t xml:space="preserve"> </w:t>
      </w:r>
      <w:r w:rsidRPr="00B63BBF">
        <w:rPr>
          <w:u w:val="single"/>
        </w:rPr>
        <w:t>o</w:t>
      </w:r>
      <w:r>
        <w:rPr>
          <w:rFonts w:cs="Calibri"/>
          <w:u w:val="single"/>
        </w:rPr>
        <w:t>f</w:t>
      </w:r>
      <w:r w:rsidRPr="00B63BBF">
        <w:rPr>
          <w:u w:val="single"/>
        </w:rPr>
        <w:t xml:space="preserve"> Mexico’s media outlets, and has repeatedly called out prominent columnists for</w:t>
      </w:r>
      <w:r>
        <w:rPr>
          <w:u w:val="single"/>
        </w:rPr>
        <w:t xml:space="preserve"> </w:t>
      </w:r>
      <w:r w:rsidRPr="00B63BBF">
        <w:rPr>
          <w:u w:val="single"/>
        </w:rPr>
        <w:t>criticizing his platforms, suggesting more scuffles to come once in office</w:t>
      </w:r>
      <w:r>
        <w:t>. Perhaps in anticipation o</w:t>
      </w:r>
      <w:r>
        <w:rPr>
          <w:rFonts w:cs="Calibri"/>
        </w:rPr>
        <w:t>f</w:t>
      </w:r>
      <w:r>
        <w:t xml:space="preserve"> his win, in April </w:t>
      </w:r>
      <w:r w:rsidRPr="00B63BBF">
        <w:rPr>
          <w:u w:val="single"/>
        </w:rPr>
        <w:t>his MORENA party voted alongside the PRI in the</w:t>
      </w:r>
      <w:r>
        <w:rPr>
          <w:u w:val="single"/>
        </w:rPr>
        <w:t xml:space="preserve"> </w:t>
      </w:r>
      <w:r w:rsidRPr="00B63BBF">
        <w:rPr>
          <w:u w:val="single"/>
        </w:rPr>
        <w:t>lower house to keep the Ley Chayote, the slang term Mexicans use to talk about the</w:t>
      </w:r>
      <w:r>
        <w:rPr>
          <w:u w:val="single"/>
        </w:rPr>
        <w:t xml:space="preserve"> </w:t>
      </w:r>
      <w:r w:rsidRPr="00B63BBF">
        <w:rPr>
          <w:u w:val="single"/>
        </w:rPr>
        <w:t>long-held government practice o</w:t>
      </w:r>
      <w:r>
        <w:rPr>
          <w:rFonts w:cs="Calibri"/>
          <w:u w:val="single"/>
        </w:rPr>
        <w:t>f</w:t>
      </w:r>
      <w:r w:rsidRPr="00B63BBF">
        <w:rPr>
          <w:u w:val="single"/>
        </w:rPr>
        <w:t xml:space="preserve"> doling out payments to journalists and news outlets to</w:t>
      </w:r>
      <w:r>
        <w:rPr>
          <w:u w:val="single"/>
        </w:rPr>
        <w:t xml:space="preserve"> </w:t>
      </w:r>
      <w:r w:rsidRPr="00B63BBF">
        <w:rPr>
          <w:u w:val="single"/>
        </w:rPr>
        <w:t>gain favorable coverage</w:t>
      </w:r>
      <w:r>
        <w:t>.</w:t>
      </w:r>
    </w:p>
    <w:p w14:paraId="3197CF3C" w14:textId="77777777" w:rsidR="000C6AAD" w:rsidRDefault="000C6AAD" w:rsidP="000C6AAD">
      <w:r>
        <w:t xml:space="preserve">Whether López Obrador turns out to be an economic pragmatist or a populist will shape Mexico’s financial trajectory. But </w:t>
      </w:r>
      <w:r w:rsidRPr="00B63BBF">
        <w:rPr>
          <w:u w:val="single"/>
        </w:rPr>
        <w:t>more important for the nation’s political future will be</w:t>
      </w:r>
      <w:r>
        <w:rPr>
          <w:u w:val="single"/>
        </w:rPr>
        <w:t xml:space="preserve"> </w:t>
      </w:r>
      <w:r w:rsidRPr="00B63BBF">
        <w:rPr>
          <w:u w:val="single"/>
        </w:rPr>
        <w:t xml:space="preserve">whether he </w:t>
      </w:r>
      <w:r w:rsidRPr="00B63BBF">
        <w:rPr>
          <w:u w:val="single"/>
        </w:rPr>
        <w:lastRenderedPageBreak/>
        <w:t>chooses to recognize and respect institutional checks and balances</w:t>
      </w:r>
      <w:r>
        <w:t xml:space="preserve">. </w:t>
      </w:r>
      <w:r w:rsidRPr="00B63BBF">
        <w:rPr>
          <w:u w:val="single"/>
        </w:rPr>
        <w:t>I</w:t>
      </w:r>
      <w:r>
        <w:rPr>
          <w:rFonts w:cs="Calibri"/>
          <w:u w:val="single"/>
        </w:rPr>
        <w:t>f</w:t>
      </w:r>
      <w:r w:rsidRPr="00B63BBF">
        <w:rPr>
          <w:u w:val="single"/>
        </w:rPr>
        <w:t xml:space="preserve"> he does</w:t>
      </w:r>
      <w:r>
        <w:rPr>
          <w:u w:val="single"/>
        </w:rPr>
        <w:t xml:space="preserve"> </w:t>
      </w:r>
      <w:r w:rsidRPr="00B63BBF">
        <w:rPr>
          <w:u w:val="single"/>
        </w:rPr>
        <w:t>not, he will ultimately be to blame for undermining Mexico’s still-fragile democracy</w:t>
      </w:r>
      <w:r>
        <w:t>. But so too will Peña Nieto and his administration, as their choices and behavior over the last six years will have opened the door to further abuse o</w:t>
      </w:r>
      <w:r>
        <w:rPr>
          <w:rFonts w:cs="Calibri"/>
        </w:rPr>
        <w:t>f</w:t>
      </w:r>
      <w:r>
        <w:t xml:space="preserve"> the system.</w:t>
      </w:r>
    </w:p>
    <w:p w14:paraId="27F5F5BC" w14:textId="77777777" w:rsidR="000C6AAD" w:rsidRDefault="000C6AAD" w:rsidP="000C6AAD"/>
    <w:p w14:paraId="21E0E4F9" w14:textId="77777777" w:rsidR="000C6AAD" w:rsidRPr="007A6C20" w:rsidRDefault="000C6AAD" w:rsidP="000C6AAD">
      <w:pPr>
        <w:pStyle w:val="Heading4"/>
      </w:pPr>
      <w:r w:rsidRPr="007A6C20">
        <w:t xml:space="preserve">AMLO </w:t>
      </w:r>
      <w:r>
        <w:t>pushing false hope on corruption – risk is he makes it worse</w:t>
      </w:r>
    </w:p>
    <w:p w14:paraId="4BBCD65C" w14:textId="77777777" w:rsidR="000C6AAD" w:rsidRPr="007A6C20" w:rsidRDefault="000C6AAD" w:rsidP="000C6AAD">
      <w:pPr>
        <w:rPr>
          <w:rStyle w:val="Style13ptBold"/>
        </w:rPr>
      </w:pPr>
      <w:r w:rsidRPr="007A6C20">
        <w:rPr>
          <w:rStyle w:val="Style13ptBold"/>
        </w:rPr>
        <w:t>Krauze, Op-ed Contributor, New York Times, 18</w:t>
      </w:r>
    </w:p>
    <w:p w14:paraId="26786037" w14:textId="77777777" w:rsidR="000C6AAD" w:rsidRDefault="000C6AAD" w:rsidP="000C6AAD">
      <w:r w:rsidRPr="007A6C20">
        <w:t>[Enrique, Public Intellectual, Director of Clio, 3/8/18, The New York Times, “The End of Mexican Democracy?,” https://www.nytimes.com/2018/03/07/opinion/mexico-election-lopez-obrador.html, 7/14/18, ZFO]</w:t>
      </w:r>
    </w:p>
    <w:p w14:paraId="730FDAD2" w14:textId="77777777" w:rsidR="000C6AAD" w:rsidRPr="007A6C20" w:rsidRDefault="000C6AAD" w:rsidP="000C6AAD"/>
    <w:p w14:paraId="424A9703" w14:textId="77777777" w:rsidR="000C6AAD" w:rsidRPr="007A6C20" w:rsidRDefault="000C6AAD" w:rsidP="000C6AAD">
      <w:r w:rsidRPr="007A6C20">
        <w:t xml:space="preserve">Mr. </w:t>
      </w:r>
      <w:r w:rsidRPr="00FD6E6D">
        <w:rPr>
          <w:rStyle w:val="StyleUnderline"/>
        </w:rPr>
        <w:t>López Obrador trusts so much in the sheer force of his charisma that he has promised to “bring Trump to his senses.” He wants to bring peace to Mexico by exploring the possibility of granting amnesty to drug traffickers and producers. “Only I can fix corruption,” he has stated</w:t>
      </w:r>
      <w:r w:rsidRPr="007A6C20">
        <w:t>, and he recently announced that he will call for the drafting of a “moral Constitution” that can inaugurate a “loving republic.”</w:t>
      </w:r>
    </w:p>
    <w:p w14:paraId="42901725" w14:textId="77777777" w:rsidR="000C6AAD" w:rsidRPr="007A6C20" w:rsidRDefault="000C6AAD" w:rsidP="000C6AAD">
      <w:r w:rsidRPr="007A6C20">
        <w:t xml:space="preserve">Mr. </w:t>
      </w:r>
      <w:r w:rsidRPr="00FD6E6D">
        <w:rPr>
          <w:rStyle w:val="StyleUnderline"/>
        </w:rPr>
        <w:t>López Obrador has surrounded himself with politicians and union leaders formerly of the P.R.I. who were directly involved in gross acts of corruption. He shows a real concern for alleviating poverty though is as yet insufficiently specific in his proposals. Many liberal Mexicans fear that he will reverse the opening to private and foreign investment in Mexican oil production and will choose to protect the domestic economy from international competition</w:t>
      </w:r>
      <w:r w:rsidRPr="007A6C20">
        <w:t>.</w:t>
      </w:r>
    </w:p>
    <w:p w14:paraId="2CD4C41A" w14:textId="77777777" w:rsidR="000C6AAD" w:rsidRPr="00FD6E6D" w:rsidRDefault="000C6AAD" w:rsidP="000C6AAD">
      <w:pPr>
        <w:rPr>
          <w:rStyle w:val="StyleUnderline"/>
        </w:rPr>
      </w:pPr>
      <w:r w:rsidRPr="00FD6E6D">
        <w:rPr>
          <w:rStyle w:val="StyleUnderline"/>
        </w:rPr>
        <w:t>My own major concern, however, is his attitude toward our still fragile democracy.</w:t>
      </w:r>
      <w:r w:rsidRPr="007A6C20">
        <w:t xml:space="preserve"> In his defense, his supporters point to his record as mayor of Mexico City (2000-05), but that position did not remotely involve the power that would accrue to him as president. </w:t>
      </w:r>
      <w:r w:rsidRPr="00FD6E6D">
        <w:rPr>
          <w:rStyle w:val="StyleUnderline"/>
        </w:rPr>
        <w:t>Were Mr. López Obrador to choose to incite popular mobilizations and plebiscites, his government could call for a Constituent Assembly, and move toward annulling the division of powers and subordinating the Supreme Court and other autonomous institutions after restricting the freedom of the media and silencing any dissenting voices. In such circumstances, Mexico could once again become a monarchy, though messianic and in the style of a caudillo without republican costuming: “the country of a single man.”</w:t>
      </w:r>
    </w:p>
    <w:p w14:paraId="7973F53B" w14:textId="77777777" w:rsidR="000C6AAD" w:rsidRPr="00FD6E6D" w:rsidRDefault="000C6AAD" w:rsidP="000C6AAD">
      <w:pPr>
        <w:rPr>
          <w:rStyle w:val="StyleUnderline"/>
        </w:rPr>
      </w:pPr>
      <w:r w:rsidRPr="00FD6E6D">
        <w:rPr>
          <w:rStyle w:val="StyleUnderline"/>
        </w:rPr>
        <w:t>It is to be hoped that the legitimate discontent of Mexicans and the urgent need for change does not lead to the demise of our fledgling but genuine democracy.</w:t>
      </w:r>
    </w:p>
    <w:p w14:paraId="7093C5D4" w14:textId="77777777" w:rsidR="000C6AAD" w:rsidRPr="00B008BC" w:rsidRDefault="000C6AAD" w:rsidP="000C6AAD"/>
    <w:p w14:paraId="70193758" w14:textId="77777777" w:rsidR="000C6AAD" w:rsidRDefault="000C6AAD" w:rsidP="000C6AAD">
      <w:pPr>
        <w:pStyle w:val="Heading3"/>
      </w:pPr>
      <w:bookmarkStart w:id="76" w:name="_Toc519886681"/>
      <w:r>
        <w:lastRenderedPageBreak/>
        <w:t>Economy</w:t>
      </w:r>
      <w:bookmarkEnd w:id="76"/>
    </w:p>
    <w:p w14:paraId="126D2960" w14:textId="77777777" w:rsidR="000C6AAD" w:rsidRPr="00586C97" w:rsidRDefault="000C6AAD" w:rsidP="000C6AAD"/>
    <w:p w14:paraId="00D90BD7" w14:textId="77777777" w:rsidR="000C6AAD" w:rsidRPr="00D06768" w:rsidRDefault="000C6AAD" w:rsidP="000C6AAD">
      <w:pPr>
        <w:pStyle w:val="Heading4"/>
      </w:pPr>
      <w:r w:rsidRPr="00D06768">
        <w:t xml:space="preserve">AMLO </w:t>
      </w:r>
      <w:r>
        <w:t>a</w:t>
      </w:r>
      <w:r w:rsidRPr="00D06768">
        <w:t>genda leads to long</w:t>
      </w:r>
      <w:r>
        <w:t>-</w:t>
      </w:r>
      <w:r w:rsidRPr="00D06768">
        <w:t>term economic setbacks</w:t>
      </w:r>
    </w:p>
    <w:p w14:paraId="21A7E0EB" w14:textId="77777777" w:rsidR="000C6AAD" w:rsidRPr="00D06768" w:rsidRDefault="000C6AAD" w:rsidP="000C6AAD">
      <w:pPr>
        <w:rPr>
          <w:rStyle w:val="Style13ptBold"/>
        </w:rPr>
      </w:pPr>
      <w:r w:rsidRPr="00D06768">
        <w:rPr>
          <w:rStyle w:val="Style13ptBold"/>
        </w:rPr>
        <w:t>Rapoza, Fo</w:t>
      </w:r>
      <w:r>
        <w:rPr>
          <w:rStyle w:val="Style13ptBold"/>
        </w:rPr>
        <w:t>r</w:t>
      </w:r>
      <w:r w:rsidRPr="00D06768">
        <w:rPr>
          <w:rStyle w:val="Style13ptBold"/>
        </w:rPr>
        <w:t>bes, 18</w:t>
      </w:r>
    </w:p>
    <w:p w14:paraId="406C587C" w14:textId="77777777" w:rsidR="000C6AAD" w:rsidRDefault="000C6AAD" w:rsidP="000C6AAD">
      <w:r w:rsidRPr="00D06768">
        <w:t>[Kenneth, 6/15/18,</w:t>
      </w:r>
      <w:r>
        <w:t xml:space="preserve"> </w:t>
      </w:r>
      <w:r w:rsidRPr="00D06768">
        <w:t>Forbes,</w:t>
      </w:r>
      <w:r>
        <w:t xml:space="preserve"> </w:t>
      </w:r>
      <w:r w:rsidRPr="00D06768">
        <w:t>“The Economic Implications of AMLO victory in Mexico,”</w:t>
      </w:r>
      <w:r>
        <w:t xml:space="preserve"> </w:t>
      </w:r>
      <w:r w:rsidRPr="00D06768">
        <w:t>https://www.forbes.com/sites/kenrapoza/2018/06/15/the-economic-implications-of-an-amlo-victory-in-mexico/#5d6dc1ed3d81, 7/13/18,</w:t>
      </w:r>
      <w:r>
        <w:t xml:space="preserve"> </w:t>
      </w:r>
      <w:r w:rsidRPr="00D06768">
        <w:t>ZFO]</w:t>
      </w:r>
    </w:p>
    <w:p w14:paraId="178B6C79" w14:textId="77777777" w:rsidR="000C6AAD" w:rsidRPr="00D06768" w:rsidRDefault="000C6AAD" w:rsidP="000C6AAD"/>
    <w:p w14:paraId="5ACD0A77" w14:textId="77777777" w:rsidR="000C6AAD" w:rsidRPr="00D06768" w:rsidRDefault="000C6AAD" w:rsidP="000C6AAD">
      <w:r w:rsidRPr="00D06768">
        <w:t>Let's go out on a very sturdy limb: Andres Manuel Lopez Obrador, aka AMLO, is elected Mexico’s president on July 1.</w:t>
      </w:r>
      <w:r>
        <w:t xml:space="preserve"> </w:t>
      </w:r>
      <w:r w:rsidRPr="00FD6E6D">
        <w:rPr>
          <w:rStyle w:val="StyleUnderline"/>
        </w:rPr>
        <w:t>AMLO will be the rock star president of Latin America</w:t>
      </w:r>
      <w:r w:rsidRPr="00D06768">
        <w:t>—the most popular leader south of the Rio Grande.</w:t>
      </w:r>
    </w:p>
    <w:p w14:paraId="07174D07" w14:textId="77777777" w:rsidR="000C6AAD" w:rsidRPr="00FD6E6D" w:rsidRDefault="000C6AAD" w:rsidP="000C6AAD">
      <w:pPr>
        <w:rPr>
          <w:rStyle w:val="StyleUnderline"/>
        </w:rPr>
      </w:pPr>
      <w:r w:rsidRPr="00FD6E6D">
        <w:rPr>
          <w:rStyle w:val="StyleUnderline"/>
        </w:rPr>
        <w:t>For a little while, anyway.</w:t>
      </w:r>
    </w:p>
    <w:p w14:paraId="23F2B832" w14:textId="77777777" w:rsidR="000C6AAD" w:rsidRPr="00D06768" w:rsidRDefault="000C6AAD" w:rsidP="000C6AAD">
      <w:r w:rsidRPr="00FD6E6D">
        <w:rPr>
          <w:rStyle w:val="StyleUnderline"/>
        </w:rPr>
        <w:t>Business leaders and investors are biting their fingernails</w:t>
      </w:r>
      <w:r w:rsidRPr="00D06768">
        <w:t>.</w:t>
      </w:r>
    </w:p>
    <w:p w14:paraId="319127E9" w14:textId="77777777" w:rsidR="000C6AAD" w:rsidRPr="00D06768" w:rsidRDefault="000C6AAD" w:rsidP="000C6AAD">
      <w:r w:rsidRPr="00D06768">
        <w:t>For one, AMLO’s a populist, running on anticorruption and higher wages for Mexican workers. He’s about as much a fan of NAFTA as his American counterpart Donald Trump, only he will probably be viewed by the political and—perhaps—the financial press as the anti-Trump hero instead of just another sourpuss on trade. Let’s face it: AMLO is no free-trader. Holding him up as the answer to trade-hawk Trump is like Davos Man making Xi Jinping the poster boy of open markets.</w:t>
      </w:r>
    </w:p>
    <w:p w14:paraId="28B4F601" w14:textId="77777777" w:rsidR="000C6AAD" w:rsidRPr="00FD6E6D" w:rsidRDefault="000C6AAD" w:rsidP="000C6AAD">
      <w:pPr>
        <w:rPr>
          <w:rStyle w:val="StyleUnderline"/>
        </w:rPr>
      </w:pPr>
      <w:r w:rsidRPr="00FD6E6D">
        <w:rPr>
          <w:rStyle w:val="StyleUnderline"/>
        </w:rPr>
        <w:t>What are the economic implications of an AMLO win?</w:t>
      </w:r>
    </w:p>
    <w:p w14:paraId="414E4E78" w14:textId="77777777" w:rsidR="000C6AAD" w:rsidRPr="00FD6E6D" w:rsidRDefault="000C6AAD" w:rsidP="000C6AAD">
      <w:pPr>
        <w:rPr>
          <w:rStyle w:val="StyleUnderline"/>
        </w:rPr>
      </w:pPr>
      <w:r w:rsidRPr="00D06768">
        <w:t xml:space="preserve">Like everywhere else these days, AMLO’s populist rhetoric has helped him take a big lead over his opponents. Odds of him winning are around 90% in his favor. </w:t>
      </w:r>
      <w:r w:rsidRPr="00FD6E6D">
        <w:rPr>
          <w:rStyle w:val="StyleUnderline"/>
        </w:rPr>
        <w:t>Business leaders, however, are worried about his interventionist rhetoric. He said he wants to keep the central bank independent, but a changing of the guard there is necessary. Wall Street loves Mexico’s central bankers and Finance Ministry in general. They have been reliable and conservative. AMLO will scare these guys for the first few months, especially if he makes moves to erase oil concession laws allowing for foreign participation.</w:t>
      </w:r>
    </w:p>
    <w:p w14:paraId="74251DB8" w14:textId="77777777" w:rsidR="000C6AAD" w:rsidRPr="00FD6E6D" w:rsidRDefault="000C6AAD" w:rsidP="000C6AAD">
      <w:pPr>
        <w:rPr>
          <w:rStyle w:val="StyleUnderline"/>
        </w:rPr>
      </w:pPr>
      <w:r w:rsidRPr="00FD6E6D">
        <w:rPr>
          <w:rStyle w:val="StyleUnderline"/>
        </w:rPr>
        <w:t>A number of analysts from macroeconomic research firm FocusEconomics believe any short-term gains to economic growth from an expanded social safety net proposed by AMLO are unlikely to outweigh the longer-term setbacks seen from a weaker debt profile.</w:t>
      </w:r>
    </w:p>
    <w:p w14:paraId="4EF20AAA" w14:textId="77777777" w:rsidR="000C6AAD" w:rsidRPr="00D06768" w:rsidRDefault="000C6AAD" w:rsidP="000C6AAD"/>
    <w:p w14:paraId="368FE81C" w14:textId="77777777" w:rsidR="000C6AAD" w:rsidRPr="007A6C20" w:rsidRDefault="000C6AAD" w:rsidP="000C6AAD">
      <w:pPr>
        <w:pStyle w:val="Heading4"/>
      </w:pPr>
      <w:r w:rsidRPr="007A6C20">
        <w:t>AMLO’s agenda already could have detrimental effects on the economy</w:t>
      </w:r>
      <w:r>
        <w:t xml:space="preserve"> –</w:t>
      </w:r>
      <w:r w:rsidRPr="007A6C20">
        <w:t xml:space="preserve"> leads to further decay of US relations</w:t>
      </w:r>
    </w:p>
    <w:p w14:paraId="49C85788" w14:textId="77777777" w:rsidR="000C6AAD" w:rsidRDefault="000C6AAD" w:rsidP="000C6AAD">
      <w:pPr>
        <w:rPr>
          <w:rStyle w:val="Style13ptBold"/>
        </w:rPr>
      </w:pPr>
      <w:r w:rsidRPr="007A6C20">
        <w:rPr>
          <w:rStyle w:val="Style13ptBold"/>
        </w:rPr>
        <w:t xml:space="preserve">Sieff, </w:t>
      </w:r>
      <w:r>
        <w:rPr>
          <w:rStyle w:val="Style13ptBold"/>
        </w:rPr>
        <w:t xml:space="preserve">Washington Post </w:t>
      </w:r>
      <w:r w:rsidRPr="007A6C20">
        <w:rPr>
          <w:rStyle w:val="Style13ptBold"/>
        </w:rPr>
        <w:t xml:space="preserve">Latin America Correspondent, </w:t>
      </w:r>
      <w:r>
        <w:rPr>
          <w:rStyle w:val="Style13ptBold"/>
        </w:rPr>
        <w:t xml:space="preserve">&amp; </w:t>
      </w:r>
      <w:r w:rsidRPr="007A6C20">
        <w:rPr>
          <w:rStyle w:val="Style13ptBold"/>
        </w:rPr>
        <w:t>Parlow, Washington Post Mexican Bureau Chief, 18</w:t>
      </w:r>
    </w:p>
    <w:p w14:paraId="25D2E2AF" w14:textId="77777777" w:rsidR="000C6AAD" w:rsidRDefault="000C6AAD" w:rsidP="000C6AAD">
      <w:r w:rsidRPr="007A6C20">
        <w:t>[Kevin, Joshua, 6/ 20/18, The Washington Post, “Mexico’s next president could be a leftist demagogue or practical reformer. He’s the same man,” https://www.washingtonpost.com/world/the_americas/mexicos-next-president-could-be-a-leftist-</w:t>
      </w:r>
      <w:r w:rsidRPr="007A6C20">
        <w:lastRenderedPageBreak/>
        <w:t>demagogue-or-a-practical-reformer-hes-the-same-man/2018/06/20/e570ba3a-6998-11e8-a335-c4503d041eaf_story.html?utm_term=.0be61f61580f, 7/14/18, ZFO]</w:t>
      </w:r>
    </w:p>
    <w:p w14:paraId="264F2B18" w14:textId="77777777" w:rsidR="000C6AAD" w:rsidRPr="007A6C20" w:rsidRDefault="000C6AAD" w:rsidP="000C6AAD"/>
    <w:p w14:paraId="4634F130" w14:textId="77777777" w:rsidR="000C6AAD" w:rsidRPr="00FD6E6D" w:rsidRDefault="000C6AAD" w:rsidP="000C6AAD">
      <w:pPr>
        <w:rPr>
          <w:rStyle w:val="StyleUnderline"/>
        </w:rPr>
      </w:pPr>
      <w:r w:rsidRPr="007A6C20">
        <w:t xml:space="preserve">But </w:t>
      </w:r>
      <w:r w:rsidRPr="00FD6E6D">
        <w:rPr>
          <w:rStyle w:val="StyleUnderline"/>
        </w:rPr>
        <w:t>members of Mexico’s powerful private sector have suggested that López Obrador’s most dramatic policies could have devastating effects on the economy. Analysts and intellectuals say his lack of respect for Mexican government institutions could usher in a period of quasi-autocracy.</w:t>
      </w:r>
    </w:p>
    <w:p w14:paraId="7815A47D" w14:textId="77777777" w:rsidR="000C6AAD" w:rsidRPr="00FD6E6D" w:rsidRDefault="000C6AAD" w:rsidP="000C6AAD">
      <w:r w:rsidRPr="00FD6E6D">
        <w:rPr>
          <w:rStyle w:val="StyleUnderline"/>
        </w:rPr>
        <w:t xml:space="preserve">The stakes are high outside Mexico, too. The country is the United States’ third-biggest trading partner in goods, and its cooperation is crucial in the fight against drug trafficking. Mexico’s next president may inherit stalled negotiations on NAFTA, which </w:t>
      </w:r>
      <w:r w:rsidRPr="00FD6E6D">
        <w:t xml:space="preserve">the </w:t>
      </w:r>
      <w:r w:rsidRPr="00FD6E6D">
        <w:rPr>
          <w:rStyle w:val="StyleUnderline"/>
        </w:rPr>
        <w:t xml:space="preserve">Trump </w:t>
      </w:r>
      <w:r w:rsidRPr="00FD6E6D">
        <w:t>administration</w:t>
      </w:r>
      <w:r w:rsidRPr="00FD6E6D">
        <w:rPr>
          <w:rStyle w:val="StyleUnderline"/>
        </w:rPr>
        <w:t xml:space="preserve"> is trying to alter </w:t>
      </w:r>
      <w:r w:rsidRPr="00FD6E6D">
        <w:t>to be more favorable to American workers.</w:t>
      </w:r>
    </w:p>
    <w:p w14:paraId="71543862" w14:textId="77777777" w:rsidR="000C6AAD" w:rsidRPr="007A6C20" w:rsidRDefault="000C6AAD" w:rsidP="000C6AAD">
      <w:r w:rsidRPr="007A6C20">
        <w:t>Many Mexicans say the fear of a López Obrador presidency is overblown, and fanned by his political opponents. At this stage of the campaign, the candidate appears to be embracing a kind of centrism, courting some of the business leaders who had expressed concern about his ascent.</w:t>
      </w:r>
    </w:p>
    <w:p w14:paraId="4703F3DF" w14:textId="77777777" w:rsidR="000C6AAD" w:rsidRPr="00FD6E6D" w:rsidRDefault="000C6AAD" w:rsidP="000C6AAD">
      <w:pPr>
        <w:rPr>
          <w:rStyle w:val="StyleUnderline"/>
        </w:rPr>
      </w:pPr>
      <w:r w:rsidRPr="00FD6E6D">
        <w:rPr>
          <w:rStyle w:val="StyleUnderline"/>
        </w:rPr>
        <w:t>In recent weeks, López Obrador and his advisers met with global investment managers to offer their assurance that he is, at heart, an advocate of free trade and a strong private sector. Among his top advisers are millionaires who have contradicted some of the candidate’s policy positions, suggesting that private oil drilling contracts will not be dramatically affected, for example. But López Obrador has said that he won’t allow oil “to return to foreign hands.”</w:t>
      </w:r>
    </w:p>
    <w:p w14:paraId="7DAF9DFB" w14:textId="77777777" w:rsidR="000C6AAD" w:rsidRPr="00FD6E6D" w:rsidRDefault="000C6AAD" w:rsidP="000C6AAD">
      <w:pPr>
        <w:rPr>
          <w:rStyle w:val="StyleUnderline"/>
        </w:rPr>
      </w:pPr>
      <w:r w:rsidRPr="00FD6E6D">
        <w:rPr>
          <w:rStyle w:val="StyleUnderline"/>
        </w:rPr>
        <w:t>Many observers of the election see two versions of López Obrador: one a pragmatist, like the popular, fiscally prudent politician he proved to be while governing Mexico City from 2000 to 2005; and the other an erratic populist, with proposals that could lead to economic turbulence.</w:t>
      </w:r>
    </w:p>
    <w:p w14:paraId="554C9C92" w14:textId="77777777" w:rsidR="000C6AAD" w:rsidRPr="00FD6E6D" w:rsidRDefault="000C6AAD" w:rsidP="000C6AAD">
      <w:pPr>
        <w:rPr>
          <w:rStyle w:val="StyleUnderline"/>
        </w:rPr>
      </w:pPr>
      <w:r w:rsidRPr="00FD6E6D">
        <w:rPr>
          <w:rStyle w:val="StyleUnderline"/>
        </w:rPr>
        <w:t>Those include sharply increasing spending on social programs, imposing a cap on gasoline prices and putting the brakes on a 2013 reform to liberalize Mexico’s oil industry, which had long been a state monopoly.</w:t>
      </w:r>
    </w:p>
    <w:p w14:paraId="771F6693" w14:textId="77777777" w:rsidR="000C6AAD" w:rsidRPr="000C6AAD" w:rsidRDefault="000C6AAD" w:rsidP="000C6AAD">
      <w:pPr>
        <w:rPr>
          <w:b/>
          <w:u w:val="single"/>
        </w:rPr>
      </w:pPr>
      <w:r w:rsidRPr="00FD6E6D">
        <w:rPr>
          <w:rStyle w:val="StyleUnderline"/>
        </w:rPr>
        <w:t>“The future really depends on which López Obrador we get,” said John Padilla of IPD Latin America, a regional energy consultancy.</w:t>
      </w:r>
    </w:p>
    <w:p w14:paraId="22798704" w14:textId="77777777" w:rsidR="007F2B3E" w:rsidRDefault="007F2B3E" w:rsidP="00016387">
      <w:pPr>
        <w:pStyle w:val="Heading1"/>
      </w:pPr>
    </w:p>
    <w:sectPr w:rsidR="007F2B3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2644790"/>
    <w:multiLevelType w:val="hybridMultilevel"/>
    <w:tmpl w:val="12AC9BF0"/>
    <w:lvl w:ilvl="0" w:tplc="002A87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
    <w:docVar w:name="RibbonPointer" w:val="278887280"/>
    <w:docVar w:name="VerbatimMac" w:val="True"/>
    <w:docVar w:name="VerbatimVersion" w:val="5.0"/>
  </w:docVars>
  <w:rsids>
    <w:rsidRoot w:val="00BE2610"/>
    <w:rsid w:val="000029E3"/>
    <w:rsid w:val="000029E8"/>
    <w:rsid w:val="00004225"/>
    <w:rsid w:val="000066CA"/>
    <w:rsid w:val="00007264"/>
    <w:rsid w:val="000076A9"/>
    <w:rsid w:val="00014FAD"/>
    <w:rsid w:val="00015D2A"/>
    <w:rsid w:val="00016387"/>
    <w:rsid w:val="0002490B"/>
    <w:rsid w:val="00026465"/>
    <w:rsid w:val="00030204"/>
    <w:rsid w:val="000312A0"/>
    <w:rsid w:val="0003396C"/>
    <w:rsid w:val="00035337"/>
    <w:rsid w:val="00045501"/>
    <w:rsid w:val="00047045"/>
    <w:rsid w:val="00052FB1"/>
    <w:rsid w:val="00054276"/>
    <w:rsid w:val="000547B1"/>
    <w:rsid w:val="0006091E"/>
    <w:rsid w:val="000638C1"/>
    <w:rsid w:val="0006487A"/>
    <w:rsid w:val="00065FEE"/>
    <w:rsid w:val="00066E3C"/>
    <w:rsid w:val="00072718"/>
    <w:rsid w:val="0007381E"/>
    <w:rsid w:val="00076094"/>
    <w:rsid w:val="000861E2"/>
    <w:rsid w:val="0008785F"/>
    <w:rsid w:val="00090CBE"/>
    <w:rsid w:val="000940B3"/>
    <w:rsid w:val="00094DEC"/>
    <w:rsid w:val="000A2D8A"/>
    <w:rsid w:val="000B2C2A"/>
    <w:rsid w:val="000C6865"/>
    <w:rsid w:val="000C6AAD"/>
    <w:rsid w:val="000D26A6"/>
    <w:rsid w:val="000D2B90"/>
    <w:rsid w:val="000D6ED8"/>
    <w:rsid w:val="000D717B"/>
    <w:rsid w:val="000E3321"/>
    <w:rsid w:val="00100B28"/>
    <w:rsid w:val="00101016"/>
    <w:rsid w:val="001013BB"/>
    <w:rsid w:val="001020C5"/>
    <w:rsid w:val="00117316"/>
    <w:rsid w:val="001209B4"/>
    <w:rsid w:val="00120F62"/>
    <w:rsid w:val="00122382"/>
    <w:rsid w:val="001226D7"/>
    <w:rsid w:val="00131BB0"/>
    <w:rsid w:val="00146CB0"/>
    <w:rsid w:val="0016783C"/>
    <w:rsid w:val="001761FC"/>
    <w:rsid w:val="00182655"/>
    <w:rsid w:val="001840F2"/>
    <w:rsid w:val="00185134"/>
    <w:rsid w:val="001856C6"/>
    <w:rsid w:val="00186FE0"/>
    <w:rsid w:val="00191B5F"/>
    <w:rsid w:val="00192487"/>
    <w:rsid w:val="00193416"/>
    <w:rsid w:val="00194997"/>
    <w:rsid w:val="00195073"/>
    <w:rsid w:val="0019668D"/>
    <w:rsid w:val="001A0A47"/>
    <w:rsid w:val="001A25FD"/>
    <w:rsid w:val="001A5371"/>
    <w:rsid w:val="001A6516"/>
    <w:rsid w:val="001A72C7"/>
    <w:rsid w:val="001B73E3"/>
    <w:rsid w:val="001C316D"/>
    <w:rsid w:val="001D1A0D"/>
    <w:rsid w:val="001D36BF"/>
    <w:rsid w:val="001D4C28"/>
    <w:rsid w:val="001D686C"/>
    <w:rsid w:val="001E0B1F"/>
    <w:rsid w:val="001E0C0F"/>
    <w:rsid w:val="001E1E0B"/>
    <w:rsid w:val="001E3AB0"/>
    <w:rsid w:val="001F1173"/>
    <w:rsid w:val="002005A8"/>
    <w:rsid w:val="00203DD8"/>
    <w:rsid w:val="00204397"/>
    <w:rsid w:val="00204E1D"/>
    <w:rsid w:val="002059BD"/>
    <w:rsid w:val="00205FDE"/>
    <w:rsid w:val="00207FD8"/>
    <w:rsid w:val="00210FAF"/>
    <w:rsid w:val="00213B1E"/>
    <w:rsid w:val="00215284"/>
    <w:rsid w:val="002168F2"/>
    <w:rsid w:val="0022589F"/>
    <w:rsid w:val="002343FE"/>
    <w:rsid w:val="00235F7B"/>
    <w:rsid w:val="0023645A"/>
    <w:rsid w:val="00241673"/>
    <w:rsid w:val="002502CF"/>
    <w:rsid w:val="00267EBB"/>
    <w:rsid w:val="0027023B"/>
    <w:rsid w:val="00272F3F"/>
    <w:rsid w:val="00274EDB"/>
    <w:rsid w:val="0027729E"/>
    <w:rsid w:val="002779D6"/>
    <w:rsid w:val="002843B2"/>
    <w:rsid w:val="00284ED6"/>
    <w:rsid w:val="00285F72"/>
    <w:rsid w:val="00290C5A"/>
    <w:rsid w:val="00290C92"/>
    <w:rsid w:val="002962C6"/>
    <w:rsid w:val="0029647A"/>
    <w:rsid w:val="00296504"/>
    <w:rsid w:val="002B1199"/>
    <w:rsid w:val="002B5511"/>
    <w:rsid w:val="002B70D0"/>
    <w:rsid w:val="002B7ACF"/>
    <w:rsid w:val="002C3C26"/>
    <w:rsid w:val="002C737E"/>
    <w:rsid w:val="002E0643"/>
    <w:rsid w:val="002E3738"/>
    <w:rsid w:val="002E392E"/>
    <w:rsid w:val="002E6BBC"/>
    <w:rsid w:val="002F1BA9"/>
    <w:rsid w:val="002F3E55"/>
    <w:rsid w:val="002F6E74"/>
    <w:rsid w:val="002F74D6"/>
    <w:rsid w:val="003106B3"/>
    <w:rsid w:val="0031385D"/>
    <w:rsid w:val="003171AB"/>
    <w:rsid w:val="003223B2"/>
    <w:rsid w:val="00322A67"/>
    <w:rsid w:val="00330E13"/>
    <w:rsid w:val="00335A23"/>
    <w:rsid w:val="00340707"/>
    <w:rsid w:val="00341C61"/>
    <w:rsid w:val="00345D1D"/>
    <w:rsid w:val="00351841"/>
    <w:rsid w:val="003624A6"/>
    <w:rsid w:val="00364ADF"/>
    <w:rsid w:val="00365C8D"/>
    <w:rsid w:val="003670D9"/>
    <w:rsid w:val="00370B41"/>
    <w:rsid w:val="00371B27"/>
    <w:rsid w:val="003726C3"/>
    <w:rsid w:val="00375D2E"/>
    <w:rsid w:val="003808E3"/>
    <w:rsid w:val="00383071"/>
    <w:rsid w:val="00383B19"/>
    <w:rsid w:val="00384CBC"/>
    <w:rsid w:val="003933F9"/>
    <w:rsid w:val="00395864"/>
    <w:rsid w:val="00396557"/>
    <w:rsid w:val="00397316"/>
    <w:rsid w:val="003A248F"/>
    <w:rsid w:val="003A4D9C"/>
    <w:rsid w:val="003B1668"/>
    <w:rsid w:val="003B3C38"/>
    <w:rsid w:val="003B57B9"/>
    <w:rsid w:val="003C10D0"/>
    <w:rsid w:val="003C5E65"/>
    <w:rsid w:val="003C5F4C"/>
    <w:rsid w:val="003D5EA8"/>
    <w:rsid w:val="003D7B28"/>
    <w:rsid w:val="003E305E"/>
    <w:rsid w:val="003E34DB"/>
    <w:rsid w:val="003E4449"/>
    <w:rsid w:val="003E5302"/>
    <w:rsid w:val="003E5BF1"/>
    <w:rsid w:val="003E6596"/>
    <w:rsid w:val="003F2452"/>
    <w:rsid w:val="003F2920"/>
    <w:rsid w:val="003F41EA"/>
    <w:rsid w:val="003F7DF0"/>
    <w:rsid w:val="004039AF"/>
    <w:rsid w:val="00407AFF"/>
    <w:rsid w:val="0041155D"/>
    <w:rsid w:val="004170BF"/>
    <w:rsid w:val="004205E4"/>
    <w:rsid w:val="004270E3"/>
    <w:rsid w:val="0043212D"/>
    <w:rsid w:val="00433186"/>
    <w:rsid w:val="004348DC"/>
    <w:rsid w:val="00434921"/>
    <w:rsid w:val="00442018"/>
    <w:rsid w:val="00444F58"/>
    <w:rsid w:val="00446567"/>
    <w:rsid w:val="00447B10"/>
    <w:rsid w:val="00452EE4"/>
    <w:rsid w:val="00452F0B"/>
    <w:rsid w:val="004536D6"/>
    <w:rsid w:val="00454DDA"/>
    <w:rsid w:val="00457224"/>
    <w:rsid w:val="0047482C"/>
    <w:rsid w:val="00475436"/>
    <w:rsid w:val="0048047E"/>
    <w:rsid w:val="00482AF9"/>
    <w:rsid w:val="0048658D"/>
    <w:rsid w:val="00496BB2"/>
    <w:rsid w:val="004A087F"/>
    <w:rsid w:val="004A6BEC"/>
    <w:rsid w:val="004B0C15"/>
    <w:rsid w:val="004B37B4"/>
    <w:rsid w:val="004B72B4"/>
    <w:rsid w:val="004C0314"/>
    <w:rsid w:val="004C0D3D"/>
    <w:rsid w:val="004C213E"/>
    <w:rsid w:val="004C376C"/>
    <w:rsid w:val="004C657F"/>
    <w:rsid w:val="004C68B3"/>
    <w:rsid w:val="004D17D8"/>
    <w:rsid w:val="004D52D8"/>
    <w:rsid w:val="004E355B"/>
    <w:rsid w:val="004E5A9B"/>
    <w:rsid w:val="004E7A8C"/>
    <w:rsid w:val="004F3255"/>
    <w:rsid w:val="0050183C"/>
    <w:rsid w:val="005028E5"/>
    <w:rsid w:val="0050339E"/>
    <w:rsid w:val="00503735"/>
    <w:rsid w:val="00505842"/>
    <w:rsid w:val="00516A88"/>
    <w:rsid w:val="005172DB"/>
    <w:rsid w:val="00522065"/>
    <w:rsid w:val="005224F2"/>
    <w:rsid w:val="00533F1C"/>
    <w:rsid w:val="00536D8B"/>
    <w:rsid w:val="005379C3"/>
    <w:rsid w:val="005421E2"/>
    <w:rsid w:val="005519C2"/>
    <w:rsid w:val="005523E0"/>
    <w:rsid w:val="0055320F"/>
    <w:rsid w:val="0055699B"/>
    <w:rsid w:val="00556E53"/>
    <w:rsid w:val="0056020A"/>
    <w:rsid w:val="00563928"/>
    <w:rsid w:val="00563D3D"/>
    <w:rsid w:val="005659AA"/>
    <w:rsid w:val="005676E8"/>
    <w:rsid w:val="00577C12"/>
    <w:rsid w:val="00580BFC"/>
    <w:rsid w:val="00581048"/>
    <w:rsid w:val="00581203"/>
    <w:rsid w:val="00581B93"/>
    <w:rsid w:val="0058349C"/>
    <w:rsid w:val="00585FBE"/>
    <w:rsid w:val="00586C97"/>
    <w:rsid w:val="005870E8"/>
    <w:rsid w:val="0058789C"/>
    <w:rsid w:val="0059048B"/>
    <w:rsid w:val="005A4AA7"/>
    <w:rsid w:val="005A4D4E"/>
    <w:rsid w:val="005A7237"/>
    <w:rsid w:val="005B21FA"/>
    <w:rsid w:val="005B3244"/>
    <w:rsid w:val="005B6EE8"/>
    <w:rsid w:val="005B7731"/>
    <w:rsid w:val="005C4515"/>
    <w:rsid w:val="005C5602"/>
    <w:rsid w:val="005C74A6"/>
    <w:rsid w:val="005D24FA"/>
    <w:rsid w:val="005D3B4D"/>
    <w:rsid w:val="005D615C"/>
    <w:rsid w:val="005E1860"/>
    <w:rsid w:val="005E5772"/>
    <w:rsid w:val="005F063B"/>
    <w:rsid w:val="005F192D"/>
    <w:rsid w:val="005F24C8"/>
    <w:rsid w:val="005F26AF"/>
    <w:rsid w:val="00606F30"/>
    <w:rsid w:val="00607D6C"/>
    <w:rsid w:val="0061383D"/>
    <w:rsid w:val="00614D69"/>
    <w:rsid w:val="0061621A"/>
    <w:rsid w:val="00617030"/>
    <w:rsid w:val="00621301"/>
    <w:rsid w:val="0062173F"/>
    <w:rsid w:val="006235FB"/>
    <w:rsid w:val="00626A15"/>
    <w:rsid w:val="006379E9"/>
    <w:rsid w:val="006438CB"/>
    <w:rsid w:val="00647AD4"/>
    <w:rsid w:val="00650946"/>
    <w:rsid w:val="006518CA"/>
    <w:rsid w:val="006529B9"/>
    <w:rsid w:val="00654695"/>
    <w:rsid w:val="0065500A"/>
    <w:rsid w:val="00655217"/>
    <w:rsid w:val="0065727C"/>
    <w:rsid w:val="00670692"/>
    <w:rsid w:val="00671FD4"/>
    <w:rsid w:val="00674A78"/>
    <w:rsid w:val="00683F30"/>
    <w:rsid w:val="00691FAC"/>
    <w:rsid w:val="00696A16"/>
    <w:rsid w:val="006A4840"/>
    <w:rsid w:val="006A52A0"/>
    <w:rsid w:val="006A6AD3"/>
    <w:rsid w:val="006A7E1D"/>
    <w:rsid w:val="006C3A56"/>
    <w:rsid w:val="006C3B56"/>
    <w:rsid w:val="006D13F4"/>
    <w:rsid w:val="006D6AED"/>
    <w:rsid w:val="006E6D0B"/>
    <w:rsid w:val="006F126E"/>
    <w:rsid w:val="006F32C9"/>
    <w:rsid w:val="006F3834"/>
    <w:rsid w:val="006F5693"/>
    <w:rsid w:val="006F5D4C"/>
    <w:rsid w:val="00701C2C"/>
    <w:rsid w:val="00704038"/>
    <w:rsid w:val="00717B01"/>
    <w:rsid w:val="007227D9"/>
    <w:rsid w:val="0072491F"/>
    <w:rsid w:val="00725598"/>
    <w:rsid w:val="00726196"/>
    <w:rsid w:val="007343C4"/>
    <w:rsid w:val="007374A1"/>
    <w:rsid w:val="00742EE6"/>
    <w:rsid w:val="007476F8"/>
    <w:rsid w:val="00752712"/>
    <w:rsid w:val="00753A84"/>
    <w:rsid w:val="007611F5"/>
    <w:rsid w:val="007619E4"/>
    <w:rsid w:val="00761E75"/>
    <w:rsid w:val="0076495E"/>
    <w:rsid w:val="00765FC8"/>
    <w:rsid w:val="00770F2E"/>
    <w:rsid w:val="00775694"/>
    <w:rsid w:val="00777CCB"/>
    <w:rsid w:val="00793F46"/>
    <w:rsid w:val="007A02F7"/>
    <w:rsid w:val="007A1325"/>
    <w:rsid w:val="007A1A18"/>
    <w:rsid w:val="007A3BAF"/>
    <w:rsid w:val="007A67E2"/>
    <w:rsid w:val="007A6C20"/>
    <w:rsid w:val="007B335D"/>
    <w:rsid w:val="007B53D8"/>
    <w:rsid w:val="007C22C5"/>
    <w:rsid w:val="007C3898"/>
    <w:rsid w:val="007C57E1"/>
    <w:rsid w:val="007C5811"/>
    <w:rsid w:val="007D18C7"/>
    <w:rsid w:val="007D2DF5"/>
    <w:rsid w:val="007D451A"/>
    <w:rsid w:val="007D5E3E"/>
    <w:rsid w:val="007D7596"/>
    <w:rsid w:val="007E242C"/>
    <w:rsid w:val="007E6631"/>
    <w:rsid w:val="007E7FB0"/>
    <w:rsid w:val="007F11AA"/>
    <w:rsid w:val="007F2B3E"/>
    <w:rsid w:val="00803A12"/>
    <w:rsid w:val="00805417"/>
    <w:rsid w:val="00807700"/>
    <w:rsid w:val="008221D1"/>
    <w:rsid w:val="008266F9"/>
    <w:rsid w:val="008267E2"/>
    <w:rsid w:val="00826A9B"/>
    <w:rsid w:val="00834842"/>
    <w:rsid w:val="00840E7B"/>
    <w:rsid w:val="00841A1D"/>
    <w:rsid w:val="008536AF"/>
    <w:rsid w:val="00853D40"/>
    <w:rsid w:val="008564FC"/>
    <w:rsid w:val="00864794"/>
    <w:rsid w:val="00864DA9"/>
    <w:rsid w:val="00864E76"/>
    <w:rsid w:val="00866E59"/>
    <w:rsid w:val="00872581"/>
    <w:rsid w:val="0087459D"/>
    <w:rsid w:val="0087680F"/>
    <w:rsid w:val="00876D81"/>
    <w:rsid w:val="00881D86"/>
    <w:rsid w:val="00883306"/>
    <w:rsid w:val="008876B0"/>
    <w:rsid w:val="008904F9"/>
    <w:rsid w:val="00890E4C"/>
    <w:rsid w:val="00890E74"/>
    <w:rsid w:val="00892798"/>
    <w:rsid w:val="008929D1"/>
    <w:rsid w:val="0089371F"/>
    <w:rsid w:val="0089418F"/>
    <w:rsid w:val="00897C29"/>
    <w:rsid w:val="008A1A9C"/>
    <w:rsid w:val="008A4633"/>
    <w:rsid w:val="008B032E"/>
    <w:rsid w:val="008C0FA2"/>
    <w:rsid w:val="008C1A27"/>
    <w:rsid w:val="008C2342"/>
    <w:rsid w:val="008C77B6"/>
    <w:rsid w:val="008D1B91"/>
    <w:rsid w:val="008D724A"/>
    <w:rsid w:val="008E79A5"/>
    <w:rsid w:val="008E7A3E"/>
    <w:rsid w:val="008F0660"/>
    <w:rsid w:val="008F1C8D"/>
    <w:rsid w:val="008F41FD"/>
    <w:rsid w:val="008F4479"/>
    <w:rsid w:val="008F4BA0"/>
    <w:rsid w:val="008F76D2"/>
    <w:rsid w:val="00900B4B"/>
    <w:rsid w:val="00901726"/>
    <w:rsid w:val="009107A0"/>
    <w:rsid w:val="00920E6A"/>
    <w:rsid w:val="00927188"/>
    <w:rsid w:val="00931816"/>
    <w:rsid w:val="00931B51"/>
    <w:rsid w:val="00932C71"/>
    <w:rsid w:val="009509D5"/>
    <w:rsid w:val="009538F5"/>
    <w:rsid w:val="0095641A"/>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32CA"/>
    <w:rsid w:val="009B39B4"/>
    <w:rsid w:val="009B5A80"/>
    <w:rsid w:val="009B69F5"/>
    <w:rsid w:val="009C5FF7"/>
    <w:rsid w:val="009C6292"/>
    <w:rsid w:val="009D15DB"/>
    <w:rsid w:val="009D3133"/>
    <w:rsid w:val="009E160D"/>
    <w:rsid w:val="009E18A3"/>
    <w:rsid w:val="009F18FD"/>
    <w:rsid w:val="009F1CBB"/>
    <w:rsid w:val="009F3305"/>
    <w:rsid w:val="009F39AD"/>
    <w:rsid w:val="009F6FB2"/>
    <w:rsid w:val="00A071C0"/>
    <w:rsid w:val="00A1705B"/>
    <w:rsid w:val="00A21EB5"/>
    <w:rsid w:val="00A22670"/>
    <w:rsid w:val="00A24B35"/>
    <w:rsid w:val="00A271BA"/>
    <w:rsid w:val="00A27F86"/>
    <w:rsid w:val="00A42E67"/>
    <w:rsid w:val="00A431C6"/>
    <w:rsid w:val="00A43F33"/>
    <w:rsid w:val="00A52E75"/>
    <w:rsid w:val="00A54315"/>
    <w:rsid w:val="00A607B6"/>
    <w:rsid w:val="00A60FBC"/>
    <w:rsid w:val="00A62373"/>
    <w:rsid w:val="00A65C0B"/>
    <w:rsid w:val="00A77156"/>
    <w:rsid w:val="00A776BA"/>
    <w:rsid w:val="00A81FD2"/>
    <w:rsid w:val="00A8441A"/>
    <w:rsid w:val="00A8674A"/>
    <w:rsid w:val="00A96E24"/>
    <w:rsid w:val="00AA6F6E"/>
    <w:rsid w:val="00AB122B"/>
    <w:rsid w:val="00AB164B"/>
    <w:rsid w:val="00AB21B0"/>
    <w:rsid w:val="00AB2316"/>
    <w:rsid w:val="00AB48D3"/>
    <w:rsid w:val="00AC0075"/>
    <w:rsid w:val="00AC53A2"/>
    <w:rsid w:val="00AC702A"/>
    <w:rsid w:val="00AD207E"/>
    <w:rsid w:val="00AE0243"/>
    <w:rsid w:val="00AE1BAD"/>
    <w:rsid w:val="00AE2124"/>
    <w:rsid w:val="00AE24BC"/>
    <w:rsid w:val="00AE3B0E"/>
    <w:rsid w:val="00AE3E3F"/>
    <w:rsid w:val="00AF2516"/>
    <w:rsid w:val="00AF4760"/>
    <w:rsid w:val="00AF55D4"/>
    <w:rsid w:val="00B00DFA"/>
    <w:rsid w:val="00B0505F"/>
    <w:rsid w:val="00B05C2D"/>
    <w:rsid w:val="00B11287"/>
    <w:rsid w:val="00B12933"/>
    <w:rsid w:val="00B12B88"/>
    <w:rsid w:val="00B137E0"/>
    <w:rsid w:val="00B13BC8"/>
    <w:rsid w:val="00B24662"/>
    <w:rsid w:val="00B3569C"/>
    <w:rsid w:val="00B43676"/>
    <w:rsid w:val="00B5602D"/>
    <w:rsid w:val="00B60125"/>
    <w:rsid w:val="00B65784"/>
    <w:rsid w:val="00B6656B"/>
    <w:rsid w:val="00B71625"/>
    <w:rsid w:val="00B7238E"/>
    <w:rsid w:val="00B75C54"/>
    <w:rsid w:val="00B86FBC"/>
    <w:rsid w:val="00B8710E"/>
    <w:rsid w:val="00B90888"/>
    <w:rsid w:val="00B92A93"/>
    <w:rsid w:val="00BA17A8"/>
    <w:rsid w:val="00BA3C33"/>
    <w:rsid w:val="00BA432C"/>
    <w:rsid w:val="00BB07D0"/>
    <w:rsid w:val="00BB0878"/>
    <w:rsid w:val="00BB1879"/>
    <w:rsid w:val="00BC07E7"/>
    <w:rsid w:val="00BC0ABE"/>
    <w:rsid w:val="00BC30DB"/>
    <w:rsid w:val="00BC64FF"/>
    <w:rsid w:val="00BC7C37"/>
    <w:rsid w:val="00BD2244"/>
    <w:rsid w:val="00BE2610"/>
    <w:rsid w:val="00BE6472"/>
    <w:rsid w:val="00BF17AD"/>
    <w:rsid w:val="00BF29B8"/>
    <w:rsid w:val="00BF3D9B"/>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7114"/>
    <w:rsid w:val="00C81619"/>
    <w:rsid w:val="00C83A27"/>
    <w:rsid w:val="00C8764A"/>
    <w:rsid w:val="00CA013C"/>
    <w:rsid w:val="00CA48D4"/>
    <w:rsid w:val="00CA6D6D"/>
    <w:rsid w:val="00CC7A4E"/>
    <w:rsid w:val="00CD1359"/>
    <w:rsid w:val="00CD2CE1"/>
    <w:rsid w:val="00CD4C83"/>
    <w:rsid w:val="00CD6234"/>
    <w:rsid w:val="00CE3780"/>
    <w:rsid w:val="00CF09C7"/>
    <w:rsid w:val="00D01EDC"/>
    <w:rsid w:val="00D06768"/>
    <w:rsid w:val="00D078AA"/>
    <w:rsid w:val="00D10058"/>
    <w:rsid w:val="00D11978"/>
    <w:rsid w:val="00D15E30"/>
    <w:rsid w:val="00D16129"/>
    <w:rsid w:val="00D25DBD"/>
    <w:rsid w:val="00D264C4"/>
    <w:rsid w:val="00D26929"/>
    <w:rsid w:val="00D27C7A"/>
    <w:rsid w:val="00D30CBD"/>
    <w:rsid w:val="00D30D9E"/>
    <w:rsid w:val="00D33908"/>
    <w:rsid w:val="00D354F2"/>
    <w:rsid w:val="00D36C30"/>
    <w:rsid w:val="00D37C90"/>
    <w:rsid w:val="00D43A8C"/>
    <w:rsid w:val="00D53072"/>
    <w:rsid w:val="00D61A4E"/>
    <w:rsid w:val="00D634EA"/>
    <w:rsid w:val="00D713A1"/>
    <w:rsid w:val="00D77956"/>
    <w:rsid w:val="00D80F0C"/>
    <w:rsid w:val="00D9062A"/>
    <w:rsid w:val="00D90D74"/>
    <w:rsid w:val="00D91F15"/>
    <w:rsid w:val="00D92077"/>
    <w:rsid w:val="00D951E2"/>
    <w:rsid w:val="00D9565A"/>
    <w:rsid w:val="00DB1C98"/>
    <w:rsid w:val="00DB2337"/>
    <w:rsid w:val="00DB5F87"/>
    <w:rsid w:val="00DB699B"/>
    <w:rsid w:val="00DC0376"/>
    <w:rsid w:val="00DC099B"/>
    <w:rsid w:val="00DC2BE5"/>
    <w:rsid w:val="00DC2D06"/>
    <w:rsid w:val="00DD4CD4"/>
    <w:rsid w:val="00DD65A2"/>
    <w:rsid w:val="00DD6770"/>
    <w:rsid w:val="00DE0749"/>
    <w:rsid w:val="00DE1CE2"/>
    <w:rsid w:val="00DF1210"/>
    <w:rsid w:val="00DF31E9"/>
    <w:rsid w:val="00DF400D"/>
    <w:rsid w:val="00DF5C23"/>
    <w:rsid w:val="00E01DAD"/>
    <w:rsid w:val="00E021DC"/>
    <w:rsid w:val="00E03F91"/>
    <w:rsid w:val="00E056C1"/>
    <w:rsid w:val="00E064EF"/>
    <w:rsid w:val="00E064F2"/>
    <w:rsid w:val="00E0717B"/>
    <w:rsid w:val="00E14D75"/>
    <w:rsid w:val="00E15598"/>
    <w:rsid w:val="00E20D65"/>
    <w:rsid w:val="00E353A2"/>
    <w:rsid w:val="00E35400"/>
    <w:rsid w:val="00E36881"/>
    <w:rsid w:val="00E42E4C"/>
    <w:rsid w:val="00E47013"/>
    <w:rsid w:val="00E541F9"/>
    <w:rsid w:val="00E57B79"/>
    <w:rsid w:val="00E63419"/>
    <w:rsid w:val="00E64496"/>
    <w:rsid w:val="00E71667"/>
    <w:rsid w:val="00E72115"/>
    <w:rsid w:val="00E8322E"/>
    <w:rsid w:val="00E903E0"/>
    <w:rsid w:val="00EA1115"/>
    <w:rsid w:val="00EA2DB8"/>
    <w:rsid w:val="00EA39EB"/>
    <w:rsid w:val="00EA58CE"/>
    <w:rsid w:val="00EB33FF"/>
    <w:rsid w:val="00EB3D1A"/>
    <w:rsid w:val="00EB6B93"/>
    <w:rsid w:val="00EB7D0F"/>
    <w:rsid w:val="00EC2759"/>
    <w:rsid w:val="00EC7106"/>
    <w:rsid w:val="00ED0120"/>
    <w:rsid w:val="00ED0987"/>
    <w:rsid w:val="00ED3BBA"/>
    <w:rsid w:val="00ED4E12"/>
    <w:rsid w:val="00EE051B"/>
    <w:rsid w:val="00EE54B4"/>
    <w:rsid w:val="00EF1AD8"/>
    <w:rsid w:val="00EF2B5C"/>
    <w:rsid w:val="00EF3B65"/>
    <w:rsid w:val="00EF7794"/>
    <w:rsid w:val="00F02046"/>
    <w:rsid w:val="00F0338F"/>
    <w:rsid w:val="00F053D8"/>
    <w:rsid w:val="00F07888"/>
    <w:rsid w:val="00F10947"/>
    <w:rsid w:val="00F1313D"/>
    <w:rsid w:val="00F201E7"/>
    <w:rsid w:val="00F204E0"/>
    <w:rsid w:val="00F20B16"/>
    <w:rsid w:val="00F21C79"/>
    <w:rsid w:val="00F238C9"/>
    <w:rsid w:val="00F23CA5"/>
    <w:rsid w:val="00F277AA"/>
    <w:rsid w:val="00F3192B"/>
    <w:rsid w:val="00F31955"/>
    <w:rsid w:val="00F33DDB"/>
    <w:rsid w:val="00F34C06"/>
    <w:rsid w:val="00F37B85"/>
    <w:rsid w:val="00F43EA3"/>
    <w:rsid w:val="00F50C55"/>
    <w:rsid w:val="00F57FFB"/>
    <w:rsid w:val="00F601E6"/>
    <w:rsid w:val="00F67969"/>
    <w:rsid w:val="00F73954"/>
    <w:rsid w:val="00F94060"/>
    <w:rsid w:val="00FA56F6"/>
    <w:rsid w:val="00FB245C"/>
    <w:rsid w:val="00FB329D"/>
    <w:rsid w:val="00FB385A"/>
    <w:rsid w:val="00FB5567"/>
    <w:rsid w:val="00FC27E3"/>
    <w:rsid w:val="00FC6C1F"/>
    <w:rsid w:val="00FC74C7"/>
    <w:rsid w:val="00FD451D"/>
    <w:rsid w:val="00FD5B22"/>
    <w:rsid w:val="00FD6E6D"/>
    <w:rsid w:val="00FE0E4D"/>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62379"/>
  <w14:defaultImageDpi w14:val="300"/>
  <w15:docId w15:val="{701F77BE-388B-5645-8D56-6B8458C97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5641A"/>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9564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564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564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5641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564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641A"/>
  </w:style>
  <w:style w:type="character" w:customStyle="1" w:styleId="Heading1Char">
    <w:name w:val="Heading 1 Char"/>
    <w:aliases w:val="Pocket Char"/>
    <w:basedOn w:val="DefaultParagraphFont"/>
    <w:link w:val="Heading1"/>
    <w:rsid w:val="0095641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5641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95641A"/>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95641A"/>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5641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6"/>
    <w:qFormat/>
    <w:rsid w:val="0095641A"/>
    <w:rPr>
      <w:b/>
      <w:sz w:val="22"/>
      <w:u w:val="single"/>
    </w:rPr>
  </w:style>
  <w:style w:type="character" w:styleId="Emphasis">
    <w:name w:val="Emphasis"/>
    <w:basedOn w:val="DefaultParagraphFont"/>
    <w:uiPriority w:val="7"/>
    <w:qFormat/>
    <w:rsid w:val="0095641A"/>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95641A"/>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
    <w:basedOn w:val="DefaultParagraphFont"/>
    <w:uiPriority w:val="99"/>
    <w:unhideWhenUsed/>
    <w:rsid w:val="0095641A"/>
    <w:rPr>
      <w:color w:val="auto"/>
      <w:u w:val="none"/>
    </w:rPr>
  </w:style>
  <w:style w:type="paragraph" w:styleId="DocumentMap">
    <w:name w:val="Document Map"/>
    <w:basedOn w:val="Normal"/>
    <w:link w:val="DocumentMapChar"/>
    <w:uiPriority w:val="99"/>
    <w:semiHidden/>
    <w:unhideWhenUsed/>
    <w:rsid w:val="00B6578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65784"/>
    <w:rPr>
      <w:rFonts w:ascii="Lucida Grande" w:hAnsi="Lucida Grande" w:cs="Lucida Grande"/>
    </w:rPr>
  </w:style>
  <w:style w:type="character" w:styleId="CommentReference">
    <w:name w:val="annotation reference"/>
    <w:basedOn w:val="DefaultParagraphFont"/>
    <w:uiPriority w:val="99"/>
    <w:semiHidden/>
    <w:unhideWhenUsed/>
    <w:rsid w:val="00B65784"/>
    <w:rPr>
      <w:sz w:val="16"/>
      <w:szCs w:val="16"/>
    </w:rPr>
  </w:style>
  <w:style w:type="paragraph" w:styleId="CommentText">
    <w:name w:val="annotation text"/>
    <w:basedOn w:val="Normal"/>
    <w:link w:val="CommentTextChar"/>
    <w:uiPriority w:val="99"/>
    <w:semiHidden/>
    <w:unhideWhenUsed/>
    <w:rsid w:val="00B65784"/>
    <w:pPr>
      <w:spacing w:line="240" w:lineRule="auto"/>
    </w:pPr>
    <w:rPr>
      <w:sz w:val="20"/>
      <w:szCs w:val="20"/>
    </w:rPr>
  </w:style>
  <w:style w:type="character" w:customStyle="1" w:styleId="CommentTextChar">
    <w:name w:val="Comment Text Char"/>
    <w:basedOn w:val="DefaultParagraphFont"/>
    <w:link w:val="CommentText"/>
    <w:uiPriority w:val="99"/>
    <w:semiHidden/>
    <w:rsid w:val="00B65784"/>
    <w:rPr>
      <w:rFonts w:ascii="Times New Roman" w:eastAsiaTheme="minorHAnsi" w:hAnsi="Times New Roman" w:cs="Times New Roman"/>
      <w:sz w:val="20"/>
      <w:szCs w:val="20"/>
    </w:rPr>
  </w:style>
  <w:style w:type="paragraph" w:styleId="BalloonText">
    <w:name w:val="Balloon Text"/>
    <w:basedOn w:val="Normal"/>
    <w:link w:val="BalloonTextChar"/>
    <w:uiPriority w:val="99"/>
    <w:semiHidden/>
    <w:unhideWhenUsed/>
    <w:rsid w:val="00B65784"/>
    <w:pPr>
      <w:spacing w:after="0" w:line="240" w:lineRule="auto"/>
    </w:pPr>
    <w:rPr>
      <w:sz w:val="18"/>
      <w:szCs w:val="18"/>
    </w:rPr>
  </w:style>
  <w:style w:type="character" w:customStyle="1" w:styleId="BalloonTextChar">
    <w:name w:val="Balloon Text Char"/>
    <w:basedOn w:val="DefaultParagraphFont"/>
    <w:link w:val="BalloonText"/>
    <w:uiPriority w:val="99"/>
    <w:semiHidden/>
    <w:rsid w:val="00B65784"/>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B65784"/>
    <w:rPr>
      <w:rFonts w:eastAsiaTheme="minorEastAsia"/>
      <w:b/>
      <w:bCs/>
    </w:rPr>
  </w:style>
  <w:style w:type="character" w:customStyle="1" w:styleId="CommentSubjectChar">
    <w:name w:val="Comment Subject Char"/>
    <w:basedOn w:val="CommentTextChar"/>
    <w:link w:val="CommentSubject"/>
    <w:uiPriority w:val="99"/>
    <w:semiHidden/>
    <w:rsid w:val="00B65784"/>
    <w:rPr>
      <w:rFonts w:ascii="Calibri" w:eastAsiaTheme="minorHAnsi" w:hAnsi="Calibri" w:cs="Times New Roman"/>
      <w:b/>
      <w:bCs/>
      <w:sz w:val="20"/>
      <w:szCs w:val="20"/>
    </w:rPr>
  </w:style>
  <w:style w:type="character" w:styleId="UnresolvedMention">
    <w:name w:val="Unresolved Mention"/>
    <w:basedOn w:val="DefaultParagraphFont"/>
    <w:uiPriority w:val="99"/>
    <w:semiHidden/>
    <w:unhideWhenUsed/>
    <w:rsid w:val="004205E4"/>
    <w:rPr>
      <w:color w:val="605E5C"/>
      <w:shd w:val="clear" w:color="auto" w:fill="E1DFDD"/>
    </w:rPr>
  </w:style>
  <w:style w:type="paragraph" w:styleId="TOCHeading">
    <w:name w:val="TOC Heading"/>
    <w:basedOn w:val="Heading1"/>
    <w:next w:val="Normal"/>
    <w:uiPriority w:val="39"/>
    <w:unhideWhenUsed/>
    <w:qFormat/>
    <w:rsid w:val="00D264C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D264C4"/>
    <w:pPr>
      <w:spacing w:after="100"/>
    </w:pPr>
  </w:style>
  <w:style w:type="paragraph" w:styleId="TOC2">
    <w:name w:val="toc 2"/>
    <w:basedOn w:val="Normal"/>
    <w:next w:val="Normal"/>
    <w:autoRedefine/>
    <w:uiPriority w:val="39"/>
    <w:unhideWhenUsed/>
    <w:rsid w:val="00D264C4"/>
    <w:pPr>
      <w:spacing w:after="100"/>
      <w:ind w:left="220"/>
    </w:pPr>
  </w:style>
  <w:style w:type="paragraph" w:styleId="TOC3">
    <w:name w:val="toc 3"/>
    <w:basedOn w:val="Normal"/>
    <w:next w:val="Normal"/>
    <w:autoRedefine/>
    <w:uiPriority w:val="39"/>
    <w:unhideWhenUsed/>
    <w:rsid w:val="00D264C4"/>
    <w:pPr>
      <w:spacing w:after="100"/>
      <w:ind w:left="440"/>
    </w:pPr>
  </w:style>
  <w:style w:type="character" w:customStyle="1" w:styleId="st">
    <w:name w:val="st"/>
    <w:basedOn w:val="DefaultParagraphFont"/>
    <w:rsid w:val="00120F62"/>
  </w:style>
  <w:style w:type="paragraph" w:styleId="ListParagraph">
    <w:name w:val="List Paragraph"/>
    <w:basedOn w:val="Normal"/>
    <w:uiPriority w:val="99"/>
    <w:unhideWhenUsed/>
    <w:qFormat/>
    <w:rsid w:val="00120F62"/>
    <w:pPr>
      <w:ind w:left="720"/>
      <w:contextualSpacing/>
    </w:pPr>
  </w:style>
  <w:style w:type="character" w:customStyle="1" w:styleId="flc">
    <w:name w:val="flc"/>
    <w:basedOn w:val="DefaultParagraphFont"/>
    <w:rsid w:val="000E33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world/the_americas/lopez-obrador-a-leftist-wins-sweeping-mandate-in-mexican-presidential-election/2018/07/02/4c5e1de4-7be3-11e8-ac4e-421ef7165923_story.html?noredirect=on&amp;utm_term=.814041c15085&amp;wpisrc=nl_evening&amp;wpmm=1" TargetMode="External"/><Relationship Id="rId18" Type="http://schemas.openxmlformats.org/officeDocument/2006/relationships/hyperlink" Target="http://www.strategicstudiesinstitute.army.mil/pdffiles/pub628.pdf" TargetMode="External"/><Relationship Id="rId26" Type="http://schemas.openxmlformats.org/officeDocument/2006/relationships/hyperlink" Target="https://www.worldpoliticsreview.com/articles/24940/trump-s-anti-immigration-policies-are-undermining-the-u-s-in-latin-america" TargetMode="External"/><Relationship Id="rId39" Type="http://schemas.openxmlformats.org/officeDocument/2006/relationships/hyperlink" Target="http://www.bakerinstitute.org/publications/EF-pub-BarnesBilateral-04292011.pdf" TargetMode="External"/><Relationship Id="rId21" Type="http://schemas.openxmlformats.org/officeDocument/2006/relationships/hyperlink" Target="https://www.washingtonpost.com/news/theworldpost/wp/2018/07/02/lopez-obrador/?utm_term=.e832188a6259" TargetMode="External"/><Relationship Id="rId34" Type="http://schemas.openxmlformats.org/officeDocument/2006/relationships/hyperlink" Target="https://www.texastribune.org/2018/07/03/will-new-mexican-presidents-agenda-affect-trade-texas/" TargetMode="External"/><Relationship Id="rId42" Type="http://schemas.openxmlformats.org/officeDocument/2006/relationships/hyperlink" Target="https://www.washingtonpost.com/news/global-opinions/wp/2018/07/02/fear-amlos-complacency-not-his-revolutionary-rhetoric/?utm_term=.703f06c18f37&amp;wpisrc=nl_popns&amp;wpmm=1" TargetMode="External"/><Relationship Id="rId47" Type="http://schemas.openxmlformats.org/officeDocument/2006/relationships/hyperlink" Target="https://www.aljazeera.com/indepth/opinion/mexico-obrador-stand-trump-180702135237797.html" TargetMode="External"/><Relationship Id="rId50" Type="http://schemas.openxmlformats.org/officeDocument/2006/relationships/hyperlink" Target="http://www.abc.net.au/news/2018-07-02/mexico-elections-what-andres-manuel-lopez-obrador-victory-means/9932218" TargetMode="External"/><Relationship Id="rId55" Type="http://schemas.openxmlformats.org/officeDocument/2006/relationships/hyperlink" Target="http://www.abc.net.au/news/2018-07-02/mexico-elections-what-andres-manuel-lopez-obrador-victory-means/9932218"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cnbc.com/2018/03/06/us-mexico-relations-could-get-even-more-complicated-with-lopez-obrador.html" TargetMode="External"/><Relationship Id="rId20" Type="http://schemas.openxmlformats.org/officeDocument/2006/relationships/hyperlink" Target="https://www.reuters.com/article/us-martinez-mexico-commentary/commentary-after-his-big-win-how-will-mexicos-amlo-handle-trump-idUSKBN1JT2BM" TargetMode="External"/><Relationship Id="rId29" Type="http://schemas.openxmlformats.org/officeDocument/2006/relationships/hyperlink" Target="https://foreignpolicy.com/2018/03/22/the-u-s-mexico-relationship-has-survived-and-thrived-under-trump/" TargetMode="External"/><Relationship Id="rId41" Type="http://schemas.openxmlformats.org/officeDocument/2006/relationships/hyperlink" Target="https://www.nytimes.com/2018/07/02/opinion/mexico-president-election-amlo-lopez-obrador.html?rref=collection%2Fsectioncollection%2Fopinion-international-world&amp;action=click&amp;contentCollection=international-world&amp;region=stream&amp;module=stream_unit&amp;version=latest&amp;contentPlacement=1&amp;pgtype=sectionfront" TargetMode="External"/><Relationship Id="rId54" Type="http://schemas.openxmlformats.org/officeDocument/2006/relationships/hyperlink" Target="https://www.worldpoliticsreview.com/articles/24962/mexico-s-new-leftist-president-promises-vague-and-uncertain-change"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schamber.com/sites/default/files/legacy/reports/1204EnhancingtheUS-MexicoEconomicPartnership.pdf" TargetMode="External"/><Relationship Id="rId24" Type="http://schemas.openxmlformats.org/officeDocument/2006/relationships/hyperlink" Target="https://www.cnbc.com/2018/03/06/us-mexico-relations-could-get-even-more-complicated-with-lopez-obrador.html" TargetMode="External"/><Relationship Id="rId32" Type="http://schemas.openxmlformats.org/officeDocument/2006/relationships/hyperlink" Target="https://www.politico.eu/article/mexican-president-elect-andres-manuel-lopez-obrador-to-be-tested-by-donald-trump-on-trade-immigration/" TargetMode="External"/><Relationship Id="rId37" Type="http://schemas.openxmlformats.org/officeDocument/2006/relationships/hyperlink" Target="https://www.aljazeera.com/indepth/opinion/mexico-obrador-stand-trump-180702135237797.html" TargetMode="External"/><Relationship Id="rId40" Type="http://schemas.openxmlformats.org/officeDocument/2006/relationships/hyperlink" Target="http://www.strategicstudiesinstitute.army.mil/pdffiles/pub628.pdf" TargetMode="External"/><Relationship Id="rId45" Type="http://schemas.openxmlformats.org/officeDocument/2006/relationships/hyperlink" Target="https://therealnews.com/stories/with-the-largest-mandate-in-recent-history-lopez-obrador-takes-decisive-steps-for-mexicos-presidency" TargetMode="External"/><Relationship Id="rId53" Type="http://schemas.openxmlformats.org/officeDocument/2006/relationships/hyperlink" Target="https://www.washingtonpost.com/opinions/global-opinions/mexicos-president-elect-has-far-too-many-promises-to-keep/2018/07/02/c8af0bbe-7e14-11e8-b0ef-fffcabeff946_story.html?noredirect=on&amp;utm_term=.ba2a5791162f&amp;wpisrc=nl_headlines&amp;wpmm=1" TargetMode="External"/><Relationship Id="rId58" Type="http://schemas.openxmlformats.org/officeDocument/2006/relationships/hyperlink" Target="https://www.axios.com/anti-corruption-campaign-propels-leftist-amlo-to-mexicos-presidency-196aa880-41da-495c-a254-5d111de24a05.html" TargetMode="External"/><Relationship Id="rId5" Type="http://schemas.openxmlformats.org/officeDocument/2006/relationships/numbering" Target="numbering.xml"/><Relationship Id="rId15" Type="http://schemas.openxmlformats.org/officeDocument/2006/relationships/hyperlink" Target="https://www.politico.eu/article/mexican-president-elect-andres-manuel-lopez-obrador-to-be-tested-by-donald-trump-on-trade-immigration/" TargetMode="External"/><Relationship Id="rId23" Type="http://schemas.openxmlformats.org/officeDocument/2006/relationships/hyperlink" Target="https://www.worldpoliticsreview.com/articles/24940/trump-s-anti-immigration-policies-are-undermining-the-u-s-in-latin-america" TargetMode="External"/><Relationship Id="rId28" Type="http://schemas.openxmlformats.org/officeDocument/2006/relationships/hyperlink" Target="https://therealnews.com/stories/with-the-largest-mandate-in-recent-history-lopez-obrador-takes-decisive-steps-for-mexicos-presidency" TargetMode="External"/><Relationship Id="rId36" Type="http://schemas.openxmlformats.org/officeDocument/2006/relationships/hyperlink" Target="https://www.reuters.com/article/us-martinez-mexico-commentary/commentary-after-his-big-win-how-will-mexicos-amlo-handle-trump-idUSKBN1JT2BM" TargetMode="External"/><Relationship Id="rId49" Type="http://schemas.openxmlformats.org/officeDocument/2006/relationships/hyperlink" Target="https://www.azcentral.com/story/opinion/op-ed/elviadiaz/2018/07/02/obrador-amlo-mexico-president-now-what-nafta-border-security-trump/750688002/" TargetMode="External"/><Relationship Id="rId57" Type="http://schemas.openxmlformats.org/officeDocument/2006/relationships/hyperlink" Target="https://www.worldpoliticsreview.com/articles/24962/mexico-s-new-leftist-president-promises-vague-and-uncertain-change" TargetMode="External"/><Relationship Id="rId61" Type="http://schemas.openxmlformats.org/officeDocument/2006/relationships/hyperlink" Target="https://www.foreignaffairs.com/articles/mexico/2018-07-02/lopez-obrador-and-future-mexican-democracy?cid=nlc-fa_twofa-20180705" TargetMode="External"/><Relationship Id="rId10" Type="http://schemas.openxmlformats.org/officeDocument/2006/relationships/hyperlink" Target="http://www.wilsoncenter.org/sites/default/files/The%20U.S.%20and%20Mexico.%20Towards%20a%20Strategic%20Partnership.pdf" TargetMode="External"/><Relationship Id="rId19" Type="http://schemas.openxmlformats.org/officeDocument/2006/relationships/hyperlink" Target="https://www.nytimes.com/2018/07/02/us/politics/trump-lopez-obrador-call.html" TargetMode="External"/><Relationship Id="rId31" Type="http://schemas.openxmlformats.org/officeDocument/2006/relationships/hyperlink" Target="https://foreignpolicy.com/2018/03/22/the-u-s-mexico-relationship-has-survived-and-thrived-under-trump/" TargetMode="External"/><Relationship Id="rId44" Type="http://schemas.openxmlformats.org/officeDocument/2006/relationships/hyperlink" Target="https://therealnews.com/stories/with-the-largest-mandate-in-recent-history-lopez-obrador-takes-decisive-steps-for-mexicos-presidency" TargetMode="External"/><Relationship Id="rId52" Type="http://schemas.openxmlformats.org/officeDocument/2006/relationships/hyperlink" Target="https://www.politico.eu/article/mexican-president-elect-andres-manuel-lopez-obrador-to-be-tested-by-donald-trump-on-trade-immigration/" TargetMode="External"/><Relationship Id="rId60" Type="http://schemas.openxmlformats.org/officeDocument/2006/relationships/hyperlink" Target="https://www.foreignaffairs.com/articles/mexico/2018-07-02/lopez-obrador-and-future-mexican-democracy?cid=nlc-fa_twofa-20180705" TargetMode="External"/><Relationship Id="rId4" Type="http://schemas.openxmlformats.org/officeDocument/2006/relationships/customXml" Target="../customXml/item4.xml"/><Relationship Id="rId9" Type="http://schemas.openxmlformats.org/officeDocument/2006/relationships/hyperlink" Target="https://www.bloomberg.com/view/articles/2018-07-03/mexico-s-amlo-should-learn-from-brazil-s-lula" TargetMode="External"/><Relationship Id="rId14" Type="http://schemas.openxmlformats.org/officeDocument/2006/relationships/hyperlink" Target="https://www.politico.eu/article/mexican-president-elect-andres-manuel-lopez-obrador-to-be-tested-by-donald-trump-on-trade-immigration/" TargetMode="External"/><Relationship Id="rId22" Type="http://schemas.openxmlformats.org/officeDocument/2006/relationships/hyperlink" Target="https://www.cnn.com/2018/07/07/americas/amlo-trump-us-mexico-relations/index.html" TargetMode="External"/><Relationship Id="rId27" Type="http://schemas.openxmlformats.org/officeDocument/2006/relationships/hyperlink" Target="https://www.politico.eu/article/mexican-president-elect-andres-manuel-lopez-obrador-to-be-tested-by-donald-trump-on-trade-immigration/" TargetMode="External"/><Relationship Id="rId30" Type="http://schemas.openxmlformats.org/officeDocument/2006/relationships/hyperlink" Target="https://foreignpolicy.com/2018/03/22/the-u-s-mexico-relationship-has-survived-and-thrived-under-trump/" TargetMode="External"/><Relationship Id="rId35" Type="http://schemas.openxmlformats.org/officeDocument/2006/relationships/hyperlink" Target="https://www.forbes.com/places/tx/" TargetMode="External"/><Relationship Id="rId43" Type="http://schemas.openxmlformats.org/officeDocument/2006/relationships/hyperlink" Target="https://worldview.stratfor.com/article/lopez-obrador-mexico-corruption" TargetMode="External"/><Relationship Id="rId48" Type="http://schemas.openxmlformats.org/officeDocument/2006/relationships/hyperlink" Target="https://www.cnbc.com/2018/03/06/us-mexico-relations-could-get-even-more-complicated-with-lopez-obrador.html" TargetMode="External"/><Relationship Id="rId56" Type="http://schemas.openxmlformats.org/officeDocument/2006/relationships/hyperlink" Target="https://www.worldpoliticsreview.com/articles/24962/mexico-s-new-leftist-president-promises-vague-and-uncertain-change" TargetMode="External"/><Relationship Id="rId8" Type="http://schemas.openxmlformats.org/officeDocument/2006/relationships/webSettings" Target="webSettings.xml"/><Relationship Id="rId51" Type="http://schemas.openxmlformats.org/officeDocument/2006/relationships/hyperlink" Target="https://foreignpolicy.com/2018/03/22/the-u-s-mexico-relationship-has-survived-and-thrived-under-trump/" TargetMode="External"/><Relationship Id="rId3" Type="http://schemas.openxmlformats.org/officeDocument/2006/relationships/customXml" Target="../customXml/item3.xml"/><Relationship Id="rId12" Type="http://schemas.openxmlformats.org/officeDocument/2006/relationships/hyperlink" Target="http://www.foreignpolicy.com/articles/2010/09/10/this_week_at_war_if_mexico_is_at_war_does_america_have_to_win_it" TargetMode="External"/><Relationship Id="rId17" Type="http://schemas.openxmlformats.org/officeDocument/2006/relationships/hyperlink" Target="http://www.bakerinstitute.org/publications/EF-pub-BarnesBilateral-04292011.pdf" TargetMode="External"/><Relationship Id="rId25" Type="http://schemas.openxmlformats.org/officeDocument/2006/relationships/hyperlink" Target="https://www.washingtonpost.com/news/worldviews/wp/2018/07/09/trump-referred-to-mexicos-incoming-leader-as-juan-trump-former-white-house-official-says/?utm_term=.7f7e742bf5de" TargetMode="External"/><Relationship Id="rId33" Type="http://schemas.openxmlformats.org/officeDocument/2006/relationships/hyperlink" Target="https://www.cnbc.com/2018/03/06/us-mexico-relations-could-get-even-more-complicated-with-lopez-obrador.html" TargetMode="External"/><Relationship Id="rId38" Type="http://schemas.openxmlformats.org/officeDocument/2006/relationships/hyperlink" Target="https://theconversation.com/why-mexicos-historic-elections-may-bring-about-big-change-98979" TargetMode="External"/><Relationship Id="rId46" Type="http://schemas.openxmlformats.org/officeDocument/2006/relationships/hyperlink" Target="https://worldview.stratfor.com/article/lopez-obrador-mexico-corruption" TargetMode="External"/><Relationship Id="rId59" Type="http://schemas.openxmlformats.org/officeDocument/2006/relationships/hyperlink" Target="https://www.cnbc.com/2018/03/06/us-mexico-relations-could-get-even-more-complicated-with-lopez-obrado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9BB623D-69DF-4571-BADF-9E386EEA4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885</TotalTime>
  <Pages>119</Pages>
  <Words>28997</Words>
  <Characters>165289</Characters>
  <Application>Microsoft Office Word</Application>
  <DocSecurity>0</DocSecurity>
  <Lines>1377</Lines>
  <Paragraphs>387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193899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Rosalind Carrier</dc:creator>
  <cp:keywords>5.2</cp:keywords>
  <dc:description/>
  <cp:lastModifiedBy>Adrienne Brovero</cp:lastModifiedBy>
  <cp:revision>62</cp:revision>
  <dcterms:created xsi:type="dcterms:W3CDTF">2018-07-19T19:11:00Z</dcterms:created>
  <dcterms:modified xsi:type="dcterms:W3CDTF">2018-07-21T04:47:00Z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