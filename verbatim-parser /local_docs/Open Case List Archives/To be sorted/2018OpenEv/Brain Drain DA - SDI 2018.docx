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6F367C" w14:textId="77777777" w:rsidR="00B35364" w:rsidRDefault="00B35364" w:rsidP="00B35364">
      <w:pPr>
        <w:pStyle w:val="Heading1"/>
      </w:pPr>
      <w:bookmarkStart w:id="0" w:name="_Toc519243743"/>
      <w:r>
        <w:t>Brain Drain Disadvantage</w:t>
      </w:r>
      <w:bookmarkEnd w:id="0"/>
    </w:p>
    <w:p w14:paraId="067C9AC0" w14:textId="77777777" w:rsidR="00B35364" w:rsidRDefault="00B35364" w:rsidP="00B35364">
      <w:pPr>
        <w:pStyle w:val="Heading2"/>
      </w:pPr>
      <w:bookmarkStart w:id="1" w:name="_Toc519243744"/>
      <w:bookmarkStart w:id="2" w:name="_GoBack"/>
      <w:bookmarkEnd w:id="2"/>
      <w:r>
        <w:t>General Brain Drain</w:t>
      </w:r>
      <w:bookmarkEnd w:id="1"/>
    </w:p>
    <w:p w14:paraId="7549665A" w14:textId="77777777" w:rsidR="00B35364" w:rsidRDefault="00B35364" w:rsidP="00B35364">
      <w:pPr>
        <w:pStyle w:val="Heading3"/>
      </w:pPr>
      <w:bookmarkStart w:id="3" w:name="_Toc519243745"/>
      <w:r>
        <w:t>1NC Brain Drain DA (Developing Countries Module)</w:t>
      </w:r>
      <w:bookmarkEnd w:id="3"/>
    </w:p>
    <w:p w14:paraId="1BE88A27" w14:textId="77777777" w:rsidR="00B35364" w:rsidRDefault="00B35364" w:rsidP="00B35364">
      <w:pPr>
        <w:pStyle w:val="Heading4"/>
      </w:pPr>
      <w:r>
        <w:t>Developing economies are booming and driving global economic growth</w:t>
      </w:r>
    </w:p>
    <w:p w14:paraId="4308AC98" w14:textId="77777777" w:rsidR="00B35364" w:rsidRDefault="00B35364" w:rsidP="00B35364">
      <w:proofErr w:type="spellStart"/>
      <w:r w:rsidRPr="005A559F">
        <w:rPr>
          <w:b/>
        </w:rPr>
        <w:t>Stowell</w:t>
      </w:r>
      <w:proofErr w:type="spellEnd"/>
      <w:r w:rsidRPr="005A559F">
        <w:rPr>
          <w:b/>
        </w:rPr>
        <w:t xml:space="preserve"> 4-26</w:t>
      </w:r>
      <w:r>
        <w:t xml:space="preserve">-18 [Joshua </w:t>
      </w:r>
      <w:proofErr w:type="spellStart"/>
      <w:r>
        <w:t>Stowell</w:t>
      </w:r>
      <w:proofErr w:type="spellEnd"/>
      <w:r>
        <w:t xml:space="preserve"> is the editor of Global Security Review. Joshua’s work has been featured in Real Clear Defense, Small Wars Journal, and Het </w:t>
      </w:r>
      <w:proofErr w:type="spellStart"/>
      <w:r>
        <w:t>Financieele</w:t>
      </w:r>
      <w:proofErr w:type="spellEnd"/>
      <w:r>
        <w:t xml:space="preserve"> </w:t>
      </w:r>
      <w:proofErr w:type="spellStart"/>
      <w:r>
        <w:t>Dagblad</w:t>
      </w:r>
      <w:proofErr w:type="spellEnd"/>
      <w:r>
        <w:t xml:space="preserve">. Joshua holds an M.A. in International Relations from The University of St Andrews, “Emerging Economies Will Hold Increasing Amounts of Global Economic Power by 2050,” </w:t>
      </w:r>
      <w:hyperlink r:id="rId9" w:history="1">
        <w:r w:rsidRPr="000C644A">
          <w:rPr>
            <w:rStyle w:val="Hyperlink"/>
          </w:rPr>
          <w:t>https://globalsecurityreview.com/will-global-economic-order-2050-look-like/</w:t>
        </w:r>
      </w:hyperlink>
      <w:r>
        <w:t xml:space="preserve">, </w:t>
      </w:r>
      <w:proofErr w:type="spellStart"/>
      <w:r>
        <w:t>kdd</w:t>
      </w:r>
      <w:proofErr w:type="spellEnd"/>
      <w:r>
        <w:t>]</w:t>
      </w:r>
    </w:p>
    <w:p w14:paraId="3ED2266D" w14:textId="77777777" w:rsidR="00B35364" w:rsidRDefault="00B35364" w:rsidP="00B35364">
      <w:pPr>
        <w:rPr>
          <w:sz w:val="14"/>
        </w:rPr>
      </w:pPr>
      <w:r w:rsidRPr="00116987">
        <w:rPr>
          <w:highlight w:val="green"/>
          <w:u w:val="single"/>
        </w:rPr>
        <w:t>The global economy could more than double in size by 2050</w:t>
      </w:r>
      <w:r w:rsidRPr="00970DAB">
        <w:rPr>
          <w:sz w:val="14"/>
        </w:rPr>
        <w:t xml:space="preserve">, far outstripping population growth, thanks to continued technology-driven productivity improvements. </w:t>
      </w:r>
      <w:r w:rsidRPr="00116987">
        <w:rPr>
          <w:highlight w:val="green"/>
          <w:u w:val="single"/>
        </w:rPr>
        <w:t>Emerging markets will drive global financial growth, and will progressively increase their share of world gross domestic product</w:t>
      </w:r>
      <w:r w:rsidRPr="00970DAB">
        <w:rPr>
          <w:sz w:val="14"/>
        </w:rPr>
        <w:t xml:space="preserve">, based on an analysis of World Bank economic projection data. The global economy is projected to approximately double in size by 2042, growing at an annual average rate of around 2.6% between 2016 and 2050. This </w:t>
      </w:r>
      <w:r w:rsidRPr="00116987">
        <w:rPr>
          <w:highlight w:val="green"/>
          <w:u w:val="single"/>
        </w:rPr>
        <w:t>growth is expected to be primarily driven by emerging market and developing nations</w:t>
      </w:r>
      <w:r w:rsidRPr="00970DAB">
        <w:rPr>
          <w:sz w:val="14"/>
        </w:rPr>
        <w:t xml:space="preserve">, with the Emerging-Seven (E7) economies of Brazil, China, India, Indonesia, Mexico, Russia, and Turkey growing at an annual average rate of almost 3.5% during the next 34 years, compared with an annual average growth rate of 1.6% for the G7 countries of Canada, France, Germany, Italy, Japan, the United Kingdom, and the U.S. Half of the seven largest economies in the world are still considered emerging markets. A continued shift will be observed in international economic power away from high-income advanced economies towards emerging economies in Asia and elsewhere. The E7 could account for nearly 50% of the globe’s gross domestic product by 2050, while the G7’s share of global GDP declines to just over 20%. China has already overtaken the U.S. to become the world’s largest economy in purchasing power parity (PPP) terms, while India currently stands in third place and is projected to overtake the U.S. by 2050. In terms of PPP, the United Kingdom is projected to. fall to tenth place, France is forecasted to fall out of the top ten, and Indonesia could climb to fourth place by 2050 While looking at Gross domestic product measured at market exchange rates (MERs), one doesn’t see quite such a radical shift in international economic power, representing the lower average price levels in emerging economies. However, China is projected to be the world’s largest economy by 2030, and India the third largest in the world by 2050. This reveals a considerable and gradual shift in economic power towards Asia and the Indo-Pacific region. Emerging economies will take center stage by 2050. </w:t>
      </w:r>
      <w:r w:rsidRPr="00116987">
        <w:rPr>
          <w:highlight w:val="green"/>
          <w:u w:val="single"/>
        </w:rPr>
        <w:t>By 2050 economies like Indonesia, Brazil, and Mexico are likely to be bigger than those of the U</w:t>
      </w:r>
      <w:r w:rsidRPr="00970DAB">
        <w:rPr>
          <w:sz w:val="14"/>
        </w:rPr>
        <w:t xml:space="preserve">nited </w:t>
      </w:r>
      <w:r w:rsidRPr="00116987">
        <w:rPr>
          <w:highlight w:val="green"/>
          <w:u w:val="single"/>
        </w:rPr>
        <w:t>K</w:t>
      </w:r>
      <w:r w:rsidRPr="00970DAB">
        <w:rPr>
          <w:sz w:val="14"/>
        </w:rPr>
        <w:t xml:space="preserve">ingdom </w:t>
      </w:r>
      <w:r w:rsidRPr="00116987">
        <w:rPr>
          <w:highlight w:val="green"/>
          <w:u w:val="single"/>
        </w:rPr>
        <w:t>and France</w:t>
      </w:r>
      <w:r w:rsidRPr="00970DAB">
        <w:rPr>
          <w:sz w:val="14"/>
        </w:rPr>
        <w:t xml:space="preserve">, while Egypt and Pakistan could overtake Italy and Canada. </w:t>
      </w:r>
      <w:r w:rsidRPr="00116987">
        <w:rPr>
          <w:highlight w:val="green"/>
          <w:u w:val="single"/>
        </w:rPr>
        <w:t>With regards to growth, Vietnam, India, and Bangladesh may be the most rapidly growing economies from 2015-2050, averaging an increase of around 5% annually</w:t>
      </w:r>
      <w:r w:rsidRPr="00970DAB">
        <w:rPr>
          <w:sz w:val="14"/>
        </w:rPr>
        <w:t xml:space="preserve">. Nigeria has the potential to be the fastest growing major African economy, and could potentially increase its national gross domestic product ranking from place to fourteenth by 2050. However, Nigeria will only realize this possibility if it can diversify its economy away from oil and strengthen its democratic institutions and national infrastructure. Poland and Colombia exhibit great potential and are projected to be the quickest growing large economies in their respective regions; Latin America and the E.U. Many emerging economies will be supported by a relatively rapidly growing populations, boosting domestic demand and the size of the workforce. Investments in education and improved economic freedoms are necessary to ensure there are enough jobs for the growing number of young individuals in these countries, providing a path of sustainable growth for countries with emerging markets and developing economies.  Today’s </w:t>
      </w:r>
      <w:r w:rsidRPr="00116987">
        <w:rPr>
          <w:highlight w:val="green"/>
          <w:u w:val="single"/>
        </w:rPr>
        <w:t>advanced economies will continue to have higher average incomes, but developing countries will likely make progress towards eliminating that gap</w:t>
      </w:r>
      <w:r w:rsidRPr="00970DAB">
        <w:rPr>
          <w:sz w:val="14"/>
        </w:rPr>
        <w:t>. With the possible exception of Italy, each of the G7 will rank above the E7 states in 2050, based on rankings of projected gross domestic product per capita.</w:t>
      </w:r>
    </w:p>
    <w:p w14:paraId="1F18E9F5" w14:textId="77777777" w:rsidR="00B35364" w:rsidRDefault="00B35364" w:rsidP="00B35364">
      <w:pPr>
        <w:pStyle w:val="Heading4"/>
      </w:pPr>
      <w:r>
        <w:t>Loosening immigration restrictions leads to a brain drain from developing countries:</w:t>
      </w:r>
    </w:p>
    <w:p w14:paraId="19D424FD" w14:textId="77777777" w:rsidR="00B35364" w:rsidRDefault="00B35364" w:rsidP="00B35364">
      <w:r>
        <w:t xml:space="preserve">Bryan </w:t>
      </w:r>
      <w:r w:rsidRPr="00E4408D">
        <w:rPr>
          <w:rStyle w:val="Style13ptBold"/>
        </w:rPr>
        <w:t>Caplan &amp;</w:t>
      </w:r>
      <w:r>
        <w:t xml:space="preserve"> </w:t>
      </w:r>
      <w:proofErr w:type="spellStart"/>
      <w:r>
        <w:t>Vipul</w:t>
      </w:r>
      <w:proofErr w:type="spellEnd"/>
      <w:r>
        <w:t xml:space="preserve"> </w:t>
      </w:r>
      <w:proofErr w:type="spellStart"/>
      <w:r w:rsidRPr="00E4408D">
        <w:rPr>
          <w:rStyle w:val="Style13ptBold"/>
        </w:rPr>
        <w:t>Naik</w:t>
      </w:r>
      <w:proofErr w:type="spellEnd"/>
      <w:r w:rsidRPr="00E4408D">
        <w:rPr>
          <w:rStyle w:val="Style13ptBold"/>
        </w:rPr>
        <w:t>, 2016</w:t>
      </w:r>
      <w:r>
        <w:t xml:space="preserve"> (Professor of Economics at George Mason University &amp; Ph.D. in mathematics from the University of Chicago), A Radical Case for Open Borders, Aug. 13, 2016.  Retrieved Apr. 8, 2018 from </w:t>
      </w:r>
      <w:hyperlink r:id="rId10" w:history="1">
        <w:r w:rsidRPr="000C644A">
          <w:rPr>
            <w:rStyle w:val="Hyperlink"/>
          </w:rPr>
          <w:t>https://files.vipulnaik.com/openborders/ARadicalCaseforOpenBorders.pdf</w:t>
        </w:r>
      </w:hyperlink>
      <w:r>
        <w:t xml:space="preserve">, </w:t>
      </w:r>
      <w:proofErr w:type="spellStart"/>
      <w:r>
        <w:t>kdd</w:t>
      </w:r>
      <w:proofErr w:type="spellEnd"/>
    </w:p>
    <w:p w14:paraId="7A9BAE3C" w14:textId="77777777" w:rsidR="00B35364" w:rsidRPr="00E4408D" w:rsidRDefault="00B35364" w:rsidP="00B35364">
      <w:pPr>
        <w:rPr>
          <w:sz w:val="16"/>
        </w:rPr>
      </w:pPr>
      <w:r w:rsidRPr="00E4408D">
        <w:rPr>
          <w:sz w:val="16"/>
        </w:rPr>
        <w:t xml:space="preserve">The most reasonable forecast, then, is that </w:t>
      </w:r>
      <w:r w:rsidRPr="00116987">
        <w:rPr>
          <w:rStyle w:val="StyleUnderline"/>
          <w:highlight w:val="green"/>
        </w:rPr>
        <w:t>open borders would swiftly lead to a large increase in Latin American—and especially Mexican—immigration. Their diasporas—and families eager to help—are already here. In the medium term, we should expect the initially smaller diasporas of populous China and India to swell.</w:t>
      </w:r>
      <w:r w:rsidRPr="00E4408D">
        <w:rPr>
          <w:rStyle w:val="StyleUnderline"/>
        </w:rPr>
        <w:t xml:space="preserve"> </w:t>
      </w:r>
      <w:r w:rsidRPr="00E4408D">
        <w:rPr>
          <w:sz w:val="16"/>
        </w:rPr>
        <w:t xml:space="preserve">Given the tiny African immigrant population, and their cultural and linguistic distance from African Americans, </w:t>
      </w:r>
      <w:r w:rsidRPr="00116987">
        <w:rPr>
          <w:rStyle w:val="StyleUnderline"/>
          <w:highlight w:val="green"/>
        </w:rPr>
        <w:t>migration from Africa’s rapidly-growing population will probably start out very low—but end up very high.</w:t>
      </w:r>
    </w:p>
    <w:p w14:paraId="41783A12" w14:textId="77777777" w:rsidR="00B35364" w:rsidRPr="00970DAB" w:rsidRDefault="00B35364" w:rsidP="00B35364">
      <w:pPr>
        <w:rPr>
          <w:sz w:val="14"/>
        </w:rPr>
      </w:pPr>
    </w:p>
    <w:p w14:paraId="3C588B32" w14:textId="77777777" w:rsidR="00B35364" w:rsidRPr="00D4345C" w:rsidRDefault="00B35364" w:rsidP="00B35364">
      <w:pPr>
        <w:pStyle w:val="Heading4"/>
      </w:pPr>
      <w:r>
        <w:t>Brain drain causes global economic collapse and instability in developing countries- domino effects will unravel any benefits</w:t>
      </w:r>
    </w:p>
    <w:p w14:paraId="2BE0E205" w14:textId="77777777" w:rsidR="00B35364" w:rsidRDefault="00B35364" w:rsidP="00B35364">
      <w:r w:rsidRPr="00637571">
        <w:rPr>
          <w:b/>
        </w:rPr>
        <w:t>Srivastava ‘18</w:t>
      </w:r>
      <w:r>
        <w:t xml:space="preserve"> [Dr. </w:t>
      </w:r>
      <w:proofErr w:type="spellStart"/>
      <w:r>
        <w:t>Babita</w:t>
      </w:r>
      <w:proofErr w:type="spellEnd"/>
      <w:r>
        <w:t xml:space="preserve"> Srivastava, holds a Ph.D. in Commerce/Business Administration from the University of Allahabad, is a professor of economics at William Paterson University, “Economic Impact of Brain Drain in Developed and Developing Countries,” accessed 6-4-18, </w:t>
      </w:r>
      <w:hyperlink r:id="rId11" w:history="1">
        <w:r w:rsidRPr="000C644A">
          <w:rPr>
            <w:rStyle w:val="Hyperlink"/>
          </w:rPr>
          <w:t>https://www.aeaweb.org/conference/2018/preliminary/paper/r5STr4yk</w:t>
        </w:r>
      </w:hyperlink>
      <w:r>
        <w:t xml:space="preserve">, </w:t>
      </w:r>
      <w:proofErr w:type="spellStart"/>
      <w:r>
        <w:t>kdd</w:t>
      </w:r>
      <w:proofErr w:type="spellEnd"/>
      <w:r>
        <w:t>]</w:t>
      </w:r>
    </w:p>
    <w:p w14:paraId="6D4BA006" w14:textId="77777777" w:rsidR="00B35364" w:rsidRPr="00EC353D" w:rsidRDefault="00B35364" w:rsidP="00B35364">
      <w:pPr>
        <w:rPr>
          <w:sz w:val="10"/>
        </w:rPr>
      </w:pPr>
      <w:r w:rsidRPr="00116987">
        <w:rPr>
          <w:highlight w:val="green"/>
          <w:u w:val="single"/>
        </w:rPr>
        <w:t>Even though there are some positive effects of brain drain, on the whole, there are more</w:t>
      </w:r>
      <w:r w:rsidRPr="00116987">
        <w:rPr>
          <w:sz w:val="12"/>
          <w:highlight w:val="green"/>
          <w:u w:val="single"/>
        </w:rPr>
        <w:t xml:space="preserve"> </w:t>
      </w:r>
      <w:r w:rsidRPr="00116987">
        <w:rPr>
          <w:highlight w:val="green"/>
          <w:u w:val="single"/>
        </w:rPr>
        <w:t>negative effects</w:t>
      </w:r>
      <w:r w:rsidRPr="001D7470">
        <w:rPr>
          <w:u w:val="single"/>
        </w:rPr>
        <w:t xml:space="preserve"> on both the country where the brain drain is happening and the economies of the</w:t>
      </w:r>
      <w:r w:rsidRPr="001D7470">
        <w:rPr>
          <w:sz w:val="12"/>
          <w:u w:val="single"/>
        </w:rPr>
        <w:t xml:space="preserve"> </w:t>
      </w:r>
      <w:r w:rsidRPr="001D7470">
        <w:rPr>
          <w:u w:val="single"/>
        </w:rPr>
        <w:t>countries to which skilled professionals emigrate</w:t>
      </w:r>
      <w:r w:rsidRPr="00EC353D">
        <w:rPr>
          <w:sz w:val="10"/>
        </w:rPr>
        <w:t xml:space="preserve">. First and foremost, </w:t>
      </w:r>
      <w:r w:rsidRPr="00B54A27">
        <w:rPr>
          <w:u w:val="single"/>
        </w:rPr>
        <w:t>brain drain causes</w:t>
      </w:r>
      <w:r w:rsidRPr="00B54A27">
        <w:rPr>
          <w:sz w:val="12"/>
          <w:u w:val="single"/>
        </w:rPr>
        <w:t xml:space="preserve"> </w:t>
      </w:r>
      <w:r w:rsidRPr="00B54A27">
        <w:rPr>
          <w:u w:val="single"/>
        </w:rPr>
        <w:t>developing countries to lose the ability to progress</w:t>
      </w:r>
      <w:r w:rsidRPr="00EC353D">
        <w:rPr>
          <w:sz w:val="10"/>
        </w:rPr>
        <w:t xml:space="preserve">. Talented people are born, raised, and educated in their country, and when it comes time to work and give back what they were provided, they leave and seek employment elsewhere. As shown in the figure below, the top three main reasons why people choose to leave their country are: career prospects, social injustice and compensation, with career prospects being the highest percentage with 66%.The country loses people who can help improve the economy and, by extension, the country itself. Highly skilled people are valuable factors in the world economy (Davis and Hart, 2010, p. 509). Davis and Hart (2010) state, “In 2000, a person with a university or graduate school education was six times more likely to migrate legally than one with less than a high school education”(p.509). Instead, developing countries continue to face many problems, such as poverty and lack of technological advancements, as well as fewer opportunities.  Another negative impact is that </w:t>
      </w:r>
      <w:r w:rsidRPr="00116987">
        <w:rPr>
          <w:highlight w:val="green"/>
          <w:u w:val="single"/>
        </w:rPr>
        <w:t>countries develop slower once they lose their talented and</w:t>
      </w:r>
      <w:r w:rsidRPr="00116987">
        <w:rPr>
          <w:sz w:val="12"/>
          <w:highlight w:val="green"/>
          <w:u w:val="single"/>
        </w:rPr>
        <w:t xml:space="preserve"> </w:t>
      </w:r>
      <w:r w:rsidRPr="00116987">
        <w:rPr>
          <w:highlight w:val="green"/>
          <w:u w:val="single"/>
        </w:rPr>
        <w:t>skillful citizens</w:t>
      </w:r>
      <w:r w:rsidRPr="00EC353D">
        <w:rPr>
          <w:sz w:val="10"/>
        </w:rPr>
        <w:t xml:space="preserve">. Whereas developing countries lose their talent, developed countries end up gaining it and having an overabundance of skilled workers trying to enter the workforce and fewer available jobs. </w:t>
      </w:r>
      <w:r w:rsidRPr="00E723EF">
        <w:rPr>
          <w:u w:val="single"/>
        </w:rPr>
        <w:t>The U</w:t>
      </w:r>
      <w:r w:rsidRPr="00EC353D">
        <w:rPr>
          <w:sz w:val="10"/>
        </w:rPr>
        <w:t xml:space="preserve">nited </w:t>
      </w:r>
      <w:r w:rsidRPr="00E723EF">
        <w:rPr>
          <w:u w:val="single"/>
        </w:rPr>
        <w:t>S</w:t>
      </w:r>
      <w:r w:rsidRPr="00EC353D">
        <w:rPr>
          <w:sz w:val="10"/>
        </w:rPr>
        <w:t xml:space="preserve">tate </w:t>
      </w:r>
      <w:r w:rsidRPr="00E723EF">
        <w:rPr>
          <w:u w:val="single"/>
        </w:rPr>
        <w:t>remains the central hub of the global high skill migration</w:t>
      </w:r>
      <w:r w:rsidRPr="00E723EF">
        <w:rPr>
          <w:sz w:val="12"/>
          <w:u w:val="single"/>
        </w:rPr>
        <w:t xml:space="preserve"> </w:t>
      </w:r>
      <w:r w:rsidRPr="00E723EF">
        <w:rPr>
          <w:u w:val="single"/>
        </w:rPr>
        <w:t>system</w:t>
      </w:r>
      <w:r w:rsidRPr="00EC353D">
        <w:rPr>
          <w:sz w:val="10"/>
        </w:rPr>
        <w:t xml:space="preserve"> (Davis and Hart, 2010, p. 511). As shown in the below figure, the number of immigrants migrating to the U.S. has been increasing over the last few decades and is expected to rise through 2020. As a result of brain drain, the United States faces many problems. </w:t>
      </w:r>
      <w:r w:rsidRPr="00116987">
        <w:rPr>
          <w:highlight w:val="green"/>
          <w:u w:val="single"/>
        </w:rPr>
        <w:t>Developing countries might</w:t>
      </w:r>
      <w:r w:rsidRPr="00E723EF">
        <w:rPr>
          <w:u w:val="single"/>
        </w:rPr>
        <w:t xml:space="preserve"> also </w:t>
      </w:r>
      <w:r w:rsidRPr="00116987">
        <w:rPr>
          <w:highlight w:val="green"/>
          <w:u w:val="single"/>
        </w:rPr>
        <w:t>suffer from economic loss, which reduces their</w:t>
      </w:r>
      <w:r w:rsidRPr="00116987">
        <w:rPr>
          <w:sz w:val="12"/>
          <w:highlight w:val="green"/>
          <w:u w:val="single"/>
        </w:rPr>
        <w:t xml:space="preserve"> </w:t>
      </w:r>
      <w:r w:rsidRPr="00116987">
        <w:rPr>
          <w:highlight w:val="green"/>
          <w:u w:val="single"/>
        </w:rPr>
        <w:t>development even further</w:t>
      </w:r>
      <w:r w:rsidRPr="00E723EF">
        <w:rPr>
          <w:u w:val="single"/>
        </w:rPr>
        <w:t xml:space="preserve"> and their production of more talented people</w:t>
      </w:r>
      <w:r w:rsidRPr="00EC353D">
        <w:rPr>
          <w:sz w:val="10"/>
        </w:rPr>
        <w:t xml:space="preserve">. The drain effect refers to the fall in the stock of human capital that follows skilled emigration (Romero, 2013, p.186). </w:t>
      </w:r>
      <w:r w:rsidRPr="00E723EF">
        <w:rPr>
          <w:u w:val="single"/>
        </w:rPr>
        <w:t>With this suffering economy, there will also be a reduced quality of life for the rest of the</w:t>
      </w:r>
      <w:r w:rsidRPr="00E723EF">
        <w:rPr>
          <w:sz w:val="12"/>
          <w:u w:val="single"/>
        </w:rPr>
        <w:t xml:space="preserve"> </w:t>
      </w:r>
      <w:r w:rsidRPr="00E723EF">
        <w:rPr>
          <w:u w:val="single"/>
        </w:rPr>
        <w:t>population</w:t>
      </w:r>
      <w:r w:rsidRPr="00EC353D">
        <w:rPr>
          <w:sz w:val="10"/>
        </w:rPr>
        <w:t>. In one side of the argument against brain drain, it was concluded that the loss of the skillful people, with their migration from their country, would affect those who decided to continue to reside in that country (</w:t>
      </w:r>
      <w:proofErr w:type="spellStart"/>
      <w:r w:rsidRPr="00EC353D">
        <w:rPr>
          <w:sz w:val="10"/>
        </w:rPr>
        <w:t>Canibano</w:t>
      </w:r>
      <w:proofErr w:type="spellEnd"/>
      <w:r w:rsidRPr="00EC353D">
        <w:rPr>
          <w:sz w:val="10"/>
        </w:rPr>
        <w:t xml:space="preserve"> &amp; Woolley, 2015, p. 117). </w:t>
      </w:r>
      <w:r w:rsidRPr="00690C31">
        <w:rPr>
          <w:u w:val="single"/>
        </w:rPr>
        <w:t>Without growth</w:t>
      </w:r>
      <w:r w:rsidRPr="00EC353D">
        <w:rPr>
          <w:sz w:val="10"/>
        </w:rPr>
        <w:t xml:space="preserve"> and the improvement that could have been provided by the skillful and educated people who left, </w:t>
      </w:r>
      <w:r w:rsidRPr="00116987">
        <w:rPr>
          <w:highlight w:val="green"/>
          <w:u w:val="single"/>
        </w:rPr>
        <w:t>the</w:t>
      </w:r>
      <w:r w:rsidRPr="00116987">
        <w:rPr>
          <w:sz w:val="12"/>
          <w:highlight w:val="green"/>
          <w:u w:val="single"/>
        </w:rPr>
        <w:t xml:space="preserve"> </w:t>
      </w:r>
      <w:r w:rsidRPr="00116987">
        <w:rPr>
          <w:highlight w:val="green"/>
          <w:u w:val="single"/>
        </w:rPr>
        <w:t>country then can no longer attempt to compete globally and are left isolated</w:t>
      </w:r>
      <w:r w:rsidRPr="00690C31">
        <w:rPr>
          <w:u w:val="single"/>
        </w:rPr>
        <w:t xml:space="preserve"> from the rest of the</w:t>
      </w:r>
      <w:r w:rsidRPr="00690C31">
        <w:rPr>
          <w:sz w:val="12"/>
          <w:u w:val="single"/>
        </w:rPr>
        <w:t xml:space="preserve"> </w:t>
      </w:r>
      <w:r w:rsidRPr="00690C31">
        <w:rPr>
          <w:u w:val="single"/>
        </w:rPr>
        <w:t>world. Thi</w:t>
      </w:r>
      <w:r w:rsidRPr="00E723EF">
        <w:rPr>
          <w:u w:val="single"/>
        </w:rPr>
        <w:t>s</w:t>
      </w:r>
      <w:r w:rsidRPr="00EC353D">
        <w:rPr>
          <w:sz w:val="10"/>
        </w:rPr>
        <w:t xml:space="preserve"> isolation </w:t>
      </w:r>
      <w:r w:rsidRPr="00E723EF">
        <w:rPr>
          <w:u w:val="single"/>
        </w:rPr>
        <w:t>can slow development and</w:t>
      </w:r>
      <w:r w:rsidRPr="00EC353D">
        <w:rPr>
          <w:sz w:val="10"/>
        </w:rPr>
        <w:t xml:space="preserve"> progress even further and </w:t>
      </w:r>
      <w:r w:rsidRPr="00E723EF">
        <w:rPr>
          <w:u w:val="single"/>
        </w:rPr>
        <w:t>cause a nation to grow</w:t>
      </w:r>
      <w:r w:rsidRPr="00E723EF">
        <w:rPr>
          <w:sz w:val="12"/>
          <w:u w:val="single"/>
        </w:rPr>
        <w:t xml:space="preserve"> </w:t>
      </w:r>
      <w:r w:rsidRPr="00E723EF">
        <w:rPr>
          <w:u w:val="single"/>
        </w:rPr>
        <w:t>even poorer</w:t>
      </w:r>
      <w:r w:rsidRPr="00EC353D">
        <w:rPr>
          <w:sz w:val="10"/>
        </w:rPr>
        <w:t xml:space="preserve">.  Developed countries have a technological advantage over developing countries, sometimes by a margin of years or even decades. For example, where nearly everyone in a country such as the United States is connected to the internet, often via a device they can carry in their pocket, they have a connection to nearly everyone else with such a device. Meanwhile, many developing countries suffer from massive power blackouts, where citizens must work and play in darkness or via kerosene lamps. These citizens are isolated, putting them at a disadvantage in the fast and ever moving worlds of various sectors of economics and life, from scientific research to business transactions. Medical technology is also far behind in many of these places. The more citizens must worry about illness and death, and the inability to either pay for treatment or even an inability to access treatment, the more motivated a highly educated citizen is to leave for a more developed country. One such nation that suffers from this effect is India. India is one of the main countries that experiences brain drain. Indian-Americans are amongst the most highly educated; many of them who are Indian-born, have completed college and most have at least a bachelor’s degree (Davis &amp; Hart, 2010, p.516). India has a massive population but ranks globally 163rd in terms of capita income at US$1070 (Davis &amp; Hart, 2010, p. 516). India has three million college graduates per year, which is problematic because there is a lack of educated work (Davis &amp; Hart, 2010, p. 516). Indian’s cannot get work for the degrees they obtain. They then must look  elsewhere, hence the brain drain issue. Additionally, Indians often suffer from a quality of life issue, where many regions are plagued with poverty and rolling blackouts. Professor of Economics John Gibson and Senior Economist David McKenzie emphasize in their article Eight Questions about Brain Drain that the issue of </w:t>
      </w:r>
      <w:r w:rsidRPr="00116987">
        <w:rPr>
          <w:highlight w:val="green"/>
          <w:u w:val="single"/>
        </w:rPr>
        <w:t>brain drain should be taken</w:t>
      </w:r>
      <w:r w:rsidRPr="00116987">
        <w:rPr>
          <w:sz w:val="12"/>
          <w:highlight w:val="green"/>
          <w:u w:val="single"/>
        </w:rPr>
        <w:t xml:space="preserve"> </w:t>
      </w:r>
      <w:r w:rsidRPr="00116987">
        <w:rPr>
          <w:highlight w:val="green"/>
          <w:u w:val="single"/>
        </w:rPr>
        <w:t>very seriously</w:t>
      </w:r>
      <w:r w:rsidRPr="00EC353D">
        <w:rPr>
          <w:sz w:val="10"/>
        </w:rPr>
        <w:t xml:space="preserve"> by economists, </w:t>
      </w:r>
      <w:r w:rsidRPr="00116987">
        <w:rPr>
          <w:highlight w:val="green"/>
          <w:u w:val="single"/>
        </w:rPr>
        <w:t>due to</w:t>
      </w:r>
      <w:r w:rsidRPr="00EC353D">
        <w:rPr>
          <w:sz w:val="10"/>
        </w:rPr>
        <w:t xml:space="preserve"> its potential </w:t>
      </w:r>
      <w:r w:rsidRPr="00116987">
        <w:rPr>
          <w:highlight w:val="green"/>
          <w:u w:val="single"/>
        </w:rPr>
        <w:t>implications</w:t>
      </w:r>
      <w:r w:rsidRPr="00EC353D">
        <w:rPr>
          <w:sz w:val="10"/>
        </w:rPr>
        <w:t xml:space="preserve"> not just for a developing country’s economy, but </w:t>
      </w:r>
      <w:r w:rsidRPr="00116987">
        <w:rPr>
          <w:highlight w:val="green"/>
          <w:u w:val="single"/>
        </w:rPr>
        <w:t>for both the world’s economy and social sphere</w:t>
      </w:r>
      <w:r w:rsidRPr="00EC353D">
        <w:rPr>
          <w:sz w:val="10"/>
        </w:rPr>
        <w:t xml:space="preserve"> (p. 111). Basically, </w:t>
      </w:r>
      <w:r w:rsidRPr="00116987">
        <w:rPr>
          <w:rStyle w:val="Emphasis"/>
          <w:highlight w:val="green"/>
        </w:rPr>
        <w:t>brain drain has</w:t>
      </w:r>
      <w:r w:rsidRPr="00116987">
        <w:rPr>
          <w:rStyle w:val="Emphasis"/>
          <w:sz w:val="12"/>
          <w:highlight w:val="green"/>
        </w:rPr>
        <w:t xml:space="preserve"> </w:t>
      </w:r>
      <w:r w:rsidRPr="00116987">
        <w:rPr>
          <w:rStyle w:val="Emphasis"/>
          <w:highlight w:val="green"/>
        </w:rPr>
        <w:t>the potential to cause a dangerous “domino” effect</w:t>
      </w:r>
      <w:r w:rsidRPr="00EC353D">
        <w:rPr>
          <w:sz w:val="10"/>
        </w:rPr>
        <w:t xml:space="preserve">. Logically speaking, overloading developed nations with highly educated workers while simultaneously draining developing nations of such workers is highly detrimental to both. The below data showcases which occupations are held by educated migrants, which also hail from developing countries.  Developed nations will have too many workers for not enough jobs, causing a decrease in average pay and an increase in either unemployment or highly educated workers in low education work. Meanwhile, </w:t>
      </w:r>
      <w:r w:rsidRPr="00116987">
        <w:rPr>
          <w:highlight w:val="green"/>
          <w:u w:val="single"/>
        </w:rPr>
        <w:t>developing nations, upon losing educated workers, continue to fall</w:t>
      </w:r>
      <w:r w:rsidRPr="00116987">
        <w:rPr>
          <w:sz w:val="12"/>
          <w:highlight w:val="green"/>
          <w:u w:val="single"/>
        </w:rPr>
        <w:t xml:space="preserve"> </w:t>
      </w:r>
      <w:r w:rsidRPr="00116987">
        <w:rPr>
          <w:highlight w:val="green"/>
          <w:u w:val="single"/>
        </w:rPr>
        <w:t>behind and have their economies weakened</w:t>
      </w:r>
      <w:r w:rsidRPr="00EC353D">
        <w:rPr>
          <w:sz w:val="10"/>
        </w:rPr>
        <w:t xml:space="preserve">. As both these scenarios lead to a weaker economy, </w:t>
      </w:r>
      <w:r w:rsidRPr="00116987">
        <w:rPr>
          <w:highlight w:val="green"/>
          <w:u w:val="single"/>
        </w:rPr>
        <w:t>brain drain has the potential to be quite devastating to the world economy</w:t>
      </w:r>
      <w:r w:rsidRPr="00EC353D">
        <w:rPr>
          <w:sz w:val="10"/>
        </w:rPr>
        <w:t xml:space="preserve">. After all, </w:t>
      </w:r>
      <w:r w:rsidRPr="00116987">
        <w:rPr>
          <w:highlight w:val="green"/>
          <w:u w:val="single"/>
        </w:rPr>
        <w:t>it damages</w:t>
      </w:r>
      <w:r w:rsidRPr="00116987">
        <w:rPr>
          <w:sz w:val="12"/>
          <w:highlight w:val="green"/>
          <w:u w:val="single"/>
        </w:rPr>
        <w:t xml:space="preserve"> </w:t>
      </w:r>
      <w:r w:rsidRPr="00116987">
        <w:rPr>
          <w:highlight w:val="green"/>
          <w:u w:val="single"/>
        </w:rPr>
        <w:t>all nations involved</w:t>
      </w:r>
      <w:r w:rsidRPr="00EC353D">
        <w:rPr>
          <w:sz w:val="10"/>
        </w:rPr>
        <w:t xml:space="preserve">.  As Gibson and McKenzie (2011) note in their article, brain drain is not a new problem and has been written about in some top economic journals that regard it, rightfully, as an area of great worry and serious economic impact. Economists have a responsibility to carefully examine </w:t>
      </w:r>
      <w:r w:rsidRPr="0091325D">
        <w:rPr>
          <w:u w:val="single"/>
        </w:rPr>
        <w:t>brain drain</w:t>
      </w:r>
      <w:r w:rsidRPr="00EC353D">
        <w:rPr>
          <w:sz w:val="10"/>
        </w:rPr>
        <w:t xml:space="preserve"> because it </w:t>
      </w:r>
      <w:r w:rsidRPr="0091325D">
        <w:rPr>
          <w:u w:val="single"/>
        </w:rPr>
        <w:t xml:space="preserve">affects </w:t>
      </w:r>
      <w:r w:rsidRPr="00EC353D">
        <w:rPr>
          <w:sz w:val="10"/>
        </w:rPr>
        <w:t xml:space="preserve">not only a single nation’s economy, but also </w:t>
      </w:r>
      <w:r w:rsidRPr="0091325D">
        <w:rPr>
          <w:u w:val="single"/>
        </w:rPr>
        <w:t>the whole world’s</w:t>
      </w:r>
      <w:r w:rsidRPr="0091325D">
        <w:rPr>
          <w:sz w:val="12"/>
          <w:u w:val="single"/>
        </w:rPr>
        <w:t xml:space="preserve"> </w:t>
      </w:r>
      <w:r w:rsidRPr="0091325D">
        <w:rPr>
          <w:u w:val="single"/>
        </w:rPr>
        <w:t xml:space="preserve">economic system. </w:t>
      </w:r>
      <w:r w:rsidRPr="00116987">
        <w:rPr>
          <w:highlight w:val="green"/>
          <w:u w:val="single"/>
        </w:rPr>
        <w:t>Supply and demand could be imbalanced</w:t>
      </w:r>
      <w:r w:rsidRPr="00683E98">
        <w:rPr>
          <w:u w:val="single"/>
        </w:rPr>
        <w:t xml:space="preserve"> if supply outweighs demand</w:t>
      </w:r>
      <w:r w:rsidRPr="00EC353D">
        <w:rPr>
          <w:sz w:val="10"/>
        </w:rPr>
        <w:t xml:space="preserve">. Developing countries are impacted from brain drain at more of a detriment. Skilled workers immigrate to more devolved countries to practice their professions. In a 2010 study, Gibson and McKenzie studied five countries and their top academic students to find their income would increase by $40,000-$60,000 per year if the gifted students were to move to a country more developed than their own. They believed these “barriers also restrict the extent to which </w:t>
      </w:r>
      <w:proofErr w:type="spellStart"/>
      <w:r w:rsidRPr="00EC353D">
        <w:rPr>
          <w:sz w:val="10"/>
        </w:rPr>
        <w:t>lessskilled</w:t>
      </w:r>
      <w:proofErr w:type="spellEnd"/>
      <w:r w:rsidRPr="00EC353D">
        <w:rPr>
          <w:sz w:val="10"/>
        </w:rPr>
        <w:t xml:space="preserve"> workers can react to the migration decisions of the higher-skilled,” due to limits in opportunity (2011). The migration of talented workers leads to fiscal decline when those students who relied on government subsidies leave and therefore no longer contribute as taxpayers (Gibson and McKenzie, 2011). </w:t>
      </w:r>
    </w:p>
    <w:p w14:paraId="0946E797" w14:textId="77777777" w:rsidR="00B35364" w:rsidRDefault="00B35364" w:rsidP="00B35364">
      <w:pPr>
        <w:pStyle w:val="Heading4"/>
      </w:pPr>
      <w:r>
        <w:t>Economic instability in developing countries spills over to major interstate warfare and WMD terrorism</w:t>
      </w:r>
    </w:p>
    <w:p w14:paraId="002F446E" w14:textId="77777777" w:rsidR="00B35364" w:rsidRDefault="00B35364" w:rsidP="00B35364">
      <w:proofErr w:type="spellStart"/>
      <w:r w:rsidRPr="00D067AB">
        <w:rPr>
          <w:b/>
        </w:rPr>
        <w:t>DeFeo</w:t>
      </w:r>
      <w:proofErr w:type="spellEnd"/>
      <w:r w:rsidRPr="00D067AB">
        <w:rPr>
          <w:b/>
        </w:rPr>
        <w:t xml:space="preserve"> ’17</w:t>
      </w:r>
      <w:r>
        <w:t xml:space="preserve"> [Michael, researcher at Storm King Analytics, “Food Insecurity and the Threat to Global Stability and Security in the 21st Century,” </w:t>
      </w:r>
      <w:hyperlink r:id="rId12" w:history="1">
        <w:r w:rsidRPr="00726FDC">
          <w:rPr>
            <w:rStyle w:val="Hyperlink"/>
          </w:rPr>
          <w:t>http://www.inquiriesjournal.com/articles/1712/food-insecurity-and-the-threat-to-global-stability-and-security-in-the-21st-century</w:t>
        </w:r>
      </w:hyperlink>
      <w:r>
        <w:rPr>
          <w:rStyle w:val="Hyperlink"/>
        </w:rPr>
        <w:t xml:space="preserve">, </w:t>
      </w:r>
      <w:proofErr w:type="spellStart"/>
      <w:r>
        <w:rPr>
          <w:rStyle w:val="Hyperlink"/>
        </w:rPr>
        <w:t>kdd</w:t>
      </w:r>
      <w:proofErr w:type="spellEnd"/>
      <w:r>
        <w:t>]</w:t>
      </w:r>
    </w:p>
    <w:p w14:paraId="3060E8C2" w14:textId="77777777" w:rsidR="00B35364" w:rsidRDefault="00B35364" w:rsidP="00B35364"/>
    <w:p w14:paraId="10CE282F" w14:textId="77777777" w:rsidR="00B35364" w:rsidRPr="00D067AB" w:rsidRDefault="00B35364" w:rsidP="00B35364">
      <w:pPr>
        <w:rPr>
          <w:sz w:val="14"/>
        </w:rPr>
      </w:pPr>
      <w:r w:rsidRPr="00D067AB">
        <w:rPr>
          <w:sz w:val="14"/>
        </w:rPr>
        <w:t xml:space="preserve">All violent conflicts destroy land, water, and social resources for food production. </w:t>
      </w:r>
      <w:r w:rsidRPr="00116987">
        <w:rPr>
          <w:highlight w:val="green"/>
          <w:u w:val="single"/>
        </w:rPr>
        <w:t>Developing countries do not have massive industrial machines that can remedy</w:t>
      </w:r>
      <w:r w:rsidRPr="00116987">
        <w:rPr>
          <w:sz w:val="14"/>
          <w:highlight w:val="green"/>
        </w:rPr>
        <w:t xml:space="preserve"> </w:t>
      </w:r>
      <w:r w:rsidRPr="00D067AB">
        <w:rPr>
          <w:sz w:val="14"/>
        </w:rPr>
        <w:t xml:space="preserve">such </w:t>
      </w:r>
      <w:r w:rsidRPr="00116987">
        <w:rPr>
          <w:highlight w:val="green"/>
          <w:u w:val="single"/>
        </w:rPr>
        <w:t>losses</w:t>
      </w:r>
      <w:r w:rsidRPr="00D067AB">
        <w:rPr>
          <w:sz w:val="14"/>
        </w:rPr>
        <w:t xml:space="preserve">, therefore, the population will suffer. Food insecurity is a recruitment tool for violent extremist groups. Promising food and water to a starving population, especially in urban areas, makes recruiting young and disgruntled youth easier (Messer &amp; Cohen, 2015). Syria had limited institutional capacity to deal with the mass displacement, and that lead to a civilian revolt and recruitment into the Islamic State. Countries that fail to provide their people with basic services often experience gross economic inequality, and even human-rights violations, as was the case in both Syria and Sudan. Both countries are classified as </w:t>
      </w:r>
      <w:r w:rsidRPr="00116987">
        <w:rPr>
          <w:highlight w:val="green"/>
          <w:u w:val="single"/>
        </w:rPr>
        <w:t>Least Developed Countries</w:t>
      </w:r>
      <w:r w:rsidRPr="00D067AB">
        <w:rPr>
          <w:sz w:val="14"/>
        </w:rPr>
        <w:t xml:space="preserve"> (LDCs). LDCs </w:t>
      </w:r>
      <w:r w:rsidRPr="00116987">
        <w:rPr>
          <w:highlight w:val="green"/>
          <w:u w:val="single"/>
        </w:rPr>
        <w:t>are distinguished</w:t>
      </w:r>
      <w:r w:rsidRPr="00116987">
        <w:rPr>
          <w:sz w:val="14"/>
          <w:highlight w:val="green"/>
        </w:rPr>
        <w:t xml:space="preserve"> </w:t>
      </w:r>
      <w:r w:rsidRPr="00D067AB">
        <w:rPr>
          <w:sz w:val="14"/>
        </w:rPr>
        <w:t xml:space="preserve">not just by their widespread poverty, but also </w:t>
      </w:r>
      <w:r w:rsidRPr="00116987">
        <w:rPr>
          <w:highlight w:val="green"/>
          <w:u w:val="single"/>
        </w:rPr>
        <w:t>by</w:t>
      </w:r>
      <w:r w:rsidRPr="00116987">
        <w:rPr>
          <w:sz w:val="14"/>
          <w:highlight w:val="green"/>
        </w:rPr>
        <w:t xml:space="preserve"> </w:t>
      </w:r>
      <w:r w:rsidRPr="00D067AB">
        <w:rPr>
          <w:sz w:val="14"/>
        </w:rPr>
        <w:t xml:space="preserve">their </w:t>
      </w:r>
      <w:r w:rsidRPr="00116987">
        <w:rPr>
          <w:highlight w:val="green"/>
          <w:u w:val="single"/>
        </w:rPr>
        <w:t>structural weaknesses in economic</w:t>
      </w:r>
      <w:r w:rsidRPr="00D067AB">
        <w:rPr>
          <w:sz w:val="14"/>
        </w:rPr>
        <w:t xml:space="preserve">, institutional, and human </w:t>
      </w:r>
      <w:r w:rsidRPr="00116987">
        <w:rPr>
          <w:highlight w:val="green"/>
          <w:u w:val="single"/>
        </w:rPr>
        <w:t>resources that make them unable to maintain stability</w:t>
      </w:r>
      <w:r w:rsidRPr="00116987">
        <w:rPr>
          <w:sz w:val="14"/>
          <w:highlight w:val="green"/>
        </w:rPr>
        <w:t xml:space="preserve"> </w:t>
      </w:r>
      <w:r w:rsidRPr="00D067AB">
        <w:rPr>
          <w:sz w:val="14"/>
        </w:rPr>
        <w:t>during a drought. The combination of drought and political instability or violence led to famine in Somalia (another LDC) in 2011. Even with urgent humanitarian action, the country still plunged into chaos and violence (Messer &amp; Cohen, 2015). Severe drought, like Somalia's, may result in crop failure in major food producing areas, which in turn is a significant threat to social stability and peace (</w:t>
      </w:r>
      <w:proofErr w:type="spellStart"/>
      <w:r w:rsidRPr="00D067AB">
        <w:rPr>
          <w:sz w:val="14"/>
        </w:rPr>
        <w:t>Wischnath</w:t>
      </w:r>
      <w:proofErr w:type="spellEnd"/>
      <w:r w:rsidRPr="00D067AB">
        <w:rPr>
          <w:sz w:val="14"/>
        </w:rPr>
        <w:t>, 2014). Sometimes droughts of exceptional severity (and the civil unrest that follows) are attributed to climate change, especially in particularly arid regions. Scholars are divided on whether climate change actually impacts civil conflict. That is why African countries like Somalia and Sudan are prime case studies. Africa has the lowest percentage of irrigated land in the world. Agriculture is the most important sector of most African countries. Very high percentages of civilians in African countries live in rural areas. Those characteristics combined with low economic and state capacity make African, particularly sub-Saharan African countries the most vulnerable to climate change and civil instability. Africa experiences more civil conflict than other parts of the world, therefore, it is possible to argue that a lack of climate variability effect on civil conflict in Africa would make it unlikely to cause civil conflict in other parts of the world (</w:t>
      </w:r>
      <w:proofErr w:type="spellStart"/>
      <w:r w:rsidRPr="00D067AB">
        <w:rPr>
          <w:sz w:val="14"/>
        </w:rPr>
        <w:t>Koubi</w:t>
      </w:r>
      <w:proofErr w:type="spellEnd"/>
      <w:r w:rsidRPr="00D067AB">
        <w:rPr>
          <w:sz w:val="14"/>
        </w:rPr>
        <w:t xml:space="preserve"> et al., 2012). Secretary-General of the United Nations, Ban Ki-moon attributed the conflict in Darfur to an ecological crisis arising “at least in part from climate change” (Ki-moon, 2007). The Fourth Report of the Intergovernmental Panel on Climate Change assessed that climate change will continue to worsen. As it does, it will increase food shortages, which may lead to conflict (AR4, 2007). The report also stated that forced displacement and rising social instability is the most likely result of food insecurity. This is almost exactly what happened in Syria. The first step towards conflict might be food riots, which often occur during a food shortage or when there is an unequal distribution of food. These are usually caused by food price increases, food speculation, transport problems, or extreme weather. In 1977, Egyptians became so desperate for food that they attacked shops, markets, and government buildings just to obtain bread and grain (</w:t>
      </w:r>
      <w:proofErr w:type="spellStart"/>
      <w:r w:rsidRPr="00D067AB">
        <w:rPr>
          <w:sz w:val="14"/>
        </w:rPr>
        <w:t>Paveliuc-Olariu</w:t>
      </w:r>
      <w:proofErr w:type="spellEnd"/>
      <w:r w:rsidRPr="00D067AB">
        <w:rPr>
          <w:sz w:val="14"/>
        </w:rPr>
        <w:t>, 2013). Moreover, civil war can create economic opportunities for certain groups, so they try to avoid resolving the conflict. Urban elites in Somalia profited tremendously off of internal conflict because of the absurd amount of foreign aid that was pumped into the country and then largely stolen (</w:t>
      </w:r>
      <w:proofErr w:type="spellStart"/>
      <w:r w:rsidRPr="00D067AB">
        <w:rPr>
          <w:sz w:val="14"/>
        </w:rPr>
        <w:t>Shortland</w:t>
      </w:r>
      <w:proofErr w:type="spellEnd"/>
      <w:r w:rsidRPr="00D067AB">
        <w:rPr>
          <w:sz w:val="14"/>
        </w:rPr>
        <w:t xml:space="preserve">, </w:t>
      </w:r>
      <w:proofErr w:type="spellStart"/>
      <w:r w:rsidRPr="00D067AB">
        <w:rPr>
          <w:sz w:val="14"/>
        </w:rPr>
        <w:t>Christopoulou</w:t>
      </w:r>
      <w:proofErr w:type="spellEnd"/>
      <w:r w:rsidRPr="00D067AB">
        <w:rPr>
          <w:sz w:val="14"/>
        </w:rPr>
        <w:t xml:space="preserve">, &amp; </w:t>
      </w:r>
      <w:proofErr w:type="spellStart"/>
      <w:r w:rsidRPr="00D067AB">
        <w:rPr>
          <w:sz w:val="14"/>
        </w:rPr>
        <w:t>Makatsoris</w:t>
      </w:r>
      <w:proofErr w:type="spellEnd"/>
      <w:r w:rsidRPr="00D067AB">
        <w:rPr>
          <w:sz w:val="14"/>
        </w:rPr>
        <w:t xml:space="preserve">, 2013). Once a country experiences a food shortage, it may lead to protests, riots, and violence. This all contributes to state instability, but it is not the state alone that suffers. If one country fails, it creates a crisis that could destabilize an entire region. State Failure and the Threat to Regional Stability Although </w:t>
      </w:r>
      <w:r w:rsidRPr="00116987">
        <w:rPr>
          <w:highlight w:val="green"/>
          <w:u w:val="single"/>
        </w:rPr>
        <w:t>fragile governments in developing countries are at a heightened risk for internal conflict that could topple them, that risk also threatens the country’s neighbors</w:t>
      </w:r>
      <w:r w:rsidRPr="00D067AB">
        <w:rPr>
          <w:sz w:val="14"/>
        </w:rPr>
        <w:t xml:space="preserve">. After the Soviet Union collapsed in 1991, Afghanistan found itself alone in regional trade. Without a guaranteed source of cereal, the government had to turn to Iran and Pakistan for support in order to avoid its own collapse (Clarke, 2000). Unlike Afghanistan, many other developing countries have been unable to work together on food and water security. Thirteen of the twenty-two members of the Arab League rank among the most water-scarce nations on the planet. Food cannot be grown without water. The majority of the world is engaged in some sort of agreement with neighboring countries to share water supplies, but thirty-seven countries still do not share their water resources (El Hassan, 2014). </w:t>
      </w:r>
      <w:r w:rsidRPr="00116987">
        <w:rPr>
          <w:highlight w:val="green"/>
          <w:u w:val="single"/>
        </w:rPr>
        <w:t>Lack of cooperation can cause civil as well as interstate conflict</w:t>
      </w:r>
      <w:r w:rsidRPr="00D067AB">
        <w:rPr>
          <w:sz w:val="14"/>
        </w:rPr>
        <w:t>. South Sudan legally has no share of the Nile River and the effects of that lack of water access have been mass starvation and violence. The effects of climate change, water shortages, and mass migrations have resulted in acute food insecurity not just in Syria, but across the region (El Hassan, 2014). Food insecurity, plus an increase in the prices of staple foods have destabilized much of the area. The Arab Spring was the beginning of multiple conflicts that have affected countries like Syria, Egypt, and Libya. In Syria, food insecurity resulted in mass violence and has now created an international crisis involving multiple world powers. Food insecurity is such a threat to entire regions because people cannot live without food and people want to live. When a region experiences food scarcity and that population feels threatened by hunger, it will relinquish dependency on any political authority and take up arms in order to ensure its well-being (</w:t>
      </w:r>
      <w:proofErr w:type="spellStart"/>
      <w:r w:rsidRPr="00D067AB">
        <w:rPr>
          <w:sz w:val="14"/>
        </w:rPr>
        <w:t>Paveliuc-Olariu</w:t>
      </w:r>
      <w:proofErr w:type="spellEnd"/>
      <w:r w:rsidRPr="00D067AB">
        <w:rPr>
          <w:sz w:val="14"/>
        </w:rPr>
        <w:t xml:space="preserve">, 2013). This is human </w:t>
      </w:r>
      <w:proofErr w:type="spellStart"/>
      <w:r w:rsidRPr="00D067AB">
        <w:rPr>
          <w:sz w:val="14"/>
        </w:rPr>
        <w:t>survivalism</w:t>
      </w:r>
      <w:proofErr w:type="spellEnd"/>
      <w:r w:rsidRPr="00D067AB">
        <w:rPr>
          <w:sz w:val="14"/>
        </w:rPr>
        <w:t>. It is important for developing countries in areas that are at risk for food insecurity to formulate policy that ensures aid goes to the food insecurity hotspots so as to maintain stability. South Sudan experienced what happens when countries do not work together to feed their people. After gaining its independence from Sudan in 2011, 360,000 South Sudanese refugees returned to the country. This influx of human beings, coupled with drought conditions exacerbated economic strain and drove food prices up. The increases were the result of trade restrictions between Sudan and South Sudan. The overall reason for the food crisis, however, was the government's preoccupation with fighting a political and quasi-ethnic civil war rather than negotiating fair access to the Nile River (</w:t>
      </w:r>
      <w:proofErr w:type="spellStart"/>
      <w:r w:rsidRPr="00D067AB">
        <w:rPr>
          <w:sz w:val="14"/>
        </w:rPr>
        <w:t>Tappis</w:t>
      </w:r>
      <w:proofErr w:type="spellEnd"/>
      <w:r w:rsidRPr="00D067AB">
        <w:rPr>
          <w:sz w:val="14"/>
        </w:rPr>
        <w:t xml:space="preserve"> et al., 2013). Because of South Sudan’s weak institutions, it has done little to address the food shortage. That inability to solve the problem fuels insurgent recruitment that continues the bloodshed in South Sudan. The conflict is keeping regional rivalries alive with Uganda, Kenya, Ethiopia, and Sudan; all of whom have attempted to intervene in South Sudan militarily to bring about stability (Council on Foreign Affairs 2016). Aside from South Sudan, multiple conflicts across Africa are consuming massive amounts of diplomatic, political, and humanitarian resources in a region that faces a multitude of threats. South Sudan, Somalia, and Syria are all failing states that are experiencing huge food shortages, humanitarian crises, and most importantly, extreme civil violence. South Sudan is mired in a civil war. Somalia is controlled by warlords and terror organizations. Syria has both of those problems. Conflict has turned these countries into “breeding grounds of instability, mass migration, and murder” rather than sovereign states with a monopoly on violence and control over their borders (</w:t>
      </w:r>
      <w:proofErr w:type="spellStart"/>
      <w:r w:rsidRPr="00D067AB">
        <w:rPr>
          <w:sz w:val="14"/>
        </w:rPr>
        <w:t>Rotberg</w:t>
      </w:r>
      <w:proofErr w:type="spellEnd"/>
      <w:r w:rsidRPr="00D067AB">
        <w:rPr>
          <w:sz w:val="14"/>
        </w:rPr>
        <w:t xml:space="preserve">, 2002). To be sure, failing states are a concern because of their ability to destabilize entire regions, but states at risk for failure are also very important. Countries like Pakistan that are politically unstable and have food and water shortages could result in uncontrollable civil upheaval (The Fund for Peace, 2016). Global Consequences of State Failure </w:t>
      </w:r>
      <w:r w:rsidRPr="00116987">
        <w:rPr>
          <w:highlight w:val="green"/>
          <w:u w:val="single"/>
        </w:rPr>
        <w:t>Failing states and destabilized regions are not just a problem for the developing world. They are a very real concern for the U</w:t>
      </w:r>
      <w:r w:rsidRPr="00D067AB">
        <w:rPr>
          <w:sz w:val="14"/>
        </w:rPr>
        <w:t xml:space="preserve">nited </w:t>
      </w:r>
      <w:r w:rsidRPr="00116987">
        <w:rPr>
          <w:highlight w:val="green"/>
          <w:u w:val="single"/>
        </w:rPr>
        <w:t>S</w:t>
      </w:r>
      <w:r w:rsidRPr="00D067AB">
        <w:rPr>
          <w:sz w:val="14"/>
        </w:rPr>
        <w:t xml:space="preserve">tates </w:t>
      </w:r>
      <w:r w:rsidRPr="00116987">
        <w:rPr>
          <w:highlight w:val="green"/>
          <w:u w:val="single"/>
        </w:rPr>
        <w:t>and other developed countries as well. The Islamic State fed off of the Syrian Civil War and helped destabilize Iraq, Syria, Libya</w:t>
      </w:r>
      <w:r w:rsidRPr="00D067AB">
        <w:rPr>
          <w:sz w:val="14"/>
        </w:rPr>
        <w:t xml:space="preserve">, and even Afghanistan and the Philippines. They have at also inspired terror attacks in Europe and the United States. </w:t>
      </w:r>
      <w:r w:rsidRPr="00116987">
        <w:rPr>
          <w:highlight w:val="green"/>
          <w:u w:val="single"/>
        </w:rPr>
        <w:t>They are a threat to both the developed and developing world. State instability allows them to recruit and train without government interference, which in turn allows them to plan attacks outside the region</w:t>
      </w:r>
      <w:r w:rsidRPr="00D067AB">
        <w:rPr>
          <w:sz w:val="14"/>
        </w:rPr>
        <w:t>. An important source of income for the Islamic State has been agriculture from Iraq and Syria. While this revenue has received less media attention than oil extraction, it is still an important part of their economy (</w:t>
      </w:r>
      <w:proofErr w:type="spellStart"/>
      <w:r w:rsidRPr="00D067AB">
        <w:rPr>
          <w:sz w:val="14"/>
        </w:rPr>
        <w:t>Jaafar</w:t>
      </w:r>
      <w:proofErr w:type="spellEnd"/>
      <w:r w:rsidRPr="00D067AB">
        <w:rPr>
          <w:sz w:val="14"/>
        </w:rPr>
        <w:t xml:space="preserve"> &amp; Woertz, 2016). It is also a key aspect of their political legitimacy because it allows them to feed their soldiers and those they control. Controlling some of the most fertile regions of the two countries has also helped the Islamic State starve off areas that have resisted them (</w:t>
      </w:r>
      <w:proofErr w:type="spellStart"/>
      <w:r w:rsidRPr="00D067AB">
        <w:rPr>
          <w:sz w:val="14"/>
        </w:rPr>
        <w:t>Jaafar</w:t>
      </w:r>
      <w:proofErr w:type="spellEnd"/>
      <w:r w:rsidRPr="00D067AB">
        <w:rPr>
          <w:sz w:val="14"/>
        </w:rPr>
        <w:t xml:space="preserve"> &amp; Woertz, 2016). If Syria or Iraq are ever going to stabilize, those breadbaskets must be retaken and the food must reach the civilians in the cut off areas. In the 20th century, state failure had few implications for international peace and security. Thanks to globalization, that is no longer the case. </w:t>
      </w:r>
      <w:r w:rsidRPr="00D067AB">
        <w:rPr>
          <w:u w:val="single"/>
        </w:rPr>
        <w:t>Failed states pose a threat to themselves, their neighbors, and the entire international community</w:t>
      </w:r>
      <w:r w:rsidRPr="00D067AB">
        <w:rPr>
          <w:sz w:val="14"/>
        </w:rPr>
        <w:t xml:space="preserve"> (</w:t>
      </w:r>
      <w:proofErr w:type="spellStart"/>
      <w:r w:rsidRPr="00D067AB">
        <w:rPr>
          <w:sz w:val="14"/>
        </w:rPr>
        <w:t>Rotberg</w:t>
      </w:r>
      <w:proofErr w:type="spellEnd"/>
      <w:r w:rsidRPr="00D067AB">
        <w:rPr>
          <w:sz w:val="14"/>
        </w:rPr>
        <w:t>, 2002). Islamic State - inspired terror attacks in Belgium and France are a direct result of state collapse in Syria and Iraq. Preventing states from failing, rather than having to intervene militarily when they do, ought to be a top priority in the foreign policy of rich nations. Although the situations in Syria, Somalia, and South Sudan seem beyond repair, nation-building projects have had success in the past. Tajikistan, Lebanon, Cambodia, Kosovo and East Timor are all examples of relatively successful attempts to put failing states back on the right track (</w:t>
      </w:r>
      <w:proofErr w:type="spellStart"/>
      <w:r w:rsidRPr="00D067AB">
        <w:rPr>
          <w:sz w:val="14"/>
        </w:rPr>
        <w:t>Rotberg</w:t>
      </w:r>
      <w:proofErr w:type="spellEnd"/>
      <w:r w:rsidRPr="00D067AB">
        <w:rPr>
          <w:sz w:val="14"/>
        </w:rPr>
        <w:t xml:space="preserve">, 2002). Developed countries must have the political will to ensure that people in developing countries are fed so that they remain pacified. It is often severe food insecurity that precedes ethnic or religious violence, as has been the case in South Sudan, therefore, adequate food is paramount to avoiding humanitarian crises that accompany ethnic and sectarian conflict (The Economist, 2016). While it is true that many developed countries, especially the United States, are weary of providing so much financial aid and intervening militarily in war-torn, developing countries, it is imperative that the rich do not abandon the poor to a fate of internal destruction. Money must not be thrown blindly towards humanitarian crises and military intervention must be the last resort. Developed countries provided $1.4 billion for humanitarian aid in South Sudan in its first year of independence, but without specific conditions, that money went to </w:t>
      </w:r>
      <w:proofErr w:type="spellStart"/>
      <w:r w:rsidRPr="00D067AB">
        <w:rPr>
          <w:sz w:val="14"/>
        </w:rPr>
        <w:t>kleptocrats</w:t>
      </w:r>
      <w:proofErr w:type="spellEnd"/>
      <w:r w:rsidRPr="00D067AB">
        <w:rPr>
          <w:sz w:val="14"/>
        </w:rPr>
        <w:t xml:space="preserve"> rather than infrastructure projects or public services (The Economist, 2016). Paying to help developing nations is expensive and will continue to be so. Afghanistan and Iraq are proof of that. But the war on terror, repeated military intervention, and humanitarian aid are expensive as well. In 2002, Robert </w:t>
      </w:r>
      <w:proofErr w:type="spellStart"/>
      <w:r w:rsidRPr="00D067AB">
        <w:rPr>
          <w:sz w:val="14"/>
        </w:rPr>
        <w:t>Rotberg</w:t>
      </w:r>
      <w:proofErr w:type="spellEnd"/>
      <w:r w:rsidRPr="00D067AB">
        <w:rPr>
          <w:sz w:val="14"/>
        </w:rPr>
        <w:t xml:space="preserve"> suggested that a new Marshall Plan was required for places like Afghanistan, the DRC, Sierra Leone, Somalia, and Sudan. If it is true that food and water security are the keys to keeping relative peace in new and developing countries and their collapse threatens the safety of the developed world, it seems logical that assisting those countries is wise. In 1999, Susan L. Woodward argued that military leaders focus too much on force versus force combat rather than the issues of insurgency and terrorism in failed states. In 2017, military leaders have adjusted their strategies accordingly. Woodward believed that globalization made states less important, but their failure would still be felt around the world. Failed states cannot exercise their monopoly on violence and they cannot control their borders, thus threatening more than just the failed state (Woodward, 1999). Because state failure is so consequential, the United States military must continue to look into measures it can take to prevent it. The Threat of the Future Finally, the threats from food shortages in South Sudan, Somalia, Afghanistan, Iraq, and Syria are important to the United States and the international community at large, but there is one country that, while it is not a failing state right now, could easily become one if the wealthy nations of the world do not ensure its stability. That country is Pakistan. The Fund for Peace ranked Pakistan as the 14th most fragile state in the world in 2016, giving it a “High Alert” designation for state failure (The Fund for Peace, 2016). Its Demographic Pressure Indicator was an 8.9 - 10.2 Although it improved by one-tenth of a point last year, its decade trend is worse by seven-tenths of a point and its five-year trend is worse by four-tenths of a point, suggesting that the food situation is actually worsening overall (The Fund for Peace, 2016). If internal conflict and potential state failure at its most basic level begins with food and water insecurity, then Pakistan could become a real problem very soon. Considering the risk of state failure, Pakistan poses the greatest threat to the rest of the world because of the existence of nuclear weapons within the country. Pakistan is not a member of the Nuclear Non-Proliferation Treaty, yet it has about 120 nuclear weapons. It also has a </w:t>
      </w:r>
      <w:proofErr w:type="spellStart"/>
      <w:r w:rsidRPr="00D067AB">
        <w:rPr>
          <w:sz w:val="14"/>
        </w:rPr>
        <w:t>Shaheen</w:t>
      </w:r>
      <w:proofErr w:type="spellEnd"/>
      <w:r w:rsidRPr="00D067AB">
        <w:rPr>
          <w:sz w:val="14"/>
        </w:rPr>
        <w:t xml:space="preserve"> 1A ballistic missile that can reach targets 550 miles away (Pakistan </w:t>
      </w:r>
      <w:proofErr w:type="spellStart"/>
      <w:r w:rsidRPr="00D067AB">
        <w:rPr>
          <w:sz w:val="14"/>
        </w:rPr>
        <w:t>Defence</w:t>
      </w:r>
      <w:proofErr w:type="spellEnd"/>
      <w:r w:rsidRPr="00D067AB">
        <w:rPr>
          <w:sz w:val="14"/>
        </w:rPr>
        <w:t xml:space="preserve">, 2015). Should a food crisis arise in Pakistan that results in civil war and governmental collapse, those </w:t>
      </w:r>
      <w:r w:rsidRPr="00116987">
        <w:rPr>
          <w:highlight w:val="green"/>
          <w:u w:val="single"/>
        </w:rPr>
        <w:t>weapons could end up in the hands of a group that intends to use them maliciously as an act of terror</w:t>
      </w:r>
      <w:r w:rsidRPr="00D067AB">
        <w:rPr>
          <w:sz w:val="14"/>
        </w:rPr>
        <w:t xml:space="preserve">. That prospect should be incentive enough for the developed countries to realize that they cannot and must not leave food insecure countries to devour themselves. While it is difficult to argue that food insecurity immediately and directly causes civil conflict, there is no denying that people need food and water and will fight to survive. In South Sudan, ethnic and political armies fight one another. In Syria, rebels and government forces fight each other while also fighting the Islamic State. And in Somalia, warlords and their armies fight. The Syrian Civil War began six years ago after a water shortage forced thousands of migrants into urban centers. </w:t>
      </w:r>
      <w:r w:rsidRPr="00116987">
        <w:rPr>
          <w:highlight w:val="green"/>
          <w:u w:val="single"/>
        </w:rPr>
        <w:t>Developing countries</w:t>
      </w:r>
      <w:r w:rsidRPr="00116987">
        <w:rPr>
          <w:sz w:val="14"/>
          <w:highlight w:val="green"/>
        </w:rPr>
        <w:t xml:space="preserve"> </w:t>
      </w:r>
      <w:r w:rsidRPr="00D067AB">
        <w:rPr>
          <w:sz w:val="14"/>
        </w:rPr>
        <w:t xml:space="preserve">tend to be most affected by climate change, poor governance, and food price increases. Therefore, they </w:t>
      </w:r>
      <w:r w:rsidRPr="00116987">
        <w:rPr>
          <w:highlight w:val="green"/>
          <w:u w:val="single"/>
        </w:rPr>
        <w:t>are the most prone to instability that may lead to outright violence</w:t>
      </w:r>
      <w:r w:rsidRPr="00D067AB">
        <w:rPr>
          <w:sz w:val="14"/>
        </w:rPr>
        <w:t xml:space="preserve">. Without the wherewithal to handle civil conflict, </w:t>
      </w:r>
      <w:r w:rsidRPr="00116987">
        <w:rPr>
          <w:highlight w:val="green"/>
          <w:u w:val="single"/>
        </w:rPr>
        <w:t>these countries may become fragile or even failing states</w:t>
      </w:r>
      <w:r w:rsidRPr="00D067AB">
        <w:rPr>
          <w:sz w:val="14"/>
        </w:rPr>
        <w:t xml:space="preserve">. Once that happens, </w:t>
      </w:r>
      <w:r w:rsidRPr="00116987">
        <w:rPr>
          <w:highlight w:val="green"/>
          <w:u w:val="single"/>
        </w:rPr>
        <w:t>they represent a threat not just in their region of influence, but the whole world</w:t>
      </w:r>
      <w:r w:rsidRPr="00D067AB">
        <w:rPr>
          <w:sz w:val="14"/>
        </w:rPr>
        <w:t>. That is why the developed Western nations must pay attention and provide aid to the developing world in order to maintain stability. There will be more food crises in developing countries in the future, but if the North has the strength to continue aiding the South, perhaps it will be able to curb mass starvation and avoid the horrendous violence that consumes starving countries.</w:t>
      </w:r>
    </w:p>
    <w:p w14:paraId="4FE83C6F" w14:textId="77777777" w:rsidR="00B35364" w:rsidRDefault="00B35364" w:rsidP="00B35364"/>
    <w:p w14:paraId="1B63525B" w14:textId="77777777" w:rsidR="00B35364" w:rsidRDefault="00B35364" w:rsidP="00B35364">
      <w:pPr>
        <w:pStyle w:val="Heading2"/>
      </w:pPr>
      <w:bookmarkStart w:id="4" w:name="_Toc519243746"/>
      <w:r>
        <w:t>Uniqueness Extensions:  General Brain Drain</w:t>
      </w:r>
      <w:bookmarkEnd w:id="4"/>
    </w:p>
    <w:p w14:paraId="4C5B3357" w14:textId="77777777" w:rsidR="00B35364" w:rsidRDefault="00B35364" w:rsidP="00B35364">
      <w:pPr>
        <w:pStyle w:val="Heading3"/>
      </w:pPr>
      <w:bookmarkStart w:id="5" w:name="_Toc519243747"/>
      <w:r>
        <w:t>UQ- Developing economies strong</w:t>
      </w:r>
      <w:bookmarkEnd w:id="5"/>
    </w:p>
    <w:p w14:paraId="61CD78FB" w14:textId="77777777" w:rsidR="00B35364" w:rsidRDefault="00B35364" w:rsidP="00B35364">
      <w:pPr>
        <w:pStyle w:val="Heading4"/>
      </w:pPr>
      <w:r>
        <w:t>Developing countries are gaining economic strength and driving global growth patterns now</w:t>
      </w:r>
    </w:p>
    <w:p w14:paraId="22A71000" w14:textId="77777777" w:rsidR="00B35364" w:rsidRDefault="00B35364" w:rsidP="00B35364">
      <w:r w:rsidRPr="004446D2">
        <w:rPr>
          <w:b/>
        </w:rPr>
        <w:t xml:space="preserve">Fan and </w:t>
      </w:r>
      <w:proofErr w:type="spellStart"/>
      <w:r w:rsidRPr="004446D2">
        <w:rPr>
          <w:b/>
        </w:rPr>
        <w:t>Qianlin</w:t>
      </w:r>
      <w:proofErr w:type="spellEnd"/>
      <w:r w:rsidRPr="004446D2">
        <w:rPr>
          <w:b/>
        </w:rPr>
        <w:t xml:space="preserve"> ‘17</w:t>
      </w:r>
      <w:r>
        <w:t xml:space="preserve"> [He Fan is a professor in economics at Peking University HSBC Business School, and director</w:t>
      </w:r>
      <w:r w:rsidRPr="004446D2">
        <w:rPr>
          <w:sz w:val="12"/>
        </w:rPr>
        <w:t xml:space="preserve"> </w:t>
      </w:r>
      <w:r>
        <w:t xml:space="preserve">of the Research Institute of Maritime Silk-Road, Ye </w:t>
      </w:r>
      <w:proofErr w:type="spellStart"/>
      <w:r>
        <w:t>Qianlin</w:t>
      </w:r>
      <w:proofErr w:type="spellEnd"/>
      <w:r>
        <w:t xml:space="preserve"> is a research associate at the Research Institute of Maritime Silk-Road at the</w:t>
      </w:r>
      <w:r w:rsidRPr="004446D2">
        <w:rPr>
          <w:sz w:val="12"/>
        </w:rPr>
        <w:t xml:space="preserve"> </w:t>
      </w:r>
      <w:r>
        <w:t>Peking University HSBC Business School</w:t>
      </w:r>
      <w:r w:rsidRPr="004446D2">
        <w:rPr>
          <w:sz w:val="12"/>
        </w:rPr>
        <w:t xml:space="preserve"> </w:t>
      </w:r>
      <w:r>
        <w:t>“Parallel Perspectives</w:t>
      </w:r>
      <w:r w:rsidRPr="004446D2">
        <w:rPr>
          <w:sz w:val="12"/>
        </w:rPr>
        <w:t xml:space="preserve"> </w:t>
      </w:r>
      <w:r>
        <w:t>on the Global</w:t>
      </w:r>
      <w:r w:rsidRPr="004446D2">
        <w:rPr>
          <w:sz w:val="12"/>
        </w:rPr>
        <w:t xml:space="preserve"> </w:t>
      </w:r>
      <w:r>
        <w:t xml:space="preserve">Economic Order,” September, </w:t>
      </w:r>
      <w:hyperlink r:id="rId13" w:history="1">
        <w:r w:rsidRPr="000C644A">
          <w:rPr>
            <w:rStyle w:val="Hyperlink"/>
          </w:rPr>
          <w:t>https://csis-prod.s3.amazonaws.com/s3fs-public/publication/170922_Remler_ParallelPerspectives_Web.pdf?JUYh7r7rMJGc0rv1bx8yGdHmi3B67TKk</w:t>
        </w:r>
      </w:hyperlink>
      <w:r>
        <w:t xml:space="preserve">, </w:t>
      </w:r>
      <w:proofErr w:type="spellStart"/>
      <w:r>
        <w:t>kdd</w:t>
      </w:r>
      <w:proofErr w:type="spellEnd"/>
      <w:r>
        <w:t>]</w:t>
      </w:r>
    </w:p>
    <w:p w14:paraId="7E1D892B" w14:textId="77777777" w:rsidR="00B35364" w:rsidRPr="00146469" w:rsidRDefault="00B35364" w:rsidP="00B35364">
      <w:pPr>
        <w:rPr>
          <w:sz w:val="16"/>
        </w:rPr>
      </w:pPr>
      <w:r w:rsidRPr="00146469">
        <w:rPr>
          <w:sz w:val="16"/>
        </w:rPr>
        <w:t xml:space="preserve">Second, the rise of emerging powers was expected to reorder the global economy’s architecture. </w:t>
      </w:r>
      <w:r w:rsidRPr="00116987">
        <w:rPr>
          <w:highlight w:val="green"/>
          <w:u w:val="single"/>
        </w:rPr>
        <w:t>Since the beginning of the twenty-first century, developing countries have</w:t>
      </w:r>
      <w:r w:rsidRPr="00116987">
        <w:rPr>
          <w:sz w:val="12"/>
          <w:highlight w:val="green"/>
          <w:u w:val="single"/>
        </w:rPr>
        <w:t xml:space="preserve"> </w:t>
      </w:r>
      <w:r w:rsidRPr="00116987">
        <w:rPr>
          <w:highlight w:val="green"/>
          <w:u w:val="single"/>
        </w:rPr>
        <w:t>maintained rapid economic growth, and their united strength is approaching that of the</w:t>
      </w:r>
      <w:r w:rsidRPr="00146469">
        <w:rPr>
          <w:sz w:val="16"/>
        </w:rPr>
        <w:t xml:space="preserve"> Group of Seven industrialized countries (</w:t>
      </w:r>
      <w:r w:rsidRPr="00116987">
        <w:rPr>
          <w:highlight w:val="green"/>
          <w:u w:val="single"/>
        </w:rPr>
        <w:t>G7</w:t>
      </w:r>
      <w:r w:rsidRPr="00146469">
        <w:rPr>
          <w:sz w:val="16"/>
        </w:rPr>
        <w:t xml:space="preserve">). According to IMF estimates, in 2001 G7 nations accounted for nearly 43.435 percent of the world’s total GDP in terms of purchasing-power parity, but in 2015 their share declined to 31.5 percent. During the same period, the economic share held by BRICS countries has increased from 19.3 percent to more than 30.8 percent of the world’s total.2 </w:t>
      </w:r>
      <w:r w:rsidRPr="00116987">
        <w:rPr>
          <w:highlight w:val="green"/>
          <w:u w:val="single"/>
        </w:rPr>
        <w:t>Over the past several years, developing countries have become</w:t>
      </w:r>
      <w:r w:rsidRPr="00116987">
        <w:rPr>
          <w:sz w:val="12"/>
          <w:highlight w:val="green"/>
          <w:u w:val="single"/>
        </w:rPr>
        <w:t xml:space="preserve"> </w:t>
      </w:r>
      <w:r w:rsidRPr="00116987">
        <w:rPr>
          <w:highlight w:val="green"/>
          <w:u w:val="single"/>
        </w:rPr>
        <w:t>a new driving force in the global economy</w:t>
      </w:r>
      <w:r w:rsidRPr="00146469">
        <w:rPr>
          <w:sz w:val="16"/>
        </w:rPr>
        <w:t xml:space="preserve">. Besides, </w:t>
      </w:r>
      <w:r w:rsidRPr="00116987">
        <w:rPr>
          <w:highlight w:val="green"/>
          <w:u w:val="single"/>
        </w:rPr>
        <w:t xml:space="preserve">they have begun to participate in </w:t>
      </w:r>
      <w:proofErr w:type="spellStart"/>
      <w:r w:rsidRPr="00116987">
        <w:rPr>
          <w:highlight w:val="green"/>
          <w:u w:val="single"/>
        </w:rPr>
        <w:t>toplevel</w:t>
      </w:r>
      <w:proofErr w:type="spellEnd"/>
      <w:r w:rsidRPr="00116987">
        <w:rPr>
          <w:sz w:val="12"/>
          <w:highlight w:val="green"/>
          <w:u w:val="single"/>
        </w:rPr>
        <w:t xml:space="preserve"> </w:t>
      </w:r>
      <w:r w:rsidRPr="00116987">
        <w:rPr>
          <w:highlight w:val="green"/>
          <w:u w:val="single"/>
        </w:rPr>
        <w:t>global governance design and thus play an increasingly important role in certain</w:t>
      </w:r>
      <w:r w:rsidRPr="00116987">
        <w:rPr>
          <w:sz w:val="12"/>
          <w:highlight w:val="green"/>
          <w:u w:val="single"/>
        </w:rPr>
        <w:t xml:space="preserve"> </w:t>
      </w:r>
      <w:r w:rsidRPr="00116987">
        <w:rPr>
          <w:highlight w:val="green"/>
          <w:u w:val="single"/>
        </w:rPr>
        <w:t xml:space="preserve">important global institutions. This </w:t>
      </w:r>
      <w:r w:rsidRPr="00146469">
        <w:rPr>
          <w:sz w:val="16"/>
        </w:rPr>
        <w:t xml:space="preserve">situation </w:t>
      </w:r>
      <w:r w:rsidRPr="00116987">
        <w:rPr>
          <w:highlight w:val="green"/>
          <w:u w:val="single"/>
        </w:rPr>
        <w:t xml:space="preserve">is reflected </w:t>
      </w:r>
      <w:r w:rsidRPr="00146469">
        <w:rPr>
          <w:sz w:val="16"/>
        </w:rPr>
        <w:t xml:space="preserve">above all </w:t>
      </w:r>
      <w:r w:rsidRPr="00116987">
        <w:rPr>
          <w:highlight w:val="green"/>
          <w:u w:val="single"/>
        </w:rPr>
        <w:t>in the rise of the</w:t>
      </w:r>
      <w:r w:rsidRPr="00146469">
        <w:rPr>
          <w:sz w:val="16"/>
        </w:rPr>
        <w:t xml:space="preserve"> Group of Twenty (</w:t>
      </w:r>
      <w:r w:rsidRPr="00116987">
        <w:rPr>
          <w:highlight w:val="green"/>
          <w:u w:val="single"/>
        </w:rPr>
        <w:t>G20</w:t>
      </w:r>
      <w:r w:rsidRPr="00146469">
        <w:rPr>
          <w:sz w:val="16"/>
        </w:rPr>
        <w:t xml:space="preserve">), </w:t>
      </w:r>
      <w:r w:rsidRPr="00116987">
        <w:rPr>
          <w:highlight w:val="green"/>
          <w:u w:val="single"/>
        </w:rPr>
        <w:t>which encompass major developed and developing economies, and acts as</w:t>
      </w:r>
      <w:r w:rsidRPr="00116987">
        <w:rPr>
          <w:sz w:val="12"/>
          <w:highlight w:val="green"/>
          <w:u w:val="single"/>
        </w:rPr>
        <w:t xml:space="preserve"> </w:t>
      </w:r>
      <w:r w:rsidRPr="00116987">
        <w:rPr>
          <w:highlight w:val="green"/>
          <w:u w:val="single"/>
        </w:rPr>
        <w:t>the most important platform for international economic cooperation</w:t>
      </w:r>
      <w:r w:rsidRPr="00146469">
        <w:rPr>
          <w:sz w:val="16"/>
        </w:rPr>
        <w:t xml:space="preserve">. Unfortunately, developing countries have still not gained the status or voice proportionate to their strength and the momentum of their economic growth in the international economic system. One reason is that emerging powers are facing the dilemma of “double identity” as large but developing countries. All in all, the redistribution of interests, obligations, and power entailed by the rise of developing countries will have an explosive impact on the international order. The question as to whether or not to accept and manage the rise of developing countries is key to deciding whether the current international system is elastic and stable. </w:t>
      </w:r>
    </w:p>
    <w:p w14:paraId="4E24272A" w14:textId="77777777" w:rsidR="00B35364" w:rsidRDefault="00B35364" w:rsidP="00B35364">
      <w:pPr>
        <w:pStyle w:val="Heading4"/>
      </w:pPr>
      <w:r>
        <w:t>Developing economies are surging</w:t>
      </w:r>
    </w:p>
    <w:p w14:paraId="5BFF4980" w14:textId="77777777" w:rsidR="00B35364" w:rsidRDefault="00B35364" w:rsidP="00B35364">
      <w:r w:rsidRPr="00F906F3">
        <w:rPr>
          <w:b/>
        </w:rPr>
        <w:t>WBV ’17</w:t>
      </w:r>
      <w:r>
        <w:t xml:space="preserve"> [We Build Value is a digital publication that covers economics and sustainability, citing a World Bank economic forecast report, “The Strength of Developing Economies,” 5-7-17, </w:t>
      </w:r>
      <w:hyperlink r:id="rId14" w:history="1">
        <w:r w:rsidRPr="000C644A">
          <w:rPr>
            <w:rStyle w:val="Hyperlink"/>
          </w:rPr>
          <w:t>https://www.webuildvalue.com/en/global-economy-sustainability/the-strength-of-developing-economies.html</w:t>
        </w:r>
      </w:hyperlink>
      <w:r>
        <w:t xml:space="preserve">, </w:t>
      </w:r>
      <w:proofErr w:type="spellStart"/>
      <w:r>
        <w:t>kdd</w:t>
      </w:r>
      <w:proofErr w:type="spellEnd"/>
      <w:r>
        <w:t>]</w:t>
      </w:r>
    </w:p>
    <w:p w14:paraId="6BB3AC22" w14:textId="77777777" w:rsidR="00B35364" w:rsidRPr="0037622C" w:rsidRDefault="00B35364" w:rsidP="00B35364">
      <w:pPr>
        <w:rPr>
          <w:sz w:val="14"/>
        </w:rPr>
      </w:pPr>
      <w:r w:rsidRPr="00116987">
        <w:rPr>
          <w:highlight w:val="green"/>
          <w:u w:val="single"/>
        </w:rPr>
        <w:t>With their various reforms and ambitious investment programs, countries in the developing world like China and Ethiopia are charging ahead. Their economies are growing so fast that they are outstripping those in the developed world. Their rates are strong enough to have the World Bank forecast them surging twice as much as what economies like the U</w:t>
      </w:r>
      <w:r w:rsidRPr="0037622C">
        <w:rPr>
          <w:sz w:val="14"/>
        </w:rPr>
        <w:t xml:space="preserve">nited </w:t>
      </w:r>
      <w:r w:rsidRPr="00116987">
        <w:rPr>
          <w:highlight w:val="green"/>
          <w:u w:val="single"/>
        </w:rPr>
        <w:t>S</w:t>
      </w:r>
      <w:r w:rsidRPr="0037622C">
        <w:rPr>
          <w:sz w:val="14"/>
        </w:rPr>
        <w:t xml:space="preserve">tates, Japan or the euro zone </w:t>
      </w:r>
      <w:r w:rsidRPr="00116987">
        <w:rPr>
          <w:highlight w:val="green"/>
          <w:u w:val="single"/>
        </w:rPr>
        <w:t>promise</w:t>
      </w:r>
      <w:r w:rsidRPr="00116987">
        <w:rPr>
          <w:sz w:val="14"/>
          <w:highlight w:val="green"/>
        </w:rPr>
        <w:t xml:space="preserve"> </w:t>
      </w:r>
      <w:r w:rsidRPr="0037622C">
        <w:rPr>
          <w:sz w:val="14"/>
        </w:rPr>
        <w:t xml:space="preserve">to do. </w:t>
      </w:r>
      <w:r w:rsidRPr="00116987">
        <w:rPr>
          <w:highlight w:val="green"/>
          <w:u w:val="single"/>
        </w:rPr>
        <w:t>On average, developing countries are seen growing 4.1% this year, compared with 3% for the entire world</w:t>
      </w:r>
      <w:r w:rsidRPr="0037622C">
        <w:rPr>
          <w:sz w:val="14"/>
        </w:rPr>
        <w:t xml:space="preserve">. The United States, meanwhile, is forecast to reach 2.1%, Japan 1.5% and the euro zone 1.7%. East Asia and the Pacific Even though </w:t>
      </w:r>
      <w:r w:rsidRPr="00116987">
        <w:rPr>
          <w:highlight w:val="green"/>
          <w:u w:val="single"/>
        </w:rPr>
        <w:t>China’s economy</w:t>
      </w:r>
      <w:r w:rsidRPr="0037622C">
        <w:rPr>
          <w:sz w:val="14"/>
        </w:rPr>
        <w:t xml:space="preserve">, the region’s engine, has grown at a slower pace in recent years, it </w:t>
      </w:r>
      <w:r w:rsidRPr="00116987">
        <w:rPr>
          <w:highlight w:val="green"/>
          <w:u w:val="single"/>
        </w:rPr>
        <w:t xml:space="preserve">is still expected to reach 6.5% in 2017, giving a strong boost to </w:t>
      </w:r>
      <w:proofErr w:type="spellStart"/>
      <w:r w:rsidRPr="00116987">
        <w:rPr>
          <w:highlight w:val="green"/>
          <w:u w:val="single"/>
        </w:rPr>
        <w:t>neighbouring</w:t>
      </w:r>
      <w:proofErr w:type="spellEnd"/>
      <w:r w:rsidRPr="00116987">
        <w:rPr>
          <w:highlight w:val="green"/>
          <w:u w:val="single"/>
        </w:rPr>
        <w:t xml:space="preserve"> countries. The World Bank sees the region growing at 6.2% this year</w:t>
      </w:r>
      <w:r w:rsidRPr="0037622C">
        <w:rPr>
          <w:sz w:val="14"/>
        </w:rPr>
        <w:t xml:space="preserve"> before slowing to 6.1% in 2018 and 2019. Excluding China, the average growth rates of the other countries in the region is seen at 5.1% this year before improving to an average 5.2% in the following two years. These gross domestic product (GDP) rates are due especially to exports from countries like Thailand and Indonesia at rates higher than 5%. These will result in an increase in public spending that could be directed towards infrastructure. East Europe and Central Asia </w:t>
      </w:r>
      <w:r w:rsidRPr="00116987">
        <w:rPr>
          <w:highlight w:val="green"/>
          <w:u w:val="single"/>
        </w:rPr>
        <w:t>Recovering trade</w:t>
      </w:r>
      <w:r w:rsidRPr="00116987">
        <w:rPr>
          <w:sz w:val="14"/>
          <w:highlight w:val="green"/>
        </w:rPr>
        <w:t xml:space="preserve"> </w:t>
      </w:r>
      <w:r w:rsidRPr="0037622C">
        <w:rPr>
          <w:sz w:val="14"/>
        </w:rPr>
        <w:t xml:space="preserve">in raw materials, positive global financial conditions </w:t>
      </w:r>
      <w:r w:rsidRPr="00116987">
        <w:rPr>
          <w:highlight w:val="green"/>
          <w:u w:val="single"/>
        </w:rPr>
        <w:t xml:space="preserve">and good growth in some countries within the </w:t>
      </w:r>
      <w:proofErr w:type="spellStart"/>
      <w:r w:rsidRPr="00116987">
        <w:rPr>
          <w:highlight w:val="green"/>
          <w:u w:val="single"/>
        </w:rPr>
        <w:t>eurozone</w:t>
      </w:r>
      <w:proofErr w:type="spellEnd"/>
      <w:r w:rsidRPr="00116987">
        <w:rPr>
          <w:highlight w:val="green"/>
          <w:u w:val="single"/>
        </w:rPr>
        <w:t xml:space="preserve"> are helping prop up the economies of East Europe and Central Asia</w:t>
      </w:r>
      <w:r w:rsidRPr="0037622C">
        <w:rPr>
          <w:sz w:val="14"/>
        </w:rPr>
        <w:t xml:space="preserve">. In 2017, they are seen hitting 2.5% before reaching an average 2.8% in 2018-2019. Encouraging signs are coming from Russia in particular, which is recovering lost ground after two years of recession with an expected growth rate of 1.3% in 2017. Turkey is seen up 3.5% despite the political uncertainties. The country is likely to surge forth in 2018-2019 at an annual 4%. </w:t>
      </w:r>
      <w:r w:rsidRPr="00116987">
        <w:rPr>
          <w:highlight w:val="green"/>
          <w:u w:val="single"/>
        </w:rPr>
        <w:t>Latin America and the Caribbean</w:t>
      </w:r>
      <w:r w:rsidRPr="00116987">
        <w:rPr>
          <w:sz w:val="12"/>
          <w:highlight w:val="green"/>
          <w:u w:val="single"/>
        </w:rPr>
        <w:t xml:space="preserve"> </w:t>
      </w:r>
      <w:r w:rsidRPr="0037622C">
        <w:rPr>
          <w:sz w:val="14"/>
        </w:rPr>
        <w:t xml:space="preserve">The region is suffering from a long period of economic stagnation because of the crises in Venezuela and Brazil. It is not expected to get out of the doldrums until 2018. This year its </w:t>
      </w:r>
      <w:r w:rsidRPr="00116987">
        <w:rPr>
          <w:highlight w:val="green"/>
          <w:u w:val="single"/>
        </w:rPr>
        <w:t>growth rate</w:t>
      </w:r>
      <w:r w:rsidRPr="0037622C">
        <w:rPr>
          <w:sz w:val="14"/>
        </w:rPr>
        <w:t xml:space="preserve"> will be 0.8% but in 2018 it </w:t>
      </w:r>
      <w:r w:rsidRPr="00116987">
        <w:rPr>
          <w:highlight w:val="green"/>
          <w:u w:val="single"/>
        </w:rPr>
        <w:t>should go to 2.1% and 2.5% in 2019</w:t>
      </w:r>
      <w:r w:rsidRPr="0037622C">
        <w:rPr>
          <w:sz w:val="14"/>
        </w:rPr>
        <w:t xml:space="preserve">. This performance is expected to come from the Caribbean in particular because the economies of this part of the region is showing signs of dynamism. The Caribbean is seen growing 3.3% this year to reach 3.8% in 2018 but easing to 3.7% in 2019. </w:t>
      </w:r>
      <w:r w:rsidRPr="00116987">
        <w:rPr>
          <w:highlight w:val="green"/>
          <w:u w:val="single"/>
        </w:rPr>
        <w:t>The World Bank</w:t>
      </w:r>
      <w:r w:rsidRPr="00116987">
        <w:rPr>
          <w:sz w:val="14"/>
          <w:highlight w:val="green"/>
        </w:rPr>
        <w:t xml:space="preserve"> </w:t>
      </w:r>
      <w:r w:rsidRPr="0037622C">
        <w:rPr>
          <w:sz w:val="14"/>
        </w:rPr>
        <w:t xml:space="preserve">nevertheless </w:t>
      </w:r>
      <w:r w:rsidRPr="00116987">
        <w:rPr>
          <w:highlight w:val="green"/>
          <w:u w:val="single"/>
        </w:rPr>
        <w:t>talks of an irregular recovery due to Brazil and Argentina and their struggle to kick their economies into shape</w:t>
      </w:r>
      <w:r w:rsidRPr="0037622C">
        <w:rPr>
          <w:sz w:val="14"/>
        </w:rPr>
        <w:t>.</w:t>
      </w:r>
    </w:p>
    <w:p w14:paraId="66DF7F1F" w14:textId="77777777" w:rsidR="00B35364" w:rsidRDefault="00B35364" w:rsidP="00B35364"/>
    <w:p w14:paraId="271CC252" w14:textId="77777777" w:rsidR="00B35364" w:rsidRDefault="00B35364" w:rsidP="00B35364">
      <w:pPr>
        <w:pStyle w:val="Heading3"/>
      </w:pPr>
      <w:bookmarkStart w:id="6" w:name="_Toc519243748"/>
      <w:r>
        <w:t>UQ- Brain drain small now</w:t>
      </w:r>
      <w:bookmarkEnd w:id="6"/>
    </w:p>
    <w:p w14:paraId="15579983" w14:textId="77777777" w:rsidR="00B35364" w:rsidRDefault="00B35364" w:rsidP="00B35364">
      <w:pPr>
        <w:pStyle w:val="Heading4"/>
      </w:pPr>
      <w:r>
        <w:t>No global brain drain now</w:t>
      </w:r>
    </w:p>
    <w:p w14:paraId="5CA8E246" w14:textId="77777777" w:rsidR="00B35364" w:rsidRDefault="00B35364" w:rsidP="00B35364">
      <w:proofErr w:type="spellStart"/>
      <w:r w:rsidRPr="00072F92">
        <w:rPr>
          <w:b/>
        </w:rPr>
        <w:t>Avni</w:t>
      </w:r>
      <w:proofErr w:type="spellEnd"/>
      <w:r w:rsidRPr="00072F92">
        <w:rPr>
          <w:b/>
        </w:rPr>
        <w:t xml:space="preserve"> 2-6</w:t>
      </w:r>
      <w:r>
        <w:t>-18 [</w:t>
      </w:r>
      <w:proofErr w:type="spellStart"/>
      <w:r>
        <w:t>Ronit</w:t>
      </w:r>
      <w:proofErr w:type="spellEnd"/>
      <w:r>
        <w:t xml:space="preserve"> </w:t>
      </w:r>
      <w:proofErr w:type="spellStart"/>
      <w:r>
        <w:t>Avni</w:t>
      </w:r>
      <w:proofErr w:type="spellEnd"/>
      <w:r>
        <w:t xml:space="preserve"> is the founder and CEO of Localized, a platform for college students and aspiring professionals in emerging economies to find career guidance, is a Peabody Award-winning media producer with 15 years of leadership experience, former Term Member of the Council on Foreign Relations, “Diaspora workers already send money home – could they send knowledge?” </w:t>
      </w:r>
      <w:hyperlink r:id="rId15" w:history="1">
        <w:r w:rsidRPr="000C644A">
          <w:rPr>
            <w:rStyle w:val="Hyperlink"/>
          </w:rPr>
          <w:t>https://www.weforum.org/agenda/2018/02/turning-brain-drain-to-brain-gain/</w:t>
        </w:r>
      </w:hyperlink>
      <w:r>
        <w:t xml:space="preserve">, </w:t>
      </w:r>
      <w:proofErr w:type="spellStart"/>
      <w:r>
        <w:t>kdd</w:t>
      </w:r>
      <w:proofErr w:type="spellEnd"/>
      <w:r>
        <w:t>]</w:t>
      </w:r>
    </w:p>
    <w:p w14:paraId="55FD6D4C" w14:textId="77777777" w:rsidR="00B35364" w:rsidRPr="007D5728" w:rsidRDefault="00B35364" w:rsidP="00B35364"/>
    <w:p w14:paraId="7656DC97" w14:textId="77777777" w:rsidR="00B35364" w:rsidRPr="00537307" w:rsidRDefault="00B35364" w:rsidP="00B35364">
      <w:pPr>
        <w:rPr>
          <w:sz w:val="14"/>
        </w:rPr>
      </w:pPr>
      <w:r w:rsidRPr="00116987">
        <w:rPr>
          <w:highlight w:val="green"/>
          <w:u w:val="single"/>
        </w:rPr>
        <w:t>Enrolment in higher education is growing exponentially, nearly tripling outside the US over the last 15 years</w:t>
      </w:r>
      <w:r w:rsidRPr="00116987">
        <w:rPr>
          <w:sz w:val="14"/>
          <w:highlight w:val="green"/>
        </w:rPr>
        <w:t xml:space="preserve"> </w:t>
      </w:r>
      <w:r w:rsidRPr="00537307">
        <w:rPr>
          <w:sz w:val="14"/>
        </w:rPr>
        <w:t xml:space="preserve">and reaching a quarter of a billion people. </w:t>
      </w:r>
      <w:r w:rsidRPr="00116987">
        <w:rPr>
          <w:highlight w:val="green"/>
          <w:u w:val="single"/>
        </w:rPr>
        <w:t>Most of that growth is taking place in emerging markets</w:t>
      </w:r>
      <w:r w:rsidRPr="00537307">
        <w:rPr>
          <w:sz w:val="14"/>
        </w:rPr>
        <w:t xml:space="preserve">, where colleges and universities lack robust career and alumni services to help students to learn about, land and succeed at good jobs in a rapidly changing global economy that now prizes knowledge rather than industrial or agricultural production. </w:t>
      </w:r>
      <w:r w:rsidRPr="00116987">
        <w:rPr>
          <w:highlight w:val="green"/>
          <w:u w:val="single"/>
        </w:rPr>
        <w:t>For the first time, college graduates could get hired by large companies and work from their home countries, thus helping to stem brain drain</w:t>
      </w:r>
      <w:r w:rsidRPr="00537307">
        <w:rPr>
          <w:sz w:val="14"/>
        </w:rPr>
        <w:t xml:space="preserve">. As </w:t>
      </w:r>
      <w:proofErr w:type="spellStart"/>
      <w:r w:rsidRPr="00537307">
        <w:rPr>
          <w:sz w:val="14"/>
        </w:rPr>
        <w:t>Evren</w:t>
      </w:r>
      <w:proofErr w:type="spellEnd"/>
      <w:r w:rsidRPr="00537307">
        <w:rPr>
          <w:sz w:val="14"/>
        </w:rPr>
        <w:t xml:space="preserve"> Ay, founder of the translation platform </w:t>
      </w:r>
      <w:proofErr w:type="spellStart"/>
      <w:r w:rsidRPr="00537307">
        <w:rPr>
          <w:sz w:val="14"/>
        </w:rPr>
        <w:t>MotaWord</w:t>
      </w:r>
      <w:proofErr w:type="spellEnd"/>
      <w:r w:rsidRPr="00537307">
        <w:rPr>
          <w:sz w:val="14"/>
        </w:rPr>
        <w:t xml:space="preserve"> observes, </w:t>
      </w:r>
      <w:r w:rsidRPr="00116987">
        <w:rPr>
          <w:highlight w:val="green"/>
          <w:u w:val="single"/>
        </w:rPr>
        <w:t>“educated and local talent in any emerging market today has more chance of</w:t>
      </w:r>
      <w:r w:rsidRPr="00537307">
        <w:rPr>
          <w:sz w:val="14"/>
        </w:rPr>
        <w:t xml:space="preserve"> accessing jobs through the internet and having </w:t>
      </w:r>
      <w:r w:rsidRPr="00116987">
        <w:rPr>
          <w:highlight w:val="green"/>
          <w:u w:val="single"/>
        </w:rPr>
        <w:t>gainful employment</w:t>
      </w:r>
      <w:r w:rsidRPr="00537307">
        <w:rPr>
          <w:sz w:val="14"/>
        </w:rPr>
        <w:t>”.</w:t>
      </w:r>
    </w:p>
    <w:p w14:paraId="7D5980D7" w14:textId="77777777" w:rsidR="00B35364" w:rsidRDefault="00B35364" w:rsidP="00B35364">
      <w:pPr>
        <w:pStyle w:val="Heading4"/>
      </w:pPr>
      <w:r>
        <w:t>Brain drain is contained now</w:t>
      </w:r>
    </w:p>
    <w:p w14:paraId="6DB0BF33" w14:textId="77777777" w:rsidR="00B35364" w:rsidRDefault="00B35364" w:rsidP="00B35364">
      <w:r w:rsidRPr="00C31E3B">
        <w:rPr>
          <w:b/>
        </w:rPr>
        <w:t>OECD ’17</w:t>
      </w:r>
      <w:r>
        <w:t xml:space="preserve"> [The </w:t>
      </w:r>
      <w:proofErr w:type="spellStart"/>
      <w:r>
        <w:t>Organisation</w:t>
      </w:r>
      <w:proofErr w:type="spellEnd"/>
      <w:r>
        <w:t xml:space="preserve"> for Economic Co-operation and Development is an intergovernmental economic </w:t>
      </w:r>
      <w:proofErr w:type="spellStart"/>
      <w:r>
        <w:t>organisation</w:t>
      </w:r>
      <w:proofErr w:type="spellEnd"/>
      <w:r>
        <w:t xml:space="preserve"> with 37 member countries, to stimulate economic progress and world trade, “G20 global displacement</w:t>
      </w:r>
      <w:r w:rsidRPr="007F6DCB">
        <w:rPr>
          <w:sz w:val="12"/>
        </w:rPr>
        <w:t xml:space="preserve"> </w:t>
      </w:r>
      <w:r>
        <w:t>and migration trends</w:t>
      </w:r>
      <w:r w:rsidRPr="007F6DCB">
        <w:rPr>
          <w:sz w:val="12"/>
        </w:rPr>
        <w:t xml:space="preserve"> </w:t>
      </w:r>
      <w:r>
        <w:t xml:space="preserve">report 2017,” </w:t>
      </w:r>
      <w:hyperlink r:id="rId16" w:history="1">
        <w:r w:rsidRPr="000C644A">
          <w:rPr>
            <w:rStyle w:val="Hyperlink"/>
          </w:rPr>
          <w:t>https://www.oecd.org/g20/topics/employment-and-social-policy/G20-OECD-migration.pdf</w:t>
        </w:r>
      </w:hyperlink>
      <w:r>
        <w:t xml:space="preserve">, </w:t>
      </w:r>
      <w:proofErr w:type="spellStart"/>
      <w:r>
        <w:t>kdd</w:t>
      </w:r>
      <w:proofErr w:type="spellEnd"/>
      <w:r>
        <w:t>]</w:t>
      </w:r>
    </w:p>
    <w:p w14:paraId="30A3F48D" w14:textId="77777777" w:rsidR="00B35364" w:rsidRPr="00766BCA" w:rsidRDefault="00B35364" w:rsidP="00B35364">
      <w:pPr>
        <w:rPr>
          <w:sz w:val="16"/>
        </w:rPr>
      </w:pPr>
      <w:r w:rsidRPr="00766BCA">
        <w:rPr>
          <w:sz w:val="16"/>
        </w:rPr>
        <w:t xml:space="preserve">Among the top origin countries of highly educated migrants in the G20, the emigration rate3 of the highly educated is particularly large for Kazakhstan (35%) and to a lesser extent for Romania (23%), Poland (20%) and the United Kingdom (11%). </w:t>
      </w:r>
      <w:r w:rsidRPr="00116987">
        <w:rPr>
          <w:highlight w:val="green"/>
          <w:u w:val="single"/>
        </w:rPr>
        <w:t>For the more populous Asian countries (India and China), the risk</w:t>
      </w:r>
      <w:r w:rsidRPr="00116987">
        <w:rPr>
          <w:sz w:val="12"/>
          <w:highlight w:val="green"/>
          <w:u w:val="single"/>
        </w:rPr>
        <w:t xml:space="preserve"> </w:t>
      </w:r>
      <w:r w:rsidRPr="00116987">
        <w:rPr>
          <w:highlight w:val="green"/>
          <w:u w:val="single"/>
        </w:rPr>
        <w:t>of brain drain is</w:t>
      </w:r>
      <w:r w:rsidRPr="00B26B96">
        <w:rPr>
          <w:u w:val="single"/>
        </w:rPr>
        <w:t xml:space="preserve"> much lower (</w:t>
      </w:r>
      <w:r w:rsidRPr="00116987">
        <w:rPr>
          <w:highlight w:val="green"/>
          <w:u w:val="single"/>
        </w:rPr>
        <w:t>4% or less</w:t>
      </w:r>
      <w:r w:rsidRPr="00B26B96">
        <w:rPr>
          <w:u w:val="single"/>
        </w:rPr>
        <w:t>)</w:t>
      </w:r>
      <w:r w:rsidRPr="00766BCA">
        <w:rPr>
          <w:sz w:val="16"/>
        </w:rPr>
        <w:t xml:space="preserve">. Overall, </w:t>
      </w:r>
      <w:r w:rsidRPr="00116987">
        <w:rPr>
          <w:highlight w:val="green"/>
          <w:u w:val="single"/>
        </w:rPr>
        <w:t>brain drain is a serious concern in a limited number of</w:t>
      </w:r>
      <w:r w:rsidRPr="00116987">
        <w:rPr>
          <w:sz w:val="12"/>
          <w:highlight w:val="green"/>
          <w:u w:val="single"/>
        </w:rPr>
        <w:t xml:space="preserve"> </w:t>
      </w:r>
      <w:r w:rsidRPr="00116987">
        <w:rPr>
          <w:highlight w:val="green"/>
          <w:u w:val="single"/>
        </w:rPr>
        <w:t>countries, notably small countries</w:t>
      </w:r>
      <w:r w:rsidRPr="00F8798A">
        <w:rPr>
          <w:u w:val="single"/>
        </w:rPr>
        <w:t xml:space="preserve"> and island states in the Pacific and the Caribbean. </w:t>
      </w:r>
      <w:r w:rsidRPr="00116987">
        <w:rPr>
          <w:highlight w:val="green"/>
          <w:u w:val="single"/>
        </w:rPr>
        <w:t xml:space="preserve">For many regions and </w:t>
      </w:r>
      <w:r w:rsidRPr="00116987">
        <w:rPr>
          <w:sz w:val="12"/>
          <w:highlight w:val="green"/>
          <w:u w:val="single"/>
        </w:rPr>
        <w:t xml:space="preserve"> </w:t>
      </w:r>
      <w:r w:rsidRPr="00116987">
        <w:rPr>
          <w:highlight w:val="green"/>
          <w:u w:val="single"/>
        </w:rPr>
        <w:t>countries</w:t>
      </w:r>
      <w:r w:rsidRPr="00766BCA">
        <w:rPr>
          <w:sz w:val="16"/>
        </w:rPr>
        <w:t xml:space="preserve"> in the world, the </w:t>
      </w:r>
      <w:r w:rsidRPr="00116987">
        <w:rPr>
          <w:highlight w:val="green"/>
          <w:u w:val="single"/>
        </w:rPr>
        <w:t>rising educational attainment of their populations has mitigated the negative</w:t>
      </w:r>
      <w:r w:rsidRPr="00116987">
        <w:rPr>
          <w:sz w:val="12"/>
          <w:highlight w:val="green"/>
          <w:u w:val="single"/>
        </w:rPr>
        <w:t xml:space="preserve"> </w:t>
      </w:r>
      <w:r w:rsidRPr="00116987">
        <w:rPr>
          <w:highlight w:val="green"/>
          <w:u w:val="single"/>
        </w:rPr>
        <w:t>effects of the increasing numbers of their high-skilled emigrants</w:t>
      </w:r>
      <w:r w:rsidRPr="00F8798A">
        <w:rPr>
          <w:u w:val="single"/>
        </w:rPr>
        <w:t>, as these can be captured by the</w:t>
      </w:r>
      <w:r w:rsidRPr="00F8798A">
        <w:rPr>
          <w:sz w:val="12"/>
          <w:u w:val="single"/>
        </w:rPr>
        <w:t xml:space="preserve"> </w:t>
      </w:r>
      <w:r w:rsidRPr="00F8798A">
        <w:rPr>
          <w:u w:val="single"/>
        </w:rPr>
        <w:t>emigration rate of the highly educated</w:t>
      </w:r>
      <w:r w:rsidRPr="00766BCA">
        <w:rPr>
          <w:sz w:val="16"/>
        </w:rPr>
        <w:t xml:space="preserve">. </w:t>
      </w:r>
    </w:p>
    <w:p w14:paraId="1CE983CA" w14:textId="77777777" w:rsidR="00B35364" w:rsidRDefault="00B35364" w:rsidP="00B35364">
      <w:pPr>
        <w:pStyle w:val="Heading2"/>
      </w:pPr>
      <w:bookmarkStart w:id="7" w:name="_Toc519243749"/>
      <w:r>
        <w:t>Link Extensions:  General Brain Drain</w:t>
      </w:r>
      <w:bookmarkEnd w:id="7"/>
    </w:p>
    <w:p w14:paraId="4571A98F" w14:textId="77777777" w:rsidR="00B35364" w:rsidRDefault="00B35364" w:rsidP="00B35364">
      <w:pPr>
        <w:pStyle w:val="Heading3"/>
      </w:pPr>
      <w:bookmarkStart w:id="8" w:name="_Toc519243750"/>
      <w:r>
        <w:t>Links- Visas=brain drain</w:t>
      </w:r>
      <w:bookmarkEnd w:id="8"/>
    </w:p>
    <w:p w14:paraId="3482B03C" w14:textId="77777777" w:rsidR="00B35364" w:rsidRDefault="00B35364" w:rsidP="00B35364">
      <w:pPr>
        <w:pStyle w:val="Heading4"/>
      </w:pPr>
      <w:r>
        <w:t>Expanding H-1Bs causes global brain drain and economic declines</w:t>
      </w:r>
    </w:p>
    <w:p w14:paraId="14AFCD1C" w14:textId="77777777" w:rsidR="00B35364" w:rsidRDefault="00B35364" w:rsidP="00B35364">
      <w:r w:rsidRPr="00877BA6">
        <w:rPr>
          <w:b/>
        </w:rPr>
        <w:t>Baptiste ’14</w:t>
      </w:r>
      <w:r>
        <w:t xml:space="preserve"> [Nathalie, holds an MA and BA in International Studies and writes about Latin America and the Caribbean contributor to Foreign Policy In Focus, former fellow at The American Prospect, reporter at Mother Jones in Washington D.C., “Brain Drain and the Politics of Immigration,” 2-26-14, </w:t>
      </w:r>
      <w:hyperlink r:id="rId17" w:history="1">
        <w:r w:rsidRPr="00726FDC">
          <w:rPr>
            <w:rStyle w:val="Hyperlink"/>
          </w:rPr>
          <w:t>https://www.thenation.com/article/brain-drain-and-politics-immigration/</w:t>
        </w:r>
      </w:hyperlink>
      <w:r>
        <w:t xml:space="preserve">, </w:t>
      </w:r>
      <w:proofErr w:type="spellStart"/>
      <w:r>
        <w:t>kdd</w:t>
      </w:r>
      <w:proofErr w:type="spellEnd"/>
      <w:r>
        <w:t>]</w:t>
      </w:r>
    </w:p>
    <w:p w14:paraId="375C6072" w14:textId="77777777" w:rsidR="00B35364" w:rsidRPr="00443C6C" w:rsidRDefault="00B35364" w:rsidP="00B35364">
      <w:pPr>
        <w:rPr>
          <w:sz w:val="14"/>
        </w:rPr>
      </w:pPr>
      <w:r w:rsidRPr="00443C6C">
        <w:rPr>
          <w:sz w:val="14"/>
        </w:rPr>
        <w:t xml:space="preserve">When it comes to immigration, US policymakers have never been shy about which types of foreign workers they want living and working in the United States. In his 2013 State of the Union address, for example, President Barack Obama listed attracting “the highly </w:t>
      </w:r>
      <w:r w:rsidRPr="00116987">
        <w:rPr>
          <w:highlight w:val="green"/>
          <w:u w:val="single"/>
        </w:rPr>
        <w:t>skilled</w:t>
      </w:r>
      <w:r w:rsidRPr="00443C6C">
        <w:rPr>
          <w:sz w:val="14"/>
        </w:rPr>
        <w:t xml:space="preserve"> entrepreneurs and engineers that will help create jobs and grow our economy” as a key tenet of immigration reform. This sentiment is widespread among policymakers. They want doctors and engineers, not dishwashers and landscapers. But while this kind of </w:t>
      </w:r>
      <w:r w:rsidRPr="00116987">
        <w:rPr>
          <w:highlight w:val="green"/>
          <w:u w:val="single"/>
        </w:rPr>
        <w:t>immigration</w:t>
      </w:r>
      <w:r w:rsidRPr="00443C6C">
        <w:rPr>
          <w:sz w:val="14"/>
        </w:rPr>
        <w:t xml:space="preserve"> can pay dividends for a small pool of educated migrants and the companies who hire them, it </w:t>
      </w:r>
      <w:r w:rsidRPr="00116987">
        <w:rPr>
          <w:highlight w:val="green"/>
          <w:u w:val="single"/>
        </w:rPr>
        <w:t>produces losers</w:t>
      </w:r>
      <w:r w:rsidRPr="00443C6C">
        <w:rPr>
          <w:sz w:val="14"/>
        </w:rPr>
        <w:t xml:space="preserve"> as well. Like their outsourcing counterparts, some US corporations use imported workers as a way to keep wages down as well as to fill their labor demand. And what happens to the countries these educated individuals leave behind is almost never discussed. The term “brain drain” was first coined by the British Royal Society to describe the migration of scientists and technologists from the United Kingdom to the United States and Canada in the 1950s and ’60s. Today, the term has come to explain the large-scale emigration of educated individuals from the countries of their birth. </w:t>
      </w:r>
      <w:r w:rsidRPr="00116987">
        <w:rPr>
          <w:highlight w:val="green"/>
          <w:u w:val="single"/>
        </w:rPr>
        <w:t>When a nation exhausts its human capital, economic development is impeded, leaving the citizens who remain in dire straits</w:t>
      </w:r>
      <w:r w:rsidRPr="00116987">
        <w:rPr>
          <w:sz w:val="14"/>
          <w:highlight w:val="green"/>
        </w:rPr>
        <w:t>.</w:t>
      </w:r>
      <w:r w:rsidRPr="00443C6C">
        <w:rPr>
          <w:sz w:val="14"/>
        </w:rPr>
        <w:t xml:space="preserve"> Despite having an entire agency—USAID—that promotes the development of human capital abroad, US immigration policies can have just the opposite effect. Bait and Switch The US immigration structure operates on a visa system. The government issues H-1B visas to foreign workers with specialized skills in science, technology and medicine, among many other fields, allowing them to legally reside and work in the United States. This particular visa is popular among large corporations with the resources to pay the visa fees for their foreign applicants. By spending a little extra on the hiring process for these workers, they can net higher profits by paying their immigrant employees less than their US-born counterparts. More than 80 percent of H-1B visa holders, in fact, are paid lower wages than US citizens in comparable positions. </w:t>
      </w:r>
      <w:r w:rsidRPr="00116987">
        <w:rPr>
          <w:highlight w:val="green"/>
          <w:u w:val="single"/>
        </w:rPr>
        <w:t>The tech industry in particular is notorious for its abuse of H-1B visas</w:t>
      </w:r>
      <w:r w:rsidRPr="00443C6C">
        <w:rPr>
          <w:sz w:val="14"/>
        </w:rPr>
        <w:t xml:space="preserve">. In 2012, after claiming that it could not fill 6,000 domestic jobs due to a lack of available visas and qualified American workers, Microsoft proposed a solution. If the US government would increase the number of visas available by 20,000, Microsoft said, the company would agree to pay $10,000 for each applicant—nearly four times the usual fee. The revenue earned would go toward funding STEM education programs in the United States. Microsoft’s bid garnered support from the STEM Coalition, an organization made up of corporations, educational nonprofits and some labor advocates that Microsoft is a member of. The coalition signed a letter expressing support for the visa increase as Microsoft approached a group of senators to craft the bill. It was a noble solution to the alleged problem, but the final draft of the legislation turned out to be vastly different from what Microsoft had initially described. In what was billed as a “classic bait and switch,” the bill ended up calling for an increase of 300,000 available visas—some fifteen times what Microsoft had proposed—with Microsoft only paying a paltry fee of $1,825 per visa, or less than 20 percent of what the company had promised. </w:t>
      </w:r>
      <w:r w:rsidRPr="00443C6C">
        <w:rPr>
          <w:u w:val="single"/>
        </w:rPr>
        <w:t>The tech industry is not the only sector with a shortage of workers</w:t>
      </w:r>
      <w:r w:rsidRPr="00443C6C">
        <w:rPr>
          <w:sz w:val="14"/>
        </w:rPr>
        <w:t xml:space="preserve">—many parts of the United States, especially rural areas, suffer a shortage of physicians. Part of the problem is that </w:t>
      </w:r>
      <w:r w:rsidRPr="00443C6C">
        <w:rPr>
          <w:u w:val="single"/>
        </w:rPr>
        <w:t>the United States simply does not train the number of doctors it needs</w:t>
      </w:r>
      <w:r w:rsidRPr="00443C6C">
        <w:rPr>
          <w:sz w:val="14"/>
        </w:rPr>
        <w:t xml:space="preserve">—annually, 50 percent of medical school applicants are rejected despite the fact that many of them have stellar GPAs. The steep cost of medical school deters other applicants from even applying. </w:t>
      </w:r>
      <w:r w:rsidRPr="00443C6C">
        <w:rPr>
          <w:u w:val="single"/>
        </w:rPr>
        <w:t>This creates an attractive vacuum for well-trained and ambitious doctors from developing countries</w:t>
      </w:r>
      <w:r w:rsidRPr="00443C6C">
        <w:rPr>
          <w:sz w:val="14"/>
        </w:rPr>
        <w:t xml:space="preserve">—as of 2010, over a quarter of all US physicians were born outside the country. What’s Left Behind </w:t>
      </w:r>
      <w:r w:rsidRPr="00116987">
        <w:rPr>
          <w:highlight w:val="green"/>
          <w:u w:val="single"/>
        </w:rPr>
        <w:t>The increase of available H-1B visas allows for highly educated foreigners to pursue a more prosperous career in the U</w:t>
      </w:r>
      <w:r w:rsidRPr="00443C6C">
        <w:rPr>
          <w:sz w:val="14"/>
        </w:rPr>
        <w:t xml:space="preserve">nited </w:t>
      </w:r>
      <w:r w:rsidRPr="00116987">
        <w:rPr>
          <w:highlight w:val="green"/>
          <w:u w:val="single"/>
        </w:rPr>
        <w:t>S</w:t>
      </w:r>
      <w:r w:rsidRPr="00443C6C">
        <w:rPr>
          <w:sz w:val="14"/>
        </w:rPr>
        <w:t xml:space="preserve">tates. </w:t>
      </w:r>
      <w:r w:rsidRPr="00116987">
        <w:rPr>
          <w:highlight w:val="green"/>
          <w:u w:val="single"/>
        </w:rPr>
        <w:t>But what does it mean for the countries they leave behind?</w:t>
      </w:r>
      <w:r w:rsidRPr="00443C6C">
        <w:rPr>
          <w:sz w:val="14"/>
        </w:rPr>
        <w:t xml:space="preserve"> In India, home to the large majority of H-1B visa recipients, many medical students opt to study abroad because of rising costs and limited capacity at their public institutions. The medical brain drain in India not only reduces the number of doctors available for care, but it also removes the people needed to push for healthcare reforms. Considered the most privatized health system in the world, India’s public health system is made up of mainly rural health centers that lack basic infrastructure, medicines and staff. India spends only 0.9 percent of its GDP on healthcare, which promotes a large private healthcare industry that remains inaccessible to the poor. The wealthy can afford to be treated at a state-of-the-art hospital for a stomach ache, while the poor must walk long miles to receive treatment for sicknesses and sometimes discover that the medicine they need is unavailable. The shortage of doctors is staggering: there are only six doctors for every 10,000 patients. People in need of medical attention may spend days waiting in line for tests or drugs because there are simply not enough doctors and nurses available to tend to their medical needs. </w:t>
      </w:r>
      <w:r w:rsidRPr="00116987">
        <w:rPr>
          <w:highlight w:val="green"/>
          <w:u w:val="single"/>
        </w:rPr>
        <w:t>India is not the only country that suffers from brain drain</w:t>
      </w:r>
      <w:r w:rsidRPr="00443C6C">
        <w:rPr>
          <w:sz w:val="14"/>
        </w:rPr>
        <w:t xml:space="preserve">, and the loss of human capital does not only affect the medical industry. </w:t>
      </w:r>
      <w:r w:rsidRPr="00116987">
        <w:rPr>
          <w:highlight w:val="green"/>
          <w:u w:val="single"/>
        </w:rPr>
        <w:t>Zimbabwe is struggling to keep its education sector from collapsing</w:t>
      </w:r>
      <w:r w:rsidRPr="00443C6C">
        <w:rPr>
          <w:sz w:val="14"/>
        </w:rPr>
        <w:t xml:space="preserve"> after losing 45,000 teachers in 2010 alone. </w:t>
      </w:r>
      <w:r w:rsidRPr="00116987">
        <w:rPr>
          <w:highlight w:val="green"/>
          <w:u w:val="single"/>
        </w:rPr>
        <w:t>Haiti has lost more college graduates than any other country in the world. Brain drain is occurring in every region of the developing world</w:t>
      </w:r>
      <w:r w:rsidRPr="00443C6C">
        <w:rPr>
          <w:sz w:val="14"/>
        </w:rPr>
        <w:t xml:space="preserve">. Plugging the Drain Ensuring that skilled workers have opportunities to flourish at home is ultimately a challenge for source countries, not the richer countries that absorb them when they leave. But </w:t>
      </w:r>
      <w:r w:rsidRPr="00116987">
        <w:rPr>
          <w:highlight w:val="green"/>
          <w:u w:val="single"/>
        </w:rPr>
        <w:t>the loss of brain power to the U</w:t>
      </w:r>
      <w:r w:rsidRPr="00443C6C">
        <w:rPr>
          <w:sz w:val="14"/>
        </w:rPr>
        <w:t xml:space="preserve">nited </w:t>
      </w:r>
      <w:r w:rsidRPr="00116987">
        <w:rPr>
          <w:highlight w:val="green"/>
          <w:u w:val="single"/>
        </w:rPr>
        <w:t>S</w:t>
      </w:r>
      <w:r w:rsidRPr="00443C6C">
        <w:rPr>
          <w:sz w:val="14"/>
        </w:rPr>
        <w:t xml:space="preserve">tates and other developed countries </w:t>
      </w:r>
      <w:r w:rsidRPr="00116987">
        <w:rPr>
          <w:highlight w:val="green"/>
          <w:u w:val="single"/>
        </w:rPr>
        <w:t>creates an unfortunate cycle for poorer countries: educated individuals migrate, leaving their home countries’ tax base and infrastructure in poor shape. The weakened infrastructure in turn means that more people will leave, driving the cycle onward</w:t>
      </w:r>
      <w:r w:rsidRPr="00443C6C">
        <w:rPr>
          <w:sz w:val="14"/>
        </w:rPr>
        <w:t>.</w:t>
      </w:r>
    </w:p>
    <w:p w14:paraId="6DECD4DF" w14:textId="77777777" w:rsidR="00B35364" w:rsidRDefault="00B35364" w:rsidP="00B35364"/>
    <w:p w14:paraId="31AF5896" w14:textId="77777777" w:rsidR="00B35364" w:rsidRPr="008F4126" w:rsidRDefault="00B35364" w:rsidP="00B35364">
      <w:pPr>
        <w:pStyle w:val="Heading4"/>
      </w:pPr>
      <w:r>
        <w:t>US skilled worker recruitment devastates developing economies by draining their talent- they can’t cope with losses</w:t>
      </w:r>
    </w:p>
    <w:p w14:paraId="2EE649C9" w14:textId="77777777" w:rsidR="00B35364" w:rsidRDefault="00B35364" w:rsidP="00B35364">
      <w:proofErr w:type="spellStart"/>
      <w:r w:rsidRPr="00B42B26">
        <w:rPr>
          <w:b/>
        </w:rPr>
        <w:t>Wickramasinghe</w:t>
      </w:r>
      <w:proofErr w:type="spellEnd"/>
      <w:r w:rsidRPr="00B42B26">
        <w:rPr>
          <w:b/>
        </w:rPr>
        <w:t xml:space="preserve"> ‘17</w:t>
      </w:r>
      <w:r>
        <w:t xml:space="preserve"> [</w:t>
      </w:r>
      <w:proofErr w:type="spellStart"/>
      <w:r>
        <w:t>Eranjaya</w:t>
      </w:r>
      <w:proofErr w:type="spellEnd"/>
      <w:r>
        <w:t xml:space="preserve"> </w:t>
      </w:r>
      <w:proofErr w:type="spellStart"/>
      <w:r>
        <w:t>Wickramasinghe</w:t>
      </w:r>
      <w:proofErr w:type="spellEnd"/>
      <w:r>
        <w:t xml:space="preserve">, writer for The Daily FT, Sri Lanka’s only national daily business paper, “Brain drain: Is it as bad as we think?” 12-14-17, </w:t>
      </w:r>
      <w:hyperlink r:id="rId18" w:history="1">
        <w:r w:rsidRPr="002F797B">
          <w:rPr>
            <w:rStyle w:val="Hyperlink"/>
          </w:rPr>
          <w:t>http://www.ft.lk/opinion/Brain-drain--Is-it-as-bad-as-we-think-/14-645128</w:t>
        </w:r>
      </w:hyperlink>
      <w:r>
        <w:t xml:space="preserve">, </w:t>
      </w:r>
      <w:proofErr w:type="spellStart"/>
      <w:r>
        <w:t>kdd</w:t>
      </w:r>
      <w:proofErr w:type="spellEnd"/>
      <w:r>
        <w:t>]</w:t>
      </w:r>
    </w:p>
    <w:p w14:paraId="53A96EF2" w14:textId="77777777" w:rsidR="00B35364" w:rsidRDefault="00B35364" w:rsidP="00B35364"/>
    <w:p w14:paraId="26122C55" w14:textId="77777777" w:rsidR="00B35364" w:rsidRPr="008F4126" w:rsidRDefault="00B35364" w:rsidP="00B35364">
      <w:pPr>
        <w:rPr>
          <w:sz w:val="16"/>
        </w:rPr>
      </w:pPr>
      <w:r w:rsidRPr="00116987">
        <w:rPr>
          <w:highlight w:val="green"/>
          <w:u w:val="single"/>
        </w:rPr>
        <w:t>When people in developing countries worry about migration, they are usually concerned at the prospect of their best and brightest decamping to Silicon Valley</w:t>
      </w:r>
      <w:r w:rsidRPr="008F4126">
        <w:rPr>
          <w:sz w:val="16"/>
        </w:rPr>
        <w:t xml:space="preserve"> or to hospitals and universities in the developed world.  With approximately 250 million people living outside their country of origin, migration is undoubtedly a global phenomenon. Its effects on economic growth are various and can have both positive and negative effects.  Evidence indicates, however, that </w:t>
      </w:r>
      <w:r w:rsidRPr="00116987">
        <w:rPr>
          <w:highlight w:val="green"/>
          <w:u w:val="single"/>
        </w:rPr>
        <w:t>low-income countries are disproportionately affected by the exodus of young, skilled people</w:t>
      </w:r>
      <w:r w:rsidRPr="008F4126">
        <w:rPr>
          <w:sz w:val="16"/>
        </w:rPr>
        <w:t xml:space="preserve">. Unemployment, lack of opportunity, and economic growth remain among the top most reasons as to why people migrate. For countries without the means to harness the potential of migration, such outflows among the potential workforce can be detrimental to those left behind. Despite the increasingly rigorous immigration rules and regulations, the ‘developed world’ is determined to attract the best.  “Let me be clear: none of these measures will stop us from rolling out the red carpet for the brightest and the best,” British Premier David Cameron stated in unequivocal terms in his address in May 2015 on his Government’s plans to control immigration. This may well be a blessing for the British; but it is a growing menace for countries like Sri Lanka which are at the receiving end as talent flows away. Why? Opportunity is the driving force of migration. Unsatisfied demands for higher education and skills, which have been created by the knowledge-based global economy, have generated unprecedented opportunities in knowledge-intensive service industries. These multi-trillion dollar industries include information, communication, finance, business, education and health.  The </w:t>
      </w:r>
      <w:r w:rsidRPr="00116987">
        <w:rPr>
          <w:highlight w:val="green"/>
          <w:u w:val="single"/>
        </w:rPr>
        <w:t xml:space="preserve">leading </w:t>
      </w:r>
      <w:proofErr w:type="spellStart"/>
      <w:r w:rsidRPr="008F4126">
        <w:rPr>
          <w:sz w:val="16"/>
        </w:rPr>
        <w:t>industrialised</w:t>
      </w:r>
      <w:proofErr w:type="spellEnd"/>
      <w:r w:rsidRPr="008F4126">
        <w:rPr>
          <w:sz w:val="16"/>
        </w:rPr>
        <w:t xml:space="preserve"> </w:t>
      </w:r>
      <w:r w:rsidRPr="00116987">
        <w:rPr>
          <w:highlight w:val="green"/>
          <w:u w:val="single"/>
        </w:rPr>
        <w:t xml:space="preserve">nations </w:t>
      </w:r>
      <w:r w:rsidRPr="008F4126">
        <w:rPr>
          <w:sz w:val="16"/>
        </w:rPr>
        <w:t xml:space="preserve">are also the focal points of knowledge-intensive service industries and as such constitute </w:t>
      </w:r>
      <w:proofErr w:type="spellStart"/>
      <w:r w:rsidRPr="008F4126">
        <w:rPr>
          <w:sz w:val="16"/>
        </w:rPr>
        <w:t>centres</w:t>
      </w:r>
      <w:proofErr w:type="spellEnd"/>
      <w:r w:rsidRPr="008F4126">
        <w:rPr>
          <w:sz w:val="16"/>
        </w:rPr>
        <w:t xml:space="preserve"> of research and development activity that proactively </w:t>
      </w:r>
      <w:r w:rsidRPr="00116987">
        <w:rPr>
          <w:highlight w:val="green"/>
          <w:u w:val="single"/>
        </w:rPr>
        <w:t>draw in talented individuals worldwide through selective immigration policies</w:t>
      </w:r>
      <w:r w:rsidRPr="008F4126">
        <w:rPr>
          <w:sz w:val="16"/>
        </w:rPr>
        <w:t xml:space="preserve">, employment opportunities and targeted recruitment.  Higher education is another major conduit of talent from less-developed countries to the </w:t>
      </w:r>
      <w:proofErr w:type="spellStart"/>
      <w:r w:rsidRPr="008F4126">
        <w:rPr>
          <w:sz w:val="16"/>
        </w:rPr>
        <w:t>centres</w:t>
      </w:r>
      <w:proofErr w:type="spellEnd"/>
      <w:r w:rsidRPr="008F4126">
        <w:rPr>
          <w:sz w:val="16"/>
        </w:rPr>
        <w:t xml:space="preserve"> of the knowledge-based global economy. Together career and educational opportunities drive “brain drain and recirculation”. The </w:t>
      </w:r>
      <w:r w:rsidRPr="00116987">
        <w:rPr>
          <w:highlight w:val="green"/>
          <w:u w:val="single"/>
        </w:rPr>
        <w:t>departure of</w:t>
      </w:r>
      <w:r w:rsidRPr="00263D10">
        <w:rPr>
          <w:u w:val="single"/>
        </w:rPr>
        <w:t xml:space="preserve"> a large proportion of the most competent and </w:t>
      </w:r>
      <w:r w:rsidRPr="00116987">
        <w:rPr>
          <w:highlight w:val="green"/>
          <w:u w:val="single"/>
        </w:rPr>
        <w:t>innovative individuals from developing nations slows</w:t>
      </w:r>
      <w:r w:rsidRPr="00263D10">
        <w:rPr>
          <w:u w:val="single"/>
        </w:rPr>
        <w:t xml:space="preserve"> the achievement of the critical mass needed to generate the enabling context in which </w:t>
      </w:r>
      <w:r w:rsidRPr="00116987">
        <w:rPr>
          <w:highlight w:val="green"/>
          <w:u w:val="single"/>
        </w:rPr>
        <w:t>knowledge creation</w:t>
      </w:r>
      <w:r w:rsidRPr="00263D10">
        <w:rPr>
          <w:u w:val="single"/>
        </w:rPr>
        <w:t xml:space="preserve"> occurs</w:t>
      </w:r>
      <w:r w:rsidRPr="008F4126">
        <w:rPr>
          <w:sz w:val="16"/>
        </w:rPr>
        <w:t xml:space="preserve">.  To </w:t>
      </w:r>
      <w:proofErr w:type="spellStart"/>
      <w:r w:rsidRPr="008F4126">
        <w:rPr>
          <w:sz w:val="16"/>
        </w:rPr>
        <w:t>favourably</w:t>
      </w:r>
      <w:proofErr w:type="spellEnd"/>
      <w:r w:rsidRPr="008F4126">
        <w:rPr>
          <w:sz w:val="16"/>
        </w:rPr>
        <w:t xml:space="preserve"> modify the asymmetric movement and distribution of global talent, developing countries must implement bold and creative strategies that are backed by national policies to: provide world-class educational opportunities, construct knowledge-based research and development industries, and sustainably finance the required investment for these strategies.  Brazil, China and India have moved in this direction, offering world-class education in areas crucial to national development, such as biotechnology and information technology, paralleled by investments in research and development. As a result, only a small proportion of the most highly educated individuals migrate from these countries, and research and development opportunities employ national talent and even attract immigrants. What drains the brains? The effective brain drain exceeds the income </w:t>
      </w:r>
      <w:proofErr w:type="spellStart"/>
      <w:r w:rsidRPr="008F4126">
        <w:rPr>
          <w:sz w:val="16"/>
        </w:rPr>
        <w:t>maximising</w:t>
      </w:r>
      <w:proofErr w:type="spellEnd"/>
      <w:r w:rsidRPr="008F4126">
        <w:rPr>
          <w:sz w:val="16"/>
        </w:rPr>
        <w:t xml:space="preserve"> level in the vast majority of developing countries. A brain drain may cause fiscal losses. Above a certain level, </w:t>
      </w:r>
      <w:r w:rsidRPr="00263D10">
        <w:rPr>
          <w:u w:val="single"/>
        </w:rPr>
        <w:t>brain drain reduces the stock of human capital and induces occupational distortions</w:t>
      </w:r>
      <w:r w:rsidRPr="008F4126">
        <w:rPr>
          <w:sz w:val="16"/>
        </w:rPr>
        <w:t xml:space="preserve">. What drives the brain drain, and how can we quantify it? Poverty and a lack of economic growth, going hand in hand with discrimination, political repression, and a lack of freedom, motivate people to flee their country.  The brain drain can be decomposed into two multiplicative components: the average emigration rate (the mean of all skill groups) and an index of positive selection in emigration (the proportion of college graduates in the total number emigrating divided by the proportion of college graduates among natives). The average emigration rate is an indicator of openness to migration; it depends on country size, geographic and cultural characteristics, and (to a lesser extent) development.  The largest emigration rates are observed in middle-income countries, where incentives to leave are important and liquidity constraints (on travel) are not severe. As for the selection bias, economic and institutional development are the major determinants since positive selection increases with poverty. Overall, </w:t>
      </w:r>
      <w:r w:rsidRPr="00116987">
        <w:rPr>
          <w:highlight w:val="green"/>
          <w:u w:val="single"/>
        </w:rPr>
        <w:t>the largest brain drain rates are observed in small and poor countries in the tropics</w:t>
      </w:r>
      <w:r w:rsidRPr="00116987">
        <w:rPr>
          <w:sz w:val="16"/>
          <w:highlight w:val="green"/>
        </w:rPr>
        <w:t xml:space="preserve">. </w:t>
      </w:r>
      <w:r w:rsidRPr="00116987">
        <w:rPr>
          <w:highlight w:val="green"/>
          <w:u w:val="single"/>
        </w:rPr>
        <w:t>The brain drain has long been viewed as detrimental to</w:t>
      </w:r>
      <w:r w:rsidRPr="00263D10">
        <w:rPr>
          <w:u w:val="single"/>
        </w:rPr>
        <w:t xml:space="preserve"> the </w:t>
      </w:r>
      <w:r w:rsidRPr="00116987">
        <w:rPr>
          <w:highlight w:val="green"/>
          <w:u w:val="single"/>
        </w:rPr>
        <w:t>growth</w:t>
      </w:r>
      <w:r w:rsidRPr="00263D10">
        <w:rPr>
          <w:u w:val="single"/>
        </w:rPr>
        <w:t xml:space="preserve"> potential of the home country and the welfare of those left behind. It is usually expected to be even more harmful for the least developed countries because</w:t>
      </w:r>
      <w:r w:rsidRPr="008F4126">
        <w:rPr>
          <w:sz w:val="16"/>
        </w:rPr>
        <w:t xml:space="preserve">, as explained above, </w:t>
      </w:r>
      <w:r w:rsidRPr="00263D10">
        <w:rPr>
          <w:u w:val="single"/>
        </w:rPr>
        <w:t>with increasing development, positive selection in emigration and brain drain rates fall</w:t>
      </w:r>
      <w:r w:rsidRPr="008F4126">
        <w:rPr>
          <w:sz w:val="16"/>
        </w:rPr>
        <w:t xml:space="preserve">. Positive side A brain drain can also have benefits for some home countries. Alongside positive feedback effects from remittances, circular migration, and the participation of high-skilled migrants in business networks, innovation, and transfers of technology, consider the effect of migration prospects on the formation of human capital in home countries.  New research suggests that limited high-skilled emigration can be beneficial for growth and development, especially for a limited number of large, middle-income developing countries. But for the vast majority of poor and small developing countries, skilled emigration rates significantly exceed the optimal rate. Global impact The global impact of brain drain on development and the income of those left behind depends on other beneficial feedbacks operating after migration. The main ones are remittances, circular migration, and externalities from the presence of emigrants abroad (such as lower bilateral trade costs). The level of brain drain that </w:t>
      </w:r>
      <w:proofErr w:type="spellStart"/>
      <w:r w:rsidRPr="008F4126">
        <w:rPr>
          <w:sz w:val="16"/>
        </w:rPr>
        <w:t>maximises</w:t>
      </w:r>
      <w:proofErr w:type="spellEnd"/>
      <w:r w:rsidRPr="008F4126">
        <w:rPr>
          <w:sz w:val="16"/>
        </w:rPr>
        <w:t xml:space="preserve"> income and development in the home country may then exceed 10% by a few percentage points, depending on the size of these feedbacks. Remittances by high-skilled migrants to family or relatives can replenish the stock of human capital that may have been depleted in the home country by the brain drain. Overall, high-skilled migrants remit more, but this result does not hold in all surveys, suggesting that the link between education and remittances is diverse and varies across host/home-country pairs. In developing countries, the possibility of temporary emigration increases the returns to education and has the same effects on human capital formation as permanent, uncertain migration; returnees’ additional knowledge and financial capital acquired while abroad generates important benefits, especially for technology adoption, entrepreneurship, and productivity. Intentions to return are similar across skill groups, and return decisions depend on the economic and political situation in the home country.  Although return migration is probably the least documented aspect of international migration, it is commonly accepted that historical examples of massive return migration of high-skilled workers are more a consequence than a cause of development and sound policy reform in home countries.  Diaspora externalities and high-skilled migrants can reduce transaction costs between countries and thus facilitate trade, foreign direct investment, and technology transfers between host and home countries. There can also be diaspora externalities for institutional quality and for promoting democracy in the home country. Brain drain and  economic development Brain drain and the economic development of home countries are two interdependent processes. First, </w:t>
      </w:r>
      <w:r w:rsidRPr="00263D10">
        <w:rPr>
          <w:u w:val="single"/>
        </w:rPr>
        <w:t xml:space="preserve">a </w:t>
      </w:r>
      <w:r w:rsidRPr="00116987">
        <w:rPr>
          <w:highlight w:val="green"/>
          <w:u w:val="single"/>
        </w:rPr>
        <w:t>brain drain affects development</w:t>
      </w:r>
      <w:r w:rsidRPr="00263D10">
        <w:rPr>
          <w:u w:val="single"/>
        </w:rPr>
        <w:t xml:space="preserve">, and its effect becomes unambiguously negative when the emigration rate is high. Second, a </w:t>
      </w:r>
      <w:r w:rsidRPr="00116987">
        <w:rPr>
          <w:highlight w:val="green"/>
          <w:u w:val="single"/>
        </w:rPr>
        <w:t>lack of economic growth motivates college graduates to emigrate</w:t>
      </w:r>
      <w:r w:rsidRPr="00263D10">
        <w:rPr>
          <w:u w:val="single"/>
        </w:rPr>
        <w:t xml:space="preserve">. Interactions between </w:t>
      </w:r>
      <w:r w:rsidRPr="00116987">
        <w:rPr>
          <w:highlight w:val="green"/>
          <w:u w:val="single"/>
        </w:rPr>
        <w:t>these</w:t>
      </w:r>
      <w:r w:rsidRPr="00263D10">
        <w:rPr>
          <w:u w:val="single"/>
        </w:rPr>
        <w:t xml:space="preserve"> two variables </w:t>
      </w:r>
      <w:r w:rsidRPr="00116987">
        <w:rPr>
          <w:highlight w:val="green"/>
          <w:u w:val="single"/>
        </w:rPr>
        <w:t>can be</w:t>
      </w:r>
      <w:r w:rsidRPr="00263D10">
        <w:rPr>
          <w:u w:val="single"/>
        </w:rPr>
        <w:t xml:space="preserve"> the source of </w:t>
      </w:r>
      <w:r w:rsidRPr="00116987">
        <w:rPr>
          <w:highlight w:val="green"/>
          <w:u w:val="single"/>
        </w:rPr>
        <w:t>vicious</w:t>
      </w:r>
      <w:r w:rsidRPr="00263D10">
        <w:rPr>
          <w:u w:val="single"/>
        </w:rPr>
        <w:t xml:space="preserve"> and virtuous </w:t>
      </w:r>
      <w:r w:rsidRPr="00116987">
        <w:rPr>
          <w:highlight w:val="green"/>
          <w:u w:val="single"/>
        </w:rPr>
        <w:t>circles</w:t>
      </w:r>
      <w:r w:rsidRPr="00263D10">
        <w:rPr>
          <w:u w:val="single"/>
        </w:rPr>
        <w:t xml:space="preserve"> linked to individual decisions to migrate</w:t>
      </w:r>
      <w:r w:rsidRPr="008F4126">
        <w:rPr>
          <w:sz w:val="16"/>
        </w:rPr>
        <w:t xml:space="preserve">.  Once a significant brain drain gets underway, </w:t>
      </w:r>
      <w:r w:rsidRPr="00116987">
        <w:rPr>
          <w:highlight w:val="green"/>
          <w:u w:val="single"/>
        </w:rPr>
        <w:t>it can have damaging effects on the economy that induce further waves of emigration by high-skilled workers</w:t>
      </w:r>
      <w:r w:rsidRPr="008F4126">
        <w:rPr>
          <w:sz w:val="16"/>
        </w:rPr>
        <w:t xml:space="preserve"> (Iran after the 1978–1979 revolution, the Irish crisis of the early 1980s, the ex-USSR republics after 1991). But when a return is significant, it gives incentives to other waves of returnees to come home (Ireland after the fiscal reform of 1987, Taiwan in the 1980s).  Human capital accumulation and development slow with the brain drain, the “skill-setting curve,” and the brain drain slows with development, the “migration-setting curve”. An intersection between these two downward-sloping curves represents an equilibrium. The system may generate multiple equilibria: countries that share similar characteristics may end up in a </w:t>
      </w:r>
      <w:proofErr w:type="spellStart"/>
      <w:r w:rsidRPr="008F4126">
        <w:rPr>
          <w:sz w:val="16"/>
        </w:rPr>
        <w:t>favourable</w:t>
      </w:r>
      <w:proofErr w:type="spellEnd"/>
      <w:r w:rsidRPr="008F4126">
        <w:rPr>
          <w:sz w:val="16"/>
        </w:rPr>
        <w:t xml:space="preserve"> equilibrium with low poverty and a low brain drain, or an </w:t>
      </w:r>
      <w:proofErr w:type="spellStart"/>
      <w:r w:rsidRPr="008F4126">
        <w:rPr>
          <w:sz w:val="16"/>
        </w:rPr>
        <w:t>unfavourable</w:t>
      </w:r>
      <w:proofErr w:type="spellEnd"/>
      <w:r w:rsidRPr="008F4126">
        <w:rPr>
          <w:sz w:val="16"/>
        </w:rPr>
        <w:t xml:space="preserve"> one with high poverty and a high brain drain. In the majority of developing countries, the </w:t>
      </w:r>
      <w:proofErr w:type="spellStart"/>
      <w:r w:rsidRPr="008F4126">
        <w:rPr>
          <w:sz w:val="16"/>
        </w:rPr>
        <w:t>favourable</w:t>
      </w:r>
      <w:proofErr w:type="spellEnd"/>
      <w:r w:rsidRPr="008F4126">
        <w:rPr>
          <w:sz w:val="16"/>
        </w:rPr>
        <w:t xml:space="preserve"> equilibrium prevails, and the observed level of brain drain should be seen as an inevitable by-product of poverty. But in about 50% of small developing countries—those with fewer than one million working-age adults—the </w:t>
      </w:r>
      <w:proofErr w:type="spellStart"/>
      <w:r w:rsidRPr="008F4126">
        <w:rPr>
          <w:sz w:val="16"/>
        </w:rPr>
        <w:t>unfavourable</w:t>
      </w:r>
      <w:proofErr w:type="spellEnd"/>
      <w:r w:rsidRPr="008F4126">
        <w:rPr>
          <w:sz w:val="16"/>
        </w:rPr>
        <w:t xml:space="preserve"> equilibrium prevails, implying that poverty and brain drain could be reduced if individual emigration decisions were coordinated.  </w:t>
      </w:r>
      <w:r w:rsidRPr="00116987">
        <w:rPr>
          <w:highlight w:val="green"/>
          <w:u w:val="single"/>
        </w:rPr>
        <w:t>Small states are much more likely to be badly coordinated because migration from such states is more responsive to economic shocks</w:t>
      </w:r>
      <w:r w:rsidRPr="008F4126">
        <w:rPr>
          <w:sz w:val="16"/>
        </w:rPr>
        <w:t xml:space="preserve">. These small countries require appropriate development policies, such as temporary subsidies for the repatriation of high-skilled expatriates. </w:t>
      </w:r>
    </w:p>
    <w:p w14:paraId="223B7A5E" w14:textId="77777777" w:rsidR="00B35364" w:rsidRDefault="00B35364" w:rsidP="00B35364">
      <w:pPr>
        <w:pStyle w:val="Heading4"/>
      </w:pPr>
      <w:r>
        <w:t>Lifting visa restrictions causes global brain drain- creates more losers than winners</w:t>
      </w:r>
    </w:p>
    <w:p w14:paraId="5ED2388C" w14:textId="77777777" w:rsidR="00B35364" w:rsidRDefault="00B35364" w:rsidP="00B35364">
      <w:bookmarkStart w:id="9" w:name="_Hlk517008655"/>
      <w:proofErr w:type="spellStart"/>
      <w:r>
        <w:rPr>
          <w:b/>
        </w:rPr>
        <w:t>Docquier</w:t>
      </w:r>
      <w:proofErr w:type="spellEnd"/>
      <w:r>
        <w:rPr>
          <w:b/>
        </w:rPr>
        <w:t xml:space="preserve"> and </w:t>
      </w:r>
      <w:proofErr w:type="spellStart"/>
      <w:r>
        <w:rPr>
          <w:b/>
        </w:rPr>
        <w:t>Rapoport</w:t>
      </w:r>
      <w:proofErr w:type="spellEnd"/>
      <w:r>
        <w:rPr>
          <w:b/>
        </w:rPr>
        <w:t xml:space="preserve"> ’07</w:t>
      </w:r>
      <w:r>
        <w:t xml:space="preserve"> [</w:t>
      </w:r>
      <w:proofErr w:type="spellStart"/>
      <w:r>
        <w:t>Frédéric</w:t>
      </w:r>
      <w:proofErr w:type="spellEnd"/>
      <w:r>
        <w:t xml:space="preserve"> </w:t>
      </w:r>
      <w:proofErr w:type="spellStart"/>
      <w:r>
        <w:t>Docquier</w:t>
      </w:r>
      <w:proofErr w:type="spellEnd"/>
      <w:r>
        <w:t xml:space="preserve"> is Research Associate at the National Fund for Economic Research and Professor of Economics at the </w:t>
      </w:r>
      <w:proofErr w:type="spellStart"/>
      <w:r>
        <w:t>Universite</w:t>
      </w:r>
      <w:proofErr w:type="spellEnd"/>
      <w:r>
        <w:t xml:space="preserve"> </w:t>
      </w:r>
      <w:proofErr w:type="spellStart"/>
      <w:r>
        <w:t>Catholique</w:t>
      </w:r>
      <w:proofErr w:type="spellEnd"/>
      <w:r>
        <w:t xml:space="preserve"> de Louvain. He holds a PhD in Economics from the University of Aix-Marseille 2, Hillel </w:t>
      </w:r>
      <w:proofErr w:type="spellStart"/>
      <w:r>
        <w:t>Rapoport</w:t>
      </w:r>
      <w:proofErr w:type="spellEnd"/>
      <w:r>
        <w:t xml:space="preserve"> is Professor of Economics at the Paris School of Economics, University Paris, “Skilled Migration: The Perspective of Developing Countries,” June, https://www.biu.ac.il/soc/ec/students/teach/835/data/2012/IZAdp2873.pdf, </w:t>
      </w:r>
      <w:proofErr w:type="spellStart"/>
      <w:r>
        <w:t>kdd</w:t>
      </w:r>
      <w:proofErr w:type="spellEnd"/>
      <w:r>
        <w:t>]</w:t>
      </w:r>
    </w:p>
    <w:bookmarkEnd w:id="9"/>
    <w:p w14:paraId="41D028E1" w14:textId="77777777" w:rsidR="00B35364" w:rsidRDefault="00B35364" w:rsidP="00B35364">
      <w:pPr>
        <w:rPr>
          <w:sz w:val="16"/>
        </w:rPr>
      </w:pPr>
      <w:r>
        <w:rPr>
          <w:sz w:val="14"/>
        </w:rPr>
        <w:t xml:space="preserve">Before 1965, the U.S. immigration policy was based on country-specific quotas. This quota system is now abolished but various types of requirements and </w:t>
      </w:r>
      <w:r w:rsidRPr="00116987">
        <w:rPr>
          <w:highlight w:val="green"/>
          <w:u w:val="single"/>
        </w:rPr>
        <w:t>restrictions imposed</w:t>
      </w:r>
      <w:r w:rsidRPr="00116987">
        <w:rPr>
          <w:sz w:val="12"/>
          <w:highlight w:val="green"/>
          <w:u w:val="single"/>
        </w:rPr>
        <w:t xml:space="preserve"> </w:t>
      </w:r>
      <w:r w:rsidRPr="00116987">
        <w:rPr>
          <w:highlight w:val="green"/>
          <w:u w:val="single"/>
        </w:rPr>
        <w:t>by the U.S.</w:t>
      </w:r>
      <w:r>
        <w:rPr>
          <w:sz w:val="16"/>
        </w:rPr>
        <w:t xml:space="preserve"> </w:t>
      </w:r>
      <w:r>
        <w:rPr>
          <w:sz w:val="14"/>
        </w:rPr>
        <w:t xml:space="preserve">and other countries’ immigration authorities </w:t>
      </w:r>
      <w:r w:rsidRPr="00116987">
        <w:rPr>
          <w:highlight w:val="green"/>
          <w:u w:val="single"/>
        </w:rPr>
        <w:t>render the migration</w:t>
      </w:r>
      <w:r w:rsidRPr="00116987">
        <w:rPr>
          <w:sz w:val="12"/>
          <w:highlight w:val="green"/>
          <w:u w:val="single"/>
        </w:rPr>
        <w:t xml:space="preserve"> </w:t>
      </w:r>
      <w:r w:rsidRPr="00116987">
        <w:rPr>
          <w:highlight w:val="green"/>
          <w:u w:val="single"/>
        </w:rPr>
        <w:t>decision very uncertain</w:t>
      </w:r>
      <w:r>
        <w:rPr>
          <w:sz w:val="16"/>
        </w:rPr>
        <w:t xml:space="preserve">. Implicit or explicit </w:t>
      </w:r>
      <w:r w:rsidRPr="00116987">
        <w:rPr>
          <w:highlight w:val="green"/>
          <w:u w:val="single"/>
        </w:rPr>
        <w:t>size-quotas</w:t>
      </w:r>
      <w:r>
        <w:rPr>
          <w:sz w:val="16"/>
        </w:rPr>
        <w:t xml:space="preserve"> are effectively </w:t>
      </w:r>
      <w:r w:rsidRPr="00116987">
        <w:rPr>
          <w:highlight w:val="green"/>
          <w:u w:val="single"/>
        </w:rPr>
        <w:t>in place, and</w:t>
      </w:r>
      <w:r w:rsidRPr="00116987">
        <w:rPr>
          <w:sz w:val="12"/>
          <w:highlight w:val="green"/>
          <w:u w:val="single"/>
        </w:rPr>
        <w:t xml:space="preserve"> </w:t>
      </w:r>
      <w:r w:rsidRPr="00116987">
        <w:rPr>
          <w:highlight w:val="green"/>
          <w:u w:val="single"/>
        </w:rPr>
        <w:t>receiving an immigration visa</w:t>
      </w:r>
      <w:r>
        <w:rPr>
          <w:sz w:val="16"/>
        </w:rPr>
        <w:t xml:space="preserve">, whether temporary or permanent, </w:t>
      </w:r>
      <w:r w:rsidRPr="00116987">
        <w:rPr>
          <w:highlight w:val="green"/>
          <w:u w:val="single"/>
        </w:rPr>
        <w:t>requires being in a</w:t>
      </w:r>
      <w:r w:rsidRPr="00116987">
        <w:rPr>
          <w:sz w:val="12"/>
          <w:highlight w:val="green"/>
          <w:u w:val="single"/>
        </w:rPr>
        <w:t xml:space="preserve"> </w:t>
      </w:r>
      <w:r w:rsidRPr="00116987">
        <w:rPr>
          <w:highlight w:val="green"/>
          <w:u w:val="single"/>
        </w:rPr>
        <w:t>close relationship</w:t>
      </w:r>
      <w:r w:rsidRPr="00116987">
        <w:rPr>
          <w:sz w:val="16"/>
          <w:highlight w:val="green"/>
        </w:rPr>
        <w:t xml:space="preserve"> </w:t>
      </w:r>
      <w:r>
        <w:rPr>
          <w:sz w:val="16"/>
        </w:rPr>
        <w:t xml:space="preserve">either </w:t>
      </w:r>
      <w:r w:rsidRPr="00116987">
        <w:rPr>
          <w:highlight w:val="green"/>
          <w:u w:val="single"/>
        </w:rPr>
        <w:t>with</w:t>
      </w:r>
      <w:r w:rsidRPr="00116987">
        <w:rPr>
          <w:sz w:val="16"/>
          <w:highlight w:val="green"/>
        </w:rPr>
        <w:t xml:space="preserve"> </w:t>
      </w:r>
      <w:r>
        <w:rPr>
          <w:sz w:val="16"/>
        </w:rPr>
        <w:t xml:space="preserve">relatives or </w:t>
      </w:r>
      <w:r w:rsidRPr="00116987">
        <w:rPr>
          <w:highlight w:val="green"/>
          <w:u w:val="single"/>
        </w:rPr>
        <w:t>employers</w:t>
      </w:r>
      <w:r w:rsidRPr="00116987">
        <w:rPr>
          <w:sz w:val="16"/>
          <w:highlight w:val="green"/>
        </w:rPr>
        <w:t xml:space="preserve"> </w:t>
      </w:r>
      <w:r>
        <w:rPr>
          <w:sz w:val="14"/>
        </w:rPr>
        <w:t xml:space="preserve">who must then demonstrate that the migrant’s skills can hardly be found among native workers. Moreover, in some countries, point-systems are used to evaluate the potential contribution of immigrants to the host economy. </w:t>
      </w:r>
      <w:r w:rsidRPr="00116987">
        <w:rPr>
          <w:highlight w:val="green"/>
          <w:u w:val="single"/>
        </w:rPr>
        <w:t>This means that at all stages of the immigration process, there</w:t>
      </w:r>
      <w:r w:rsidRPr="00116987">
        <w:rPr>
          <w:sz w:val="12"/>
          <w:highlight w:val="green"/>
          <w:u w:val="single"/>
        </w:rPr>
        <w:t xml:space="preserve"> </w:t>
      </w:r>
      <w:r w:rsidRPr="00116987">
        <w:rPr>
          <w:highlight w:val="green"/>
          <w:u w:val="single"/>
        </w:rPr>
        <w:t xml:space="preserve">is a probability that the migration project will have to be postponed or </w:t>
      </w:r>
      <w:proofErr w:type="spellStart"/>
      <w:r w:rsidRPr="00116987">
        <w:rPr>
          <w:highlight w:val="green"/>
          <w:u w:val="single"/>
        </w:rPr>
        <w:t>abandonned</w:t>
      </w:r>
      <w:proofErr w:type="spellEnd"/>
      <w:r>
        <w:rPr>
          <w:sz w:val="14"/>
        </w:rPr>
        <w:t xml:space="preserve">. Individuals engaging in education investments with the prospect of migration must therefore factor in the risks involved. Paradoxically, such uncertainty, which is certainly a bad thing ex ante from the individual’s perspective, creates the possibility for a brain drain migration to generate a net human capital gain for the home country. Starting with </w:t>
      </w:r>
      <w:proofErr w:type="spellStart"/>
      <w:r>
        <w:rPr>
          <w:sz w:val="14"/>
        </w:rPr>
        <w:t>Mountford</w:t>
      </w:r>
      <w:proofErr w:type="spellEnd"/>
      <w:r>
        <w:rPr>
          <w:sz w:val="14"/>
        </w:rPr>
        <w:t xml:space="preserve"> (1997), a series of theoretical contributions have explored the conditions required for this possibility to materialize. This has been done in various theoretical frameworks with heterogeneous (</w:t>
      </w:r>
      <w:proofErr w:type="spellStart"/>
      <w:r>
        <w:rPr>
          <w:sz w:val="14"/>
        </w:rPr>
        <w:t>Mountford</w:t>
      </w:r>
      <w:proofErr w:type="spellEnd"/>
      <w:r>
        <w:rPr>
          <w:sz w:val="14"/>
        </w:rPr>
        <w:t xml:space="preserve">, 1997, </w:t>
      </w:r>
      <w:proofErr w:type="spellStart"/>
      <w:r>
        <w:rPr>
          <w:sz w:val="14"/>
        </w:rPr>
        <w:t>Docquier</w:t>
      </w:r>
      <w:proofErr w:type="spellEnd"/>
      <w:r>
        <w:rPr>
          <w:sz w:val="14"/>
        </w:rPr>
        <w:t xml:space="preserve"> and </w:t>
      </w:r>
      <w:proofErr w:type="spellStart"/>
      <w:r>
        <w:rPr>
          <w:sz w:val="14"/>
        </w:rPr>
        <w:t>Rapoport</w:t>
      </w:r>
      <w:proofErr w:type="spellEnd"/>
      <w:r>
        <w:rPr>
          <w:sz w:val="14"/>
        </w:rPr>
        <w:t xml:space="preserve">, 1999, </w:t>
      </w:r>
      <w:proofErr w:type="spellStart"/>
      <w:r>
        <w:rPr>
          <w:sz w:val="14"/>
        </w:rPr>
        <w:t>Beine</w:t>
      </w:r>
      <w:proofErr w:type="spellEnd"/>
      <w:r>
        <w:rPr>
          <w:sz w:val="14"/>
        </w:rPr>
        <w:t xml:space="preserve"> et al., 2001) and homogenous agents (Stark et al., 1998, Vidal, 1998). As explained in the introduction of this section, the basic idea is that in a context of uncertainty regarding future migration opportunities and of higher earnings abroad, migration prospects foster education investments (this induces an incentive or ”brain” </w:t>
      </w:r>
      <w:proofErr w:type="spellStart"/>
      <w:r>
        <w:rPr>
          <w:sz w:val="14"/>
        </w:rPr>
        <w:t>e¤ect</w:t>
      </w:r>
      <w:proofErr w:type="spellEnd"/>
      <w:r>
        <w:rPr>
          <w:sz w:val="14"/>
        </w:rPr>
        <w:t xml:space="preserve">) which can compensate the loss from actual emigration (flight or ”drain” effect), with the sign of the net effect on human capital formation being positive or negative depending on which </w:t>
      </w:r>
      <w:proofErr w:type="spellStart"/>
      <w:r>
        <w:rPr>
          <w:sz w:val="14"/>
        </w:rPr>
        <w:t>e¤ect</w:t>
      </w:r>
      <w:proofErr w:type="spellEnd"/>
      <w:r>
        <w:rPr>
          <w:sz w:val="14"/>
        </w:rPr>
        <w:t xml:space="preserve"> dominates.11 In order to incorporate these approaches within our general framework, assume that the probability of migration depends solely on the achievement of a given educational requirement, which is observable, and not on individuals’ ability, which is not perfectly observable (i.e., migrants are assumed to be randomly selected among those who satisfy some kind of prerequisite with informational content regarding their ability - in our case, education).12 The model with uncertainty is similar to an </w:t>
      </w:r>
      <w:proofErr w:type="spellStart"/>
      <w:r>
        <w:rPr>
          <w:sz w:val="14"/>
        </w:rPr>
        <w:t>outselection</w:t>
      </w:r>
      <w:proofErr w:type="spellEnd"/>
      <w:r>
        <w:rPr>
          <w:sz w:val="14"/>
        </w:rPr>
        <w:t xml:space="preserve"> model where receiving countries accept a fraction p &gt; 0 of skilled candidates and reject all unskilled applications. Assume moreover that the subjective probability of receiving a visa, as seen by a potential migrant, equals to the proportion of educated who </w:t>
      </w:r>
      <w:proofErr w:type="spellStart"/>
      <w:r>
        <w:rPr>
          <w:sz w:val="14"/>
        </w:rPr>
        <w:t>e¤ectively</w:t>
      </w:r>
      <w:proofErr w:type="spellEnd"/>
      <w:r>
        <w:rPr>
          <w:sz w:val="14"/>
        </w:rPr>
        <w:t xml:space="preserve"> emigrated among the previous generation. Under these assumptions, the lifetime income for educated agents is now given by: U(ED; NM) = </w:t>
      </w:r>
      <w:proofErr w:type="spellStart"/>
      <w:r>
        <w:rPr>
          <w:sz w:val="14"/>
        </w:rPr>
        <w:t>wt</w:t>
      </w:r>
      <w:proofErr w:type="spellEnd"/>
      <w:r>
        <w:rPr>
          <w:sz w:val="14"/>
        </w:rPr>
        <w:t xml:space="preserve"> ¡ cwt + wt+1h U(ED;MI) = </w:t>
      </w:r>
      <w:proofErr w:type="spellStart"/>
      <w:r>
        <w:rPr>
          <w:sz w:val="14"/>
        </w:rPr>
        <w:t>wt</w:t>
      </w:r>
      <w:proofErr w:type="spellEnd"/>
      <w:r>
        <w:rPr>
          <w:sz w:val="14"/>
        </w:rPr>
        <w:t xml:space="preserve"> ¡ cwt + pw¤ h + (1 ¡ p)hwt+1 ¡ </w:t>
      </w:r>
      <w:proofErr w:type="spellStart"/>
      <w:r>
        <w:rPr>
          <w:sz w:val="14"/>
        </w:rPr>
        <w:t>pkw</w:t>
      </w:r>
      <w:proofErr w:type="spellEnd"/>
      <w:r>
        <w:rPr>
          <w:sz w:val="14"/>
        </w:rPr>
        <w:t xml:space="preserve">¤ Uncertainty and return migration induce similar effects on the expected return to education, which is lower in both cases than in the case of a certain and permanent migration. However, several </w:t>
      </w:r>
      <w:proofErr w:type="spellStart"/>
      <w:r>
        <w:rPr>
          <w:sz w:val="14"/>
        </w:rPr>
        <w:t>di¤erences</w:t>
      </w:r>
      <w:proofErr w:type="spellEnd"/>
      <w:r>
        <w:rPr>
          <w:sz w:val="14"/>
        </w:rPr>
        <w:t xml:space="preserve"> are worth noticing. First, the incentive mechanism operates even for low values of p (remember that an incentive </w:t>
      </w:r>
      <w:proofErr w:type="spellStart"/>
      <w:r>
        <w:rPr>
          <w:sz w:val="14"/>
        </w:rPr>
        <w:t>e¤ect</w:t>
      </w:r>
      <w:proofErr w:type="spellEnd"/>
      <w:r>
        <w:rPr>
          <w:sz w:val="14"/>
        </w:rPr>
        <w:t xml:space="preserve"> was obtained under temporary migration only for ° ¸ k! h(!¡1) ). Second, at p = °, uncertainty generates more incentives to educate than temporary migration (at least at low levels of risk-aversion). The reason for this is straightforward and has to do with the fact that migration costs are incurred with probability p &lt; 1 under uncertainty but with probability p = 1 in case of temporary migration. At the steady state, the condition for skilled migration being optimal is the same as under certainty (i.e., 1 &lt; !(1 ¡ k h)); but now education is worthwhile for people for whom: c&lt;</w:t>
      </w:r>
      <w:proofErr w:type="spellStart"/>
      <w:r>
        <w:rPr>
          <w:sz w:val="14"/>
        </w:rPr>
        <w:t>cp</w:t>
      </w:r>
      <w:proofErr w:type="spellEnd"/>
      <w:r>
        <w:rPr>
          <w:sz w:val="14"/>
        </w:rPr>
        <w:t xml:space="preserve"> ´ h ¡ 1 + </w:t>
      </w:r>
      <w:proofErr w:type="spellStart"/>
      <w:r>
        <w:rPr>
          <w:sz w:val="14"/>
        </w:rPr>
        <w:t>ph</w:t>
      </w:r>
      <w:proofErr w:type="spellEnd"/>
      <w:r>
        <w:rPr>
          <w:sz w:val="14"/>
        </w:rPr>
        <w:t xml:space="preserve"> · !(1 ¡ k h ) ¡ 1 ¸ Clearly, we have </w:t>
      </w:r>
      <w:proofErr w:type="spellStart"/>
      <w:r>
        <w:rPr>
          <w:sz w:val="14"/>
        </w:rPr>
        <w:t>cp</w:t>
      </w:r>
      <w:proofErr w:type="spellEnd"/>
      <w:r>
        <w:rPr>
          <w:sz w:val="14"/>
        </w:rPr>
        <w:t xml:space="preserve"> = </w:t>
      </w:r>
      <w:proofErr w:type="spellStart"/>
      <w:r>
        <w:rPr>
          <w:sz w:val="14"/>
        </w:rPr>
        <w:t>cn</w:t>
      </w:r>
      <w:proofErr w:type="spellEnd"/>
      <w:r>
        <w:rPr>
          <w:sz w:val="14"/>
        </w:rPr>
        <w:t xml:space="preserve"> when p = 0 and </w:t>
      </w:r>
      <w:proofErr w:type="spellStart"/>
      <w:r>
        <w:rPr>
          <w:sz w:val="14"/>
        </w:rPr>
        <w:t>cp</w:t>
      </w:r>
      <w:proofErr w:type="spellEnd"/>
      <w:r>
        <w:rPr>
          <w:sz w:val="14"/>
        </w:rPr>
        <w:t xml:space="preserve"> = co when p = 1. As in the case of temporary migration, there is a possibility of bene…</w:t>
      </w:r>
      <w:proofErr w:type="spellStart"/>
      <w:r>
        <w:rPr>
          <w:sz w:val="14"/>
        </w:rPr>
        <w:t>cial</w:t>
      </w:r>
      <w:proofErr w:type="spellEnd"/>
      <w:r>
        <w:rPr>
          <w:sz w:val="14"/>
        </w:rPr>
        <w:t xml:space="preserve"> brain drain for the sending country thanks to the incentive </w:t>
      </w:r>
      <w:proofErr w:type="spellStart"/>
      <w:r>
        <w:rPr>
          <w:sz w:val="14"/>
        </w:rPr>
        <w:t>e¤ect</w:t>
      </w:r>
      <w:proofErr w:type="spellEnd"/>
      <w:r>
        <w:rPr>
          <w:sz w:val="14"/>
        </w:rPr>
        <w:t>. Indeed, the proportion of educated workers in the country becomes Pp = (1¡p)</w:t>
      </w:r>
      <w:proofErr w:type="spellStart"/>
      <w:r>
        <w:rPr>
          <w:sz w:val="14"/>
        </w:rPr>
        <w:t>cp</w:t>
      </w:r>
      <w:proofErr w:type="spellEnd"/>
      <w:r>
        <w:rPr>
          <w:sz w:val="14"/>
        </w:rPr>
        <w:t xml:space="preserve"> 1¡pcp ; which can be lower or higher than </w:t>
      </w:r>
      <w:proofErr w:type="spellStart"/>
      <w:r>
        <w:rPr>
          <w:sz w:val="14"/>
        </w:rPr>
        <w:t>Pn</w:t>
      </w:r>
      <w:proofErr w:type="spellEnd"/>
      <w:r>
        <w:rPr>
          <w:sz w:val="14"/>
        </w:rPr>
        <w:t xml:space="preserve">. A beneficial brain drain can be obtained for some ranges of p, providing that the derivative of Pp with respect to p is positive at p = 0. We obtain: · @Pp @p ¸ p=0 = (h ¡ 1)(h ¡ 2) + h(! ¡ 1) ¡ k! Q 0 As in previous cases, liquidity constraints are likely to lower the size of the incentive </w:t>
      </w:r>
      <w:proofErr w:type="spellStart"/>
      <w:r>
        <w:rPr>
          <w:sz w:val="14"/>
        </w:rPr>
        <w:t>e¤ect</w:t>
      </w:r>
      <w:proofErr w:type="spellEnd"/>
      <w:r>
        <w:rPr>
          <w:sz w:val="14"/>
        </w:rPr>
        <w:t xml:space="preserve">. If </w:t>
      </w:r>
      <w:proofErr w:type="spellStart"/>
      <w:r>
        <w:rPr>
          <w:sz w:val="14"/>
        </w:rPr>
        <w:t>cp</w:t>
      </w:r>
      <w:proofErr w:type="spellEnd"/>
      <w:r>
        <w:rPr>
          <w:sz w:val="14"/>
        </w:rPr>
        <w:t xml:space="preserve"> &gt; </w:t>
      </w:r>
      <w:proofErr w:type="spellStart"/>
      <w:r>
        <w:rPr>
          <w:sz w:val="14"/>
        </w:rPr>
        <w:t>cL</w:t>
      </w:r>
      <w:proofErr w:type="spellEnd"/>
      <w:r>
        <w:rPr>
          <w:sz w:val="14"/>
        </w:rPr>
        <w:t xml:space="preserve">, the incentive </w:t>
      </w:r>
      <w:proofErr w:type="spellStart"/>
      <w:r>
        <w:rPr>
          <w:sz w:val="14"/>
        </w:rPr>
        <w:t>e¤ect</w:t>
      </w:r>
      <w:proofErr w:type="spellEnd"/>
      <w:r>
        <w:rPr>
          <w:sz w:val="14"/>
        </w:rPr>
        <w:t xml:space="preserve"> will be limited to agents with education costs comprised between </w:t>
      </w:r>
      <w:proofErr w:type="spellStart"/>
      <w:r>
        <w:rPr>
          <w:sz w:val="14"/>
        </w:rPr>
        <w:t>cn</w:t>
      </w:r>
      <w:proofErr w:type="spellEnd"/>
      <w:r>
        <w:rPr>
          <w:sz w:val="14"/>
        </w:rPr>
        <w:t xml:space="preserve"> and </w:t>
      </w:r>
      <w:proofErr w:type="spellStart"/>
      <w:r>
        <w:rPr>
          <w:sz w:val="14"/>
        </w:rPr>
        <w:t>cL.</w:t>
      </w:r>
      <w:proofErr w:type="spellEnd"/>
      <w:r>
        <w:rPr>
          <w:sz w:val="14"/>
        </w:rPr>
        <w:t xml:space="preserve"> A similar remark applies if </w:t>
      </w:r>
      <w:proofErr w:type="spellStart"/>
      <w:r>
        <w:rPr>
          <w:sz w:val="14"/>
        </w:rPr>
        <w:t>cp</w:t>
      </w:r>
      <w:proofErr w:type="spellEnd"/>
      <w:r>
        <w:rPr>
          <w:sz w:val="14"/>
        </w:rPr>
        <w:t xml:space="preserve"> &gt; </w:t>
      </w:r>
      <w:proofErr w:type="spellStart"/>
      <w:r>
        <w:rPr>
          <w:sz w:val="14"/>
        </w:rPr>
        <w:t>cM.</w:t>
      </w:r>
      <w:proofErr w:type="spellEnd"/>
      <w:r>
        <w:rPr>
          <w:sz w:val="14"/>
        </w:rPr>
        <w:t xml:space="preserve"> What is the empirical evidence on this ”prospect” channel? To the best of our knowledge, the …</w:t>
      </w:r>
      <w:proofErr w:type="spellStart"/>
      <w:r>
        <w:rPr>
          <w:sz w:val="14"/>
        </w:rPr>
        <w:t>rst</w:t>
      </w:r>
      <w:proofErr w:type="spellEnd"/>
      <w:r>
        <w:rPr>
          <w:sz w:val="14"/>
        </w:rPr>
        <w:t xml:space="preserve"> study to attempt at estimating the growth </w:t>
      </w:r>
      <w:proofErr w:type="spellStart"/>
      <w:r>
        <w:rPr>
          <w:sz w:val="14"/>
        </w:rPr>
        <w:t>e¤ects</w:t>
      </w:r>
      <w:proofErr w:type="spellEnd"/>
      <w:r>
        <w:rPr>
          <w:sz w:val="14"/>
        </w:rPr>
        <w:t xml:space="preserve"> of the brain drain using cross-country comparisons is </w:t>
      </w:r>
      <w:proofErr w:type="spellStart"/>
      <w:r>
        <w:rPr>
          <w:sz w:val="14"/>
        </w:rPr>
        <w:t>Beine</w:t>
      </w:r>
      <w:proofErr w:type="spellEnd"/>
      <w:r>
        <w:rPr>
          <w:sz w:val="14"/>
        </w:rPr>
        <w:t xml:space="preserve">, </w:t>
      </w:r>
      <w:proofErr w:type="spellStart"/>
      <w:r>
        <w:rPr>
          <w:sz w:val="14"/>
        </w:rPr>
        <w:t>Docquier</w:t>
      </w:r>
      <w:proofErr w:type="spellEnd"/>
      <w:r>
        <w:rPr>
          <w:sz w:val="14"/>
        </w:rPr>
        <w:t xml:space="preserve"> and </w:t>
      </w:r>
      <w:proofErr w:type="spellStart"/>
      <w:r>
        <w:rPr>
          <w:sz w:val="14"/>
        </w:rPr>
        <w:t>Rapoport</w:t>
      </w:r>
      <w:proofErr w:type="spellEnd"/>
      <w:r>
        <w:rPr>
          <w:sz w:val="14"/>
        </w:rPr>
        <w:t xml:space="preserve"> (2001); in a cross-section of 37 developing countries, and after controlling for remittances, they found that migration prospects have a positive and significant impact on human capital formation at origin, especially for countries with low GDP per capita levels. This was a …</w:t>
      </w:r>
      <w:proofErr w:type="spellStart"/>
      <w:r>
        <w:rPr>
          <w:sz w:val="14"/>
        </w:rPr>
        <w:t>rst</w:t>
      </w:r>
      <w:proofErr w:type="spellEnd"/>
      <w:r>
        <w:rPr>
          <w:sz w:val="14"/>
        </w:rPr>
        <w:t xml:space="preserve"> but imperfect try since they used gross migration rates as a proxy measure for the brain drain due to the lack of comparative data on international migration by education levels. In a subsequent study, </w:t>
      </w:r>
      <w:proofErr w:type="spellStart"/>
      <w:r>
        <w:rPr>
          <w:sz w:val="14"/>
        </w:rPr>
        <w:t>Beine</w:t>
      </w:r>
      <w:proofErr w:type="spellEnd"/>
      <w:r>
        <w:rPr>
          <w:sz w:val="14"/>
        </w:rPr>
        <w:t xml:space="preserve"> et al. (2007b) used the DM emigration rates by education level to empirically assess the impact of the brain drain on human capital formation in developing countries. They find evidence of a positive impact of skilled migration prospects on gross human capital levels in a cross-section of 127 developing countries. In contrast, </w:t>
      </w:r>
      <w:proofErr w:type="spellStart"/>
      <w:r>
        <w:rPr>
          <w:sz w:val="14"/>
        </w:rPr>
        <w:t>Faini</w:t>
      </w:r>
      <w:proofErr w:type="spellEnd"/>
      <w:r>
        <w:rPr>
          <w:sz w:val="14"/>
        </w:rPr>
        <w:t xml:space="preserve"> (2003) finds a depressing but not significant effect of tertiary emigration on domestic enrollment in higher education, attending he attributes to the choice of would-be migrants to pursue their studies abroad. As he himself </w:t>
      </w:r>
      <w:proofErr w:type="spellStart"/>
      <w:r>
        <w:rPr>
          <w:sz w:val="14"/>
        </w:rPr>
        <w:t>aknowledges</w:t>
      </w:r>
      <w:proofErr w:type="spellEnd"/>
      <w:r>
        <w:rPr>
          <w:sz w:val="14"/>
        </w:rPr>
        <w:t xml:space="preserve">, however, his results must be taken with caution as they are based on enrollment data known to raise measurement problems.13 </w:t>
      </w:r>
      <w:proofErr w:type="spellStart"/>
      <w:r>
        <w:rPr>
          <w:sz w:val="14"/>
        </w:rPr>
        <w:t>Beine</w:t>
      </w:r>
      <w:proofErr w:type="spellEnd"/>
      <w:r>
        <w:rPr>
          <w:sz w:val="14"/>
        </w:rPr>
        <w:t xml:space="preserve"> et al. (2007b) also computed the net </w:t>
      </w:r>
      <w:proofErr w:type="spellStart"/>
      <w:r>
        <w:rPr>
          <w:sz w:val="14"/>
        </w:rPr>
        <w:t>e¤ect</w:t>
      </w:r>
      <w:proofErr w:type="spellEnd"/>
      <w:r>
        <w:rPr>
          <w:sz w:val="14"/>
        </w:rPr>
        <w:t xml:space="preserve"> of the brain drain using counterfactual experiments: they compare the current proportion of post-secondary educated workers to their erstwhile value would skilled workers be allowed to emigrate at the same rate as unskilled workers. They …</w:t>
      </w:r>
      <w:proofErr w:type="spellStart"/>
      <w:r>
        <w:rPr>
          <w:sz w:val="14"/>
        </w:rPr>
        <w:t>nd</w:t>
      </w:r>
      <w:proofErr w:type="spellEnd"/>
      <w:r>
        <w:rPr>
          <w:sz w:val="14"/>
        </w:rPr>
        <w:t xml:space="preserve"> that countries combining relatively low levels of human capital and low skilled emigration rates are likely to experience a net gain, and conversely. Figure 2 gives the reduced-form net </w:t>
      </w:r>
      <w:proofErr w:type="spellStart"/>
      <w:r>
        <w:rPr>
          <w:sz w:val="14"/>
        </w:rPr>
        <w:t>e¤ect</w:t>
      </w:r>
      <w:proofErr w:type="spellEnd"/>
      <w:r>
        <w:rPr>
          <w:sz w:val="14"/>
        </w:rPr>
        <w:t xml:space="preserve"> of the brain drain on human capital formation in developing countries. The X-axis gives the DM emigration rates for the highly educated and the Y-axis gives the net impact of the brain drain on the proportion of skilled remaining in the country. The variability across countries at given migration rates is due to the impact of other right-hand-side variables, and the curve itself is adjusted using a second-order polynomial. </w:t>
      </w:r>
      <w:r w:rsidRPr="00116987">
        <w:rPr>
          <w:highlight w:val="green"/>
          <w:u w:val="single"/>
        </w:rPr>
        <w:t>On the</w:t>
      </w:r>
      <w:r w:rsidRPr="00116987">
        <w:rPr>
          <w:sz w:val="12"/>
          <w:highlight w:val="green"/>
          <w:u w:val="single"/>
        </w:rPr>
        <w:t xml:space="preserve"> </w:t>
      </w:r>
      <w:r w:rsidRPr="00116987">
        <w:rPr>
          <w:highlight w:val="green"/>
          <w:u w:val="single"/>
        </w:rPr>
        <w:t>whole, there appears to be more losers than winners, and in addition the former tend</w:t>
      </w:r>
      <w:r w:rsidRPr="00116987">
        <w:rPr>
          <w:sz w:val="12"/>
          <w:highlight w:val="green"/>
          <w:u w:val="single"/>
        </w:rPr>
        <w:t xml:space="preserve"> </w:t>
      </w:r>
      <w:r w:rsidRPr="00116987">
        <w:rPr>
          <w:highlight w:val="green"/>
          <w:u w:val="single"/>
        </w:rPr>
        <w:t>to lose relatively more than what the latter gain</w:t>
      </w:r>
      <w:r>
        <w:rPr>
          <w:sz w:val="14"/>
        </w:rPr>
        <w:t>. Nonetheless, at an aggregate level and given that the largest developing countries are all among the winners (China, India, Indonesia, Brazil), brain drain migration may be seen not only as increasing the total number of skilled workers worldwide but also the number of such workers living in the developing world.</w:t>
      </w:r>
    </w:p>
    <w:p w14:paraId="69BD074B" w14:textId="77777777" w:rsidR="00B35364" w:rsidRDefault="00B35364" w:rsidP="00B35364"/>
    <w:p w14:paraId="13CDB3FF" w14:textId="77777777" w:rsidR="00B35364" w:rsidRDefault="00B35364" w:rsidP="00B35364">
      <w:pPr>
        <w:pStyle w:val="Heading3"/>
      </w:pPr>
      <w:bookmarkStart w:id="10" w:name="_Toc519243751"/>
      <w:r>
        <w:t>Links- Plan=global migration</w:t>
      </w:r>
      <w:bookmarkEnd w:id="10"/>
    </w:p>
    <w:p w14:paraId="557EF8C1" w14:textId="77777777" w:rsidR="00B35364" w:rsidRDefault="00B35364" w:rsidP="00B35364">
      <w:pPr>
        <w:pStyle w:val="Heading4"/>
      </w:pPr>
      <w:r>
        <w:t>The visa cap keeps global migration low- staves off brain drain</w:t>
      </w:r>
    </w:p>
    <w:p w14:paraId="0319EA05" w14:textId="77777777" w:rsidR="00B35364" w:rsidRDefault="00B35364" w:rsidP="00B35364">
      <w:r w:rsidRPr="00AC5262">
        <w:rPr>
          <w:b/>
        </w:rPr>
        <w:t>Hagen-</w:t>
      </w:r>
      <w:proofErr w:type="spellStart"/>
      <w:r w:rsidRPr="00AC5262">
        <w:rPr>
          <w:b/>
        </w:rPr>
        <w:t>Zanker</w:t>
      </w:r>
      <w:proofErr w:type="spellEnd"/>
      <w:r w:rsidRPr="00AC5262">
        <w:rPr>
          <w:b/>
        </w:rPr>
        <w:t xml:space="preserve"> et al ’17</w:t>
      </w:r>
      <w:r>
        <w:t xml:space="preserve"> [Jessica Hagen-</w:t>
      </w:r>
      <w:proofErr w:type="spellStart"/>
      <w:r>
        <w:t>Zanker</w:t>
      </w:r>
      <w:proofErr w:type="spellEnd"/>
      <w:r>
        <w:t xml:space="preserve"> is a Research Fellow leading the Overseas Development Institute’s migration research, </w:t>
      </w:r>
      <w:r w:rsidRPr="00F84162">
        <w:rPr>
          <w:sz w:val="12"/>
        </w:rPr>
        <w:t xml:space="preserve"> </w:t>
      </w:r>
      <w:r>
        <w:t xml:space="preserve">Hannah </w:t>
      </w:r>
      <w:proofErr w:type="spellStart"/>
      <w:r>
        <w:t>Postel</w:t>
      </w:r>
      <w:proofErr w:type="spellEnd"/>
      <w:r>
        <w:t xml:space="preserve"> holds a BA in international political economy from Middlebury College</w:t>
      </w:r>
      <w:r w:rsidRPr="00F84162">
        <w:rPr>
          <w:sz w:val="12"/>
        </w:rPr>
        <w:t xml:space="preserve"> </w:t>
      </w:r>
      <w:r>
        <w:t xml:space="preserve">Elisa </w:t>
      </w:r>
      <w:proofErr w:type="spellStart"/>
      <w:r>
        <w:t>Mosler</w:t>
      </w:r>
      <w:proofErr w:type="spellEnd"/>
      <w:r>
        <w:t xml:space="preserve"> Vidal is a migration specialist and has worked with </w:t>
      </w:r>
      <w:proofErr w:type="spellStart"/>
      <w:r>
        <w:t>organisations</w:t>
      </w:r>
      <w:proofErr w:type="spellEnd"/>
      <w:r>
        <w:t xml:space="preserve"> including the Institute for the Study of International Migration, “Poverty, migration</w:t>
      </w:r>
      <w:r w:rsidRPr="00AC5262">
        <w:rPr>
          <w:sz w:val="12"/>
        </w:rPr>
        <w:t xml:space="preserve"> </w:t>
      </w:r>
      <w:r>
        <w:t>and the 2030 Agenda for</w:t>
      </w:r>
      <w:r w:rsidRPr="00AC5262">
        <w:rPr>
          <w:sz w:val="12"/>
        </w:rPr>
        <w:t xml:space="preserve"> </w:t>
      </w:r>
      <w:r>
        <w:t xml:space="preserve">Sustainable Development,” </w:t>
      </w:r>
      <w:r w:rsidRPr="00AC5262">
        <w:t>https://www.odi.org/sites/odi.org.uk/files/resource-documents/11743.pdf</w:t>
      </w:r>
      <w:r>
        <w:t xml:space="preserve">, </w:t>
      </w:r>
      <w:proofErr w:type="spellStart"/>
      <w:r>
        <w:t>kdd</w:t>
      </w:r>
      <w:proofErr w:type="spellEnd"/>
      <w:r>
        <w:t>]</w:t>
      </w:r>
    </w:p>
    <w:p w14:paraId="1433767E" w14:textId="77777777" w:rsidR="00B35364" w:rsidRDefault="00B35364" w:rsidP="00B35364"/>
    <w:p w14:paraId="15558DDB" w14:textId="77777777" w:rsidR="00B35364" w:rsidRPr="007D1EBA" w:rsidRDefault="00B35364" w:rsidP="00B35364">
      <w:pPr>
        <w:rPr>
          <w:sz w:val="16"/>
        </w:rPr>
      </w:pPr>
      <w:r w:rsidRPr="007D1EBA">
        <w:rPr>
          <w:sz w:val="16"/>
        </w:rPr>
        <w:t xml:space="preserve">Then there are barriers set by host countries limiting legal pathways for migration. </w:t>
      </w:r>
      <w:r w:rsidRPr="00116987">
        <w:rPr>
          <w:highlight w:val="green"/>
          <w:u w:val="single"/>
        </w:rPr>
        <w:t>Host countries employ</w:t>
      </w:r>
      <w:r w:rsidRPr="00116987">
        <w:rPr>
          <w:sz w:val="16"/>
          <w:highlight w:val="green"/>
        </w:rPr>
        <w:t xml:space="preserve"> </w:t>
      </w:r>
      <w:r w:rsidRPr="007D1EBA">
        <w:rPr>
          <w:sz w:val="16"/>
        </w:rPr>
        <w:t xml:space="preserve">different legislative and </w:t>
      </w:r>
      <w:r w:rsidRPr="00116987">
        <w:rPr>
          <w:highlight w:val="green"/>
          <w:u w:val="single"/>
        </w:rPr>
        <w:t>policy instruments to manage the</w:t>
      </w:r>
      <w:r w:rsidRPr="00116987">
        <w:rPr>
          <w:sz w:val="16"/>
          <w:highlight w:val="green"/>
        </w:rPr>
        <w:t xml:space="preserve"> </w:t>
      </w:r>
      <w:r w:rsidRPr="007D1EBA">
        <w:rPr>
          <w:sz w:val="16"/>
        </w:rPr>
        <w:t xml:space="preserve">overall </w:t>
      </w:r>
      <w:r w:rsidRPr="00116987">
        <w:rPr>
          <w:highlight w:val="green"/>
          <w:u w:val="single"/>
        </w:rPr>
        <w:t>number of immigrants and nature of migration</w:t>
      </w:r>
      <w:r w:rsidRPr="007D1EBA">
        <w:rPr>
          <w:sz w:val="16"/>
        </w:rPr>
        <w:t xml:space="preserve">. Many of </w:t>
      </w:r>
      <w:r w:rsidRPr="00116987">
        <w:rPr>
          <w:highlight w:val="green"/>
          <w:u w:val="single"/>
        </w:rPr>
        <w:t>these instruments prevent and restrict migration, which</w:t>
      </w:r>
      <w:r w:rsidRPr="00116987">
        <w:rPr>
          <w:sz w:val="12"/>
          <w:highlight w:val="green"/>
          <w:u w:val="single"/>
        </w:rPr>
        <w:t xml:space="preserve"> </w:t>
      </w:r>
      <w:r w:rsidRPr="00116987">
        <w:rPr>
          <w:highlight w:val="green"/>
          <w:u w:val="single"/>
        </w:rPr>
        <w:t>means that the demand far outstrips places available</w:t>
      </w:r>
      <w:r w:rsidRPr="007D1EBA">
        <w:rPr>
          <w:sz w:val="16"/>
        </w:rPr>
        <w:t xml:space="preserve">, particularly in the most desirable host countries. For instance, </w:t>
      </w:r>
      <w:r w:rsidRPr="00116987">
        <w:rPr>
          <w:highlight w:val="green"/>
          <w:u w:val="single"/>
        </w:rPr>
        <w:t>the US temporary visa for skilled migrants has</w:t>
      </w:r>
      <w:r w:rsidRPr="00116987">
        <w:rPr>
          <w:sz w:val="12"/>
          <w:highlight w:val="green"/>
          <w:u w:val="single"/>
        </w:rPr>
        <w:t xml:space="preserve"> </w:t>
      </w:r>
      <w:r w:rsidRPr="00116987">
        <w:rPr>
          <w:highlight w:val="green"/>
          <w:u w:val="single"/>
        </w:rPr>
        <w:t>a cap of 65,000</w:t>
      </w:r>
      <w:r w:rsidRPr="007D1EBA">
        <w:rPr>
          <w:sz w:val="16"/>
        </w:rPr>
        <w:t xml:space="preserve"> annually, </w:t>
      </w:r>
      <w:r w:rsidRPr="00116987">
        <w:rPr>
          <w:highlight w:val="green"/>
          <w:u w:val="single"/>
        </w:rPr>
        <w:t>which was reached within the</w:t>
      </w:r>
      <w:r w:rsidRPr="00116987">
        <w:rPr>
          <w:sz w:val="12"/>
          <w:highlight w:val="green"/>
          <w:u w:val="single"/>
        </w:rPr>
        <w:t xml:space="preserve"> </w:t>
      </w:r>
      <w:r w:rsidRPr="00116987">
        <w:rPr>
          <w:highlight w:val="green"/>
          <w:u w:val="single"/>
        </w:rPr>
        <w:t>first week in each of the past five years</w:t>
      </w:r>
      <w:r w:rsidRPr="00116987">
        <w:rPr>
          <w:sz w:val="16"/>
          <w:highlight w:val="green"/>
        </w:rPr>
        <w:t xml:space="preserve"> </w:t>
      </w:r>
      <w:r w:rsidRPr="007D1EBA">
        <w:rPr>
          <w:sz w:val="16"/>
        </w:rPr>
        <w:t>(</w:t>
      </w:r>
      <w:proofErr w:type="spellStart"/>
      <w:r w:rsidRPr="007D1EBA">
        <w:rPr>
          <w:sz w:val="16"/>
        </w:rPr>
        <w:t>Trautwein</w:t>
      </w:r>
      <w:proofErr w:type="spellEnd"/>
      <w:r w:rsidRPr="007D1EBA">
        <w:rPr>
          <w:sz w:val="16"/>
        </w:rPr>
        <w:t>, 2017). Likewise, only about 0.5% of applicants for a diversity visa received it (State Department, 2017). In the UK, skilled Tier 2 visas are capped at 20,700 per year; in 2015 the monthly cap of 1,650 was reached within 11 days (West and Ali, 2015). Some evidence suggests that national migration policy regimes have become less restrictive over the past 50 years, at all skill levels (de Haas et al., 2016). Other analysis suggests that work-related entry channels in four European countries (France, Italy, Spain, the UK) have become more restrictive, especially with respect to low-skilled migration (</w:t>
      </w:r>
      <w:proofErr w:type="spellStart"/>
      <w:r w:rsidRPr="007D1EBA">
        <w:rPr>
          <w:sz w:val="16"/>
        </w:rPr>
        <w:t>Consterdine</w:t>
      </w:r>
      <w:proofErr w:type="spellEnd"/>
      <w:r w:rsidRPr="007D1EBA">
        <w:rPr>
          <w:sz w:val="16"/>
        </w:rPr>
        <w:t xml:space="preserve"> et al., 2017). While overall policy trends are disputed, country-level analysis shows that </w:t>
      </w:r>
      <w:r w:rsidRPr="00116987">
        <w:rPr>
          <w:highlight w:val="green"/>
          <w:u w:val="single"/>
        </w:rPr>
        <w:t>over the</w:t>
      </w:r>
      <w:r w:rsidRPr="00116987">
        <w:rPr>
          <w:sz w:val="12"/>
          <w:highlight w:val="green"/>
          <w:u w:val="single"/>
        </w:rPr>
        <w:t xml:space="preserve"> </w:t>
      </w:r>
      <w:r w:rsidRPr="00116987">
        <w:rPr>
          <w:highlight w:val="green"/>
          <w:u w:val="single"/>
        </w:rPr>
        <w:t>past two decades, more restrictive policies have started to</w:t>
      </w:r>
      <w:r w:rsidRPr="00116987">
        <w:rPr>
          <w:sz w:val="12"/>
          <w:highlight w:val="green"/>
          <w:u w:val="single"/>
        </w:rPr>
        <w:t xml:space="preserve"> </w:t>
      </w:r>
      <w:r w:rsidRPr="00116987">
        <w:rPr>
          <w:highlight w:val="green"/>
          <w:u w:val="single"/>
        </w:rPr>
        <w:t>dominate in</w:t>
      </w:r>
      <w:r w:rsidRPr="007D1EBA">
        <w:rPr>
          <w:sz w:val="16"/>
        </w:rPr>
        <w:t xml:space="preserve"> traditional host countries, e.g. Australia and </w:t>
      </w:r>
      <w:r w:rsidRPr="00116987">
        <w:rPr>
          <w:highlight w:val="green"/>
          <w:u w:val="single"/>
        </w:rPr>
        <w:t>the US</w:t>
      </w:r>
      <w:r w:rsidRPr="00116987">
        <w:rPr>
          <w:sz w:val="16"/>
          <w:highlight w:val="green"/>
        </w:rPr>
        <w:t xml:space="preserve"> </w:t>
      </w:r>
      <w:r w:rsidRPr="007D1EBA">
        <w:rPr>
          <w:sz w:val="16"/>
        </w:rPr>
        <w:t xml:space="preserve">(de Haas et al., 2016). </w:t>
      </w:r>
    </w:p>
    <w:p w14:paraId="098EE18A" w14:textId="77777777" w:rsidR="00C906A7" w:rsidRDefault="00C906A7" w:rsidP="00C906A7">
      <w:pPr>
        <w:pStyle w:val="Heading4"/>
      </w:pPr>
      <w:r>
        <w:t>The plan decreases immigration regulation which causes brain drain</w:t>
      </w:r>
    </w:p>
    <w:p w14:paraId="496F0E46" w14:textId="77777777" w:rsidR="00C906A7" w:rsidRPr="005C7F8B" w:rsidRDefault="00C906A7" w:rsidP="00C906A7">
      <w:r w:rsidRPr="00F810AB">
        <w:rPr>
          <w:rStyle w:val="Style13ptBold"/>
        </w:rPr>
        <w:t>Collier 13</w:t>
      </w:r>
      <w:r>
        <w:rPr>
          <w:iCs/>
        </w:rPr>
        <w:t xml:space="preserve">, </w:t>
      </w:r>
      <w:r w:rsidRPr="005C7F8B">
        <w:rPr>
          <w:iCs/>
        </w:rPr>
        <w:t xml:space="preserve">Paul Collier is a professor of economics and public policy at the </w:t>
      </w:r>
      <w:proofErr w:type="spellStart"/>
      <w:r w:rsidRPr="005C7F8B">
        <w:rPr>
          <w:iCs/>
        </w:rPr>
        <w:t>Blavatnik</w:t>
      </w:r>
      <w:proofErr w:type="spellEnd"/>
      <w:r w:rsidRPr="005C7F8B">
        <w:rPr>
          <w:iCs/>
        </w:rPr>
        <w:t xml:space="preserve"> School of Government at Oxford University, </w:t>
      </w:r>
      <w:r>
        <w:rPr>
          <w:iCs/>
        </w:rPr>
        <w:t>“Migration hurts the homeland,”</w:t>
      </w:r>
      <w:r w:rsidRPr="005C7F8B">
        <w:t xml:space="preserve"> </w:t>
      </w:r>
      <w:r w:rsidRPr="005C7F8B">
        <w:rPr>
          <w:iCs/>
        </w:rPr>
        <w:t>https://www.nytimes.com/2013/11/30/opinion/migration-hurts-the-homeland.html</w:t>
      </w:r>
      <w:r>
        <w:rPr>
          <w:iCs/>
        </w:rPr>
        <w:t>HK</w:t>
      </w:r>
    </w:p>
    <w:p w14:paraId="44837489" w14:textId="77777777" w:rsidR="00C906A7" w:rsidRPr="00EE242A" w:rsidRDefault="00C906A7" w:rsidP="00C906A7">
      <w:pPr>
        <w:rPr>
          <w:vanish/>
        </w:rPr>
      </w:pPr>
      <w:r w:rsidRPr="00EE242A">
        <w:t>OXFORD, England — Liberals have long fought for the rights of immigrants. Businesses have long fought for the right of people to immigrate. It’s a crucial distinction. Mark Zuckerberg of Facebook created a lobbying organization, FWD.us, this year to try to unite the two causes by casting comprehensive immigration reform in the United States as an issue of justice. “Eleven million people is a lot of people who are being treated unfairly right now,” he said. As self-serving as Mr. Zuckerberg’s advocacy may be — immigration reform happens to align nicely with the interests of the technology industry — his high-minded rhetoric reflects an attempt to appeal to pro-immigration liberals, who presume that opening doors wider is the humane thing to do. But humane for whom? What’s good for migrants from poor places is not always good for the countries they’re leaving behind</w:t>
      </w:r>
      <w:r w:rsidRPr="00116987">
        <w:rPr>
          <w:highlight w:val="green"/>
          <w:u w:val="single"/>
        </w:rPr>
        <w:t>. Migration is good for poor countries, but not in every form, and not in unlimited amounts. The migration that research shows is unambiguously beneficial is the kind in which young people travel to democracies like America for higher education and then go home.</w:t>
      </w:r>
      <w:r w:rsidRPr="00EE242A">
        <w:t xml:space="preserve"> Not only do these young people bring back valuable skills directly learned in the classroom; they bring back political and social attitudes that they have assimilated from their classmates. Their skills raise the productivity of the unskilled majority, and their attitudes accelerate democratization. For example, global data on students from poor countries who have studied abroad since 1950 shows that those who went to democracies accelerated political liberalization in their home societies out of all proportion to their numbers. Democratization across Latin America, Africa and Asia has been supported by this process. In an opinion article in The Washington Post last spring, Mr. Zuckerberg asked, </w:t>
      </w:r>
      <w:r w:rsidRPr="00EE242A">
        <w:rPr>
          <w:u w:val="single"/>
        </w:rPr>
        <w:t>“</w:t>
      </w:r>
      <w:r w:rsidRPr="00116987">
        <w:rPr>
          <w:highlight w:val="green"/>
          <w:u w:val="single"/>
        </w:rPr>
        <w:t xml:space="preserve">Why do we kick out the more than 40 percent of math and science graduate students who are not U.S. citizens after educating them?” </w:t>
      </w:r>
      <w:r w:rsidRPr="00D63465">
        <w:rPr>
          <w:u w:val="single"/>
        </w:rPr>
        <w:t>My response: Whatever the reason, it is a highly effective way of helping poorer societies. Even what looks like a brain drain can sometimes be beneficial. When educated people emigrate and settle in a richer country</w:t>
      </w:r>
      <w:r w:rsidRPr="00116987">
        <w:rPr>
          <w:highlight w:val="green"/>
          <w:u w:val="single"/>
        </w:rPr>
        <w:t>, the poorer country suffers a direct loss; but by demonstrating that the effort to acquire education can end triumphantly, it can encourage many others to pursue an education, too. The brain drain becomes a reality only if too many of the educated leave. But many poor countries have too much emigration</w:t>
      </w:r>
      <w:r w:rsidRPr="00EE242A">
        <w:t xml:space="preserve">. I do not mean that they would be better with none, but </w:t>
      </w:r>
      <w:r w:rsidRPr="00116987">
        <w:rPr>
          <w:highlight w:val="green"/>
          <w:u w:val="single"/>
        </w:rPr>
        <w:t>they would be better with less.</w:t>
      </w:r>
      <w:r w:rsidRPr="00EE242A">
        <w:t xml:space="preserve"> The big winners from the emigration of the educated have been China and India. Because each has over a billion people, proportionately few people leave. In contrast, small developing countries have high emigration rates, even if their economies are doing well: Ghana, for instance, has a rate of skilled emigration 12 times that of China. If, in addition, their economies are in trouble, they suffer an educational hemorrhage. The top rankings for skilled emigration are a roll call of the bottom billion. Haiti loses around 85 percent of its educated youth, a rate that is debilitating. Emigrants send money back, but it is palliative rather than transformative. China and India, with their low rates of emigration and high rates of return, have dominated global thinking about how migration affects countries of origin. </w:t>
      </w:r>
      <w:r w:rsidRPr="00116987">
        <w:rPr>
          <w:highlight w:val="green"/>
          <w:u w:val="single"/>
        </w:rPr>
        <w:t>But the core development challenge is now whether the poor, small societies can catch up. Unlike China and India, they have too much emigration.</w:t>
      </w:r>
      <w:r w:rsidRPr="00116987">
        <w:rPr>
          <w:highlight w:val="green"/>
        </w:rPr>
        <w:t xml:space="preserve"> </w:t>
      </w:r>
      <w:r w:rsidRPr="00116987">
        <w:rPr>
          <w:highlight w:val="green"/>
          <w:u w:val="single"/>
        </w:rPr>
        <w:t>They can do little about it, but we can do quite a lot: Their emigration rates are set by our immigration policies</w:t>
      </w:r>
      <w:r w:rsidRPr="00EE242A">
        <w:rPr>
          <w:u w:val="single"/>
        </w:rPr>
        <w:t xml:space="preserve">. </w:t>
      </w:r>
      <w:r w:rsidRPr="00EE242A">
        <w:t xml:space="preserve">Every weekday, get thought-provoking commentary from Op-Ed columnists, The Times editorial board and contributing writers from around the world. </w:t>
      </w:r>
      <w:r w:rsidRPr="00EE242A">
        <w:rPr>
          <w:vanish/>
        </w:rPr>
        <w:t>Top of Form</w:t>
      </w:r>
    </w:p>
    <w:p w14:paraId="021A9533" w14:textId="77777777" w:rsidR="00C906A7" w:rsidRDefault="00C906A7" w:rsidP="00C906A7">
      <w:r w:rsidRPr="00EE242A">
        <w:t xml:space="preserve">Much of the pressure for more rapid immigration comes from diasporas wanting to bring in dependent relatives. But bowing to this pressure is not necessarily humane: Bringing relatives to America reduces the incentive to send remittances back home. Migrant families do well for themselves by jumping into a chain of lifeboats headed for the developed world, but this can be at the expense of the vastly larger group of families left behind. Seemingly the most incontestable case for a wider door is to provide a refuge for those fleeing societies in meltdown. The high-income democracies should indeed provide such a refuge, and this means letting more people in. But the right to refuge need not imply the right to residency. The people best equipped to flee from societies in meltdown are their elites: </w:t>
      </w:r>
      <w:r w:rsidRPr="00116987">
        <w:rPr>
          <w:highlight w:val="green"/>
          <w:u w:val="single"/>
        </w:rPr>
        <w:t>The truly poor cannot get farther than a camp over the border. Post-meltdown, the elites are needed back home</w:t>
      </w:r>
      <w:r w:rsidRPr="00EE242A">
        <w:t xml:space="preserve">. Yet if they have acquired permanent residence they are reluctant to return. For example, South Sudan, one of the world’s poorest countries, is bleeding a remittance outflow: Government officials told me that key people can be coaxed back only by high salaries, and even then they leave their families abroad and send their Sudanese earnings back to them. </w:t>
      </w:r>
      <w:r w:rsidRPr="00116987">
        <w:rPr>
          <w:highlight w:val="green"/>
          <w:u w:val="single"/>
        </w:rPr>
        <w:t>Our priority should be to design policies of refuge that reconcile our duty of rescue with the legitimate concerns of post-conflict governments to attract back the people who could rebuild their countries.</w:t>
      </w:r>
      <w:r w:rsidRPr="00EE242A">
        <w:t xml:space="preserve"> Émigrés face a coordination problem: Going home is much less scary if others are doing the same. The right to refuge could include sunset rules linked to peace settlements and the monitored efforts of post-conflict governments. Bright, young, enterprising people are catalysts of economic and political progress. They are like fairy godmothers, providing benefits, whether intended or inadvertent, to the rest of a society. Shifting more of the fairy godmothers from the poorest countries to the richest can be cast in various lights. It appeals to business as a cheap supply of talent. It appeals to economists as efficient, since the godmothers are indeed more productive in the rich world than the poor. (Unsurprisingly, our abundance of capital and skills raises their productivity.) It appeals to libertarians as freeing human choice from the deadening weight of bureaucratic control. At the more radical end of this spectrum, aficionados of Ayn Rand will see it as the triumphant release of the strong minority from the clutches of the weak majority: “migrants shrugged.” Many on the left, for their part, don’t like to recognize that we’re taking away fairy godmothers. They prefer to believe that they’re helping poor people flee difficult situations at home. But we might be feeding a vicious circle, in which home gets worse precisely because the fairy godmothers leave. Humanitarians become caught up trying to help individuals, and therefore miss the larger implications: There are poor people, and there are poor societies. An open door for the talented would help Facebook’s bottom line, but not the bottom billion.</w:t>
      </w:r>
    </w:p>
    <w:p w14:paraId="50DA6871" w14:textId="77777777" w:rsidR="00C906A7" w:rsidRDefault="00C906A7" w:rsidP="00C906A7"/>
    <w:p w14:paraId="0E2FB904" w14:textId="77777777" w:rsidR="00B35364" w:rsidRPr="00646F1C" w:rsidRDefault="00B35364" w:rsidP="00B35364"/>
    <w:p w14:paraId="57D9999B" w14:textId="77777777" w:rsidR="00B35364" w:rsidRPr="00897E67" w:rsidRDefault="00B35364" w:rsidP="00B35364"/>
    <w:p w14:paraId="51E6B044" w14:textId="77777777" w:rsidR="00B35364" w:rsidRDefault="00B35364" w:rsidP="00B35364">
      <w:pPr>
        <w:pStyle w:val="Heading2"/>
      </w:pPr>
      <w:bookmarkStart w:id="11" w:name="_Toc519243752"/>
      <w:r>
        <w:t>Internal Links:  General Brain Drain</w:t>
      </w:r>
      <w:bookmarkEnd w:id="11"/>
    </w:p>
    <w:p w14:paraId="1A04FC31" w14:textId="77777777" w:rsidR="00B35364" w:rsidRDefault="00B35364" w:rsidP="00B35364">
      <w:pPr>
        <w:pStyle w:val="Heading3"/>
      </w:pPr>
      <w:bookmarkStart w:id="12" w:name="_Toc519243753"/>
      <w:r>
        <w:t>Internals- Brain drain collapses economies</w:t>
      </w:r>
      <w:bookmarkEnd w:id="12"/>
    </w:p>
    <w:p w14:paraId="4C4BB553" w14:textId="77777777" w:rsidR="00B35364" w:rsidRDefault="00B35364" w:rsidP="00B35364">
      <w:pPr>
        <w:pStyle w:val="Heading4"/>
      </w:pPr>
      <w:r>
        <w:t>Brain drain destroys economic growth and hurts developing economies</w:t>
      </w:r>
    </w:p>
    <w:p w14:paraId="0F77FC9C" w14:textId="77777777" w:rsidR="00B35364" w:rsidRDefault="00B35364" w:rsidP="00B35364">
      <w:r w:rsidRPr="00BE43A9">
        <w:rPr>
          <w:b/>
        </w:rPr>
        <w:t>Liu ’18</w:t>
      </w:r>
      <w:r>
        <w:t xml:space="preserve"> [</w:t>
      </w:r>
      <w:proofErr w:type="spellStart"/>
      <w:r>
        <w:t>Huizi</w:t>
      </w:r>
      <w:proofErr w:type="spellEnd"/>
      <w:r>
        <w:t xml:space="preserve">, Oulu University of Applied Sciences, conducted an extensive interview for a research project on the effects of brain drain on enterprises, </w:t>
      </w:r>
    </w:p>
    <w:p w14:paraId="09229CC8" w14:textId="77777777" w:rsidR="00B35364" w:rsidRDefault="00B35364" w:rsidP="00B35364">
      <w:r>
        <w:t xml:space="preserve"> “THE CAUSES AND COUNTERMEASURES OF BRAIN DRAIN IN ENTERPRISES,” Spring, https://www.theseus.fi/bitstream/handle/10024/141487/Liu_Huizi.pdf?sequence=1&amp;isAllowed=y, </w:t>
      </w:r>
      <w:proofErr w:type="spellStart"/>
      <w:r>
        <w:t>kdd</w:t>
      </w:r>
      <w:proofErr w:type="spellEnd"/>
      <w:r>
        <w:t>]</w:t>
      </w:r>
    </w:p>
    <w:p w14:paraId="0FE5494D" w14:textId="77777777" w:rsidR="00B35364" w:rsidRPr="00901F72" w:rsidRDefault="00B35364" w:rsidP="00B35364">
      <w:pPr>
        <w:rPr>
          <w:sz w:val="16"/>
        </w:rPr>
      </w:pPr>
      <w:r w:rsidRPr="004479CD">
        <w:rPr>
          <w:u w:val="single"/>
        </w:rPr>
        <w:t>"The 21st century’s competition is talented person's competition</w:t>
      </w:r>
      <w:r w:rsidRPr="00901F72">
        <w:rPr>
          <w:sz w:val="16"/>
        </w:rPr>
        <w:t xml:space="preserve">" Andrew Carnegie once said, another classic word to describe the importance of employees and how they play a crucial role in the survival and development of enterprises: “take away my employees, leaving the factory, factory will be filled with weeds soon; With my factory, leaving employees, soon we will have a better factory”. </w:t>
      </w:r>
      <w:r w:rsidRPr="004479CD">
        <w:rPr>
          <w:u w:val="single"/>
        </w:rPr>
        <w:t>Human capital always ranks on the top of the most important factors that may influence</w:t>
      </w:r>
      <w:r w:rsidRPr="004479CD">
        <w:rPr>
          <w:sz w:val="12"/>
          <w:u w:val="single"/>
        </w:rPr>
        <w:t xml:space="preserve"> </w:t>
      </w:r>
      <w:r w:rsidRPr="004479CD">
        <w:rPr>
          <w:u w:val="single"/>
        </w:rPr>
        <w:t>the nation’s development process in technology, natural resources and the level of investment</w:t>
      </w:r>
      <w:r w:rsidRPr="00901F72">
        <w:rPr>
          <w:sz w:val="16"/>
        </w:rPr>
        <w:t xml:space="preserve"> (Berry &amp; </w:t>
      </w:r>
      <w:proofErr w:type="spellStart"/>
      <w:r w:rsidRPr="00901F72">
        <w:rPr>
          <w:sz w:val="16"/>
        </w:rPr>
        <w:t>Soligo</w:t>
      </w:r>
      <w:proofErr w:type="spellEnd"/>
      <w:r w:rsidRPr="00901F72">
        <w:rPr>
          <w:sz w:val="16"/>
        </w:rPr>
        <w:t xml:space="preserve"> 1969, 778-794). Some literature research already points out that the nations grow faster when equipped with high-skilled people than the shortage of it and the deficiency of </w:t>
      </w:r>
      <w:r w:rsidRPr="00116987">
        <w:rPr>
          <w:highlight w:val="green"/>
          <w:u w:val="single"/>
        </w:rPr>
        <w:t>human</w:t>
      </w:r>
      <w:r w:rsidRPr="00116987">
        <w:rPr>
          <w:sz w:val="12"/>
          <w:highlight w:val="green"/>
          <w:u w:val="single"/>
        </w:rPr>
        <w:t xml:space="preserve"> </w:t>
      </w:r>
      <w:r w:rsidRPr="00116987">
        <w:rPr>
          <w:highlight w:val="green"/>
          <w:u w:val="single"/>
        </w:rPr>
        <w:t>capital is the vital factor which keeps the country less developed than others</w:t>
      </w:r>
      <w:r w:rsidRPr="00901F72">
        <w:rPr>
          <w:sz w:val="16"/>
        </w:rPr>
        <w:t xml:space="preserve"> (</w:t>
      </w:r>
      <w:proofErr w:type="spellStart"/>
      <w:r w:rsidRPr="00901F72">
        <w:rPr>
          <w:sz w:val="16"/>
        </w:rPr>
        <w:t>Bhagwati</w:t>
      </w:r>
      <w:proofErr w:type="spellEnd"/>
      <w:r w:rsidRPr="00901F72">
        <w:rPr>
          <w:sz w:val="16"/>
        </w:rPr>
        <w:t xml:space="preserve"> 1976, 691- 729). </w:t>
      </w:r>
      <w:r w:rsidRPr="00116987">
        <w:rPr>
          <w:highlight w:val="green"/>
          <w:u w:val="single"/>
        </w:rPr>
        <w:t>Availability of skilled and knowledgeable people is, at any time, the hinge in any sectors’</w:t>
      </w:r>
      <w:r w:rsidRPr="00116987">
        <w:rPr>
          <w:sz w:val="12"/>
          <w:highlight w:val="green"/>
          <w:u w:val="single"/>
        </w:rPr>
        <w:t xml:space="preserve"> </w:t>
      </w:r>
      <w:r w:rsidRPr="00116987">
        <w:rPr>
          <w:highlight w:val="green"/>
          <w:u w:val="single"/>
        </w:rPr>
        <w:t>development of the economy</w:t>
      </w:r>
      <w:r w:rsidRPr="00901F72">
        <w:rPr>
          <w:sz w:val="16"/>
        </w:rPr>
        <w:t xml:space="preserve">. The considerably </w:t>
      </w:r>
      <w:r w:rsidRPr="00116987">
        <w:rPr>
          <w:highlight w:val="green"/>
          <w:u w:val="single"/>
        </w:rPr>
        <w:t>outflowing for these human resources</w:t>
      </w:r>
      <w:r w:rsidRPr="00901F72">
        <w:rPr>
          <w:sz w:val="16"/>
        </w:rPr>
        <w:t xml:space="preserve"> undoubtedly </w:t>
      </w:r>
      <w:r w:rsidRPr="00116987">
        <w:rPr>
          <w:highlight w:val="green"/>
          <w:u w:val="single"/>
        </w:rPr>
        <w:t>lower</w:t>
      </w:r>
      <w:r w:rsidRPr="00901F72">
        <w:rPr>
          <w:sz w:val="16"/>
        </w:rPr>
        <w:t xml:space="preserve"> down the </w:t>
      </w:r>
      <w:r w:rsidRPr="00116987">
        <w:rPr>
          <w:highlight w:val="green"/>
          <w:u w:val="single"/>
        </w:rPr>
        <w:t>productivity and progressing pace of the society</w:t>
      </w:r>
      <w:r w:rsidRPr="00901F72">
        <w:rPr>
          <w:sz w:val="16"/>
        </w:rPr>
        <w:t xml:space="preserve">. Undoubtedly, </w:t>
      </w:r>
      <w:r w:rsidRPr="00901F72">
        <w:rPr>
          <w:u w:val="single"/>
        </w:rPr>
        <w:t xml:space="preserve">in </w:t>
      </w:r>
      <w:r w:rsidRPr="00116987">
        <w:rPr>
          <w:highlight w:val="green"/>
          <w:u w:val="single"/>
        </w:rPr>
        <w:t>the era of rapid development of knowledge economy, the loyalty of employees has</w:t>
      </w:r>
      <w:r w:rsidRPr="00116987">
        <w:rPr>
          <w:sz w:val="12"/>
          <w:highlight w:val="green"/>
          <w:u w:val="single"/>
        </w:rPr>
        <w:t xml:space="preserve"> </w:t>
      </w:r>
      <w:r w:rsidRPr="00116987">
        <w:rPr>
          <w:highlight w:val="green"/>
          <w:u w:val="single"/>
        </w:rPr>
        <w:t>become a key factor in the existence and development of enterprises</w:t>
      </w:r>
      <w:r w:rsidRPr="00901F72">
        <w:rPr>
          <w:sz w:val="16"/>
        </w:rPr>
        <w:t xml:space="preserve"> (</w:t>
      </w:r>
      <w:proofErr w:type="spellStart"/>
      <w:r w:rsidRPr="00901F72">
        <w:rPr>
          <w:sz w:val="16"/>
        </w:rPr>
        <w:t>Grapevinesurvey</w:t>
      </w:r>
      <w:proofErr w:type="spellEnd"/>
      <w:r w:rsidRPr="00901F72">
        <w:rPr>
          <w:sz w:val="16"/>
        </w:rPr>
        <w:t xml:space="preserve"> 2004, cited 10.1.2018). However, it is undeniable that as the economy grows, the range of jobs that people can choose has been expanding dramatically and the flow of talents among enterprises also accelerate greatly. It is true that the proper flow of talent can bring new ideas, fresh blood and optimize the structure of the enterprise while </w:t>
      </w:r>
      <w:r w:rsidRPr="00116987">
        <w:rPr>
          <w:highlight w:val="green"/>
          <w:u w:val="single"/>
        </w:rPr>
        <w:t>the high frequency of brain drain will significantly increase the direct</w:t>
      </w:r>
      <w:r w:rsidRPr="00116987">
        <w:rPr>
          <w:sz w:val="12"/>
          <w:highlight w:val="green"/>
          <w:u w:val="single"/>
        </w:rPr>
        <w:t xml:space="preserve"> </w:t>
      </w:r>
      <w:r w:rsidRPr="00116987">
        <w:rPr>
          <w:highlight w:val="green"/>
          <w:u w:val="single"/>
        </w:rPr>
        <w:t>costs of enterprises and weaken the enterprises’ competitiveness and stability</w:t>
      </w:r>
      <w:r w:rsidRPr="00901F72">
        <w:rPr>
          <w:sz w:val="16"/>
        </w:rPr>
        <w:t xml:space="preserve"> at the same time. Therefore, in order to avoid the loss of talents and prevent the unfavorable influence caused by the excessive flow of talents. It is necessary to research and analyze the current situation of brain drain, explore the measures for talent management in the new social circumstance as well as prevent the unnecessary loss of talents, and this work has become a strategic task in the current enterprise human resource management such as how to keep the employees satisfied and motivated so as to control their intentions of turnover. </w:t>
      </w:r>
    </w:p>
    <w:p w14:paraId="6A39BBA1" w14:textId="77777777" w:rsidR="00B35364" w:rsidRDefault="00B35364" w:rsidP="00B35364">
      <w:pPr>
        <w:pStyle w:val="Heading4"/>
      </w:pPr>
      <w:r>
        <w:t>Brain drain devastates developing economies</w:t>
      </w:r>
    </w:p>
    <w:p w14:paraId="43DFF338" w14:textId="77777777" w:rsidR="00B35364" w:rsidRDefault="00B35364" w:rsidP="00B35364">
      <w:proofErr w:type="spellStart"/>
      <w:r w:rsidRPr="0046182A">
        <w:rPr>
          <w:b/>
        </w:rPr>
        <w:t>Aijaja</w:t>
      </w:r>
      <w:proofErr w:type="spellEnd"/>
      <w:r w:rsidRPr="0046182A">
        <w:rPr>
          <w:b/>
        </w:rPr>
        <w:t xml:space="preserve"> and </w:t>
      </w:r>
      <w:proofErr w:type="spellStart"/>
      <w:r w:rsidRPr="0046182A">
        <w:rPr>
          <w:b/>
        </w:rPr>
        <w:t>Babu</w:t>
      </w:r>
      <w:proofErr w:type="spellEnd"/>
      <w:r w:rsidRPr="0046182A">
        <w:rPr>
          <w:b/>
        </w:rPr>
        <w:t xml:space="preserve"> ’17</w:t>
      </w:r>
      <w:r>
        <w:t xml:space="preserve"> [M </w:t>
      </w:r>
      <w:proofErr w:type="spellStart"/>
      <w:r>
        <w:t>Mustaque</w:t>
      </w:r>
      <w:proofErr w:type="spellEnd"/>
      <w:r>
        <w:t xml:space="preserve"> </w:t>
      </w:r>
      <w:proofErr w:type="spellStart"/>
      <w:r>
        <w:t>Alish</w:t>
      </w:r>
      <w:proofErr w:type="spellEnd"/>
      <w:r>
        <w:t xml:space="preserve"> </w:t>
      </w:r>
      <w:proofErr w:type="spellStart"/>
      <w:r>
        <w:t>Aijaja</w:t>
      </w:r>
      <w:proofErr w:type="spellEnd"/>
      <w:r>
        <w:t xml:space="preserve"> is Senior Research Fellow at CAS </w:t>
      </w:r>
      <w:proofErr w:type="spellStart"/>
      <w:r>
        <w:t>Dept</w:t>
      </w:r>
      <w:proofErr w:type="spellEnd"/>
      <w:r>
        <w:t xml:space="preserve"> of History, AMU, Aligarh, T </w:t>
      </w:r>
      <w:proofErr w:type="spellStart"/>
      <w:r>
        <w:t>Anas</w:t>
      </w:r>
      <w:proofErr w:type="spellEnd"/>
      <w:r>
        <w:t xml:space="preserve"> </w:t>
      </w:r>
      <w:proofErr w:type="spellStart"/>
      <w:r>
        <w:t>Babu</w:t>
      </w:r>
      <w:proofErr w:type="spellEnd"/>
      <w:r>
        <w:t xml:space="preserve"> is Assistant Professor, HKRH College, “Brain drain : A burning issue in India,” July 1, </w:t>
      </w:r>
      <w:r w:rsidRPr="0046182A">
        <w:t>http://www.thesangaiexpress.com/brain-drain-burning-issue-india/</w:t>
      </w:r>
      <w:r>
        <w:t xml:space="preserve">, </w:t>
      </w:r>
      <w:proofErr w:type="spellStart"/>
      <w:r>
        <w:t>kdd</w:t>
      </w:r>
      <w:proofErr w:type="spellEnd"/>
      <w:r>
        <w:t>]</w:t>
      </w:r>
    </w:p>
    <w:p w14:paraId="01827C1F" w14:textId="77777777" w:rsidR="00B35364" w:rsidRDefault="00B35364" w:rsidP="00B35364">
      <w:pPr>
        <w:rPr>
          <w:sz w:val="14"/>
        </w:rPr>
      </w:pPr>
      <w:r w:rsidRPr="0046182A">
        <w:rPr>
          <w:sz w:val="14"/>
        </w:rPr>
        <w:t xml:space="preserve">In the present world, the problem of poor countries face is getting much worse than we thought when it comes to the brain drain. Historically the term ‘brain drain’ came into existence when highly train manpower in Britain started migrating to United States of America in mid-sixties. Subsequently, it became more universal with the emigration of skilled workforce from many poor countries to the rich countries. Therefore, </w:t>
      </w:r>
      <w:r w:rsidRPr="00116987">
        <w:rPr>
          <w:highlight w:val="green"/>
          <w:u w:val="single"/>
        </w:rPr>
        <w:t>‘drain brain’, purport a boon for developed countries, but bane for developing countries. The later don’t have the possibility to lure migrants from other countries to replace their high-skilled workers who went abroad</w:t>
      </w:r>
      <w:r w:rsidRPr="0046182A">
        <w:rPr>
          <w:sz w:val="14"/>
        </w:rPr>
        <w:t xml:space="preserve"> in pursuit of a better life. </w:t>
      </w:r>
      <w:r w:rsidRPr="00116987">
        <w:rPr>
          <w:highlight w:val="green"/>
          <w:u w:val="single"/>
        </w:rPr>
        <w:t>As more of them leave, the economic situation gradually gets worse, forcing even more people to abandon their country. This creates a vicious downward spiral with very grim prospects, exposing devastating consequences of brain drain</w:t>
      </w:r>
      <w:r w:rsidRPr="0046182A">
        <w:rPr>
          <w:sz w:val="14"/>
        </w:rPr>
        <w:t>.</w:t>
      </w:r>
    </w:p>
    <w:p w14:paraId="05E05D66" w14:textId="77777777" w:rsidR="00B35364" w:rsidRDefault="00B35364" w:rsidP="00B35364">
      <w:pPr>
        <w:pStyle w:val="Heading4"/>
      </w:pPr>
      <w:r>
        <w:t xml:space="preserve">Brain drain undermines the origin country’s economy </w:t>
      </w:r>
    </w:p>
    <w:p w14:paraId="0B6BC503" w14:textId="77777777" w:rsidR="00B35364" w:rsidRDefault="00B35364" w:rsidP="00B35364">
      <w:r w:rsidRPr="00A53760">
        <w:rPr>
          <w:rStyle w:val="Style13ptBold"/>
        </w:rPr>
        <w:t>New Horizon India</w:t>
      </w:r>
      <w:r>
        <w:t>, 9/15/20</w:t>
      </w:r>
      <w:r w:rsidRPr="00A53760">
        <w:rPr>
          <w:rStyle w:val="Style13ptBold"/>
        </w:rPr>
        <w:t>17</w:t>
      </w:r>
      <w:r>
        <w:t xml:space="preserve">, Why should we stop Brain Drain in India?  Sept. 15, 2017.  Retrieved Apr. 11, 2018 from </w:t>
      </w:r>
      <w:hyperlink r:id="rId19" w:history="1">
        <w:r w:rsidRPr="0013104F">
          <w:rPr>
            <w:rStyle w:val="Hyperlink"/>
          </w:rPr>
          <w:t>http://newhorizonindia.edu/nhengineering/stop-brain-drain-india/</w:t>
        </w:r>
      </w:hyperlink>
      <w:r>
        <w:t xml:space="preserve">, </w:t>
      </w:r>
      <w:proofErr w:type="spellStart"/>
      <w:r>
        <w:t>kdd</w:t>
      </w:r>
      <w:proofErr w:type="spellEnd"/>
    </w:p>
    <w:p w14:paraId="4071B07B" w14:textId="77777777" w:rsidR="00B35364" w:rsidRPr="00A53760" w:rsidRDefault="00B35364" w:rsidP="00B35364">
      <w:pPr>
        <w:rPr>
          <w:sz w:val="16"/>
        </w:rPr>
      </w:pPr>
      <w:r w:rsidRPr="00A53760">
        <w:rPr>
          <w:sz w:val="16"/>
        </w:rPr>
        <w:t xml:space="preserve">This is not a current trend, a drastic emigration observed during 1970-1980. We had a rapidly growing population and millions of engineers graduating every year, but no jobs were being generated as entrepreneurs had left the country to setup their businesses abroad. </w:t>
      </w:r>
      <w:r w:rsidRPr="00116987">
        <w:rPr>
          <w:rStyle w:val="StyleUnderline"/>
          <w:highlight w:val="green"/>
        </w:rPr>
        <w:t>The exodus is majorly observed from developing nation to developed countries. Brain drain harms the origin place in two ways. Firstly, technical expertise is lost, and secondly, the country’s economy is damaged. Losing technical expertise is like a cancer for developing nation</w:t>
      </w:r>
      <w:r w:rsidRPr="00A53760">
        <w:rPr>
          <w:sz w:val="16"/>
        </w:rPr>
        <w:t>.</w:t>
      </w:r>
    </w:p>
    <w:p w14:paraId="648C3594" w14:textId="77777777" w:rsidR="00B35364" w:rsidRDefault="00B35364" w:rsidP="00B35364">
      <w:pPr>
        <w:pStyle w:val="Heading4"/>
      </w:pPr>
      <w:r>
        <w:t>Brain drain makes the origin country weak technologically and economically</w:t>
      </w:r>
    </w:p>
    <w:p w14:paraId="71F06B72" w14:textId="77777777" w:rsidR="00B35364" w:rsidRDefault="00B35364" w:rsidP="00B35364">
      <w:r w:rsidRPr="00A53760">
        <w:rPr>
          <w:rStyle w:val="Style13ptBold"/>
        </w:rPr>
        <w:t>New Horizon India</w:t>
      </w:r>
      <w:r>
        <w:t>, 9/15/20</w:t>
      </w:r>
      <w:r w:rsidRPr="00A53760">
        <w:rPr>
          <w:rStyle w:val="Style13ptBold"/>
        </w:rPr>
        <w:t>17</w:t>
      </w:r>
      <w:r>
        <w:t xml:space="preserve">, Why should we stop Brain Drain in India?  Sept. 15, 2017.  Retrieved Apr. 11, 2018 from </w:t>
      </w:r>
      <w:hyperlink r:id="rId20" w:history="1">
        <w:r w:rsidRPr="0013104F">
          <w:rPr>
            <w:rStyle w:val="Hyperlink"/>
          </w:rPr>
          <w:t>http://newhorizonindia.edu/nhengineering/stop-brain-drain-india/</w:t>
        </w:r>
      </w:hyperlink>
      <w:r>
        <w:t xml:space="preserve">, </w:t>
      </w:r>
      <w:proofErr w:type="spellStart"/>
      <w:r>
        <w:t>kdd</w:t>
      </w:r>
      <w:proofErr w:type="spellEnd"/>
    </w:p>
    <w:p w14:paraId="2F56D7D8" w14:textId="77777777" w:rsidR="00B35364" w:rsidRDefault="00B35364" w:rsidP="00B35364">
      <w:r w:rsidRPr="00116987">
        <w:rPr>
          <w:rStyle w:val="StyleUnderline"/>
          <w:highlight w:val="green"/>
        </w:rPr>
        <w:t>For a country</w:t>
      </w:r>
      <w:r>
        <w:t xml:space="preserve"> or an organization </w:t>
      </w:r>
      <w:r w:rsidRPr="00116987">
        <w:rPr>
          <w:rStyle w:val="StyleUnderline"/>
          <w:highlight w:val="green"/>
        </w:rPr>
        <w:t>condition of brain drain occurs when it starts exporting its principal assets. It will make its stem weak both technically and economically. Brain drain has deep rooted germs in the nations. We must have to strengthen our education and government system to stop the exodus of assets</w:t>
      </w:r>
      <w:r>
        <w:t xml:space="preserve">. </w:t>
      </w:r>
    </w:p>
    <w:p w14:paraId="31A354CF" w14:textId="77777777" w:rsidR="00B35364" w:rsidRDefault="00B35364" w:rsidP="00B35364">
      <w:pPr>
        <w:pStyle w:val="Heading4"/>
      </w:pPr>
      <w:r>
        <w:t>Brain drains lead to a talent deficit in the country of origin (1023).</w:t>
      </w:r>
    </w:p>
    <w:p w14:paraId="61F94CC8" w14:textId="77777777" w:rsidR="00B35364" w:rsidRDefault="00B35364" w:rsidP="00B35364">
      <w:proofErr w:type="spellStart"/>
      <w:r>
        <w:t>Jemimah</w:t>
      </w:r>
      <w:proofErr w:type="spellEnd"/>
      <w:r>
        <w:t xml:space="preserve"> Joanne C. </w:t>
      </w:r>
      <w:proofErr w:type="spellStart"/>
      <w:r w:rsidRPr="00C3028B">
        <w:rPr>
          <w:rStyle w:val="Style13ptBold"/>
        </w:rPr>
        <w:t>Villaruel</w:t>
      </w:r>
      <w:proofErr w:type="spellEnd"/>
      <w:r w:rsidRPr="00C3028B">
        <w:rPr>
          <w:rStyle w:val="Style13ptBold"/>
        </w:rPr>
        <w:t xml:space="preserve"> &amp;</w:t>
      </w:r>
      <w:r>
        <w:t xml:space="preserve"> Jeremy Dexter B. </w:t>
      </w:r>
      <w:proofErr w:type="spellStart"/>
      <w:r w:rsidRPr="00C3028B">
        <w:rPr>
          <w:rStyle w:val="Style13ptBold"/>
        </w:rPr>
        <w:t>Mirasol</w:t>
      </w:r>
      <w:proofErr w:type="spellEnd"/>
      <w:r w:rsidRPr="00C3028B">
        <w:rPr>
          <w:rStyle w:val="Style13ptBold"/>
        </w:rPr>
        <w:t>,</w:t>
      </w:r>
      <w:r>
        <w:t xml:space="preserve"> 20</w:t>
      </w:r>
      <w:r w:rsidRPr="00C3028B">
        <w:rPr>
          <w:rStyle w:val="Style13ptBold"/>
        </w:rPr>
        <w:t>17</w:t>
      </w:r>
      <w:r>
        <w:t xml:space="preserve"> (Senior Foreign Affairs Research Specialist with the Center for International Relations and Strategic Studies of the Foreign Service Institute, &amp; Foreign Affairs Research Specialist with the Center for International Relations and Strategic Studies of the Foreign Service  Institute), Boosting Growth Through Reverse Brain Drain: India’s Know-how, Dec. 2017.  Retrieved Apr. 11, 2018 from </w:t>
      </w:r>
      <w:hyperlink r:id="rId21" w:history="1">
        <w:r w:rsidRPr="0013104F">
          <w:rPr>
            <w:rStyle w:val="Hyperlink"/>
          </w:rPr>
          <w:t>http://www.fsi.gov.ph/boosting-growth-through-reverse-brain-drain-indias-know-how/</w:t>
        </w:r>
      </w:hyperlink>
      <w:r>
        <w:t xml:space="preserve">, </w:t>
      </w:r>
      <w:proofErr w:type="spellStart"/>
      <w:r>
        <w:t>kdd</w:t>
      </w:r>
      <w:proofErr w:type="spellEnd"/>
    </w:p>
    <w:p w14:paraId="34038EB7" w14:textId="77777777" w:rsidR="00B35364" w:rsidRDefault="00B35364" w:rsidP="00B35364">
      <w:r>
        <w:t xml:space="preserve">While it remains unclear how migration policies will play out in the coming years, </w:t>
      </w:r>
      <w:r w:rsidRPr="00116987">
        <w:rPr>
          <w:rStyle w:val="StyleUnderline"/>
          <w:highlight w:val="green"/>
        </w:rPr>
        <w:t>one of the challenges faced by states is how to move forward in an increasingly globalized and highly competitive era where states are grappling for scarce resources, including skilled people</w:t>
      </w:r>
      <w:r>
        <w:t xml:space="preserve">.  In migration discourse, brain drain is considered a ubiquitous phenomenon. </w:t>
      </w:r>
      <w:r w:rsidRPr="00116987">
        <w:rPr>
          <w:rStyle w:val="StyleUnderline"/>
          <w:highlight w:val="green"/>
        </w:rPr>
        <w:t>Brain drain refers to the international transfer of resources in the form of human capital,</w:t>
      </w:r>
      <w:r>
        <w:t xml:space="preserve"> i.e., </w:t>
      </w:r>
      <w:r w:rsidRPr="00116987">
        <w:rPr>
          <w:rStyle w:val="StyleUnderline"/>
          <w:highlight w:val="green"/>
        </w:rPr>
        <w:t>the migration of relatively highly educated individuals mostly from developing to developed countries. This phenomenon is deemed challenging as it leads to talent deficit in the countries of origin</w:t>
      </w:r>
      <w:r>
        <w:t>.</w:t>
      </w:r>
    </w:p>
    <w:p w14:paraId="0786D834" w14:textId="77777777" w:rsidR="00B35364" w:rsidRDefault="00B35364" w:rsidP="00B35364">
      <w:pPr>
        <w:pStyle w:val="Heading4"/>
      </w:pPr>
      <w:r>
        <w:t>Brain drain undermines the tech sector of countries</w:t>
      </w:r>
    </w:p>
    <w:p w14:paraId="5B20EE93" w14:textId="77777777" w:rsidR="00B35364" w:rsidRDefault="00B35364" w:rsidP="00B35364">
      <w:proofErr w:type="spellStart"/>
      <w:r>
        <w:t>Moichingmayum</w:t>
      </w:r>
      <w:proofErr w:type="spellEnd"/>
      <w:r>
        <w:t xml:space="preserve"> </w:t>
      </w:r>
      <w:proofErr w:type="spellStart"/>
      <w:r>
        <w:t>Mustaque</w:t>
      </w:r>
      <w:proofErr w:type="spellEnd"/>
      <w:r>
        <w:t xml:space="preserve"> </w:t>
      </w:r>
      <w:proofErr w:type="spellStart"/>
      <w:r>
        <w:t>Alish</w:t>
      </w:r>
      <w:proofErr w:type="spellEnd"/>
      <w:r>
        <w:t xml:space="preserve"> </w:t>
      </w:r>
      <w:proofErr w:type="spellStart"/>
      <w:r w:rsidRPr="00A53760">
        <w:rPr>
          <w:rStyle w:val="Style13ptBold"/>
        </w:rPr>
        <w:t>Aijaja</w:t>
      </w:r>
      <w:proofErr w:type="spellEnd"/>
      <w:r w:rsidRPr="00A53760">
        <w:rPr>
          <w:rStyle w:val="Style13ptBold"/>
        </w:rPr>
        <w:t>, &amp;</w:t>
      </w:r>
      <w:r>
        <w:t xml:space="preserve"> T </w:t>
      </w:r>
      <w:proofErr w:type="spellStart"/>
      <w:r>
        <w:t>Anas</w:t>
      </w:r>
      <w:proofErr w:type="spellEnd"/>
      <w:r>
        <w:t xml:space="preserve"> </w:t>
      </w:r>
      <w:proofErr w:type="spellStart"/>
      <w:r w:rsidRPr="00A53760">
        <w:rPr>
          <w:rStyle w:val="Style13ptBold"/>
        </w:rPr>
        <w:t>Babu</w:t>
      </w:r>
      <w:proofErr w:type="spellEnd"/>
      <w:r>
        <w:t>,  7/1/20</w:t>
      </w:r>
      <w:r w:rsidRPr="00A53760">
        <w:rPr>
          <w:rStyle w:val="Style13ptBold"/>
        </w:rPr>
        <w:t>17</w:t>
      </w:r>
      <w:r>
        <w:t xml:space="preserve">, (Senior Research Fellow at CAS </w:t>
      </w:r>
      <w:proofErr w:type="spellStart"/>
      <w:r>
        <w:t>Dept</w:t>
      </w:r>
      <w:proofErr w:type="spellEnd"/>
      <w:r>
        <w:t xml:space="preserve"> of History, AMU &amp; Assistant Professor, HKRH College, </w:t>
      </w:r>
      <w:proofErr w:type="spellStart"/>
      <w:r>
        <w:t>Uthamapalayam</w:t>
      </w:r>
      <w:proofErr w:type="spellEnd"/>
      <w:r>
        <w:t xml:space="preserve">), July 1, 2017.  Retrieved Apr. 11, 2018 from </w:t>
      </w:r>
      <w:hyperlink r:id="rId22" w:history="1">
        <w:r w:rsidRPr="0013104F">
          <w:rPr>
            <w:rStyle w:val="Hyperlink"/>
          </w:rPr>
          <w:t>http://www.thesangaiexpress.com/brain-drain-burning-issue-india/</w:t>
        </w:r>
      </w:hyperlink>
      <w:r>
        <w:t xml:space="preserve">, </w:t>
      </w:r>
      <w:proofErr w:type="spellStart"/>
      <w:r>
        <w:t>kdd</w:t>
      </w:r>
      <w:proofErr w:type="spellEnd"/>
    </w:p>
    <w:p w14:paraId="196D5346" w14:textId="77777777" w:rsidR="00B35364" w:rsidRDefault="00B35364" w:rsidP="00B35364">
      <w:pPr>
        <w:rPr>
          <w:rStyle w:val="StyleUnderline"/>
        </w:rPr>
      </w:pPr>
      <w:r>
        <w:t xml:space="preserve">In other words, </w:t>
      </w:r>
      <w:r w:rsidRPr="00116987">
        <w:rPr>
          <w:rStyle w:val="StyleUnderline"/>
          <w:highlight w:val="green"/>
        </w:rPr>
        <w:t>emigrating students also grab others opportunities</w:t>
      </w:r>
      <w:r>
        <w:t xml:space="preserve">. Third, </w:t>
      </w:r>
      <w:r w:rsidRPr="00116987">
        <w:rPr>
          <w:rStyle w:val="StyleUnderline"/>
          <w:highlight w:val="green"/>
        </w:rPr>
        <w:t>in the long run brain drain proves costly for the country in the form of costly tech</w:t>
      </w:r>
      <w:r>
        <w:t xml:space="preserve">nological </w:t>
      </w:r>
      <w:r w:rsidRPr="00116987">
        <w:rPr>
          <w:rStyle w:val="StyleUnderline"/>
          <w:highlight w:val="green"/>
        </w:rPr>
        <w:t>imports from developed countries, the import of those very items which have been manufactured by our own people there. May we be feeling acute dearth of doctors, scientists and technocrats but quality is suffering, when quantity remains the same.</w:t>
      </w:r>
    </w:p>
    <w:p w14:paraId="12205E0D" w14:textId="77777777" w:rsidR="00B35364" w:rsidRDefault="00B35364" w:rsidP="00B35364">
      <w:pPr>
        <w:pStyle w:val="Heading3"/>
      </w:pPr>
      <w:bookmarkStart w:id="13" w:name="_Toc519243754"/>
      <w:r>
        <w:t>Internals:  Brain Drain Will Snowball</w:t>
      </w:r>
      <w:bookmarkEnd w:id="13"/>
      <w:r>
        <w:t xml:space="preserve"> </w:t>
      </w:r>
    </w:p>
    <w:p w14:paraId="7EC4E658" w14:textId="77777777" w:rsidR="00B35364" w:rsidRDefault="00B35364" w:rsidP="00B35364">
      <w:pPr>
        <w:pStyle w:val="Heading4"/>
      </w:pPr>
      <w:r>
        <w:t xml:space="preserve">The brain drain will snowball—causing more people to abandon their country (1039).  </w:t>
      </w:r>
    </w:p>
    <w:p w14:paraId="62C5C510" w14:textId="77777777" w:rsidR="00B35364" w:rsidRDefault="00B35364" w:rsidP="00B35364">
      <w:proofErr w:type="spellStart"/>
      <w:r>
        <w:t>Moichingmayum</w:t>
      </w:r>
      <w:proofErr w:type="spellEnd"/>
      <w:r>
        <w:t xml:space="preserve"> </w:t>
      </w:r>
      <w:proofErr w:type="spellStart"/>
      <w:r>
        <w:t>Mustaque</w:t>
      </w:r>
      <w:proofErr w:type="spellEnd"/>
      <w:r>
        <w:t xml:space="preserve">, </w:t>
      </w:r>
      <w:proofErr w:type="spellStart"/>
      <w:r>
        <w:t>Alish</w:t>
      </w:r>
      <w:proofErr w:type="spellEnd"/>
      <w:r>
        <w:t xml:space="preserve"> </w:t>
      </w:r>
      <w:proofErr w:type="spellStart"/>
      <w:r w:rsidRPr="002E4820">
        <w:rPr>
          <w:rStyle w:val="Style13ptBold"/>
        </w:rPr>
        <w:t>Aijaja</w:t>
      </w:r>
      <w:proofErr w:type="spellEnd"/>
      <w:r w:rsidRPr="002E4820">
        <w:rPr>
          <w:rStyle w:val="Style13ptBold"/>
        </w:rPr>
        <w:t>, &amp;</w:t>
      </w:r>
      <w:r>
        <w:t xml:space="preserve"> T </w:t>
      </w:r>
      <w:proofErr w:type="spellStart"/>
      <w:r>
        <w:t>Anas</w:t>
      </w:r>
      <w:proofErr w:type="spellEnd"/>
      <w:r>
        <w:t xml:space="preserve"> </w:t>
      </w:r>
      <w:proofErr w:type="spellStart"/>
      <w:r w:rsidRPr="002E4820">
        <w:rPr>
          <w:rStyle w:val="Style13ptBold"/>
        </w:rPr>
        <w:t>Babu</w:t>
      </w:r>
      <w:proofErr w:type="spellEnd"/>
      <w:r w:rsidRPr="002E4820">
        <w:rPr>
          <w:rStyle w:val="Style13ptBold"/>
        </w:rPr>
        <w:t>,</w:t>
      </w:r>
      <w:r>
        <w:t xml:space="preserve">  7/1/20</w:t>
      </w:r>
      <w:r w:rsidRPr="002E4820">
        <w:rPr>
          <w:rStyle w:val="Style13ptBold"/>
        </w:rPr>
        <w:t>17</w:t>
      </w:r>
      <w:r>
        <w:t xml:space="preserve">, (Senior Research Fellow at CAS </w:t>
      </w:r>
      <w:proofErr w:type="spellStart"/>
      <w:r>
        <w:t>Dept</w:t>
      </w:r>
      <w:proofErr w:type="spellEnd"/>
      <w:r>
        <w:t xml:space="preserve"> of History, AMU &amp; Assistant Professor, HKRH College, </w:t>
      </w:r>
      <w:proofErr w:type="spellStart"/>
      <w:r>
        <w:t>Uthamapalayam</w:t>
      </w:r>
      <w:proofErr w:type="spellEnd"/>
      <w:r>
        <w:t>), July 1, 2017.  Retrieved Apr. 11, 2018 from http://www.thesangaiexpress.com/brain-drain-burning-issue-india/</w:t>
      </w:r>
    </w:p>
    <w:p w14:paraId="5825E3D5" w14:textId="77777777" w:rsidR="00B35364" w:rsidRDefault="00B35364" w:rsidP="00B35364">
      <w:r>
        <w:t xml:space="preserve">In the present world, </w:t>
      </w:r>
      <w:r w:rsidRPr="00116987">
        <w:rPr>
          <w:rStyle w:val="StyleUnderline"/>
          <w:highlight w:val="green"/>
        </w:rPr>
        <w:t>the problem of poor countries face is getting much worse than we thought when it comes to the brain drain</w:t>
      </w:r>
      <w:r>
        <w:t>. Historically the term ‘brain drain’ came into existence when highly train manpower in Britain started migrating to United States of America in mid-sixties. Subsequently, it became more universal with the emigration of skilled workforce from many poor countries to the rich countries. Therefore, ‘</w:t>
      </w:r>
      <w:r w:rsidRPr="00116987">
        <w:rPr>
          <w:rStyle w:val="StyleUnderline"/>
          <w:highlight w:val="green"/>
        </w:rPr>
        <w:t>drain brain’, purport a boon for developed countries, but bane for developing countries. The later don’t have the possibility to lure migrants from other countries to replace their high-skilled workers who went abroad in pursuit of a better life. As more of them leave, the economic situation gradually gets worse, forcing even more people to abandon their country. This creates a vicious downward spiral with very grim prospects, exposing devastating consequences of brain drain</w:t>
      </w:r>
      <w:r>
        <w:t>.</w:t>
      </w:r>
    </w:p>
    <w:p w14:paraId="40A2473C" w14:textId="77777777" w:rsidR="00B35364" w:rsidRPr="002E4820" w:rsidRDefault="00B35364" w:rsidP="00B35364"/>
    <w:p w14:paraId="2C938F02" w14:textId="77777777" w:rsidR="00B35364" w:rsidRDefault="00B35364" w:rsidP="00B35364"/>
    <w:p w14:paraId="33E1FAC5" w14:textId="77777777" w:rsidR="00B35364" w:rsidRPr="0046182A" w:rsidRDefault="00B35364" w:rsidP="00B35364">
      <w:pPr>
        <w:rPr>
          <w:sz w:val="14"/>
        </w:rPr>
      </w:pPr>
    </w:p>
    <w:p w14:paraId="7F5E367F" w14:textId="77777777" w:rsidR="00B35364" w:rsidRDefault="00B35364" w:rsidP="00B35364"/>
    <w:p w14:paraId="5C5DABA8" w14:textId="77777777" w:rsidR="00B35364" w:rsidRDefault="00B35364" w:rsidP="00B35364">
      <w:pPr>
        <w:pStyle w:val="Heading2"/>
      </w:pPr>
      <w:bookmarkStart w:id="14" w:name="_Toc519243755"/>
      <w:r>
        <w:t>Impact Extensions:  General Brain Drain</w:t>
      </w:r>
      <w:bookmarkEnd w:id="14"/>
    </w:p>
    <w:p w14:paraId="108F4040" w14:textId="77777777" w:rsidR="00B35364" w:rsidRDefault="00B35364" w:rsidP="00B35364">
      <w:pPr>
        <w:pStyle w:val="Heading3"/>
      </w:pPr>
      <w:bookmarkStart w:id="15" w:name="_Toc519243756"/>
      <w:r>
        <w:t>Impacts- War</w:t>
      </w:r>
      <w:bookmarkEnd w:id="15"/>
      <w:r>
        <w:t xml:space="preserve"> </w:t>
      </w:r>
    </w:p>
    <w:p w14:paraId="62A08029" w14:textId="77777777" w:rsidR="00B35364" w:rsidRDefault="00B35364" w:rsidP="00B35364">
      <w:pPr>
        <w:pStyle w:val="Heading4"/>
      </w:pPr>
      <w:r>
        <w:t>Further instability in developing countries spills over to global conflict</w:t>
      </w:r>
    </w:p>
    <w:p w14:paraId="4261857A" w14:textId="77777777" w:rsidR="00B35364" w:rsidRDefault="00B35364" w:rsidP="00B35364">
      <w:r w:rsidRPr="001B0A16">
        <w:rPr>
          <w:b/>
        </w:rPr>
        <w:t>World Bank ’18</w:t>
      </w:r>
      <w:r>
        <w:t xml:space="preserve"> [The World Bank Group is a unique global partnership of five institutions working for sustainable solutions that reduce poverty and build shared prosperity in developing countries, “Managing Fragility Risks and Forced Displacement in Middle-Income Countries: A Focus on Prevention to Build Resilience and Stability,” </w:t>
      </w:r>
      <w:r w:rsidRPr="001B0A16">
        <w:t>http://www.worldbank.org/en/topic/fragilityconflictviolence/brief/managing-fragility-risks-and-forced-displacement-in-middle-income-countries-a-focus-on-prevention-to-build-resilience-and-stability</w:t>
      </w:r>
      <w:r>
        <w:t xml:space="preserve">, </w:t>
      </w:r>
      <w:proofErr w:type="spellStart"/>
      <w:r>
        <w:t>kdd</w:t>
      </w:r>
      <w:proofErr w:type="spellEnd"/>
      <w:r>
        <w:t>]</w:t>
      </w:r>
    </w:p>
    <w:p w14:paraId="324A7855" w14:textId="77777777" w:rsidR="00B35364" w:rsidRPr="00081725" w:rsidRDefault="00B35364" w:rsidP="00B35364">
      <w:pPr>
        <w:rPr>
          <w:sz w:val="14"/>
        </w:rPr>
      </w:pPr>
      <w:r w:rsidRPr="00116987">
        <w:rPr>
          <w:highlight w:val="green"/>
          <w:u w:val="single"/>
        </w:rPr>
        <w:t>Fragility, conflict, and violence</w:t>
      </w:r>
      <w:r w:rsidRPr="00081725">
        <w:rPr>
          <w:sz w:val="14"/>
        </w:rPr>
        <w:t xml:space="preserve"> (FCV) </w:t>
      </w:r>
      <w:r w:rsidRPr="00116987">
        <w:rPr>
          <w:highlight w:val="green"/>
          <w:u w:val="single"/>
        </w:rPr>
        <w:t>has emerged as a critical development challenge for middle-income countries</w:t>
      </w:r>
      <w:r w:rsidRPr="00081725">
        <w:rPr>
          <w:sz w:val="14"/>
        </w:rPr>
        <w:t xml:space="preserve"> (</w:t>
      </w:r>
      <w:r w:rsidRPr="003301C3">
        <w:rPr>
          <w:u w:val="single"/>
        </w:rPr>
        <w:t>MICs</w:t>
      </w:r>
      <w:r w:rsidRPr="00081725">
        <w:rPr>
          <w:sz w:val="14"/>
        </w:rPr>
        <w:t xml:space="preserve">). This challenges long-held assumptions that fragility is primarily confined to low-income countries (LICs), and that the relative strength of MIC institutions would foster social and economic progress and shield them from the ravages of FCV. Beyond general challenges of fragility, </w:t>
      </w:r>
      <w:r w:rsidRPr="00116987">
        <w:rPr>
          <w:highlight w:val="green"/>
          <w:u w:val="single"/>
        </w:rPr>
        <w:t>the spike in conflicts in neighboring countries has also disproportionately impacted MICs, which host a significant portion of the world’s refugees</w:t>
      </w:r>
      <w:r w:rsidRPr="00081725">
        <w:rPr>
          <w:sz w:val="14"/>
        </w:rPr>
        <w:t xml:space="preserve">. Development policies and programs geared towards supporting stability can help manage growing fragility risks, create an enabling environment for private sector investment, and help MICs address poverty to realize their full development potential.  In 2016, more countries experienced violent conflict than at any time in nearly 30 years, and terrorist attacks and fatalities have risen sharply over the past ten years. This has led to historically high levels of forced displacement, with climate change, demographic shifts, new technologies, and other global trends inter-connecting in complex ways to cause further instability. The impact on MICs is particularly severe. In 2016, the number of active conflicts in MICs was more than 2.6 times the number in LICs, while MICs supported by IBRD hosted 44 percent of the world’s refugees, more than the 31 percent hosted in LICs supported by IDA. MICs also face the highest levels of intentional homicides on a global scale. For MICs, </w:t>
      </w:r>
      <w:r w:rsidRPr="00116987">
        <w:rPr>
          <w:highlight w:val="green"/>
          <w:u w:val="single"/>
        </w:rPr>
        <w:t>the</w:t>
      </w:r>
      <w:r w:rsidRPr="00081725">
        <w:rPr>
          <w:sz w:val="14"/>
        </w:rPr>
        <w:t xml:space="preserve"> FCV </w:t>
      </w:r>
      <w:r w:rsidRPr="00116987">
        <w:rPr>
          <w:highlight w:val="green"/>
          <w:u w:val="single"/>
        </w:rPr>
        <w:t>challenge has emerged as a critical impediment to development progress</w:t>
      </w:r>
      <w:r w:rsidRPr="003301C3">
        <w:rPr>
          <w:u w:val="single"/>
        </w:rPr>
        <w:t>, challenging long-standing assumptions that with relatively strong institutions, income growth would lead to peace accompanied by steady social, economic, and political advancement</w:t>
      </w:r>
      <w:r w:rsidRPr="00081725">
        <w:rPr>
          <w:sz w:val="14"/>
        </w:rPr>
        <w:t xml:space="preserve">. For recent graduates – LICs that succeeded in moving up the development ladder – </w:t>
      </w:r>
      <w:r w:rsidRPr="00116987">
        <w:rPr>
          <w:highlight w:val="green"/>
          <w:u w:val="single"/>
        </w:rPr>
        <w:t>fragility threatens to slow – or even reverse – recent gains in poverty reduction</w:t>
      </w:r>
      <w:r w:rsidRPr="00081725">
        <w:rPr>
          <w:sz w:val="14"/>
        </w:rPr>
        <w:t xml:space="preserve">. If current trends persist, by 2030, more than half of the world’s poor will live in countries affected by high levels of violence.  What the World Bank is Doing In light of these challenges, the WBG is scaling up its work to address FCV and forced displacement in MICs and LICs to help build a more stable and resilient world. At the heart of the Bank’s FCV engagement is a recognition that </w:t>
      </w:r>
      <w:r w:rsidRPr="00116987">
        <w:rPr>
          <w:highlight w:val="green"/>
          <w:u w:val="single"/>
        </w:rPr>
        <w:t>the benefits of stability are global in nature. Conflict, violence, and extremism do not respect national borders, meaning their proliferation and spillover effects place all countries at risk. Efforts to address</w:t>
      </w:r>
      <w:r w:rsidRPr="003301C3">
        <w:rPr>
          <w:u w:val="single"/>
        </w:rPr>
        <w:t xml:space="preserve"> the grievances and exclusion that perpetuate </w:t>
      </w:r>
      <w:r w:rsidRPr="00116987">
        <w:rPr>
          <w:highlight w:val="green"/>
          <w:u w:val="single"/>
        </w:rPr>
        <w:t>instability offer a bulwark against these risks and serve as a global public good from which all members of the international community benefit</w:t>
      </w:r>
      <w:r w:rsidRPr="00081725">
        <w:rPr>
          <w:sz w:val="14"/>
        </w:rPr>
        <w:t xml:space="preserve">. By </w:t>
      </w:r>
      <w:r w:rsidRPr="00116987">
        <w:rPr>
          <w:highlight w:val="green"/>
          <w:u w:val="single"/>
        </w:rPr>
        <w:t>confronting fragility</w:t>
      </w:r>
      <w:r w:rsidRPr="00081725">
        <w:rPr>
          <w:sz w:val="14"/>
        </w:rPr>
        <w:t xml:space="preserve"> at its source, the WBG not only promotes development gains in FCV-affected countries, but also </w:t>
      </w:r>
      <w:r w:rsidRPr="00116987">
        <w:rPr>
          <w:highlight w:val="green"/>
          <w:u w:val="single"/>
        </w:rPr>
        <w:t>contributes to stability</w:t>
      </w:r>
      <w:r w:rsidRPr="003301C3">
        <w:rPr>
          <w:u w:val="single"/>
        </w:rPr>
        <w:t xml:space="preserve">, security, open commerce, </w:t>
      </w:r>
      <w:r w:rsidRPr="00116987">
        <w:rPr>
          <w:highlight w:val="green"/>
          <w:u w:val="single"/>
        </w:rPr>
        <w:t>and growth in countries across the globe</w:t>
      </w:r>
      <w:r w:rsidRPr="00081725">
        <w:rPr>
          <w:sz w:val="14"/>
        </w:rPr>
        <w:t>.</w:t>
      </w:r>
    </w:p>
    <w:p w14:paraId="6DF714A4" w14:textId="77777777" w:rsidR="00B35364" w:rsidRDefault="00B35364" w:rsidP="00B35364"/>
    <w:p w14:paraId="3ADFC786" w14:textId="77777777" w:rsidR="00B35364" w:rsidRDefault="00B35364" w:rsidP="00B35364">
      <w:pPr>
        <w:pStyle w:val="Heading3"/>
      </w:pPr>
      <w:bookmarkStart w:id="16" w:name="_Toc519243757"/>
      <w:r>
        <w:t>Impacts- Multilateralism</w:t>
      </w:r>
      <w:bookmarkEnd w:id="16"/>
    </w:p>
    <w:p w14:paraId="35F6218B" w14:textId="77777777" w:rsidR="00B35364" w:rsidRDefault="00B35364" w:rsidP="00B35364">
      <w:pPr>
        <w:pStyle w:val="Heading4"/>
      </w:pPr>
      <w:r>
        <w:t xml:space="preserve">Developing economies are key to multilateralism and stability- that solves every major global problem </w:t>
      </w:r>
    </w:p>
    <w:p w14:paraId="3E719E5F" w14:textId="77777777" w:rsidR="00B35364" w:rsidRDefault="00B35364" w:rsidP="00B35364">
      <w:proofErr w:type="spellStart"/>
      <w:r w:rsidRPr="00984755">
        <w:rPr>
          <w:b/>
        </w:rPr>
        <w:t>Kwakwa</w:t>
      </w:r>
      <w:proofErr w:type="spellEnd"/>
      <w:r w:rsidRPr="00984755">
        <w:rPr>
          <w:b/>
        </w:rPr>
        <w:t xml:space="preserve"> ’17</w:t>
      </w:r>
      <w:r>
        <w:t xml:space="preserve"> [Victoria, vice-president for the East Asia and Pacific, World Bank, “Multilateralism for an inclusive world,” </w:t>
      </w:r>
      <w:hyperlink r:id="rId23" w:history="1">
        <w:r w:rsidRPr="00726FDC">
          <w:rPr>
            <w:rStyle w:val="Hyperlink"/>
          </w:rPr>
          <w:t>http://www.chinadaily.com.cn/opinion/2017-11/01/content_33966075.htm</w:t>
        </w:r>
      </w:hyperlink>
      <w:r>
        <w:t xml:space="preserve">, </w:t>
      </w:r>
      <w:proofErr w:type="spellStart"/>
      <w:r>
        <w:t>kdd</w:t>
      </w:r>
      <w:proofErr w:type="spellEnd"/>
      <w:r>
        <w:t>]</w:t>
      </w:r>
    </w:p>
    <w:p w14:paraId="27D58A4A" w14:textId="77777777" w:rsidR="00B35364" w:rsidRPr="00B00C0A" w:rsidRDefault="00B35364" w:rsidP="00B35364">
      <w:pPr>
        <w:rPr>
          <w:sz w:val="14"/>
        </w:rPr>
      </w:pPr>
      <w:r w:rsidRPr="00B00C0A">
        <w:rPr>
          <w:sz w:val="14"/>
        </w:rPr>
        <w:t xml:space="preserve">In the post-war period, </w:t>
      </w:r>
      <w:r w:rsidRPr="00116987">
        <w:rPr>
          <w:highlight w:val="green"/>
          <w:u w:val="single"/>
        </w:rPr>
        <w:t>the multilateral system</w:t>
      </w:r>
      <w:r w:rsidRPr="00B00C0A">
        <w:rPr>
          <w:u w:val="single"/>
        </w:rPr>
        <w:t xml:space="preserve"> has delivered major economic and social progress</w:t>
      </w:r>
      <w:r w:rsidRPr="00B00C0A">
        <w:rPr>
          <w:sz w:val="14"/>
        </w:rPr>
        <w:t xml:space="preserve">. Globalization ushered in an unprecedented era of growth, lifting hundreds of millions of people out of poverty. Openness and partnership between countries played a critical part in this success. The United Nations, the World Trade Organization, and the Bretton Woods organizations have been the underpinnings of </w:t>
      </w:r>
      <w:r w:rsidRPr="00B00C0A">
        <w:rPr>
          <w:u w:val="single"/>
        </w:rPr>
        <w:t>the</w:t>
      </w:r>
      <w:r w:rsidRPr="00B00C0A">
        <w:rPr>
          <w:sz w:val="14"/>
        </w:rPr>
        <w:t xml:space="preserve"> multilateral economic </w:t>
      </w:r>
      <w:r w:rsidRPr="00B00C0A">
        <w:rPr>
          <w:u w:val="single"/>
        </w:rPr>
        <w:t>system</w:t>
      </w:r>
      <w:r w:rsidRPr="00B00C0A">
        <w:rPr>
          <w:sz w:val="14"/>
        </w:rPr>
        <w:t xml:space="preserve">. They became the forums that </w:t>
      </w:r>
      <w:r w:rsidRPr="00116987">
        <w:rPr>
          <w:highlight w:val="green"/>
          <w:u w:val="single"/>
        </w:rPr>
        <w:t>shaped the "rules of the game" for a global system in which countries have thrived</w:t>
      </w:r>
      <w:r w:rsidRPr="00B00C0A">
        <w:rPr>
          <w:sz w:val="14"/>
        </w:rPr>
        <w:t xml:space="preserve">.  </w:t>
      </w:r>
      <w:r w:rsidRPr="00B00C0A">
        <w:rPr>
          <w:u w:val="single"/>
        </w:rPr>
        <w:t xml:space="preserve">Today's world economy is more complex than ever and </w:t>
      </w:r>
      <w:r w:rsidRPr="00116987">
        <w:rPr>
          <w:highlight w:val="green"/>
          <w:u w:val="single"/>
        </w:rPr>
        <w:t>there are multiple global challenges, such as lackluster growth, climate change, pandemics and refugees</w:t>
      </w:r>
      <w:r w:rsidRPr="00B00C0A">
        <w:rPr>
          <w:sz w:val="14"/>
        </w:rPr>
        <w:t xml:space="preserve">. These are putting increasing demands on the multilateral system. Much as we need more international cooperation, multilateralism has come under stress. Protectionist rhetoric and actions are on the rise. Some blame the global financial crisis on excesses caused by globalization. And, although the gains from globalization have been huge, not everyone has benefited, and some are left behind. In response, some countries are turning away from the multilateral solutions of the past. But there is no going back. Earlier this year at Davos, President Xi Jinping said that </w:t>
      </w:r>
      <w:r w:rsidRPr="00116987">
        <w:rPr>
          <w:highlight w:val="green"/>
          <w:u w:val="single"/>
        </w:rPr>
        <w:t>the global market system is the ocean we all swim in and cannot escape from</w:t>
      </w:r>
      <w:r w:rsidRPr="00B00C0A">
        <w:rPr>
          <w:sz w:val="14"/>
        </w:rPr>
        <w:t xml:space="preserve">. "Any attempt to… channel the waters in the ocean back into isolated lakes and creeks is simply not possible," he added. It is up to us to make sure that everybody can swim in that ocean. This means we need a stronger, more inclusive and more innovative multilateralism. First, we need stronger and better multilateral institutions. Multilateral development banks must make the best use of each available dollar to demonstrate the value of the multilateral system. Over the past five years, the World Bank Group has gone through major organizational reforms to be better focused on today's problems, and has shaved some 10 percent off its operational costs to become a better bank. We have also adopted a new approach to development finance, to maximize participation of private finance in development, which allows us to focus public resources to public health, education, and other areas that cannot be efficiently financed by private money. Second, for multilateralism to prevail, it must duly reflect its stakeholders in the best possible way. We need an economic governance system and institutions that more equitably reflect the weight of its members. </w:t>
      </w:r>
      <w:r w:rsidRPr="00116987">
        <w:rPr>
          <w:highlight w:val="green"/>
          <w:u w:val="single"/>
        </w:rPr>
        <w:t xml:space="preserve">Emerging and developing economies have more than 80 percent of the world's population, and represent more than 35 percent of the world </w:t>
      </w:r>
      <w:proofErr w:type="spellStart"/>
      <w:r w:rsidRPr="00116987">
        <w:rPr>
          <w:highlight w:val="green"/>
          <w:u w:val="single"/>
        </w:rPr>
        <w:t>economy</w:t>
      </w:r>
      <w:r w:rsidRPr="00B00C0A">
        <w:rPr>
          <w:rFonts w:ascii="MS Gothic" w:eastAsia="MS Gothic" w:hAnsi="MS Gothic" w:cs="MS Gothic" w:hint="eastAsia"/>
          <w:sz w:val="14"/>
        </w:rPr>
        <w:t>－</w:t>
      </w:r>
      <w:r w:rsidRPr="00B00C0A">
        <w:rPr>
          <w:sz w:val="14"/>
        </w:rPr>
        <w:t>up</w:t>
      </w:r>
      <w:proofErr w:type="spellEnd"/>
      <w:r w:rsidRPr="00B00C0A">
        <w:rPr>
          <w:sz w:val="14"/>
        </w:rPr>
        <w:t xml:space="preserve"> from barely 15 only 25 years ago. And </w:t>
      </w:r>
      <w:r w:rsidRPr="00116987">
        <w:rPr>
          <w:highlight w:val="green"/>
          <w:u w:val="single"/>
        </w:rPr>
        <w:t>they contribute more than half of global growth. China, a developing economy, is now the largest economy in the world if measured in purchasing power parity</w:t>
      </w:r>
      <w:r w:rsidRPr="00B00C0A">
        <w:rPr>
          <w:sz w:val="14"/>
        </w:rPr>
        <w:t xml:space="preserve">, and second largest in current dollars. We need inclusive intergovernmental bodies to discuss and address global challenges. The World Bank's shareholders have initiated a process to make shareholdings better reflect today's stakeholders in the global economy. </w:t>
      </w:r>
      <w:r w:rsidRPr="00116987">
        <w:rPr>
          <w:highlight w:val="green"/>
          <w:u w:val="single"/>
        </w:rPr>
        <w:t>The G20 has become a key forum for international cooperation and consensus building</w:t>
      </w:r>
      <w:r w:rsidRPr="00B00C0A">
        <w:rPr>
          <w:sz w:val="14"/>
        </w:rPr>
        <w:t xml:space="preserve">. It represents 85 percent of global GDP and 75 percent of trade. And under China's leadership, the Asian Infrastructure Investment Bank and the BRICS New Development Bank have become important new multilateral partners in addressing the huge infrastructure needs that are critical for ending poverty. With the Belt and Road Initiative, China has introduced a new way of multilateral cooperation to the world. This promising initiative aims to deepen economic integration by improving trade, infrastructure, investment and people-to-people </w:t>
      </w:r>
      <w:proofErr w:type="spellStart"/>
      <w:r w:rsidRPr="00B00C0A">
        <w:rPr>
          <w:sz w:val="14"/>
        </w:rPr>
        <w:t>connectivity</w:t>
      </w:r>
      <w:r w:rsidRPr="00B00C0A">
        <w:rPr>
          <w:rFonts w:ascii="MS Gothic" w:eastAsia="MS Gothic" w:hAnsi="MS Gothic" w:cs="MS Gothic" w:hint="eastAsia"/>
          <w:sz w:val="14"/>
        </w:rPr>
        <w:t>－</w:t>
      </w:r>
      <w:r w:rsidRPr="00B00C0A">
        <w:rPr>
          <w:sz w:val="14"/>
        </w:rPr>
        <w:t>not</w:t>
      </w:r>
      <w:proofErr w:type="spellEnd"/>
      <w:r w:rsidRPr="00B00C0A">
        <w:rPr>
          <w:sz w:val="14"/>
        </w:rPr>
        <w:t xml:space="preserve"> just across borders, but also on a trans-continental scale. Third, we need new instruments to enable the international system to better manage major global threats and risks. The Green Climate Fund promises to provide the much-needed finance to support the historic Paris climate agreement, but the Clean Development Mechanism and multilateral development banks have already mobilized tens of billions of dollars to fight climate change. The World Bank, together with bilateral partners, has also created a pandemic facility, which can immediately disburse the resources needed to quell any outbreak in its early stages, before it becomes a regional or global problem. And we have set up a Global Crisis Facility, which addresses the refugee crisis that has swept the Middle East, and now threatens parts of Asia. </w:t>
      </w:r>
      <w:r w:rsidRPr="00116987">
        <w:rPr>
          <w:highlight w:val="green"/>
          <w:u w:val="single"/>
        </w:rPr>
        <w:t>Multilateralism</w:t>
      </w:r>
      <w:r w:rsidRPr="00116987">
        <w:rPr>
          <w:sz w:val="14"/>
          <w:highlight w:val="green"/>
        </w:rPr>
        <w:t xml:space="preserve"> </w:t>
      </w:r>
      <w:r w:rsidRPr="00B00C0A">
        <w:rPr>
          <w:sz w:val="14"/>
        </w:rPr>
        <w:t xml:space="preserve">has been tested in the past, and will continue to be tested in the future. But it </w:t>
      </w:r>
      <w:r w:rsidRPr="00116987">
        <w:rPr>
          <w:highlight w:val="green"/>
          <w:u w:val="single"/>
        </w:rPr>
        <w:t>remains a potent force that is uniquely suited to resolve many of the world's most pressing problems</w:t>
      </w:r>
      <w:r w:rsidRPr="00B00C0A">
        <w:rPr>
          <w:sz w:val="14"/>
        </w:rPr>
        <w:t>. It is the responsibility of all of us as an international community to create a better, and more inclusive multilateralism that can effectively support countries in their domestic agendas for growth and inclusion.</w:t>
      </w:r>
    </w:p>
    <w:p w14:paraId="46270250" w14:textId="77777777" w:rsidR="00B35364" w:rsidRPr="000970CA" w:rsidRDefault="00B35364" w:rsidP="00B35364"/>
    <w:p w14:paraId="61909133" w14:textId="77777777" w:rsidR="00B35364" w:rsidRDefault="00B35364" w:rsidP="00B35364">
      <w:pPr>
        <w:pStyle w:val="Heading3"/>
      </w:pPr>
      <w:bookmarkStart w:id="17" w:name="_Toc519243758"/>
      <w:r>
        <w:t>AT: Brain circulation</w:t>
      </w:r>
      <w:bookmarkEnd w:id="17"/>
    </w:p>
    <w:p w14:paraId="021F3F14" w14:textId="77777777" w:rsidR="00B35364" w:rsidRDefault="00B35364" w:rsidP="00B35364">
      <w:pPr>
        <w:pStyle w:val="Heading4"/>
      </w:pPr>
      <w:r>
        <w:t>Brain circulation doesn’t work- the negative effects of brain drain outweigh</w:t>
      </w:r>
    </w:p>
    <w:p w14:paraId="03C384D0" w14:textId="77777777" w:rsidR="00B35364" w:rsidRDefault="00B35364" w:rsidP="00B35364">
      <w:r w:rsidRPr="00637571">
        <w:rPr>
          <w:b/>
        </w:rPr>
        <w:t>Srivastava ‘18</w:t>
      </w:r>
      <w:r>
        <w:t xml:space="preserve"> [Dr. </w:t>
      </w:r>
      <w:proofErr w:type="spellStart"/>
      <w:r>
        <w:t>Babita</w:t>
      </w:r>
      <w:proofErr w:type="spellEnd"/>
      <w:r>
        <w:t xml:space="preserve"> Srivastava, holds a Ph.D. in Commerce/Business Administration from the University of Allahabad, is a professor of economics at William Paterson University, “Economic Impact of Brain Drain in Developed and Developing Countries,” accessed 6-4-18, </w:t>
      </w:r>
      <w:r w:rsidRPr="00637571">
        <w:t>https://www.aeaweb.org/conference/2018/preliminary/paper/r5STr4yk</w:t>
      </w:r>
      <w:r>
        <w:t xml:space="preserve">, </w:t>
      </w:r>
      <w:proofErr w:type="spellStart"/>
      <w:r>
        <w:t>kdd</w:t>
      </w:r>
      <w:proofErr w:type="spellEnd"/>
      <w:r>
        <w:t>]</w:t>
      </w:r>
    </w:p>
    <w:p w14:paraId="7ECAC8EC" w14:textId="77777777" w:rsidR="00B35364" w:rsidRPr="00F8798A" w:rsidRDefault="00B35364" w:rsidP="00B35364">
      <w:pPr>
        <w:rPr>
          <w:sz w:val="14"/>
        </w:rPr>
      </w:pPr>
      <w:r w:rsidRPr="00116987">
        <w:rPr>
          <w:highlight w:val="green"/>
          <w:u w:val="single"/>
        </w:rPr>
        <w:t>Brain drain</w:t>
      </w:r>
      <w:r w:rsidRPr="00F8798A">
        <w:rPr>
          <w:u w:val="single"/>
        </w:rPr>
        <w:t xml:space="preserve"> does not show damaging results right away</w:t>
      </w:r>
      <w:r w:rsidRPr="00F8798A">
        <w:rPr>
          <w:sz w:val="14"/>
        </w:rPr>
        <w:t xml:space="preserve">; rather, </w:t>
      </w:r>
      <w:r w:rsidRPr="00F8798A">
        <w:rPr>
          <w:u w:val="single"/>
        </w:rPr>
        <w:t>it takes time to produce</w:t>
      </w:r>
      <w:r w:rsidRPr="00F8798A">
        <w:rPr>
          <w:sz w:val="12"/>
          <w:u w:val="single"/>
        </w:rPr>
        <w:t xml:space="preserve"> </w:t>
      </w:r>
      <w:r w:rsidRPr="00F8798A">
        <w:rPr>
          <w:u w:val="single"/>
        </w:rPr>
        <w:t xml:space="preserve">any significant economic </w:t>
      </w:r>
      <w:r w:rsidRPr="00116987">
        <w:rPr>
          <w:highlight w:val="green"/>
          <w:u w:val="single"/>
        </w:rPr>
        <w:t>effects</w:t>
      </w:r>
      <w:r w:rsidRPr="00F8798A">
        <w:rPr>
          <w:sz w:val="14"/>
        </w:rPr>
        <w:t xml:space="preserve">. The worry of economists is that </w:t>
      </w:r>
      <w:r w:rsidRPr="00F8798A">
        <w:rPr>
          <w:u w:val="single"/>
        </w:rPr>
        <w:t>this</w:t>
      </w:r>
      <w:r w:rsidRPr="00F8798A">
        <w:rPr>
          <w:sz w:val="14"/>
        </w:rPr>
        <w:t xml:space="preserve"> problem </w:t>
      </w:r>
      <w:r w:rsidRPr="00116987">
        <w:rPr>
          <w:highlight w:val="green"/>
          <w:u w:val="single"/>
        </w:rPr>
        <w:t>will balloon to</w:t>
      </w:r>
      <w:r w:rsidRPr="00116987">
        <w:rPr>
          <w:sz w:val="12"/>
          <w:highlight w:val="green"/>
          <w:u w:val="single"/>
        </w:rPr>
        <w:t xml:space="preserve"> </w:t>
      </w:r>
      <w:r w:rsidRPr="00116987">
        <w:rPr>
          <w:highlight w:val="green"/>
          <w:u w:val="single"/>
        </w:rPr>
        <w:t>unmanageable levels</w:t>
      </w:r>
      <w:r w:rsidRPr="00F8798A">
        <w:rPr>
          <w:u w:val="single"/>
        </w:rPr>
        <w:t xml:space="preserve"> and action will not be taken against the growth of Brain Drain</w:t>
      </w:r>
      <w:r w:rsidRPr="00F8798A">
        <w:rPr>
          <w:sz w:val="14"/>
        </w:rPr>
        <w:t xml:space="preserve">. The issue is the highly education </w:t>
      </w:r>
      <w:r w:rsidRPr="00116987">
        <w:rPr>
          <w:highlight w:val="green"/>
          <w:u w:val="single"/>
        </w:rPr>
        <w:t>individuals who leave</w:t>
      </w:r>
      <w:r w:rsidRPr="00F8798A">
        <w:rPr>
          <w:sz w:val="14"/>
        </w:rPr>
        <w:t xml:space="preserve"> for better opportunities </w:t>
      </w:r>
      <w:r w:rsidRPr="00116987">
        <w:rPr>
          <w:highlight w:val="green"/>
          <w:u w:val="single"/>
        </w:rPr>
        <w:t>are the only source that can</w:t>
      </w:r>
      <w:r w:rsidRPr="00116987">
        <w:rPr>
          <w:sz w:val="12"/>
          <w:highlight w:val="green"/>
          <w:u w:val="single"/>
        </w:rPr>
        <w:t xml:space="preserve"> </w:t>
      </w:r>
      <w:r w:rsidRPr="00116987">
        <w:rPr>
          <w:highlight w:val="green"/>
          <w:u w:val="single"/>
        </w:rPr>
        <w:t>improve their countries’ economic systems. Developing nations rely on equilibrium, where they</w:t>
      </w:r>
      <w:r w:rsidRPr="00116987">
        <w:rPr>
          <w:sz w:val="12"/>
          <w:highlight w:val="green"/>
          <w:u w:val="single"/>
        </w:rPr>
        <w:t xml:space="preserve"> </w:t>
      </w:r>
      <w:r w:rsidRPr="00116987">
        <w:rPr>
          <w:highlight w:val="green"/>
          <w:u w:val="single"/>
        </w:rPr>
        <w:t>benefit from other countries’ stronger economies without</w:t>
      </w:r>
      <w:r w:rsidRPr="00F8798A">
        <w:rPr>
          <w:u w:val="single"/>
        </w:rPr>
        <w:t xml:space="preserve"> those same economies </w:t>
      </w:r>
      <w:r w:rsidRPr="00116987">
        <w:rPr>
          <w:highlight w:val="green"/>
          <w:u w:val="single"/>
        </w:rPr>
        <w:t>drawing away</w:t>
      </w:r>
      <w:r w:rsidRPr="00F8798A">
        <w:rPr>
          <w:sz w:val="12"/>
          <w:u w:val="single"/>
        </w:rPr>
        <w:t xml:space="preserve"> </w:t>
      </w:r>
      <w:r w:rsidRPr="00F8798A">
        <w:rPr>
          <w:u w:val="single"/>
        </w:rPr>
        <w:t xml:space="preserve">all </w:t>
      </w:r>
      <w:r w:rsidRPr="00116987">
        <w:rPr>
          <w:highlight w:val="green"/>
          <w:u w:val="single"/>
        </w:rPr>
        <w:t>their</w:t>
      </w:r>
      <w:r w:rsidRPr="00F8798A">
        <w:rPr>
          <w:u w:val="single"/>
        </w:rPr>
        <w:t xml:space="preserve"> resources, which include </w:t>
      </w:r>
      <w:r w:rsidRPr="00116987">
        <w:rPr>
          <w:highlight w:val="green"/>
          <w:u w:val="single"/>
        </w:rPr>
        <w:t>educated workers. Without this balance, there is no</w:t>
      </w:r>
      <w:r w:rsidRPr="00116987">
        <w:rPr>
          <w:sz w:val="12"/>
          <w:highlight w:val="green"/>
          <w:u w:val="single"/>
        </w:rPr>
        <w:t xml:space="preserve"> </w:t>
      </w:r>
      <w:r w:rsidRPr="00116987">
        <w:rPr>
          <w:highlight w:val="green"/>
          <w:u w:val="single"/>
        </w:rPr>
        <w:t>reinvestment</w:t>
      </w:r>
      <w:r w:rsidRPr="00F8798A">
        <w:rPr>
          <w:u w:val="single"/>
        </w:rPr>
        <w:t xml:space="preserve"> back into their economy</w:t>
      </w:r>
      <w:r w:rsidRPr="00F8798A">
        <w:rPr>
          <w:sz w:val="14"/>
        </w:rPr>
        <w:t xml:space="preserve">. Looking at both the positive and negative effects, how should one perceive brain drain and manage its effects? </w:t>
      </w:r>
      <w:r w:rsidRPr="00F8798A">
        <w:rPr>
          <w:u w:val="single"/>
        </w:rPr>
        <w:t xml:space="preserve">Socially and </w:t>
      </w:r>
      <w:r w:rsidRPr="00116987">
        <w:rPr>
          <w:highlight w:val="green"/>
          <w:u w:val="single"/>
        </w:rPr>
        <w:t>economically, the negatives outweigh the positives</w:t>
      </w:r>
      <w:r w:rsidRPr="00F8798A">
        <w:rPr>
          <w:sz w:val="14"/>
        </w:rPr>
        <w:t xml:space="preserve">. Therefore, </w:t>
      </w:r>
      <w:r w:rsidRPr="00F8798A">
        <w:rPr>
          <w:u w:val="single"/>
        </w:rPr>
        <w:t>brain drain should be viewed negatively</w:t>
      </w:r>
      <w:r w:rsidRPr="00F8798A">
        <w:rPr>
          <w:sz w:val="14"/>
        </w:rPr>
        <w:t xml:space="preserve">. It should be stopped or, at the very least, managed. One way that it can be managed is that highly educated illegal immigrants should not be permitted to take up the work that they are educated for in the nation in which they are illegally living. They can often work for minimum or illegally lower wages, making it difficult or impossible for legal educated workers to get the same work. The developed countries should also make stricter rules to get permits for work authority. </w:t>
      </w:r>
    </w:p>
    <w:p w14:paraId="448B00C2" w14:textId="77777777" w:rsidR="00B35364" w:rsidRDefault="00B35364" w:rsidP="00B35364">
      <w:pPr>
        <w:pStyle w:val="Heading4"/>
      </w:pPr>
      <w:r>
        <w:t>Developing countries won’t benefit from brain circulation</w:t>
      </w:r>
    </w:p>
    <w:p w14:paraId="23A8E6EC" w14:textId="77777777" w:rsidR="00B35364" w:rsidRDefault="00B35364" w:rsidP="00B35364">
      <w:r w:rsidRPr="00637571">
        <w:rPr>
          <w:b/>
        </w:rPr>
        <w:t>Srivastava ‘18</w:t>
      </w:r>
      <w:r>
        <w:t xml:space="preserve"> [Dr. </w:t>
      </w:r>
      <w:proofErr w:type="spellStart"/>
      <w:r>
        <w:t>Babita</w:t>
      </w:r>
      <w:proofErr w:type="spellEnd"/>
      <w:r>
        <w:t xml:space="preserve"> Srivastava, holds a Ph.D. in Commerce/Business Administration from the University of Allahabad, is a professor of economics at William Paterson University, “Economic Impact of Brain Drain in Developed and Developing Countries,” accessed 6-4-18, </w:t>
      </w:r>
      <w:r w:rsidRPr="00637571">
        <w:t>https://www.aeaweb.org/conference/2018/preliminary/paper/r5STr4yk</w:t>
      </w:r>
      <w:r>
        <w:t xml:space="preserve">, </w:t>
      </w:r>
      <w:proofErr w:type="spellStart"/>
      <w:r>
        <w:t>kdd</w:t>
      </w:r>
      <w:proofErr w:type="spellEnd"/>
      <w:r>
        <w:t>]</w:t>
      </w:r>
    </w:p>
    <w:p w14:paraId="21AFBA69" w14:textId="77777777" w:rsidR="00B35364" w:rsidRPr="00766BCA" w:rsidRDefault="00B35364" w:rsidP="00B35364">
      <w:pPr>
        <w:rPr>
          <w:sz w:val="16"/>
        </w:rPr>
      </w:pPr>
      <w:r w:rsidRPr="00766BCA">
        <w:rPr>
          <w:sz w:val="16"/>
        </w:rPr>
        <w:t xml:space="preserve">Developing nations need to learn to manage in the “New Economy.” As academic scholar Allan C. Ornstein puts it, this new economy “deals with the exchange of knowledge and ideas, or in urban squalor, where old and new knowledge, values, and ideas collide” (Ornstein, 2015, p. 148). Whereas there was a trade of products, traditionally, in this new economy, there is a movement of knowledge, information, and skills. Unfortunately, </w:t>
      </w:r>
      <w:r w:rsidRPr="00116987">
        <w:rPr>
          <w:highlight w:val="green"/>
          <w:u w:val="single"/>
        </w:rPr>
        <w:t>many developing nations suffer</w:t>
      </w:r>
      <w:r w:rsidRPr="00116987">
        <w:rPr>
          <w:sz w:val="12"/>
          <w:highlight w:val="green"/>
          <w:u w:val="single"/>
        </w:rPr>
        <w:t xml:space="preserve"> </w:t>
      </w:r>
      <w:r w:rsidRPr="00116987">
        <w:rPr>
          <w:highlight w:val="green"/>
          <w:u w:val="single"/>
        </w:rPr>
        <w:t>from even greater economic disparity than the U</w:t>
      </w:r>
      <w:r w:rsidRPr="00766BCA">
        <w:rPr>
          <w:sz w:val="16"/>
        </w:rPr>
        <w:t xml:space="preserve">nited </w:t>
      </w:r>
      <w:r w:rsidRPr="00116987">
        <w:rPr>
          <w:highlight w:val="green"/>
          <w:u w:val="single"/>
        </w:rPr>
        <w:t>S</w:t>
      </w:r>
      <w:r w:rsidRPr="00766BCA">
        <w:rPr>
          <w:sz w:val="16"/>
        </w:rPr>
        <w:t xml:space="preserve">tates, </w:t>
      </w:r>
      <w:r w:rsidRPr="00116987">
        <w:rPr>
          <w:highlight w:val="green"/>
          <w:u w:val="single"/>
        </w:rPr>
        <w:t>and extraordinary governmental corruption</w:t>
      </w:r>
      <w:r w:rsidRPr="00116987">
        <w:rPr>
          <w:sz w:val="16"/>
          <w:highlight w:val="green"/>
        </w:rPr>
        <w:t xml:space="preserve"> </w:t>
      </w:r>
      <w:r w:rsidRPr="00766BCA">
        <w:rPr>
          <w:sz w:val="16"/>
        </w:rPr>
        <w:t xml:space="preserve">(Ornstein, 2015, p. 148). </w:t>
      </w:r>
      <w:r w:rsidRPr="00116987">
        <w:rPr>
          <w:highlight w:val="green"/>
          <w:u w:val="single"/>
        </w:rPr>
        <w:t>These factors all combine to make it very difficult for a</w:t>
      </w:r>
      <w:r w:rsidRPr="00116987">
        <w:rPr>
          <w:sz w:val="12"/>
          <w:highlight w:val="green"/>
          <w:u w:val="single"/>
        </w:rPr>
        <w:t xml:space="preserve"> </w:t>
      </w:r>
      <w:r w:rsidRPr="00116987">
        <w:rPr>
          <w:highlight w:val="green"/>
          <w:u w:val="single"/>
        </w:rPr>
        <w:t>nation that is not actively fighting brain drain to properly defeat it</w:t>
      </w:r>
      <w:r w:rsidRPr="00766BCA">
        <w:rPr>
          <w:sz w:val="16"/>
        </w:rPr>
        <w:t xml:space="preserve">. Put simply, the “New Economy” is one of globalization. As shown in the figure above, </w:t>
      </w:r>
      <w:r w:rsidRPr="00116987">
        <w:rPr>
          <w:highlight w:val="green"/>
          <w:u w:val="single"/>
        </w:rPr>
        <w:t>with economic development</w:t>
      </w:r>
      <w:r w:rsidRPr="00116987">
        <w:rPr>
          <w:sz w:val="12"/>
          <w:highlight w:val="green"/>
          <w:u w:val="single"/>
        </w:rPr>
        <w:t xml:space="preserve"> </w:t>
      </w:r>
      <w:r w:rsidRPr="00116987">
        <w:rPr>
          <w:highlight w:val="green"/>
          <w:u w:val="single"/>
        </w:rPr>
        <w:t>brain drain effects will decrease, especially in their educated citizens. It is remarkably hard for</w:t>
      </w:r>
      <w:r w:rsidRPr="00116987">
        <w:rPr>
          <w:sz w:val="12"/>
          <w:highlight w:val="green"/>
          <w:u w:val="single"/>
        </w:rPr>
        <w:t xml:space="preserve"> </w:t>
      </w:r>
      <w:r w:rsidRPr="00116987">
        <w:rPr>
          <w:highlight w:val="green"/>
          <w:u w:val="single"/>
        </w:rPr>
        <w:t>some nations to compete globally, and retain a good reason for their educated citizens to stay</w:t>
      </w:r>
      <w:r w:rsidRPr="00766BCA">
        <w:rPr>
          <w:sz w:val="16"/>
        </w:rPr>
        <w:t xml:space="preserve">. </w:t>
      </w:r>
    </w:p>
    <w:p w14:paraId="6D8F1D57" w14:textId="77777777" w:rsidR="00B35364" w:rsidRDefault="00B35364" w:rsidP="00B35364"/>
    <w:p w14:paraId="26659296" w14:textId="77777777" w:rsidR="00B35364" w:rsidRDefault="00B35364" w:rsidP="00B35364">
      <w:pPr>
        <w:pStyle w:val="Heading3"/>
      </w:pPr>
      <w:bookmarkStart w:id="18" w:name="_Toc519243759"/>
      <w:r>
        <w:t>AT: Remittances</w:t>
      </w:r>
      <w:bookmarkEnd w:id="18"/>
    </w:p>
    <w:p w14:paraId="21B54143" w14:textId="77777777" w:rsidR="00B35364" w:rsidRDefault="00B35364" w:rsidP="00B35364">
      <w:pPr>
        <w:pStyle w:val="Heading4"/>
      </w:pPr>
      <w:r>
        <w:t>Remittances don’t boost growth for developing countries- brain drain outweighs</w:t>
      </w:r>
    </w:p>
    <w:p w14:paraId="419566BB" w14:textId="77777777" w:rsidR="00B35364" w:rsidRDefault="00B35364" w:rsidP="00B35364">
      <w:proofErr w:type="spellStart"/>
      <w:r w:rsidRPr="00EE16C8">
        <w:rPr>
          <w:b/>
        </w:rPr>
        <w:t>DeSilver</w:t>
      </w:r>
      <w:proofErr w:type="spellEnd"/>
      <w:r w:rsidRPr="00EE16C8">
        <w:rPr>
          <w:b/>
        </w:rPr>
        <w:t xml:space="preserve"> 1-29</w:t>
      </w:r>
      <w:r>
        <w:t xml:space="preserve">-18 [Drew </w:t>
      </w:r>
      <w:proofErr w:type="spellStart"/>
      <w:r>
        <w:t>DeSilver</w:t>
      </w:r>
      <w:proofErr w:type="spellEnd"/>
      <w:r>
        <w:t xml:space="preserve"> is a senior writer at Pew Research Center, “Remittances from abroad are major economic assets for some developing countries,” </w:t>
      </w:r>
      <w:r w:rsidRPr="00EE16C8">
        <w:t>http://www.pewresearch.org/fact-tank/2018/01/29/remittances-from-abroad-are-major-economic-assets-for-some-developing-countries/</w:t>
      </w:r>
      <w:r>
        <w:t xml:space="preserve">, </w:t>
      </w:r>
      <w:proofErr w:type="spellStart"/>
      <w:r>
        <w:t>kdd</w:t>
      </w:r>
      <w:proofErr w:type="spellEnd"/>
      <w:r>
        <w:t>]</w:t>
      </w:r>
    </w:p>
    <w:p w14:paraId="1B92E10A" w14:textId="77777777" w:rsidR="00B35364" w:rsidRDefault="00B35364" w:rsidP="00B35364"/>
    <w:p w14:paraId="6CCFEC96" w14:textId="77777777" w:rsidR="00B35364" w:rsidRPr="00EB7C3A" w:rsidRDefault="00B35364" w:rsidP="00B35364">
      <w:pPr>
        <w:rPr>
          <w:sz w:val="14"/>
        </w:rPr>
      </w:pPr>
      <w:r w:rsidRPr="00EB7C3A">
        <w:rPr>
          <w:sz w:val="14"/>
        </w:rPr>
        <w:t xml:space="preserve">Studies have shown that </w:t>
      </w:r>
      <w:r w:rsidRPr="00116987">
        <w:rPr>
          <w:highlight w:val="green"/>
          <w:u w:val="single"/>
        </w:rPr>
        <w:t xml:space="preserve">remittances can reduce the depth </w:t>
      </w:r>
      <w:r w:rsidRPr="00EB7C3A">
        <w:rPr>
          <w:sz w:val="14"/>
        </w:rPr>
        <w:t xml:space="preserve">and severity </w:t>
      </w:r>
      <w:r w:rsidRPr="00116987">
        <w:rPr>
          <w:highlight w:val="green"/>
          <w:u w:val="single"/>
        </w:rPr>
        <w:t>of poverty in developing countries</w:t>
      </w:r>
      <w:r w:rsidRPr="00EB7C3A">
        <w:rPr>
          <w:sz w:val="14"/>
        </w:rPr>
        <w:t xml:space="preserve">, and that they’re associated with increased household spending on health, education and small business. </w:t>
      </w:r>
      <w:r w:rsidRPr="00116987">
        <w:rPr>
          <w:highlight w:val="green"/>
          <w:u w:val="single"/>
        </w:rPr>
        <w:t>However, there’s little evidence that they have much impact on overall economic growth in receiving countries</w:t>
      </w:r>
      <w:r w:rsidRPr="00EB7C3A">
        <w:rPr>
          <w:sz w:val="14"/>
        </w:rPr>
        <w:t xml:space="preserve">. Researchers have suggested several explanations for this seeming paradox, including that </w:t>
      </w:r>
      <w:r w:rsidRPr="00116987">
        <w:rPr>
          <w:highlight w:val="green"/>
          <w:u w:val="single"/>
        </w:rPr>
        <w:t>much of the apparent increase in remittances</w:t>
      </w:r>
      <w:r w:rsidRPr="00EB7C3A">
        <w:rPr>
          <w:sz w:val="14"/>
        </w:rPr>
        <w:t xml:space="preserve"> in recent decades </w:t>
      </w:r>
      <w:r w:rsidRPr="00116987">
        <w:rPr>
          <w:highlight w:val="green"/>
          <w:u w:val="single"/>
        </w:rPr>
        <w:t>may be an artifact of improved measurement methods rather than more actual cash; that economic data and modeling techniques may be inadequate to detect any growth effects; and that remittances from migrants may be partially offset by the depressing effect those migrants’ absence has on their home country’s economy</w:t>
      </w:r>
      <w:r w:rsidRPr="00EB7C3A">
        <w:rPr>
          <w:sz w:val="14"/>
        </w:rPr>
        <w:t>.</w:t>
      </w:r>
    </w:p>
    <w:p w14:paraId="7FB419EB" w14:textId="77777777" w:rsidR="00B35364" w:rsidRDefault="00B35364" w:rsidP="00B35364"/>
    <w:p w14:paraId="3B534E13" w14:textId="77777777" w:rsidR="00B35364" w:rsidRDefault="00B35364" w:rsidP="00B35364">
      <w:pPr>
        <w:pStyle w:val="Heading4"/>
      </w:pPr>
      <w:r>
        <w:t>Remittances don’t offset losses from brain drain</w:t>
      </w:r>
    </w:p>
    <w:p w14:paraId="05E6F291" w14:textId="77777777" w:rsidR="00B35364" w:rsidRDefault="00B35364" w:rsidP="00B35364">
      <w:proofErr w:type="spellStart"/>
      <w:r>
        <w:rPr>
          <w:b/>
        </w:rPr>
        <w:t>Docquier</w:t>
      </w:r>
      <w:proofErr w:type="spellEnd"/>
      <w:r>
        <w:rPr>
          <w:b/>
        </w:rPr>
        <w:t xml:space="preserve"> and </w:t>
      </w:r>
      <w:proofErr w:type="spellStart"/>
      <w:r>
        <w:rPr>
          <w:b/>
        </w:rPr>
        <w:t>Rapoport</w:t>
      </w:r>
      <w:proofErr w:type="spellEnd"/>
      <w:r>
        <w:rPr>
          <w:b/>
        </w:rPr>
        <w:t xml:space="preserve"> ’07</w:t>
      </w:r>
      <w:r>
        <w:t xml:space="preserve"> [</w:t>
      </w:r>
      <w:proofErr w:type="spellStart"/>
      <w:r>
        <w:t>Frédéric</w:t>
      </w:r>
      <w:proofErr w:type="spellEnd"/>
      <w:r>
        <w:t xml:space="preserve"> </w:t>
      </w:r>
      <w:proofErr w:type="spellStart"/>
      <w:r>
        <w:t>Docquier</w:t>
      </w:r>
      <w:proofErr w:type="spellEnd"/>
      <w:r>
        <w:t xml:space="preserve"> is Research Associate at the National Fund for Economic Research and Professor of Economics at the </w:t>
      </w:r>
      <w:proofErr w:type="spellStart"/>
      <w:r>
        <w:t>Universite</w:t>
      </w:r>
      <w:proofErr w:type="spellEnd"/>
      <w:r>
        <w:t xml:space="preserve"> </w:t>
      </w:r>
      <w:proofErr w:type="spellStart"/>
      <w:r>
        <w:t>Catholique</w:t>
      </w:r>
      <w:proofErr w:type="spellEnd"/>
      <w:r>
        <w:t xml:space="preserve"> de Louvain. He holds a PhD in Economics from the University of Aix-Marseille 2, Hillel </w:t>
      </w:r>
      <w:proofErr w:type="spellStart"/>
      <w:r>
        <w:t>Rapoport</w:t>
      </w:r>
      <w:proofErr w:type="spellEnd"/>
      <w:r>
        <w:t xml:space="preserve"> is Professor of Economics at the Paris School of Economics, University Paris, “Skilled Migration: The Perspective of Developing Countries,” June, https://www.biu.ac.il/soc/ec/students/teach/835/data/2012/IZAdp2873.pdf, </w:t>
      </w:r>
      <w:proofErr w:type="spellStart"/>
      <w:r>
        <w:t>kdd</w:t>
      </w:r>
      <w:proofErr w:type="spellEnd"/>
      <w:r>
        <w:t>]</w:t>
      </w:r>
    </w:p>
    <w:p w14:paraId="07F458FB" w14:textId="77777777" w:rsidR="00B35364" w:rsidRPr="004D5E12" w:rsidRDefault="00B35364" w:rsidP="00B35364">
      <w:pPr>
        <w:rPr>
          <w:sz w:val="14"/>
        </w:rPr>
      </w:pPr>
      <w:r w:rsidRPr="004D5E12">
        <w:rPr>
          <w:sz w:val="14"/>
        </w:rPr>
        <w:t xml:space="preserve">In words, this means that </w:t>
      </w:r>
      <w:r w:rsidRPr="00116987">
        <w:rPr>
          <w:highlight w:val="green"/>
          <w:u w:val="single"/>
        </w:rPr>
        <w:t>for a beneficial brain drain to obtain through remittances,</w:t>
      </w:r>
      <w:r w:rsidRPr="00116987">
        <w:rPr>
          <w:sz w:val="12"/>
          <w:highlight w:val="green"/>
          <w:u w:val="single"/>
        </w:rPr>
        <w:t xml:space="preserve"> </w:t>
      </w:r>
      <w:r w:rsidRPr="00116987">
        <w:rPr>
          <w:highlight w:val="green"/>
          <w:u w:val="single"/>
        </w:rPr>
        <w:t xml:space="preserve">the transfer received </w:t>
      </w:r>
      <w:r w:rsidRPr="004D5E12">
        <w:rPr>
          <w:sz w:val="14"/>
        </w:rPr>
        <w:t xml:space="preserve">by each remaining resident </w:t>
      </w:r>
      <w:r w:rsidRPr="00116987">
        <w:rPr>
          <w:highlight w:val="green"/>
          <w:u w:val="single"/>
        </w:rPr>
        <w:t xml:space="preserve">must be </w:t>
      </w:r>
      <w:r w:rsidRPr="004D5E12">
        <w:rPr>
          <w:sz w:val="14"/>
        </w:rPr>
        <w:t xml:space="preserve">relatively </w:t>
      </w:r>
      <w:r w:rsidRPr="00116987">
        <w:rPr>
          <w:highlight w:val="green"/>
          <w:u w:val="single"/>
        </w:rPr>
        <w:t xml:space="preserve">high </w:t>
      </w:r>
      <w:r w:rsidRPr="004D5E12">
        <w:rPr>
          <w:sz w:val="14"/>
        </w:rPr>
        <w:t xml:space="preserve">so that a large share of the population gains access to education. </w:t>
      </w:r>
      <w:r w:rsidRPr="00116987">
        <w:rPr>
          <w:highlight w:val="green"/>
          <w:u w:val="single"/>
        </w:rPr>
        <w:t>This is unlikely when</w:t>
      </w:r>
      <w:r w:rsidRPr="00116987">
        <w:rPr>
          <w:sz w:val="12"/>
          <w:highlight w:val="green"/>
          <w:u w:val="single"/>
        </w:rPr>
        <w:t xml:space="preserve"> </w:t>
      </w:r>
      <w:r w:rsidRPr="00116987">
        <w:rPr>
          <w:highlight w:val="green"/>
          <w:u w:val="single"/>
        </w:rPr>
        <w:t xml:space="preserve">migration costs are quite high </w:t>
      </w:r>
      <w:r w:rsidRPr="004D5E12">
        <w:rPr>
          <w:sz w:val="14"/>
        </w:rPr>
        <w:t xml:space="preserve">(as @T¤=@k &gt; 0) and, more generally, does not seem to portray the evidence on remittance behavior in developing countries. Although remittances are generally positively correlated with donors’ incomes, meaning that skilled emigrants are presumably important remitters, the results from empirical studies are mixed. Most micro-studies (e.g., Lucas and Stark, 1985, Cox et al., 1998, Brown and </w:t>
      </w:r>
      <w:proofErr w:type="spellStart"/>
      <w:r w:rsidRPr="004D5E12">
        <w:rPr>
          <w:sz w:val="14"/>
        </w:rPr>
        <w:t>Poirine</w:t>
      </w:r>
      <w:proofErr w:type="spellEnd"/>
      <w:r w:rsidRPr="004D5E12">
        <w:rPr>
          <w:sz w:val="14"/>
        </w:rPr>
        <w:t>, 2005) …</w:t>
      </w:r>
      <w:proofErr w:type="spellStart"/>
      <w:r w:rsidRPr="004D5E12">
        <w:rPr>
          <w:sz w:val="14"/>
        </w:rPr>
        <w:t>nd</w:t>
      </w:r>
      <w:proofErr w:type="spellEnd"/>
      <w:r w:rsidRPr="004D5E12">
        <w:rPr>
          <w:sz w:val="14"/>
        </w:rPr>
        <w:t xml:space="preserve"> a positive </w:t>
      </w:r>
      <w:proofErr w:type="spellStart"/>
      <w:r w:rsidRPr="004D5E12">
        <w:rPr>
          <w:sz w:val="14"/>
        </w:rPr>
        <w:t>e¤ect</w:t>
      </w:r>
      <w:proofErr w:type="spellEnd"/>
      <w:r w:rsidRPr="004D5E12">
        <w:rPr>
          <w:sz w:val="14"/>
        </w:rPr>
        <w:t xml:space="preserve"> of education on the probability of sending remittances and on the amounts remitted after </w:t>
      </w:r>
      <w:proofErr w:type="spellStart"/>
      <w:r w:rsidRPr="004D5E12">
        <w:rPr>
          <w:sz w:val="14"/>
        </w:rPr>
        <w:t>controling</w:t>
      </w:r>
      <w:proofErr w:type="spellEnd"/>
      <w:r w:rsidRPr="004D5E12">
        <w:rPr>
          <w:sz w:val="14"/>
        </w:rPr>
        <w:t xml:space="preserve"> for income, which suggests that remittances have a loan repayment component. However, at an aggregate level, </w:t>
      </w:r>
      <w:proofErr w:type="spellStart"/>
      <w:r w:rsidRPr="004D5E12">
        <w:rPr>
          <w:sz w:val="14"/>
        </w:rPr>
        <w:t>Faini</w:t>
      </w:r>
      <w:proofErr w:type="spellEnd"/>
      <w:r w:rsidRPr="004D5E12">
        <w:rPr>
          <w:sz w:val="14"/>
        </w:rPr>
        <w:t xml:space="preserve"> (2007) shows that </w:t>
      </w:r>
      <w:r w:rsidRPr="00116987">
        <w:rPr>
          <w:highlight w:val="green"/>
          <w:u w:val="single"/>
        </w:rPr>
        <w:t>migrants’ remittances decrease with the proportion of skilled</w:t>
      </w:r>
      <w:r w:rsidRPr="00116987">
        <w:rPr>
          <w:sz w:val="12"/>
          <w:highlight w:val="green"/>
          <w:u w:val="single"/>
        </w:rPr>
        <w:t xml:space="preserve"> </w:t>
      </w:r>
      <w:r w:rsidRPr="00116987">
        <w:rPr>
          <w:highlight w:val="green"/>
          <w:u w:val="single"/>
        </w:rPr>
        <w:t>individuals among emigrants and concludes that ”this result suggests that the negative</w:t>
      </w:r>
      <w:r w:rsidRPr="00116987">
        <w:rPr>
          <w:sz w:val="12"/>
          <w:highlight w:val="green"/>
          <w:u w:val="single"/>
        </w:rPr>
        <w:t xml:space="preserve"> </w:t>
      </w:r>
      <w:r w:rsidRPr="00116987">
        <w:rPr>
          <w:highlight w:val="green"/>
          <w:u w:val="single"/>
        </w:rPr>
        <w:t>impact of the brain drain cannot be counterbalanced by higher remittances”</w:t>
      </w:r>
      <w:r w:rsidRPr="004D5E12">
        <w:rPr>
          <w:sz w:val="14"/>
        </w:rPr>
        <w:t xml:space="preserve">. This does not imply that remittances by skilled migrants are negligible, especially if the proportion of temporary migrants increases; for example, </w:t>
      </w:r>
      <w:proofErr w:type="spellStart"/>
      <w:r w:rsidRPr="004D5E12">
        <w:rPr>
          <w:sz w:val="14"/>
        </w:rPr>
        <w:t>Kangasniemi</w:t>
      </w:r>
      <w:proofErr w:type="spellEnd"/>
      <w:r w:rsidRPr="004D5E12">
        <w:rPr>
          <w:sz w:val="14"/>
        </w:rPr>
        <w:t xml:space="preserve"> et al. (2004) show that nearly half (45%) of Indian medical doctors working in the UK remit income to their home country and that remitters transfer on average 16% of their income.</w:t>
      </w:r>
    </w:p>
    <w:p w14:paraId="4406406B" w14:textId="77777777" w:rsidR="00B35364" w:rsidRDefault="00B35364" w:rsidP="00B35364"/>
    <w:p w14:paraId="3EE21B4B" w14:textId="77777777" w:rsidR="00B35364" w:rsidRPr="00EE16C8" w:rsidRDefault="00B35364" w:rsidP="00B35364"/>
    <w:p w14:paraId="033DDE99" w14:textId="77777777" w:rsidR="00B35364" w:rsidRPr="00FB4BA2" w:rsidRDefault="00B35364" w:rsidP="00B35364">
      <w:pPr>
        <w:pStyle w:val="Heading1"/>
      </w:pPr>
      <w:bookmarkStart w:id="19" w:name="_Toc519243760"/>
      <w:r>
        <w:t>Indian Brain Drain DA</w:t>
      </w:r>
      <w:bookmarkEnd w:id="19"/>
    </w:p>
    <w:p w14:paraId="77913898" w14:textId="77777777" w:rsidR="00B35364" w:rsidRDefault="00B35364" w:rsidP="00B35364">
      <w:pPr>
        <w:pStyle w:val="Heading2"/>
      </w:pPr>
      <w:bookmarkStart w:id="20" w:name="_Toc519243761"/>
      <w:r>
        <w:t>1NC Indian Brain Drain Shell</w:t>
      </w:r>
      <w:bookmarkEnd w:id="20"/>
    </w:p>
    <w:p w14:paraId="19351516" w14:textId="77777777" w:rsidR="00B35364" w:rsidRDefault="00B35364" w:rsidP="00B35364">
      <w:pPr>
        <w:pStyle w:val="Heading4"/>
      </w:pPr>
      <w:r>
        <w:t>India’s economic growth is strong now.</w:t>
      </w:r>
    </w:p>
    <w:p w14:paraId="2476ACC2" w14:textId="77777777" w:rsidR="00B35364" w:rsidRDefault="00B35364" w:rsidP="00B35364">
      <w:proofErr w:type="spellStart"/>
      <w:r>
        <w:t>Saurabh</w:t>
      </w:r>
      <w:proofErr w:type="spellEnd"/>
      <w:r>
        <w:t xml:space="preserve"> </w:t>
      </w:r>
      <w:proofErr w:type="spellStart"/>
      <w:r w:rsidRPr="00FD3DE6">
        <w:rPr>
          <w:rStyle w:val="Style13ptBold"/>
        </w:rPr>
        <w:t>Mukherjea</w:t>
      </w:r>
      <w:proofErr w:type="spellEnd"/>
      <w:r>
        <w:t xml:space="preserve">, </w:t>
      </w:r>
      <w:r w:rsidRPr="00FD3DE6">
        <w:rPr>
          <w:rStyle w:val="Style13ptBold"/>
        </w:rPr>
        <w:t>3/30/2018</w:t>
      </w:r>
      <w:r>
        <w:t xml:space="preserve"> (CEO, Ambit Capital), Mar. 30, 2018.  Retrieved Apr. 11, 2018 from </w:t>
      </w:r>
      <w:hyperlink r:id="rId24" w:history="1">
        <w:r w:rsidRPr="000C644A">
          <w:rPr>
            <w:rStyle w:val="Hyperlink"/>
          </w:rPr>
          <w:t>https://www.moneycontrol.com/news/business/we-dont-need-another-hero-india-on-track-to-hit-8-tn-economy-in-next-10-years-2539765.html</w:t>
        </w:r>
      </w:hyperlink>
      <w:r>
        <w:t xml:space="preserve">, </w:t>
      </w:r>
      <w:proofErr w:type="spellStart"/>
      <w:r>
        <w:t>kdd</w:t>
      </w:r>
      <w:proofErr w:type="spellEnd"/>
    </w:p>
    <w:p w14:paraId="77CE580E" w14:textId="77777777" w:rsidR="00B35364" w:rsidRDefault="00B35364" w:rsidP="00B35364">
      <w:r>
        <w:t xml:space="preserve">Just as </w:t>
      </w:r>
      <w:r w:rsidRPr="00116987">
        <w:rPr>
          <w:rStyle w:val="StyleUnderline"/>
          <w:highlight w:val="green"/>
        </w:rPr>
        <w:t>India’s GDP growth has stepped up decisively every 10-15 years over the past 50 years, there is every reason to believe that over the next decade growth steps up again</w:t>
      </w:r>
      <w:r w:rsidRPr="00FD3DE6">
        <w:rPr>
          <w:rStyle w:val="StyleUnderline"/>
        </w:rPr>
        <w:t>.</w:t>
      </w:r>
      <w:r>
        <w:t xml:space="preserve"> In specific, </w:t>
      </w:r>
      <w:r w:rsidRPr="00116987">
        <w:rPr>
          <w:rStyle w:val="StyleUnderline"/>
          <w:highlight w:val="green"/>
        </w:rPr>
        <w:t>there is every reason to believe that over the next decade we can register real GDP growth of 8 percent per annum</w:t>
      </w:r>
      <w:r>
        <w:t xml:space="preserve"> and, assuming 4 percent CPI inflation (in line with the RBI’s target), 12 percent nominal GDP growth per annum. </w:t>
      </w:r>
      <w:r w:rsidRPr="00116987">
        <w:rPr>
          <w:rStyle w:val="StyleUnderline"/>
          <w:highlight w:val="green"/>
        </w:rPr>
        <w:t>Given that we are a USD 2.4 trillion economy today, a decade hence our GDP will be around USD 8 trillion</w:t>
      </w:r>
      <w:r>
        <w:t xml:space="preserve"> and our per capita income will be around USD 5000 (up from USD 1600 today).</w:t>
      </w:r>
    </w:p>
    <w:p w14:paraId="4214F929" w14:textId="77777777" w:rsidR="00B35364" w:rsidRDefault="00B35364" w:rsidP="00B35364">
      <w:pPr>
        <w:pStyle w:val="Heading4"/>
      </w:pPr>
      <w:r>
        <w:t>Immigration restrictions are causing immigrants to return to their home countries—DACA restrictions are a key reason why:</w:t>
      </w:r>
    </w:p>
    <w:p w14:paraId="39A77F46" w14:textId="77777777" w:rsidR="00B35364" w:rsidRDefault="00B35364" w:rsidP="00B35364">
      <w:r w:rsidRPr="00FD3DE6">
        <w:rPr>
          <w:rStyle w:val="Style13ptBold"/>
        </w:rPr>
        <w:t>Emory University School of Law</w:t>
      </w:r>
      <w:r>
        <w:t>, 6/5/20</w:t>
      </w:r>
      <w:r w:rsidRPr="00FD3DE6">
        <w:rPr>
          <w:rStyle w:val="Style13ptBold"/>
        </w:rPr>
        <w:t>18</w:t>
      </w:r>
      <w:r>
        <w:t xml:space="preserve"> (“Immigration restrictions fuel reverse brain drain,” </w:t>
      </w:r>
      <w:hyperlink r:id="rId25" w:anchor=".W0TO7tJKjIU" w:history="1">
        <w:r w:rsidRPr="000C644A">
          <w:rPr>
            <w:rStyle w:val="Hyperlink"/>
          </w:rPr>
          <w:t>http://law.emory.edu/news-center/releases/2018/06/immigration-restrictions-fuel-reverse-brain-drain.html#.W0TO7tJKjIU</w:t>
        </w:r>
      </w:hyperlink>
      <w:r>
        <w:t xml:space="preserve">, Accessed 7/10/2018, </w:t>
      </w:r>
      <w:proofErr w:type="spellStart"/>
      <w:r>
        <w:t>kdd</w:t>
      </w:r>
      <w:proofErr w:type="spellEnd"/>
      <w:r>
        <w:t>)</w:t>
      </w:r>
    </w:p>
    <w:p w14:paraId="69CA710D" w14:textId="77777777" w:rsidR="00B35364" w:rsidRDefault="00B35364" w:rsidP="00B35364">
      <w:pPr>
        <w:rPr>
          <w:sz w:val="16"/>
        </w:rPr>
      </w:pPr>
      <w:r w:rsidRPr="00116987">
        <w:rPr>
          <w:rStyle w:val="StyleUnderline"/>
          <w:highlight w:val="green"/>
        </w:rPr>
        <w:t>Tech</w:t>
      </w:r>
      <w:r w:rsidRPr="00FD3DE6">
        <w:rPr>
          <w:rStyle w:val="StyleUnderline"/>
        </w:rPr>
        <w:t xml:space="preserve">nology </w:t>
      </w:r>
      <w:r w:rsidRPr="00116987">
        <w:rPr>
          <w:rStyle w:val="StyleUnderline"/>
          <w:highlight w:val="green"/>
        </w:rPr>
        <w:t>companies depend on professionals from foreign countries to remain innovative and competitive, but experts say the difficulty such professionals face in navigating the immigration system</w:t>
      </w:r>
      <w:r w:rsidRPr="00FD3DE6">
        <w:rPr>
          <w:sz w:val="16"/>
        </w:rPr>
        <w:t xml:space="preserve"> and securing green cards </w:t>
      </w:r>
      <w:r w:rsidRPr="00116987">
        <w:rPr>
          <w:rStyle w:val="StyleUnderline"/>
          <w:highlight w:val="green"/>
        </w:rPr>
        <w:t>is contributing to a so-called reverse brain drain, with talented engineers leaving the US and returning to work in their home countries, including India</w:t>
      </w:r>
      <w:r w:rsidRPr="00FD3DE6">
        <w:rPr>
          <w:sz w:val="16"/>
        </w:rPr>
        <w:t xml:space="preserve"> and China. The problem has existed for years, squeezing companies as well as foreign-born employees, </w:t>
      </w:r>
      <w:proofErr w:type="spellStart"/>
      <w:r w:rsidRPr="00FD3DE6">
        <w:rPr>
          <w:sz w:val="16"/>
        </w:rPr>
        <w:t>Kuck</w:t>
      </w:r>
      <w:proofErr w:type="spellEnd"/>
      <w:r w:rsidRPr="00FD3DE6">
        <w:rPr>
          <w:sz w:val="16"/>
        </w:rPr>
        <w:t xml:space="preserve"> says. “It’s the inability to have enough visas available to bring the right people here when you need them, which leads to fraud and employers manipulating the system.” In 2006, there were about one million skilled professionals vying for just 120,000 green cards available in their area of expertise, according to </w:t>
      </w:r>
      <w:proofErr w:type="spellStart"/>
      <w:r w:rsidRPr="00FD3DE6">
        <w:rPr>
          <w:sz w:val="16"/>
        </w:rPr>
        <w:t>Vivek</w:t>
      </w:r>
      <w:proofErr w:type="spellEnd"/>
      <w:r w:rsidRPr="00FD3DE6">
        <w:rPr>
          <w:sz w:val="16"/>
        </w:rPr>
        <w:t xml:space="preserve"> </w:t>
      </w:r>
      <w:proofErr w:type="spellStart"/>
      <w:r w:rsidRPr="00FD3DE6">
        <w:rPr>
          <w:sz w:val="16"/>
        </w:rPr>
        <w:t>Wadhwa</w:t>
      </w:r>
      <w:proofErr w:type="spellEnd"/>
      <w:r w:rsidRPr="00FD3DE6">
        <w:rPr>
          <w:sz w:val="16"/>
        </w:rPr>
        <w:t xml:space="preserve">, author of The Immigrant Exodus: Why America Is Losing the Global Race to Capture Entrepreneurial Talent (Wharton Digital Press, 2012), adjunct professor, and distinguished fellow at the Integrated Innovation Institute, Carnegie Mellon University, Silicon Valley Campus. The wait for a green card could be a decade or more, leaving foreign-born employees in limbo, unable to change jobs or start their own companies. Today </w:t>
      </w:r>
      <w:proofErr w:type="spellStart"/>
      <w:r w:rsidRPr="00FD3DE6">
        <w:rPr>
          <w:sz w:val="16"/>
        </w:rPr>
        <w:t>Wadhwa</w:t>
      </w:r>
      <w:proofErr w:type="spellEnd"/>
      <w:r w:rsidRPr="00FD3DE6">
        <w:rPr>
          <w:sz w:val="16"/>
        </w:rPr>
        <w:t xml:space="preserve"> estimates there are about 1.5 million skilled workers in US immigration limbo. Some are unwilling to wait. </w:t>
      </w:r>
      <w:r w:rsidRPr="00116987">
        <w:rPr>
          <w:rStyle w:val="StyleUnderline"/>
          <w:highlight w:val="green"/>
        </w:rPr>
        <w:t>The reverse brain drain</w:t>
      </w:r>
      <w:r w:rsidRPr="00FD3DE6">
        <w:rPr>
          <w:rStyle w:val="StyleUnderline"/>
        </w:rPr>
        <w:t xml:space="preserve"> </w:t>
      </w:r>
      <w:proofErr w:type="spellStart"/>
      <w:r w:rsidRPr="00FD3DE6">
        <w:rPr>
          <w:rStyle w:val="StyleUnderline"/>
        </w:rPr>
        <w:t>Wadhwa</w:t>
      </w:r>
      <w:proofErr w:type="spellEnd"/>
      <w:r w:rsidRPr="00FD3DE6">
        <w:rPr>
          <w:rStyle w:val="StyleUnderline"/>
        </w:rPr>
        <w:t xml:space="preserve"> predicted in his book </w:t>
      </w:r>
      <w:r w:rsidRPr="00116987">
        <w:rPr>
          <w:rStyle w:val="StyleUnderline"/>
          <w:highlight w:val="green"/>
        </w:rPr>
        <w:t>is coming to fruition in part because of a political environment that makes it even less appealing for a foreign-born worker to try to make a life here</w:t>
      </w:r>
      <w:r w:rsidRPr="00FD3DE6">
        <w:rPr>
          <w:sz w:val="16"/>
        </w:rPr>
        <w:t xml:space="preserve">, </w:t>
      </w:r>
      <w:proofErr w:type="spellStart"/>
      <w:r w:rsidRPr="00FD3DE6">
        <w:rPr>
          <w:sz w:val="16"/>
        </w:rPr>
        <w:t>Kuck</w:t>
      </w:r>
      <w:proofErr w:type="spellEnd"/>
      <w:r w:rsidRPr="00FD3DE6">
        <w:rPr>
          <w:sz w:val="16"/>
        </w:rPr>
        <w:t xml:space="preserve"> says. “</w:t>
      </w:r>
      <w:r w:rsidRPr="00116987">
        <w:rPr>
          <w:rStyle w:val="StyleUnderline"/>
          <w:highlight w:val="green"/>
        </w:rPr>
        <w:t>Our political climate makes it look like a bad place to be an immigrant</w:t>
      </w:r>
      <w:r w:rsidRPr="00116987">
        <w:rPr>
          <w:sz w:val="16"/>
          <w:highlight w:val="green"/>
        </w:rPr>
        <w:t xml:space="preserve">.” </w:t>
      </w:r>
      <w:r w:rsidRPr="00116987">
        <w:rPr>
          <w:rStyle w:val="StyleUnderline"/>
          <w:highlight w:val="green"/>
        </w:rPr>
        <w:t>Controversy over DACA</w:t>
      </w:r>
      <w:r w:rsidRPr="00FD3DE6">
        <w:rPr>
          <w:sz w:val="16"/>
        </w:rPr>
        <w:t xml:space="preserve"> (Deferred Action for Childhood Arrivals) and travel restrictions affecting eight countries, six of which are majority-Muslim, </w:t>
      </w:r>
      <w:r w:rsidRPr="00116987">
        <w:rPr>
          <w:rStyle w:val="StyleUnderline"/>
          <w:highlight w:val="green"/>
        </w:rPr>
        <w:t>suggest an overall worsening climate for immigrants, even those with specialized skills.</w:t>
      </w:r>
      <w:r w:rsidRPr="00FD3DE6">
        <w:rPr>
          <w:sz w:val="16"/>
        </w:rPr>
        <w:t xml:space="preserve"> In April, President Donald Trump ordered a review of the H1-B visa program, which grants temporary work visas to foreign professionals with specific skills that companies say they cannot source locally. Fears of increasingly restrictive immigration policies are especially detrimental to the US technology sector, where as many as 15 percent of employees at some companies have an H1-B visa. In addition to the fierce competition for top talent that has always existed among technology companies in the US, such companies now face increased competition from technology companies abroad. </w:t>
      </w:r>
      <w:r w:rsidRPr="00116987">
        <w:rPr>
          <w:rStyle w:val="StyleUnderline"/>
          <w:highlight w:val="green"/>
        </w:rPr>
        <w:t>India has its own Silicon Valley</w:t>
      </w:r>
      <w:r w:rsidRPr="00FD3DE6">
        <w:rPr>
          <w:sz w:val="16"/>
        </w:rPr>
        <w:t xml:space="preserve"> — Bangalore —  and China and Singapore are also home to many technology start-ups and established companies. </w:t>
      </w:r>
      <w:r w:rsidRPr="00116987">
        <w:rPr>
          <w:rStyle w:val="StyleUnderline"/>
          <w:highlight w:val="green"/>
        </w:rPr>
        <w:t>Professionals who return to their home countries with knowledge gained at US universities and companies have a strong advantage in the local labor market, giving them further incentive to abandon their dreams of permanent residency in the U</w:t>
      </w:r>
      <w:r w:rsidRPr="00FD3DE6">
        <w:rPr>
          <w:sz w:val="16"/>
        </w:rPr>
        <w:t xml:space="preserve">nited </w:t>
      </w:r>
      <w:r w:rsidRPr="00116987">
        <w:rPr>
          <w:rStyle w:val="StyleUnderline"/>
          <w:highlight w:val="green"/>
        </w:rPr>
        <w:t>S</w:t>
      </w:r>
      <w:r w:rsidRPr="00FD3DE6">
        <w:rPr>
          <w:sz w:val="16"/>
        </w:rPr>
        <w:t xml:space="preserve">tates. </w:t>
      </w:r>
      <w:r w:rsidRPr="00116987">
        <w:rPr>
          <w:rStyle w:val="StyleUnderline"/>
          <w:highlight w:val="green"/>
        </w:rPr>
        <w:t>Tech companies have banded together to speak out against policies that make it difficult to recruit and retain immigrants. The focus of their public advocacy has been on DACA and the travel ban</w:t>
      </w:r>
      <w:r w:rsidRPr="00116987">
        <w:rPr>
          <w:sz w:val="16"/>
          <w:highlight w:val="green"/>
        </w:rPr>
        <w:t>,</w:t>
      </w:r>
      <w:r w:rsidRPr="00FD3DE6">
        <w:rPr>
          <w:sz w:val="16"/>
        </w:rPr>
        <w:t xml:space="preserve"> however, not employees here on H1-B visas, a strategy that speaks to the sensitivity of the H1-B visa program and the perception that it takes jobs away from Americans, experts say. Tech companies maintain that they must recruit the best and brightest from the global marketplace to keep the United States competitive in the technology space.</w:t>
      </w:r>
    </w:p>
    <w:p w14:paraId="165FEAA6" w14:textId="77777777" w:rsidR="00B35364" w:rsidRDefault="00B35364" w:rsidP="00B35364">
      <w:pPr>
        <w:pStyle w:val="Heading4"/>
      </w:pPr>
      <w:r>
        <w:t>Brain drain from India undermines the bedrock of the economy.</w:t>
      </w:r>
    </w:p>
    <w:p w14:paraId="78B99D7F" w14:textId="77777777" w:rsidR="00B35364" w:rsidRDefault="00B35364" w:rsidP="00B35364">
      <w:proofErr w:type="spellStart"/>
      <w:r>
        <w:t>Athreya</w:t>
      </w:r>
      <w:proofErr w:type="spellEnd"/>
      <w:r>
        <w:t xml:space="preserve"> </w:t>
      </w:r>
      <w:proofErr w:type="spellStart"/>
      <w:r w:rsidRPr="00517240">
        <w:rPr>
          <w:rStyle w:val="Style13ptBold"/>
        </w:rPr>
        <w:t>Mukunthan</w:t>
      </w:r>
      <w:proofErr w:type="spellEnd"/>
      <w:r w:rsidRPr="00517240">
        <w:rPr>
          <w:rStyle w:val="Style13ptBold"/>
        </w:rPr>
        <w:t xml:space="preserve"> &amp; </w:t>
      </w:r>
      <w:proofErr w:type="spellStart"/>
      <w:r>
        <w:t>Eashwar</w:t>
      </w:r>
      <w:proofErr w:type="spellEnd"/>
      <w:r>
        <w:t xml:space="preserve"> </w:t>
      </w:r>
      <w:proofErr w:type="spellStart"/>
      <w:r w:rsidRPr="00517240">
        <w:rPr>
          <w:rStyle w:val="Style13ptBold"/>
        </w:rPr>
        <w:t>Nagara</w:t>
      </w:r>
      <w:proofErr w:type="spellEnd"/>
      <w:r w:rsidRPr="00517240">
        <w:rPr>
          <w:rStyle w:val="Style13ptBold"/>
        </w:rPr>
        <w:t>, 2017</w:t>
      </w:r>
      <w:r>
        <w:t xml:space="preserve"> (staff writers), The Great Indian Brain Drain, and Nothing to Come Back To, July 15, 2017.  Retrieved Apr. 11, 2018 from https://www.thequint.com/voices /blogs/</w:t>
      </w:r>
      <w:proofErr w:type="spellStart"/>
      <w:r>
        <w:t>india</w:t>
      </w:r>
      <w:proofErr w:type="spellEnd"/>
      <w:r>
        <w:t xml:space="preserve">-brain-drain-and-no-jobs, </w:t>
      </w:r>
      <w:proofErr w:type="spellStart"/>
      <w:r>
        <w:t>kdd</w:t>
      </w:r>
      <w:proofErr w:type="spellEnd"/>
    </w:p>
    <w:p w14:paraId="03DBFE03" w14:textId="77777777" w:rsidR="00B35364" w:rsidRDefault="00B35364" w:rsidP="00B35364">
      <w:r>
        <w:t xml:space="preserve">Over the years, </w:t>
      </w:r>
      <w:r w:rsidRPr="00116987">
        <w:rPr>
          <w:rStyle w:val="StyleUnderline"/>
          <w:highlight w:val="green"/>
        </w:rPr>
        <w:t>millions of young talented Indians from various disciplines have left our soil in search of better opportunities. This is what is termed as “Brain Drain”</w:t>
      </w:r>
      <w:r>
        <w:t xml:space="preserve"> and policymakers have been grappling with this issue for a long time.  </w:t>
      </w:r>
      <w:r w:rsidRPr="00116987">
        <w:rPr>
          <w:rStyle w:val="StyleUnderline"/>
          <w:highlight w:val="green"/>
        </w:rPr>
        <w:t>It is well known that the consequences of brain drain are severe, especially for a developing economy like ours. It adversely affects the quality and quantity of human capital formation, which is the bedrock of modern economic development</w:t>
      </w:r>
      <w:r>
        <w:t>.</w:t>
      </w:r>
    </w:p>
    <w:p w14:paraId="29AC69B8" w14:textId="77777777" w:rsidR="00B35364" w:rsidRDefault="00B35364" w:rsidP="00B35364">
      <w:pPr>
        <w:pStyle w:val="Heading4"/>
      </w:pPr>
      <w:r>
        <w:t>India’s regional influence depends on economic strength- that’s key to prevent wars from going nuclear</w:t>
      </w:r>
    </w:p>
    <w:p w14:paraId="56608D43" w14:textId="77777777" w:rsidR="00B35364" w:rsidRDefault="00B35364" w:rsidP="00B35364">
      <w:proofErr w:type="spellStart"/>
      <w:r w:rsidRPr="00120263">
        <w:rPr>
          <w:b/>
        </w:rPr>
        <w:t>Chakravarty</w:t>
      </w:r>
      <w:proofErr w:type="spellEnd"/>
      <w:r w:rsidRPr="00120263">
        <w:rPr>
          <w:b/>
        </w:rPr>
        <w:t xml:space="preserve"> 4-25</w:t>
      </w:r>
      <w:r>
        <w:t>-18 [</w:t>
      </w:r>
      <w:proofErr w:type="spellStart"/>
      <w:r>
        <w:t>Pinak</w:t>
      </w:r>
      <w:proofErr w:type="spellEnd"/>
      <w:r>
        <w:t xml:space="preserve"> </w:t>
      </w:r>
      <w:proofErr w:type="spellStart"/>
      <w:r>
        <w:t>Chakravarty</w:t>
      </w:r>
      <w:proofErr w:type="spellEnd"/>
      <w:r>
        <w:t xml:space="preserve"> is a Distinguished Fellow with ORF's Regional Studies Initiative, where he oversees the West Asia Initiative, Bangladesh, former member of the Indian Foreign Service (1977 batch), he has served as a diplomat in Indian Diplomatic Missions in Cairo, Jeddah and London, “India’s changing global priorities and the role of the act east policy,” </w:t>
      </w:r>
      <w:r w:rsidRPr="00144792">
        <w:t>https://www.orfonline.org/research/indias-changing-global-priorities-and-the-role-of-the-act-east-policy/</w:t>
      </w:r>
      <w:r>
        <w:t xml:space="preserve">, </w:t>
      </w:r>
      <w:proofErr w:type="spellStart"/>
      <w:r>
        <w:t>kdd</w:t>
      </w:r>
      <w:proofErr w:type="spellEnd"/>
      <w:r>
        <w:t>]</w:t>
      </w:r>
    </w:p>
    <w:p w14:paraId="51181FE0" w14:textId="77777777" w:rsidR="00B35364" w:rsidRDefault="00B35364" w:rsidP="00B35364"/>
    <w:p w14:paraId="258BBABB" w14:textId="77777777" w:rsidR="00B35364" w:rsidRPr="00093E32" w:rsidRDefault="00B35364" w:rsidP="00B35364">
      <w:pPr>
        <w:rPr>
          <w:sz w:val="14"/>
        </w:rPr>
      </w:pPr>
      <w:r w:rsidRPr="00093E32">
        <w:rPr>
          <w:sz w:val="14"/>
        </w:rPr>
        <w:t xml:space="preserve">When reviewing India’s challenges in the changing international scenario, it is not difficult to identify India’s domestic issues of poverty, education, health, access to water, climate change, and environmental degradation and related issues, as enduring challenges that the country has to overcome. The primary goal of all policy, whether domestic or external, is the transformation of India into a developed and prosperous society. </w:t>
      </w:r>
      <w:r w:rsidRPr="00116987">
        <w:rPr>
          <w:highlight w:val="green"/>
          <w:u w:val="single"/>
        </w:rPr>
        <w:t>Meeting external challenges is</w:t>
      </w:r>
      <w:r w:rsidRPr="00192C1F">
        <w:rPr>
          <w:u w:val="single"/>
        </w:rPr>
        <w:t xml:space="preserve"> ultimately </w:t>
      </w:r>
      <w:r w:rsidRPr="00116987">
        <w:rPr>
          <w:highlight w:val="green"/>
          <w:u w:val="single"/>
        </w:rPr>
        <w:t>dependent on how successfully India deals with domestic challenges</w:t>
      </w:r>
      <w:r w:rsidRPr="00093E32">
        <w:rPr>
          <w:sz w:val="14"/>
        </w:rPr>
        <w:t xml:space="preserve">. </w:t>
      </w:r>
      <w:proofErr w:type="spellStart"/>
      <w:r w:rsidRPr="00093E32">
        <w:rPr>
          <w:sz w:val="14"/>
        </w:rPr>
        <w:t>Recognising</w:t>
      </w:r>
      <w:proofErr w:type="spellEnd"/>
      <w:r w:rsidRPr="00093E32">
        <w:rPr>
          <w:sz w:val="14"/>
        </w:rPr>
        <w:t xml:space="preserve"> this trend, </w:t>
      </w:r>
      <w:r w:rsidRPr="00116987">
        <w:rPr>
          <w:highlight w:val="green"/>
          <w:u w:val="single"/>
        </w:rPr>
        <w:t>India re-oriented its foreign policy</w:t>
      </w:r>
      <w:r w:rsidRPr="00093E32">
        <w:rPr>
          <w:sz w:val="14"/>
        </w:rPr>
        <w:t xml:space="preserve"> quite some time ago, moving away from the traditional political domain </w:t>
      </w:r>
      <w:r w:rsidRPr="00116987">
        <w:rPr>
          <w:highlight w:val="green"/>
          <w:u w:val="single"/>
        </w:rPr>
        <w:t>towards economic diplomacy</w:t>
      </w:r>
      <w:r w:rsidRPr="00093E32">
        <w:rPr>
          <w:sz w:val="14"/>
        </w:rPr>
        <w:t xml:space="preserve">. While traditional economic diplomacy of promoting merchandise exports continued, the canvas has been broadened. Technology spotting, encouraging FDI, facilitating inflows of technology, climate change, and other areas of vital interest to our national development have become priority domains. </w:t>
      </w:r>
      <w:r w:rsidRPr="00116987">
        <w:rPr>
          <w:highlight w:val="green"/>
          <w:u w:val="single"/>
        </w:rPr>
        <w:t>For India</w:t>
      </w:r>
      <w:r w:rsidRPr="00093E32">
        <w:rPr>
          <w:sz w:val="14"/>
        </w:rPr>
        <w:t xml:space="preserve">, the </w:t>
      </w:r>
      <w:r w:rsidRPr="00116987">
        <w:rPr>
          <w:highlight w:val="green"/>
          <w:u w:val="single"/>
        </w:rPr>
        <w:t>management of relations with China has been</w:t>
      </w:r>
      <w:r w:rsidRPr="00093E32">
        <w:rPr>
          <w:sz w:val="14"/>
        </w:rPr>
        <w:t xml:space="preserve"> an </w:t>
      </w:r>
      <w:r w:rsidRPr="00116987">
        <w:rPr>
          <w:highlight w:val="green"/>
          <w:u w:val="single"/>
        </w:rPr>
        <w:t>important</w:t>
      </w:r>
      <w:r w:rsidRPr="00093E32">
        <w:rPr>
          <w:u w:val="single"/>
        </w:rPr>
        <w:t xml:space="preserve"> </w:t>
      </w:r>
      <w:r w:rsidRPr="00093E32">
        <w:rPr>
          <w:sz w:val="14"/>
        </w:rPr>
        <w:t xml:space="preserve">foreign policy challenge, not just on the economic front but also in the politico- security domain, </w:t>
      </w:r>
      <w:r w:rsidRPr="00116987">
        <w:rPr>
          <w:highlight w:val="green"/>
          <w:u w:val="single"/>
        </w:rPr>
        <w:t>because of the unresolved border dispute as well as the China-Pakistan nexus</w:t>
      </w:r>
      <w:r w:rsidRPr="00093E32">
        <w:rPr>
          <w:sz w:val="14"/>
        </w:rPr>
        <w:t xml:space="preserve">. While China has become one of India’s largest trading partners, as a result of which many Indian small and medium industries have been driven out of business. India continues to suffer from the huge trade deficit with China that stubbornly refuses to go away, posing a permanent challenge to India’s foreign and economic policy. China uses non-tariff barriers to block imports that can compete with Chinese products and services. </w:t>
      </w:r>
      <w:r w:rsidRPr="00093E32">
        <w:rPr>
          <w:u w:val="single"/>
        </w:rPr>
        <w:t>India has adopted</w:t>
      </w:r>
      <w:r w:rsidRPr="00093E32">
        <w:rPr>
          <w:sz w:val="14"/>
        </w:rPr>
        <w:t xml:space="preserve"> the policy option that can be described as a combination of cooperation, competition, and </w:t>
      </w:r>
      <w:r w:rsidRPr="00093E32">
        <w:rPr>
          <w:u w:val="single"/>
        </w:rPr>
        <w:t>avoidance of conflict</w:t>
      </w:r>
      <w:r w:rsidRPr="00093E32">
        <w:rPr>
          <w:sz w:val="14"/>
        </w:rPr>
        <w:t xml:space="preserve">. The recent faceoff between Indian and Chinese troops on the </w:t>
      </w:r>
      <w:proofErr w:type="spellStart"/>
      <w:r w:rsidRPr="00093E32">
        <w:rPr>
          <w:sz w:val="14"/>
        </w:rPr>
        <w:t>Doklam</w:t>
      </w:r>
      <w:proofErr w:type="spellEnd"/>
      <w:r w:rsidRPr="00093E32">
        <w:rPr>
          <w:sz w:val="14"/>
        </w:rPr>
        <w:t xml:space="preserve"> plateau and its peaceful resolution is a good example of conflict avoidance. about in the strategic orientation of Japan, in both its economic and security dimensions. Other Asian countries have been impacted in a similar manner, providing opportunities that India has to factor into its policies, giving foreign policy a crucial role in leveraging these opportunities. There is a slow and steady move towards increased cooperation between the large democracies like Australia, India, Japan and the USA [the Quad] as well as countries like Indonesia and Vietnam. These trends can create geo-political and economic opportunities that India can leverage. Energy Security Another crucial area for national development, with a key role in India’s foreign policy, is Energy Security. India’s economic growth is hugely dependent on imported energy. This dependence is likely to increase to almost 90 percent of our requirement in the next decade and beyond. Fortunately, for a variety of reasons, principally the success of “fracking” technology in the USA and minimal cut back in production by the oil producing countries, there is a supply glut in the market, and oil prices have dipped to a historic low. This situation is a huge boost for India’s balance of payments. This situation of low oil prices may not last for long. The shift to renewable energy sources from the traditional fossil fuels has begun as a direct result of Climate Change factors. The consumption of energy will grow manifold, and the fields of solar and wind energy as well as other renewable energy resources will be an active arena of the economy, providing opportunities for business. One of India’s foreign policy objectives has been to tie up long term oil supply contracts, taking advantage of low prices. The Gulf countries host an Indian Diaspora which is almost 7 million strong. Their wellbeing has been one of India’s top priorities. India is the world’s largest recipient of foreign exchange remittances [approx. US$ 62 billion], mainly from the Indian Diaspora. Changing Economic Order There are changes in global economic governance that are occurring gradually. The Bretton Woods institutions like the IMF and the World Bank have been used to perpetuate the economic and financial hegemony of Western developed countries, in what is now called the liberal economic order and protection of the global commons. The skewed policy of generous and mild disciplines on European countries for economic structural adjustment </w:t>
      </w:r>
      <w:proofErr w:type="spellStart"/>
      <w:r w:rsidRPr="00093E32">
        <w:rPr>
          <w:sz w:val="14"/>
        </w:rPr>
        <w:t>programmes</w:t>
      </w:r>
      <w:proofErr w:type="spellEnd"/>
      <w:r w:rsidRPr="00093E32">
        <w:rPr>
          <w:sz w:val="14"/>
        </w:rPr>
        <w:t xml:space="preserve">, and imposing punishing financial disciplines on Asian and African countries, has led to the search for alternate financial institutions. These Western dominated institutions have resisted change for far too long, and carried on with their neo-colonial approach to developing countries. The IMF has now accepted the Chinese currency in its basket and the weighted voting method has also accommodated a higher quota for China and India. This trend will continue, as the inexorable shift in geo-economics begins to impact these institutions. New financial institutions - like the BRICS New Development Bank and the Chinese promoted Asian Infrastructure Investment Bank (AIIB), of which India became a founder member - are giving countries in Asia more options. The international system built up by the victors of World War II led by the USA is now under challenge. While more and more countries are exploring trade and oil deals which are not designated in US dollars, even today, oil is quoted in US $ so that the energy market remains tied to the US currency. The uncertainty in the international economic and security situation will pose challenges for Indian foreign policy and national development strategies in the coming decades. The scramble for resources is now entering the planet’s seas and oceans. This has been referred to as the “Blue Economy” which brings in aspects of environment, marine, and coastal economy. The broad thrust is on sustainable development. India will, however, expect continuing contest among nations in this domain. Chinese attempts to develop and occupy islands in the South China Sea is basically to ensure that China can claim sovereign rights to exploit marine resources, apart from the strategic objective of controlling the Sea Lanes of Communications. </w:t>
      </w:r>
      <w:r w:rsidRPr="00093E32">
        <w:rPr>
          <w:u w:val="single"/>
        </w:rPr>
        <w:t xml:space="preserve">India has been </w:t>
      </w:r>
      <w:proofErr w:type="spellStart"/>
      <w:r w:rsidRPr="00093E32">
        <w:rPr>
          <w:u w:val="single"/>
        </w:rPr>
        <w:t>focussing</w:t>
      </w:r>
      <w:proofErr w:type="spellEnd"/>
      <w:r w:rsidRPr="00093E32">
        <w:rPr>
          <w:u w:val="single"/>
        </w:rPr>
        <w:t xml:space="preserve"> on the Bay of Bengal and the Indian Ocean and the rim countries to promote economic and security cooperation. The Indian Ocean is a vital area of strategic interest to India</w:t>
      </w:r>
      <w:r w:rsidRPr="00093E32">
        <w:rPr>
          <w:sz w:val="14"/>
        </w:rPr>
        <w:t xml:space="preserve">. Look East Policy/Act East Policy -- Why? The “Look East” Policy [LEP], now renamed the “Act East Policy” by the current government, was one of the early foreign policy shifts that took place as a result of the changing international order. The LEP is now more than two decades old. Any nation that undertakes course correction in its foreign policy by exploring new options, does so inevitably under a certain set of circumstances, both internal and external. This usually happens when the international power equilibrium is disturbed by external cataclysmic events, such as the collapse of the Soviet Union, or the less cataclysmic and more gradual disequilibrium created by the rise of China. When the world enters such phases of disequilibrium in the international power structure, it forces nations into making policy changes to protect its perceived national interest. Internal developments also impact upon foreign policy. The renewed vision to seek closer relations with countries in India’s extended eastern </w:t>
      </w:r>
      <w:proofErr w:type="spellStart"/>
      <w:r w:rsidRPr="00093E32">
        <w:rPr>
          <w:sz w:val="14"/>
        </w:rPr>
        <w:t>neighbourhood</w:t>
      </w:r>
      <w:proofErr w:type="spellEnd"/>
      <w:r w:rsidRPr="00093E32">
        <w:rPr>
          <w:sz w:val="14"/>
        </w:rPr>
        <w:t xml:space="preserve"> was quintessentially India’s response to domestic economic challenges and the changing international order, marked by a unipolar world brought about by the collapse of the Soviet Union and the end of the Cold War. Thus, the economic reforms of 1991 and the opening up of India’s economy provided the impetus for reworking India’s foreign policy. Faced with multiple problems, economic and political, India adopted two parallel new policy tracks: a domestic policy path of economic </w:t>
      </w:r>
      <w:proofErr w:type="spellStart"/>
      <w:r w:rsidRPr="00093E32">
        <w:rPr>
          <w:sz w:val="14"/>
        </w:rPr>
        <w:t>liberalisation</w:t>
      </w:r>
      <w:proofErr w:type="spellEnd"/>
      <w:r w:rsidRPr="00093E32">
        <w:rPr>
          <w:sz w:val="14"/>
        </w:rPr>
        <w:t xml:space="preserve"> and the external policy path of the LEP to help expand India’s trade and investment with the dynamic ASEAN region. These two choices have transformed India’s economy and foreign policy in the past twenty years. The LEP was a logical outcome of domestic compulsions and a changed external environment. The renaming of the LEP as the “Act East Policy” [AEP] is a recognition of the fact that India’s trade has shifted eastwards – over 50 percent now. The logical pull factors include Bangladesh, Myanmar, and the countries of the ASEAN. Another compelling reason for India’s AEP option is the failure of SAARC to </w:t>
      </w:r>
      <w:proofErr w:type="spellStart"/>
      <w:r w:rsidRPr="00093E32">
        <w:rPr>
          <w:sz w:val="14"/>
        </w:rPr>
        <w:t>actualise</w:t>
      </w:r>
      <w:proofErr w:type="spellEnd"/>
      <w:r w:rsidRPr="00093E32">
        <w:rPr>
          <w:sz w:val="14"/>
        </w:rPr>
        <w:t xml:space="preserve"> the South Asian Economic Union. South Asia trades much more with the rest of the world than within the region. Intra-regional trade in South Asia is only around 5 percent of the total trade of the SAARC countries. The ASEAN region, along with India, together comprises combined population of 1.85 billion people, which is one fourth of the global population. Their combined GDP has been estimated to be over US$3.8 trillion. Investment from ASEAN to India has been over US$70 billion in the last seventeen years, accounting for more than 17 percent of India’s total Foreign Direct Investment (FDI). India’s investment in ASEAN during the same period has been more than US$40 billion. Fractured South Asia There are ambitious connectivity proposals that are being held up by the non- cooperation of Pakistan which seeks to hold all progress among SAARC countries to its bilateral disputes with India. Thus, </w:t>
      </w:r>
      <w:r w:rsidRPr="00116987">
        <w:rPr>
          <w:highlight w:val="green"/>
          <w:u w:val="single"/>
        </w:rPr>
        <w:t>Pakistan has become the biggest obstacle to</w:t>
      </w:r>
      <w:r w:rsidRPr="00093E32">
        <w:rPr>
          <w:u w:val="single"/>
        </w:rPr>
        <w:t xml:space="preserve"> trade flow, </w:t>
      </w:r>
      <w:r w:rsidRPr="00116987">
        <w:rPr>
          <w:highlight w:val="green"/>
          <w:u w:val="single"/>
        </w:rPr>
        <w:t>connectivity</w:t>
      </w:r>
      <w:r w:rsidRPr="00093E32">
        <w:rPr>
          <w:u w:val="single"/>
        </w:rPr>
        <w:t>, and almost everything that could give India access to the Central Asian countries</w:t>
      </w:r>
      <w:r w:rsidRPr="00093E32">
        <w:rPr>
          <w:sz w:val="14"/>
        </w:rPr>
        <w:t xml:space="preserve">. The Turkmenistan- Afghanistan-Pakistan-India [TAPI] gas pipeline project has been in limbo, despite agreements. Turkmenistan, a landlocked country, is rich in gas deposits, and Afghanistan, India and Pakistan are all energy deficit countries and thus logical consumers. </w:t>
      </w:r>
      <w:r w:rsidRPr="00116987">
        <w:rPr>
          <w:highlight w:val="green"/>
          <w:u w:val="single"/>
        </w:rPr>
        <w:t>This has led India towards exploring sub-regional initiatives</w:t>
      </w:r>
      <w:r w:rsidRPr="00093E32">
        <w:rPr>
          <w:u w:val="single"/>
        </w:rPr>
        <w:t xml:space="preserve"> in the east with Bangladesh, Bhutan, and Nepal</w:t>
      </w:r>
      <w:r w:rsidRPr="00093E32">
        <w:rPr>
          <w:sz w:val="14"/>
        </w:rPr>
        <w:t xml:space="preserve">, popularly known as the BBIN countries, as part of the AEP. The power sector, transmission lines, transportation by waterways, and coastal shipping have emerged as new connectivity links. The electricity grid of Bangladesh, Bhutan, and Nepal are now connected with India. Power is imported and exported as per Power Purchase Agreements, and can also be bought from the Indian National Power Grid. Railway connectivity projects are underway that will provide transportation links via Bangladesh to </w:t>
      </w:r>
      <w:proofErr w:type="spellStart"/>
      <w:r w:rsidRPr="00093E32">
        <w:rPr>
          <w:sz w:val="14"/>
        </w:rPr>
        <w:t>Agartala</w:t>
      </w:r>
      <w:proofErr w:type="spellEnd"/>
      <w:r w:rsidRPr="00093E32">
        <w:rPr>
          <w:sz w:val="14"/>
        </w:rPr>
        <w:t xml:space="preserve">. India is exporting almost 700 MW of power to Bangladesh. The logic of the AEP option is compelling and, therefore, BBIN and BIMSTEC have become default policy options. AEP’s fundamental objective is to promote and create connectivity for trading corridors with Myanmar and Thailand, both member countries of the ASEAN. Thus, India has pursued the Trilateral Highway Project with Myanmar and Thailand, the </w:t>
      </w:r>
      <w:proofErr w:type="spellStart"/>
      <w:r w:rsidRPr="00093E32">
        <w:rPr>
          <w:sz w:val="14"/>
        </w:rPr>
        <w:t>Kaladan</w:t>
      </w:r>
      <w:proofErr w:type="spellEnd"/>
      <w:r w:rsidRPr="00093E32">
        <w:rPr>
          <w:sz w:val="14"/>
        </w:rPr>
        <w:t xml:space="preserve"> Project with Myanmar, and the development of the </w:t>
      </w:r>
      <w:proofErr w:type="spellStart"/>
      <w:r w:rsidRPr="00093E32">
        <w:rPr>
          <w:sz w:val="14"/>
        </w:rPr>
        <w:t>Sittwe</w:t>
      </w:r>
      <w:proofErr w:type="spellEnd"/>
      <w:r w:rsidRPr="00093E32">
        <w:rPr>
          <w:sz w:val="14"/>
        </w:rPr>
        <w:t xml:space="preserve"> port in Myanmar, as well as other connectivity projects. The political and security situation in the north-eastern states and Myanmar are problematic, and create challenges for these policies to be implemented. These foreign policy initiatives have a direct bearing on the development of India’s north- eastern States. The strategic dimension of these options becomes clear when one considers that it is to the East that </w:t>
      </w:r>
      <w:r w:rsidRPr="00093E32">
        <w:rPr>
          <w:u w:val="single"/>
        </w:rPr>
        <w:t xml:space="preserve">seminal changes - like </w:t>
      </w:r>
      <w:r w:rsidRPr="00116987">
        <w:rPr>
          <w:highlight w:val="green"/>
          <w:u w:val="single"/>
        </w:rPr>
        <w:t>the rise of China</w:t>
      </w:r>
      <w:r w:rsidRPr="00093E32">
        <w:rPr>
          <w:sz w:val="14"/>
        </w:rPr>
        <w:t xml:space="preserve"> and its muscular intervention and hegemonic intentions </w:t>
      </w:r>
      <w:r w:rsidRPr="00116987">
        <w:rPr>
          <w:highlight w:val="green"/>
          <w:u w:val="single"/>
        </w:rPr>
        <w:t>in the South China Sea</w:t>
      </w:r>
      <w:r w:rsidRPr="00093E32">
        <w:rPr>
          <w:u w:val="single"/>
        </w:rPr>
        <w:t xml:space="preserve"> </w:t>
      </w:r>
      <w:r w:rsidRPr="00093E32">
        <w:rPr>
          <w:sz w:val="14"/>
        </w:rPr>
        <w:t xml:space="preserve">- that </w:t>
      </w:r>
      <w:r w:rsidRPr="00116987">
        <w:rPr>
          <w:highlight w:val="green"/>
          <w:u w:val="single"/>
        </w:rPr>
        <w:t>have caused concern among</w:t>
      </w:r>
      <w:r w:rsidRPr="00093E32">
        <w:rPr>
          <w:sz w:val="14"/>
        </w:rPr>
        <w:t xml:space="preserve"> some </w:t>
      </w:r>
      <w:r w:rsidRPr="00116987">
        <w:rPr>
          <w:highlight w:val="green"/>
          <w:u w:val="single"/>
        </w:rPr>
        <w:t>ASEAN countries and Japan</w:t>
      </w:r>
      <w:r w:rsidRPr="00093E32">
        <w:rPr>
          <w:sz w:val="14"/>
        </w:rPr>
        <w:t xml:space="preserve">. Future Outlook India’s policy options in this changing international order will essentially be to push for a multipolar global order. This would challenge the world vision of China which has its sights on challenging the USA, and muscling its way as the new Asian hegemon, and eventually a global one. The pushback to China’s aggressive posturing has begun already. </w:t>
      </w:r>
      <w:r w:rsidRPr="00116987">
        <w:rPr>
          <w:highlight w:val="green"/>
          <w:u w:val="single"/>
        </w:rPr>
        <w:t>The challenge is to manage</w:t>
      </w:r>
      <w:r w:rsidRPr="00192C1F">
        <w:rPr>
          <w:u w:val="single"/>
        </w:rPr>
        <w:t xml:space="preserve"> </w:t>
      </w:r>
      <w:r w:rsidRPr="00093E32">
        <w:rPr>
          <w:sz w:val="14"/>
        </w:rPr>
        <w:t xml:space="preserve">this </w:t>
      </w:r>
      <w:r w:rsidRPr="00116987">
        <w:rPr>
          <w:highlight w:val="green"/>
          <w:u w:val="single"/>
        </w:rPr>
        <w:t>change without conflict</w:t>
      </w:r>
      <w:r w:rsidRPr="00093E32">
        <w:rPr>
          <w:sz w:val="14"/>
        </w:rPr>
        <w:t xml:space="preserve">. Many theorists of international relations have predicted that USA and China will inevitably fall into the “Thucydides Trap”, and end up in a conflict. Thucydides was a Greek historian who wrote about the rise of the city state Sparta which challenged the power of the established city state Athens in ancient Greece. Thucydides postulated that conflict is inevitable when a rising power challenges an established power. While this may be historically true to some extent, to extrapolate and conclude the inevitability of conflict in the current era is premature, since </w:t>
      </w:r>
      <w:r w:rsidRPr="00116987">
        <w:rPr>
          <w:highlight w:val="green"/>
          <w:u w:val="single"/>
        </w:rPr>
        <w:t>massive destructive power remains available in</w:t>
      </w:r>
      <w:r w:rsidRPr="00093E32">
        <w:rPr>
          <w:sz w:val="14"/>
        </w:rPr>
        <w:t xml:space="preserve"> the </w:t>
      </w:r>
      <w:proofErr w:type="spellStart"/>
      <w:r w:rsidRPr="00093E32">
        <w:rPr>
          <w:sz w:val="14"/>
        </w:rPr>
        <w:t>armouries</w:t>
      </w:r>
      <w:proofErr w:type="spellEnd"/>
      <w:r w:rsidRPr="00093E32">
        <w:rPr>
          <w:sz w:val="14"/>
        </w:rPr>
        <w:t xml:space="preserve"> of </w:t>
      </w:r>
      <w:r w:rsidRPr="00116987">
        <w:rPr>
          <w:highlight w:val="green"/>
          <w:u w:val="single"/>
        </w:rPr>
        <w:t>nuclear</w:t>
      </w:r>
      <w:r w:rsidRPr="00093E32">
        <w:rPr>
          <w:sz w:val="14"/>
        </w:rPr>
        <w:t xml:space="preserve"> weapon </w:t>
      </w:r>
      <w:r w:rsidRPr="00116987">
        <w:rPr>
          <w:highlight w:val="green"/>
          <w:u w:val="single"/>
        </w:rPr>
        <w:t>states</w:t>
      </w:r>
      <w:r w:rsidRPr="00093E32">
        <w:rPr>
          <w:sz w:val="14"/>
        </w:rPr>
        <w:t xml:space="preserve">. There is no appetite for any large scale conflict in the current international order. There will be competition and cooperation. World leaders meet frequently in a variety of global fora and these frequent interactions help to defuse tensions. </w:t>
      </w:r>
      <w:r w:rsidRPr="00093E32">
        <w:rPr>
          <w:u w:val="single"/>
        </w:rPr>
        <w:t>A China-centric international order cannot be stable. China has no history of being a global hegemon</w:t>
      </w:r>
      <w:r w:rsidRPr="00093E32">
        <w:rPr>
          <w:sz w:val="14"/>
        </w:rPr>
        <w:t xml:space="preserve">. China’s “Middle Kingdom” mentality was regional, and limited to China’s periphery even in sub-regions which have been absorbed in Chinese territory. Moreover, China’s authoritarian state structure which precludes democratic decision making and transparency is ill suited for a global role. China has no history of creating and protecting an international order based on maintaining public goods. Thus, the current phase in </w:t>
      </w:r>
      <w:r w:rsidRPr="00116987">
        <w:rPr>
          <w:highlight w:val="green"/>
          <w:u w:val="single"/>
        </w:rPr>
        <w:t>the international order will require India to navigate by hedging</w:t>
      </w:r>
      <w:r w:rsidRPr="00093E32">
        <w:rPr>
          <w:sz w:val="14"/>
        </w:rPr>
        <w:t>, band-</w:t>
      </w:r>
      <w:proofErr w:type="spellStart"/>
      <w:r w:rsidRPr="00093E32">
        <w:rPr>
          <w:sz w:val="14"/>
        </w:rPr>
        <w:t>wagoning</w:t>
      </w:r>
      <w:proofErr w:type="spellEnd"/>
      <w:r w:rsidRPr="00093E32">
        <w:rPr>
          <w:sz w:val="14"/>
        </w:rPr>
        <w:t xml:space="preserve">, </w:t>
      </w:r>
      <w:r w:rsidRPr="00116987">
        <w:rPr>
          <w:highlight w:val="green"/>
          <w:u w:val="single"/>
        </w:rPr>
        <w:t>and forming coalitions</w:t>
      </w:r>
      <w:r w:rsidRPr="00093E32">
        <w:rPr>
          <w:sz w:val="14"/>
        </w:rPr>
        <w:t xml:space="preserve"> with like-minded powers to ensure that the international order moves towards a multipolar configuration. One can call this approach “Flexible </w:t>
      </w:r>
      <w:proofErr w:type="spellStart"/>
      <w:r w:rsidRPr="00093E32">
        <w:rPr>
          <w:sz w:val="14"/>
        </w:rPr>
        <w:t>Multipolarity</w:t>
      </w:r>
      <w:proofErr w:type="spellEnd"/>
      <w:r w:rsidRPr="00093E32">
        <w:rPr>
          <w:sz w:val="14"/>
        </w:rPr>
        <w:t xml:space="preserve">”. </w:t>
      </w:r>
      <w:r w:rsidRPr="00116987">
        <w:rPr>
          <w:highlight w:val="green"/>
          <w:u w:val="single"/>
        </w:rPr>
        <w:t xml:space="preserve">Avoidance of conflict will </w:t>
      </w:r>
      <w:r w:rsidRPr="00093E32">
        <w:rPr>
          <w:u w:val="single"/>
        </w:rPr>
        <w:t xml:space="preserve">certainly </w:t>
      </w:r>
      <w:r w:rsidRPr="00116987">
        <w:rPr>
          <w:highlight w:val="green"/>
          <w:u w:val="single"/>
        </w:rPr>
        <w:t>be a main pillar</w:t>
      </w:r>
      <w:r w:rsidRPr="00093E32">
        <w:rPr>
          <w:sz w:val="14"/>
        </w:rPr>
        <w:t xml:space="preserve"> of this policy for India. </w:t>
      </w:r>
      <w:r w:rsidRPr="00116987">
        <w:rPr>
          <w:highlight w:val="green"/>
          <w:u w:val="single"/>
        </w:rPr>
        <w:t>This will require building deterrence</w:t>
      </w:r>
      <w:r w:rsidRPr="00093E32">
        <w:rPr>
          <w:sz w:val="14"/>
        </w:rPr>
        <w:t xml:space="preserve">, both conventional and non-conventional; the judicious management of our periphery; going full speed ahead on domestic reforms, </w:t>
      </w:r>
      <w:r w:rsidRPr="00116987">
        <w:rPr>
          <w:highlight w:val="green"/>
          <w:u w:val="single"/>
        </w:rPr>
        <w:t>economic growth, job creation</w:t>
      </w:r>
      <w:r w:rsidRPr="00093E32">
        <w:rPr>
          <w:sz w:val="14"/>
        </w:rPr>
        <w:t xml:space="preserve">, spreading skills; </w:t>
      </w:r>
      <w:r w:rsidRPr="00555A03">
        <w:rPr>
          <w:u w:val="single"/>
        </w:rPr>
        <w:t>as well as</w:t>
      </w:r>
      <w:r w:rsidRPr="00093E32">
        <w:rPr>
          <w:sz w:val="14"/>
        </w:rPr>
        <w:t xml:space="preserve"> maintaining a stable social order. It is from </w:t>
      </w:r>
      <w:r w:rsidRPr="00555A03">
        <w:rPr>
          <w:u w:val="single"/>
        </w:rPr>
        <w:t xml:space="preserve">domestic strength </w:t>
      </w:r>
      <w:r w:rsidRPr="00116987">
        <w:rPr>
          <w:highlight w:val="green"/>
          <w:u w:val="single"/>
        </w:rPr>
        <w:t>that</w:t>
      </w:r>
      <w:r w:rsidRPr="00093E32">
        <w:rPr>
          <w:sz w:val="14"/>
        </w:rPr>
        <w:t xml:space="preserve"> we </w:t>
      </w:r>
      <w:r w:rsidRPr="00116987">
        <w:rPr>
          <w:highlight w:val="green"/>
          <w:u w:val="single"/>
        </w:rPr>
        <w:t>can build</w:t>
      </w:r>
      <w:r w:rsidRPr="00093E32">
        <w:rPr>
          <w:sz w:val="14"/>
        </w:rPr>
        <w:t xml:space="preserve"> the sinews of our </w:t>
      </w:r>
      <w:r w:rsidRPr="00116987">
        <w:rPr>
          <w:highlight w:val="green"/>
          <w:u w:val="single"/>
        </w:rPr>
        <w:t>foreign policy</w:t>
      </w:r>
      <w:r w:rsidRPr="00555A03">
        <w:rPr>
          <w:u w:val="single"/>
        </w:rPr>
        <w:t xml:space="preserve"> options</w:t>
      </w:r>
      <w:r w:rsidRPr="00093E32">
        <w:rPr>
          <w:sz w:val="14"/>
        </w:rPr>
        <w:t>.</w:t>
      </w:r>
    </w:p>
    <w:p w14:paraId="7C87500D" w14:textId="77777777" w:rsidR="00B35364" w:rsidRPr="00144792" w:rsidRDefault="00B35364" w:rsidP="00B35364"/>
    <w:p w14:paraId="6E1704CC" w14:textId="77777777" w:rsidR="00B35364" w:rsidRDefault="00B35364" w:rsidP="00B35364"/>
    <w:p w14:paraId="041FEC8A" w14:textId="77777777" w:rsidR="00B35364" w:rsidRPr="00FB4BA2" w:rsidRDefault="00B35364" w:rsidP="00B35364"/>
    <w:p w14:paraId="57C2294C" w14:textId="77777777" w:rsidR="00B35364" w:rsidRPr="00E22A4E" w:rsidRDefault="00B35364" w:rsidP="00B35364">
      <w:pPr>
        <w:rPr>
          <w:sz w:val="14"/>
        </w:rPr>
      </w:pPr>
    </w:p>
    <w:p w14:paraId="4EB7272B" w14:textId="77777777" w:rsidR="00B35364" w:rsidRDefault="00B35364" w:rsidP="00B35364"/>
    <w:p w14:paraId="63667F4D" w14:textId="77777777" w:rsidR="00B35364" w:rsidRPr="00005499" w:rsidRDefault="00B35364" w:rsidP="00B35364"/>
    <w:p w14:paraId="6E2E8F47" w14:textId="77777777" w:rsidR="00B35364" w:rsidRDefault="00B35364" w:rsidP="00B35364">
      <w:pPr>
        <w:pStyle w:val="Heading2"/>
      </w:pPr>
      <w:bookmarkStart w:id="21" w:name="_Toc519243762"/>
      <w:r>
        <w:t>Uniqueness—India Brain Drain</w:t>
      </w:r>
      <w:bookmarkEnd w:id="21"/>
    </w:p>
    <w:p w14:paraId="0B3B7CA0" w14:textId="77777777" w:rsidR="00B35364" w:rsidRDefault="00B35364" w:rsidP="00B35364">
      <w:pPr>
        <w:pStyle w:val="Heading3"/>
      </w:pPr>
      <w:bookmarkStart w:id="22" w:name="_Toc519243763"/>
      <w:r>
        <w:t>UQ- No Indian brain drain now</w:t>
      </w:r>
      <w:bookmarkEnd w:id="22"/>
    </w:p>
    <w:p w14:paraId="0428B3E9" w14:textId="77777777" w:rsidR="00B35364" w:rsidRDefault="00B35364" w:rsidP="00B35364">
      <w:pPr>
        <w:pStyle w:val="Heading4"/>
      </w:pPr>
      <w:r>
        <w:t>No Indian brain drain now</w:t>
      </w:r>
    </w:p>
    <w:p w14:paraId="288AA473" w14:textId="77777777" w:rsidR="00B35364" w:rsidRDefault="00B35364" w:rsidP="00B35364">
      <w:r w:rsidRPr="00222110">
        <w:rPr>
          <w:b/>
        </w:rPr>
        <w:t>Sharma 6-8</w:t>
      </w:r>
      <w:r>
        <w:t xml:space="preserve">-18 [Dinesh, holds a Master’s degree in Communication and Journalism from Osmania University, award-winning journalist who won the National Award for Science Writing in Print Medium and ACE Reporter’s Award “Brain drain reversal is gathering steam,” </w:t>
      </w:r>
      <w:hyperlink r:id="rId26" w:history="1">
        <w:r w:rsidRPr="00726FDC">
          <w:rPr>
            <w:rStyle w:val="Hyperlink"/>
          </w:rPr>
          <w:t>https://www.thehindubusinessline.com/news/science/brain-drain-reversal-is-gathering-steam/article24115115.ece</w:t>
        </w:r>
      </w:hyperlink>
      <w:r>
        <w:rPr>
          <w:rStyle w:val="Hyperlink"/>
        </w:rPr>
        <w:t xml:space="preserve">, </w:t>
      </w:r>
      <w:proofErr w:type="spellStart"/>
      <w:r>
        <w:rPr>
          <w:rStyle w:val="Hyperlink"/>
        </w:rPr>
        <w:t>kdd</w:t>
      </w:r>
      <w:proofErr w:type="spellEnd"/>
      <w:r>
        <w:t>]</w:t>
      </w:r>
    </w:p>
    <w:p w14:paraId="69D38918" w14:textId="77777777" w:rsidR="00B35364" w:rsidRPr="00CA2302" w:rsidRDefault="00B35364" w:rsidP="00B35364">
      <w:pPr>
        <w:rPr>
          <w:sz w:val="14"/>
        </w:rPr>
      </w:pPr>
      <w:r w:rsidRPr="00CA2302">
        <w:rPr>
          <w:sz w:val="14"/>
        </w:rPr>
        <w:t xml:space="preserve">It is a silent change which has been occurring over the past one decade. The </w:t>
      </w:r>
      <w:r w:rsidRPr="00116987">
        <w:rPr>
          <w:highlight w:val="green"/>
          <w:u w:val="single"/>
        </w:rPr>
        <w:t>schemes launched to reverse</w:t>
      </w:r>
      <w:r w:rsidRPr="00CA2302">
        <w:rPr>
          <w:sz w:val="14"/>
        </w:rPr>
        <w:t xml:space="preserve"> the process of infamous </w:t>
      </w:r>
      <w:r w:rsidRPr="00116987">
        <w:rPr>
          <w:highlight w:val="green"/>
          <w:u w:val="single"/>
        </w:rPr>
        <w:t>‘brain drain’ have finally started yielding results. The number of young scientists returning to do scientific research in India and taking up positions in research and academic institutions is steadily rising. The quality of research output of these returnees is also very high</w:t>
      </w:r>
      <w:r w:rsidRPr="00CA2302">
        <w:rPr>
          <w:sz w:val="14"/>
        </w:rPr>
        <w:t xml:space="preserve">. </w:t>
      </w:r>
      <w:r w:rsidRPr="00116987">
        <w:rPr>
          <w:highlight w:val="green"/>
          <w:u w:val="single"/>
        </w:rPr>
        <w:t>This was reflected in the data presented at the</w:t>
      </w:r>
      <w:r w:rsidRPr="00CA2302">
        <w:rPr>
          <w:sz w:val="14"/>
        </w:rPr>
        <w:t xml:space="preserve"> first joint </w:t>
      </w:r>
      <w:r w:rsidRPr="00116987">
        <w:rPr>
          <w:highlight w:val="green"/>
          <w:u w:val="single"/>
        </w:rPr>
        <w:t>conclave of India’s top three science fellowships</w:t>
      </w:r>
      <w:r w:rsidRPr="00116987">
        <w:rPr>
          <w:sz w:val="14"/>
          <w:highlight w:val="green"/>
        </w:rPr>
        <w:t xml:space="preserve"> </w:t>
      </w:r>
      <w:r w:rsidRPr="00CA2302">
        <w:rPr>
          <w:sz w:val="14"/>
        </w:rPr>
        <w:t xml:space="preserve">– </w:t>
      </w:r>
      <w:proofErr w:type="spellStart"/>
      <w:r w:rsidRPr="00CA2302">
        <w:rPr>
          <w:sz w:val="14"/>
        </w:rPr>
        <w:t>Ramanujan</w:t>
      </w:r>
      <w:proofErr w:type="spellEnd"/>
      <w:r w:rsidRPr="00CA2302">
        <w:rPr>
          <w:sz w:val="14"/>
        </w:rPr>
        <w:t xml:space="preserve"> Fellowship of the Science and Engineering Research Board (SERB), </w:t>
      </w:r>
      <w:proofErr w:type="spellStart"/>
      <w:r w:rsidRPr="00CA2302">
        <w:rPr>
          <w:sz w:val="14"/>
        </w:rPr>
        <w:t>Ramalingaswami</w:t>
      </w:r>
      <w:proofErr w:type="spellEnd"/>
      <w:r w:rsidRPr="00CA2302">
        <w:rPr>
          <w:sz w:val="14"/>
        </w:rPr>
        <w:t xml:space="preserve"> Re-entry Fellowship of the Department of Biotechnology (DBT) and INSPIRE Faculty Fellowship of the Department of Science and Technology (DST) – </w:t>
      </w:r>
      <w:r w:rsidRPr="00116987">
        <w:rPr>
          <w:highlight w:val="green"/>
          <w:u w:val="single"/>
        </w:rPr>
        <w:t>which cover all major disciplines</w:t>
      </w:r>
      <w:r w:rsidRPr="00CA2302">
        <w:rPr>
          <w:sz w:val="14"/>
        </w:rPr>
        <w:t xml:space="preserve">. “It is a historic opportunity that Fellows of these three </w:t>
      </w:r>
      <w:proofErr w:type="spellStart"/>
      <w:r w:rsidRPr="00CA2302">
        <w:rPr>
          <w:sz w:val="14"/>
        </w:rPr>
        <w:t>programmes</w:t>
      </w:r>
      <w:proofErr w:type="spellEnd"/>
      <w:r w:rsidRPr="00CA2302">
        <w:rPr>
          <w:sz w:val="14"/>
        </w:rPr>
        <w:t xml:space="preserve"> are coming together for the first time. It is necessary for young scientists from diverse disciplines to interact and work together because new and significant problems occur at boundaries of disciplines,” Prof </w:t>
      </w:r>
      <w:proofErr w:type="spellStart"/>
      <w:r w:rsidRPr="00CA2302">
        <w:rPr>
          <w:sz w:val="14"/>
        </w:rPr>
        <w:t>Ashutosh</w:t>
      </w:r>
      <w:proofErr w:type="spellEnd"/>
      <w:r w:rsidRPr="00CA2302">
        <w:rPr>
          <w:sz w:val="14"/>
        </w:rPr>
        <w:t xml:space="preserve"> Sharma, DST secretary, said while addressing the conclave. He announced that </w:t>
      </w:r>
      <w:r w:rsidRPr="00116987">
        <w:rPr>
          <w:highlight w:val="green"/>
          <w:u w:val="single"/>
        </w:rPr>
        <w:t>DST will fund new</w:t>
      </w:r>
      <w:r w:rsidRPr="00116987">
        <w:rPr>
          <w:sz w:val="14"/>
          <w:highlight w:val="green"/>
        </w:rPr>
        <w:t xml:space="preserve"> </w:t>
      </w:r>
      <w:r w:rsidRPr="00CA2302">
        <w:rPr>
          <w:sz w:val="14"/>
        </w:rPr>
        <w:t xml:space="preserve">ideas and </w:t>
      </w:r>
      <w:r w:rsidRPr="00116987">
        <w:rPr>
          <w:highlight w:val="green"/>
          <w:u w:val="single"/>
        </w:rPr>
        <w:t>projects</w:t>
      </w:r>
      <w:r w:rsidRPr="00116987">
        <w:rPr>
          <w:sz w:val="14"/>
          <w:highlight w:val="green"/>
        </w:rPr>
        <w:t xml:space="preserve"> </w:t>
      </w:r>
      <w:r w:rsidRPr="00CA2302">
        <w:rPr>
          <w:sz w:val="14"/>
        </w:rPr>
        <w:t xml:space="preserve">if fellows from the three </w:t>
      </w:r>
      <w:proofErr w:type="spellStart"/>
      <w:r w:rsidRPr="00CA2302">
        <w:rPr>
          <w:sz w:val="14"/>
        </w:rPr>
        <w:t>programmes</w:t>
      </w:r>
      <w:proofErr w:type="spellEnd"/>
      <w:r w:rsidRPr="00CA2302">
        <w:rPr>
          <w:sz w:val="14"/>
        </w:rPr>
        <w:t xml:space="preserve"> come together to work on projects to solve significant problems. The </w:t>
      </w:r>
      <w:proofErr w:type="spellStart"/>
      <w:r w:rsidRPr="00CA2302">
        <w:rPr>
          <w:sz w:val="14"/>
        </w:rPr>
        <w:t>Ramanujan</w:t>
      </w:r>
      <w:proofErr w:type="spellEnd"/>
      <w:r w:rsidRPr="00CA2302">
        <w:rPr>
          <w:sz w:val="14"/>
        </w:rPr>
        <w:t xml:space="preserve"> Fellowship is meant for brilliant scientists from all over the world to take up scientific research positions in India. The Fellows could work in any of the scientific institutions and universities in the country. The value of the fellowship is </w:t>
      </w:r>
      <w:proofErr w:type="spellStart"/>
      <w:r w:rsidRPr="00CA2302">
        <w:rPr>
          <w:sz w:val="14"/>
        </w:rPr>
        <w:t>Rs</w:t>
      </w:r>
      <w:proofErr w:type="spellEnd"/>
      <w:r w:rsidRPr="00CA2302">
        <w:rPr>
          <w:sz w:val="14"/>
        </w:rPr>
        <w:t xml:space="preserve"> one lakh per month and each Fellow receives grant of Rs.7 lakh every year to attending conferences and other research expenses. From one fellow in 2006, the number has gone up to 40 in 2017. Most of the scientists availing the fellowship are Indians coming from America. A survey of the Fellows has shown that 69.7% are given permanent positions in host institutions after two years of joining. </w:t>
      </w:r>
      <w:proofErr w:type="spellStart"/>
      <w:r w:rsidRPr="00CA2302">
        <w:rPr>
          <w:sz w:val="14"/>
        </w:rPr>
        <w:t>Ramanujan</w:t>
      </w:r>
      <w:proofErr w:type="spellEnd"/>
      <w:r w:rsidRPr="00CA2302">
        <w:rPr>
          <w:sz w:val="14"/>
        </w:rPr>
        <w:t xml:space="preserve"> Fellows have also published more papers and got more projects than scientists working in host institutions.  </w:t>
      </w:r>
      <w:r w:rsidRPr="00116987">
        <w:rPr>
          <w:highlight w:val="green"/>
          <w:u w:val="single"/>
        </w:rPr>
        <w:t>“The scheme has been able to achieve reverse brain drain and has produced quality research. It is helping in changing the landscape</w:t>
      </w:r>
      <w:r w:rsidRPr="00116987">
        <w:rPr>
          <w:sz w:val="14"/>
          <w:highlight w:val="green"/>
        </w:rPr>
        <w:t xml:space="preserve"> </w:t>
      </w:r>
      <w:r w:rsidRPr="00CA2302">
        <w:rPr>
          <w:sz w:val="14"/>
        </w:rPr>
        <w:t xml:space="preserve">of Indian S &amp;amp; T and is </w:t>
      </w:r>
      <w:r w:rsidRPr="00116987">
        <w:rPr>
          <w:highlight w:val="green"/>
          <w:u w:val="single"/>
        </w:rPr>
        <w:t>supporting</w:t>
      </w:r>
      <w:r w:rsidRPr="00116987">
        <w:rPr>
          <w:sz w:val="14"/>
          <w:highlight w:val="green"/>
        </w:rPr>
        <w:t xml:space="preserve"> </w:t>
      </w:r>
      <w:r w:rsidRPr="00CA2302">
        <w:rPr>
          <w:sz w:val="14"/>
        </w:rPr>
        <w:t xml:space="preserve">excellence in </w:t>
      </w:r>
      <w:r w:rsidRPr="00116987">
        <w:rPr>
          <w:highlight w:val="green"/>
          <w:u w:val="single"/>
        </w:rPr>
        <w:t>scientific research in the country”, pointed out</w:t>
      </w:r>
      <w:r w:rsidRPr="00CA2302">
        <w:rPr>
          <w:sz w:val="14"/>
        </w:rPr>
        <w:t xml:space="preserve"> S </w:t>
      </w:r>
      <w:proofErr w:type="spellStart"/>
      <w:r w:rsidRPr="00CA2302">
        <w:rPr>
          <w:sz w:val="14"/>
        </w:rPr>
        <w:t>S</w:t>
      </w:r>
      <w:proofErr w:type="spellEnd"/>
      <w:r w:rsidRPr="00CA2302">
        <w:rPr>
          <w:sz w:val="14"/>
        </w:rPr>
        <w:t xml:space="preserve"> </w:t>
      </w:r>
      <w:proofErr w:type="spellStart"/>
      <w:r w:rsidRPr="00116987">
        <w:rPr>
          <w:highlight w:val="green"/>
          <w:u w:val="single"/>
        </w:rPr>
        <w:t>Kohli</w:t>
      </w:r>
      <w:proofErr w:type="spellEnd"/>
      <w:r w:rsidRPr="00CA2302">
        <w:rPr>
          <w:sz w:val="14"/>
        </w:rPr>
        <w:t xml:space="preserve">, advisor, SERB. Some Fellows have helped create new </w:t>
      </w:r>
      <w:proofErr w:type="spellStart"/>
      <w:r w:rsidRPr="00CA2302">
        <w:rPr>
          <w:sz w:val="14"/>
        </w:rPr>
        <w:t>centres</w:t>
      </w:r>
      <w:proofErr w:type="spellEnd"/>
      <w:r w:rsidRPr="00CA2302">
        <w:rPr>
          <w:sz w:val="14"/>
        </w:rPr>
        <w:t>. For example, Dr Sandeep Shukla has set up Interdisciplinary Centre for Cyber Security and Cyber Defense of Critical Infrastructures at IIT Kanpur with an outlay of Rs.15.5 crore.</w:t>
      </w:r>
    </w:p>
    <w:p w14:paraId="733F5C32" w14:textId="77777777" w:rsidR="00B35364" w:rsidRDefault="00B35364" w:rsidP="00B35364">
      <w:pPr>
        <w:pStyle w:val="Heading4"/>
      </w:pPr>
      <w:r>
        <w:t>India has solved its brain drain problem</w:t>
      </w:r>
    </w:p>
    <w:p w14:paraId="60C0DB61" w14:textId="77777777" w:rsidR="00B35364" w:rsidRDefault="00B35364" w:rsidP="00B35364">
      <w:proofErr w:type="spellStart"/>
      <w:r w:rsidRPr="00D4695A">
        <w:rPr>
          <w:b/>
        </w:rPr>
        <w:t>Villaruel</w:t>
      </w:r>
      <w:proofErr w:type="spellEnd"/>
      <w:r w:rsidRPr="00D4695A">
        <w:rPr>
          <w:b/>
        </w:rPr>
        <w:t xml:space="preserve"> and </w:t>
      </w:r>
      <w:proofErr w:type="spellStart"/>
      <w:r w:rsidRPr="00D4695A">
        <w:rPr>
          <w:b/>
        </w:rPr>
        <w:t>Mirasol</w:t>
      </w:r>
      <w:proofErr w:type="spellEnd"/>
      <w:r w:rsidRPr="00D4695A">
        <w:rPr>
          <w:b/>
        </w:rPr>
        <w:t xml:space="preserve"> ’17</w:t>
      </w:r>
      <w:r>
        <w:t xml:space="preserve"> [</w:t>
      </w:r>
      <w:proofErr w:type="spellStart"/>
      <w:r>
        <w:t>Jemimah</w:t>
      </w:r>
      <w:proofErr w:type="spellEnd"/>
      <w:r>
        <w:t xml:space="preserve"> Joanne C. </w:t>
      </w:r>
      <w:proofErr w:type="spellStart"/>
      <w:r>
        <w:t>Villaruel</w:t>
      </w:r>
      <w:proofErr w:type="spellEnd"/>
      <w:r>
        <w:t xml:space="preserve"> is a Senior Foreign Affairs Research Specialist with the Center for International Relations and Strategic Studies of the Foreign Service  Institute, Jeremy Dexter B. </w:t>
      </w:r>
      <w:proofErr w:type="spellStart"/>
      <w:r>
        <w:t>Mirasol</w:t>
      </w:r>
      <w:proofErr w:type="spellEnd"/>
      <w:r>
        <w:t xml:space="preserve"> is a Foreign Affairs Research Specialist with the Center for International Relations and Strategic Studies of the Foreign Service  Institute, “Boosting Growth Through Reverse Brain Drain: India’s Know-how,” </w:t>
      </w:r>
      <w:hyperlink r:id="rId27" w:history="1">
        <w:r w:rsidRPr="00726FDC">
          <w:rPr>
            <w:rStyle w:val="Hyperlink"/>
          </w:rPr>
          <w:t>http://www.fsi.gov.ph/boosting-growth-through-reverse-brain-drain-indias-know-how/</w:t>
        </w:r>
      </w:hyperlink>
      <w:r>
        <w:rPr>
          <w:rStyle w:val="Hyperlink"/>
        </w:rPr>
        <w:t xml:space="preserve">, </w:t>
      </w:r>
      <w:proofErr w:type="spellStart"/>
      <w:r>
        <w:rPr>
          <w:rStyle w:val="Hyperlink"/>
        </w:rPr>
        <w:t>kdd</w:t>
      </w:r>
      <w:proofErr w:type="spellEnd"/>
      <w:r>
        <w:t>]</w:t>
      </w:r>
    </w:p>
    <w:p w14:paraId="61AD03C2" w14:textId="77777777" w:rsidR="00B35364" w:rsidRDefault="00B35364" w:rsidP="00B35364">
      <w:pPr>
        <w:rPr>
          <w:sz w:val="14"/>
        </w:rPr>
      </w:pPr>
      <w:r w:rsidRPr="00116987">
        <w:rPr>
          <w:highlight w:val="green"/>
          <w:u w:val="single"/>
        </w:rPr>
        <w:t>With India bullish on expanding its economy</w:t>
      </w:r>
      <w:r w:rsidRPr="009852E1">
        <w:rPr>
          <w:sz w:val="14"/>
        </w:rPr>
        <w:t xml:space="preserve">, recent developments suggest that </w:t>
      </w:r>
      <w:r w:rsidRPr="00116987">
        <w:rPr>
          <w:highlight w:val="green"/>
          <w:u w:val="single"/>
        </w:rPr>
        <w:t>it is now experiencing reverse brain drain</w:t>
      </w:r>
      <w:r w:rsidRPr="009852E1">
        <w:rPr>
          <w:sz w:val="14"/>
        </w:rPr>
        <w:t xml:space="preserve">. Indian professionals trained and based in the US are returning in increasing numbers to take advantage of the country’s upward economic trajectory and concomitant employment opportunities in the field of science, technology and innovation (STI). This group of returnees are established professionals with valuable work experience and entrepreneurial skills and is a resource that is welcomed by the Indian government. Most of them have access to global networks and venture capital. Chacko (2007) argues that the increasing number of returning migrants was precipitated by several factors.1 The economic liberalization in 1991 resulted in higher foreign direct investments, from USD 74 million to USD 44 billion in 2016,2 and establishment of more multinational companies. New laws and tax guidelines resulted in increased remittances from Indian migrants. In response to globalization, some cities developed specific cultures to lure overseas skilled personnel, investments, and businesses. </w:t>
      </w:r>
      <w:r w:rsidRPr="00116987">
        <w:rPr>
          <w:highlight w:val="green"/>
          <w:u w:val="single"/>
        </w:rPr>
        <w:t>Local governments, private and public sectors, and experts converged to develop</w:t>
      </w:r>
      <w:r w:rsidRPr="00116987">
        <w:rPr>
          <w:sz w:val="14"/>
          <w:highlight w:val="green"/>
        </w:rPr>
        <w:t xml:space="preserve"> </w:t>
      </w:r>
      <w:r w:rsidRPr="009852E1">
        <w:rPr>
          <w:sz w:val="14"/>
        </w:rPr>
        <w:t xml:space="preserve">and promote </w:t>
      </w:r>
      <w:r w:rsidRPr="00116987">
        <w:rPr>
          <w:highlight w:val="green"/>
          <w:u w:val="single"/>
        </w:rPr>
        <w:t>economic bases and necessary infrastructures</w:t>
      </w:r>
      <w:r w:rsidRPr="00116987">
        <w:rPr>
          <w:sz w:val="14"/>
          <w:highlight w:val="green"/>
        </w:rPr>
        <w:t xml:space="preserve"> </w:t>
      </w:r>
      <w:r w:rsidRPr="009852E1">
        <w:rPr>
          <w:sz w:val="14"/>
        </w:rPr>
        <w:t xml:space="preserve">for the transformation and development of these cities. After decades of continued growth, </w:t>
      </w:r>
      <w:r w:rsidRPr="00116987">
        <w:rPr>
          <w:highlight w:val="green"/>
          <w:u w:val="single"/>
        </w:rPr>
        <w:t>cities like Bangalore and Hyderabad have become magnets for a stream of returning skilled immigrants</w:t>
      </w:r>
      <w:r w:rsidRPr="009852E1">
        <w:rPr>
          <w:sz w:val="14"/>
        </w:rPr>
        <w:t xml:space="preserve">. In particular, these cities offer career opportunities and familiar western-style work environments in their technology, business and industrial parks, research institutions, and multinational firms. In fact, some Fortune 500 companies and other large corporations have turned to India for software programming and development, call centers, and back-office operations. Today, </w:t>
      </w:r>
      <w:r w:rsidRPr="00116987">
        <w:rPr>
          <w:highlight w:val="green"/>
          <w:u w:val="single"/>
        </w:rPr>
        <w:t>both cities are at the forefront of information technology</w:t>
      </w:r>
      <w:r w:rsidRPr="009852E1">
        <w:rPr>
          <w:sz w:val="14"/>
        </w:rPr>
        <w:t xml:space="preserve">, biotechnology, </w:t>
      </w:r>
      <w:r w:rsidRPr="00116987">
        <w:rPr>
          <w:highlight w:val="green"/>
          <w:u w:val="single"/>
        </w:rPr>
        <w:t>and start-up companies</w:t>
      </w:r>
      <w:r w:rsidRPr="009852E1">
        <w:rPr>
          <w:sz w:val="14"/>
        </w:rPr>
        <w:t>.3 Furthermore, India has made significant investments to improve its digital infrastructures, develop Software Technology Parks (STPs), and build residential townships to cater to its returning migrants.</w:t>
      </w:r>
    </w:p>
    <w:p w14:paraId="45761C6B" w14:textId="77777777" w:rsidR="00B35364" w:rsidRDefault="00B35364" w:rsidP="00B35364">
      <w:pPr>
        <w:pStyle w:val="Heading4"/>
      </w:pPr>
      <w:r>
        <w:t>Tightening immigration policies in the US are causing Indian students to return home.</w:t>
      </w:r>
    </w:p>
    <w:p w14:paraId="5F2D00C6" w14:textId="77777777" w:rsidR="00B35364" w:rsidRDefault="00B35364" w:rsidP="00B35364">
      <w:proofErr w:type="spellStart"/>
      <w:r>
        <w:t>Parija</w:t>
      </w:r>
      <w:proofErr w:type="spellEnd"/>
      <w:r>
        <w:t xml:space="preserve"> </w:t>
      </w:r>
      <w:proofErr w:type="spellStart"/>
      <w:r w:rsidRPr="009955E7">
        <w:rPr>
          <w:rStyle w:val="Style13ptBold"/>
        </w:rPr>
        <w:t>Kavilanz</w:t>
      </w:r>
      <w:proofErr w:type="spellEnd"/>
      <w:r>
        <w:t>, 8/16/20</w:t>
      </w:r>
      <w:r w:rsidRPr="009955E7">
        <w:rPr>
          <w:rStyle w:val="Style13ptBold"/>
        </w:rPr>
        <w:t>17</w:t>
      </w:r>
      <w:r>
        <w:t xml:space="preserve"> (staff writer), Young Indian engineer leaves Silicon Valley to find success back in India, Aug. 16, 2017.  Retrieved Apr. 11, 2018 from </w:t>
      </w:r>
      <w:hyperlink r:id="rId28" w:history="1">
        <w:r w:rsidRPr="0013104F">
          <w:rPr>
            <w:rStyle w:val="Hyperlink"/>
          </w:rPr>
          <w:t>http://money.cnn.com/2017/08/16/news/economy /immigration-reverse-brain-drain-</w:t>
        </w:r>
        <w:proofErr w:type="spellStart"/>
        <w:r w:rsidRPr="0013104F">
          <w:rPr>
            <w:rStyle w:val="Hyperlink"/>
          </w:rPr>
          <w:t>india</w:t>
        </w:r>
        <w:proofErr w:type="spellEnd"/>
        <w:r w:rsidRPr="0013104F">
          <w:rPr>
            <w:rStyle w:val="Hyperlink"/>
          </w:rPr>
          <w:t>/index.html</w:t>
        </w:r>
      </w:hyperlink>
      <w:r>
        <w:t xml:space="preserve">, </w:t>
      </w:r>
      <w:proofErr w:type="spellStart"/>
      <w:r>
        <w:t>kdd</w:t>
      </w:r>
      <w:proofErr w:type="spellEnd"/>
    </w:p>
    <w:p w14:paraId="5C8385D8" w14:textId="77777777" w:rsidR="00B35364" w:rsidRDefault="00B35364" w:rsidP="00B35364">
      <w:r w:rsidRPr="00116987">
        <w:rPr>
          <w:rStyle w:val="StyleUnderline"/>
          <w:highlight w:val="green"/>
        </w:rPr>
        <w:t>Each year, tens of thousands of Indian students head to the U.S. in order to get a college degree</w:t>
      </w:r>
      <w:r>
        <w:t xml:space="preserve">, find a job </w:t>
      </w:r>
      <w:r w:rsidRPr="00116987">
        <w:rPr>
          <w:rStyle w:val="StyleUnderline"/>
          <w:highlight w:val="green"/>
        </w:rPr>
        <w:t>and pursue the American Dream. But as India's economy booms and the U.S. continues to tighten its immigration policies, many of these young Indian professionals are making their way back home instead</w:t>
      </w:r>
      <w:r>
        <w:t>.</w:t>
      </w:r>
    </w:p>
    <w:p w14:paraId="3CB2881C" w14:textId="77777777" w:rsidR="00B35364" w:rsidRDefault="00B35364" w:rsidP="00B35364">
      <w:pPr>
        <w:pStyle w:val="Heading4"/>
      </w:pPr>
      <w:r>
        <w:t>Since Trump became president, more Indians are choosing to stay home rather than migrate to America.</w:t>
      </w:r>
    </w:p>
    <w:p w14:paraId="281C6F71" w14:textId="77777777" w:rsidR="00B35364" w:rsidRDefault="00B35364" w:rsidP="00B35364">
      <w:proofErr w:type="spellStart"/>
      <w:r>
        <w:t>Pubali</w:t>
      </w:r>
      <w:proofErr w:type="spellEnd"/>
      <w:r>
        <w:t xml:space="preserve"> </w:t>
      </w:r>
      <w:proofErr w:type="spellStart"/>
      <w:r w:rsidRPr="009955E7">
        <w:rPr>
          <w:rStyle w:val="Style13ptBold"/>
        </w:rPr>
        <w:t>Neogy</w:t>
      </w:r>
      <w:proofErr w:type="spellEnd"/>
      <w:r>
        <w:t>, 10/7/20</w:t>
      </w:r>
      <w:r w:rsidRPr="009955E7">
        <w:rPr>
          <w:rStyle w:val="Style13ptBold"/>
        </w:rPr>
        <w:t>17</w:t>
      </w:r>
      <w:r>
        <w:t xml:space="preserve"> (staff writer), YAHOO INDIAN NEWS, Is India Inc. ready for a reverse brain drain triggered by stricter visa norms in developed nations?, Oct. 7, 2017.  Retrieved Apr. 11, 2018 from </w:t>
      </w:r>
      <w:hyperlink r:id="rId29" w:history="1">
        <w:r w:rsidRPr="0013104F">
          <w:rPr>
            <w:rStyle w:val="Hyperlink"/>
          </w:rPr>
          <w:t>https://in.news.yahoo.com/india-inc-ready-reverse-brain-drain-triggered-stricter-visa-norms-developed-nations-090353039.html</w:t>
        </w:r>
      </w:hyperlink>
      <w:r>
        <w:t xml:space="preserve">, </w:t>
      </w:r>
      <w:proofErr w:type="spellStart"/>
      <w:r>
        <w:t>kdd</w:t>
      </w:r>
      <w:proofErr w:type="spellEnd"/>
    </w:p>
    <w:p w14:paraId="65EC10A6" w14:textId="77777777" w:rsidR="00B35364" w:rsidRDefault="00B35364" w:rsidP="00B35364">
      <w:r>
        <w:t xml:space="preserve">Consulting firm Deloitte </w:t>
      </w:r>
      <w:proofErr w:type="spellStart"/>
      <w:r>
        <w:t>Touche</w:t>
      </w:r>
      <w:proofErr w:type="spellEnd"/>
      <w:r>
        <w:t xml:space="preserve"> Tohmatsu uncovered that </w:t>
      </w:r>
      <w:r w:rsidRPr="00116987">
        <w:rPr>
          <w:rStyle w:val="StyleUnderline"/>
          <w:highlight w:val="green"/>
        </w:rPr>
        <w:t>since Trump’s election, there has been a tenfold increase in the number of Indians based in the US looking for jobs back home. Colleges also say that they are seeing a considerable decrease in the number of applicants from India</w:t>
      </w:r>
      <w:r>
        <w:t xml:space="preserve"> and China – </w:t>
      </w:r>
      <w:r w:rsidRPr="00116987">
        <w:rPr>
          <w:rStyle w:val="StyleUnderline"/>
          <w:highlight w:val="green"/>
        </w:rPr>
        <w:t>the top sources for international students. This possibility of a reverse brain drain, however, is a reason for cheer for India, which since independence has been grappling with the problem of outflow of highly educated citizens, who could be a tremendous asset for the nation with their wealth of knowledge and acumen – they could build new tech</w:t>
      </w:r>
      <w:r>
        <w:t xml:space="preserve">nologies, companies, better healthcare system </w:t>
      </w:r>
      <w:r w:rsidRPr="00116987">
        <w:rPr>
          <w:rStyle w:val="StyleUnderline"/>
          <w:highlight w:val="green"/>
        </w:rPr>
        <w:t>and even superior infrastructure</w:t>
      </w:r>
      <w:r>
        <w:t>.</w:t>
      </w:r>
    </w:p>
    <w:p w14:paraId="2C479EE6" w14:textId="77777777" w:rsidR="00B35364" w:rsidRDefault="00B35364" w:rsidP="00B35364">
      <w:pPr>
        <w:pStyle w:val="Heading4"/>
      </w:pPr>
      <w:r>
        <w:t>Indian scientists are now returning home to work in India</w:t>
      </w:r>
    </w:p>
    <w:p w14:paraId="52A7BB4A" w14:textId="77777777" w:rsidR="00B35364" w:rsidRDefault="00B35364" w:rsidP="00B35364">
      <w:r w:rsidRPr="002149BD">
        <w:rPr>
          <w:rStyle w:val="Style13ptBold"/>
        </w:rPr>
        <w:t>PIONEER NEWS SERVICE</w:t>
      </w:r>
      <w:r>
        <w:t>, 5/24/20</w:t>
      </w:r>
      <w:r w:rsidRPr="002149BD">
        <w:rPr>
          <w:rStyle w:val="Style13ptBold"/>
        </w:rPr>
        <w:t>17</w:t>
      </w:r>
      <w:r>
        <w:t xml:space="preserve">, INDIA MOVES FROM ‘BRAIN DRAIN’ TO ‘BRAIN GAIN,’ May 24, 2017.  Retrieved Apr. 11, 2018 from </w:t>
      </w:r>
      <w:hyperlink r:id="rId30" w:history="1">
        <w:r w:rsidRPr="0013104F">
          <w:rPr>
            <w:rStyle w:val="Hyperlink"/>
          </w:rPr>
          <w:t>http://www.dailypioneer.com/nation/india-moves-from-brain-drain-to-brain-gain.html</w:t>
        </w:r>
      </w:hyperlink>
      <w:r>
        <w:t xml:space="preserve">, </w:t>
      </w:r>
      <w:proofErr w:type="spellStart"/>
      <w:r>
        <w:t>kdd</w:t>
      </w:r>
      <w:proofErr w:type="spellEnd"/>
    </w:p>
    <w:p w14:paraId="07C8E8A4" w14:textId="77777777" w:rsidR="00B35364" w:rsidRPr="002149BD" w:rsidRDefault="00B35364" w:rsidP="00B35364">
      <w:pPr>
        <w:rPr>
          <w:rStyle w:val="StyleUnderline"/>
        </w:rPr>
      </w:pPr>
      <w:r w:rsidRPr="00116987">
        <w:rPr>
          <w:rStyle w:val="StyleUnderline"/>
          <w:highlight w:val="green"/>
        </w:rPr>
        <w:t>Soon foreign and NRI scientists will work in the country's scientific institutions for a period of one to three months that would help expose doctorate and post-doctorate students to global research culture</w:t>
      </w:r>
      <w:r>
        <w:t xml:space="preserve">, the Government said on Tuesday, even as it added that in the last three years, </w:t>
      </w:r>
      <w:r w:rsidRPr="00116987">
        <w:rPr>
          <w:rStyle w:val="StyleUnderline"/>
          <w:highlight w:val="green"/>
        </w:rPr>
        <w:t>India has moved from the era of "brain drain" to "brain gain" as over 1,000 Indian scientists have returned from foreign countries to work here .</w:t>
      </w:r>
    </w:p>
    <w:p w14:paraId="41919E7D" w14:textId="77777777" w:rsidR="00B35364" w:rsidRDefault="00B35364" w:rsidP="00B35364">
      <w:pPr>
        <w:pStyle w:val="Heading4"/>
      </w:pPr>
      <w:r>
        <w:t>India taking steps to combat brain drain now</w:t>
      </w:r>
    </w:p>
    <w:p w14:paraId="0A7A031F" w14:textId="77777777" w:rsidR="00B35364" w:rsidRDefault="00B35364" w:rsidP="00B35364">
      <w:proofErr w:type="spellStart"/>
      <w:r>
        <w:t>Jemimah</w:t>
      </w:r>
      <w:proofErr w:type="spellEnd"/>
      <w:r>
        <w:t xml:space="preserve"> Joanne C. </w:t>
      </w:r>
      <w:proofErr w:type="spellStart"/>
      <w:r w:rsidRPr="002149BD">
        <w:rPr>
          <w:rStyle w:val="Style13ptBold"/>
        </w:rPr>
        <w:t>Villaruel</w:t>
      </w:r>
      <w:proofErr w:type="spellEnd"/>
      <w:r w:rsidRPr="002149BD">
        <w:rPr>
          <w:rStyle w:val="Style13ptBold"/>
        </w:rPr>
        <w:t xml:space="preserve"> &amp;</w:t>
      </w:r>
      <w:r>
        <w:t xml:space="preserve"> Jeremy Dexter B. </w:t>
      </w:r>
      <w:proofErr w:type="spellStart"/>
      <w:r w:rsidRPr="002149BD">
        <w:rPr>
          <w:rStyle w:val="Style13ptBold"/>
        </w:rPr>
        <w:t>Mirasol</w:t>
      </w:r>
      <w:proofErr w:type="spellEnd"/>
      <w:r w:rsidRPr="002149BD">
        <w:rPr>
          <w:rStyle w:val="Style13ptBold"/>
        </w:rPr>
        <w:t>, 2017</w:t>
      </w:r>
      <w:r>
        <w:t xml:space="preserve"> (Senior Foreign Affairs Research Specialist with the Center for International Relations and Strategic Studies of the Foreign Service Institute, &amp; Foreign Affairs Research Specialist with the Center for International Relations and Strategic Studies of the Foreign Service  Institute), Boosting Growth Through Reverse Brain Drain: India’s Know-how, Dec. 2017.  Retrieved Apr. 11, 2018 from </w:t>
      </w:r>
      <w:hyperlink r:id="rId31" w:history="1">
        <w:r w:rsidRPr="0013104F">
          <w:rPr>
            <w:rStyle w:val="Hyperlink"/>
          </w:rPr>
          <w:t>http://www.fsi.gov.ph/boosting-growth-through-reverse-brain-drain-indias-know-how/</w:t>
        </w:r>
      </w:hyperlink>
      <w:r>
        <w:t xml:space="preserve">, </w:t>
      </w:r>
      <w:proofErr w:type="spellStart"/>
      <w:r>
        <w:t>kdd</w:t>
      </w:r>
      <w:proofErr w:type="spellEnd"/>
    </w:p>
    <w:p w14:paraId="05D66A59" w14:textId="77777777" w:rsidR="00B35364" w:rsidRDefault="00B35364" w:rsidP="00B35364">
      <w:r>
        <w:t xml:space="preserve">As Prime Minister Modi underscores the importance of the Indian diaspora as a vital actor in India’s growth, </w:t>
      </w:r>
      <w:r w:rsidRPr="00116987">
        <w:rPr>
          <w:rStyle w:val="StyleUnderline"/>
          <w:highlight w:val="green"/>
        </w:rPr>
        <w:t>the Indian government is also implementing programs designed to reverse brain drain, particularly in the field of science. With this in mind, the SERB National Post-Doctoral Fellowship was recently launched to fund pure science Indian scholars who have completed their PhDs abroad to allow them to continue their post-doctoral research in India</w:t>
      </w:r>
      <w:r>
        <w:t>.</w:t>
      </w:r>
    </w:p>
    <w:p w14:paraId="0DBA80A6" w14:textId="77777777" w:rsidR="00B35364" w:rsidRDefault="00B35364" w:rsidP="00B35364">
      <w:pPr>
        <w:pStyle w:val="Heading4"/>
      </w:pPr>
      <w:r>
        <w:t xml:space="preserve">The Trump administration’s immigration </w:t>
      </w:r>
      <w:proofErr w:type="spellStart"/>
      <w:r>
        <w:t>polices</w:t>
      </w:r>
      <w:proofErr w:type="spellEnd"/>
      <w:r>
        <w:t xml:space="preserve"> are causing Indians to return home:</w:t>
      </w:r>
    </w:p>
    <w:p w14:paraId="46E60924" w14:textId="77777777" w:rsidR="00B35364" w:rsidRDefault="00B35364" w:rsidP="00B35364">
      <w:proofErr w:type="spellStart"/>
      <w:r>
        <w:t>Parija</w:t>
      </w:r>
      <w:proofErr w:type="spellEnd"/>
      <w:r>
        <w:t xml:space="preserve"> </w:t>
      </w:r>
      <w:proofErr w:type="spellStart"/>
      <w:r w:rsidRPr="002149BD">
        <w:rPr>
          <w:rStyle w:val="Style13ptBold"/>
        </w:rPr>
        <w:t>Kavilanz</w:t>
      </w:r>
      <w:proofErr w:type="spellEnd"/>
      <w:r>
        <w:t>, 8/16/20</w:t>
      </w:r>
      <w:r w:rsidRPr="002149BD">
        <w:rPr>
          <w:rStyle w:val="Style13ptBold"/>
        </w:rPr>
        <w:t>17</w:t>
      </w:r>
      <w:r>
        <w:t xml:space="preserve"> (staff writer), Young Indian engineer leaves Silicon Valley to find success back in India, Aug. 16, 2017.  Retrieved Apr. 11, 2018 from http://money.cnn.com/2017/08/16/news/economy /immigration-reverse-brain-drain-</w:t>
      </w:r>
      <w:proofErr w:type="spellStart"/>
      <w:r>
        <w:t>india</w:t>
      </w:r>
      <w:proofErr w:type="spellEnd"/>
      <w:r>
        <w:t xml:space="preserve">/index.html, </w:t>
      </w:r>
      <w:proofErr w:type="spellStart"/>
      <w:r>
        <w:t>kdd</w:t>
      </w:r>
      <w:proofErr w:type="spellEnd"/>
    </w:p>
    <w:p w14:paraId="01F983B2" w14:textId="77777777" w:rsidR="00B35364" w:rsidRDefault="00B35364" w:rsidP="00B35364">
      <w:r>
        <w:t xml:space="preserve">But </w:t>
      </w:r>
      <w:r w:rsidRPr="00116987">
        <w:rPr>
          <w:rStyle w:val="StyleUnderline"/>
          <w:highlight w:val="green"/>
        </w:rPr>
        <w:t>there's also an undercurrent of nervousness and anxiety that is spurring more Indian expatriates to return home as well.  "The Trump administration is pursuing more stringent immigration policies, which could make it much harder for us to stay in America</w:t>
      </w:r>
      <w:r>
        <w:t xml:space="preserve">," said Mani </w:t>
      </w:r>
      <w:proofErr w:type="spellStart"/>
      <w:r>
        <w:t>Karthik</w:t>
      </w:r>
      <w:proofErr w:type="spellEnd"/>
      <w:r>
        <w:t xml:space="preserve">, 36, who worked at a technology consulting firm in Silicon Valley before returning to India earlier this year.  Mani </w:t>
      </w:r>
      <w:proofErr w:type="spellStart"/>
      <w:r>
        <w:t>Karthik</w:t>
      </w:r>
      <w:proofErr w:type="spellEnd"/>
      <w:r>
        <w:t xml:space="preserve"> returned to India in May after working in Silicon Valley for five years.  </w:t>
      </w:r>
      <w:proofErr w:type="spellStart"/>
      <w:r w:rsidRPr="00116987">
        <w:rPr>
          <w:rStyle w:val="StyleUnderline"/>
          <w:highlight w:val="green"/>
        </w:rPr>
        <w:t>Karthik</w:t>
      </w:r>
      <w:proofErr w:type="spellEnd"/>
      <w:r w:rsidRPr="00116987">
        <w:rPr>
          <w:rStyle w:val="StyleUnderline"/>
          <w:highlight w:val="green"/>
        </w:rPr>
        <w:t xml:space="preserve"> pointed to the RAISE Act, which President Trump endorsed earlier this month. The proposed bill seeks to cut legal immigration to the U.S. by 50% within a decade. "These policies send a message that rules are going to be stricter and tougher</w:t>
      </w:r>
      <w:r>
        <w:t>," he said.</w:t>
      </w:r>
    </w:p>
    <w:p w14:paraId="5C3E006E" w14:textId="77777777" w:rsidR="00B35364" w:rsidRDefault="00B35364" w:rsidP="00B35364">
      <w:pPr>
        <w:pStyle w:val="Heading4"/>
      </w:pPr>
      <w:r>
        <w:t>Indian scientists are returning to India now—reversing the brain drain</w:t>
      </w:r>
    </w:p>
    <w:p w14:paraId="51A361B7" w14:textId="77777777" w:rsidR="00B35364" w:rsidRDefault="00B35364" w:rsidP="00B35364">
      <w:r w:rsidRPr="002149BD">
        <w:rPr>
          <w:rStyle w:val="Style13ptBold"/>
        </w:rPr>
        <w:t>THE HINDU</w:t>
      </w:r>
      <w:r>
        <w:t>, 5/23/20</w:t>
      </w:r>
      <w:r w:rsidRPr="002149BD">
        <w:rPr>
          <w:rStyle w:val="Style13ptBold"/>
        </w:rPr>
        <w:t>17</w:t>
      </w:r>
      <w:r>
        <w:t xml:space="preserve">, ‘India has moved from brain drain to brain gain,’ May 23, 2017.  Retrieved Apr. 11, 2018 from </w:t>
      </w:r>
      <w:hyperlink r:id="rId32" w:history="1">
        <w:r w:rsidRPr="0013104F">
          <w:rPr>
            <w:rStyle w:val="Hyperlink"/>
          </w:rPr>
          <w:t>http://www.thehindu.com/news/national/india-has-moved-from-brain-drain-to-brain-gain-says-harsh-vardhan/article18551391.ece</w:t>
        </w:r>
      </w:hyperlink>
      <w:r>
        <w:t xml:space="preserve">, </w:t>
      </w:r>
      <w:proofErr w:type="spellStart"/>
      <w:r>
        <w:t>kdd</w:t>
      </w:r>
      <w:proofErr w:type="spellEnd"/>
    </w:p>
    <w:p w14:paraId="03E88D97" w14:textId="77777777" w:rsidR="00B35364" w:rsidRDefault="00B35364" w:rsidP="00B35364">
      <w:r w:rsidRPr="00116987">
        <w:rPr>
          <w:rStyle w:val="StyleUnderline"/>
          <w:highlight w:val="green"/>
        </w:rPr>
        <w:t>Over 1,000 Indian scientists working abroad have returned to India in the last two-three years</w:t>
      </w:r>
      <w:r>
        <w:t xml:space="preserve">, said Dr. Harsh </w:t>
      </w:r>
      <w:proofErr w:type="spellStart"/>
      <w:r>
        <w:t>Vardhan</w:t>
      </w:r>
      <w:proofErr w:type="spellEnd"/>
      <w:r>
        <w:t xml:space="preserve">, Minister for Science &amp; Technology and Earth Sciences on Tuesday. </w:t>
      </w:r>
      <w:r w:rsidRPr="00116987">
        <w:rPr>
          <w:highlight w:val="green"/>
        </w:rPr>
        <w:t>“</w:t>
      </w:r>
      <w:r w:rsidRPr="00116987">
        <w:rPr>
          <w:rStyle w:val="StyleUnderline"/>
          <w:highlight w:val="green"/>
        </w:rPr>
        <w:t>They feel that India is changing and they can fulfil their ambitions here. They are finding that opportunities in India are better. From brain drain, we now have a scenario of brain gain,</w:t>
      </w:r>
      <w:r w:rsidRPr="00116987">
        <w:rPr>
          <w:highlight w:val="green"/>
        </w:rPr>
        <w:t>”</w:t>
      </w:r>
      <w:r>
        <w:t xml:space="preserve"> he said at a media interaction on the NDA government’s three years in power.</w:t>
      </w:r>
    </w:p>
    <w:p w14:paraId="0B8C80BF" w14:textId="77777777" w:rsidR="00B35364" w:rsidRDefault="00B35364" w:rsidP="00B35364">
      <w:pPr>
        <w:pStyle w:val="Heading4"/>
      </w:pPr>
      <w:r>
        <w:t>Indian immigrants are going back to India or looking elsewhere for jobs</w:t>
      </w:r>
    </w:p>
    <w:p w14:paraId="2833DD47" w14:textId="77777777" w:rsidR="00B35364" w:rsidRDefault="00B35364" w:rsidP="00B35364">
      <w:r>
        <w:t xml:space="preserve">Suzanne </w:t>
      </w:r>
      <w:proofErr w:type="spellStart"/>
      <w:r w:rsidRPr="002149BD">
        <w:rPr>
          <w:rStyle w:val="Style13ptBold"/>
        </w:rPr>
        <w:t>Sataline</w:t>
      </w:r>
      <w:proofErr w:type="spellEnd"/>
      <w:r>
        <w:t>, 9/22/20</w:t>
      </w:r>
      <w:r w:rsidRPr="002149BD">
        <w:rPr>
          <w:rStyle w:val="Style13ptBold"/>
        </w:rPr>
        <w:t>17</w:t>
      </w:r>
      <w:r>
        <w:t xml:space="preserve">, (staff writer), Trump Has Started a Brain Drain Back to India, Sept. 22, 2017.  Retrieved Apr. 11, 2018 from </w:t>
      </w:r>
      <w:hyperlink r:id="rId33" w:history="1">
        <w:r w:rsidRPr="0013104F">
          <w:rPr>
            <w:rStyle w:val="Hyperlink"/>
          </w:rPr>
          <w:t>http://foreignpolicy.com/2017/09/22/trump-has-started-a-brain-drain-back-to-india/</w:t>
        </w:r>
      </w:hyperlink>
      <w:r>
        <w:t xml:space="preserve">, </w:t>
      </w:r>
      <w:proofErr w:type="spellStart"/>
      <w:r>
        <w:t>kdd</w:t>
      </w:r>
      <w:proofErr w:type="spellEnd"/>
    </w:p>
    <w:p w14:paraId="68BCC7FB" w14:textId="77777777" w:rsidR="00B35364" w:rsidRPr="002149BD" w:rsidRDefault="00B35364" w:rsidP="00B35364">
      <w:pPr>
        <w:rPr>
          <w:sz w:val="16"/>
        </w:rPr>
      </w:pPr>
      <w:r w:rsidRPr="00116987">
        <w:rPr>
          <w:rStyle w:val="StyleUnderline"/>
          <w:highlight w:val="green"/>
        </w:rPr>
        <w:t>Since Trump’s election, the number of Indian-born residents in the U</w:t>
      </w:r>
      <w:r w:rsidRPr="002149BD">
        <w:rPr>
          <w:sz w:val="16"/>
        </w:rPr>
        <w:t xml:space="preserve">nited </w:t>
      </w:r>
      <w:r w:rsidRPr="00116987">
        <w:rPr>
          <w:rStyle w:val="StyleUnderline"/>
          <w:highlight w:val="green"/>
        </w:rPr>
        <w:t>S</w:t>
      </w:r>
      <w:r w:rsidRPr="002149BD">
        <w:rPr>
          <w:sz w:val="16"/>
        </w:rPr>
        <w:t xml:space="preserve">tates </w:t>
      </w:r>
      <w:r w:rsidRPr="00116987">
        <w:rPr>
          <w:rStyle w:val="StyleUnderline"/>
          <w:highlight w:val="green"/>
        </w:rPr>
        <w:t>searching for jobs back in India has climbed more than tenfold</w:t>
      </w:r>
      <w:r w:rsidRPr="002149BD">
        <w:rPr>
          <w:sz w:val="16"/>
        </w:rPr>
        <w:t xml:space="preserve">, consulting firm Deloitte </w:t>
      </w:r>
      <w:proofErr w:type="spellStart"/>
      <w:r w:rsidRPr="002149BD">
        <w:rPr>
          <w:sz w:val="16"/>
        </w:rPr>
        <w:t>Touche</w:t>
      </w:r>
      <w:proofErr w:type="spellEnd"/>
      <w:r w:rsidRPr="002149BD">
        <w:rPr>
          <w:sz w:val="16"/>
        </w:rPr>
        <w:t xml:space="preserve"> Tohmatsu found. </w:t>
      </w:r>
      <w:r w:rsidRPr="002149BD">
        <w:rPr>
          <w:rStyle w:val="StyleUnderline"/>
        </w:rPr>
        <w:t>Six hundred people were searching in December, and the number spiked in March to 7,000</w:t>
      </w:r>
      <w:r w:rsidRPr="00116987">
        <w:rPr>
          <w:rStyle w:val="StyleUnderline"/>
          <w:highlight w:val="green"/>
        </w:rPr>
        <w:t>. Four out of 10 U.S. colleges say they’ve seen a sharp drop in international applicants for the fall term, especially among applicants from India</w:t>
      </w:r>
      <w:r w:rsidRPr="002149BD">
        <w:rPr>
          <w:rStyle w:val="StyleUnderline"/>
        </w:rPr>
        <w:t xml:space="preserve"> </w:t>
      </w:r>
      <w:r w:rsidRPr="002149BD">
        <w:rPr>
          <w:sz w:val="16"/>
        </w:rPr>
        <w:t>and China, the top sources for international students. Nearly 167,000 Indians studied at American colleges in the 2015-2016 school year.  Some graduates from Indian colleges have considered setting out for Canada, which is wooing tech workers, or heading to Europe. Personal safety fears are driving decisions, as well. After a white U.S. Navy veteran shot two Indian engineers in Kansas in February, killing one, Indian newspapers ran news coverage of the story and editorials for days. The vet had angrily questioned the pair about their visa status.</w:t>
      </w:r>
    </w:p>
    <w:p w14:paraId="2D50C432" w14:textId="77777777" w:rsidR="00B35364" w:rsidRDefault="00B35364" w:rsidP="00B35364">
      <w:pPr>
        <w:pStyle w:val="Heading4"/>
      </w:pPr>
      <w:r>
        <w:t>Trump’s immigration policies are discouraging students from India from coming to the United States</w:t>
      </w:r>
    </w:p>
    <w:p w14:paraId="0E838E1B" w14:textId="77777777" w:rsidR="00B35364" w:rsidRDefault="00B35364" w:rsidP="00B35364">
      <w:r>
        <w:t xml:space="preserve">Suzanne </w:t>
      </w:r>
      <w:proofErr w:type="spellStart"/>
      <w:r w:rsidRPr="002149BD">
        <w:rPr>
          <w:rStyle w:val="Style13ptBold"/>
        </w:rPr>
        <w:t>Sataline</w:t>
      </w:r>
      <w:proofErr w:type="spellEnd"/>
      <w:r>
        <w:t>, 9/22/20</w:t>
      </w:r>
      <w:r w:rsidRPr="002149BD">
        <w:rPr>
          <w:rStyle w:val="Style13ptBold"/>
        </w:rPr>
        <w:t>17</w:t>
      </w:r>
      <w:r>
        <w:t xml:space="preserve">, (staff writer), Trump Has Started a Brain Drain Back to India, Sept. 22, 2017.  Retrieved Apr. 11, 2018 from </w:t>
      </w:r>
      <w:hyperlink r:id="rId34" w:history="1">
        <w:r w:rsidRPr="0013104F">
          <w:rPr>
            <w:rStyle w:val="Hyperlink"/>
          </w:rPr>
          <w:t>http://foreignpolicy.com/2017/09/22/trump-has-started-a-brain-drain-back-to-india/</w:t>
        </w:r>
      </w:hyperlink>
      <w:r>
        <w:t xml:space="preserve">, </w:t>
      </w:r>
      <w:proofErr w:type="spellStart"/>
      <w:r>
        <w:t>kdd</w:t>
      </w:r>
      <w:proofErr w:type="spellEnd"/>
    </w:p>
    <w:p w14:paraId="67EF5069" w14:textId="77777777" w:rsidR="00B35364" w:rsidRDefault="00B35364" w:rsidP="00B35364">
      <w:r>
        <w:t xml:space="preserve">In April, </w:t>
      </w:r>
      <w:r w:rsidRPr="00116987">
        <w:rPr>
          <w:rStyle w:val="StyleUnderline"/>
          <w:highlight w:val="green"/>
        </w:rPr>
        <w:t>Trump rolled out another “America First” policy and announced changes to the program. He signed an executive order that may alter who gets the annual visas, saying he wants to ensure that only the highest-skilled, best-paid immigrant workers gain entry</w:t>
      </w:r>
      <w:r>
        <w:t xml:space="preserve">. Lower-skilled workers would be prevented from taking jobs from Americans, he said. </w:t>
      </w:r>
      <w:r w:rsidRPr="00116987">
        <w:rPr>
          <w:rStyle w:val="StyleUnderline"/>
          <w:highlight w:val="green"/>
        </w:rPr>
        <w:t>Outsourcing firms</w:t>
      </w:r>
      <w:r>
        <w:t xml:space="preserve">, such as Infosys, </w:t>
      </w:r>
      <w:r w:rsidRPr="00116987">
        <w:rPr>
          <w:rStyle w:val="StyleUnderline"/>
          <w:highlight w:val="green"/>
        </w:rPr>
        <w:t>expect a sharp drop in the number of visas they would receive, which would hurt Indians who possess only undergraduate degrees. The policies and outcomes have discouraged both undergraduate and graduate students from India who would like to study science and engineering in the U</w:t>
      </w:r>
      <w:r>
        <w:t xml:space="preserve">nited </w:t>
      </w:r>
      <w:r w:rsidRPr="00116987">
        <w:rPr>
          <w:rStyle w:val="StyleUnderline"/>
          <w:highlight w:val="green"/>
        </w:rPr>
        <w:t>S</w:t>
      </w:r>
      <w:r>
        <w:t xml:space="preserve">tates, says </w:t>
      </w:r>
      <w:proofErr w:type="spellStart"/>
      <w:r>
        <w:t>Tahmina</w:t>
      </w:r>
      <w:proofErr w:type="spellEnd"/>
      <w:r>
        <w:t xml:space="preserve"> Watson, an immigration attorney in Seattle. “</w:t>
      </w:r>
      <w:r w:rsidRPr="00116987">
        <w:rPr>
          <w:rStyle w:val="StyleUnderline"/>
          <w:highlight w:val="green"/>
        </w:rPr>
        <w:t>Why would students come here if the path to a long-term career does not exist?”</w:t>
      </w:r>
      <w:r>
        <w:t xml:space="preserve"> she says.</w:t>
      </w:r>
    </w:p>
    <w:p w14:paraId="62ECCB99" w14:textId="77777777" w:rsidR="00B35364" w:rsidRDefault="00B35364" w:rsidP="00B35364"/>
    <w:p w14:paraId="314B854C" w14:textId="77777777" w:rsidR="00B35364" w:rsidRPr="009852E1" w:rsidRDefault="00B35364" w:rsidP="00B35364">
      <w:pPr>
        <w:rPr>
          <w:sz w:val="14"/>
        </w:rPr>
      </w:pPr>
    </w:p>
    <w:p w14:paraId="394590D9" w14:textId="77777777" w:rsidR="00B35364" w:rsidRDefault="00B35364" w:rsidP="00B35364"/>
    <w:p w14:paraId="3CD29F50" w14:textId="77777777" w:rsidR="00B35364" w:rsidRDefault="00B35364" w:rsidP="00B35364">
      <w:pPr>
        <w:pStyle w:val="Heading3"/>
      </w:pPr>
      <w:bookmarkStart w:id="23" w:name="_Toc519243764"/>
      <w:r>
        <w:t>UQ--Indian Brain Drain—Trump’s Immigration Policies are Causing Skilled Workers to Stay in India</w:t>
      </w:r>
      <w:bookmarkEnd w:id="23"/>
    </w:p>
    <w:p w14:paraId="773688AA" w14:textId="77777777" w:rsidR="00B35364" w:rsidRDefault="00B35364" w:rsidP="00B35364">
      <w:pPr>
        <w:pStyle w:val="Heading4"/>
      </w:pPr>
      <w:r>
        <w:t>Trump’s immigration policies are causing Indian skilled workers to stay and work in India.</w:t>
      </w:r>
    </w:p>
    <w:p w14:paraId="0225E257" w14:textId="77777777" w:rsidR="00B35364" w:rsidRDefault="00B35364" w:rsidP="00B35364">
      <w:r>
        <w:t xml:space="preserve">Suzanne </w:t>
      </w:r>
      <w:proofErr w:type="spellStart"/>
      <w:r w:rsidRPr="00F23B3C">
        <w:rPr>
          <w:rStyle w:val="Style13ptBold"/>
        </w:rPr>
        <w:t>Sataline</w:t>
      </w:r>
      <w:proofErr w:type="spellEnd"/>
      <w:r w:rsidRPr="00F23B3C">
        <w:rPr>
          <w:rStyle w:val="Style13ptBold"/>
        </w:rPr>
        <w:t>, 2017</w:t>
      </w:r>
      <w:r>
        <w:t xml:space="preserve"> (staff writer), Trump Has Started a Brain Drain Back to India, Sept. 22, 2017.  Retrieved Apr. 11, 2018 from </w:t>
      </w:r>
      <w:hyperlink r:id="rId35" w:history="1">
        <w:r w:rsidRPr="000C644A">
          <w:rPr>
            <w:rStyle w:val="Hyperlink"/>
          </w:rPr>
          <w:t>http://foreignpolicy.com/2017/09/22/trump-has-started-a-brain-drain-back-to-india/</w:t>
        </w:r>
      </w:hyperlink>
      <w:r>
        <w:t xml:space="preserve">, </w:t>
      </w:r>
      <w:proofErr w:type="spellStart"/>
      <w:r>
        <w:t>kdd</w:t>
      </w:r>
      <w:proofErr w:type="spellEnd"/>
    </w:p>
    <w:p w14:paraId="0268CB65" w14:textId="77777777" w:rsidR="00B35364" w:rsidRDefault="00B35364" w:rsidP="00B35364">
      <w:pPr>
        <w:rPr>
          <w:sz w:val="16"/>
        </w:rPr>
      </w:pPr>
      <w:r w:rsidRPr="00116987">
        <w:rPr>
          <w:rStyle w:val="StyleUnderline"/>
          <w:highlight w:val="green"/>
        </w:rPr>
        <w:t>Tangled and contradictory immigration policies of this sort have frustrated Indian immigrants for years, but the U</w:t>
      </w:r>
      <w:r w:rsidRPr="00F23B3C">
        <w:rPr>
          <w:sz w:val="16"/>
        </w:rPr>
        <w:t xml:space="preserve">nited </w:t>
      </w:r>
      <w:r w:rsidRPr="00116987">
        <w:rPr>
          <w:rStyle w:val="StyleUnderline"/>
          <w:highlight w:val="green"/>
        </w:rPr>
        <w:t>S</w:t>
      </w:r>
      <w:r w:rsidRPr="00F23B3C">
        <w:rPr>
          <w:sz w:val="16"/>
        </w:rPr>
        <w:t xml:space="preserve">tates </w:t>
      </w:r>
      <w:r w:rsidRPr="00116987">
        <w:rPr>
          <w:rStyle w:val="StyleUnderline"/>
          <w:highlight w:val="green"/>
        </w:rPr>
        <w:t>was seen as a prize worth pursuing. Now, though, many Indians — long a vital pillar of U.S. hospitals, tech firms, and engineering efforts — are reconsidering their options</w:t>
      </w:r>
      <w:r w:rsidRPr="00F23B3C">
        <w:rPr>
          <w:sz w:val="16"/>
        </w:rPr>
        <w:t xml:space="preserve">. Despite a chummy Rose Garden meeting between U.S. President Donald Trump and Indian Prime Minister Narendra Modi in June, </w:t>
      </w:r>
      <w:r w:rsidRPr="00116987">
        <w:rPr>
          <w:rStyle w:val="StyleUnderline"/>
          <w:highlight w:val="green"/>
        </w:rPr>
        <w:t>the permanent legal status of many Indians in America has become far more uncertain since Trump’s election.  In the president’s short time in office, his</w:t>
      </w:r>
      <w:r w:rsidRPr="00F23B3C">
        <w:rPr>
          <w:sz w:val="16"/>
        </w:rPr>
        <w:t xml:space="preserve"> promises and </w:t>
      </w:r>
      <w:r w:rsidRPr="00116987">
        <w:rPr>
          <w:rStyle w:val="StyleUnderline"/>
          <w:highlight w:val="green"/>
        </w:rPr>
        <w:t>policies — from the “Muslim ban” to a directive that may alter who gets a work visa — have convinced many foreign nationals that they are not welcome. For many of the 2.4 million Indian nationals living in the U</w:t>
      </w:r>
      <w:r w:rsidRPr="00F23B3C">
        <w:rPr>
          <w:sz w:val="16"/>
        </w:rPr>
        <w:t xml:space="preserve">nited </w:t>
      </w:r>
      <w:r w:rsidRPr="00116987">
        <w:rPr>
          <w:rStyle w:val="StyleUnderline"/>
          <w:highlight w:val="green"/>
        </w:rPr>
        <w:t>S</w:t>
      </w:r>
      <w:r w:rsidRPr="00F23B3C">
        <w:rPr>
          <w:sz w:val="16"/>
        </w:rPr>
        <w:t xml:space="preserve">tates, including roughly 1 million who are scientists and engineers, </w:t>
      </w:r>
      <w:r w:rsidRPr="00116987">
        <w:rPr>
          <w:rStyle w:val="StyleUnderline"/>
          <w:highlight w:val="green"/>
        </w:rPr>
        <w:t>the fears are existential</w:t>
      </w:r>
      <w:r w:rsidRPr="00116987">
        <w:rPr>
          <w:sz w:val="16"/>
          <w:highlight w:val="green"/>
        </w:rPr>
        <w:t>;</w:t>
      </w:r>
      <w:r w:rsidRPr="00F23B3C">
        <w:rPr>
          <w:sz w:val="16"/>
        </w:rPr>
        <w:t xml:space="preserve"> although roughly 45 percent are naturalized citizens, hundreds of thousands still depend on impermanent visas that must be periodically renewed. Changes in the U.S. skilled visa scheme could trigger large economic and intellectual losses, especially in states with many South Asian residents such as California and New Jersey. </w:t>
      </w:r>
      <w:r w:rsidRPr="00116987">
        <w:rPr>
          <w:rStyle w:val="StyleUnderline"/>
          <w:highlight w:val="green"/>
        </w:rPr>
        <w:t>Some foreign nationals there wonder if Trump’s policies will trigger an Indian brain drain</w:t>
      </w:r>
      <w:r w:rsidRPr="00116987">
        <w:rPr>
          <w:sz w:val="16"/>
          <w:highlight w:val="green"/>
        </w:rPr>
        <w:t>.</w:t>
      </w:r>
    </w:p>
    <w:p w14:paraId="094FA67B" w14:textId="77777777" w:rsidR="00B35364" w:rsidRDefault="00B35364" w:rsidP="00B35364">
      <w:pPr>
        <w:pStyle w:val="Heading4"/>
      </w:pPr>
      <w:r>
        <w:t>Tighter vetting procedures have caused H-1B applications to decline</w:t>
      </w:r>
    </w:p>
    <w:p w14:paraId="4FB27D6B" w14:textId="77777777" w:rsidR="00B35364" w:rsidRDefault="00B35364" w:rsidP="00B35364">
      <w:r>
        <w:t xml:space="preserve">Suzanne </w:t>
      </w:r>
      <w:proofErr w:type="spellStart"/>
      <w:r w:rsidRPr="002149BD">
        <w:rPr>
          <w:rStyle w:val="Style13ptBold"/>
        </w:rPr>
        <w:t>Sataline</w:t>
      </w:r>
      <w:proofErr w:type="spellEnd"/>
      <w:r w:rsidRPr="002149BD">
        <w:rPr>
          <w:rStyle w:val="Style13ptBold"/>
        </w:rPr>
        <w:t>, 2017</w:t>
      </w:r>
      <w:r>
        <w:t xml:space="preserve"> (staff writer), Trump Has Started a Brain Drain Back to India, Sept. 22, 2017.  Retrieved Apr. 11, 2018 from </w:t>
      </w:r>
      <w:hyperlink r:id="rId36" w:history="1">
        <w:r w:rsidRPr="0013104F">
          <w:rPr>
            <w:rStyle w:val="Hyperlink"/>
          </w:rPr>
          <w:t>http://foreignpolicy.com/2017/09/22/trump-has-started-a-brain-drain-back-to-india/</w:t>
        </w:r>
      </w:hyperlink>
      <w:r>
        <w:t xml:space="preserve">, </w:t>
      </w:r>
      <w:proofErr w:type="spellStart"/>
      <w:r>
        <w:t>kdd</w:t>
      </w:r>
      <w:proofErr w:type="spellEnd"/>
    </w:p>
    <w:p w14:paraId="0D8241B1" w14:textId="77777777" w:rsidR="00B35364" w:rsidRPr="002149BD" w:rsidRDefault="00B35364" w:rsidP="00B35364">
      <w:pPr>
        <w:rPr>
          <w:rStyle w:val="StyleUnderline"/>
        </w:rPr>
      </w:pPr>
      <w:r w:rsidRPr="00116987">
        <w:rPr>
          <w:rStyle w:val="StyleUnderline"/>
          <w:highlight w:val="green"/>
        </w:rPr>
        <w:t>This year, the number of people applying for a high-skilled worker visa, the H-1B, dropped for the first time in four years</w:t>
      </w:r>
      <w:r>
        <w:t xml:space="preserve"> — from 236,000 last year to 199,000, the government reported. </w:t>
      </w:r>
      <w:r w:rsidRPr="00116987">
        <w:rPr>
          <w:rStyle w:val="StyleUnderline"/>
          <w:highlight w:val="green"/>
        </w:rPr>
        <w:t>Attorneys sensed that Trump’s travel ban and vows to tighten vetting procedures have unnerved petitioners. The new wave of H-1B applicants began processing on Sep. 18 – with the numbers severely tightened</w:t>
      </w:r>
      <w:r>
        <w:t xml:space="preserve">. More applications are being challenged than ever before.  </w:t>
      </w:r>
      <w:r w:rsidRPr="00116987">
        <w:rPr>
          <w:highlight w:val="green"/>
        </w:rPr>
        <w:t>“T</w:t>
      </w:r>
      <w:r w:rsidRPr="00116987">
        <w:rPr>
          <w:rStyle w:val="StyleUnderline"/>
          <w:highlight w:val="green"/>
        </w:rPr>
        <w:t>he platform he got elected on, that hatred, denigrating other religions</w:t>
      </w:r>
      <w:r w:rsidRPr="00116987">
        <w:rPr>
          <w:highlight w:val="green"/>
        </w:rPr>
        <w:t>,</w:t>
      </w:r>
      <w:r>
        <w:t xml:space="preserve"> it wasn’t making America great again and uplift the world. It’s ‘</w:t>
      </w:r>
      <w:r w:rsidRPr="00116987">
        <w:rPr>
          <w:rStyle w:val="StyleUnderline"/>
          <w:highlight w:val="green"/>
        </w:rPr>
        <w:t>We’re going to make America great’ at the cost to the rest of the world. We’re doing long-term damage here</w:t>
      </w:r>
      <w:r>
        <w:t xml:space="preserve">,” says </w:t>
      </w:r>
      <w:proofErr w:type="spellStart"/>
      <w:r>
        <w:t>Vivek</w:t>
      </w:r>
      <w:proofErr w:type="spellEnd"/>
      <w:r>
        <w:t xml:space="preserve"> </w:t>
      </w:r>
      <w:proofErr w:type="spellStart"/>
      <w:r>
        <w:t>Wadhwa</w:t>
      </w:r>
      <w:proofErr w:type="spellEnd"/>
      <w:r>
        <w:t xml:space="preserve">, a distinguished fellow at Carnegie Mellon University. </w:t>
      </w:r>
      <w:r w:rsidRPr="00116987">
        <w:rPr>
          <w:rStyle w:val="StyleUnderline"/>
          <w:highlight w:val="green"/>
        </w:rPr>
        <w:t>At the same time, the opportunities in India are growing exponentially. “They don’t have to leave.”</w:t>
      </w:r>
    </w:p>
    <w:p w14:paraId="591EE011" w14:textId="77777777" w:rsidR="00B35364" w:rsidRDefault="00B35364" w:rsidP="00B35364">
      <w:pPr>
        <w:pStyle w:val="Heading4"/>
      </w:pPr>
      <w:r>
        <w:t>High skilled workers are moving out of the US or choosing not to come</w:t>
      </w:r>
    </w:p>
    <w:p w14:paraId="1086D1EE" w14:textId="77777777" w:rsidR="00B35364" w:rsidRDefault="00B35364" w:rsidP="00B35364">
      <w:r>
        <w:t xml:space="preserve">Suzanne </w:t>
      </w:r>
      <w:proofErr w:type="spellStart"/>
      <w:r w:rsidRPr="002149BD">
        <w:rPr>
          <w:rStyle w:val="Style13ptBold"/>
        </w:rPr>
        <w:t>Sataline</w:t>
      </w:r>
      <w:proofErr w:type="spellEnd"/>
      <w:r w:rsidRPr="002149BD">
        <w:rPr>
          <w:rStyle w:val="Style13ptBold"/>
        </w:rPr>
        <w:t>,</w:t>
      </w:r>
      <w:r>
        <w:t xml:space="preserve"> 9/22/20</w:t>
      </w:r>
      <w:r w:rsidRPr="002149BD">
        <w:rPr>
          <w:rStyle w:val="Style13ptBold"/>
        </w:rPr>
        <w:t>17</w:t>
      </w:r>
      <w:r>
        <w:t xml:space="preserve">, (staff writer), Trump Has Started a Brain Drain Back to India, Sept. 22, 2017.  Retrieved Apr. 11, 2018 from </w:t>
      </w:r>
      <w:hyperlink r:id="rId37" w:history="1">
        <w:r w:rsidRPr="0013104F">
          <w:rPr>
            <w:rStyle w:val="Hyperlink"/>
          </w:rPr>
          <w:t>http://foreignpolicy.com/2017/09/22/trump-has-started-a-brain-drain-back-to-india/</w:t>
        </w:r>
      </w:hyperlink>
      <w:r>
        <w:t xml:space="preserve">, </w:t>
      </w:r>
      <w:proofErr w:type="spellStart"/>
      <w:r>
        <w:t>kdd</w:t>
      </w:r>
      <w:proofErr w:type="spellEnd"/>
    </w:p>
    <w:p w14:paraId="1F306491" w14:textId="77777777" w:rsidR="00B35364" w:rsidRDefault="00B35364" w:rsidP="00B35364">
      <w:r>
        <w:t xml:space="preserve">So many workers have been frustrated that attorney Brent </w:t>
      </w:r>
      <w:proofErr w:type="spellStart"/>
      <w:r>
        <w:t>Renison</w:t>
      </w:r>
      <w:proofErr w:type="spellEnd"/>
      <w:r>
        <w:t xml:space="preserve"> sought class-action status for a lawsuit filed last year in U.S. District Court in Portland. He argued, in part, that </w:t>
      </w:r>
      <w:r w:rsidRPr="00116987">
        <w:rPr>
          <w:rStyle w:val="StyleUnderline"/>
          <w:highlight w:val="green"/>
        </w:rPr>
        <w:t>the H-1B lottery was arbitrary and capricious</w:t>
      </w:r>
      <w:r>
        <w:t>. The suit asked the court to order the government to process visa petitions in the order they are filed and compel the government to establish a waitlist like the one used for green card petitions. The government prevailed. “</w:t>
      </w:r>
      <w:r w:rsidRPr="00116987">
        <w:rPr>
          <w:rStyle w:val="StyleUnderline"/>
          <w:highlight w:val="green"/>
        </w:rPr>
        <w:t>Some people are moving out of the country, taking valuable skills with them,</w:t>
      </w:r>
      <w:r w:rsidRPr="00116987">
        <w:rPr>
          <w:highlight w:val="green"/>
        </w:rPr>
        <w:t>”</w:t>
      </w:r>
      <w:r>
        <w:t xml:space="preserve"> </w:t>
      </w:r>
      <w:proofErr w:type="spellStart"/>
      <w:r>
        <w:t>Renison</w:t>
      </w:r>
      <w:proofErr w:type="spellEnd"/>
      <w:r>
        <w:t xml:space="preserve"> says. “</w:t>
      </w:r>
      <w:r w:rsidRPr="00116987">
        <w:rPr>
          <w:rStyle w:val="StyleUnderline"/>
          <w:highlight w:val="green"/>
        </w:rPr>
        <w:t>Some people are choosing not to come. If this persists, were going to lose a lot of the foreign students we educate.”</w:t>
      </w:r>
    </w:p>
    <w:p w14:paraId="1E8EBEA2" w14:textId="77777777" w:rsidR="00B35364" w:rsidRDefault="00B35364" w:rsidP="00B35364">
      <w:pPr>
        <w:pStyle w:val="Heading4"/>
      </w:pPr>
      <w:r>
        <w:t xml:space="preserve">Immigration laws are making educated Indians stay home or go elsewhere for work </w:t>
      </w:r>
    </w:p>
    <w:p w14:paraId="653409EB" w14:textId="77777777" w:rsidR="00B35364" w:rsidRDefault="00B35364" w:rsidP="00B35364">
      <w:r>
        <w:t xml:space="preserve">Suzanne </w:t>
      </w:r>
      <w:proofErr w:type="spellStart"/>
      <w:r w:rsidRPr="00AE2E26">
        <w:rPr>
          <w:rStyle w:val="Style13ptBold"/>
        </w:rPr>
        <w:t>Sataline</w:t>
      </w:r>
      <w:proofErr w:type="spellEnd"/>
      <w:r>
        <w:t>, 9/22/20</w:t>
      </w:r>
      <w:r w:rsidRPr="00AE2E26">
        <w:rPr>
          <w:rStyle w:val="Style13ptBold"/>
        </w:rPr>
        <w:t>17</w:t>
      </w:r>
      <w:r>
        <w:t xml:space="preserve">, (staff writer), Trump Has Started a Brain Drain Back to India, Sept. 22, 2017.  Retrieved Apr. 11, 2018 from </w:t>
      </w:r>
      <w:hyperlink r:id="rId38" w:history="1">
        <w:r w:rsidRPr="0013104F">
          <w:rPr>
            <w:rStyle w:val="Hyperlink"/>
          </w:rPr>
          <w:t>http://foreignpolicy.com/2017/09/22/trump-has-started-a-brain-drain-back-to-india/</w:t>
        </w:r>
      </w:hyperlink>
      <w:r>
        <w:t xml:space="preserve">, </w:t>
      </w:r>
      <w:proofErr w:type="spellStart"/>
      <w:r>
        <w:t>kdd</w:t>
      </w:r>
      <w:proofErr w:type="spellEnd"/>
    </w:p>
    <w:p w14:paraId="186D57A3" w14:textId="77777777" w:rsidR="00B35364" w:rsidRPr="00AE2E26" w:rsidRDefault="00B35364" w:rsidP="00B35364">
      <w:pPr>
        <w:rPr>
          <w:sz w:val="16"/>
        </w:rPr>
      </w:pPr>
      <w:r w:rsidRPr="00AE2E26">
        <w:rPr>
          <w:sz w:val="16"/>
        </w:rPr>
        <w:t xml:space="preserve">Rishi </w:t>
      </w:r>
      <w:proofErr w:type="spellStart"/>
      <w:r w:rsidRPr="00116987">
        <w:rPr>
          <w:rStyle w:val="StyleUnderline"/>
          <w:highlight w:val="green"/>
        </w:rPr>
        <w:t>Bhilawadikar</w:t>
      </w:r>
      <w:proofErr w:type="spellEnd"/>
      <w:r w:rsidRPr="00116987">
        <w:rPr>
          <w:rStyle w:val="StyleUnderline"/>
          <w:highlight w:val="green"/>
        </w:rPr>
        <w:t>, a user-experience designer in the Bay area</w:t>
      </w:r>
      <w:r w:rsidRPr="00AE2E26">
        <w:rPr>
          <w:sz w:val="16"/>
        </w:rPr>
        <w:t xml:space="preserve">, says that tenuous life lived by so many educated Indian workers — in America, but not really of America — spurred him to shoot a feature film. In For Here or To Go, made over the course of more than seven years, the characters weigh whether America has lost its promise for young, mobile Indians. The idea bubbled up, </w:t>
      </w:r>
      <w:proofErr w:type="spellStart"/>
      <w:r w:rsidRPr="00AE2E26">
        <w:rPr>
          <w:sz w:val="16"/>
        </w:rPr>
        <w:t>Bhilawadikar</w:t>
      </w:r>
      <w:proofErr w:type="spellEnd"/>
      <w:r w:rsidRPr="00AE2E26">
        <w:rPr>
          <w:sz w:val="16"/>
        </w:rPr>
        <w:t xml:space="preserve"> says, after he read research that showed how </w:t>
      </w:r>
      <w:r w:rsidRPr="00116987">
        <w:rPr>
          <w:rStyle w:val="StyleUnderline"/>
          <w:highlight w:val="green"/>
        </w:rPr>
        <w:t>certain laws keep some immigrants from fulfilling their potential, driving many back home or to countries with more welcoming policies, such as Canada and Chile</w:t>
      </w:r>
      <w:r w:rsidRPr="00116987">
        <w:rPr>
          <w:sz w:val="16"/>
          <w:highlight w:val="green"/>
        </w:rPr>
        <w:t>.</w:t>
      </w:r>
    </w:p>
    <w:p w14:paraId="35C7C4D5" w14:textId="77777777" w:rsidR="00B35364" w:rsidRDefault="00B35364" w:rsidP="00B35364">
      <w:pPr>
        <w:pStyle w:val="Heading4"/>
      </w:pPr>
      <w:r>
        <w:t>Trump’s election has made Indian immigrants reluctant to move to America</w:t>
      </w:r>
    </w:p>
    <w:p w14:paraId="4BD6F732" w14:textId="77777777" w:rsidR="00B35364" w:rsidRDefault="00B35364" w:rsidP="00B35364">
      <w:r>
        <w:t xml:space="preserve">Suzanne </w:t>
      </w:r>
      <w:proofErr w:type="spellStart"/>
      <w:r w:rsidRPr="00AE2E26">
        <w:rPr>
          <w:rStyle w:val="Style13ptBold"/>
        </w:rPr>
        <w:t>Sataline</w:t>
      </w:r>
      <w:proofErr w:type="spellEnd"/>
      <w:r>
        <w:t>, 9/22/20</w:t>
      </w:r>
      <w:r w:rsidRPr="00AE2E26">
        <w:rPr>
          <w:rStyle w:val="Style13ptBold"/>
        </w:rPr>
        <w:t>17</w:t>
      </w:r>
      <w:r>
        <w:t xml:space="preserve">, (staff writer), Trump Has Started a Brain Drain Back to India, Sept. 22, 2017.  Retrieved Apr. 11, 2018 from </w:t>
      </w:r>
      <w:hyperlink r:id="rId39" w:history="1">
        <w:r w:rsidRPr="0013104F">
          <w:rPr>
            <w:rStyle w:val="Hyperlink"/>
          </w:rPr>
          <w:t>http://foreignpolicy.com/2017/09/22/trump-has-started-a-brain-drain-back-to-india/</w:t>
        </w:r>
      </w:hyperlink>
      <w:r>
        <w:t xml:space="preserve">, </w:t>
      </w:r>
      <w:proofErr w:type="spellStart"/>
      <w:r>
        <w:t>kdd</w:t>
      </w:r>
      <w:proofErr w:type="spellEnd"/>
    </w:p>
    <w:p w14:paraId="10D60E83" w14:textId="77777777" w:rsidR="00B35364" w:rsidRPr="00AE2E26" w:rsidRDefault="00B35364" w:rsidP="00B35364">
      <w:pPr>
        <w:rPr>
          <w:rStyle w:val="StyleUnderline"/>
        </w:rPr>
      </w:pPr>
      <w:r w:rsidRPr="00116987">
        <w:rPr>
          <w:rStyle w:val="StyleUnderline"/>
          <w:highlight w:val="green"/>
        </w:rPr>
        <w:t>Back in India</w:t>
      </w:r>
      <w:r w:rsidRPr="00116987">
        <w:rPr>
          <w:highlight w:val="green"/>
        </w:rPr>
        <w:t>,</w:t>
      </w:r>
      <w:r>
        <w:t xml:space="preserve"> his niece and nephew, once eager to move to the states, have ditched those plans. </w:t>
      </w:r>
      <w:r w:rsidRPr="00116987">
        <w:rPr>
          <w:rStyle w:val="StyleUnderline"/>
          <w:highlight w:val="green"/>
        </w:rPr>
        <w:t>The election of Trump has soured their views on America. “Their first reaction is, ‘No,’</w:t>
      </w:r>
      <w:r w:rsidRPr="00116987">
        <w:rPr>
          <w:highlight w:val="green"/>
        </w:rPr>
        <w:t>”</w:t>
      </w:r>
      <w:r>
        <w:t xml:space="preserve"> Sahay says. “‘</w:t>
      </w:r>
      <w:r w:rsidRPr="00116987">
        <w:rPr>
          <w:rStyle w:val="StyleUnderline"/>
          <w:highlight w:val="green"/>
        </w:rPr>
        <w:t>I’ll go to any other country but the U.S.’”</w:t>
      </w:r>
    </w:p>
    <w:p w14:paraId="7EF766CB" w14:textId="77777777" w:rsidR="00B35364" w:rsidRDefault="00B35364" w:rsidP="00B35364">
      <w:pPr>
        <w:pStyle w:val="Heading4"/>
      </w:pPr>
      <w:r>
        <w:t>India is taking steps to address the brain drain now</w:t>
      </w:r>
    </w:p>
    <w:p w14:paraId="742F6437" w14:textId="77777777" w:rsidR="00B35364" w:rsidRDefault="00B35364" w:rsidP="00B35364">
      <w:proofErr w:type="spellStart"/>
      <w:r>
        <w:t>Athreya</w:t>
      </w:r>
      <w:proofErr w:type="spellEnd"/>
      <w:r>
        <w:t xml:space="preserve"> </w:t>
      </w:r>
      <w:proofErr w:type="spellStart"/>
      <w:r w:rsidRPr="00AE2E26">
        <w:rPr>
          <w:rStyle w:val="Style13ptBold"/>
        </w:rPr>
        <w:t>Mukunthan</w:t>
      </w:r>
      <w:proofErr w:type="spellEnd"/>
      <w:r w:rsidRPr="00AE2E26">
        <w:rPr>
          <w:rStyle w:val="Style13ptBold"/>
        </w:rPr>
        <w:t xml:space="preserve"> &amp;</w:t>
      </w:r>
      <w:r>
        <w:t xml:space="preserve"> </w:t>
      </w:r>
      <w:proofErr w:type="spellStart"/>
      <w:r>
        <w:t>Eashwar</w:t>
      </w:r>
      <w:proofErr w:type="spellEnd"/>
      <w:r>
        <w:t xml:space="preserve"> </w:t>
      </w:r>
      <w:proofErr w:type="spellStart"/>
      <w:r w:rsidRPr="00AE2E26">
        <w:rPr>
          <w:rStyle w:val="Style13ptBold"/>
        </w:rPr>
        <w:t>Nagara</w:t>
      </w:r>
      <w:proofErr w:type="spellEnd"/>
      <w:r>
        <w:t>, 7/15/20</w:t>
      </w:r>
      <w:r w:rsidRPr="00AE2E26">
        <w:rPr>
          <w:rStyle w:val="Style13ptBold"/>
        </w:rPr>
        <w:t>17</w:t>
      </w:r>
      <w:r>
        <w:t xml:space="preserve"> (staff writers), The Great Indian Brain Drain, and Nothing to Come Back To, July 15, 2017.  Retrieved Apr. 11, 2018 from https://www.thequint.com/voices /blogs/</w:t>
      </w:r>
      <w:proofErr w:type="spellStart"/>
      <w:r>
        <w:t>india</w:t>
      </w:r>
      <w:proofErr w:type="spellEnd"/>
      <w:r>
        <w:t xml:space="preserve">-brain-drain-and-no-jobs, </w:t>
      </w:r>
      <w:proofErr w:type="spellStart"/>
      <w:r>
        <w:t>kdd</w:t>
      </w:r>
      <w:proofErr w:type="spellEnd"/>
    </w:p>
    <w:p w14:paraId="59249687" w14:textId="77777777" w:rsidR="00B35364" w:rsidRPr="00AE2E26" w:rsidRDefault="00B35364" w:rsidP="00B35364">
      <w:pPr>
        <w:rPr>
          <w:rStyle w:val="StyleUnderline"/>
        </w:rPr>
      </w:pPr>
      <w:r w:rsidRPr="00116987">
        <w:rPr>
          <w:rStyle w:val="StyleUnderline"/>
          <w:highlight w:val="green"/>
        </w:rPr>
        <w:t>We</w:t>
      </w:r>
      <w:r>
        <w:t xml:space="preserve"> at the Office of Member of Parliament, RK Jena, </w:t>
      </w:r>
      <w:r w:rsidRPr="00116987">
        <w:rPr>
          <w:rStyle w:val="StyleUnderline"/>
          <w:highlight w:val="green"/>
        </w:rPr>
        <w:t>have been working on this issue for some time now and in the next couple of weeks will be launching an intervention which in our view will lay a foundation in tackling the brain drain from India.</w:t>
      </w:r>
    </w:p>
    <w:p w14:paraId="6BAF9F51" w14:textId="77777777" w:rsidR="00B35364" w:rsidRDefault="00B35364" w:rsidP="00B35364">
      <w:pPr>
        <w:pStyle w:val="Heading4"/>
      </w:pPr>
      <w:r>
        <w:t>More Indian immigrants are returning home to India</w:t>
      </w:r>
    </w:p>
    <w:p w14:paraId="4B7FE44E" w14:textId="77777777" w:rsidR="00B35364" w:rsidRDefault="00B35364" w:rsidP="00B35364">
      <w:proofErr w:type="spellStart"/>
      <w:r>
        <w:t>Parija</w:t>
      </w:r>
      <w:proofErr w:type="spellEnd"/>
      <w:r>
        <w:t xml:space="preserve"> </w:t>
      </w:r>
      <w:proofErr w:type="spellStart"/>
      <w:r w:rsidRPr="00AE2E26">
        <w:rPr>
          <w:rStyle w:val="Style13ptBold"/>
        </w:rPr>
        <w:t>Kavilanz</w:t>
      </w:r>
      <w:proofErr w:type="spellEnd"/>
      <w:r w:rsidRPr="00AE2E26">
        <w:rPr>
          <w:rStyle w:val="Style13ptBold"/>
        </w:rPr>
        <w:t>,</w:t>
      </w:r>
      <w:r>
        <w:t xml:space="preserve"> 8/16/20</w:t>
      </w:r>
      <w:r w:rsidRPr="00AE2E26">
        <w:rPr>
          <w:rStyle w:val="Style13ptBold"/>
        </w:rPr>
        <w:t>17</w:t>
      </w:r>
      <w:r>
        <w:t>, (staff writer), Young Indian engineer leaves Silicon Valley to find success back in India, Aug. 16, 2017.  Retrieved Apr. 11, 2018 from http://money.cnn.com/2017/08/16/news/economy /immigration-reverse-brain-drain-</w:t>
      </w:r>
      <w:proofErr w:type="spellStart"/>
      <w:r>
        <w:t>india</w:t>
      </w:r>
      <w:proofErr w:type="spellEnd"/>
      <w:r>
        <w:t xml:space="preserve">/index.html, </w:t>
      </w:r>
      <w:proofErr w:type="spellStart"/>
      <w:r>
        <w:t>kdd</w:t>
      </w:r>
      <w:proofErr w:type="spellEnd"/>
    </w:p>
    <w:p w14:paraId="0466642C" w14:textId="77777777" w:rsidR="00B35364" w:rsidRDefault="00B35364" w:rsidP="00B35364">
      <w:r>
        <w:t xml:space="preserve">Over the past couple of decades, India lost much of its young professional talent to the U.S., said </w:t>
      </w:r>
      <w:proofErr w:type="spellStart"/>
      <w:r>
        <w:t>Devesh</w:t>
      </w:r>
      <w:proofErr w:type="spellEnd"/>
      <w:r>
        <w:t xml:space="preserve"> </w:t>
      </w:r>
      <w:proofErr w:type="spellStart"/>
      <w:r w:rsidRPr="00116987">
        <w:rPr>
          <w:rStyle w:val="StyleUnderline"/>
          <w:highlight w:val="green"/>
        </w:rPr>
        <w:t>Kapur</w:t>
      </w:r>
      <w:proofErr w:type="spellEnd"/>
      <w:r w:rsidRPr="00116987">
        <w:rPr>
          <w:rStyle w:val="StyleUnderline"/>
          <w:highlight w:val="green"/>
        </w:rPr>
        <w:t>, professor of political science at University of Pennsylvania</w:t>
      </w:r>
      <w:r w:rsidRPr="00116987">
        <w:rPr>
          <w:highlight w:val="green"/>
        </w:rPr>
        <w:t>.</w:t>
      </w:r>
      <w:r>
        <w:t xml:space="preserve">  While exact numbers are hard to come by, </w:t>
      </w:r>
      <w:proofErr w:type="spellStart"/>
      <w:r w:rsidRPr="00116987">
        <w:rPr>
          <w:rStyle w:val="StyleUnderline"/>
          <w:highlight w:val="green"/>
        </w:rPr>
        <w:t>Kapur</w:t>
      </w:r>
      <w:proofErr w:type="spellEnd"/>
      <w:r w:rsidRPr="00116987">
        <w:rPr>
          <w:rStyle w:val="StyleUnderline"/>
          <w:highlight w:val="green"/>
        </w:rPr>
        <w:t xml:space="preserve"> said anecdotal evidence indicates that a growing number of graduates are now returning to India after gaining a few years of experience in America. "It's not huge but it is noticeably picking up</w:t>
      </w:r>
      <w:r>
        <w:t xml:space="preserve">," said </w:t>
      </w:r>
      <w:proofErr w:type="spellStart"/>
      <w:r>
        <w:t>Kapur</w:t>
      </w:r>
      <w:proofErr w:type="spellEnd"/>
      <w:r>
        <w:t>.</w:t>
      </w:r>
    </w:p>
    <w:p w14:paraId="671DABAC" w14:textId="77777777" w:rsidR="00B35364" w:rsidRPr="00F23B3C" w:rsidRDefault="00B35364" w:rsidP="00B35364">
      <w:pPr>
        <w:rPr>
          <w:sz w:val="16"/>
        </w:rPr>
      </w:pPr>
    </w:p>
    <w:p w14:paraId="784FCE75" w14:textId="77777777" w:rsidR="00B35364" w:rsidRDefault="00B35364" w:rsidP="00B35364">
      <w:pPr>
        <w:pStyle w:val="Heading3"/>
      </w:pPr>
      <w:bookmarkStart w:id="24" w:name="_Toc519243765"/>
      <w:r>
        <w:t>UQ- Indian econ strong</w:t>
      </w:r>
      <w:bookmarkEnd w:id="24"/>
    </w:p>
    <w:p w14:paraId="710170F9" w14:textId="77777777" w:rsidR="00C906A7" w:rsidRDefault="00C906A7" w:rsidP="00C906A7">
      <w:pPr>
        <w:pStyle w:val="Heading4"/>
      </w:pPr>
      <w:r>
        <w:t>India’s economy is strong – public spending, capacity utilization, investment, banking reform, and export recovery shield against external shocks</w:t>
      </w:r>
    </w:p>
    <w:p w14:paraId="5F57E875" w14:textId="77777777" w:rsidR="00C906A7" w:rsidRPr="00FD4AF9" w:rsidRDefault="00C906A7" w:rsidP="00C906A7">
      <w:pPr>
        <w:rPr>
          <w:rStyle w:val="Style13ptBold"/>
        </w:rPr>
      </w:pPr>
      <w:r w:rsidRPr="00FD4AF9">
        <w:rPr>
          <w:rStyle w:val="Style13ptBold"/>
        </w:rPr>
        <w:t>The Economic Times, 7/19/18</w:t>
      </w:r>
    </w:p>
    <w:p w14:paraId="4A7DAED7" w14:textId="77777777" w:rsidR="00C906A7" w:rsidRPr="004E60CB" w:rsidRDefault="00C906A7" w:rsidP="00C906A7">
      <w:r>
        <w:t xml:space="preserve">(“Ahead of China, India to remain fastest growing economy in FY19 &amp; FY20: ADB” The Economic Times, July 19, </w:t>
      </w:r>
      <w:hyperlink r:id="rId40" w:history="1">
        <w:r w:rsidRPr="00FB02C6">
          <w:rPr>
            <w:rStyle w:val="Hyperlink"/>
          </w:rPr>
          <w:t>https://economictimes.indiatimes.com/news/economy/finance/india-fastest-growing-economy-in-asia-on-track-to-meet-fy18-target-adb/articleshow/65049353.cms</w:t>
        </w:r>
      </w:hyperlink>
      <w:r>
        <w:t>, accessed 7-19-18, HSS RH)</w:t>
      </w:r>
    </w:p>
    <w:p w14:paraId="52A93BE1" w14:textId="77777777" w:rsidR="00C906A7" w:rsidRPr="004E60CB" w:rsidRDefault="00C906A7" w:rsidP="00C906A7">
      <w:r w:rsidRPr="00116987">
        <w:rPr>
          <w:rStyle w:val="StyleUnderline"/>
          <w:highlight w:val="green"/>
        </w:rPr>
        <w:t xml:space="preserve">India will continue to be the </w:t>
      </w:r>
      <w:r w:rsidRPr="00116987">
        <w:rPr>
          <w:rStyle w:val="Emphasis"/>
          <w:highlight w:val="green"/>
        </w:rPr>
        <w:t>world's fastest growing major economy</w:t>
      </w:r>
      <w:r w:rsidRPr="009C3DEB">
        <w:rPr>
          <w:rStyle w:val="StyleUnderline"/>
        </w:rPr>
        <w:t xml:space="preserve">, ahead of China, </w:t>
      </w:r>
      <w:r w:rsidRPr="00116987">
        <w:rPr>
          <w:rStyle w:val="StyleUnderline"/>
          <w:highlight w:val="green"/>
        </w:rPr>
        <w:t>with 7.3 per cent growth</w:t>
      </w:r>
      <w:r w:rsidRPr="009C3DEB">
        <w:rPr>
          <w:rStyle w:val="StyleUnderline"/>
        </w:rPr>
        <w:t xml:space="preserve"> rate in 2018-19 and 7.6 per cent in 2019-20</w:t>
      </w:r>
      <w:r w:rsidRPr="004E60CB">
        <w:t xml:space="preserve">, </w:t>
      </w:r>
      <w:r w:rsidRPr="004E60CB">
        <w:rPr>
          <w:rStyle w:val="StyleUnderline"/>
        </w:rPr>
        <w:t xml:space="preserve">the Asian Development Bank </w:t>
      </w:r>
      <w:r w:rsidRPr="004E60CB">
        <w:t xml:space="preserve">(ADB) </w:t>
      </w:r>
      <w:r w:rsidRPr="004E60CB">
        <w:rPr>
          <w:rStyle w:val="StyleUnderline"/>
        </w:rPr>
        <w:t>said today</w:t>
      </w:r>
      <w:r w:rsidRPr="004E60CB">
        <w:t>.</w:t>
      </w:r>
    </w:p>
    <w:p w14:paraId="416B1568" w14:textId="77777777" w:rsidR="00C906A7" w:rsidRPr="004E60CB" w:rsidRDefault="00C906A7" w:rsidP="00C906A7">
      <w:r w:rsidRPr="004E60CB">
        <w:t xml:space="preserve">The </w:t>
      </w:r>
      <w:r w:rsidRPr="004E60CB">
        <w:rPr>
          <w:rStyle w:val="StyleUnderline"/>
        </w:rPr>
        <w:t xml:space="preserve">growth </w:t>
      </w:r>
      <w:r w:rsidRPr="004E60CB">
        <w:t xml:space="preserve">in India </w:t>
      </w:r>
      <w:r w:rsidRPr="004E60CB">
        <w:rPr>
          <w:rStyle w:val="StyleUnderline"/>
        </w:rPr>
        <w:t xml:space="preserve">will be </w:t>
      </w:r>
      <w:r w:rsidRPr="00116987">
        <w:rPr>
          <w:rStyle w:val="StyleUnderline"/>
          <w:highlight w:val="green"/>
        </w:rPr>
        <w:t xml:space="preserve">driven by </w:t>
      </w:r>
      <w:r w:rsidRPr="00116987">
        <w:rPr>
          <w:rStyle w:val="Emphasis"/>
          <w:highlight w:val="green"/>
        </w:rPr>
        <w:t xml:space="preserve">increased public spending, higher capacity </w:t>
      </w:r>
      <w:proofErr w:type="spellStart"/>
      <w:r w:rsidRPr="00116987">
        <w:rPr>
          <w:rStyle w:val="Emphasis"/>
          <w:highlight w:val="green"/>
        </w:rPr>
        <w:t>utilisation</w:t>
      </w:r>
      <w:proofErr w:type="spellEnd"/>
      <w:r w:rsidRPr="004E60CB">
        <w:rPr>
          <w:rStyle w:val="Emphasis"/>
        </w:rPr>
        <w:t xml:space="preserve"> rate </w:t>
      </w:r>
      <w:r w:rsidRPr="00116987">
        <w:rPr>
          <w:rStyle w:val="Emphasis"/>
          <w:highlight w:val="green"/>
        </w:rPr>
        <w:t>and uptick in private investment</w:t>
      </w:r>
      <w:r w:rsidRPr="004E60CB">
        <w:t>, said its supplement to the Asian Development Outlook (ADO).</w:t>
      </w:r>
    </w:p>
    <w:p w14:paraId="44211B7C" w14:textId="77777777" w:rsidR="00C906A7" w:rsidRPr="004E60CB" w:rsidRDefault="00C906A7" w:rsidP="00C906A7">
      <w:pPr>
        <w:rPr>
          <w:szCs w:val="16"/>
        </w:rPr>
      </w:pPr>
      <w:r w:rsidRPr="004E60CB">
        <w:rPr>
          <w:szCs w:val="16"/>
        </w:rPr>
        <w:t>While retaining India's growth rate for current fiscal and the next, ADO said economic growth in China will decelerate to 6.6 per cent in 2018 and further to 6.4 per cent in 2019. China's growth rate was 6.9 per cent in 2017.</w:t>
      </w:r>
    </w:p>
    <w:p w14:paraId="452842AE" w14:textId="77777777" w:rsidR="00C906A7" w:rsidRPr="004E60CB" w:rsidRDefault="00C906A7" w:rsidP="00C906A7">
      <w:r w:rsidRPr="004E60CB">
        <w:t xml:space="preserve">On India, it said: "In sum, the GDP growth forecast for FY2018 (ending March 2019) is maintained at 7.3 per cent. </w:t>
      </w:r>
      <w:r w:rsidRPr="004E60CB">
        <w:rPr>
          <w:rStyle w:val="StyleUnderline"/>
        </w:rPr>
        <w:t xml:space="preserve">Growth </w:t>
      </w:r>
      <w:r w:rsidRPr="004E60CB">
        <w:t xml:space="preserve">in FY2019 </w:t>
      </w:r>
      <w:r w:rsidRPr="004E60CB">
        <w:rPr>
          <w:rStyle w:val="StyleUnderline"/>
        </w:rPr>
        <w:t xml:space="preserve">is expected to rise to 7.6 per cent as </w:t>
      </w:r>
      <w:r w:rsidRPr="00116987">
        <w:rPr>
          <w:rStyle w:val="StyleUnderline"/>
          <w:highlight w:val="green"/>
        </w:rPr>
        <w:t xml:space="preserve">measures taken to </w:t>
      </w:r>
      <w:r w:rsidRPr="00116987">
        <w:rPr>
          <w:rStyle w:val="Emphasis"/>
          <w:highlight w:val="green"/>
        </w:rPr>
        <w:t>strengthen the banking system bolster private investment</w:t>
      </w:r>
      <w:r w:rsidRPr="00116987">
        <w:rPr>
          <w:rStyle w:val="StyleUnderline"/>
          <w:highlight w:val="green"/>
        </w:rPr>
        <w:t xml:space="preserve"> and</w:t>
      </w:r>
      <w:r w:rsidRPr="004E60CB">
        <w:rPr>
          <w:rStyle w:val="StyleUnderline"/>
        </w:rPr>
        <w:t xml:space="preserve"> as </w:t>
      </w:r>
      <w:r w:rsidRPr="00116987">
        <w:rPr>
          <w:rStyle w:val="Emphasis"/>
          <w:highlight w:val="green"/>
        </w:rPr>
        <w:t>benefits</w:t>
      </w:r>
      <w:r w:rsidRPr="004E60CB">
        <w:rPr>
          <w:rStyle w:val="StyleUnderline"/>
        </w:rPr>
        <w:t xml:space="preserve"> kick in </w:t>
      </w:r>
      <w:r w:rsidRPr="00116987">
        <w:rPr>
          <w:rStyle w:val="Emphasis"/>
          <w:highlight w:val="green"/>
        </w:rPr>
        <w:t>from the goods and services tax</w:t>
      </w:r>
      <w:r w:rsidRPr="004E60CB">
        <w:t>. Any further increase in oil prices poses a downside risk to growth."</w:t>
      </w:r>
    </w:p>
    <w:p w14:paraId="3492F6DC" w14:textId="77777777" w:rsidR="00C906A7" w:rsidRPr="004E60CB" w:rsidRDefault="00C906A7" w:rsidP="00C906A7">
      <w:r w:rsidRPr="004E60CB">
        <w:t xml:space="preserve">ADB said </w:t>
      </w:r>
      <w:r w:rsidRPr="004E60CB">
        <w:rPr>
          <w:rStyle w:val="StyleUnderline"/>
        </w:rPr>
        <w:t xml:space="preserve">India is the dominant economy in the South Asia sub-region with </w:t>
      </w:r>
      <w:r w:rsidRPr="004E60CB">
        <w:t xml:space="preserve">its </w:t>
      </w:r>
      <w:r w:rsidRPr="004E60CB">
        <w:rPr>
          <w:rStyle w:val="StyleUnderline"/>
        </w:rPr>
        <w:t xml:space="preserve">growth gaining momentum at 7.7 per cent in the last quarter </w:t>
      </w:r>
      <w:r w:rsidRPr="004E60CB">
        <w:t xml:space="preserve">ended March of 2017-18, </w:t>
      </w:r>
      <w:r w:rsidRPr="004E60CB">
        <w:rPr>
          <w:rStyle w:val="StyleUnderline"/>
        </w:rPr>
        <w:t xml:space="preserve">the highest rate </w:t>
      </w:r>
      <w:r w:rsidRPr="004E60CB">
        <w:t xml:space="preserve">of growth </w:t>
      </w:r>
      <w:r w:rsidRPr="004E60CB">
        <w:rPr>
          <w:rStyle w:val="StyleUnderline"/>
        </w:rPr>
        <w:t>since first quarter of 2016-17</w:t>
      </w:r>
      <w:r w:rsidRPr="004E60CB">
        <w:t>.</w:t>
      </w:r>
    </w:p>
    <w:p w14:paraId="0515341C" w14:textId="77777777" w:rsidR="00C906A7" w:rsidRPr="004E60CB" w:rsidRDefault="00C906A7" w:rsidP="00C906A7">
      <w:pPr>
        <w:rPr>
          <w:szCs w:val="16"/>
        </w:rPr>
      </w:pPr>
      <w:r w:rsidRPr="004E60CB">
        <w:rPr>
          <w:szCs w:val="16"/>
        </w:rPr>
        <w:t>This pushed full-year growth to 6.7 per cent (2017-18), a tad higher than estimated in ADO 2018 , largely driven by government spending for both consumption and public administration.</w:t>
      </w:r>
    </w:p>
    <w:p w14:paraId="197CD603" w14:textId="77777777" w:rsidR="00C906A7" w:rsidRPr="004E60CB" w:rsidRDefault="00C906A7" w:rsidP="00C906A7">
      <w:r w:rsidRPr="004E60CB">
        <w:t xml:space="preserve">"In the first half of 2018-19, the growth rate is expected to benefit from a low base. </w:t>
      </w:r>
      <w:r w:rsidRPr="00116987">
        <w:rPr>
          <w:rStyle w:val="StyleUnderline"/>
          <w:highlight w:val="green"/>
        </w:rPr>
        <w:t>Other</w:t>
      </w:r>
      <w:r w:rsidRPr="004E60CB">
        <w:rPr>
          <w:rStyle w:val="StyleUnderline"/>
        </w:rPr>
        <w:t xml:space="preserve"> key </w:t>
      </w:r>
      <w:r w:rsidRPr="00116987">
        <w:rPr>
          <w:rStyle w:val="StyleUnderline"/>
          <w:highlight w:val="green"/>
        </w:rPr>
        <w:t>drivers</w:t>
      </w:r>
      <w:r w:rsidRPr="004E60CB">
        <w:rPr>
          <w:rStyle w:val="StyleUnderline"/>
        </w:rPr>
        <w:t xml:space="preserve"> </w:t>
      </w:r>
      <w:r w:rsidRPr="004E60CB">
        <w:t xml:space="preserve">of growth </w:t>
      </w:r>
      <w:r w:rsidRPr="00116987">
        <w:rPr>
          <w:rStyle w:val="StyleUnderline"/>
          <w:highlight w:val="green"/>
        </w:rPr>
        <w:t>include</w:t>
      </w:r>
      <w:r w:rsidRPr="004E60CB">
        <w:rPr>
          <w:rStyle w:val="StyleUnderline"/>
        </w:rPr>
        <w:t xml:space="preserve"> an </w:t>
      </w:r>
      <w:r w:rsidRPr="00116987">
        <w:rPr>
          <w:rStyle w:val="Emphasis"/>
          <w:highlight w:val="green"/>
        </w:rPr>
        <w:t>uptick in</w:t>
      </w:r>
      <w:r w:rsidRPr="004E60CB">
        <w:rPr>
          <w:rStyle w:val="Emphasis"/>
        </w:rPr>
        <w:t xml:space="preserve"> public </w:t>
      </w:r>
      <w:r w:rsidRPr="00116987">
        <w:rPr>
          <w:rStyle w:val="Emphasis"/>
          <w:highlight w:val="green"/>
        </w:rPr>
        <w:t>consumption</w:t>
      </w:r>
      <w:r w:rsidRPr="004E60CB">
        <w:t xml:space="preserve">, which is typical before elections, </w:t>
      </w:r>
      <w:r w:rsidRPr="00116987">
        <w:rPr>
          <w:rStyle w:val="Emphasis"/>
          <w:highlight w:val="green"/>
        </w:rPr>
        <w:t>and a recovery in exports</w:t>
      </w:r>
      <w:r w:rsidRPr="004E60CB">
        <w:rPr>
          <w:rStyle w:val="StyleUnderline"/>
        </w:rPr>
        <w:t xml:space="preserve"> following shortages of working capital related to a new goods and services tax</w:t>
      </w:r>
      <w:r w:rsidRPr="004E60CB">
        <w:t>," said the ADO supplement</w:t>
      </w:r>
    </w:p>
    <w:p w14:paraId="652B01A3" w14:textId="77777777" w:rsidR="00C906A7" w:rsidRPr="004E60CB" w:rsidRDefault="00C906A7" w:rsidP="00C906A7">
      <w:pPr>
        <w:rPr>
          <w:u w:val="single"/>
        </w:rPr>
      </w:pPr>
      <w:r w:rsidRPr="004E60CB">
        <w:t xml:space="preserve">In India, the </w:t>
      </w:r>
      <w:r w:rsidRPr="004E60CB">
        <w:rPr>
          <w:rStyle w:val="Emphasis"/>
        </w:rPr>
        <w:t>private consumption is expected to grow</w:t>
      </w:r>
      <w:r w:rsidRPr="004E60CB">
        <w:rPr>
          <w:rStyle w:val="StyleUnderline"/>
        </w:rPr>
        <w:t xml:space="preserve"> at a healthy rate as disruption caused by </w:t>
      </w:r>
      <w:proofErr w:type="spellStart"/>
      <w:r w:rsidRPr="004E60CB">
        <w:rPr>
          <w:rStyle w:val="StyleUnderline"/>
        </w:rPr>
        <w:t>demonetisation</w:t>
      </w:r>
      <w:proofErr w:type="spellEnd"/>
      <w:r w:rsidRPr="004E60CB">
        <w:rPr>
          <w:rStyle w:val="StyleUnderline"/>
        </w:rPr>
        <w:t xml:space="preserve"> in 2016 fades</w:t>
      </w:r>
      <w:r w:rsidRPr="004E60CB">
        <w:t xml:space="preserve">. </w:t>
      </w:r>
      <w:r w:rsidRPr="004E60CB">
        <w:rPr>
          <w:rStyle w:val="Emphasis"/>
        </w:rPr>
        <w:t xml:space="preserve">Capacity </w:t>
      </w:r>
      <w:proofErr w:type="spellStart"/>
      <w:r w:rsidRPr="004E60CB">
        <w:rPr>
          <w:rStyle w:val="Emphasis"/>
        </w:rPr>
        <w:t>utilisation</w:t>
      </w:r>
      <w:proofErr w:type="spellEnd"/>
      <w:r w:rsidRPr="004E60CB">
        <w:rPr>
          <w:rStyle w:val="Emphasis"/>
        </w:rPr>
        <w:t xml:space="preserve"> rates are at their highest in 4 years</w:t>
      </w:r>
      <w:r w:rsidRPr="004E60CB">
        <w:rPr>
          <w:rStyle w:val="StyleUnderline"/>
        </w:rPr>
        <w:t xml:space="preserve"> and should provide incentives to firms to invest.</w:t>
      </w:r>
    </w:p>
    <w:p w14:paraId="3DEAAE2B" w14:textId="77777777" w:rsidR="00C906A7" w:rsidRPr="004E60CB" w:rsidRDefault="00C906A7" w:rsidP="00C906A7">
      <w:r w:rsidRPr="00116987">
        <w:rPr>
          <w:rStyle w:val="StyleUnderline"/>
          <w:highlight w:val="green"/>
        </w:rPr>
        <w:t>Growth</w:t>
      </w:r>
      <w:r w:rsidRPr="004E60CB">
        <w:rPr>
          <w:rStyle w:val="StyleUnderline"/>
        </w:rPr>
        <w:t xml:space="preserve"> in Asia and the Pacific's developing economies for 2018 and 2019 </w:t>
      </w:r>
      <w:r w:rsidRPr="00116987">
        <w:rPr>
          <w:rStyle w:val="StyleUnderline"/>
          <w:highlight w:val="green"/>
        </w:rPr>
        <w:t>will remain solid</w:t>
      </w:r>
      <w:r w:rsidRPr="004E60CB">
        <w:rPr>
          <w:rStyle w:val="StyleUnderline"/>
        </w:rPr>
        <w:t xml:space="preserve"> as it continues apace across the region, </w:t>
      </w:r>
      <w:r w:rsidRPr="00116987">
        <w:rPr>
          <w:rStyle w:val="Emphasis"/>
          <w:highlight w:val="green"/>
        </w:rPr>
        <w:t>despite rising tensions between the US and</w:t>
      </w:r>
      <w:r w:rsidRPr="004E60CB">
        <w:rPr>
          <w:rStyle w:val="Emphasis"/>
        </w:rPr>
        <w:t xml:space="preserve"> its </w:t>
      </w:r>
      <w:r w:rsidRPr="00116987">
        <w:rPr>
          <w:rStyle w:val="Emphasis"/>
          <w:highlight w:val="green"/>
        </w:rPr>
        <w:t>trading partners</w:t>
      </w:r>
      <w:r w:rsidRPr="004E60CB">
        <w:t>.</w:t>
      </w:r>
    </w:p>
    <w:p w14:paraId="6F288D4C" w14:textId="77777777" w:rsidR="00C906A7" w:rsidRPr="004E60CB" w:rsidRDefault="00C906A7" w:rsidP="00C906A7">
      <w:pPr>
        <w:rPr>
          <w:szCs w:val="16"/>
        </w:rPr>
      </w:pPr>
      <w:r w:rsidRPr="004E60CB">
        <w:rPr>
          <w:szCs w:val="16"/>
        </w:rPr>
        <w:t>"South Asia, meanwhile, continues to be the fastest growing sub-region, led by India, whose economy is on track to meet fiscal year 2018 projected growth of 7.3 per cent and further accelerating to 7.6 per cent in 2019, as measures taken to strengthen the banking system and tax reform boost investment," it said further.</w:t>
      </w:r>
    </w:p>
    <w:p w14:paraId="01C1891C" w14:textId="77777777" w:rsidR="00C906A7" w:rsidRPr="004E60CB" w:rsidRDefault="00C906A7" w:rsidP="00C906A7">
      <w:pPr>
        <w:rPr>
          <w:szCs w:val="16"/>
        </w:rPr>
      </w:pPr>
      <w:r w:rsidRPr="004E60CB">
        <w:rPr>
          <w:szCs w:val="16"/>
        </w:rPr>
        <w:t>Developing Asia is largely on track to meet growth expectations as set out in April in Asian Development Outlook 2018 (ADO 2018), said the report. The regional gross domestic product (GDP) is forecast to expand by 6 per cent in 2018 and 5.9 per cent in 2019, the rate envisaged in April, ADO supplement said.</w:t>
      </w:r>
    </w:p>
    <w:p w14:paraId="78B5AB3E" w14:textId="77777777" w:rsidR="00C906A7" w:rsidRPr="004E60CB" w:rsidRDefault="00C906A7" w:rsidP="00C906A7">
      <w:pPr>
        <w:rPr>
          <w:szCs w:val="16"/>
        </w:rPr>
      </w:pPr>
      <w:r w:rsidRPr="004E60CB">
        <w:rPr>
          <w:szCs w:val="16"/>
        </w:rPr>
        <w:t>In April, ADO had said that India's economic growth will rise to 7.3 per cent this fiscal and further to 7.6 per cent in the next financial year, retaining the fastest-growing Asian economy tag, on back of GST and banking reforms.</w:t>
      </w:r>
    </w:p>
    <w:p w14:paraId="6C7772F1" w14:textId="77777777" w:rsidR="00C906A7" w:rsidRPr="004E60CB" w:rsidRDefault="00C906A7" w:rsidP="00C906A7">
      <w:r w:rsidRPr="004E60CB">
        <w:t>"Although rising trade tensions remain a concern for the region,</w:t>
      </w:r>
      <w:r w:rsidRPr="004E60CB">
        <w:rPr>
          <w:rStyle w:val="StyleUnderline"/>
        </w:rPr>
        <w:t xml:space="preserve"> protectionist trade measures implemented so far in 2018 have not significantly dented buoyant trade flows to and from developing Asia</w:t>
      </w:r>
      <w:r w:rsidRPr="004E60CB">
        <w:t xml:space="preserve">," said ADB Chief Economist </w:t>
      </w:r>
      <w:proofErr w:type="spellStart"/>
      <w:r w:rsidRPr="004E60CB">
        <w:t>Yasuyuki</w:t>
      </w:r>
      <w:proofErr w:type="spellEnd"/>
      <w:r w:rsidRPr="004E60CB">
        <w:t xml:space="preserve"> Sawada.</w:t>
      </w:r>
    </w:p>
    <w:p w14:paraId="3D817D6A" w14:textId="77777777" w:rsidR="00C906A7" w:rsidRPr="004E60CB" w:rsidRDefault="00C906A7" w:rsidP="00C906A7">
      <w:r w:rsidRPr="004E60CB">
        <w:t>"</w:t>
      </w:r>
      <w:r w:rsidRPr="00116987">
        <w:rPr>
          <w:rStyle w:val="StyleUnderline"/>
          <w:highlight w:val="green"/>
        </w:rPr>
        <w:t>Prudent</w:t>
      </w:r>
      <w:r w:rsidRPr="004E60CB">
        <w:rPr>
          <w:rStyle w:val="StyleUnderline"/>
        </w:rPr>
        <w:t xml:space="preserve"> macroeconomic and </w:t>
      </w:r>
      <w:r w:rsidRPr="00116987">
        <w:rPr>
          <w:rStyle w:val="StyleUnderline"/>
          <w:highlight w:val="green"/>
        </w:rPr>
        <w:t>fiscal policy-making will help economies</w:t>
      </w:r>
      <w:r w:rsidRPr="004E60CB">
        <w:rPr>
          <w:rStyle w:val="StyleUnderline"/>
        </w:rPr>
        <w:t xml:space="preserve"> across the region </w:t>
      </w:r>
      <w:r w:rsidRPr="00116987">
        <w:rPr>
          <w:rStyle w:val="StyleUnderline"/>
          <w:highlight w:val="green"/>
        </w:rPr>
        <w:t xml:space="preserve">prepare to </w:t>
      </w:r>
      <w:r w:rsidRPr="00116987">
        <w:rPr>
          <w:rStyle w:val="Emphasis"/>
          <w:highlight w:val="green"/>
        </w:rPr>
        <w:t>respond to external shocks</w:t>
      </w:r>
      <w:r w:rsidRPr="004E60CB">
        <w:rPr>
          <w:rStyle w:val="StyleUnderline"/>
        </w:rPr>
        <w:t xml:space="preserve">, ensuring that growth in the region remains </w:t>
      </w:r>
      <w:r w:rsidRPr="004E60CB">
        <w:rPr>
          <w:rStyle w:val="Emphasis"/>
        </w:rPr>
        <w:t>robust</w:t>
      </w:r>
      <w:r w:rsidRPr="004E60CB">
        <w:t>," he said.</w:t>
      </w:r>
    </w:p>
    <w:p w14:paraId="2BB51AB5" w14:textId="77777777" w:rsidR="00C906A7" w:rsidRDefault="00C906A7" w:rsidP="00C906A7"/>
    <w:p w14:paraId="5DCE6B5E" w14:textId="77777777" w:rsidR="00C906A7" w:rsidRDefault="00C906A7" w:rsidP="00C906A7"/>
    <w:p w14:paraId="52F9D847" w14:textId="77777777" w:rsidR="00C906A7" w:rsidRDefault="00C906A7" w:rsidP="00C906A7">
      <w:pPr>
        <w:pStyle w:val="Heading4"/>
      </w:pPr>
      <w:r>
        <w:t xml:space="preserve">Growth is strong – reforms and government monitoring solve inflation and industrial output decline </w:t>
      </w:r>
    </w:p>
    <w:p w14:paraId="55EB018B" w14:textId="77777777" w:rsidR="00C906A7" w:rsidRPr="00E41FBD" w:rsidRDefault="00C906A7" w:rsidP="00C906A7">
      <w:pPr>
        <w:rPr>
          <w:rStyle w:val="Style13ptBold"/>
        </w:rPr>
      </w:pPr>
      <w:r w:rsidRPr="00E41FBD">
        <w:rPr>
          <w:rStyle w:val="Style13ptBold"/>
        </w:rPr>
        <w:t>IANS, 7/19/18</w:t>
      </w:r>
    </w:p>
    <w:p w14:paraId="33A724F6" w14:textId="77777777" w:rsidR="00C906A7" w:rsidRDefault="00C906A7" w:rsidP="00C906A7">
      <w:r>
        <w:t>(</w:t>
      </w:r>
      <w:r w:rsidRPr="00E41FBD">
        <w:t>Indo-Asian News Service</w:t>
      </w:r>
      <w:r>
        <w:t>, “</w:t>
      </w:r>
      <w:r w:rsidRPr="00E41FBD">
        <w:t xml:space="preserve">India's economic growth remains intact; GDP to grow around 7.5%: </w:t>
      </w:r>
      <w:proofErr w:type="spellStart"/>
      <w:r w:rsidRPr="00E41FBD">
        <w:t>Ficci</w:t>
      </w:r>
      <w:proofErr w:type="spellEnd"/>
      <w:r>
        <w:t xml:space="preserve">” Business Standard, July 19, </w:t>
      </w:r>
      <w:hyperlink r:id="rId41" w:history="1">
        <w:r w:rsidRPr="00FB02C6">
          <w:rPr>
            <w:rStyle w:val="Hyperlink"/>
          </w:rPr>
          <w:t>https://www.business-standard.com/article/economy-policy/india-s-economic-growth-remains-intact-gdp-to-grow-around-7-5-ficci-118071900843_1.html</w:t>
        </w:r>
      </w:hyperlink>
      <w:r>
        <w:t>, accessed 7-19-18, HSS RH)</w:t>
      </w:r>
    </w:p>
    <w:p w14:paraId="2E41C7B0" w14:textId="77777777" w:rsidR="00C906A7" w:rsidRPr="005F7D42" w:rsidRDefault="00C906A7" w:rsidP="00C906A7">
      <w:r w:rsidRPr="00116987">
        <w:rPr>
          <w:rStyle w:val="Emphasis"/>
          <w:highlight w:val="green"/>
        </w:rPr>
        <w:t>Despite</w:t>
      </w:r>
      <w:r w:rsidRPr="005F7D42">
        <w:rPr>
          <w:rStyle w:val="Emphasis"/>
        </w:rPr>
        <w:t xml:space="preserve"> short-term </w:t>
      </w:r>
      <w:r w:rsidRPr="00116987">
        <w:rPr>
          <w:rStyle w:val="Emphasis"/>
          <w:highlight w:val="green"/>
        </w:rPr>
        <w:t>challenges</w:t>
      </w:r>
      <w:r w:rsidRPr="005F7D42">
        <w:t xml:space="preserve">, </w:t>
      </w:r>
      <w:r w:rsidRPr="00116987">
        <w:rPr>
          <w:rStyle w:val="StyleUnderline"/>
          <w:highlight w:val="green"/>
        </w:rPr>
        <w:t>India's</w:t>
      </w:r>
      <w:r w:rsidRPr="005F7D42">
        <w:rPr>
          <w:rStyle w:val="StyleUnderline"/>
        </w:rPr>
        <w:t xml:space="preserve"> economic </w:t>
      </w:r>
      <w:r w:rsidRPr="00116987">
        <w:rPr>
          <w:rStyle w:val="StyleUnderline"/>
          <w:highlight w:val="green"/>
        </w:rPr>
        <w:t>growth</w:t>
      </w:r>
      <w:r w:rsidRPr="005F7D42">
        <w:rPr>
          <w:rStyle w:val="StyleUnderline"/>
        </w:rPr>
        <w:t xml:space="preserve"> story </w:t>
      </w:r>
      <w:r w:rsidRPr="00116987">
        <w:rPr>
          <w:rStyle w:val="StyleUnderline"/>
          <w:highlight w:val="green"/>
        </w:rPr>
        <w:t>remains intact</w:t>
      </w:r>
      <w:r w:rsidRPr="005F7D42">
        <w:rPr>
          <w:rStyle w:val="StyleUnderline"/>
        </w:rPr>
        <w:t xml:space="preserve"> and the country's GDP is expected to grow </w:t>
      </w:r>
      <w:r w:rsidRPr="00116987">
        <w:rPr>
          <w:rStyle w:val="StyleUnderline"/>
          <w:highlight w:val="green"/>
        </w:rPr>
        <w:t>around 7.5 per cent</w:t>
      </w:r>
      <w:r w:rsidRPr="005F7D42">
        <w:rPr>
          <w:rStyle w:val="StyleUnderline"/>
        </w:rPr>
        <w:t xml:space="preserve"> in the current financial year, industry body </w:t>
      </w:r>
      <w:proofErr w:type="spellStart"/>
      <w:r w:rsidRPr="005F7D42">
        <w:rPr>
          <w:rStyle w:val="StyleUnderline"/>
        </w:rPr>
        <w:t>Ficci</w:t>
      </w:r>
      <w:proofErr w:type="spellEnd"/>
      <w:r w:rsidRPr="005F7D42">
        <w:rPr>
          <w:rStyle w:val="StyleUnderline"/>
        </w:rPr>
        <w:t xml:space="preserve"> said</w:t>
      </w:r>
      <w:r w:rsidRPr="005F7D42">
        <w:t xml:space="preserve"> on Thursday.</w:t>
      </w:r>
    </w:p>
    <w:p w14:paraId="2C966801" w14:textId="77777777" w:rsidR="00C906A7" w:rsidRPr="005F7D42" w:rsidRDefault="00C906A7" w:rsidP="00C906A7">
      <w:r w:rsidRPr="005F7D42">
        <w:t xml:space="preserve">According to the body, </w:t>
      </w:r>
      <w:r w:rsidRPr="00116987">
        <w:rPr>
          <w:rStyle w:val="StyleUnderline"/>
          <w:highlight w:val="green"/>
        </w:rPr>
        <w:t>the slowing</w:t>
      </w:r>
      <w:r w:rsidRPr="005F7D42">
        <w:rPr>
          <w:rStyle w:val="StyleUnderline"/>
        </w:rPr>
        <w:t xml:space="preserve"> down </w:t>
      </w:r>
      <w:r w:rsidRPr="00116987">
        <w:rPr>
          <w:rStyle w:val="StyleUnderline"/>
          <w:highlight w:val="green"/>
        </w:rPr>
        <w:t>of industrial output</w:t>
      </w:r>
      <w:r w:rsidRPr="005F7D42">
        <w:rPr>
          <w:rStyle w:val="StyleUnderline"/>
        </w:rPr>
        <w:t xml:space="preserve"> growth in May </w:t>
      </w:r>
      <w:r w:rsidRPr="00116987">
        <w:rPr>
          <w:rStyle w:val="StyleUnderline"/>
          <w:highlight w:val="green"/>
        </w:rPr>
        <w:t>and</w:t>
      </w:r>
      <w:r w:rsidRPr="005F7D42">
        <w:rPr>
          <w:rStyle w:val="StyleUnderline"/>
        </w:rPr>
        <w:t xml:space="preserve"> higher retail </w:t>
      </w:r>
      <w:r w:rsidRPr="00116987">
        <w:rPr>
          <w:rStyle w:val="StyleUnderline"/>
          <w:highlight w:val="green"/>
        </w:rPr>
        <w:t>inflation</w:t>
      </w:r>
      <w:r w:rsidRPr="005F7D42">
        <w:rPr>
          <w:rStyle w:val="StyleUnderline"/>
        </w:rPr>
        <w:t xml:space="preserve"> in June </w:t>
      </w:r>
      <w:r w:rsidRPr="00116987">
        <w:rPr>
          <w:rStyle w:val="StyleUnderline"/>
          <w:highlight w:val="green"/>
        </w:rPr>
        <w:t>are</w:t>
      </w:r>
      <w:r w:rsidRPr="005F7D42">
        <w:rPr>
          <w:rStyle w:val="StyleUnderline"/>
        </w:rPr>
        <w:t xml:space="preserve"> "</w:t>
      </w:r>
      <w:r w:rsidRPr="00116987">
        <w:rPr>
          <w:rStyle w:val="StyleUnderline"/>
          <w:highlight w:val="green"/>
        </w:rPr>
        <w:t xml:space="preserve">short-term challenges which are being </w:t>
      </w:r>
      <w:r w:rsidRPr="00116987">
        <w:rPr>
          <w:rStyle w:val="Emphasis"/>
          <w:highlight w:val="green"/>
        </w:rPr>
        <w:t>pro-actively acted on by the government and the RBI</w:t>
      </w:r>
      <w:r w:rsidRPr="00116987">
        <w:rPr>
          <w:rStyle w:val="StyleUnderline"/>
          <w:highlight w:val="green"/>
        </w:rPr>
        <w:t>, and</w:t>
      </w:r>
      <w:r w:rsidRPr="005F7D42">
        <w:rPr>
          <w:rStyle w:val="StyleUnderline"/>
        </w:rPr>
        <w:t xml:space="preserve"> these </w:t>
      </w:r>
      <w:r w:rsidRPr="00116987">
        <w:rPr>
          <w:rStyle w:val="Emphasis"/>
          <w:highlight w:val="green"/>
        </w:rPr>
        <w:t>should not be seen</w:t>
      </w:r>
      <w:r w:rsidRPr="005F7D42">
        <w:rPr>
          <w:rStyle w:val="StyleUnderline"/>
        </w:rPr>
        <w:t xml:space="preserve"> in any way </w:t>
      </w:r>
      <w:r w:rsidRPr="00116987">
        <w:rPr>
          <w:rStyle w:val="Emphasis"/>
          <w:highlight w:val="green"/>
        </w:rPr>
        <w:t>as hurting the</w:t>
      </w:r>
      <w:r w:rsidRPr="005F7D42">
        <w:rPr>
          <w:rStyle w:val="Emphasis"/>
        </w:rPr>
        <w:t xml:space="preserve"> signs of </w:t>
      </w:r>
      <w:r w:rsidRPr="00116987">
        <w:rPr>
          <w:rStyle w:val="Emphasis"/>
          <w:highlight w:val="green"/>
        </w:rPr>
        <w:t>revival</w:t>
      </w:r>
      <w:r w:rsidRPr="005F7D42">
        <w:rPr>
          <w:rStyle w:val="Emphasis"/>
        </w:rPr>
        <w:t xml:space="preserve"> in the economy</w:t>
      </w:r>
      <w:r w:rsidRPr="005F7D42">
        <w:rPr>
          <w:rStyle w:val="StyleUnderline"/>
        </w:rPr>
        <w:t xml:space="preserve"> significantly</w:t>
      </w:r>
      <w:r w:rsidRPr="005F7D42">
        <w:t>".</w:t>
      </w:r>
    </w:p>
    <w:p w14:paraId="2120C9A1" w14:textId="77777777" w:rsidR="00C906A7" w:rsidRPr="005F7D42" w:rsidRDefault="00C906A7" w:rsidP="00C906A7">
      <w:r w:rsidRPr="005F7D42">
        <w:t>"</w:t>
      </w:r>
      <w:r w:rsidRPr="005F7D42">
        <w:rPr>
          <w:rStyle w:val="StyleUnderline"/>
        </w:rPr>
        <w:t xml:space="preserve">While the </w:t>
      </w:r>
      <w:r w:rsidRPr="00116987">
        <w:rPr>
          <w:rStyle w:val="StyleUnderline"/>
          <w:highlight w:val="green"/>
        </w:rPr>
        <w:t>industrial output</w:t>
      </w:r>
      <w:r w:rsidRPr="005F7D42">
        <w:rPr>
          <w:rStyle w:val="StyleUnderline"/>
        </w:rPr>
        <w:t xml:space="preserve"> growth </w:t>
      </w:r>
      <w:r w:rsidRPr="00116987">
        <w:rPr>
          <w:rStyle w:val="StyleUnderline"/>
          <w:highlight w:val="green"/>
        </w:rPr>
        <w:t>is expected to rebound</w:t>
      </w:r>
      <w:r w:rsidRPr="005F7D42">
        <w:rPr>
          <w:rStyle w:val="StyleUnderline"/>
        </w:rPr>
        <w:t xml:space="preserve"> in the next few months, the rise in </w:t>
      </w:r>
      <w:r w:rsidRPr="00116987">
        <w:rPr>
          <w:rStyle w:val="Emphasis"/>
          <w:highlight w:val="green"/>
        </w:rPr>
        <w:t>inflation is being watched</w:t>
      </w:r>
      <w:r w:rsidRPr="00116987">
        <w:rPr>
          <w:rStyle w:val="StyleUnderline"/>
          <w:highlight w:val="green"/>
        </w:rPr>
        <w:t xml:space="preserve"> by the RBI </w:t>
      </w:r>
      <w:r w:rsidRPr="00116987">
        <w:rPr>
          <w:rStyle w:val="Emphasis"/>
          <w:highlight w:val="green"/>
        </w:rPr>
        <w:t>closely</w:t>
      </w:r>
      <w:r w:rsidRPr="005F7D42">
        <w:rPr>
          <w:rStyle w:val="StyleUnderline"/>
        </w:rPr>
        <w:t xml:space="preserve">, and the apex bank and </w:t>
      </w:r>
      <w:r w:rsidRPr="00116987">
        <w:rPr>
          <w:rStyle w:val="StyleUnderline"/>
          <w:highlight w:val="green"/>
        </w:rPr>
        <w:t>the government</w:t>
      </w:r>
      <w:r w:rsidRPr="005F7D42">
        <w:rPr>
          <w:rStyle w:val="StyleUnderline"/>
        </w:rPr>
        <w:t xml:space="preserve"> will certainly </w:t>
      </w:r>
      <w:r w:rsidRPr="00116987">
        <w:rPr>
          <w:rStyle w:val="StyleUnderline"/>
          <w:highlight w:val="green"/>
        </w:rPr>
        <w:t>take necessary measures to keep it</w:t>
      </w:r>
      <w:r w:rsidRPr="005F7D42">
        <w:rPr>
          <w:rStyle w:val="StyleUnderline"/>
        </w:rPr>
        <w:t xml:space="preserve"> at the </w:t>
      </w:r>
      <w:r w:rsidRPr="00116987">
        <w:rPr>
          <w:rStyle w:val="StyleUnderline"/>
          <w:highlight w:val="green"/>
        </w:rPr>
        <w:t>manageable</w:t>
      </w:r>
      <w:r w:rsidRPr="005F7D42">
        <w:rPr>
          <w:rStyle w:val="StyleUnderline"/>
        </w:rPr>
        <w:t xml:space="preserve"> levels</w:t>
      </w:r>
      <w:r w:rsidRPr="005F7D42">
        <w:t xml:space="preserve">," </w:t>
      </w:r>
      <w:proofErr w:type="spellStart"/>
      <w:r w:rsidRPr="005F7D42">
        <w:rPr>
          <w:rStyle w:val="StyleUnderline"/>
        </w:rPr>
        <w:t>Ficci</w:t>
      </w:r>
      <w:proofErr w:type="spellEnd"/>
      <w:r w:rsidRPr="005F7D42">
        <w:rPr>
          <w:rStyle w:val="StyleUnderline"/>
        </w:rPr>
        <w:t xml:space="preserve"> President</w:t>
      </w:r>
      <w:r w:rsidRPr="005F7D42">
        <w:t xml:space="preserve"> </w:t>
      </w:r>
      <w:proofErr w:type="spellStart"/>
      <w:r w:rsidRPr="005F7D42">
        <w:t>Rashesh</w:t>
      </w:r>
      <w:proofErr w:type="spellEnd"/>
      <w:r w:rsidRPr="005F7D42">
        <w:t xml:space="preserve"> </w:t>
      </w:r>
      <w:r w:rsidRPr="005F7D42">
        <w:rPr>
          <w:rStyle w:val="StyleUnderline"/>
        </w:rPr>
        <w:t>Shah was quoted as saying</w:t>
      </w:r>
      <w:r w:rsidRPr="005F7D42">
        <w:t xml:space="preserve"> in a statement.</w:t>
      </w:r>
    </w:p>
    <w:p w14:paraId="01E3E21C" w14:textId="77777777" w:rsidR="00C906A7" w:rsidRPr="005F7D42" w:rsidRDefault="00C906A7" w:rsidP="00C906A7">
      <w:r w:rsidRPr="005F7D42">
        <w:t>"</w:t>
      </w:r>
      <w:r w:rsidRPr="00116987">
        <w:rPr>
          <w:rStyle w:val="StyleUnderline"/>
          <w:highlight w:val="green"/>
        </w:rPr>
        <w:t>The Goods and Services Tax</w:t>
      </w:r>
      <w:r w:rsidRPr="005F7D42">
        <w:t xml:space="preserve"> (GST) </w:t>
      </w:r>
      <w:r w:rsidRPr="00116987">
        <w:rPr>
          <w:rStyle w:val="StyleUnderline"/>
          <w:highlight w:val="green"/>
        </w:rPr>
        <w:t>will play the role of a catalyst</w:t>
      </w:r>
      <w:r w:rsidRPr="005F7D42">
        <w:rPr>
          <w:rStyle w:val="StyleUnderline"/>
        </w:rPr>
        <w:t xml:space="preserve"> in this</w:t>
      </w:r>
      <w:r w:rsidRPr="005F7D42">
        <w:t xml:space="preserve">. While the GST collection trends clearly indicate towards a positive sentiment in the economy, </w:t>
      </w:r>
      <w:r w:rsidRPr="005F7D42">
        <w:rPr>
          <w:rStyle w:val="StyleUnderline"/>
        </w:rPr>
        <w:t>the national integrated indirect tax structure will also bring down inflation</w:t>
      </w:r>
      <w:r>
        <w:t>, going ahead."</w:t>
      </w:r>
    </w:p>
    <w:p w14:paraId="1E65FDA0" w14:textId="77777777" w:rsidR="00C906A7" w:rsidRPr="005F7D42" w:rsidRDefault="00C906A7" w:rsidP="00C906A7">
      <w:r w:rsidRPr="005F7D42">
        <w:t xml:space="preserve">Shah elaborated that </w:t>
      </w:r>
      <w:r w:rsidRPr="005F7D42">
        <w:rPr>
          <w:rStyle w:val="StyleUnderline"/>
        </w:rPr>
        <w:t xml:space="preserve">GST Council and the central government have shown willingness to </w:t>
      </w:r>
      <w:proofErr w:type="spellStart"/>
      <w:r w:rsidRPr="005F7D42">
        <w:rPr>
          <w:rStyle w:val="StyleUnderline"/>
        </w:rPr>
        <w:t>rationalise</w:t>
      </w:r>
      <w:proofErr w:type="spellEnd"/>
      <w:r w:rsidRPr="005F7D42">
        <w:rPr>
          <w:rStyle w:val="StyleUnderline"/>
        </w:rPr>
        <w:t xml:space="preserve"> the</w:t>
      </w:r>
      <w:r w:rsidRPr="005F7D42">
        <w:t xml:space="preserve"> GST </w:t>
      </w:r>
      <w:r w:rsidRPr="005F7D42">
        <w:rPr>
          <w:rStyle w:val="StyleUnderline"/>
        </w:rPr>
        <w:t>rate structure, bringing in the excluded items and simplifying the tax administration</w:t>
      </w:r>
      <w:r w:rsidRPr="005F7D42">
        <w:t>.</w:t>
      </w:r>
    </w:p>
    <w:p w14:paraId="49BFB878" w14:textId="77777777" w:rsidR="00C906A7" w:rsidRPr="005F7D42" w:rsidRDefault="00C906A7" w:rsidP="00C906A7">
      <w:r w:rsidRPr="005F7D42">
        <w:t xml:space="preserve">"Equally important is the fact that </w:t>
      </w:r>
      <w:r w:rsidRPr="005F7D42">
        <w:rPr>
          <w:rStyle w:val="StyleUnderline"/>
        </w:rPr>
        <w:t xml:space="preserve">GST has shown that </w:t>
      </w:r>
      <w:r w:rsidRPr="00116987">
        <w:rPr>
          <w:rStyle w:val="StyleUnderline"/>
          <w:highlight w:val="green"/>
        </w:rPr>
        <w:t>industry</w:t>
      </w:r>
      <w:r w:rsidRPr="005F7D42">
        <w:rPr>
          <w:rStyle w:val="StyleUnderline"/>
        </w:rPr>
        <w:t xml:space="preserve">, and the country, on the whole, </w:t>
      </w:r>
      <w:r w:rsidRPr="00116987">
        <w:rPr>
          <w:rStyle w:val="StyleUnderline"/>
          <w:highlight w:val="green"/>
        </w:rPr>
        <w:t xml:space="preserve">is </w:t>
      </w:r>
      <w:r w:rsidRPr="00116987">
        <w:rPr>
          <w:rStyle w:val="Emphasis"/>
          <w:highlight w:val="green"/>
        </w:rPr>
        <w:t>ready for</w:t>
      </w:r>
      <w:r w:rsidRPr="00116987">
        <w:rPr>
          <w:rStyle w:val="StyleUnderline"/>
          <w:highlight w:val="green"/>
        </w:rPr>
        <w:t xml:space="preserve"> adopting </w:t>
      </w:r>
      <w:r w:rsidRPr="00116987">
        <w:rPr>
          <w:rStyle w:val="Emphasis"/>
          <w:highlight w:val="green"/>
        </w:rPr>
        <w:t>big-bang reforms</w:t>
      </w:r>
      <w:r w:rsidRPr="005F7D42">
        <w:t xml:space="preserve">," he said, adding: "there </w:t>
      </w:r>
      <w:r w:rsidRPr="005F7D42">
        <w:rPr>
          <w:rStyle w:val="StyleUnderline"/>
        </w:rPr>
        <w:t xml:space="preserve">is no doubt now that larger economic reforms involving both the </w:t>
      </w:r>
      <w:proofErr w:type="spellStart"/>
      <w:r w:rsidRPr="005F7D42">
        <w:rPr>
          <w:rStyle w:val="StyleUnderline"/>
        </w:rPr>
        <w:t>centre</w:t>
      </w:r>
      <w:proofErr w:type="spellEnd"/>
      <w:r w:rsidRPr="005F7D42">
        <w:rPr>
          <w:rStyle w:val="StyleUnderline"/>
        </w:rPr>
        <w:t xml:space="preserve"> and the states are here to stay</w:t>
      </w:r>
      <w:r w:rsidRPr="005F7D42">
        <w:t>."</w:t>
      </w:r>
    </w:p>
    <w:p w14:paraId="5B14C02A" w14:textId="77777777" w:rsidR="00C906A7" w:rsidRDefault="00C906A7" w:rsidP="00C906A7">
      <w:r w:rsidRPr="005F7D42">
        <w:t xml:space="preserve">He added that </w:t>
      </w:r>
      <w:r w:rsidRPr="005F7D42">
        <w:rPr>
          <w:rStyle w:val="StyleUnderline"/>
        </w:rPr>
        <w:t xml:space="preserve">along with GST, </w:t>
      </w:r>
      <w:r w:rsidRPr="00116987">
        <w:rPr>
          <w:rStyle w:val="StyleUnderline"/>
          <w:highlight w:val="green"/>
        </w:rPr>
        <w:t>reform measures</w:t>
      </w:r>
      <w:r w:rsidRPr="005F7D42">
        <w:rPr>
          <w:rStyle w:val="StyleUnderline"/>
        </w:rPr>
        <w:t xml:space="preserve"> like IBC</w:t>
      </w:r>
      <w:r w:rsidRPr="005F7D42">
        <w:t xml:space="preserve"> (Insolvency and Bankruptcy Code) </w:t>
      </w:r>
      <w:r w:rsidRPr="005F7D42">
        <w:rPr>
          <w:rStyle w:val="StyleUnderline"/>
        </w:rPr>
        <w:t>and RERA</w:t>
      </w:r>
      <w:r w:rsidRPr="005F7D42">
        <w:t xml:space="preserve"> (Real Estate Regulatory Authority) </w:t>
      </w:r>
      <w:r w:rsidRPr="00116987">
        <w:rPr>
          <w:rStyle w:val="Emphasis"/>
          <w:highlight w:val="green"/>
        </w:rPr>
        <w:t>have already started yielding results and will help in taking the GDP growth beyond 8 per cent</w:t>
      </w:r>
      <w:r w:rsidRPr="005F7D42">
        <w:t>.</w:t>
      </w:r>
    </w:p>
    <w:p w14:paraId="334173BA" w14:textId="77777777" w:rsidR="00C906A7" w:rsidRPr="00C906A7" w:rsidRDefault="00C906A7" w:rsidP="00C906A7"/>
    <w:p w14:paraId="28B04AB4" w14:textId="77777777" w:rsidR="00B35364" w:rsidRDefault="00B35364" w:rsidP="00B35364">
      <w:pPr>
        <w:pStyle w:val="Heading4"/>
      </w:pPr>
      <w:r>
        <w:t>India’s economy is booming now</w:t>
      </w:r>
    </w:p>
    <w:p w14:paraId="0E2E99F6" w14:textId="77777777" w:rsidR="00B35364" w:rsidRDefault="00B35364" w:rsidP="00B35364">
      <w:proofErr w:type="spellStart"/>
      <w:r w:rsidRPr="00192C1F">
        <w:rPr>
          <w:b/>
        </w:rPr>
        <w:t>Mahbubani</w:t>
      </w:r>
      <w:proofErr w:type="spellEnd"/>
      <w:r w:rsidRPr="00192C1F">
        <w:rPr>
          <w:b/>
        </w:rPr>
        <w:t xml:space="preserve"> 5-14</w:t>
      </w:r>
      <w:r>
        <w:t xml:space="preserve">-18 [Pooja </w:t>
      </w:r>
      <w:proofErr w:type="spellStart"/>
      <w:r>
        <w:t>Mahbubani</w:t>
      </w:r>
      <w:proofErr w:type="spellEnd"/>
      <w:r>
        <w:t xml:space="preserve"> is a consultant in Major, Lindsey &amp; Africa’s Hong Kong office, where she executes midlevel to general counsel, “India: An Emerging Economic Powerhouse and the Need for In-House Counsel,” </w:t>
      </w:r>
      <w:hyperlink r:id="rId42" w:history="1">
        <w:r w:rsidRPr="00726FDC">
          <w:rPr>
            <w:rStyle w:val="Hyperlink"/>
          </w:rPr>
          <w:t>https://www.law.com/corpcounsel/2018/05/14/india-an-emerging-economic-powerhouse-and-the-need-for-in-house-counsel/?slreturn=20180515125912</w:t>
        </w:r>
      </w:hyperlink>
      <w:r>
        <w:rPr>
          <w:rStyle w:val="Hyperlink"/>
        </w:rPr>
        <w:t xml:space="preserve">, </w:t>
      </w:r>
      <w:proofErr w:type="spellStart"/>
      <w:r>
        <w:rPr>
          <w:rStyle w:val="Hyperlink"/>
        </w:rPr>
        <w:t>kdd</w:t>
      </w:r>
      <w:proofErr w:type="spellEnd"/>
      <w:r>
        <w:t>]</w:t>
      </w:r>
    </w:p>
    <w:p w14:paraId="2CD5192E" w14:textId="77777777" w:rsidR="00B35364" w:rsidRPr="00192C1F" w:rsidRDefault="00B35364" w:rsidP="00B35364">
      <w:pPr>
        <w:rPr>
          <w:sz w:val="14"/>
        </w:rPr>
      </w:pPr>
      <w:r w:rsidRPr="00116987">
        <w:rPr>
          <w:highlight w:val="green"/>
          <w:u w:val="single"/>
        </w:rPr>
        <w:t>With sustained economic growth above 7 percent and an exploding start-up culture, the Indian economy is booming</w:t>
      </w:r>
      <w:r w:rsidRPr="00192C1F">
        <w:rPr>
          <w:sz w:val="14"/>
        </w:rPr>
        <w:t xml:space="preserve">. And </w:t>
      </w:r>
      <w:r w:rsidRPr="00116987">
        <w:rPr>
          <w:highlight w:val="green"/>
          <w:u w:val="single"/>
        </w:rPr>
        <w:t>thanks to the ongoing economic liberalization brought about by the Modi government, it’s never been more accessible for foreign companies</w:t>
      </w:r>
      <w:r w:rsidRPr="00192C1F">
        <w:rPr>
          <w:sz w:val="14"/>
        </w:rPr>
        <w:t xml:space="preserve">. But challenges remain for international corporations looking to establish or expand their presence on the subcontinent. Hiring the proper in-house counsel can be the difference between steering through the complexities of the Indian legal landscape and getting caught up in them. The Necessary Legal Leadership In some more traditional business contexts, in-house lawyers play a support role, often isolated from other departments. In Indian companies today, the general counsel is a central part of the leadership, often touching every area of a business. For many multinational corporations (MNCs) operating in India, the general counsel is their first legal hire. GCs often take on a wide range of responsibilities, including business contract management, litigation, board advising, crisis management, ethics and compliance. The range of growth industries in India attracting lawyers and MNCs continues to widen. </w:t>
      </w:r>
      <w:r w:rsidRPr="00116987">
        <w:rPr>
          <w:highlight w:val="green"/>
          <w:u w:val="single"/>
        </w:rPr>
        <w:t>The country is becoming a hub of research and development</w:t>
      </w:r>
      <w:r w:rsidRPr="00192C1F">
        <w:rPr>
          <w:sz w:val="14"/>
        </w:rPr>
        <w:t>, increasing the need for lawyers specializing in intellectual property rights. The health care, pharmaceuticals, and life sciences industries in particular are seeking more and more legal talent.</w:t>
      </w:r>
    </w:p>
    <w:p w14:paraId="0633D700" w14:textId="77777777" w:rsidR="00B35364" w:rsidRDefault="00B35364" w:rsidP="00B35364">
      <w:pPr>
        <w:pStyle w:val="Heading4"/>
      </w:pPr>
      <w:r>
        <w:t>India’s economy is accelerating now</w:t>
      </w:r>
    </w:p>
    <w:p w14:paraId="0DCBD3F3" w14:textId="77777777" w:rsidR="00B35364" w:rsidRDefault="00B35364" w:rsidP="00B35364">
      <w:proofErr w:type="spellStart"/>
      <w:r w:rsidRPr="00F82DA8">
        <w:rPr>
          <w:b/>
        </w:rPr>
        <w:t>Babones</w:t>
      </w:r>
      <w:proofErr w:type="spellEnd"/>
      <w:r w:rsidRPr="00F82DA8">
        <w:rPr>
          <w:b/>
        </w:rPr>
        <w:t xml:space="preserve"> ‘17</w:t>
      </w:r>
      <w:r>
        <w:t xml:space="preserve"> [Salvatore, associate professor at The University of Sydney who focuses on economics and international politics, “India Is Poised To Become The World's Fifth Largest Economy, But It Can't Stop There,” 12-27-17, </w:t>
      </w:r>
      <w:hyperlink r:id="rId43" w:anchor="2499c7183ff1" w:history="1">
        <w:r w:rsidRPr="000C644A">
          <w:rPr>
            <w:rStyle w:val="Hyperlink"/>
          </w:rPr>
          <w:t>https://www.forbes.com/sites/salvatorebabones/2017/12/27/india-is-poised-to-become-the-worlds-fifth-largest-economy-but-it-cant-stop-there/#2499c7183ff1</w:t>
        </w:r>
      </w:hyperlink>
      <w:r>
        <w:t xml:space="preserve">, </w:t>
      </w:r>
      <w:proofErr w:type="spellStart"/>
      <w:r>
        <w:t>kdd</w:t>
      </w:r>
      <w:proofErr w:type="spellEnd"/>
      <w:r>
        <w:t>]</w:t>
      </w:r>
    </w:p>
    <w:p w14:paraId="5F8EC68D" w14:textId="77777777" w:rsidR="00B35364" w:rsidRDefault="00B35364" w:rsidP="00B35364">
      <w:pPr>
        <w:rPr>
          <w:sz w:val="14"/>
        </w:rPr>
      </w:pPr>
      <w:r w:rsidRPr="00116987">
        <w:rPr>
          <w:highlight w:val="green"/>
          <w:u w:val="single"/>
        </w:rPr>
        <w:t>India is on track to overtake the U</w:t>
      </w:r>
      <w:r w:rsidRPr="00C677AF">
        <w:rPr>
          <w:sz w:val="14"/>
        </w:rPr>
        <w:t xml:space="preserve">nited </w:t>
      </w:r>
      <w:r w:rsidRPr="00116987">
        <w:rPr>
          <w:highlight w:val="green"/>
          <w:u w:val="single"/>
        </w:rPr>
        <w:t>K</w:t>
      </w:r>
      <w:r w:rsidRPr="00C677AF">
        <w:rPr>
          <w:sz w:val="14"/>
        </w:rPr>
        <w:t xml:space="preserve">ingdom </w:t>
      </w:r>
      <w:r w:rsidRPr="00116987">
        <w:rPr>
          <w:highlight w:val="green"/>
          <w:u w:val="single"/>
        </w:rPr>
        <w:t>to become the world's fifth largest economy in 2018</w:t>
      </w:r>
      <w:r w:rsidRPr="00C677AF">
        <w:rPr>
          <w:sz w:val="14"/>
        </w:rPr>
        <w:t xml:space="preserve">, according to data and forecasts from the International Monetary Fund. Don't blame </w:t>
      </w:r>
      <w:proofErr w:type="spellStart"/>
      <w:r w:rsidRPr="00C677AF">
        <w:rPr>
          <w:sz w:val="14"/>
        </w:rPr>
        <w:t>Brexit</w:t>
      </w:r>
      <w:proofErr w:type="spellEnd"/>
      <w:r w:rsidRPr="00C677AF">
        <w:rPr>
          <w:sz w:val="14"/>
        </w:rPr>
        <w:t xml:space="preserve">; the UK is coming off its eighth straight year of growth and its economy has outpaced both Germany and France this year. No, the credit is all to India. </w:t>
      </w:r>
      <w:r w:rsidRPr="00116987">
        <w:rPr>
          <w:highlight w:val="green"/>
          <w:u w:val="single"/>
        </w:rPr>
        <w:t>India's economy hasn't had a down year in this century and has been growing at around 7% per year</w:t>
      </w:r>
      <w:r w:rsidRPr="00116987">
        <w:rPr>
          <w:sz w:val="14"/>
          <w:highlight w:val="green"/>
        </w:rPr>
        <w:t xml:space="preserve"> </w:t>
      </w:r>
      <w:r w:rsidRPr="00C677AF">
        <w:rPr>
          <w:sz w:val="14"/>
        </w:rPr>
        <w:t xml:space="preserve">ever since Prime Minister Narendra Modi took office at the head of the </w:t>
      </w:r>
      <w:proofErr w:type="spellStart"/>
      <w:r w:rsidRPr="00C677AF">
        <w:rPr>
          <w:sz w:val="14"/>
        </w:rPr>
        <w:t>Bharatiya</w:t>
      </w:r>
      <w:proofErr w:type="spellEnd"/>
      <w:r w:rsidRPr="00C677AF">
        <w:rPr>
          <w:sz w:val="14"/>
        </w:rPr>
        <w:t xml:space="preserve"> Janata Party (BJP) in 2014. </w:t>
      </w:r>
      <w:r w:rsidRPr="00116987">
        <w:rPr>
          <w:highlight w:val="green"/>
          <w:u w:val="single"/>
        </w:rPr>
        <w:t>Next year, India's economy will be one-third bigger than when Modi took office. That means huge change in the world's largest democracy</w:t>
      </w:r>
      <w:r w:rsidRPr="00C677AF">
        <w:rPr>
          <w:sz w:val="14"/>
        </w:rPr>
        <w:t>.</w:t>
      </w:r>
    </w:p>
    <w:p w14:paraId="0363EEAF" w14:textId="77777777" w:rsidR="00B35364" w:rsidRDefault="00B35364" w:rsidP="00B35364">
      <w:pPr>
        <w:pStyle w:val="Heading4"/>
      </w:pPr>
      <w:r>
        <w:t>India’s economic growth will be extremely strong now.</w:t>
      </w:r>
    </w:p>
    <w:p w14:paraId="2BC872C9" w14:textId="77777777" w:rsidR="00B35364" w:rsidRDefault="00B35364" w:rsidP="00B35364">
      <w:proofErr w:type="spellStart"/>
      <w:r>
        <w:t>Saibal</w:t>
      </w:r>
      <w:proofErr w:type="spellEnd"/>
      <w:r>
        <w:t xml:space="preserve"> </w:t>
      </w:r>
      <w:proofErr w:type="spellStart"/>
      <w:r w:rsidRPr="009955E7">
        <w:rPr>
          <w:rStyle w:val="Style13ptBold"/>
        </w:rPr>
        <w:t>Dasgupta</w:t>
      </w:r>
      <w:proofErr w:type="spellEnd"/>
      <w:r>
        <w:t>, 7/10/20</w:t>
      </w:r>
      <w:r w:rsidRPr="009955E7">
        <w:rPr>
          <w:rStyle w:val="Style13ptBold"/>
        </w:rPr>
        <w:t>17</w:t>
      </w:r>
      <w:r>
        <w:t xml:space="preserve"> (China Correspondent of The Times of India in Beijing), TIMES OF INDIA, Jul. 10, 2017.  Retrieved Apr. 11, 2018 from </w:t>
      </w:r>
      <w:hyperlink r:id="rId44" w:history="1">
        <w:r w:rsidRPr="0013104F">
          <w:rPr>
            <w:rStyle w:val="Hyperlink"/>
          </w:rPr>
          <w:t>https://timesofindia.indiatimes.com/world/china/harvard-study-predicts-dramatic-fall-in-chinas-economic-growth-impressive-rise-for-india/articleshow/59517456.cms</w:t>
        </w:r>
      </w:hyperlink>
      <w:r>
        <w:t xml:space="preserve">, </w:t>
      </w:r>
      <w:proofErr w:type="spellStart"/>
      <w:r>
        <w:t>kdd</w:t>
      </w:r>
      <w:proofErr w:type="spellEnd"/>
    </w:p>
    <w:p w14:paraId="43E8603C" w14:textId="77777777" w:rsidR="00B35364" w:rsidRDefault="00B35364" w:rsidP="00B35364">
      <w:r>
        <w:t xml:space="preserve">BEIJING: </w:t>
      </w:r>
      <w:r w:rsidRPr="00116987">
        <w:rPr>
          <w:rStyle w:val="StyleUnderline"/>
          <w:highlight w:val="green"/>
        </w:rPr>
        <w:t>A Harvard University study has projected a dramatic fall in China's economic growth</w:t>
      </w:r>
      <w:r>
        <w:t xml:space="preserve"> to 4.41 per cent in the coming years until 2025. </w:t>
      </w:r>
      <w:r w:rsidRPr="00116987">
        <w:rPr>
          <w:rStyle w:val="StyleUnderline"/>
          <w:highlight w:val="green"/>
        </w:rPr>
        <w:t>On the other hand, India would perform extremely well growing at 7.72 per cent during the period,</w:t>
      </w:r>
      <w:r>
        <w:t xml:space="preserve"> </w:t>
      </w:r>
      <w:proofErr w:type="spellStart"/>
      <w:r>
        <w:t>Havard's</w:t>
      </w:r>
      <w:proofErr w:type="spellEnd"/>
      <w:r>
        <w:t xml:space="preserve"> Center for International Development said in a study.  "</w:t>
      </w:r>
      <w:r w:rsidRPr="00116987">
        <w:rPr>
          <w:rStyle w:val="StyleUnderline"/>
          <w:highlight w:val="green"/>
        </w:rPr>
        <w:t>The economic pole of global growth has moved over the past few years from China to neighboring India, where it is likely to stay over the coming decade,"</w:t>
      </w:r>
      <w:r>
        <w:t xml:space="preserve"> it said.</w:t>
      </w:r>
    </w:p>
    <w:p w14:paraId="44C0C81F" w14:textId="77777777" w:rsidR="00B35364" w:rsidRDefault="00B35364" w:rsidP="00B35364">
      <w:pPr>
        <w:pStyle w:val="Heading4"/>
      </w:pPr>
      <w:r>
        <w:t>The growth slowdown in India has bottomed out.</w:t>
      </w:r>
    </w:p>
    <w:p w14:paraId="32CA1D70" w14:textId="77777777" w:rsidR="00B35364" w:rsidRDefault="00B35364" w:rsidP="00B35364">
      <w:proofErr w:type="spellStart"/>
      <w:r>
        <w:t>Mihir</w:t>
      </w:r>
      <w:proofErr w:type="spellEnd"/>
      <w:r>
        <w:t xml:space="preserve"> </w:t>
      </w:r>
      <w:r w:rsidRPr="009955E7">
        <w:rPr>
          <w:rStyle w:val="Style13ptBold"/>
        </w:rPr>
        <w:t>Sharma</w:t>
      </w:r>
      <w:r>
        <w:t>, 2/8/20</w:t>
      </w:r>
      <w:r w:rsidRPr="009955E7">
        <w:rPr>
          <w:rStyle w:val="Style13ptBold"/>
        </w:rPr>
        <w:t>18</w:t>
      </w:r>
      <w:r>
        <w:t xml:space="preserve"> (staff writer), Is India's Growth Bounce Big Enough?, Feb. 28, 2018.  Retrieved Apr. 11, 2018 from https://www.bloomberg.com/view/articles/2018-03-01/is-india-s-growth-bounce-big-enough, </w:t>
      </w:r>
      <w:proofErr w:type="spellStart"/>
      <w:r>
        <w:t>kdd</w:t>
      </w:r>
      <w:proofErr w:type="spellEnd"/>
    </w:p>
    <w:p w14:paraId="0ED812CE" w14:textId="77777777" w:rsidR="00B35364" w:rsidRDefault="00B35364" w:rsidP="00B35364">
      <w:pPr>
        <w:rPr>
          <w:rStyle w:val="StyleUnderline"/>
        </w:rPr>
      </w:pPr>
      <w:r w:rsidRPr="00116987">
        <w:rPr>
          <w:rStyle w:val="StyleUnderline"/>
          <w:highlight w:val="green"/>
        </w:rPr>
        <w:t>The Indian economy</w:t>
      </w:r>
      <w:r>
        <w:t xml:space="preserve"> has been short of good news recently. So </w:t>
      </w:r>
      <w:r w:rsidRPr="00116987">
        <w:rPr>
          <w:rStyle w:val="StyleUnderline"/>
          <w:highlight w:val="green"/>
        </w:rPr>
        <w:t>the latest GDP growth figures</w:t>
      </w:r>
      <w:r>
        <w:t xml:space="preserve">, released on Wednesday, come as a bit of a relief: </w:t>
      </w:r>
      <w:r w:rsidRPr="00116987">
        <w:rPr>
          <w:rStyle w:val="StyleUnderline"/>
          <w:highlight w:val="green"/>
        </w:rPr>
        <w:t>The economy grew at 7.2 percent in the last three months of 2017</w:t>
      </w:r>
      <w:r w:rsidRPr="00116987">
        <w:rPr>
          <w:highlight w:val="green"/>
        </w:rPr>
        <w:t xml:space="preserve">, </w:t>
      </w:r>
      <w:r w:rsidRPr="00116987">
        <w:rPr>
          <w:rStyle w:val="StyleUnderline"/>
          <w:highlight w:val="green"/>
        </w:rPr>
        <w:t>slightly faster than expected. For the entire financial year</w:t>
      </w:r>
      <w:r>
        <w:t xml:space="preserve"> -- due to end on March 31 -- </w:t>
      </w:r>
      <w:r w:rsidRPr="00116987">
        <w:rPr>
          <w:rStyle w:val="StyleUnderline"/>
          <w:highlight w:val="green"/>
        </w:rPr>
        <w:t>the government’s statisticians now estimate growth of around 6.6 percent.</w:t>
      </w:r>
      <w:r w:rsidRPr="009955E7">
        <w:rPr>
          <w:rStyle w:val="StyleUnderline"/>
        </w:rPr>
        <w:t xml:space="preserve"> </w:t>
      </w:r>
      <w:r>
        <w:t xml:space="preserve">This is lower than the 7.5 percent growth registered in 2016-17 but, given that in previous quarters of the current financial year growth was 5.7 percent and then 6.5 percent, </w:t>
      </w:r>
      <w:r w:rsidRPr="00116987">
        <w:rPr>
          <w:rStyle w:val="StyleUnderline"/>
          <w:highlight w:val="green"/>
        </w:rPr>
        <w:t>it’s safe to conclude that the growth slowdown plaguing India has bottomed out.</w:t>
      </w:r>
    </w:p>
    <w:p w14:paraId="12561665" w14:textId="77777777" w:rsidR="00B35364" w:rsidRDefault="00B35364" w:rsidP="00B35364">
      <w:pPr>
        <w:pStyle w:val="Heading4"/>
      </w:pPr>
      <w:r>
        <w:t>India is the world’s fastest growing large economy</w:t>
      </w:r>
    </w:p>
    <w:p w14:paraId="0BA5E4F4" w14:textId="77777777" w:rsidR="00B35364" w:rsidRDefault="00B35364" w:rsidP="00B35364">
      <w:proofErr w:type="spellStart"/>
      <w:r>
        <w:t>Panos</w:t>
      </w:r>
      <w:proofErr w:type="spellEnd"/>
      <w:r>
        <w:t xml:space="preserve"> </w:t>
      </w:r>
      <w:proofErr w:type="spellStart"/>
      <w:r w:rsidRPr="00AE2E26">
        <w:rPr>
          <w:rStyle w:val="Style13ptBold"/>
        </w:rPr>
        <w:t>Mourdoukoutas</w:t>
      </w:r>
      <w:proofErr w:type="spellEnd"/>
      <w:r w:rsidRPr="00AE2E26">
        <w:rPr>
          <w:rStyle w:val="Style13ptBold"/>
        </w:rPr>
        <w:t xml:space="preserve">, </w:t>
      </w:r>
      <w:r>
        <w:t>3/4/20</w:t>
      </w:r>
      <w:r w:rsidRPr="00AE2E26">
        <w:rPr>
          <w:rStyle w:val="Style13ptBold"/>
        </w:rPr>
        <w:t xml:space="preserve">18 </w:t>
      </w:r>
      <w:r>
        <w:t xml:space="preserve">(staff writer), FORBES, Mar. 4, 2018.  Retrieved Apr. 11, 2018 from </w:t>
      </w:r>
      <w:hyperlink r:id="rId45" w:anchor="6b99f28079db" w:history="1">
        <w:r w:rsidRPr="0013104F">
          <w:rPr>
            <w:rStyle w:val="Hyperlink"/>
          </w:rPr>
          <w:t>https://www.forbes.com/sites/panosmourdoukoutas/2018/03/04/modi-is-getting-ready-to-stop-china-as-the-indian-economy-booms/#6b99f28079db</w:t>
        </w:r>
      </w:hyperlink>
      <w:r>
        <w:t xml:space="preserve">, </w:t>
      </w:r>
      <w:proofErr w:type="spellStart"/>
      <w:r>
        <w:t>kdd</w:t>
      </w:r>
      <w:proofErr w:type="spellEnd"/>
    </w:p>
    <w:p w14:paraId="764D2A52" w14:textId="77777777" w:rsidR="00B35364" w:rsidRPr="00AE2E26" w:rsidRDefault="00B35364" w:rsidP="00B35364">
      <w:pPr>
        <w:rPr>
          <w:rStyle w:val="StyleUnderline"/>
        </w:rPr>
      </w:pPr>
      <w:r>
        <w:t xml:space="preserve">That’s a dual message </w:t>
      </w:r>
      <w:r w:rsidRPr="00116987">
        <w:rPr>
          <w:rStyle w:val="StyleUnderline"/>
          <w:highlight w:val="green"/>
        </w:rPr>
        <w:t>India</w:t>
      </w:r>
      <w:r>
        <w:t xml:space="preserve"> has been sending these days, as its economy </w:t>
      </w:r>
      <w:r w:rsidRPr="00116987">
        <w:rPr>
          <w:rStyle w:val="StyleUnderline"/>
          <w:highlight w:val="green"/>
        </w:rPr>
        <w:t>leaped ahead of China’s to become the world’s fastest large economy—and as investors grow wary over the rising geopolitical risks in the Asia-Pacific region.</w:t>
      </w:r>
    </w:p>
    <w:p w14:paraId="095D8926" w14:textId="77777777" w:rsidR="00B35364" w:rsidRPr="009955E7" w:rsidRDefault="00B35364" w:rsidP="00B35364">
      <w:pPr>
        <w:rPr>
          <w:rStyle w:val="StyleUnderline"/>
        </w:rPr>
      </w:pPr>
    </w:p>
    <w:p w14:paraId="646325EF" w14:textId="77777777" w:rsidR="00B35364" w:rsidRPr="00C677AF" w:rsidRDefault="00B35364" w:rsidP="00B35364">
      <w:pPr>
        <w:rPr>
          <w:sz w:val="14"/>
        </w:rPr>
      </w:pPr>
    </w:p>
    <w:p w14:paraId="4AB32554" w14:textId="77777777" w:rsidR="00B35364" w:rsidRDefault="00B35364" w:rsidP="00B35364"/>
    <w:p w14:paraId="55ABE9BF" w14:textId="77777777" w:rsidR="00B35364" w:rsidRPr="00F82DA8" w:rsidRDefault="00B35364" w:rsidP="00B35364"/>
    <w:p w14:paraId="3F33233F" w14:textId="77777777" w:rsidR="00B35364" w:rsidRDefault="00B35364" w:rsidP="00B35364"/>
    <w:p w14:paraId="27DC0014" w14:textId="77777777" w:rsidR="00B35364" w:rsidRPr="00222110" w:rsidRDefault="00B35364" w:rsidP="00B35364"/>
    <w:p w14:paraId="3DFBD116" w14:textId="77777777" w:rsidR="00B35364" w:rsidRDefault="00B35364" w:rsidP="00B35364">
      <w:pPr>
        <w:pStyle w:val="Heading2"/>
      </w:pPr>
      <w:bookmarkStart w:id="25" w:name="_Toc519243766"/>
      <w:r>
        <w:t>Links:  India Brain Drain</w:t>
      </w:r>
      <w:bookmarkEnd w:id="25"/>
    </w:p>
    <w:p w14:paraId="00912053" w14:textId="77777777" w:rsidR="00B35364" w:rsidRDefault="00B35364" w:rsidP="00B35364">
      <w:pPr>
        <w:pStyle w:val="Heading3"/>
      </w:pPr>
      <w:bookmarkStart w:id="26" w:name="_Toc519243767"/>
      <w:r>
        <w:t>Links—Loosening Immigration Policies = Brain Drain</w:t>
      </w:r>
      <w:bookmarkEnd w:id="26"/>
    </w:p>
    <w:p w14:paraId="5A91AFC5" w14:textId="77777777" w:rsidR="00B35364" w:rsidRDefault="00B35364" w:rsidP="00B35364">
      <w:pPr>
        <w:pStyle w:val="Heading4"/>
      </w:pPr>
      <w:r>
        <w:t>Unfavorable immigration policies cause Asian immigrants to stay home.</w:t>
      </w:r>
    </w:p>
    <w:p w14:paraId="22110B6F" w14:textId="77777777" w:rsidR="00B35364" w:rsidRDefault="00B35364" w:rsidP="00B35364">
      <w:r>
        <w:t xml:space="preserve">Rachael </w:t>
      </w:r>
      <w:proofErr w:type="spellStart"/>
      <w:r w:rsidRPr="009955E7">
        <w:rPr>
          <w:rStyle w:val="Style13ptBold"/>
        </w:rPr>
        <w:t>Pells</w:t>
      </w:r>
      <w:proofErr w:type="spellEnd"/>
      <w:r w:rsidRPr="009955E7">
        <w:rPr>
          <w:rStyle w:val="Style13ptBold"/>
        </w:rPr>
        <w:t>,</w:t>
      </w:r>
      <w:r>
        <w:t xml:space="preserve"> 2/8/20</w:t>
      </w:r>
      <w:r w:rsidRPr="009955E7">
        <w:rPr>
          <w:rStyle w:val="Style13ptBold"/>
        </w:rPr>
        <w:t xml:space="preserve">18 </w:t>
      </w:r>
      <w:r>
        <w:t xml:space="preserve">(reporter whose work covers research and UK research policy), Fear of </w:t>
      </w:r>
      <w:proofErr w:type="spellStart"/>
      <w:r>
        <w:t>Brexit</w:t>
      </w:r>
      <w:proofErr w:type="spellEnd"/>
      <w:r>
        <w:t xml:space="preserve"> and Trump ‘eases graduate brain drain’ in Asia, Feb. 8, 2018.  Retrieved Apr. 11, 2018 from https://www.times highereducation.com/news/fear-brexit-and-trump-eases-graduate-brain-drain-asia, </w:t>
      </w:r>
      <w:proofErr w:type="spellStart"/>
      <w:r>
        <w:t>kdd</w:t>
      </w:r>
      <w:proofErr w:type="spellEnd"/>
    </w:p>
    <w:p w14:paraId="02F071BA" w14:textId="77777777" w:rsidR="00B35364" w:rsidRDefault="00B35364" w:rsidP="00B35364">
      <w:r>
        <w:t xml:space="preserve">The UK’s vote for </w:t>
      </w:r>
      <w:proofErr w:type="spellStart"/>
      <w:r>
        <w:t>Brexit</w:t>
      </w:r>
      <w:proofErr w:type="spellEnd"/>
      <w:r>
        <w:t xml:space="preserve"> and Donald </w:t>
      </w:r>
      <w:r w:rsidRPr="00116987">
        <w:rPr>
          <w:rStyle w:val="StyleUnderline"/>
          <w:highlight w:val="green"/>
        </w:rPr>
        <w:t>Trump’s presidency</w:t>
      </w:r>
      <w:r>
        <w:t xml:space="preserve"> in the US </w:t>
      </w:r>
      <w:r w:rsidRPr="00116987">
        <w:rPr>
          <w:rStyle w:val="StyleUnderline"/>
          <w:highlight w:val="green"/>
        </w:rPr>
        <w:t>are already helping to ease the graduate brain drain in Asia’s emerging economies</w:t>
      </w:r>
      <w:r w:rsidRPr="009955E7">
        <w:rPr>
          <w:rStyle w:val="StyleUnderline"/>
        </w:rPr>
        <w:t>,</w:t>
      </w:r>
      <w:r>
        <w:t xml:space="preserve"> according to university leaders. Speaking to Times Higher Education at its Asia Universities Summit, Raj </w:t>
      </w:r>
      <w:r w:rsidRPr="00116987">
        <w:rPr>
          <w:rStyle w:val="StyleUnderline"/>
          <w:highlight w:val="green"/>
        </w:rPr>
        <w:t>Kumar, vice-chancellor of</w:t>
      </w:r>
      <w:r>
        <w:t xml:space="preserve"> O. P. Jindal </w:t>
      </w:r>
      <w:r w:rsidRPr="00116987">
        <w:rPr>
          <w:rStyle w:val="StyleUnderline"/>
          <w:highlight w:val="green"/>
        </w:rPr>
        <w:t>Global University in Delhi, said that his institution had already seen a trend in bright Indian students opting to stay at home who might otherwise have gone abroad for their studies</w:t>
      </w:r>
      <w:r w:rsidRPr="00116987">
        <w:rPr>
          <w:highlight w:val="green"/>
        </w:rPr>
        <w:t>.</w:t>
      </w:r>
      <w:r>
        <w:t xml:space="preserve">  “Clearly </w:t>
      </w:r>
      <w:proofErr w:type="spellStart"/>
      <w:r>
        <w:t>Brexit</w:t>
      </w:r>
      <w:proofErr w:type="spellEnd"/>
      <w:r>
        <w:t xml:space="preserve"> and </w:t>
      </w:r>
      <w:proofErr w:type="spellStart"/>
      <w:r w:rsidRPr="00116987">
        <w:rPr>
          <w:rStyle w:val="StyleUnderline"/>
          <w:highlight w:val="green"/>
        </w:rPr>
        <w:t>unfavourable</w:t>
      </w:r>
      <w:proofErr w:type="spellEnd"/>
      <w:r w:rsidRPr="00116987">
        <w:rPr>
          <w:rStyle w:val="StyleUnderline"/>
          <w:highlight w:val="green"/>
        </w:rPr>
        <w:t xml:space="preserve"> immigration visa policies will create disincentives for students considering higher education overseas</w:t>
      </w:r>
      <w:r>
        <w:t>,” he said. “</w:t>
      </w:r>
      <w:r w:rsidRPr="00116987">
        <w:rPr>
          <w:rStyle w:val="StyleUnderline"/>
          <w:highlight w:val="green"/>
        </w:rPr>
        <w:t>They will look to other countries and societies for institutions that can provide a more congenial environment for them to pursue [their studies]</w:t>
      </w:r>
      <w:r>
        <w:t xml:space="preserve"> fastidiously.  “</w:t>
      </w:r>
      <w:r w:rsidRPr="00116987">
        <w:rPr>
          <w:rStyle w:val="StyleUnderline"/>
          <w:highlight w:val="green"/>
        </w:rPr>
        <w:t>This is good news for us – students who would have gone abroad for their studies are already staying back in India and joining us</w:t>
      </w:r>
      <w:r w:rsidRPr="00116987">
        <w:rPr>
          <w:highlight w:val="green"/>
        </w:rPr>
        <w:t>.”</w:t>
      </w:r>
    </w:p>
    <w:p w14:paraId="5D479C39" w14:textId="77777777" w:rsidR="00B35364" w:rsidRDefault="00B35364" w:rsidP="00B35364">
      <w:pPr>
        <w:pStyle w:val="Heading3"/>
      </w:pPr>
      <w:bookmarkStart w:id="27" w:name="_Toc519243768"/>
      <w:r>
        <w:t>Links—Open borders = Brain Drain</w:t>
      </w:r>
      <w:bookmarkEnd w:id="27"/>
    </w:p>
    <w:p w14:paraId="1F4124A2" w14:textId="77777777" w:rsidR="00B35364" w:rsidRDefault="00B35364" w:rsidP="00B35364">
      <w:pPr>
        <w:pStyle w:val="Heading4"/>
      </w:pPr>
      <w:r>
        <w:t>Open borders will cause a massive brain drain.</w:t>
      </w:r>
    </w:p>
    <w:p w14:paraId="212710E1" w14:textId="77777777" w:rsidR="00B35364" w:rsidRDefault="00B35364" w:rsidP="00B35364">
      <w:r>
        <w:t xml:space="preserve">Bryan </w:t>
      </w:r>
      <w:r w:rsidRPr="00A317F5">
        <w:rPr>
          <w:rStyle w:val="Style13ptBold"/>
        </w:rPr>
        <w:t>Caplan &amp;</w:t>
      </w:r>
      <w:r>
        <w:t xml:space="preserve"> </w:t>
      </w:r>
      <w:proofErr w:type="spellStart"/>
      <w:r>
        <w:t>Vipul</w:t>
      </w:r>
      <w:proofErr w:type="spellEnd"/>
      <w:r>
        <w:t xml:space="preserve"> </w:t>
      </w:r>
      <w:proofErr w:type="spellStart"/>
      <w:r w:rsidRPr="00A317F5">
        <w:rPr>
          <w:rStyle w:val="Style13ptBold"/>
        </w:rPr>
        <w:t>Naik</w:t>
      </w:r>
      <w:proofErr w:type="spellEnd"/>
      <w:r>
        <w:t>, 8/13/20</w:t>
      </w:r>
      <w:r w:rsidRPr="00A317F5">
        <w:rPr>
          <w:rStyle w:val="Style13ptBold"/>
        </w:rPr>
        <w:t xml:space="preserve">16 </w:t>
      </w:r>
      <w:r>
        <w:t xml:space="preserve">(Professor of Economics at George Mason University &amp; Ph.D. in mathematics from the University of Chicago), A Radical Case for Open Borders, Aug. 13, 2016.  Retrieved Apr. 8, 2018 from </w:t>
      </w:r>
      <w:hyperlink r:id="rId46" w:history="1">
        <w:r w:rsidRPr="0013104F">
          <w:rPr>
            <w:rStyle w:val="Hyperlink"/>
          </w:rPr>
          <w:t>https://files.vipulnaik.com/openborders/ARadicalCaseforOpenBorders.pdf</w:t>
        </w:r>
      </w:hyperlink>
      <w:r>
        <w:t xml:space="preserve">, </w:t>
      </w:r>
      <w:proofErr w:type="spellStart"/>
      <w:r>
        <w:t>kdd</w:t>
      </w:r>
      <w:proofErr w:type="spellEnd"/>
    </w:p>
    <w:p w14:paraId="72BF39CA" w14:textId="77777777" w:rsidR="00B35364" w:rsidRPr="00A317F5" w:rsidRDefault="00B35364" w:rsidP="00B35364">
      <w:pPr>
        <w:rPr>
          <w:sz w:val="16"/>
        </w:rPr>
      </w:pPr>
      <w:r w:rsidRPr="00116987">
        <w:rPr>
          <w:rStyle w:val="StyleUnderline"/>
          <w:highlight w:val="green"/>
        </w:rPr>
        <w:t>The flip side is that origin countries will swiftly depopulate. Over a generation or two, poor countries could easily lose half their people—and more than half of their most skilled and ambitious workers. But this is no more tragic than poor villagers exiting the backwaters of China and India</w:t>
      </w:r>
      <w:r w:rsidRPr="00A317F5">
        <w:rPr>
          <w:sz w:val="16"/>
        </w:rPr>
        <w:t xml:space="preserve">. Development is ultimately about people, not places.27 And non-migrants benefit, too. Remittances—which already far exceed the flow of foreign aid—start coming home almost immediately.28 Before long, successful immigrants start using their newfound business connections to develop their mother countries.29 Puerto Rico provides an excellent illustration. Over half of Puerto Ricans live abroad, but Puerto Ricans who stayed behind now enjoy a First World standard of living.30 </w:t>
      </w:r>
      <w:r w:rsidRPr="00116987">
        <w:rPr>
          <w:rStyle w:val="StyleUnderline"/>
          <w:highlight w:val="green"/>
        </w:rPr>
        <w:t>In the short run, open borders would massively reduce the capital/labor ratio in destination countries, and raise it in origin countries. The First World would see a large expansion in the low-skilled service sector</w:t>
      </w:r>
      <w:r w:rsidRPr="00A317F5">
        <w:rPr>
          <w:rStyle w:val="StyleUnderline"/>
        </w:rPr>
        <w:t>,</w:t>
      </w:r>
      <w:r w:rsidRPr="00A317F5">
        <w:rPr>
          <w:sz w:val="16"/>
        </w:rPr>
        <w:t xml:space="preserve"> including childcare, cleaning, and driving, and a switch to more labor-intensive farming and construction. </w:t>
      </w:r>
      <w:r w:rsidRPr="00116987">
        <w:rPr>
          <w:rStyle w:val="StyleUnderline"/>
          <w:highlight w:val="green"/>
        </w:rPr>
        <w:t>The U.S. could also easily become a hub for the sort of labor-intensive manufacturing currently done in China</w:t>
      </w:r>
      <w:r w:rsidRPr="00A317F5">
        <w:rPr>
          <w:sz w:val="16"/>
        </w:rPr>
        <w:t>, with natives taking on higher-paying supervisory roles.</w:t>
      </w:r>
    </w:p>
    <w:p w14:paraId="2D18E11C" w14:textId="77777777" w:rsidR="00B35364" w:rsidRPr="009955E7" w:rsidRDefault="00B35364" w:rsidP="00B35364"/>
    <w:p w14:paraId="2E80CA36" w14:textId="77777777" w:rsidR="00B35364" w:rsidRPr="00FB4BA2" w:rsidRDefault="00B35364" w:rsidP="00B35364">
      <w:pPr>
        <w:pStyle w:val="Heading3"/>
      </w:pPr>
      <w:bookmarkStart w:id="28" w:name="_Toc519243769"/>
      <w:r>
        <w:t>Links- H-1Bs cause Indian brain drain</w:t>
      </w:r>
      <w:bookmarkEnd w:id="28"/>
    </w:p>
    <w:p w14:paraId="1DDA47B2" w14:textId="77777777" w:rsidR="00B35364" w:rsidRDefault="00B35364" w:rsidP="00B35364">
      <w:pPr>
        <w:pStyle w:val="Heading4"/>
      </w:pPr>
      <w:r>
        <w:t>The H-1B cap has supercharged India’s IT sector-  that’s key to their economic growth</w:t>
      </w:r>
    </w:p>
    <w:p w14:paraId="59FD357B" w14:textId="77777777" w:rsidR="00B35364" w:rsidRDefault="00B35364" w:rsidP="00B35364">
      <w:r w:rsidRPr="00EF5917">
        <w:rPr>
          <w:b/>
        </w:rPr>
        <w:t>Khanna and Morales ’17</w:t>
      </w:r>
      <w:r>
        <w:t xml:space="preserve"> [Gaurav Khanna is an Assistant Professor of Economics at UCSD's School of Global Policy and Strategy, received his PhD in Economics from the University of Michigan with interests in Development Economics, Labor Economics and Applied Econometrics, Nicolas Morales is a Ph.D. candidate in the Department of Economics at the University of Michigan, “The IT Boom and Other Unintended Consequences of Chasing the American Dream</w:t>
      </w:r>
      <w:r>
        <w:rPr>
          <w:rFonts w:ascii="Cambria Math" w:hAnsi="Cambria Math" w:cs="Cambria Math"/>
        </w:rPr>
        <w:t xml:space="preserve">,” </w:t>
      </w:r>
      <w:r>
        <w:t xml:space="preserve">July, </w:t>
      </w:r>
      <w:hyperlink r:id="rId47" w:history="1">
        <w:r w:rsidRPr="00726FDC">
          <w:rPr>
            <w:rStyle w:val="Hyperlink"/>
          </w:rPr>
          <w:t>https://sites.tufts.edu/neudc2017/files/2017/10/paper_236.pdf</w:t>
        </w:r>
      </w:hyperlink>
      <w:r>
        <w:t xml:space="preserve">, </w:t>
      </w:r>
      <w:proofErr w:type="spellStart"/>
      <w:r>
        <w:t>kdd</w:t>
      </w:r>
      <w:proofErr w:type="spellEnd"/>
      <w:r>
        <w:t xml:space="preserve">] </w:t>
      </w:r>
    </w:p>
    <w:p w14:paraId="61F983E7" w14:textId="77777777" w:rsidR="00B35364" w:rsidRPr="00C55FFE" w:rsidRDefault="00B35364" w:rsidP="00B35364">
      <w:pPr>
        <w:rPr>
          <w:sz w:val="16"/>
        </w:rPr>
      </w:pPr>
      <w:r w:rsidRPr="00C55FFE">
        <w:rPr>
          <w:sz w:val="16"/>
        </w:rPr>
        <w:t xml:space="preserve">CS wages in the US are many times higher than in India , and a significant fraction of Indian born CS workers are employed in the US (Figure 1f). Given this large wage differential and a non-trivial probability of migrating to the US, many more Indian students started enrolling in engineering schools (Figure 2a). However, </w:t>
      </w:r>
      <w:r w:rsidRPr="00116987">
        <w:rPr>
          <w:highlight w:val="green"/>
          <w:u w:val="single"/>
        </w:rPr>
        <w:t>the number of available H-1B visas was capped,</w:t>
      </w:r>
      <w:r w:rsidRPr="00116987">
        <w:rPr>
          <w:sz w:val="12"/>
          <w:highlight w:val="green"/>
          <w:u w:val="single"/>
        </w:rPr>
        <w:t xml:space="preserve"> </w:t>
      </w:r>
      <w:r w:rsidRPr="00116987">
        <w:rPr>
          <w:highlight w:val="green"/>
          <w:u w:val="single"/>
        </w:rPr>
        <w:t>so a large number of Indian workers</w:t>
      </w:r>
      <w:r w:rsidRPr="00116987">
        <w:rPr>
          <w:sz w:val="16"/>
          <w:highlight w:val="green"/>
        </w:rPr>
        <w:t xml:space="preserve"> </w:t>
      </w:r>
      <w:r w:rsidRPr="00C55FFE">
        <w:rPr>
          <w:sz w:val="16"/>
        </w:rPr>
        <w:t xml:space="preserve">that would have preferred to work in the US, </w:t>
      </w:r>
      <w:r w:rsidRPr="00116987">
        <w:rPr>
          <w:highlight w:val="green"/>
          <w:u w:val="single"/>
        </w:rPr>
        <w:t>had to seek</w:t>
      </w:r>
      <w:r w:rsidRPr="00116987">
        <w:rPr>
          <w:sz w:val="12"/>
          <w:highlight w:val="green"/>
          <w:u w:val="single"/>
        </w:rPr>
        <w:t xml:space="preserve"> </w:t>
      </w:r>
      <w:r w:rsidRPr="00116987">
        <w:rPr>
          <w:highlight w:val="green"/>
          <w:u w:val="single"/>
        </w:rPr>
        <w:t>employment in India</w:t>
      </w:r>
      <w:r w:rsidRPr="00C55FFE">
        <w:rPr>
          <w:sz w:val="16"/>
        </w:rPr>
        <w:t xml:space="preserve">. Furthermore, since H-1Bs expire after 3 to 6 years, many of these workers returned to India, </w:t>
      </w:r>
      <w:r w:rsidRPr="00116987">
        <w:rPr>
          <w:highlight w:val="green"/>
          <w:u w:val="single"/>
        </w:rPr>
        <w:t>bringing with them their accumulated human capital, technological knowhow</w:t>
      </w:r>
      <w:r w:rsidRPr="00116987">
        <w:rPr>
          <w:sz w:val="12"/>
          <w:highlight w:val="green"/>
          <w:u w:val="single"/>
        </w:rPr>
        <w:t xml:space="preserve"> </w:t>
      </w:r>
      <w:r w:rsidRPr="00116987">
        <w:rPr>
          <w:highlight w:val="green"/>
          <w:u w:val="single"/>
        </w:rPr>
        <w:t xml:space="preserve">and connections, facilitating further technological diffusion </w:t>
      </w:r>
      <w:r w:rsidRPr="00C55FFE">
        <w:rPr>
          <w:sz w:val="16"/>
        </w:rPr>
        <w:t xml:space="preserve">(Kerr, 2008). </w:t>
      </w:r>
      <w:r w:rsidRPr="00116987">
        <w:rPr>
          <w:highlight w:val="green"/>
          <w:u w:val="single"/>
        </w:rPr>
        <w:t xml:space="preserve">This </w:t>
      </w:r>
      <w:r w:rsidRPr="00C55FFE">
        <w:rPr>
          <w:sz w:val="16"/>
        </w:rPr>
        <w:t xml:space="preserve">educated workforce in India </w:t>
      </w:r>
      <w:r w:rsidRPr="00116987">
        <w:rPr>
          <w:highlight w:val="green"/>
          <w:u w:val="single"/>
        </w:rPr>
        <w:t>enabled the Indian IT sector to grow rapidly</w:t>
      </w:r>
      <w:r w:rsidRPr="00C55FFE">
        <w:rPr>
          <w:sz w:val="16"/>
        </w:rPr>
        <w:t xml:space="preserve">, with new firms joining the race and older firms expanding, </w:t>
      </w:r>
      <w:r w:rsidRPr="00116987">
        <w:rPr>
          <w:highlight w:val="green"/>
          <w:u w:val="single"/>
        </w:rPr>
        <w:t xml:space="preserve">and </w:t>
      </w:r>
      <w:r w:rsidRPr="00C55FFE">
        <w:rPr>
          <w:sz w:val="16"/>
        </w:rPr>
        <w:t xml:space="preserve">over time, </w:t>
      </w:r>
      <w:r w:rsidRPr="00116987">
        <w:rPr>
          <w:highlight w:val="green"/>
          <w:u w:val="single"/>
        </w:rPr>
        <w:t xml:space="preserve">India became a major producer of software </w:t>
      </w:r>
      <w:r w:rsidRPr="00C55FFE">
        <w:rPr>
          <w:sz w:val="16"/>
        </w:rPr>
        <w:t xml:space="preserve">eroding the US dominance in IT exports (Figure 2b and 2c). This boom missed many other countries but settled on India. India has not only historically had high quality engineering schools that train potentially lower-wage, English-speaking workers but had also developed strong networks with the US sector during the earlier hardware boom (Arora et al., 2001; </w:t>
      </w:r>
      <w:proofErr w:type="spellStart"/>
      <w:r w:rsidRPr="00C55FFE">
        <w:rPr>
          <w:sz w:val="16"/>
        </w:rPr>
        <w:t>Bhatnagar</w:t>
      </w:r>
      <w:proofErr w:type="spellEnd"/>
      <w:r w:rsidRPr="00C55FFE">
        <w:rPr>
          <w:sz w:val="16"/>
        </w:rPr>
        <w:t xml:space="preserve">, 2005). In Section 2 we capture these descriptive patterns within the framework of a general equilibrium model that contains five crucial features. First, we model how US firms hire both US and foreign workers, and Indian firms hire workers from India. Importantly, firms hire three different types of workers – computer scientists, non-CS college graduates and </w:t>
      </w:r>
      <w:proofErr w:type="spellStart"/>
      <w:r w:rsidRPr="00C55FFE">
        <w:rPr>
          <w:sz w:val="16"/>
        </w:rPr>
        <w:t>non college</w:t>
      </w:r>
      <w:proofErr w:type="spellEnd"/>
      <w:r w:rsidRPr="00C55FFE">
        <w:rPr>
          <w:sz w:val="16"/>
        </w:rPr>
        <w:t xml:space="preserve"> graduates. More skill-biased capital and better technology imply that wages are higher in the US and Indian CS workers wish to emigrate. As migration increases the size of the US CS workforce, firms demand more workers in complementary occupations, such as managerial positions. At the same time, skill-biased technical change shifts labor demand in favor of high-skill occupations. Computer scientists, both domestic and foreign, are innovators and increase the overall productivity of firms in the IT sector via the generation of non-excludable ideas (Kerr, 2010). Under directed technological change, an increase in the size of the computer science workforce makes India more productive over time. In India, the return migrants are not perfect substitutes with those that never migrated, as they may return with acquired human capital. Second, the IT sector is produces a continuum of varieties, the productivities of which differ across countries. Restricting immigration, or rapid growth in the Indian IT sector can shift some production of these varieties from the US to India. Consumers benefit from lower prices, and the final goods sector of the economy uses software as an intermediate input in production; an expansion in the IT sector raises overall productivity in the final goods sector as well. Third, to capture the trade patterns, we encapsulate the canonical Eaton and </w:t>
      </w:r>
      <w:proofErr w:type="spellStart"/>
      <w:r w:rsidRPr="00C55FFE">
        <w:rPr>
          <w:sz w:val="16"/>
        </w:rPr>
        <w:t>Kortum</w:t>
      </w:r>
      <w:proofErr w:type="spellEnd"/>
      <w:r w:rsidRPr="00C55FFE">
        <w:rPr>
          <w:sz w:val="16"/>
        </w:rPr>
        <w:t xml:space="preserve"> (2002) y of the labor supply adjustments. This model includes many countervailing forces, making the theoretical impacts of the H-1B program ambiguous. For instance, the effects of brain-drain from India, compete with </w:t>
      </w:r>
      <w:proofErr w:type="spellStart"/>
      <w:r w:rsidRPr="00C55FFE">
        <w:rPr>
          <w:sz w:val="16"/>
        </w:rPr>
        <w:t>braingain</w:t>
      </w:r>
      <w:proofErr w:type="spellEnd"/>
      <w:r w:rsidRPr="00C55FFE">
        <w:rPr>
          <w:sz w:val="16"/>
        </w:rPr>
        <w:t xml:space="preserve"> as more Indians try to acquire skills valued in the US, and as return migrants bring back acquired knowhow. Similarly ambiguous is the impact on the US IT sector: on the one hand, an influx of computer scientists helps the US IT sector grow, but on the other hand the H-1B program spurs growth in the competing Indian IT sector, eroding the US’s market share. Distributional impacts on different types of workers are similarly ambiguous. Computer science wage growth may be depressed by rapid inflows of immigrants, but an increased CS workforce can lead to more innovation raising the demand and wages for all workers. The demand for non-CS workers may rise not just because of innovation, but also because they are complements to CS workers in the production process; however, depressed CS wages may encourage US born CS workers to switch to non-CS occupations, lowering non-CS wages as well. As the IT sector grows in both countries, lower IT prices hurt the US’s terms of trade. However, consumers are better off because they have more efficient and affordable products, and sectors that use IT as an intermediate goods are more productive.  In Section 3 using data from 1994-2010 we calibrate the model with the aim of resolving these theoretically ambiguous effects, and perform counter-factual exercises.1 The production side decisions help us determine the exogenous innovation shocks that shift the labor demand curve out every year, and allow us to trace out the labor supply curve. We then rely on methods from the trade literature to estimate trade costs and technology parameters. Given the complexity of the model it is important to do validation exercises. In Section 4 we show that our model does a good job of matching both levels and trends in wages, employment and IT sector output in out-of-sample tests for both countries. We can then conduct counterfactual exercises to study the impact of a more restrictive immigration policy on both the US and Indian IT sectors in Section 5. By shutting-down certain parts of our model we are able to ascertain how important each feature of our model is in contributing to our results. Our results indicate that </w:t>
      </w:r>
      <w:r w:rsidRPr="00116987">
        <w:rPr>
          <w:highlight w:val="green"/>
          <w:u w:val="single"/>
        </w:rPr>
        <w:t>US immigration policy did play a significant role in the spread of the</w:t>
      </w:r>
      <w:r w:rsidRPr="00116987">
        <w:rPr>
          <w:sz w:val="12"/>
          <w:highlight w:val="green"/>
          <w:u w:val="single"/>
        </w:rPr>
        <w:t xml:space="preserve"> </w:t>
      </w:r>
      <w:r w:rsidRPr="00116987">
        <w:rPr>
          <w:highlight w:val="green"/>
          <w:u w:val="single"/>
        </w:rPr>
        <w:t>IT boom from the US to India</w:t>
      </w:r>
      <w:r w:rsidRPr="00C55FFE">
        <w:rPr>
          <w:sz w:val="16"/>
        </w:rPr>
        <w:t xml:space="preserve">. The possibility of migrating to the US under the H-1B program incentivized students and workers in India to choose CS degrees and occupations. Those that returned after the expiration of their visas contributed to this growing CS workforce and enabled the increases in technological productivity in India. We show that the H-1B program led to an increase of 21% in the size of the non-migrant Indian CS workforce in 2010. However, the migration led US native CS workers to switch to non-CS occupations and is therefore associated with a fall in the US native CS workforce by as much as 9% in 2010. </w:t>
      </w:r>
      <w:r w:rsidRPr="00374D00">
        <w:rPr>
          <w:u w:val="single"/>
        </w:rPr>
        <w:t>An increase in the size of the Indian</w:t>
      </w:r>
      <w:r w:rsidRPr="00C55FFE">
        <w:rPr>
          <w:sz w:val="16"/>
        </w:rPr>
        <w:t xml:space="preserve"> CS </w:t>
      </w:r>
      <w:r w:rsidRPr="00374D00">
        <w:rPr>
          <w:u w:val="single"/>
        </w:rPr>
        <w:t>workforce also led to an increase in productivity in the</w:t>
      </w:r>
      <w:r w:rsidRPr="00374D00">
        <w:rPr>
          <w:sz w:val="12"/>
          <w:u w:val="single"/>
        </w:rPr>
        <w:t xml:space="preserve"> </w:t>
      </w:r>
      <w:r w:rsidRPr="00374D00">
        <w:rPr>
          <w:u w:val="single"/>
        </w:rPr>
        <w:t>Indian IT sector. Under the H-1B program, production shifts to India</w:t>
      </w:r>
      <w:r w:rsidRPr="00C55FFE">
        <w:rPr>
          <w:sz w:val="16"/>
        </w:rPr>
        <w:t xml:space="preserve"> – the share of world IT output that comes from the US is 1% lower, and </w:t>
      </w:r>
      <w:r w:rsidRPr="00374D00">
        <w:rPr>
          <w:u w:val="single"/>
        </w:rPr>
        <w:t>Indian IT output increases by 5% in 2010</w:t>
      </w:r>
      <w:r w:rsidRPr="00C55FFE">
        <w:rPr>
          <w:sz w:val="16"/>
        </w:rPr>
        <w:t>. The shift in production to India, however, hurts some US workers – most notably, US born computer scientists. World IT output increases by 0.45%, the US-India combined welfare is higher by 0.28%, and the average worker in each country is better off in a world with skilled migration. Overall the welfare gains from H-1B migration amount to $14.7 billion in 2010. We also show the quantitative importance of our modeling decisions. For instance, not allowing for endogenous labor supply decisions will lead to large negative impacts on US born CS workers that cannot switch to other occupations. Ignoring the possibility of return migration will lead to significant overestimates of CS employment in India, whereas not allowing Indian workers to respond to the possibility of migrating will lead to underestimates of CS employment. Modeling trade is important as well: a large part of Indian IT production is sold abroad and ignoring trade would underestimate the benefits of more CS working in India. In Section 6 we discuss these results in relation to the larger literature on labor, trade, technological diffusion and migration. Our paper is innovative in many ways. First, we incorporate migration and endogenous human capital accumulation into a model of trade and technological diffusion. In doing so we synthesize different insights from a broad literature, and add crucial features overlooked by previous work. On the one hand, North-South trade may hinder structural transformation as developing economies specialize in less productive sectors (Matsuyama, 1992). On the other hand, technological diffusion can help developing countries catch up with more developed ones (Krugman, 1979). Since migrants accumulate human capital and technical knowhow in the US and return with this knowledge to India, this speeds up technological diffusion and catch-up (Kerr, 2008). As Davis and Weinstein (2002) highlight, immigration-induced catch-up may also deteriorate the terms of trade for the country with superior technology – in this case, the US. As the price of IT falls, the US is hurt as it has a comparative advantage in exporting IT products. Furthermore, depending on the rate of technical change, offshoring will benefit workers in developing countries but may harm workers in developed economies (</w:t>
      </w:r>
      <w:proofErr w:type="spellStart"/>
      <w:r w:rsidRPr="00C55FFE">
        <w:rPr>
          <w:sz w:val="16"/>
        </w:rPr>
        <w:t>Acemoglu</w:t>
      </w:r>
      <w:proofErr w:type="spellEnd"/>
      <w:r w:rsidRPr="00C55FFE">
        <w:rPr>
          <w:sz w:val="16"/>
        </w:rPr>
        <w:t xml:space="preserve"> et al., 2015). Alternatively, Freeman (2006b) argues that immigration can help the US maintain its advantage by attracting global talent. Such analyses, however, miss the incentives to invest in human capital, and the corresponding growth in production for sending countries – features that play an important role in our analysis. Second, our paper addresses some crucial issues raised by the labor literature on the impacts of high-skill immigrants on the US economy. High-skill immigrants could impart benefits to employers, complementary inputs used in production, and to consumers, and in general may be valuable innovators that improve technology (Foley and Kerr, 2013). However, they potentially impose some costs on domestic workers who are close substitutes (</w:t>
      </w:r>
      <w:proofErr w:type="spellStart"/>
      <w:r w:rsidRPr="00C55FFE">
        <w:rPr>
          <w:sz w:val="16"/>
        </w:rPr>
        <w:t>Borjas</w:t>
      </w:r>
      <w:proofErr w:type="spellEnd"/>
      <w:r w:rsidRPr="00C55FFE">
        <w:rPr>
          <w:sz w:val="16"/>
        </w:rPr>
        <w:t>, 1999). The magnitude of these costs may be substantially mitigated if US high skill workers have good alternatives to working in sectors most impacted by immigrants (</w:t>
      </w:r>
      <w:proofErr w:type="spellStart"/>
      <w:r w:rsidRPr="00C55FFE">
        <w:rPr>
          <w:sz w:val="16"/>
        </w:rPr>
        <w:t>Peri</w:t>
      </w:r>
      <w:proofErr w:type="spellEnd"/>
      <w:r w:rsidRPr="00C55FFE">
        <w:rPr>
          <w:sz w:val="16"/>
        </w:rPr>
        <w:t xml:space="preserve"> and </w:t>
      </w:r>
      <w:proofErr w:type="spellStart"/>
      <w:r w:rsidRPr="00C55FFE">
        <w:rPr>
          <w:sz w:val="16"/>
        </w:rPr>
        <w:t>Sparber</w:t>
      </w:r>
      <w:proofErr w:type="spellEnd"/>
      <w:r w:rsidRPr="00C55FFE">
        <w:rPr>
          <w:sz w:val="16"/>
        </w:rPr>
        <w:t xml:space="preserve">, 2011). If high skill immigrants contribute to the generation of knowledge and productivity through patenting and innovation, then this serves to shift out the production possibility frontier in the US, and may also slow the erosion of the US comparative advantage in high tech (Freeman, 2006b). In Bound, Khanna, and Morales (2016), we look at the short-run effects on the welfare of workers in the receiving country, abstracting away from the role played by other countries. In our current paper we also capture the long-run effects since we also model the growth of the tech sector in India, which greatly affects incomes in the US. Third, ours is one of the few papers to look at sectoral transformation to high-skill production in emerging economies that send immigrants rather than receive them. The Indian case is interesting in particular because </w:t>
      </w:r>
      <w:r w:rsidRPr="00116987">
        <w:rPr>
          <w:highlight w:val="green"/>
          <w:u w:val="single"/>
        </w:rPr>
        <w:t>Indians made up the majority of H-1B visas, and the country</w:t>
      </w:r>
      <w:r w:rsidRPr="00116987">
        <w:rPr>
          <w:sz w:val="12"/>
          <w:highlight w:val="green"/>
          <w:u w:val="single"/>
        </w:rPr>
        <w:t xml:space="preserve"> </w:t>
      </w:r>
      <w:r w:rsidRPr="00116987">
        <w:rPr>
          <w:highlight w:val="green"/>
          <w:u w:val="single"/>
        </w:rPr>
        <w:t>experienced a tech boom that substantially contributed to the country’s rapid economic growth</w:t>
      </w:r>
      <w:r w:rsidRPr="00C55FFE">
        <w:rPr>
          <w:sz w:val="16"/>
        </w:rPr>
        <w:t xml:space="preserve">. The IT sector boom and immigration policy in the US, and the Indian growth-story are therefore closely linked, and studying this boom can help us understand how workforce skill transitions may come about in developing countries. Importantly, we show that </w:t>
      </w:r>
      <w:r w:rsidRPr="00116987">
        <w:rPr>
          <w:highlight w:val="green"/>
          <w:u w:val="single"/>
        </w:rPr>
        <w:t>US immigration policy</w:t>
      </w:r>
      <w:r w:rsidRPr="00116987">
        <w:rPr>
          <w:sz w:val="12"/>
          <w:highlight w:val="green"/>
          <w:u w:val="single"/>
        </w:rPr>
        <w:t xml:space="preserve"> </w:t>
      </w:r>
      <w:r w:rsidRPr="00116987">
        <w:rPr>
          <w:highlight w:val="green"/>
          <w:u w:val="single"/>
        </w:rPr>
        <w:t>can affect structural development half-way across the world, in India</w:t>
      </w:r>
      <w:r w:rsidRPr="00C55FFE">
        <w:rPr>
          <w:sz w:val="16"/>
        </w:rPr>
        <w:t xml:space="preserve">. </w:t>
      </w:r>
    </w:p>
    <w:p w14:paraId="3C46150D" w14:textId="77777777" w:rsidR="00B35364" w:rsidRDefault="00B35364" w:rsidP="00B35364">
      <w:pPr>
        <w:pStyle w:val="Heading4"/>
      </w:pPr>
      <w:r>
        <w:t>H-1B restrictions are key to prevent Indian brain drain</w:t>
      </w:r>
    </w:p>
    <w:p w14:paraId="67A26F48" w14:textId="77777777" w:rsidR="00B35364" w:rsidRDefault="00B35364" w:rsidP="00B35364">
      <w:r w:rsidRPr="009C4CFC">
        <w:rPr>
          <w:b/>
        </w:rPr>
        <w:t>Gautier ’17</w:t>
      </w:r>
      <w:r>
        <w:t xml:space="preserve"> [François Gautier was political correspondent in South Asia for 10 years for Le Figaro, France’s largest daily. He is now the editor-in-chief of the Paris-based La Revue de </w:t>
      </w:r>
      <w:proofErr w:type="spellStart"/>
      <w:r>
        <w:t>l’Inde</w:t>
      </w:r>
      <w:proofErr w:type="spellEnd"/>
      <w:r>
        <w:t xml:space="preserve">, “H-1B visa issue: The great Indian brain drain,” 6-28-17, </w:t>
      </w:r>
      <w:hyperlink r:id="rId48" w:history="1">
        <w:r w:rsidRPr="000C644A">
          <w:rPr>
            <w:rStyle w:val="Hyperlink"/>
          </w:rPr>
          <w:t>https://blogs.timesofindia.indiatimes.com/francois-gautiers-blog-for-toi/h-1b-visa-issue-the-great-indian-brain-drain/</w:t>
        </w:r>
      </w:hyperlink>
      <w:r>
        <w:t xml:space="preserve">, </w:t>
      </w:r>
      <w:proofErr w:type="spellStart"/>
      <w:r>
        <w:t>kdd</w:t>
      </w:r>
      <w:proofErr w:type="spellEnd"/>
      <w:r>
        <w:t>]</w:t>
      </w:r>
    </w:p>
    <w:p w14:paraId="5D941C02" w14:textId="77777777" w:rsidR="00B35364" w:rsidRPr="009C4CFC" w:rsidRDefault="00B35364" w:rsidP="00B35364">
      <w:pPr>
        <w:rPr>
          <w:sz w:val="16"/>
        </w:rPr>
      </w:pPr>
      <w:r w:rsidRPr="009C4CFC">
        <w:rPr>
          <w:sz w:val="16"/>
        </w:rPr>
        <w:t>Narendra Modi’s visit to the US has come and gone. Though it can be termed a success, nothing much of substance has been signed and @</w:t>
      </w:r>
      <w:proofErr w:type="spellStart"/>
      <w:r w:rsidRPr="009C4CFC">
        <w:rPr>
          <w:sz w:val="16"/>
        </w:rPr>
        <w:t>Donaldtrump</w:t>
      </w:r>
      <w:proofErr w:type="spellEnd"/>
      <w:r w:rsidRPr="009C4CFC">
        <w:rPr>
          <w:sz w:val="16"/>
        </w:rPr>
        <w:t xml:space="preserve">, in his own characteristic unpredictable manner, has not offered anything of value, bare the selling of weapons to India – but not even the ones that India really needs. On top of that, </w:t>
      </w:r>
      <w:r w:rsidRPr="00116987">
        <w:rPr>
          <w:highlight w:val="green"/>
          <w:u w:val="single"/>
        </w:rPr>
        <w:t>the contentious visa issue for Indian expatriates</w:t>
      </w:r>
      <w:r w:rsidRPr="009C4CFC">
        <w:rPr>
          <w:sz w:val="16"/>
        </w:rPr>
        <w:t xml:space="preserve">, particularly the celebrated software engineers, </w:t>
      </w:r>
      <w:r w:rsidRPr="00116987">
        <w:rPr>
          <w:highlight w:val="green"/>
          <w:u w:val="single"/>
        </w:rPr>
        <w:t>has not been solved. Yet</w:t>
      </w:r>
      <w:r w:rsidRPr="009C4CFC">
        <w:rPr>
          <w:sz w:val="16"/>
        </w:rPr>
        <w:t xml:space="preserve">, I do think that </w:t>
      </w:r>
      <w:r w:rsidRPr="00116987">
        <w:rPr>
          <w:highlight w:val="green"/>
          <w:u w:val="single"/>
        </w:rPr>
        <w:t>this H-1B visa problem is a blessing in disguise for India</w:t>
      </w:r>
      <w:r w:rsidRPr="009C4CFC">
        <w:rPr>
          <w:sz w:val="16"/>
        </w:rPr>
        <w:t xml:space="preserve">. Why? </w:t>
      </w:r>
      <w:r w:rsidRPr="00116987">
        <w:rPr>
          <w:highlight w:val="green"/>
          <w:u w:val="single"/>
        </w:rPr>
        <w:t>Because the greatest brain drain in the world is</w:t>
      </w:r>
      <w:r w:rsidRPr="00116987">
        <w:rPr>
          <w:sz w:val="16"/>
          <w:highlight w:val="green"/>
        </w:rPr>
        <w:t xml:space="preserve"> </w:t>
      </w:r>
      <w:r w:rsidRPr="009C4CFC">
        <w:rPr>
          <w:sz w:val="16"/>
        </w:rPr>
        <w:t xml:space="preserve">– and has been – </w:t>
      </w:r>
      <w:r w:rsidRPr="00116987">
        <w:rPr>
          <w:highlight w:val="green"/>
          <w:u w:val="single"/>
        </w:rPr>
        <w:t>that of Indians</w:t>
      </w:r>
      <w:r w:rsidRPr="009C4CFC">
        <w:rPr>
          <w:sz w:val="16"/>
        </w:rPr>
        <w:t xml:space="preserve">. What started as a migration of coolies or indented </w:t>
      </w:r>
      <w:proofErr w:type="spellStart"/>
      <w:r w:rsidRPr="009C4CFC">
        <w:rPr>
          <w:sz w:val="16"/>
        </w:rPr>
        <w:t>labour</w:t>
      </w:r>
      <w:proofErr w:type="spellEnd"/>
      <w:r w:rsidRPr="009C4CFC">
        <w:rPr>
          <w:sz w:val="16"/>
        </w:rPr>
        <w:t xml:space="preserve"> from India towards Mauritius, Fiji or Madagascar, turned into the Great Brain Drain from the 60s onwards. </w:t>
      </w:r>
      <w:r w:rsidRPr="00116987">
        <w:rPr>
          <w:highlight w:val="green"/>
          <w:u w:val="single"/>
        </w:rPr>
        <w:t>Scientist, engineers, doctors, all looking for better salaries or opportunities, started immigrating to the US</w:t>
      </w:r>
      <w:r w:rsidRPr="009C4CFC">
        <w:rPr>
          <w:sz w:val="16"/>
        </w:rPr>
        <w:t xml:space="preserve">, UK, Canada and others countries, </w:t>
      </w:r>
      <w:r w:rsidRPr="00116987">
        <w:rPr>
          <w:highlight w:val="green"/>
          <w:u w:val="single"/>
        </w:rPr>
        <w:t>when it was still easy to obtain visas</w:t>
      </w:r>
      <w:r w:rsidRPr="00116987">
        <w:rPr>
          <w:sz w:val="16"/>
          <w:highlight w:val="green"/>
        </w:rPr>
        <w:t xml:space="preserve"> </w:t>
      </w:r>
      <w:r w:rsidRPr="009C4CFC">
        <w:rPr>
          <w:sz w:val="16"/>
        </w:rPr>
        <w:t xml:space="preserve">and eventually citizenships. In turn, in the 70s till now, Indian students applied for scholarships from great American and British universities – and often got them – as Indians are good students, capable of memorizing pages and pages of study materials (see how they always win the Spell Bees competitions). It therefore became a fashion to study in foreign universities for children of upper class and even middle class families. Today, though India is doing much better economically, this trend is still going on and the best brains of India are still deserting their country. Did you know that 75% of British doctors are of Indian origin – and that the whole system would collapse if they would leave? 60 % of the engineers of the famous Silicon Valley are Indians, and in the last 10 years, the migration of Indian engineers and scientists to the United States has increased by a whopping 85 %! In 2017, under Narendra Modi’s rule, when you meet any official in Delhi, bureaucrats or politicians, even from the BJP or RSS, and you ask where are their children, the answer will be: “Harvard, or Cambridge, or even McGill University in Canada.” The sad thing is that these children and their children and their grand-children will never come back to India and are a loss not only to India, but even to the US or the UK, as they quickly lose their Indian-ness and bring nothing novel to their country of adoption. They often do not have even gratitude towards India, who gave them education, most of the time free, and become more Americans than the Americans, more British than the English, sometimes even ashamed to be Indians. This Great Brain Drain MUST BE stopped. Indians, who have succeeded abroad, MUST be coaxed back to their native country and contribute to its present development, </w:t>
      </w:r>
      <w:proofErr w:type="spellStart"/>
      <w:r w:rsidRPr="009C4CFC">
        <w:rPr>
          <w:sz w:val="16"/>
        </w:rPr>
        <w:t>economical</w:t>
      </w:r>
      <w:proofErr w:type="spellEnd"/>
      <w:r w:rsidRPr="009C4CFC">
        <w:rPr>
          <w:sz w:val="16"/>
        </w:rPr>
        <w:t xml:space="preserve">, political and even cultural. How to do it? Well first, there is the negative indirect consequence of this </w:t>
      </w:r>
      <w:r w:rsidRPr="00116987">
        <w:rPr>
          <w:highlight w:val="green"/>
          <w:u w:val="single"/>
        </w:rPr>
        <w:t xml:space="preserve">tightening of visas in the US </w:t>
      </w:r>
      <w:r w:rsidRPr="009C4CFC">
        <w:rPr>
          <w:sz w:val="16"/>
        </w:rPr>
        <w:t xml:space="preserve">and elsewhere, because of the refugees’ problem. This is unfortunate but the consequences </w:t>
      </w:r>
      <w:r w:rsidRPr="00116987">
        <w:rPr>
          <w:highlight w:val="green"/>
          <w:u w:val="single"/>
        </w:rPr>
        <w:t>can be seen as positive, as it lessens the Brain Drain</w:t>
      </w:r>
      <w:r w:rsidRPr="009C4CFC">
        <w:rPr>
          <w:sz w:val="16"/>
        </w:rPr>
        <w:t xml:space="preserve">. Good too the fact that westerners, Americans, particularly, are sometimes not able to differentiate between Arab refugees and harmless Indians. </w:t>
      </w:r>
      <w:r w:rsidRPr="00116987">
        <w:rPr>
          <w:highlight w:val="green"/>
          <w:u w:val="single"/>
        </w:rPr>
        <w:t>It will help Indians in the US to start thinking about immigrating back to India</w:t>
      </w:r>
      <w:r w:rsidRPr="009C4CFC">
        <w:rPr>
          <w:sz w:val="16"/>
        </w:rPr>
        <w:t>, even if it is out of fear.</w:t>
      </w:r>
    </w:p>
    <w:p w14:paraId="1603666D" w14:textId="77777777" w:rsidR="00B35364" w:rsidRDefault="00B35364" w:rsidP="00B35364">
      <w:pPr>
        <w:pStyle w:val="Heading4"/>
      </w:pPr>
      <w:r>
        <w:t>H-1B restrictions are solving Indian brain drain now</w:t>
      </w:r>
    </w:p>
    <w:p w14:paraId="1B7D1414" w14:textId="77777777" w:rsidR="00B35364" w:rsidRDefault="00B35364" w:rsidP="00B35364">
      <w:proofErr w:type="spellStart"/>
      <w:r w:rsidRPr="00D6118A">
        <w:rPr>
          <w:b/>
        </w:rPr>
        <w:t>Saikia</w:t>
      </w:r>
      <w:proofErr w:type="spellEnd"/>
      <w:r w:rsidRPr="00D6118A">
        <w:rPr>
          <w:b/>
        </w:rPr>
        <w:t xml:space="preserve"> 1-4</w:t>
      </w:r>
      <w:r>
        <w:t>-18 [</w:t>
      </w:r>
      <w:proofErr w:type="spellStart"/>
      <w:r>
        <w:t>Gogona</w:t>
      </w:r>
      <w:proofErr w:type="spellEnd"/>
      <w:r>
        <w:t xml:space="preserve">, senior editor at </w:t>
      </w:r>
      <w:proofErr w:type="spellStart"/>
      <w:r>
        <w:t>NewsBytes</w:t>
      </w:r>
      <w:proofErr w:type="spellEnd"/>
      <w:r>
        <w:t xml:space="preserve">, “US' curb on H-1B visas a golden opportunity for India?” </w:t>
      </w:r>
      <w:hyperlink r:id="rId49" w:history="1">
        <w:r w:rsidRPr="000C644A">
          <w:rPr>
            <w:rStyle w:val="Hyperlink"/>
          </w:rPr>
          <w:t>https://www.newsbytesapp.com/timeline/World/14574/74261/can-india-turn-around-the-h-1b-curbs</w:t>
        </w:r>
      </w:hyperlink>
      <w:r>
        <w:t xml:space="preserve">, </w:t>
      </w:r>
      <w:proofErr w:type="spellStart"/>
      <w:r>
        <w:t>kdd</w:t>
      </w:r>
      <w:proofErr w:type="spellEnd"/>
      <w:r>
        <w:t>]</w:t>
      </w:r>
    </w:p>
    <w:p w14:paraId="28780AC0" w14:textId="77777777" w:rsidR="00B35364" w:rsidRDefault="00B35364" w:rsidP="00B35364">
      <w:pPr>
        <w:rPr>
          <w:sz w:val="14"/>
        </w:rPr>
      </w:pPr>
      <w:r w:rsidRPr="00116987">
        <w:rPr>
          <w:highlight w:val="green"/>
          <w:u w:val="single"/>
        </w:rPr>
        <w:t>The US' curb on H-1B visas</w:t>
      </w:r>
      <w:r w:rsidRPr="00BE3932">
        <w:rPr>
          <w:sz w:val="14"/>
        </w:rPr>
        <w:t xml:space="preserve"> might be bad news for Indians wishing to settle there, but it </w:t>
      </w:r>
      <w:r w:rsidRPr="00116987">
        <w:rPr>
          <w:highlight w:val="green"/>
          <w:u w:val="single"/>
        </w:rPr>
        <w:t>might turn out to be a golden opportunity for the Indian government</w:t>
      </w:r>
      <w:r w:rsidRPr="00BE3932">
        <w:rPr>
          <w:sz w:val="14"/>
        </w:rPr>
        <w:t xml:space="preserve">. For officials, </w:t>
      </w:r>
      <w:r w:rsidRPr="00116987">
        <w:rPr>
          <w:highlight w:val="green"/>
          <w:u w:val="single"/>
        </w:rPr>
        <w:t>the decline in international placements means more of the top talent staying back in the country and prevent brain drain</w:t>
      </w:r>
      <w:r w:rsidRPr="00BE3932">
        <w:rPr>
          <w:sz w:val="14"/>
        </w:rPr>
        <w:t xml:space="preserve">. During 1999-2015, there was a 225% increase in migration to the US.  The H-1B program and its significance for India The H-1B visa program allows foreign skilled workers to work in the US. In 2016, 72% of H-1B visas approved went to Indians. The H-1B visa has a three-year validity and can be renewed for another three years. If approved for Green Card, workers can stay on using extensions, but Indians often have to wait years considering the massive backlog and per-country cap. The Trump administration's anti-immigrant policies Trump has continuously tightened conditions for the program: modifications being considered (or approved) include upping eligibility requirements, boosting minimum salary from $60,000 to $90,000, and disallowing spouses from working on the H-4 dependent visas. They are also considering a proposal to end extensions for H-1B visa holders whose applications for Green Cards have been accepted, which could force 7,50,000 Indians to return home. Not just Indians, but American firms to be affected too Reactions have mostly been of worry. Though some like </w:t>
      </w:r>
      <w:proofErr w:type="spellStart"/>
      <w:r w:rsidRPr="00BE3932">
        <w:rPr>
          <w:sz w:val="14"/>
        </w:rPr>
        <w:t>Anjani</w:t>
      </w:r>
      <w:proofErr w:type="spellEnd"/>
      <w:r w:rsidRPr="00BE3932">
        <w:rPr>
          <w:sz w:val="14"/>
        </w:rPr>
        <w:t xml:space="preserve"> </w:t>
      </w:r>
      <w:proofErr w:type="spellStart"/>
      <w:r w:rsidRPr="00BE3932">
        <w:rPr>
          <w:sz w:val="14"/>
        </w:rPr>
        <w:t>Kovvur</w:t>
      </w:r>
      <w:proofErr w:type="spellEnd"/>
      <w:r w:rsidRPr="00BE3932">
        <w:rPr>
          <w:sz w:val="14"/>
        </w:rPr>
        <w:t xml:space="preserve"> of Hyderabad are certain their sons/relatives will get good opportunities in India, most appear anxious. Many are looking at options other than the US; Canada is emerging as an appealing proposition, said 35-year-old </w:t>
      </w:r>
      <w:proofErr w:type="spellStart"/>
      <w:r w:rsidRPr="00BE3932">
        <w:rPr>
          <w:sz w:val="14"/>
        </w:rPr>
        <w:t>Darshan</w:t>
      </w:r>
      <w:proofErr w:type="spellEnd"/>
      <w:r w:rsidRPr="00BE3932">
        <w:rPr>
          <w:sz w:val="14"/>
        </w:rPr>
        <w:t xml:space="preserve"> Srinivasan. But considering American companies would also be affected, many think big firms will resist the move. Despite increase in migration, a fall in remittances This brings to the fore the issue of brain drain, a significant matter for India. "If graduates from IITs, NITs and other top institutions work here, it's good for India," an official said. Two main factors that lure Indians are better education and higher wages. However, </w:t>
      </w:r>
      <w:r w:rsidRPr="00116987">
        <w:rPr>
          <w:highlight w:val="green"/>
          <w:u w:val="single"/>
        </w:rPr>
        <w:t>despite the increase in migration, remittances have fallen from 4.2% in 2008 to 3.2% in 2015</w:t>
      </w:r>
      <w:r w:rsidRPr="00BE3932">
        <w:rPr>
          <w:sz w:val="14"/>
        </w:rPr>
        <w:t xml:space="preserve">. </w:t>
      </w:r>
      <w:r w:rsidRPr="00116987">
        <w:rPr>
          <w:highlight w:val="green"/>
          <w:u w:val="single"/>
        </w:rPr>
        <w:t>India needs to change its conditions to prevent brain drain</w:t>
      </w:r>
      <w:r w:rsidRPr="00BE3932">
        <w:rPr>
          <w:sz w:val="12"/>
          <w:u w:val="single"/>
        </w:rPr>
        <w:t xml:space="preserve"> </w:t>
      </w:r>
      <w:r w:rsidRPr="00BE3932">
        <w:rPr>
          <w:sz w:val="14"/>
        </w:rPr>
        <w:t xml:space="preserve">For Indian officials, this is a way to prevent brain drain, but some measures are necessary. Quality of education has to be improved, and more importantly, the additional workforce has to be absorbed in the country. </w:t>
      </w:r>
      <w:r w:rsidRPr="00116987">
        <w:rPr>
          <w:highlight w:val="green"/>
          <w:u w:val="single"/>
        </w:rPr>
        <w:t>The effects are already being seen</w:t>
      </w:r>
      <w:r w:rsidRPr="00116987">
        <w:rPr>
          <w:sz w:val="14"/>
          <w:highlight w:val="green"/>
        </w:rPr>
        <w:t xml:space="preserve"> </w:t>
      </w:r>
      <w:r w:rsidRPr="00BE3932">
        <w:rPr>
          <w:sz w:val="14"/>
        </w:rPr>
        <w:t xml:space="preserve">though: according to Deloitte </w:t>
      </w:r>
      <w:proofErr w:type="spellStart"/>
      <w:r w:rsidRPr="00BE3932">
        <w:rPr>
          <w:sz w:val="14"/>
        </w:rPr>
        <w:t>Touche</w:t>
      </w:r>
      <w:proofErr w:type="spellEnd"/>
      <w:r w:rsidRPr="00BE3932">
        <w:rPr>
          <w:sz w:val="14"/>
        </w:rPr>
        <w:t xml:space="preserve"> Tohmatsu, </w:t>
      </w:r>
      <w:r w:rsidRPr="00116987">
        <w:rPr>
          <w:highlight w:val="green"/>
          <w:u w:val="single"/>
        </w:rPr>
        <w:t>the number of Indians in the US looking for jobs back here has increased over tenfold</w:t>
      </w:r>
      <w:r w:rsidRPr="00BE3932">
        <w:rPr>
          <w:sz w:val="14"/>
        </w:rPr>
        <w:t>.</w:t>
      </w:r>
    </w:p>
    <w:p w14:paraId="2041262B" w14:textId="77777777" w:rsidR="00B35364" w:rsidRDefault="00B35364" w:rsidP="00B35364">
      <w:pPr>
        <w:pStyle w:val="Heading4"/>
      </w:pPr>
      <w:r>
        <w:t>Lifting the cap on H-1B visas causes an Indian brain drain to the United States.</w:t>
      </w:r>
    </w:p>
    <w:p w14:paraId="7E61FEDB" w14:textId="77777777" w:rsidR="00B35364" w:rsidRDefault="00B35364" w:rsidP="00B35364">
      <w:proofErr w:type="spellStart"/>
      <w:r>
        <w:t>Bhavya</w:t>
      </w:r>
      <w:proofErr w:type="spellEnd"/>
      <w:r>
        <w:t xml:space="preserve"> </w:t>
      </w:r>
      <w:r w:rsidRPr="009955E7">
        <w:rPr>
          <w:rStyle w:val="Style13ptBold"/>
        </w:rPr>
        <w:t>Dore,</w:t>
      </w:r>
      <w:r>
        <w:t xml:space="preserve"> 6/2/20</w:t>
      </w:r>
      <w:r w:rsidRPr="009955E7">
        <w:rPr>
          <w:rStyle w:val="Style13ptBold"/>
        </w:rPr>
        <w:t>17</w:t>
      </w:r>
      <w:r>
        <w:t xml:space="preserve"> (freelance journalist), Stop blaming the H-1B visa for India’s brain drain—it actually achieved the opposite, June 2, 2017.  Retrieved Apr. 11, 2018 from </w:t>
      </w:r>
      <w:hyperlink r:id="rId50" w:history="1">
        <w:r w:rsidRPr="0013104F">
          <w:rPr>
            <w:rStyle w:val="Hyperlink"/>
          </w:rPr>
          <w:t>https://qz.com/997172/you-can-thank-the-h-1b-visa-programme-for-the-it-boom-in-india/</w:t>
        </w:r>
      </w:hyperlink>
      <w:r>
        <w:t xml:space="preserve">, </w:t>
      </w:r>
      <w:proofErr w:type="spellStart"/>
      <w:r>
        <w:t>kdd</w:t>
      </w:r>
      <w:proofErr w:type="spellEnd"/>
    </w:p>
    <w:p w14:paraId="107B2374" w14:textId="77777777" w:rsidR="00B35364" w:rsidRDefault="00B35364" w:rsidP="00B35364">
      <w:r>
        <w:t xml:space="preserve">However, </w:t>
      </w:r>
      <w:r w:rsidRPr="00116987">
        <w:rPr>
          <w:rStyle w:val="StyleUnderline"/>
          <w:highlight w:val="green"/>
        </w:rPr>
        <w:t>a paper published last month by researchers from the University of Michigan and the Center for Global Development</w:t>
      </w:r>
      <w:r>
        <w:t xml:space="preserve">, a Washington DC-based think tank, </w:t>
      </w:r>
      <w:r w:rsidRPr="00116987">
        <w:rPr>
          <w:rStyle w:val="StyleUnderline"/>
          <w:highlight w:val="green"/>
        </w:rPr>
        <w:t xml:space="preserve">shows that as more Indian students enrolled in computer science </w:t>
      </w:r>
      <w:proofErr w:type="spellStart"/>
      <w:r w:rsidRPr="00116987">
        <w:rPr>
          <w:rStyle w:val="StyleUnderline"/>
          <w:highlight w:val="green"/>
        </w:rPr>
        <w:t>programmes</w:t>
      </w:r>
      <w:proofErr w:type="spellEnd"/>
      <w:r>
        <w:t xml:space="preserve"> with the hope of working abroad, </w:t>
      </w:r>
      <w:r w:rsidRPr="00116987">
        <w:rPr>
          <w:rStyle w:val="StyleUnderline"/>
          <w:highlight w:val="green"/>
        </w:rPr>
        <w:t>the cap on H-1B visas meant that many had to stay at home, helping India grow a skilled workforce of its own and boosting its IT sector</w:t>
      </w:r>
      <w:r>
        <w:t xml:space="preserve">. </w:t>
      </w:r>
    </w:p>
    <w:p w14:paraId="5F0BD169" w14:textId="77777777" w:rsidR="00B35364" w:rsidRDefault="00B35364" w:rsidP="00B35364">
      <w:pPr>
        <w:pStyle w:val="Heading4"/>
      </w:pPr>
      <w:r>
        <w:t>Low H-1B visa cap makes India more attractive for its citizens (1015).</w:t>
      </w:r>
    </w:p>
    <w:p w14:paraId="636D92CB" w14:textId="77777777" w:rsidR="00B35364" w:rsidRDefault="00B35364" w:rsidP="00B35364">
      <w:proofErr w:type="spellStart"/>
      <w:r>
        <w:t>Saurabh</w:t>
      </w:r>
      <w:proofErr w:type="spellEnd"/>
      <w:r>
        <w:t xml:space="preserve"> </w:t>
      </w:r>
      <w:r w:rsidRPr="00697AB4">
        <w:rPr>
          <w:rStyle w:val="Style13ptBold"/>
        </w:rPr>
        <w:t>Chandra</w:t>
      </w:r>
      <w:r>
        <w:t>, 4/3/20</w:t>
      </w:r>
      <w:r w:rsidRPr="00697AB4">
        <w:rPr>
          <w:rStyle w:val="Style13ptBold"/>
        </w:rPr>
        <w:t>17</w:t>
      </w:r>
      <w:r>
        <w:t xml:space="preserve"> (tech entrepreneur), Brain drain, revisited, Apr. 3, 2017.  Retrieved Apr. 11, 2018 from </w:t>
      </w:r>
      <w:hyperlink r:id="rId51" w:history="1">
        <w:r w:rsidRPr="0013104F">
          <w:rPr>
            <w:rStyle w:val="Hyperlink"/>
          </w:rPr>
          <w:t>https://nationalinterest.in/brain-drain-revisited-6a3fe6bf8c4a</w:t>
        </w:r>
      </w:hyperlink>
      <w:r>
        <w:t xml:space="preserve">, </w:t>
      </w:r>
      <w:proofErr w:type="spellStart"/>
      <w:r>
        <w:t>kdd</w:t>
      </w:r>
      <w:proofErr w:type="spellEnd"/>
    </w:p>
    <w:p w14:paraId="7DA553ED" w14:textId="77777777" w:rsidR="00B35364" w:rsidRDefault="00B35364" w:rsidP="00B35364">
      <w:r>
        <w:t xml:space="preserve">As travel has become easier and more accessible, </w:t>
      </w:r>
      <w:r w:rsidRPr="00116987">
        <w:rPr>
          <w:rStyle w:val="StyleUnderline"/>
          <w:highlight w:val="green"/>
        </w:rPr>
        <w:t>travel restrictions have become more popular</w:t>
      </w:r>
      <w:r>
        <w:t>. But given the world as it exists, of nations and citizenships and immigration control — </w:t>
      </w:r>
      <w:r w:rsidRPr="00116987">
        <w:rPr>
          <w:rStyle w:val="StyleUnderline"/>
          <w:highlight w:val="green"/>
        </w:rPr>
        <w:t xml:space="preserve">it would be fair to say that the Indian state should understand this issue and exploit it to its </w:t>
      </w:r>
      <w:proofErr w:type="spellStart"/>
      <w:r w:rsidRPr="00116987">
        <w:rPr>
          <w:rStyle w:val="StyleUnderline"/>
          <w:highlight w:val="green"/>
        </w:rPr>
        <w:t>favour</w:t>
      </w:r>
      <w:proofErr w:type="spellEnd"/>
      <w:r w:rsidRPr="00116987">
        <w:rPr>
          <w:rStyle w:val="StyleUnderline"/>
          <w:highlight w:val="green"/>
        </w:rPr>
        <w:t>. It has already been working to improve the value it derives from the diaspora</w:t>
      </w:r>
      <w:r>
        <w:t xml:space="preserve"> (thus improving yield from sunk cost). </w:t>
      </w:r>
      <w:r w:rsidRPr="00116987">
        <w:rPr>
          <w:rStyle w:val="StyleUnderline"/>
          <w:highlight w:val="green"/>
        </w:rPr>
        <w:t>It can also work on making the Indian economy and Indian cities more attractive for its citizens, and to improve the quality of our education. In the short term, it could even lobby the US Congress to reduce the H1b cap</w:t>
      </w:r>
      <w:r>
        <w:t>.</w:t>
      </w:r>
    </w:p>
    <w:p w14:paraId="4A91B7AA" w14:textId="77777777" w:rsidR="00B35364" w:rsidRDefault="00B35364" w:rsidP="00B35364">
      <w:pPr>
        <w:pStyle w:val="Heading4"/>
      </w:pPr>
      <w:r>
        <w:t>Visa restrictions are causing professionals to move back to India</w:t>
      </w:r>
    </w:p>
    <w:p w14:paraId="533FC54E" w14:textId="77777777" w:rsidR="00B35364" w:rsidRDefault="00B35364" w:rsidP="00B35364">
      <w:proofErr w:type="spellStart"/>
      <w:r>
        <w:t>Parija</w:t>
      </w:r>
      <w:proofErr w:type="spellEnd"/>
      <w:r>
        <w:t xml:space="preserve"> </w:t>
      </w:r>
      <w:proofErr w:type="spellStart"/>
      <w:r w:rsidRPr="00697AB4">
        <w:rPr>
          <w:rStyle w:val="Style13ptBold"/>
        </w:rPr>
        <w:t>Kavilanz</w:t>
      </w:r>
      <w:proofErr w:type="spellEnd"/>
      <w:r w:rsidRPr="00697AB4">
        <w:rPr>
          <w:rStyle w:val="Style13ptBold"/>
        </w:rPr>
        <w:t>,</w:t>
      </w:r>
      <w:r>
        <w:t xml:space="preserve"> 8/16/20</w:t>
      </w:r>
      <w:r w:rsidRPr="00697AB4">
        <w:rPr>
          <w:rStyle w:val="Style13ptBold"/>
        </w:rPr>
        <w:t>17</w:t>
      </w:r>
      <w:r>
        <w:t>, (staff writer), Young Indian engineer leaves Silicon Valley to find success back in India, Aug. 16, 2017.  Retrieved Apr. 11, 2018 from http://money.cnn.com/2017/08/16/news/economy /immigration-reverse-brain-drain-</w:t>
      </w:r>
      <w:proofErr w:type="spellStart"/>
      <w:r>
        <w:t>india</w:t>
      </w:r>
      <w:proofErr w:type="spellEnd"/>
      <w:r>
        <w:t xml:space="preserve">/index.html, </w:t>
      </w:r>
      <w:proofErr w:type="spellStart"/>
      <w:r>
        <w:t>kdd</w:t>
      </w:r>
      <w:proofErr w:type="spellEnd"/>
    </w:p>
    <w:p w14:paraId="5081254A" w14:textId="77777777" w:rsidR="00B35364" w:rsidRDefault="00B35364" w:rsidP="00B35364">
      <w:r>
        <w:t>"</w:t>
      </w:r>
      <w:r w:rsidRPr="00116987">
        <w:rPr>
          <w:rStyle w:val="StyleUnderline"/>
          <w:highlight w:val="green"/>
        </w:rPr>
        <w:t>The trend of reverse brain drain is increasing</w:t>
      </w:r>
      <w:r>
        <w:t>," said Jain. "</w:t>
      </w:r>
      <w:r w:rsidRPr="00116987">
        <w:rPr>
          <w:rStyle w:val="StyleUnderline"/>
          <w:highlight w:val="green"/>
        </w:rPr>
        <w:t>Given the excessive visa restrictions, a lot of people are choosing to move back."</w:t>
      </w:r>
      <w:r w:rsidRPr="00697AB4">
        <w:rPr>
          <w:rStyle w:val="StyleUnderline"/>
        </w:rPr>
        <w:t xml:space="preserve">  "</w:t>
      </w:r>
      <w:r w:rsidRPr="00697AB4">
        <w:t>Also, coming back to India with everything you have learned in the U.S. always gives you a great advantage,"</w:t>
      </w:r>
      <w:r>
        <w:t xml:space="preserve"> she said.</w:t>
      </w:r>
    </w:p>
    <w:p w14:paraId="05806D90" w14:textId="77777777" w:rsidR="00B35364" w:rsidRDefault="00B35364" w:rsidP="00B35364">
      <w:pPr>
        <w:pStyle w:val="Heading4"/>
      </w:pPr>
      <w:r>
        <w:t>Uncertainty of immigration polices deters Indians from coming to the US (1019).</w:t>
      </w:r>
    </w:p>
    <w:p w14:paraId="2AF7F372" w14:textId="77777777" w:rsidR="00B35364" w:rsidRDefault="00B35364" w:rsidP="00B35364">
      <w:proofErr w:type="spellStart"/>
      <w:r>
        <w:t>Parija</w:t>
      </w:r>
      <w:proofErr w:type="spellEnd"/>
      <w:r>
        <w:t xml:space="preserve"> </w:t>
      </w:r>
      <w:proofErr w:type="spellStart"/>
      <w:r w:rsidRPr="00697AB4">
        <w:rPr>
          <w:rStyle w:val="Style13ptBold"/>
        </w:rPr>
        <w:t>Kavilanz</w:t>
      </w:r>
      <w:proofErr w:type="spellEnd"/>
      <w:r>
        <w:t>, 8/16/20</w:t>
      </w:r>
      <w:r w:rsidRPr="00697AB4">
        <w:rPr>
          <w:rStyle w:val="Style13ptBold"/>
        </w:rPr>
        <w:t>17</w:t>
      </w:r>
      <w:r>
        <w:t xml:space="preserve"> (staff writer), Young Indian engineer leaves Silicon Valley to find success back in India, Aug. 16, 2017.  Retrieved Apr. 11, 2018 from http://money.cnn.com/2017/08/16/news/economy /immigration-reverse-brain-drain-</w:t>
      </w:r>
      <w:proofErr w:type="spellStart"/>
      <w:r>
        <w:t>india</w:t>
      </w:r>
      <w:proofErr w:type="spellEnd"/>
      <w:r>
        <w:t xml:space="preserve">/index.html, </w:t>
      </w:r>
      <w:proofErr w:type="spellStart"/>
      <w:r>
        <w:t>kdd</w:t>
      </w:r>
      <w:proofErr w:type="spellEnd"/>
    </w:p>
    <w:p w14:paraId="054336DB" w14:textId="77777777" w:rsidR="00B35364" w:rsidRDefault="00B35364" w:rsidP="00B35364">
      <w:r>
        <w:t>"</w:t>
      </w:r>
      <w:r w:rsidRPr="00116987">
        <w:rPr>
          <w:rStyle w:val="StyleUnderline"/>
          <w:highlight w:val="green"/>
        </w:rPr>
        <w:t>On average, Indians have to wait at least 10 years to get a green card if they want to transition to it from an H-1B," he said. "That's a long time to put your life on hold. And who know if policies can keep changing in the interim."</w:t>
      </w:r>
    </w:p>
    <w:p w14:paraId="7E9C2C3F" w14:textId="77777777" w:rsidR="00B35364" w:rsidRDefault="00B35364" w:rsidP="00B35364"/>
    <w:p w14:paraId="485A7209" w14:textId="77777777" w:rsidR="00B35364" w:rsidRDefault="00B35364" w:rsidP="00B35364"/>
    <w:p w14:paraId="50D59491" w14:textId="77777777" w:rsidR="00B35364" w:rsidRDefault="00B35364" w:rsidP="00B35364">
      <w:pPr>
        <w:pStyle w:val="Heading3"/>
      </w:pPr>
      <w:bookmarkStart w:id="29" w:name="_Toc519243770"/>
      <w:r>
        <w:t>Links—Family Reunification</w:t>
      </w:r>
      <w:bookmarkEnd w:id="29"/>
      <w:r>
        <w:t xml:space="preserve"> </w:t>
      </w:r>
    </w:p>
    <w:p w14:paraId="2CB15B97" w14:textId="77777777" w:rsidR="00B35364" w:rsidRDefault="00B35364" w:rsidP="00B35364">
      <w:pPr>
        <w:pStyle w:val="Heading4"/>
      </w:pPr>
      <w:r>
        <w:t>Increasing family reunification causes an immigration flood</w:t>
      </w:r>
    </w:p>
    <w:p w14:paraId="2B136C53" w14:textId="77777777" w:rsidR="00B35364" w:rsidRDefault="00B35364" w:rsidP="00B35364">
      <w:r>
        <w:t xml:space="preserve">Bryan </w:t>
      </w:r>
      <w:r w:rsidRPr="00697AB4">
        <w:rPr>
          <w:rStyle w:val="Style13ptBold"/>
        </w:rPr>
        <w:t>Caplan, 2014</w:t>
      </w:r>
      <w:r>
        <w:t xml:space="preserve"> (Professor of Economics at George Mason University), The case for open borders, Dec. 15, 2014.  Retrieved Apr. 9, 2018 from https://www.vox.com/2014/9/13/6135905/open-borders-bryan-caplan-interview-gdp-double</w:t>
      </w:r>
    </w:p>
    <w:p w14:paraId="232F7609" w14:textId="77777777" w:rsidR="00B35364" w:rsidRDefault="00B35364" w:rsidP="00B35364">
      <w:r w:rsidRPr="00116987">
        <w:rPr>
          <w:rStyle w:val="StyleUnderline"/>
          <w:highlight w:val="green"/>
        </w:rPr>
        <w:t>We should expand family reunification</w:t>
      </w:r>
      <w:r>
        <w:t xml:space="preserve">. It’s really one of the great gifts of the 1960s legislation because it seems like people just didn’t realize how it would work. </w:t>
      </w:r>
      <w:r w:rsidRPr="00116987">
        <w:rPr>
          <w:rStyle w:val="StyleUnderline"/>
          <w:highlight w:val="green"/>
        </w:rPr>
        <w:t>Maybe there was some secret plan to use family reunification to get in a lot of low-skilled immigrants who have no other hope of getting in, but I think it was just that they were being normal human beings and said, "Well, you want to let people reunite with their families." Right? But you let someone in, you let his family in, they bring more family and so on and so on and so on. It goes on indefinitely.</w:t>
      </w:r>
      <w:r>
        <w:t xml:space="preserve"> Fortunately, the architects of the 1960s legislation didn’t realize what they were doing.</w:t>
      </w:r>
    </w:p>
    <w:p w14:paraId="6ECFEE7D" w14:textId="77777777" w:rsidR="00B35364" w:rsidRPr="00BE3932" w:rsidRDefault="00B35364" w:rsidP="00B35364">
      <w:pPr>
        <w:rPr>
          <w:sz w:val="14"/>
        </w:rPr>
      </w:pPr>
    </w:p>
    <w:p w14:paraId="39FD2C98" w14:textId="77777777" w:rsidR="00B35364" w:rsidRPr="00B13A82" w:rsidRDefault="00B35364" w:rsidP="00B35364"/>
    <w:p w14:paraId="40A48E5F" w14:textId="77777777" w:rsidR="00B35364" w:rsidRDefault="00B35364" w:rsidP="00B35364">
      <w:pPr>
        <w:pStyle w:val="Heading2"/>
      </w:pPr>
      <w:bookmarkStart w:id="30" w:name="_Toc519243771"/>
      <w:r>
        <w:t>Internal Links:  India Brain Drain</w:t>
      </w:r>
      <w:bookmarkEnd w:id="30"/>
    </w:p>
    <w:p w14:paraId="03F6B379" w14:textId="77777777" w:rsidR="00B35364" w:rsidRPr="00CF1EC6" w:rsidRDefault="00B35364" w:rsidP="00B35364">
      <w:pPr>
        <w:pStyle w:val="Heading3"/>
      </w:pPr>
      <w:bookmarkStart w:id="31" w:name="_Toc519243772"/>
      <w:r>
        <w:t>Internals- Brain drain hurts India’s econ</w:t>
      </w:r>
      <w:bookmarkEnd w:id="31"/>
    </w:p>
    <w:p w14:paraId="2A4FDE15" w14:textId="77777777" w:rsidR="00B35364" w:rsidRDefault="00B35364" w:rsidP="00B35364">
      <w:pPr>
        <w:pStyle w:val="Heading4"/>
      </w:pPr>
      <w:r>
        <w:t>India has stopped brain drain now, but retaining workers is key to their overall growth plans</w:t>
      </w:r>
    </w:p>
    <w:p w14:paraId="55079D26" w14:textId="77777777" w:rsidR="00B35364" w:rsidRDefault="00B35364" w:rsidP="00B35364">
      <w:r w:rsidRPr="00AA7C0A">
        <w:rPr>
          <w:b/>
        </w:rPr>
        <w:t>Padma ’17</w:t>
      </w:r>
      <w:r>
        <w:t xml:space="preserve"> [T. V. Padma is a</w:t>
      </w:r>
      <w:r w:rsidRPr="00AA7C0A">
        <w:t xml:space="preserve"> </w:t>
      </w:r>
      <w:r>
        <w:t>post-doctoral researcher at Johns Hopkins University,</w:t>
      </w:r>
      <w:r w:rsidRPr="00AA7C0A">
        <w:t xml:space="preserve"> </w:t>
      </w:r>
      <w:r>
        <w:t xml:space="preserve">science journalist in New Delhi, won the 2008 SCBWI Magazine Merit Award for Nonfiction, “India’s commitment to science begins to pay off,” 12-6-17, </w:t>
      </w:r>
      <w:hyperlink r:id="rId52" w:history="1">
        <w:r w:rsidRPr="00726FDC">
          <w:rPr>
            <w:rStyle w:val="Hyperlink"/>
          </w:rPr>
          <w:t>https://www.nature.com/articles/d41586-017-07771-y</w:t>
        </w:r>
      </w:hyperlink>
      <w:r>
        <w:rPr>
          <w:rStyle w:val="Hyperlink"/>
        </w:rPr>
        <w:t xml:space="preserve">, </w:t>
      </w:r>
      <w:proofErr w:type="spellStart"/>
      <w:r>
        <w:rPr>
          <w:rStyle w:val="Hyperlink"/>
        </w:rPr>
        <w:t>kdd</w:t>
      </w:r>
      <w:proofErr w:type="spellEnd"/>
      <w:r>
        <w:t>]</w:t>
      </w:r>
    </w:p>
    <w:p w14:paraId="2024AC9F" w14:textId="77777777" w:rsidR="00B35364" w:rsidRDefault="00B35364" w:rsidP="00B35364">
      <w:pPr>
        <w:rPr>
          <w:sz w:val="14"/>
        </w:rPr>
      </w:pPr>
      <w:r w:rsidRPr="00247195">
        <w:rPr>
          <w:sz w:val="14"/>
        </w:rPr>
        <w:t xml:space="preserve">These could be signs that </w:t>
      </w:r>
      <w:r w:rsidRPr="00116987">
        <w:rPr>
          <w:highlight w:val="green"/>
          <w:u w:val="single"/>
        </w:rPr>
        <w:t>India is enjoying ‘brain gain’ — Indian researchers are returning to their country</w:t>
      </w:r>
      <w:r w:rsidRPr="00247195">
        <w:rPr>
          <w:sz w:val="14"/>
        </w:rPr>
        <w:t xml:space="preserve"> of birth with newly minted research skills gained while abroad. This is a far cry from the state of the country’s scientific sector 40 years ago, when entire cohorts of graduates from India’s research institutes left for US institutions in search of better economic and educational opportunities. “We are now in an era of globalization and international cooperation,” says immunologist Indira </w:t>
      </w:r>
      <w:proofErr w:type="spellStart"/>
      <w:r w:rsidRPr="00247195">
        <w:rPr>
          <w:sz w:val="14"/>
        </w:rPr>
        <w:t>Nath</w:t>
      </w:r>
      <w:proofErr w:type="spellEnd"/>
      <w:r w:rsidRPr="00247195">
        <w:rPr>
          <w:sz w:val="14"/>
        </w:rPr>
        <w:t xml:space="preserve">, a member of the Indian National Science Academy. “Scientists going abroad is no longer a big issue.” To-do list But India still faces significant challenges. It is home to one-quarter of the world’s tuberculosis (TB) cases, and continues to be ravaged by mosquito-borne infections including malaria and dengue fever. Around 700 million Indians (56% of the country’s population) have no sanitation, 240 million have no access to electricity and 97 million lack clean drinking water. Natural disasters such as droughts, floods and storms — already common across Southeast Asia — are set to increase in frequency and ferocity as the world’s climate changes. It falls on publicly funded research to take the lead in finding solutions. Since India gained independence from British rule 70 years ago, every prime minister has emphasized the role of science in the country’s development. The current incumbent, Narendra Modi, told a meeting of leading Indian science officials in July that science, technology and innovation are the keys to the progress and prosperity of India and that the government aims to apply science to solve the country’s problems. As various policy initiatives make clear, </w:t>
      </w:r>
      <w:r w:rsidRPr="00116987">
        <w:rPr>
          <w:highlight w:val="green"/>
          <w:u w:val="single"/>
        </w:rPr>
        <w:t>India is betting on science to address its pressing challenges in energy</w:t>
      </w:r>
      <w:r w:rsidRPr="00247195">
        <w:rPr>
          <w:sz w:val="14"/>
        </w:rPr>
        <w:t xml:space="preserve">, environmental protection, food, water, sanitation, </w:t>
      </w:r>
      <w:r w:rsidRPr="00116987">
        <w:rPr>
          <w:highlight w:val="green"/>
          <w:u w:val="single"/>
        </w:rPr>
        <w:t>health care and unemployment</w:t>
      </w:r>
      <w:r w:rsidRPr="00247195">
        <w:rPr>
          <w:sz w:val="14"/>
        </w:rPr>
        <w:t xml:space="preserve">. To achieve this, </w:t>
      </w:r>
      <w:r w:rsidRPr="00116987">
        <w:rPr>
          <w:highlight w:val="green"/>
          <w:u w:val="single"/>
        </w:rPr>
        <w:t>the government is hoping to find</w:t>
      </w:r>
      <w:r w:rsidRPr="00247195">
        <w:rPr>
          <w:sz w:val="14"/>
        </w:rPr>
        <w:t xml:space="preserve"> more </w:t>
      </w:r>
      <w:r w:rsidRPr="00116987">
        <w:rPr>
          <w:highlight w:val="green"/>
          <w:u w:val="single"/>
        </w:rPr>
        <w:t>scientists</w:t>
      </w:r>
      <w:r w:rsidRPr="00247195">
        <w:rPr>
          <w:sz w:val="14"/>
        </w:rPr>
        <w:t xml:space="preserve"> like </w:t>
      </w:r>
      <w:proofErr w:type="spellStart"/>
      <w:r w:rsidRPr="00247195">
        <w:rPr>
          <w:sz w:val="14"/>
        </w:rPr>
        <w:t>Koul</w:t>
      </w:r>
      <w:proofErr w:type="spellEnd"/>
      <w:r w:rsidRPr="00247195">
        <w:rPr>
          <w:sz w:val="14"/>
        </w:rPr>
        <w:t xml:space="preserve">, who sees his role as an “opportunity </w:t>
      </w:r>
      <w:r w:rsidRPr="00116987">
        <w:rPr>
          <w:highlight w:val="green"/>
          <w:u w:val="single"/>
        </w:rPr>
        <w:t>to address bigger</w:t>
      </w:r>
      <w:r w:rsidRPr="00247195">
        <w:rPr>
          <w:sz w:val="14"/>
        </w:rPr>
        <w:t xml:space="preserve"> social as well as scientific </w:t>
      </w:r>
      <w:r w:rsidRPr="00116987">
        <w:rPr>
          <w:highlight w:val="green"/>
          <w:u w:val="single"/>
        </w:rPr>
        <w:t>challenges</w:t>
      </w:r>
      <w:r w:rsidRPr="00247195">
        <w:rPr>
          <w:sz w:val="14"/>
        </w:rPr>
        <w:t xml:space="preserve">”. This is a tall order, and there’s an elephant in the room. Government funding for Indian research and development has stagnated at around 0.85% of gross domestic product for more than a decade, compared with at least 3% invested by technologically advanced nations such as Denmark, Japan and Sweden. </w:t>
      </w:r>
      <w:proofErr w:type="spellStart"/>
      <w:r w:rsidRPr="00247195">
        <w:rPr>
          <w:sz w:val="14"/>
        </w:rPr>
        <w:t>Koul</w:t>
      </w:r>
      <w:proofErr w:type="spellEnd"/>
      <w:r w:rsidRPr="00247195">
        <w:rPr>
          <w:sz w:val="14"/>
        </w:rPr>
        <w:t xml:space="preserve"> is nonetheless optimistic, and has helped to forge a collaboration between IMTECH and Johnson &amp; Johnson, announced in August. They will work in parallel on four new molecules as potential drug targets and explore shorter, safer and more-effective oral treatment regimens for various strains of TB. Biopharma strides </w:t>
      </w:r>
      <w:proofErr w:type="spellStart"/>
      <w:r w:rsidRPr="00247195">
        <w:rPr>
          <w:sz w:val="14"/>
        </w:rPr>
        <w:t>Koul’s</w:t>
      </w:r>
      <w:proofErr w:type="spellEnd"/>
      <w:r w:rsidRPr="00247195">
        <w:rPr>
          <w:sz w:val="14"/>
        </w:rPr>
        <w:t xml:space="preserve"> collaboration is well placed to take advantage of the success of India’s pharmaceutical industry. </w:t>
      </w:r>
      <w:r w:rsidRPr="00116987">
        <w:rPr>
          <w:highlight w:val="green"/>
          <w:u w:val="single"/>
        </w:rPr>
        <w:t>Building on</w:t>
      </w:r>
      <w:r w:rsidRPr="00247195">
        <w:rPr>
          <w:sz w:val="14"/>
        </w:rPr>
        <w:t xml:space="preserve"> the solid foundations of the country’s </w:t>
      </w:r>
      <w:r w:rsidRPr="00116987">
        <w:rPr>
          <w:highlight w:val="green"/>
          <w:u w:val="single"/>
        </w:rPr>
        <w:t>expertise</w:t>
      </w:r>
      <w:r w:rsidRPr="00247195">
        <w:rPr>
          <w:sz w:val="14"/>
        </w:rPr>
        <w:t xml:space="preserve"> in academic chemistry, </w:t>
      </w:r>
      <w:r w:rsidRPr="00116987">
        <w:rPr>
          <w:highlight w:val="green"/>
          <w:u w:val="single"/>
        </w:rPr>
        <w:t>major pharmaceutical companies have set up factories</w:t>
      </w:r>
      <w:r w:rsidRPr="00247195">
        <w:rPr>
          <w:sz w:val="14"/>
        </w:rPr>
        <w:t xml:space="preserve"> to make affordable generic antibiotics, vaccines, and diabetes and HIV medicines. </w:t>
      </w:r>
      <w:r w:rsidRPr="00116987">
        <w:rPr>
          <w:highlight w:val="green"/>
          <w:u w:val="single"/>
        </w:rPr>
        <w:t>This</w:t>
      </w:r>
      <w:r w:rsidRPr="00C70ABB">
        <w:rPr>
          <w:u w:val="single"/>
        </w:rPr>
        <w:t xml:space="preserve"> strength </w:t>
      </w:r>
      <w:r w:rsidRPr="00116987">
        <w:rPr>
          <w:highlight w:val="green"/>
          <w:u w:val="single"/>
        </w:rPr>
        <w:t>is paying dividends</w:t>
      </w:r>
      <w:r w:rsidRPr="00247195">
        <w:rPr>
          <w:sz w:val="14"/>
        </w:rPr>
        <w:t xml:space="preserve">. According to Hyderabad-based </w:t>
      </w:r>
      <w:proofErr w:type="spellStart"/>
      <w:r w:rsidRPr="00247195">
        <w:rPr>
          <w:sz w:val="14"/>
        </w:rPr>
        <w:t>Sathguru</w:t>
      </w:r>
      <w:proofErr w:type="spellEnd"/>
      <w:r w:rsidRPr="00247195">
        <w:rPr>
          <w:sz w:val="14"/>
        </w:rPr>
        <w:t xml:space="preserve"> Management Consultants, </w:t>
      </w:r>
      <w:r w:rsidRPr="00116987">
        <w:rPr>
          <w:highlight w:val="green"/>
          <w:u w:val="single"/>
        </w:rPr>
        <w:t>India’s pharmaceutical industry</w:t>
      </w:r>
      <w:r w:rsidRPr="00A52C34">
        <w:rPr>
          <w:u w:val="single"/>
        </w:rPr>
        <w:t xml:space="preserve"> was worth US$18.8 billion in 2010 and $41.1 billion in 2017, and is </w:t>
      </w:r>
      <w:r w:rsidRPr="00116987">
        <w:rPr>
          <w:highlight w:val="green"/>
          <w:u w:val="single"/>
        </w:rPr>
        <w:t>expected to expand to an estimated $72.4 billion in 2022. One-fifth of the world’s generic drugs are made in India</w:t>
      </w:r>
      <w:r w:rsidRPr="00247195">
        <w:rPr>
          <w:sz w:val="14"/>
        </w:rPr>
        <w:t xml:space="preserve">, and around half of this manufacturing is based in Hyderabad. The production of generics has certainly helped the sector, but many people hope to see the country grow beyond manufacturing. “We now need to be recognized for new drugs that address unmet medical needs,” says Kiran </w:t>
      </w:r>
      <w:proofErr w:type="spellStart"/>
      <w:r w:rsidRPr="00247195">
        <w:rPr>
          <w:sz w:val="14"/>
        </w:rPr>
        <w:t>Mazumdar</w:t>
      </w:r>
      <w:proofErr w:type="spellEnd"/>
      <w:r w:rsidRPr="00247195">
        <w:rPr>
          <w:sz w:val="14"/>
        </w:rPr>
        <w:t xml:space="preserve">-Shaw, managing director of biopharmaceutical company </w:t>
      </w:r>
      <w:proofErr w:type="spellStart"/>
      <w:r w:rsidRPr="00247195">
        <w:rPr>
          <w:sz w:val="14"/>
        </w:rPr>
        <w:t>Biocon</w:t>
      </w:r>
      <w:proofErr w:type="spellEnd"/>
      <w:r w:rsidRPr="00247195">
        <w:rPr>
          <w:sz w:val="14"/>
        </w:rPr>
        <w:t xml:space="preserve"> in Bangalore. The firm’s growing pipeline of biologics ranges from oral insulin for diabetes to monoclonal antibodies for use in cancer therapy. </w:t>
      </w:r>
      <w:r w:rsidRPr="00C70ABB">
        <w:rPr>
          <w:u w:val="single"/>
        </w:rPr>
        <w:t>“</w:t>
      </w:r>
      <w:r w:rsidRPr="00116987">
        <w:rPr>
          <w:highlight w:val="green"/>
          <w:u w:val="single"/>
        </w:rPr>
        <w:t>There is incredible potential within India to become a powerhouse</w:t>
      </w:r>
      <w:r w:rsidRPr="00C70ABB">
        <w:rPr>
          <w:u w:val="single"/>
        </w:rPr>
        <w:t xml:space="preserve"> driving biopharma innovation in the Asian market,”</w:t>
      </w:r>
      <w:r w:rsidRPr="00247195">
        <w:rPr>
          <w:sz w:val="14"/>
        </w:rPr>
        <w:t xml:space="preserve"> says </w:t>
      </w:r>
      <w:proofErr w:type="spellStart"/>
      <w:r w:rsidRPr="00247195">
        <w:rPr>
          <w:sz w:val="14"/>
        </w:rPr>
        <w:t>Vaz</w:t>
      </w:r>
      <w:proofErr w:type="spellEnd"/>
      <w:r w:rsidRPr="00247195">
        <w:rPr>
          <w:sz w:val="14"/>
        </w:rPr>
        <w:t xml:space="preserve"> </w:t>
      </w:r>
      <w:proofErr w:type="spellStart"/>
      <w:r w:rsidRPr="00247195">
        <w:rPr>
          <w:sz w:val="14"/>
        </w:rPr>
        <w:t>Narasimhan</w:t>
      </w:r>
      <w:proofErr w:type="spellEnd"/>
      <w:r w:rsidRPr="00247195">
        <w:rPr>
          <w:sz w:val="14"/>
        </w:rPr>
        <w:t xml:space="preserve">, himself a second-generation Indian American and chief executive of Novartis, a pharmaceutical company in Basel. The biopharma industry is increasingly looking for new types of talent, says </w:t>
      </w:r>
      <w:proofErr w:type="spellStart"/>
      <w:r w:rsidRPr="00247195">
        <w:rPr>
          <w:sz w:val="14"/>
        </w:rPr>
        <w:t>Narasimhan</w:t>
      </w:r>
      <w:proofErr w:type="spellEnd"/>
      <w:r w:rsidRPr="00247195">
        <w:rPr>
          <w:sz w:val="14"/>
        </w:rPr>
        <w:t xml:space="preserve">. He gives the example of data analysts and mathematicians who he says are driving the next wave of medical innovation. </w:t>
      </w:r>
      <w:proofErr w:type="spellStart"/>
      <w:r w:rsidRPr="00247195">
        <w:rPr>
          <w:sz w:val="14"/>
        </w:rPr>
        <w:t>Narasimhan’s</w:t>
      </w:r>
      <w:proofErr w:type="spellEnd"/>
      <w:r w:rsidRPr="00247195">
        <w:rPr>
          <w:sz w:val="14"/>
        </w:rPr>
        <w:t xml:space="preserve"> confidence in Indian pharmaceutical development is significant. Most pharma companies have been reluctant to take on costly research and development to combat ‘poor-man’s diseases’ such as malaria and TB, says </w:t>
      </w:r>
      <w:proofErr w:type="spellStart"/>
      <w:r w:rsidRPr="00247195">
        <w:rPr>
          <w:sz w:val="14"/>
        </w:rPr>
        <w:t>Soumya</w:t>
      </w:r>
      <w:proofErr w:type="spellEnd"/>
      <w:r w:rsidRPr="00247195">
        <w:rPr>
          <w:sz w:val="14"/>
        </w:rPr>
        <w:t xml:space="preserve"> </w:t>
      </w:r>
      <w:proofErr w:type="spellStart"/>
      <w:r w:rsidRPr="00247195">
        <w:rPr>
          <w:sz w:val="14"/>
        </w:rPr>
        <w:t>Swaminathan</w:t>
      </w:r>
      <w:proofErr w:type="spellEnd"/>
      <w:r w:rsidRPr="00247195">
        <w:rPr>
          <w:sz w:val="14"/>
        </w:rPr>
        <w:t xml:space="preserve">, one of India’s leading experts on TB. </w:t>
      </w:r>
      <w:proofErr w:type="spellStart"/>
      <w:r w:rsidRPr="00247195">
        <w:rPr>
          <w:sz w:val="14"/>
        </w:rPr>
        <w:t>Swaminathan</w:t>
      </w:r>
      <w:proofErr w:type="spellEnd"/>
      <w:r w:rsidRPr="00247195">
        <w:rPr>
          <w:sz w:val="14"/>
        </w:rPr>
        <w:t xml:space="preserve"> was appointed deputy director-general for </w:t>
      </w:r>
      <w:proofErr w:type="spellStart"/>
      <w:r w:rsidRPr="00247195">
        <w:rPr>
          <w:sz w:val="14"/>
        </w:rPr>
        <w:t>programmes</w:t>
      </w:r>
      <w:proofErr w:type="spellEnd"/>
      <w:r w:rsidRPr="00247195">
        <w:rPr>
          <w:sz w:val="14"/>
        </w:rPr>
        <w:t xml:space="preserve"> at the World Health Organization in October. She has led an effort to consolidate India’s fragmented TB research, previously supported by four separate institutions, under one umbrella organization — the </w:t>
      </w:r>
      <w:proofErr w:type="spellStart"/>
      <w:r w:rsidRPr="00247195">
        <w:rPr>
          <w:sz w:val="14"/>
        </w:rPr>
        <w:t>IndiaTB</w:t>
      </w:r>
      <w:proofErr w:type="spellEnd"/>
      <w:r w:rsidRPr="00247195">
        <w:rPr>
          <w:sz w:val="14"/>
        </w:rPr>
        <w:t xml:space="preserve"> Research Consortium. “These diseases are our problem,” she says. “And it is pointless expecting Western pharma companies to be interested in them.” When asked, Indian pharmaceutical companies say they are reluctant to take up research in these areas, citing a lack of government funding for early-stage research, and reams of red tape once a product reaches clinical trials. Pollution pains In April, a collaboration between researchers in Germany and Anil </w:t>
      </w:r>
      <w:proofErr w:type="spellStart"/>
      <w:r w:rsidRPr="00247195">
        <w:rPr>
          <w:sz w:val="14"/>
        </w:rPr>
        <w:t>Dayakar</w:t>
      </w:r>
      <w:proofErr w:type="spellEnd"/>
      <w:r w:rsidRPr="00247195">
        <w:rPr>
          <w:sz w:val="14"/>
        </w:rPr>
        <w:t xml:space="preserve">, an environmental activist in India, reported that Hyderabad’s pharmaceutical manufacturing was polluting the region’s water system to an “unprecedented” degree, and hurrying the development of drug-resistant forms of bacteria (C. </w:t>
      </w:r>
      <w:proofErr w:type="spellStart"/>
      <w:r w:rsidRPr="00247195">
        <w:rPr>
          <w:sz w:val="14"/>
        </w:rPr>
        <w:t>Lübbert</w:t>
      </w:r>
      <w:proofErr w:type="spellEnd"/>
      <w:r w:rsidRPr="00247195">
        <w:rPr>
          <w:sz w:val="14"/>
        </w:rPr>
        <w:t xml:space="preserve"> et al. Infection 45, 479–491; 2017). The researchers suggested that more regulation was needed to prevent further pollution in the region. The pharmaceutical industry in India is not the only source of contamination — pollution is common to many of the country’s cities, and India’s capital, New Delhi, spends its winters wrapped in smog. Krishna Ganesh, director of the Indian Institute of Science Education and Research in </w:t>
      </w:r>
      <w:proofErr w:type="spellStart"/>
      <w:r w:rsidRPr="00247195">
        <w:rPr>
          <w:sz w:val="14"/>
        </w:rPr>
        <w:t>Tiruptai</w:t>
      </w:r>
      <w:proofErr w:type="spellEnd"/>
      <w:r w:rsidRPr="00247195">
        <w:rPr>
          <w:sz w:val="14"/>
        </w:rPr>
        <w:t xml:space="preserve">, hopes that science can help. “The focus in chemistry is now shifting into areas that involve green and sustainable chemistry,” he says. Research topics include non-toxic chemicals, environmentally benign solvents, organic production and renewable materials. “The main aim should be to get rid of toxic chemicals produced in industrial manufacturing,” and to prevent gases escaping into the atmosphere, he says. Nanotech hopes </w:t>
      </w:r>
      <w:r w:rsidRPr="00116987">
        <w:rPr>
          <w:highlight w:val="green"/>
          <w:u w:val="single"/>
        </w:rPr>
        <w:t>India’s strength</w:t>
      </w:r>
      <w:r w:rsidRPr="00247195">
        <w:rPr>
          <w:sz w:val="14"/>
        </w:rPr>
        <w:t xml:space="preserve"> in chemistry </w:t>
      </w:r>
      <w:r w:rsidRPr="00116987">
        <w:rPr>
          <w:highlight w:val="green"/>
          <w:u w:val="single"/>
        </w:rPr>
        <w:t>has aided its effort to become a leader in</w:t>
      </w:r>
      <w:r w:rsidRPr="00247195">
        <w:rPr>
          <w:sz w:val="14"/>
        </w:rPr>
        <w:t xml:space="preserve"> the interdisciplinary field of </w:t>
      </w:r>
      <w:r w:rsidRPr="00116987">
        <w:rPr>
          <w:highlight w:val="green"/>
          <w:u w:val="single"/>
        </w:rPr>
        <w:t>nanotech</w:t>
      </w:r>
      <w:r w:rsidRPr="00C70ABB">
        <w:rPr>
          <w:u w:val="single"/>
        </w:rPr>
        <w:t>nology</w:t>
      </w:r>
      <w:r w:rsidRPr="00247195">
        <w:rPr>
          <w:sz w:val="14"/>
        </w:rPr>
        <w:t xml:space="preserve">. It’s an especially tempting area of research because there’s a deep vein of funding to mine, says </w:t>
      </w:r>
      <w:proofErr w:type="spellStart"/>
      <w:r w:rsidRPr="00247195">
        <w:rPr>
          <w:sz w:val="14"/>
        </w:rPr>
        <w:t>Kizhaeral</w:t>
      </w:r>
      <w:proofErr w:type="spellEnd"/>
      <w:r w:rsidRPr="00247195">
        <w:rPr>
          <w:sz w:val="14"/>
        </w:rPr>
        <w:t xml:space="preserve"> Subramanian, a researcher in the department of nanoscience and technology at Tamil Nadu Agricultural University in Coimbatore. “Global funding for nanotech had increased from $1 billion in 2000 to $2 trillion in 2016,” he explains. On top of that, Subramanian says that the country has a strong talent pool to draw from owing to the proliferation of nanotechnology degree </w:t>
      </w:r>
      <w:proofErr w:type="spellStart"/>
      <w:r w:rsidRPr="00247195">
        <w:rPr>
          <w:sz w:val="14"/>
        </w:rPr>
        <w:t>programmes</w:t>
      </w:r>
      <w:proofErr w:type="spellEnd"/>
      <w:r w:rsidRPr="00247195">
        <w:rPr>
          <w:sz w:val="14"/>
        </w:rPr>
        <w:t xml:space="preserve"> across the country. From a developmental perspective, the field is a sensible focus as well. As India’s population swells further, the demand for food and clean water is rising. “Nanomaterials can help in water cleansing from bacterial and metal contaminants,” says Ganesh, and nanomaterials may also be able to help with crop protection. For example, Tamil Nadu Agricultural University is researching the production of non-toxic herbicides and fertilizers, as well as emulsions and films that improve the shelf life of fruits and vegetables. Energy dark holes Of India’s 1.3 billion citizens, almost 20% still lack electricity. To help combat this, the country has launched an ambitious renewable-energy plan, broadly focused on solar and wind power. Overall, the country hopes to produce 175 gigawatts from renewable energy sources by 2022 — meeting around 20% of the country’s predicted electricity demand. According to Tata </w:t>
      </w:r>
      <w:proofErr w:type="spellStart"/>
      <w:r w:rsidRPr="00247195">
        <w:rPr>
          <w:sz w:val="14"/>
        </w:rPr>
        <w:t>Narasinga</w:t>
      </w:r>
      <w:proofErr w:type="spellEnd"/>
      <w:r w:rsidRPr="00247195">
        <w:rPr>
          <w:sz w:val="14"/>
        </w:rPr>
        <w:t xml:space="preserve"> Rao, associate director of the International Advanced Research Centre for Powder Metallurgy and New Materials in Hyderabad, India enjoys between 250 and 300 clear sunny days each year — ideal for solar technologies. The energy plan is helped by cheap land, a vast pool of talent to draw from and enthusiastic government support and infrastructure, says Rao. In a review published this year, the International Renewable Energy Agency lists India among the six countries — with Brazil, China, Germany, Japan and the United States — that accounted for most of the renewable-energy jobs in 2016. One research </w:t>
      </w:r>
      <w:proofErr w:type="spellStart"/>
      <w:r w:rsidRPr="00247195">
        <w:rPr>
          <w:sz w:val="14"/>
        </w:rPr>
        <w:t>programme</w:t>
      </w:r>
      <w:proofErr w:type="spellEnd"/>
      <w:r w:rsidRPr="00247195">
        <w:rPr>
          <w:sz w:val="14"/>
        </w:rPr>
        <w:t xml:space="preserve">, the Solar Energy Research Institute for India and the United States, brings together the Indian Institute of Science in Bangalore and the National Renewable Energy Laboratory in Denver, Colorado, to accelerate the development of solar electric technologies by lowering the cost of production. As part of this venture, scientists developed a new </w:t>
      </w:r>
      <w:proofErr w:type="spellStart"/>
      <w:r w:rsidRPr="00247195">
        <w:rPr>
          <w:sz w:val="14"/>
        </w:rPr>
        <w:t>nanotechnological</w:t>
      </w:r>
      <w:proofErr w:type="spellEnd"/>
      <w:r w:rsidRPr="00247195">
        <w:rPr>
          <w:sz w:val="14"/>
        </w:rPr>
        <w:t xml:space="preserve"> solar absorption system in 2015. The prototype, Rao says, costs half as much as the non-vacuum tubes currently used in solar collectors worldwide and have enormous potential for industry. There are local quirks to take into account before any company starts cashing in on a solar goldmine. Manufacturers still haven’t worked out what to do about monkeys and rats, which relentlessly and indiscriminately chew telephone, electrical and </w:t>
      </w:r>
      <w:proofErr w:type="spellStart"/>
      <w:r w:rsidRPr="00247195">
        <w:rPr>
          <w:sz w:val="14"/>
        </w:rPr>
        <w:t>fibre</w:t>
      </w:r>
      <w:proofErr w:type="spellEnd"/>
      <w:r w:rsidRPr="00247195">
        <w:rPr>
          <w:sz w:val="14"/>
        </w:rPr>
        <w:t xml:space="preserve">-optic cables across the subcontinent. Meanwhile, Indian researchers are using crop residues, normally burnt as waste by farmers, to develop advanced biofuel systems and products such as biogas and biomaterials. “India’s strong knowledge base in biotechnology, chemistry, engineering and process engineering can be tapped to do research in the biofuel sector,” says Ahmad Kamal, a chemist at the Indian Institute of Chemical Technology in Hyderabad. Calling young scientists back </w:t>
      </w:r>
      <w:r w:rsidRPr="00116987">
        <w:rPr>
          <w:b/>
          <w:highlight w:val="green"/>
          <w:u w:val="single"/>
        </w:rPr>
        <w:t>To achieve its grand ambitions, India needs to nurture its new-found brain gain, and is fighting to make itself as attractive as possible</w:t>
      </w:r>
      <w:r w:rsidRPr="00247195">
        <w:rPr>
          <w:sz w:val="14"/>
        </w:rPr>
        <w:t xml:space="preserve"> through the Department of Science and Technology (DST), one of India’s largest research-funding agencies. In June, for example, the DST announced endowments of $10,000 a month for researchers who choose to move to India from labs overseas.</w:t>
      </w:r>
    </w:p>
    <w:p w14:paraId="39FF263B" w14:textId="77777777" w:rsidR="00B35364" w:rsidRDefault="00B35364" w:rsidP="00B35364">
      <w:pPr>
        <w:pStyle w:val="Heading4"/>
      </w:pPr>
      <w:r>
        <w:t>Brain drain causes developing countries to lose the migrants most capable of providing future economic growth.</w:t>
      </w:r>
    </w:p>
    <w:p w14:paraId="0C6A7071" w14:textId="77777777" w:rsidR="00B35364" w:rsidRDefault="00B35364" w:rsidP="00B35364">
      <w:proofErr w:type="spellStart"/>
      <w:r>
        <w:t>Jemimah</w:t>
      </w:r>
      <w:proofErr w:type="spellEnd"/>
      <w:r>
        <w:t xml:space="preserve"> Joanne C. </w:t>
      </w:r>
      <w:proofErr w:type="spellStart"/>
      <w:r w:rsidRPr="00A317F5">
        <w:rPr>
          <w:rStyle w:val="Style13ptBold"/>
        </w:rPr>
        <w:t>Villaruel</w:t>
      </w:r>
      <w:proofErr w:type="spellEnd"/>
      <w:r w:rsidRPr="00A317F5">
        <w:rPr>
          <w:rStyle w:val="Style13ptBold"/>
        </w:rPr>
        <w:t xml:space="preserve"> &amp;</w:t>
      </w:r>
      <w:r>
        <w:t xml:space="preserve"> Jeremy Dexter B. </w:t>
      </w:r>
      <w:proofErr w:type="spellStart"/>
      <w:r w:rsidRPr="00A317F5">
        <w:rPr>
          <w:rStyle w:val="Style13ptBold"/>
        </w:rPr>
        <w:t>Mirasol</w:t>
      </w:r>
      <w:proofErr w:type="spellEnd"/>
      <w:r w:rsidRPr="00A317F5">
        <w:rPr>
          <w:rStyle w:val="Style13ptBold"/>
        </w:rPr>
        <w:t>, 2017</w:t>
      </w:r>
      <w:r>
        <w:t xml:space="preserve"> (Senior Foreign Affairs Research Specialist with the Center for International Relations and Strategic Studies of the Foreign Service Institute, &amp; Foreign Affairs Research Specialist with the Center for International Relations and Strategic Studies of the Foreign Service  Institute), Boosting Growth Through Reverse Brain Drain: India’s Know-how, Dec. 2017.  Retrieved Apr. 11, 2018 from </w:t>
      </w:r>
      <w:hyperlink r:id="rId53" w:history="1">
        <w:r w:rsidRPr="0013104F">
          <w:rPr>
            <w:rStyle w:val="Hyperlink"/>
          </w:rPr>
          <w:t>http://www.fsi.gov.ph/boosting-growth-through-reverse-brain-drain-indias-know-how/</w:t>
        </w:r>
      </w:hyperlink>
      <w:r>
        <w:t xml:space="preserve">, </w:t>
      </w:r>
      <w:proofErr w:type="spellStart"/>
      <w:r>
        <w:t>kdd</w:t>
      </w:r>
      <w:proofErr w:type="spellEnd"/>
    </w:p>
    <w:p w14:paraId="6A684BB5" w14:textId="77777777" w:rsidR="00B35364" w:rsidRDefault="00B35364" w:rsidP="00B35364">
      <w:pPr>
        <w:rPr>
          <w:rStyle w:val="StyleUnderline"/>
        </w:rPr>
      </w:pPr>
      <w:r w:rsidRPr="00116987">
        <w:rPr>
          <w:rStyle w:val="StyleUnderline"/>
          <w:highlight w:val="green"/>
        </w:rPr>
        <w:t>A common argument about brain drain is that many migrants from less developed countries are the very ones that these countries can least afford to lose: the highly educated and skilled. This contributes to the constraints on the future economic progress of the developing countries. As such,</w:t>
      </w:r>
      <w:r>
        <w:t xml:space="preserve"> although it is the right of every person to migrate, </w:t>
      </w:r>
      <w:r w:rsidRPr="00116987">
        <w:rPr>
          <w:rStyle w:val="StyleUnderline"/>
          <w:highlight w:val="green"/>
        </w:rPr>
        <w:t>international labor migration can be seen as a zero-sum game</w:t>
      </w:r>
      <w:r w:rsidRPr="00A317F5">
        <w:rPr>
          <w:rStyle w:val="StyleUnderline"/>
        </w:rPr>
        <w:t>.</w:t>
      </w:r>
    </w:p>
    <w:p w14:paraId="3E2D427C" w14:textId="77777777" w:rsidR="00B35364" w:rsidRDefault="00B35364" w:rsidP="00B35364">
      <w:pPr>
        <w:pStyle w:val="Heading4"/>
      </w:pPr>
      <w:r>
        <w:t>Brain drain causes India to lose its STEM workers</w:t>
      </w:r>
    </w:p>
    <w:p w14:paraId="695C5FD1" w14:textId="77777777" w:rsidR="00B35364" w:rsidRDefault="00B35364" w:rsidP="00B35364">
      <w:proofErr w:type="spellStart"/>
      <w:r>
        <w:t>Dhanya</w:t>
      </w:r>
      <w:proofErr w:type="spellEnd"/>
      <w:r>
        <w:t xml:space="preserve"> </w:t>
      </w:r>
      <w:r w:rsidRPr="00C3028B">
        <w:rPr>
          <w:rStyle w:val="Style13ptBold"/>
        </w:rPr>
        <w:t>Thomas</w:t>
      </w:r>
      <w:r>
        <w:t>, 4/29/20</w:t>
      </w:r>
      <w:r w:rsidRPr="00C3028B">
        <w:rPr>
          <w:rStyle w:val="Style13ptBold"/>
        </w:rPr>
        <w:t>15</w:t>
      </w:r>
      <w:r>
        <w:t xml:space="preserve">, (staff writer), Brain drain: Boon for developed countries, but bane for India, Apr. 29, 2015.  Retrieved Apr. 11, 2018 from </w:t>
      </w:r>
      <w:hyperlink r:id="rId54" w:history="1">
        <w:r w:rsidRPr="0013104F">
          <w:rPr>
            <w:rStyle w:val="Hyperlink"/>
          </w:rPr>
          <w:t>https://studyabroad.careers360.com/brain-drain-boon-developed-countries-bane-india</w:t>
        </w:r>
      </w:hyperlink>
      <w:r>
        <w:t xml:space="preserve">, </w:t>
      </w:r>
      <w:proofErr w:type="spellStart"/>
      <w:r>
        <w:t>kdd</w:t>
      </w:r>
      <w:proofErr w:type="spellEnd"/>
    </w:p>
    <w:p w14:paraId="17D4CDCA" w14:textId="77777777" w:rsidR="00B35364" w:rsidRDefault="00B35364" w:rsidP="00B35364">
      <w:r w:rsidRPr="00116987">
        <w:rPr>
          <w:rStyle w:val="StyleUnderline"/>
          <w:highlight w:val="green"/>
        </w:rPr>
        <w:t>Brain drain: Boon for developed countries, but bane for India - Brain drain has become a major concern of</w:t>
      </w:r>
      <w:r>
        <w:t xml:space="preserve"> the developing countries, especially, </w:t>
      </w:r>
      <w:r w:rsidRPr="00116987">
        <w:rPr>
          <w:rStyle w:val="StyleUnderline"/>
          <w:highlight w:val="green"/>
        </w:rPr>
        <w:t>India. The term</w:t>
      </w:r>
      <w:r w:rsidRPr="00116987">
        <w:rPr>
          <w:highlight w:val="green"/>
        </w:rPr>
        <w:t>,</w:t>
      </w:r>
      <w:r>
        <w:t xml:space="preserve"> which emerged in1960s when </w:t>
      </w:r>
      <w:r w:rsidRPr="00116987">
        <w:rPr>
          <w:rStyle w:val="StyleUnderline"/>
          <w:highlight w:val="green"/>
        </w:rPr>
        <w:t>the skilled workforce started emigrating from the poor countries to the rich countries in search of better job opportunities and living conditions,</w:t>
      </w:r>
      <w:r>
        <w:t xml:space="preserve"> has become a hot topic of discussion over the years.  </w:t>
      </w:r>
      <w:r w:rsidRPr="00116987">
        <w:rPr>
          <w:rStyle w:val="StyleUnderline"/>
          <w:highlight w:val="green"/>
        </w:rPr>
        <w:t>When the expatriates are going abroad in search of greener pastures, India has been losing its major skilled workforce that includes doctors, engineers, scientists and technicians. If we analyze the brain drain trends in India, we could find that there are many reasons why the country fails to hold back its talented youth</w:t>
      </w:r>
      <w:r>
        <w:t xml:space="preserve">. </w:t>
      </w:r>
    </w:p>
    <w:p w14:paraId="59E77155" w14:textId="77777777" w:rsidR="00B35364" w:rsidRDefault="00B35364" w:rsidP="00B35364">
      <w:pPr>
        <w:pStyle w:val="Heading4"/>
      </w:pPr>
      <w:r>
        <w:t>Science is key to solving multiple problems in India</w:t>
      </w:r>
    </w:p>
    <w:p w14:paraId="1EF3B780" w14:textId="77777777" w:rsidR="00B35364" w:rsidRDefault="00B35364" w:rsidP="00B35364">
      <w:r>
        <w:t xml:space="preserve">T. V. </w:t>
      </w:r>
      <w:r w:rsidRPr="00C3028B">
        <w:rPr>
          <w:rStyle w:val="Style13ptBold"/>
        </w:rPr>
        <w:t>Padma</w:t>
      </w:r>
      <w:r>
        <w:t>, 12/6/20</w:t>
      </w:r>
      <w:r w:rsidRPr="00C3028B">
        <w:rPr>
          <w:rStyle w:val="Style13ptBold"/>
        </w:rPr>
        <w:t>17</w:t>
      </w:r>
      <w:r>
        <w:t xml:space="preserve">, (American author), NATURE, Dec. 6, 2017.  Retrieved Apr. 11, 2018 from </w:t>
      </w:r>
      <w:hyperlink r:id="rId55" w:history="1">
        <w:r w:rsidRPr="0013104F">
          <w:rPr>
            <w:rStyle w:val="Hyperlink"/>
          </w:rPr>
          <w:t>https://www.nature.com/articles/d41586-017-07771-y</w:t>
        </w:r>
      </w:hyperlink>
      <w:r>
        <w:t xml:space="preserve">, </w:t>
      </w:r>
      <w:proofErr w:type="spellStart"/>
      <w:r>
        <w:t>kdd</w:t>
      </w:r>
      <w:proofErr w:type="spellEnd"/>
    </w:p>
    <w:p w14:paraId="06D37961" w14:textId="77777777" w:rsidR="00B35364" w:rsidRDefault="00B35364" w:rsidP="00B35364">
      <w:r>
        <w:t xml:space="preserve">It falls on publicly funded research to take the lead in finding solutions. </w:t>
      </w:r>
      <w:r w:rsidRPr="00C3028B">
        <w:rPr>
          <w:rStyle w:val="StyleUnderline"/>
        </w:rPr>
        <w:t>Since India gained independence</w:t>
      </w:r>
      <w:r>
        <w:t xml:space="preserve"> from British rule 70 years ago, </w:t>
      </w:r>
      <w:r w:rsidRPr="00116987">
        <w:rPr>
          <w:rStyle w:val="StyleUnderline"/>
          <w:highlight w:val="green"/>
        </w:rPr>
        <w:t>every prime minister has emphasized the role of science in the country’s development</w:t>
      </w:r>
      <w:r w:rsidRPr="00C3028B">
        <w:rPr>
          <w:rStyle w:val="StyleUnderline"/>
        </w:rPr>
        <w:t xml:space="preserve">. </w:t>
      </w:r>
      <w:r>
        <w:t xml:space="preserve">The current incumbent, Narendra Modi, told a meeting of leading Indian science officials in July that </w:t>
      </w:r>
      <w:r w:rsidRPr="00116987">
        <w:rPr>
          <w:rStyle w:val="StyleUnderline"/>
          <w:highlight w:val="green"/>
        </w:rPr>
        <w:t>science, technology and innovation are the keys to the progress and prosperity of India and</w:t>
      </w:r>
      <w:r w:rsidRPr="00C3028B">
        <w:rPr>
          <w:rStyle w:val="StyleUnderline"/>
        </w:rPr>
        <w:t xml:space="preserve"> </w:t>
      </w:r>
      <w:r>
        <w:t xml:space="preserve">that </w:t>
      </w:r>
      <w:r w:rsidRPr="00116987">
        <w:rPr>
          <w:rStyle w:val="StyleUnderline"/>
          <w:highlight w:val="green"/>
        </w:rPr>
        <w:t>the government aims to apply science to solve the country’s problems. As various policy initiatives make clear, India is betting on science to address its pressing challenges in energy, environmental protection, food, water, sanitation, health care and unemployment.</w:t>
      </w:r>
    </w:p>
    <w:p w14:paraId="79E42379" w14:textId="77777777" w:rsidR="00B35364" w:rsidRDefault="00B35364" w:rsidP="00B35364">
      <w:pPr>
        <w:pStyle w:val="Heading4"/>
      </w:pPr>
      <w:r>
        <w:t>New talent is critical to drive the India biopharma industry</w:t>
      </w:r>
    </w:p>
    <w:p w14:paraId="4031E3B9" w14:textId="77777777" w:rsidR="00B35364" w:rsidRDefault="00B35364" w:rsidP="00B35364">
      <w:r>
        <w:t xml:space="preserve">T. V. </w:t>
      </w:r>
      <w:r w:rsidRPr="00C3028B">
        <w:rPr>
          <w:rStyle w:val="Style13ptBold"/>
        </w:rPr>
        <w:t>Padma</w:t>
      </w:r>
      <w:r>
        <w:t>, 12/6/20</w:t>
      </w:r>
      <w:r w:rsidRPr="00C3028B">
        <w:rPr>
          <w:rStyle w:val="Style13ptBold"/>
        </w:rPr>
        <w:t>17</w:t>
      </w:r>
      <w:r>
        <w:t xml:space="preserve">, (American author), NATURE, Dec. 6, 2017.  Retrieved Apr. 11, 2018 from </w:t>
      </w:r>
      <w:hyperlink r:id="rId56" w:history="1">
        <w:r w:rsidRPr="0013104F">
          <w:rPr>
            <w:rStyle w:val="Hyperlink"/>
          </w:rPr>
          <w:t>https://www.nature.com/articles/d41586-017-07771-y</w:t>
        </w:r>
      </w:hyperlink>
      <w:r>
        <w:t xml:space="preserve">, </w:t>
      </w:r>
      <w:proofErr w:type="spellStart"/>
      <w:r>
        <w:t>kdd</w:t>
      </w:r>
      <w:proofErr w:type="spellEnd"/>
    </w:p>
    <w:p w14:paraId="54FA1955" w14:textId="77777777" w:rsidR="00B35364" w:rsidRDefault="00B35364" w:rsidP="00B35364">
      <w:r>
        <w:t>“</w:t>
      </w:r>
      <w:r w:rsidRPr="00116987">
        <w:rPr>
          <w:rStyle w:val="StyleUnderline"/>
          <w:highlight w:val="green"/>
        </w:rPr>
        <w:t>There is incredible potential within India to become a powerhouse driving biopharma innovation in the Asian market,” says</w:t>
      </w:r>
      <w:r>
        <w:t xml:space="preserve"> </w:t>
      </w:r>
      <w:proofErr w:type="spellStart"/>
      <w:r>
        <w:t>Vaz</w:t>
      </w:r>
      <w:proofErr w:type="spellEnd"/>
      <w:r>
        <w:t xml:space="preserve"> </w:t>
      </w:r>
      <w:proofErr w:type="spellStart"/>
      <w:r w:rsidRPr="00116987">
        <w:rPr>
          <w:rStyle w:val="StyleUnderline"/>
          <w:highlight w:val="green"/>
        </w:rPr>
        <w:t>Narasimhan</w:t>
      </w:r>
      <w:proofErr w:type="spellEnd"/>
      <w:r>
        <w:t xml:space="preserve">, himself a second-generation Indian American and </w:t>
      </w:r>
      <w:r w:rsidRPr="00116987">
        <w:rPr>
          <w:rStyle w:val="StyleUnderline"/>
          <w:highlight w:val="green"/>
        </w:rPr>
        <w:t>chief executive of Novartis, a pharmaceutical company in Basel. The biopharma industry is increasingly looking for new types of talent,</w:t>
      </w:r>
      <w:r>
        <w:t xml:space="preserve"> says </w:t>
      </w:r>
      <w:proofErr w:type="spellStart"/>
      <w:r>
        <w:t>Narasimhan</w:t>
      </w:r>
      <w:proofErr w:type="spellEnd"/>
      <w:r>
        <w:t>. He gives the example of data analysts and mathematicians who he says are driving the next wave of medical innovation.</w:t>
      </w:r>
    </w:p>
    <w:p w14:paraId="19AAA5A7" w14:textId="77777777" w:rsidR="00B35364" w:rsidRDefault="00B35364" w:rsidP="00B35364">
      <w:pPr>
        <w:pStyle w:val="Heading4"/>
      </w:pPr>
      <w:r>
        <w:t>Strength in chemistry can bolster India in nanotechnology field</w:t>
      </w:r>
    </w:p>
    <w:p w14:paraId="42A1ADFE" w14:textId="77777777" w:rsidR="00B35364" w:rsidRDefault="00B35364" w:rsidP="00B35364">
      <w:r>
        <w:t xml:space="preserve">T. V. </w:t>
      </w:r>
      <w:r w:rsidRPr="00C3028B">
        <w:rPr>
          <w:rStyle w:val="Style13ptBold"/>
        </w:rPr>
        <w:t>Padma</w:t>
      </w:r>
      <w:r>
        <w:t>, 12/6/20</w:t>
      </w:r>
      <w:r w:rsidRPr="00C3028B">
        <w:rPr>
          <w:rStyle w:val="Style13ptBold"/>
        </w:rPr>
        <w:t>17</w:t>
      </w:r>
      <w:r>
        <w:t>, (American author), NATURE, Dec. 6, 2017.  Retrieved Apr. 11, 2018 from https://www.nature.com/articles/d41586-017-07771-y</w:t>
      </w:r>
    </w:p>
    <w:p w14:paraId="4F9CB733" w14:textId="77777777" w:rsidR="00B35364" w:rsidRDefault="00B35364" w:rsidP="00B35364">
      <w:r w:rsidRPr="00116987">
        <w:rPr>
          <w:rStyle w:val="Emphasis"/>
          <w:highlight w:val="green"/>
        </w:rPr>
        <w:t>India’s strength in chemistry has aided its effort to become a leader in the interdisciplinary field of nanotechnology</w:t>
      </w:r>
      <w:r w:rsidRPr="00116987">
        <w:rPr>
          <w:rStyle w:val="StyleUnderline"/>
          <w:highlight w:val="green"/>
        </w:rPr>
        <w:t>. It’s an especially tempting area of research because there’s a deep vein of funding to mine,</w:t>
      </w:r>
      <w:r>
        <w:t xml:space="preserve"> says </w:t>
      </w:r>
      <w:proofErr w:type="spellStart"/>
      <w:r>
        <w:t>Kizhaeral</w:t>
      </w:r>
      <w:proofErr w:type="spellEnd"/>
      <w:r>
        <w:t xml:space="preserve"> Subramanian, a researcher in the department of nanoscience and technology at Tamil Nadu Agricultural University in Coimbatore. “Global funding for nanotech had increased from $1 billion in 2000 to $2 trillion in 2016,” he explains. On top of that, </w:t>
      </w:r>
      <w:r w:rsidRPr="00116987">
        <w:rPr>
          <w:rStyle w:val="StyleUnderline"/>
          <w:highlight w:val="green"/>
        </w:rPr>
        <w:t xml:space="preserve">Subramanian says that the country has a strong talent pool to draw from owing to the proliferation of nanotechnology degree </w:t>
      </w:r>
      <w:proofErr w:type="spellStart"/>
      <w:r w:rsidRPr="00116987">
        <w:rPr>
          <w:rStyle w:val="StyleUnderline"/>
          <w:highlight w:val="green"/>
        </w:rPr>
        <w:t>programmes</w:t>
      </w:r>
      <w:proofErr w:type="spellEnd"/>
      <w:r w:rsidRPr="00116987">
        <w:rPr>
          <w:rStyle w:val="StyleUnderline"/>
          <w:highlight w:val="green"/>
        </w:rPr>
        <w:t xml:space="preserve"> across the country.</w:t>
      </w:r>
      <w:r>
        <w:t xml:space="preserve">  From a developmental perspective, the field is a sensible focus as well. </w:t>
      </w:r>
      <w:r w:rsidRPr="00116987">
        <w:rPr>
          <w:rStyle w:val="StyleUnderline"/>
          <w:highlight w:val="green"/>
        </w:rPr>
        <w:t>As India’s population swells further, the demand for food and clean water is rising. “Nanomaterials can help in water cleansing from bacterial and metal contaminants,”</w:t>
      </w:r>
      <w:r>
        <w:t xml:space="preserve"> says Ganesh, and nanomaterials may also be able to help with crop protection. For example, Tamil Nadu Agricultural University is researching the production of non-toxic herbicides and fertilizers, as well as emulsions and films that improve the shelf life of fruits and vegetables.</w:t>
      </w:r>
    </w:p>
    <w:p w14:paraId="4A2CF5C5" w14:textId="77777777" w:rsidR="00B35364" w:rsidRDefault="00B35364" w:rsidP="00B35364">
      <w:pPr>
        <w:pStyle w:val="Heading4"/>
      </w:pPr>
      <w:r>
        <w:t>Strong knowledge base in India bolster the biofuels sector</w:t>
      </w:r>
    </w:p>
    <w:p w14:paraId="39DD6307" w14:textId="77777777" w:rsidR="00B35364" w:rsidRDefault="00B35364" w:rsidP="00B35364">
      <w:r>
        <w:t xml:space="preserve">T. V. </w:t>
      </w:r>
      <w:r w:rsidRPr="00A86EB4">
        <w:rPr>
          <w:rStyle w:val="Style13ptBold"/>
        </w:rPr>
        <w:t>Padma</w:t>
      </w:r>
      <w:r>
        <w:t>, 12/6/20</w:t>
      </w:r>
      <w:r w:rsidRPr="00A86EB4">
        <w:rPr>
          <w:rStyle w:val="Style13ptBold"/>
        </w:rPr>
        <w:t>17</w:t>
      </w:r>
      <w:r>
        <w:t xml:space="preserve">, (American author), NATURE, Dec. 6, 2017.  Retrieved Apr. 11, 2018 from </w:t>
      </w:r>
      <w:hyperlink r:id="rId57" w:history="1">
        <w:r w:rsidRPr="0013104F">
          <w:rPr>
            <w:rStyle w:val="Hyperlink"/>
          </w:rPr>
          <w:t>https://www.nature.com/articles/d41586-017-07771-y</w:t>
        </w:r>
      </w:hyperlink>
      <w:r>
        <w:t xml:space="preserve">, </w:t>
      </w:r>
      <w:proofErr w:type="spellStart"/>
      <w:r>
        <w:t>kdd</w:t>
      </w:r>
      <w:proofErr w:type="spellEnd"/>
    </w:p>
    <w:p w14:paraId="7D2CE2EC" w14:textId="77777777" w:rsidR="00B35364" w:rsidRDefault="00B35364" w:rsidP="00B35364">
      <w:r>
        <w:t xml:space="preserve">Meanwhile, </w:t>
      </w:r>
      <w:r w:rsidRPr="00116987">
        <w:rPr>
          <w:rStyle w:val="StyleUnderline"/>
          <w:highlight w:val="green"/>
        </w:rPr>
        <w:t>Indian researchers are using crop residues, normally burnt as waste by farmers, to develop advanced biofuel systems and products such as biogas and biomaterials. “India’s strong knowledge base in biotechnology, chemistry, engineering and process engineering can be tapped to do research in the biofuel sector,”</w:t>
      </w:r>
      <w:r>
        <w:t xml:space="preserve"> says Ahmad Kamal, a chemist at the Indian Institute of Chemical Technology in Hyderabad.</w:t>
      </w:r>
    </w:p>
    <w:p w14:paraId="3E0A80B4" w14:textId="77777777" w:rsidR="00B35364" w:rsidRDefault="00B35364" w:rsidP="00B35364">
      <w:pPr>
        <w:pStyle w:val="Heading4"/>
      </w:pPr>
      <w:r>
        <w:t>Brain drain undermines India’s technological field</w:t>
      </w:r>
    </w:p>
    <w:p w14:paraId="33F854BB" w14:textId="77777777" w:rsidR="00B35364" w:rsidRDefault="00B35364" w:rsidP="00B35364">
      <w:proofErr w:type="spellStart"/>
      <w:r>
        <w:t>Moichingmayum</w:t>
      </w:r>
      <w:proofErr w:type="spellEnd"/>
      <w:r>
        <w:t xml:space="preserve"> </w:t>
      </w:r>
      <w:proofErr w:type="spellStart"/>
      <w:r>
        <w:t>Mustaque</w:t>
      </w:r>
      <w:proofErr w:type="spellEnd"/>
      <w:r>
        <w:t xml:space="preserve"> </w:t>
      </w:r>
      <w:proofErr w:type="spellStart"/>
      <w:r>
        <w:t>Alish</w:t>
      </w:r>
      <w:proofErr w:type="spellEnd"/>
      <w:r>
        <w:t xml:space="preserve"> </w:t>
      </w:r>
      <w:proofErr w:type="spellStart"/>
      <w:r w:rsidRPr="00A86EB4">
        <w:rPr>
          <w:rStyle w:val="Style13ptBold"/>
        </w:rPr>
        <w:t>Aijaja</w:t>
      </w:r>
      <w:proofErr w:type="spellEnd"/>
      <w:r w:rsidRPr="00A86EB4">
        <w:rPr>
          <w:rStyle w:val="Style13ptBold"/>
        </w:rPr>
        <w:t>, &amp;</w:t>
      </w:r>
      <w:r>
        <w:t xml:space="preserve"> T </w:t>
      </w:r>
      <w:proofErr w:type="spellStart"/>
      <w:r>
        <w:t>Anas</w:t>
      </w:r>
      <w:proofErr w:type="spellEnd"/>
      <w:r>
        <w:t xml:space="preserve"> </w:t>
      </w:r>
      <w:proofErr w:type="spellStart"/>
      <w:r w:rsidRPr="00A86EB4">
        <w:rPr>
          <w:rStyle w:val="Style13ptBold"/>
        </w:rPr>
        <w:t>Babu</w:t>
      </w:r>
      <w:proofErr w:type="spellEnd"/>
      <w:r>
        <w:t>,  7/1/20</w:t>
      </w:r>
      <w:r w:rsidRPr="00A86EB4">
        <w:rPr>
          <w:rStyle w:val="Style13ptBold"/>
        </w:rPr>
        <w:t>17</w:t>
      </w:r>
      <w:r>
        <w:t xml:space="preserve">, (Senior Research Fellow at CAS </w:t>
      </w:r>
      <w:proofErr w:type="spellStart"/>
      <w:r>
        <w:t>Dept</w:t>
      </w:r>
      <w:proofErr w:type="spellEnd"/>
      <w:r>
        <w:t xml:space="preserve"> of History, AMU &amp; Assistant Professor, HKRH College, </w:t>
      </w:r>
      <w:proofErr w:type="spellStart"/>
      <w:r>
        <w:t>Uthamapalayam</w:t>
      </w:r>
      <w:proofErr w:type="spellEnd"/>
      <w:r>
        <w:t xml:space="preserve">), July 1, 2017.  Retrieved Apr. 11, 2018 from </w:t>
      </w:r>
      <w:hyperlink r:id="rId58" w:history="1">
        <w:r w:rsidRPr="0013104F">
          <w:rPr>
            <w:rStyle w:val="Hyperlink"/>
          </w:rPr>
          <w:t>http://www.thesangaiexpress.com/brain-drain-burning-issue-india/</w:t>
        </w:r>
      </w:hyperlink>
      <w:r>
        <w:t xml:space="preserve">, </w:t>
      </w:r>
      <w:proofErr w:type="spellStart"/>
      <w:r>
        <w:t>kdd</w:t>
      </w:r>
      <w:proofErr w:type="spellEnd"/>
    </w:p>
    <w:p w14:paraId="58D74D85" w14:textId="77777777" w:rsidR="00B35364" w:rsidRDefault="00B35364" w:rsidP="00B35364">
      <w:r w:rsidRPr="00116987">
        <w:rPr>
          <w:rStyle w:val="StyleUnderline"/>
          <w:highlight w:val="green"/>
        </w:rPr>
        <w:t>The major loss is in technological field. Till two decades back, before we made in India a super computer we were begging USA to support us some, each super computer costing a fortune. The worst part of the whole computer was that super computer in USA was mainly developed by our own scientist who emigrated there! While we made our own</w:t>
      </w:r>
      <w:r>
        <w:t xml:space="preserve"> prototype </w:t>
      </w:r>
      <w:r w:rsidRPr="00116987">
        <w:rPr>
          <w:rStyle w:val="StyleUnderline"/>
          <w:highlight w:val="green"/>
        </w:rPr>
        <w:t>super computer it is not comparable with its Western counterpart in its efficiency. This is just one example in thousands how India suffers due to brain drain. The rich in India fly to London for heart operations and are pleasantly surprised to find an Indian doctor preparing to operate on them.</w:t>
      </w:r>
      <w:r>
        <w:t xml:space="preserve"> While India still lacks in remarkable academicians in their universities, USA has hordes of Indian Academicians in their universities.</w:t>
      </w:r>
    </w:p>
    <w:p w14:paraId="56C5BB03" w14:textId="77777777" w:rsidR="00B35364" w:rsidRDefault="00B35364" w:rsidP="00B35364"/>
    <w:p w14:paraId="7AA437CE" w14:textId="77777777" w:rsidR="00B35364" w:rsidRDefault="00B35364" w:rsidP="00B35364">
      <w:pPr>
        <w:pStyle w:val="Heading2"/>
      </w:pPr>
      <w:bookmarkStart w:id="32" w:name="_Toc519243773"/>
      <w:r>
        <w:t>Impacts—India Brain Drain</w:t>
      </w:r>
      <w:bookmarkEnd w:id="32"/>
    </w:p>
    <w:p w14:paraId="08FDD240" w14:textId="77777777" w:rsidR="00B35364" w:rsidRDefault="00B35364" w:rsidP="00B35364">
      <w:pPr>
        <w:pStyle w:val="Heading3"/>
      </w:pPr>
      <w:bookmarkStart w:id="33" w:name="_Toc519243774"/>
      <w:r>
        <w:t>Impacts—Nuke War With Pakistan</w:t>
      </w:r>
      <w:bookmarkEnd w:id="33"/>
    </w:p>
    <w:p w14:paraId="0C7790D5" w14:textId="77777777" w:rsidR="00B35364" w:rsidRDefault="00B35364" w:rsidP="00B35364">
      <w:pPr>
        <w:pStyle w:val="Heading4"/>
      </w:pPr>
      <w:r>
        <w:t>Indian economic decline risks conflict with Pakistan.</w:t>
      </w:r>
    </w:p>
    <w:p w14:paraId="61FBFBF7" w14:textId="77777777" w:rsidR="00B35364" w:rsidRDefault="00B35364" w:rsidP="00B35364">
      <w:proofErr w:type="spellStart"/>
      <w:r>
        <w:t>Dawood</w:t>
      </w:r>
      <w:proofErr w:type="spellEnd"/>
      <w:r>
        <w:t xml:space="preserve"> </w:t>
      </w:r>
      <w:proofErr w:type="spellStart"/>
      <w:r w:rsidRPr="00A317F5">
        <w:rPr>
          <w:rStyle w:val="Style13ptBold"/>
        </w:rPr>
        <w:t>Mamoon</w:t>
      </w:r>
      <w:proofErr w:type="spellEnd"/>
      <w:r w:rsidRPr="00A317F5">
        <w:rPr>
          <w:rStyle w:val="Style13ptBold"/>
        </w:rPr>
        <w:t xml:space="preserve"> &amp;</w:t>
      </w:r>
      <w:r>
        <w:t xml:space="preserve"> S. </w:t>
      </w:r>
      <w:proofErr w:type="spellStart"/>
      <w:r>
        <w:t>Mansoob</w:t>
      </w:r>
      <w:proofErr w:type="spellEnd"/>
      <w:r>
        <w:t xml:space="preserve"> </w:t>
      </w:r>
      <w:proofErr w:type="spellStart"/>
      <w:r w:rsidRPr="00A317F5">
        <w:rPr>
          <w:rStyle w:val="Style13ptBold"/>
        </w:rPr>
        <w:t>Murshed</w:t>
      </w:r>
      <w:proofErr w:type="spellEnd"/>
      <w:r w:rsidRPr="00A317F5">
        <w:rPr>
          <w:rStyle w:val="Style13ptBold"/>
        </w:rPr>
        <w:t>, 2010</w:t>
      </w:r>
      <w:r>
        <w:t xml:space="preserve"> (Institute of Social Studies at the Hague, &amp; The Birmingham Business School, University of Birmingham), ECONOMICS OF GOVERNANCE, April 2010.  Retrieved Apr. 11, 2018 from </w:t>
      </w:r>
      <w:hyperlink r:id="rId59" w:history="1">
        <w:r w:rsidRPr="0013104F">
          <w:rPr>
            <w:rStyle w:val="Hyperlink"/>
          </w:rPr>
          <w:t>https://link.springer.com/content/pdf/10.1007%2Fs10101-010-0074-y.pdf</w:t>
        </w:r>
      </w:hyperlink>
      <w:r>
        <w:t xml:space="preserve">, </w:t>
      </w:r>
      <w:proofErr w:type="spellStart"/>
      <w:r>
        <w:t>kdd</w:t>
      </w:r>
      <w:proofErr w:type="spellEnd"/>
    </w:p>
    <w:p w14:paraId="1AFE229A" w14:textId="77777777" w:rsidR="00B35364" w:rsidRDefault="00B35364" w:rsidP="00B35364">
      <w:r w:rsidRPr="00116987">
        <w:rPr>
          <w:rStyle w:val="StyleUnderline"/>
          <w:highlight w:val="green"/>
        </w:rPr>
        <w:t>Graph 1f is the standard representation of India-Pakistan conflict</w:t>
      </w:r>
      <w:r w:rsidRPr="00A317F5">
        <w:rPr>
          <w:rStyle w:val="StyleUnderline"/>
        </w:rPr>
        <w:t>, and</w:t>
      </w:r>
      <w:r>
        <w:t xml:space="preserve"> not only best fits historical trends but also </w:t>
      </w:r>
      <w:r w:rsidRPr="00116987">
        <w:rPr>
          <w:rStyle w:val="StyleUnderline"/>
          <w:highlight w:val="green"/>
        </w:rPr>
        <w:t xml:space="preserve">explain the rationale behind recent </w:t>
      </w:r>
      <w:proofErr w:type="spellStart"/>
      <w:r w:rsidRPr="00116987">
        <w:rPr>
          <w:rStyle w:val="StyleUnderline"/>
          <w:highlight w:val="green"/>
        </w:rPr>
        <w:t>IndiaPakistan</w:t>
      </w:r>
      <w:proofErr w:type="spellEnd"/>
      <w:r w:rsidRPr="00116987">
        <w:rPr>
          <w:rStyle w:val="StyleUnderline"/>
          <w:highlight w:val="green"/>
        </w:rPr>
        <w:t xml:space="preserve"> peace initiatives with decreasing hostilities when not only India but Pakistan also has had economic growth rates as high as 7% per annum. The forecasts suggest that conflict will rise, even if there is a significant increase in combined democracy scores, if growth rates plummet. Both Pakistan and India have seen many such years, when hostilities between both countries rose significantly when at least one of the countries is performing poorly</w:t>
      </w:r>
      <w:r>
        <w:t xml:space="preserve">, but were channeling more resources on the military as the conflict mitigating effects of trade as a proportion of their GDPs. </w:t>
      </w:r>
      <w:r w:rsidRPr="00116987">
        <w:rPr>
          <w:rStyle w:val="StyleUnderline"/>
          <w:highlight w:val="green"/>
        </w:rPr>
        <w:t xml:space="preserve">The forecasts </w:t>
      </w:r>
      <w:proofErr w:type="spellStart"/>
      <w:r w:rsidRPr="00116987">
        <w:rPr>
          <w:rStyle w:val="StyleUnderline"/>
          <w:highlight w:val="green"/>
        </w:rPr>
        <w:t>favour</w:t>
      </w:r>
      <w:proofErr w:type="spellEnd"/>
      <w:r w:rsidRPr="00116987">
        <w:rPr>
          <w:rStyle w:val="StyleUnderline"/>
          <w:highlight w:val="green"/>
        </w:rPr>
        <w:t xml:space="preserve"> the economic version over the democratic version of the liberal peace</w:t>
      </w:r>
      <w:r w:rsidRPr="00116987">
        <w:rPr>
          <w:highlight w:val="green"/>
        </w:rPr>
        <w:t xml:space="preserve">. </w:t>
      </w:r>
      <w:r w:rsidRPr="00116987">
        <w:rPr>
          <w:rStyle w:val="StyleUnderline"/>
          <w:highlight w:val="green"/>
        </w:rPr>
        <w:t>Thus one may look at current peace talks between both countries with optimism as both are performing well on the economic front</w:t>
      </w:r>
      <w:r>
        <w:t xml:space="preserve"> and channeling fewer resources on the military as a proportion of national income, while at the same time having a divergent set of political institutions, though recently Pakistan has edged towards greater democracy with elections in February 2008.</w:t>
      </w:r>
    </w:p>
    <w:p w14:paraId="228228B1" w14:textId="77777777" w:rsidR="00B35364" w:rsidRDefault="00B35364" w:rsidP="00B35364">
      <w:pPr>
        <w:pStyle w:val="Heading4"/>
      </w:pPr>
      <w:r>
        <w:t>An India-Pakistan war goes nuclear.</w:t>
      </w:r>
    </w:p>
    <w:p w14:paraId="765FD15C" w14:textId="77777777" w:rsidR="00B35364" w:rsidRDefault="00B35364" w:rsidP="00B35364">
      <w:proofErr w:type="spellStart"/>
      <w:r>
        <w:t>Ratnesh</w:t>
      </w:r>
      <w:proofErr w:type="spellEnd"/>
      <w:r>
        <w:t xml:space="preserve"> </w:t>
      </w:r>
      <w:proofErr w:type="spellStart"/>
      <w:r w:rsidRPr="00A317F5">
        <w:rPr>
          <w:rStyle w:val="Style13ptBold"/>
        </w:rPr>
        <w:t>Dwivedi</w:t>
      </w:r>
      <w:proofErr w:type="spellEnd"/>
      <w:r w:rsidRPr="00A317F5">
        <w:rPr>
          <w:rStyle w:val="Style13ptBold"/>
        </w:rPr>
        <w:t>, 2017</w:t>
      </w:r>
      <w:r>
        <w:t xml:space="preserve"> (NASA Certified Educator and Consultant with 15 plus years in teaching and corporate), Russia and Beyond.  June 20, 2017.  Retrieved Apr. 11, 2018 from http://russiancouncil.ru/en/blogs /ratnesh-dwivedi-en/who-will-win-if-a-war-breaks-out-between-india-and-pakistan-expert-unb/, </w:t>
      </w:r>
      <w:proofErr w:type="spellStart"/>
      <w:r>
        <w:t>kdd</w:t>
      </w:r>
      <w:proofErr w:type="spellEnd"/>
    </w:p>
    <w:p w14:paraId="54EFA610" w14:textId="77777777" w:rsidR="00B35364" w:rsidRDefault="00B35364" w:rsidP="00B35364">
      <w:r>
        <w:t xml:space="preserve">But </w:t>
      </w:r>
      <w:r w:rsidRPr="00116987">
        <w:rPr>
          <w:rStyle w:val="StyleUnderline"/>
          <w:highlight w:val="green"/>
        </w:rPr>
        <w:t>a prominent US expert on South Asia also warned that the roughly two-to-one military advantage of the Indian armed forces makes it more likely that a cornered Islamabad could lash out with a nuclear strike.  "If you had a full war between India and Pakistan</w:t>
      </w:r>
      <w:r w:rsidRPr="00116987">
        <w:rPr>
          <w:highlight w:val="green"/>
        </w:rPr>
        <w:t>,</w:t>
      </w:r>
      <w:r>
        <w:t xml:space="preserve"> not just skirmishes on the border, </w:t>
      </w:r>
      <w:r w:rsidRPr="00116987">
        <w:rPr>
          <w:rStyle w:val="StyleUnderline"/>
          <w:highlight w:val="green"/>
        </w:rPr>
        <w:t>India would start winning,"</w:t>
      </w:r>
      <w:r>
        <w:t xml:space="preserve"> said former US </w:t>
      </w:r>
      <w:proofErr w:type="spellStart"/>
      <w:r>
        <w:t>ambasador</w:t>
      </w:r>
      <w:proofErr w:type="spellEnd"/>
      <w:r>
        <w:t xml:space="preserve"> Dennis </w:t>
      </w:r>
      <w:proofErr w:type="spellStart"/>
      <w:r>
        <w:t>Kux</w:t>
      </w:r>
      <w:proofErr w:type="spellEnd"/>
      <w:r>
        <w:t>, who has served in both India and Pakistan. "</w:t>
      </w:r>
      <w:r w:rsidRPr="00116987">
        <w:rPr>
          <w:rStyle w:val="StyleUnderline"/>
          <w:highlight w:val="green"/>
        </w:rPr>
        <w:t>And at a certain point Pakistan, rather than going under, would push the button,</w:t>
      </w:r>
      <w:r w:rsidRPr="00116987">
        <w:rPr>
          <w:highlight w:val="green"/>
        </w:rPr>
        <w:t>"</w:t>
      </w:r>
      <w:r>
        <w:t xml:space="preserve"> he said on CNN's The Capital Gang show.</w:t>
      </w:r>
    </w:p>
    <w:p w14:paraId="08C2A688" w14:textId="77777777" w:rsidR="00B35364" w:rsidRDefault="00B35364" w:rsidP="00B35364">
      <w:pPr>
        <w:pStyle w:val="Heading3"/>
      </w:pPr>
      <w:bookmarkStart w:id="34" w:name="_Toc519243775"/>
      <w:r>
        <w:t>Impact:  Bad Economy = War with Pakistan</w:t>
      </w:r>
      <w:bookmarkEnd w:id="34"/>
      <w:r>
        <w:t xml:space="preserve"> </w:t>
      </w:r>
    </w:p>
    <w:p w14:paraId="2E7B6668" w14:textId="77777777" w:rsidR="00B35364" w:rsidRDefault="00B35364" w:rsidP="00B35364">
      <w:pPr>
        <w:pStyle w:val="Heading4"/>
      </w:pPr>
      <w:r>
        <w:t>Economic woes in India lead to anti-Pakistan hysteria</w:t>
      </w:r>
    </w:p>
    <w:p w14:paraId="4F1463B2" w14:textId="77777777" w:rsidR="00B35364" w:rsidRDefault="00B35364" w:rsidP="00B35364">
      <w:r w:rsidRPr="00A86EB4">
        <w:rPr>
          <w:rStyle w:val="Style13ptBold"/>
        </w:rPr>
        <w:t>GLOBAL VILLAGE SPACE</w:t>
      </w:r>
      <w:r>
        <w:t>, Sept. 21, 20</w:t>
      </w:r>
      <w:r w:rsidRPr="00A86EB4">
        <w:rPr>
          <w:rStyle w:val="Style13ptBold"/>
        </w:rPr>
        <w:t>17</w:t>
      </w:r>
      <w:r>
        <w:t xml:space="preserve">.  Retrieved Apr. 11, 2018 from </w:t>
      </w:r>
      <w:hyperlink r:id="rId60" w:history="1">
        <w:r w:rsidRPr="0013104F">
          <w:rPr>
            <w:rStyle w:val="Hyperlink"/>
          </w:rPr>
          <w:t>https://www.globalvillagespace.com/modis-economic-reforms-are-slowing-down-indias-gdp-growth/</w:t>
        </w:r>
      </w:hyperlink>
      <w:r>
        <w:t xml:space="preserve">, </w:t>
      </w:r>
      <w:proofErr w:type="spellStart"/>
      <w:r>
        <w:t>kdd</w:t>
      </w:r>
      <w:proofErr w:type="spellEnd"/>
    </w:p>
    <w:p w14:paraId="5C417B2E" w14:textId="77777777" w:rsidR="00B35364" w:rsidRDefault="00B35364" w:rsidP="00B35364">
      <w:r w:rsidRPr="00116987">
        <w:rPr>
          <w:rStyle w:val="StyleUnderline"/>
          <w:highlight w:val="green"/>
        </w:rPr>
        <w:t>Economic woes for India can be both a blessing and curse for Pakistan. Pakistan may find suitable economic opportunities for itself in the same manner Bangladesh found</w:t>
      </w:r>
      <w:r>
        <w:t xml:space="preserve"> opportunities during Pakistan’s economic decline during the late 2000s. </w:t>
      </w:r>
      <w:r w:rsidRPr="00116987">
        <w:rPr>
          <w:rStyle w:val="StyleUnderline"/>
          <w:highlight w:val="green"/>
        </w:rPr>
        <w:t>However, a shaken BJP can resort to more anti-Pakistan hysteria in order to divert the attention of the common masses from the economic uncertainties the face</w:t>
      </w:r>
      <w:r>
        <w:t>.</w:t>
      </w:r>
    </w:p>
    <w:p w14:paraId="571F738B" w14:textId="77777777" w:rsidR="00B35364" w:rsidRDefault="00B35364" w:rsidP="00B35364">
      <w:pPr>
        <w:pStyle w:val="Heading3"/>
      </w:pPr>
      <w:bookmarkStart w:id="35" w:name="_Toc519243776"/>
      <w:r>
        <w:t>Impact:  Indo-Pak War Goes Nuclear</w:t>
      </w:r>
      <w:bookmarkEnd w:id="35"/>
    </w:p>
    <w:p w14:paraId="6CA0818C" w14:textId="77777777" w:rsidR="00B35364" w:rsidRDefault="00B35364" w:rsidP="00B35364">
      <w:pPr>
        <w:pStyle w:val="Heading4"/>
      </w:pPr>
      <w:r>
        <w:t>Pakistan is willing to use nuclear weapons in a war against India</w:t>
      </w:r>
    </w:p>
    <w:p w14:paraId="6496C0D5" w14:textId="77777777" w:rsidR="00B35364" w:rsidRDefault="00B35364" w:rsidP="00B35364">
      <w:r>
        <w:t xml:space="preserve">Michael </w:t>
      </w:r>
      <w:proofErr w:type="spellStart"/>
      <w:r w:rsidRPr="00A86EB4">
        <w:rPr>
          <w:rStyle w:val="Style13ptBold"/>
        </w:rPr>
        <w:t>Kugelman</w:t>
      </w:r>
      <w:proofErr w:type="spellEnd"/>
      <w:r>
        <w:t>, 9/24/20</w:t>
      </w:r>
      <w:r w:rsidRPr="00A86EB4">
        <w:rPr>
          <w:rStyle w:val="Style13ptBold"/>
        </w:rPr>
        <w:t xml:space="preserve">16 </w:t>
      </w:r>
      <w:r>
        <w:t>(senior program associate for South Asia at the Woodrow Wilson International Center for Scholars), THE DIPLOMAT, Sept 24, 2016.  Retrieved Apr. 11, 2018 from https://thediplomat.com/2016/09/could-india-and-pakistan-go-to-war/</w:t>
      </w:r>
    </w:p>
    <w:p w14:paraId="067097A7" w14:textId="77777777" w:rsidR="00B35364" w:rsidRDefault="00B35364" w:rsidP="00B35364">
      <w:r w:rsidRPr="00116987">
        <w:rPr>
          <w:rStyle w:val="StyleUnderline"/>
          <w:highlight w:val="green"/>
        </w:rPr>
        <w:t>In the days leading up to the Uri assault, India and Pakistan were waging a nasty war of words,</w:t>
      </w:r>
      <w:r>
        <w:t xml:space="preserve"> with Islamabad excoriating India for its abusive acts in Kashmir and accusing it of committing terrorism in Pakistan, and New Delhi lambasting Pakistan for its brutal tactics in </w:t>
      </w:r>
      <w:proofErr w:type="spellStart"/>
      <w:r>
        <w:t>Balochistan</w:t>
      </w:r>
      <w:proofErr w:type="spellEnd"/>
      <w:r>
        <w:t xml:space="preserve">. </w:t>
      </w:r>
      <w:r w:rsidRPr="00116987">
        <w:rPr>
          <w:rStyle w:val="StyleUnderline"/>
          <w:highlight w:val="green"/>
        </w:rPr>
        <w:t>On the very night before the Uri attack, Pakistani Defense Minister</w:t>
      </w:r>
      <w:r>
        <w:t xml:space="preserve"> Khawaja </w:t>
      </w:r>
      <w:r w:rsidRPr="00116987">
        <w:rPr>
          <w:rStyle w:val="StyleUnderline"/>
          <w:highlight w:val="green"/>
        </w:rPr>
        <w:t>Asif threatened in a television interview to use nuclear weapons against India if Pakistan’s “defense and survival” were endangered</w:t>
      </w:r>
      <w:r>
        <w:t>.</w:t>
      </w:r>
    </w:p>
    <w:p w14:paraId="2876A734" w14:textId="77777777" w:rsidR="00B35364" w:rsidRDefault="00B35364" w:rsidP="00B35364"/>
    <w:p w14:paraId="6AF93EF2" w14:textId="77777777" w:rsidR="00B35364" w:rsidRDefault="00B35364" w:rsidP="00B35364"/>
    <w:p w14:paraId="30DB9ACE" w14:textId="5092AF6A" w:rsidR="00F52FB0" w:rsidRPr="00EE242A" w:rsidRDefault="00F52FB0" w:rsidP="00F52FB0">
      <w:pPr>
        <w:pStyle w:val="Heading3"/>
      </w:pPr>
      <w:r>
        <w:t>Impact- Indian Economy</w:t>
      </w:r>
    </w:p>
    <w:p w14:paraId="73CE95C4" w14:textId="77777777" w:rsidR="00F52FB0" w:rsidRDefault="00F52FB0" w:rsidP="00F52FB0">
      <w:pPr>
        <w:pStyle w:val="Heading4"/>
      </w:pPr>
      <w:r>
        <w:t>Bad for Indian Economy</w:t>
      </w:r>
    </w:p>
    <w:p w14:paraId="5754849A" w14:textId="77777777" w:rsidR="00F52FB0" w:rsidRDefault="00F52FB0" w:rsidP="00F52FB0">
      <w:r w:rsidRPr="00D63465">
        <w:rPr>
          <w:b/>
          <w:sz w:val="26"/>
          <w:szCs w:val="26"/>
        </w:rPr>
        <w:t>The Economic Times 18</w:t>
      </w:r>
      <w:r>
        <w:t xml:space="preserve">, </w:t>
      </w:r>
      <w:r w:rsidRPr="00C8183E">
        <w:t xml:space="preserve">Indian daily newspaper published by </w:t>
      </w:r>
      <w:r>
        <w:t>the Bennett, Coleman &amp; Co. Ltd., “</w:t>
      </w:r>
      <w:r w:rsidRPr="00D63465">
        <w:rPr>
          <w:bCs/>
        </w:rPr>
        <w:t>US President Donald Trump's new disruptive H-1B visa move can be a boon for India”,</w:t>
      </w:r>
      <w:r>
        <w:rPr>
          <w:b/>
          <w:bCs/>
        </w:rPr>
        <w:t xml:space="preserve"> </w:t>
      </w:r>
      <w:hyperlink r:id="rId61" w:history="1">
        <w:r w:rsidRPr="00310706">
          <w:rPr>
            <w:rStyle w:val="Hyperlink"/>
          </w:rPr>
          <w:t>https://economictimes.indiatimes.com/nri/visa-and-immigration/trumps-new-disruptive-h-1b-visa-move-can-be-a-boon-for-india/articleshow/62365964.cms</w:t>
        </w:r>
      </w:hyperlink>
      <w:r>
        <w:rPr>
          <w:rStyle w:val="Hyperlink"/>
        </w:rPr>
        <w:t>HK</w:t>
      </w:r>
    </w:p>
    <w:p w14:paraId="606FE049" w14:textId="77777777" w:rsidR="00F52FB0" w:rsidRPr="002F65A4" w:rsidRDefault="00F52FB0" w:rsidP="00F52FB0">
      <w:r w:rsidRPr="002F65A4">
        <w:t>NEW DELHI</w:t>
      </w:r>
      <w:r w:rsidRPr="002F65A4">
        <w:rPr>
          <w:u w:val="single"/>
        </w:rPr>
        <w:t xml:space="preserve">: </w:t>
      </w:r>
      <w:r w:rsidRPr="00116987">
        <w:rPr>
          <w:highlight w:val="green"/>
          <w:u w:val="single"/>
        </w:rPr>
        <w:t xml:space="preserve">More than 500,000 skilled Indian workers might have to come back from the US if a proposal by the Donald </w:t>
      </w:r>
      <w:hyperlink r:id="rId62" w:tgtFrame="_blank" w:history="1">
        <w:r w:rsidRPr="00116987">
          <w:rPr>
            <w:rStyle w:val="Hyperlink"/>
            <w:highlight w:val="green"/>
            <w:u w:val="single"/>
          </w:rPr>
          <w:t>Trump</w:t>
        </w:r>
      </w:hyperlink>
      <w:r w:rsidRPr="00116987">
        <w:rPr>
          <w:highlight w:val="green"/>
          <w:u w:val="single"/>
        </w:rPr>
        <w:t xml:space="preserve"> administration not to extend H-1B </w:t>
      </w:r>
      <w:hyperlink r:id="rId63" w:tgtFrame="_blank" w:history="1">
        <w:r w:rsidRPr="00116987">
          <w:rPr>
            <w:rStyle w:val="Hyperlink"/>
            <w:highlight w:val="green"/>
            <w:u w:val="single"/>
          </w:rPr>
          <w:t>visa</w:t>
        </w:r>
      </w:hyperlink>
      <w:r w:rsidRPr="00116987">
        <w:rPr>
          <w:highlight w:val="green"/>
          <w:u w:val="single"/>
        </w:rPr>
        <w:t xml:space="preserve"> of those waiting for permanent residency (Green Card) is implemented</w:t>
      </w:r>
      <w:r w:rsidRPr="002F65A4">
        <w:rPr>
          <w:u w:val="single"/>
        </w:rPr>
        <w:t xml:space="preserve">. </w:t>
      </w:r>
      <w:r w:rsidRPr="002F65A4">
        <w:t xml:space="preserve">The move would not only disrupt careers but also families. On top of that, </w:t>
      </w:r>
      <w:r w:rsidRPr="00116987">
        <w:rPr>
          <w:highlight w:val="green"/>
          <w:u w:val="single"/>
        </w:rPr>
        <w:t>India is already passing through a jobs crisis.</w:t>
      </w:r>
      <w:r w:rsidRPr="002F65A4">
        <w:t xml:space="preserve"> The grim outlook, however, has a silver lining. While it will be a big loss for individuals, </w:t>
      </w:r>
      <w:r w:rsidRPr="00116987">
        <w:rPr>
          <w:highlight w:val="green"/>
          <w:u w:val="single"/>
        </w:rPr>
        <w:t>it could be a huge gain for the country</w:t>
      </w:r>
      <w:r w:rsidRPr="002F65A4">
        <w:t>. Just when India's new-age enterprise is taking off as innovative startups mushroom in all big cities and the government is keen to make doing business easier</w:t>
      </w:r>
      <w:r w:rsidRPr="00116987">
        <w:rPr>
          <w:highlight w:val="green"/>
          <w:u w:val="single"/>
        </w:rPr>
        <w:t>, the return of such a large number of Indian tech workers can give a big push to Indian business.</w:t>
      </w:r>
      <w:r w:rsidRPr="002F65A4">
        <w:rPr>
          <w:u w:val="single"/>
        </w:rPr>
        <w:t xml:space="preserve"> </w:t>
      </w:r>
      <w:r w:rsidRPr="002F65A4">
        <w:t xml:space="preserve">Most of these workers are the brightest Indians who have passed out of elite Indian institutions. While Indians are proud of </w:t>
      </w:r>
      <w:proofErr w:type="spellStart"/>
      <w:r w:rsidRPr="002F65A4">
        <w:t>Sundar</w:t>
      </w:r>
      <w:proofErr w:type="spellEnd"/>
      <w:r w:rsidRPr="002F65A4">
        <w:t xml:space="preserve"> </w:t>
      </w:r>
      <w:proofErr w:type="spellStart"/>
      <w:r w:rsidRPr="002F65A4">
        <w:t>Pichai</w:t>
      </w:r>
      <w:proofErr w:type="spellEnd"/>
      <w:r w:rsidRPr="002F65A4">
        <w:t xml:space="preserve"> who heads Google and Satya Nadella who heads Microsoft, they are still American success stories. It's true that it is easier for bright Indians to make a mark in the U.S. given the right ecosystem and an overall helpful atmosphere. A </w:t>
      </w:r>
      <w:proofErr w:type="spellStart"/>
      <w:r w:rsidRPr="002F65A4">
        <w:t>Pichai</w:t>
      </w:r>
      <w:proofErr w:type="spellEnd"/>
      <w:r w:rsidRPr="002F65A4">
        <w:t xml:space="preserve"> or a Nadella won't have been as successful in India as they are in the US. But it is also true that India is changing. The startup sector has just taken off and the government has shown commitment to reforms, as reflected in India's jump of 30 spots in World Bank's Ease of Doing Business rankings. Of America’s 87 unicorns— as startups valued at more than $1 billion are called—were founded or co-founded by Indian entrepreneurs, the highest among 44 by all immigrants. 26% of all startups in the US have been founded by Indians</w:t>
      </w:r>
      <w:r w:rsidRPr="002F65A4">
        <w:rPr>
          <w:u w:val="single"/>
        </w:rPr>
        <w:t xml:space="preserve">. </w:t>
      </w:r>
      <w:r w:rsidRPr="00116987">
        <w:rPr>
          <w:highlight w:val="green"/>
          <w:u w:val="single"/>
        </w:rPr>
        <w:t>If India gets back even a small part of such a huge pool of talent, there is bound to be a new rush of blood in India's business sector</w:t>
      </w:r>
      <w:r w:rsidRPr="002F65A4">
        <w:t xml:space="preserve">. Even if some of these people are working in India—innovators that they are—Indian business will get a big boost. That's why </w:t>
      </w:r>
      <w:proofErr w:type="spellStart"/>
      <w:r w:rsidRPr="002F65A4">
        <w:t>Anand</w:t>
      </w:r>
      <w:proofErr w:type="spellEnd"/>
      <w:r w:rsidRPr="002F65A4">
        <w:t xml:space="preserve"> Mahindra, Chairman of Mahindra Group, welcomes them. Responding to the news of changes in the </w:t>
      </w:r>
      <w:hyperlink r:id="rId64" w:tgtFrame="_blank" w:history="1">
        <w:r w:rsidRPr="002F65A4">
          <w:rPr>
            <w:rStyle w:val="Hyperlink"/>
          </w:rPr>
          <w:t>H-1B</w:t>
        </w:r>
      </w:hyperlink>
      <w:r w:rsidRPr="002F65A4">
        <w:t xml:space="preserve"> rules that can led to return of these Indians, Mahindra tweeted a few days ago: "If that happens, then I say '</w:t>
      </w:r>
      <w:proofErr w:type="spellStart"/>
      <w:r w:rsidRPr="002F65A4">
        <w:t>Swagatam</w:t>
      </w:r>
      <w:proofErr w:type="spellEnd"/>
      <w:r w:rsidRPr="002F65A4">
        <w:t xml:space="preserve">, Welcome Home.' You're coming back in time to help India Rise For long, </w:t>
      </w:r>
      <w:r w:rsidRPr="00116987">
        <w:rPr>
          <w:highlight w:val="green"/>
          <w:u w:val="single"/>
        </w:rPr>
        <w:t xml:space="preserve">India has lost </w:t>
      </w:r>
      <w:proofErr w:type="spellStart"/>
      <w:r w:rsidRPr="00116987">
        <w:rPr>
          <w:highlight w:val="green"/>
          <w:u w:val="single"/>
        </w:rPr>
        <w:t>it's</w:t>
      </w:r>
      <w:proofErr w:type="spellEnd"/>
      <w:r w:rsidRPr="00116987">
        <w:rPr>
          <w:highlight w:val="green"/>
          <w:u w:val="single"/>
        </w:rPr>
        <w:t xml:space="preserve"> best talent to the West in what has come to be called brain drain. Trump's decision can trigger a reverse brain drain. This could be an unintended benefit of an otherwise disruptive move.</w:t>
      </w:r>
      <w:r w:rsidRPr="002F65A4">
        <w:t xml:space="preserve"> In the long term, the move can also help Indian information technology (IT) industry evolve beyond its </w:t>
      </w:r>
      <w:proofErr w:type="spellStart"/>
      <w:r w:rsidRPr="002F65A4">
        <w:t>labour</w:t>
      </w:r>
      <w:proofErr w:type="spellEnd"/>
      <w:r w:rsidRPr="002F65A4">
        <w:t xml:space="preserve">-arbitrage model. From being called "body shoppers", Indian IT firms can turn into true innovators, something they can't do without in times when emerging technology is already roiling their business prospects. </w:t>
      </w:r>
    </w:p>
    <w:p w14:paraId="76F0A792" w14:textId="77777777" w:rsidR="00B35364" w:rsidRPr="00A317F5" w:rsidRDefault="00B35364" w:rsidP="00B35364"/>
    <w:p w14:paraId="09598E58" w14:textId="77777777" w:rsidR="00B35364" w:rsidRDefault="00B35364" w:rsidP="00B35364"/>
    <w:p w14:paraId="4BB674A6" w14:textId="77777777" w:rsidR="00B35364" w:rsidRDefault="00B35364" w:rsidP="00B35364">
      <w:pPr>
        <w:pStyle w:val="Heading3"/>
      </w:pPr>
      <w:bookmarkStart w:id="36" w:name="_Toc519243777"/>
      <w:r>
        <w:t>Impacts- Indian econ key to stability</w:t>
      </w:r>
      <w:bookmarkEnd w:id="36"/>
    </w:p>
    <w:p w14:paraId="31A5E45D" w14:textId="77777777" w:rsidR="00B35364" w:rsidRDefault="00B35364" w:rsidP="00B35364">
      <w:pPr>
        <w:pStyle w:val="Heading4"/>
      </w:pPr>
      <w:r>
        <w:t>Indian growth is key to Asian economic stability and preventing military standoffs with China</w:t>
      </w:r>
    </w:p>
    <w:p w14:paraId="44369861" w14:textId="77777777" w:rsidR="00B35364" w:rsidRDefault="00B35364" w:rsidP="00B35364">
      <w:r w:rsidRPr="005912CB">
        <w:rPr>
          <w:b/>
        </w:rPr>
        <w:t>Wright ’17</w:t>
      </w:r>
      <w:r>
        <w:t xml:space="preserve"> [Andrew Wright is a freelance writer, editor and editorial consultant based in the UK, working for the World Economic Forum, “8 things you need to know about India’s economy,” 10-1-17, </w:t>
      </w:r>
      <w:hyperlink r:id="rId65" w:history="1">
        <w:r w:rsidRPr="00726FDC">
          <w:rPr>
            <w:rStyle w:val="Hyperlink"/>
          </w:rPr>
          <w:t>https://www.weforum.org/agenda/2017/10/eight-key-facts-about-indias-economy-in-2017/</w:t>
        </w:r>
      </w:hyperlink>
      <w:r>
        <w:rPr>
          <w:rStyle w:val="Hyperlink"/>
        </w:rPr>
        <w:t xml:space="preserve">, </w:t>
      </w:r>
      <w:proofErr w:type="spellStart"/>
      <w:r>
        <w:rPr>
          <w:rStyle w:val="Hyperlink"/>
        </w:rPr>
        <w:t>kdd</w:t>
      </w:r>
      <w:proofErr w:type="spellEnd"/>
      <w:r>
        <w:t>]</w:t>
      </w:r>
    </w:p>
    <w:p w14:paraId="7D809DD9" w14:textId="77777777" w:rsidR="00B35364" w:rsidRPr="007F0DFE" w:rsidRDefault="00B35364" w:rsidP="00B35364">
      <w:pPr>
        <w:rPr>
          <w:sz w:val="16"/>
        </w:rPr>
      </w:pPr>
      <w:r w:rsidRPr="00116987">
        <w:rPr>
          <w:highlight w:val="green"/>
          <w:u w:val="single"/>
        </w:rPr>
        <w:t>India’s economic success in recent years has helped to ensure that South Asia is the fastest-growing region in the world</w:t>
      </w:r>
      <w:r w:rsidRPr="007F0DFE">
        <w:rPr>
          <w:sz w:val="16"/>
        </w:rPr>
        <w:t xml:space="preserve"> – but it faces significant challenges alongside its opportunities for further growth. Ahead of the India Economic Summit 2017, taking place in New Delhi from 4-6 October, here are eight things you need to know to understand the current state of India’s economy. Economic and population growth </w:t>
      </w:r>
      <w:r w:rsidRPr="00116987">
        <w:rPr>
          <w:highlight w:val="green"/>
          <w:u w:val="single"/>
        </w:rPr>
        <w:t>India is the world’s seventh-largest economy</w:t>
      </w:r>
      <w:r w:rsidRPr="007F0DFE">
        <w:rPr>
          <w:sz w:val="16"/>
        </w:rPr>
        <w:t xml:space="preserve">, sitting between France and Italy. Its GDP growth recently dipped to 5.7%; still, </w:t>
      </w:r>
      <w:r w:rsidRPr="007F0DFE">
        <w:rPr>
          <w:u w:val="single"/>
        </w:rPr>
        <w:t xml:space="preserve">India is growing faster than any other large economy except for China. </w:t>
      </w:r>
      <w:r w:rsidRPr="00116987">
        <w:rPr>
          <w:highlight w:val="green"/>
          <w:u w:val="single"/>
        </w:rPr>
        <w:t>By 2050, India’s economy is projected to be the world’s second-largest</w:t>
      </w:r>
      <w:r w:rsidRPr="007F0DFE">
        <w:rPr>
          <w:sz w:val="16"/>
        </w:rPr>
        <w:t xml:space="preserve">, behind only China. India is home to 1.34 billion people – 18% of the world’s population. It will have overtaken China as the world’s most populous country by 2024. It has the world’s largest youth population, but isn’t yet fully capturing this potential demographic dividend – over 30% of India's youth are NEETs (not in employment, education or training), according to the OECD. Some progress tackling corruption The newly-published 2017 edition of the World Economic Forum’s Global Competitiveness Report finds that, once again, India’s executives consider corruption to be the most problematic factor they face when doing business within the country. But it also shows that progress is being made. India again moves up the report’s rankings for the quality of institutions, continuing a recovery in this area that began in 2014 with the election of the Modi government. In particular, India now ranks an impressive 23rd among all countries in the Global Competitiveness Index for perceived efficiency of public spending. India’s 29 states are now a common market Opportunities for corruption have long been created by the confusing patchwork of taxes across India’s 29 states, which also cause delays as goods cross state borders. In July, the system changed: a new goods and services tax means the 29 states are now a common market. The new system is expected to boost efficiency, growth, and India’s tax take. Despite some technical glitches with the new online tax collection system, early signs appear promising. Demonetization had mixed success Last year, Prime Minister Modi unexpectedly declared that India’s highest-denomination banknotes – accounting for 86% of cash – would no longer be legal tender. Instead they had to be deposited in banks. The aim was to retrospectively punish tax evaders, as those with a stash of 'black money' would face awkward questions. Unexpectedly, however, almost all banknotes were deposited. Disruption caused by the policy may have dampened GDP growth in the short-term, but it could also prove to have long-term benefits. It increased the number of digital transactions being conducted within India’s economy, which are easier to track and to tax: since April, over twice as many Indians have filed tax returns than in the same period last year. Growth needs to be more inclusive Broadening its tax base should enable India to make much-needed progress in increasing the inclusivity of its economic growth. India ranked a disappointing 60th among the 79 developing economies assessed in the World Economic Forum’s latest Inclusive Development Index. This is reflected in growing inequality: India’s richest 1% own 53% of its wealth, up from 36.8% in 2000. For comparison, the richest 1% in the United States own 37.3% of its wealth. The rise in inequality is compromising the pace at which India is lifting people out of extreme poverty. About one-third of the world’s population living on under US$1.90 live in India – some 224 million people. Oxfam calculates that if India were merely to stop inequality from growing further, it could lift 90 million more people out of extreme poverty by 2019. India needs to get more women working India has made modest progress in closing its gender gap over the last decade, rising from 98th to 87th in the World Economic Forum’s Gender Gap Report, which aggregates a range of indicators from health and education to economic and political participation. However, it ranks a lowly 135th out of 144 on women’s </w:t>
      </w:r>
      <w:proofErr w:type="spellStart"/>
      <w:r w:rsidRPr="007F0DFE">
        <w:rPr>
          <w:sz w:val="16"/>
        </w:rPr>
        <w:t>labour</w:t>
      </w:r>
      <w:proofErr w:type="spellEnd"/>
      <w:r w:rsidRPr="007F0DFE">
        <w:rPr>
          <w:sz w:val="16"/>
        </w:rPr>
        <w:t xml:space="preserve"> force participation, just behind Yemen. India’s economy would have much to gain from getting more women into the workforce. Turbulent times for tech Several leading companies in India’s IT sector are reportedly planning significant layoffs, in part due to concern that the Trump administration’s clampdown on H-1B visas will make it harder to do business in the US. The growing ability of machine learning to replace human workers is also a challenge. A recent McKinsey report reckons that within a few years, up to half of the 3.9 million Indians currently working in the IT sector will become irrelevant. But other </w:t>
      </w:r>
      <w:r w:rsidRPr="00116987">
        <w:rPr>
          <w:highlight w:val="green"/>
          <w:u w:val="single"/>
        </w:rPr>
        <w:t>tech trends are</w:t>
      </w:r>
      <w:r w:rsidRPr="00116987">
        <w:rPr>
          <w:sz w:val="16"/>
          <w:highlight w:val="green"/>
        </w:rPr>
        <w:t xml:space="preserve"> </w:t>
      </w:r>
      <w:r w:rsidRPr="007F0DFE">
        <w:rPr>
          <w:sz w:val="16"/>
        </w:rPr>
        <w:t xml:space="preserve">more </w:t>
      </w:r>
      <w:r w:rsidRPr="00116987">
        <w:rPr>
          <w:highlight w:val="green"/>
          <w:u w:val="single"/>
        </w:rPr>
        <w:t>promising. India has again moved up the Global Competitiveness Report’s rankings on technological readiness</w:t>
      </w:r>
      <w:r w:rsidRPr="00116987">
        <w:rPr>
          <w:sz w:val="16"/>
          <w:highlight w:val="green"/>
        </w:rPr>
        <w:t xml:space="preserve"> </w:t>
      </w:r>
      <w:r w:rsidRPr="007F0DFE">
        <w:rPr>
          <w:sz w:val="16"/>
        </w:rPr>
        <w:t xml:space="preserve">– albeit from a low base, still only 108th in the world – on the back of improvements in indicators such as internet bandwidth per user, mobile phone and broadband subscriptions and internet access in schools. </w:t>
      </w:r>
      <w:r w:rsidRPr="00116987">
        <w:rPr>
          <w:highlight w:val="green"/>
          <w:u w:val="single"/>
        </w:rPr>
        <w:t>India also has scope to build on its tech start-up scene, which already boasts more companies than anywhere other than the US and UK</w:t>
      </w:r>
      <w:r w:rsidRPr="007F0DFE">
        <w:rPr>
          <w:sz w:val="16"/>
        </w:rPr>
        <w:t xml:space="preserve">. The country scored well in the Inclusive Development Index on access to finance for business development. A push for soft power </w:t>
      </w:r>
      <w:r w:rsidRPr="00116987">
        <w:rPr>
          <w:highlight w:val="green"/>
          <w:u w:val="single"/>
        </w:rPr>
        <w:t>India is making a conscious effort to translate its growing economic clout into 'soft power' on the world stage</w:t>
      </w:r>
      <w:r w:rsidRPr="007F0DFE">
        <w:rPr>
          <w:sz w:val="16"/>
        </w:rPr>
        <w:t xml:space="preserve"> – for example by promoting International Yoga Day and building more diplomatic missions and cultural </w:t>
      </w:r>
      <w:proofErr w:type="spellStart"/>
      <w:r w:rsidRPr="007F0DFE">
        <w:rPr>
          <w:sz w:val="16"/>
        </w:rPr>
        <w:t>centres</w:t>
      </w:r>
      <w:proofErr w:type="spellEnd"/>
      <w:r w:rsidRPr="007F0DFE">
        <w:rPr>
          <w:sz w:val="16"/>
        </w:rPr>
        <w:t xml:space="preserve">. India’s space agency is planning a second mission to Mars, while the international outreach of Bollywood films is growing: </w:t>
      </w:r>
      <w:proofErr w:type="spellStart"/>
      <w:r w:rsidRPr="007F0DFE">
        <w:rPr>
          <w:sz w:val="16"/>
        </w:rPr>
        <w:t>Dangal</w:t>
      </w:r>
      <w:proofErr w:type="spellEnd"/>
      <w:r w:rsidRPr="007F0DFE">
        <w:rPr>
          <w:sz w:val="16"/>
        </w:rPr>
        <w:t xml:space="preserve"> recently broke box office records in China for a non-Hollywood movie. </w:t>
      </w:r>
      <w:r w:rsidRPr="00116987">
        <w:rPr>
          <w:highlight w:val="green"/>
          <w:u w:val="single"/>
        </w:rPr>
        <w:t>Competition with China for regional influence is coming into sharper focus, notably in a recent military stand-off over</w:t>
      </w:r>
      <w:r w:rsidRPr="00116987">
        <w:rPr>
          <w:sz w:val="16"/>
          <w:highlight w:val="green"/>
        </w:rPr>
        <w:t xml:space="preserve"> </w:t>
      </w:r>
      <w:r w:rsidRPr="007F0DFE">
        <w:rPr>
          <w:sz w:val="16"/>
        </w:rPr>
        <w:t xml:space="preserve">the disputed area of </w:t>
      </w:r>
      <w:proofErr w:type="spellStart"/>
      <w:r w:rsidRPr="00116987">
        <w:rPr>
          <w:highlight w:val="green"/>
          <w:u w:val="single"/>
        </w:rPr>
        <w:t>Doklam</w:t>
      </w:r>
      <w:proofErr w:type="spellEnd"/>
      <w:r w:rsidRPr="00116987">
        <w:rPr>
          <w:sz w:val="16"/>
          <w:highlight w:val="green"/>
        </w:rPr>
        <w:t xml:space="preserve"> </w:t>
      </w:r>
      <w:r w:rsidRPr="007F0DFE">
        <w:rPr>
          <w:sz w:val="16"/>
        </w:rPr>
        <w:t>in Bhutan. India has opposed China’s One Belt One Road initiative, which aims to construct new infrastructure for trade by land and sea in surrounding countries – including development of a disputed region of Kashmir.</w:t>
      </w:r>
    </w:p>
    <w:p w14:paraId="4A347B27" w14:textId="77777777" w:rsidR="00B35364" w:rsidRDefault="00B35364" w:rsidP="00B35364">
      <w:pPr>
        <w:pStyle w:val="Heading3"/>
      </w:pPr>
      <w:bookmarkStart w:id="37" w:name="_Toc519243778"/>
      <w:r>
        <w:t>Indian economic growth stops war</w:t>
      </w:r>
      <w:bookmarkEnd w:id="37"/>
    </w:p>
    <w:p w14:paraId="5A65619B" w14:textId="77777777" w:rsidR="00B35364" w:rsidRDefault="00B35364" w:rsidP="00B35364">
      <w:pPr>
        <w:pStyle w:val="Heading4"/>
      </w:pPr>
      <w:r>
        <w:t>Indian economic development leads to peace (1035).</w:t>
      </w:r>
    </w:p>
    <w:p w14:paraId="7E5E5A5C" w14:textId="77777777" w:rsidR="00B35364" w:rsidRDefault="00B35364" w:rsidP="00B35364">
      <w:proofErr w:type="spellStart"/>
      <w:r>
        <w:t>G.N.</w:t>
      </w:r>
      <w:r w:rsidRPr="00A86EB4">
        <w:rPr>
          <w:rStyle w:val="Style13ptBold"/>
        </w:rPr>
        <w:t>Trivedi</w:t>
      </w:r>
      <w:proofErr w:type="spellEnd"/>
      <w:r w:rsidRPr="00A86EB4">
        <w:rPr>
          <w:rStyle w:val="Style13ptBold"/>
        </w:rPr>
        <w:t>,</w:t>
      </w:r>
      <w:r>
        <w:t xml:space="preserve"> 6/8/20</w:t>
      </w:r>
      <w:r w:rsidRPr="00A86EB4">
        <w:rPr>
          <w:rStyle w:val="Style13ptBold"/>
        </w:rPr>
        <w:t>17</w:t>
      </w:r>
      <w:r>
        <w:t xml:space="preserve">, (Associate Professor, Dept. of Political Science, </w:t>
      </w:r>
      <w:proofErr w:type="spellStart"/>
      <w:r>
        <w:t>Motilal</w:t>
      </w:r>
      <w:proofErr w:type="spellEnd"/>
      <w:r>
        <w:t xml:space="preserve"> Nehru College), Economic Development, Conflict and Prospect of Peace and Democracy in India, June 8, 2017.  Retrieved Apr. 11, 2018 from </w:t>
      </w:r>
      <w:hyperlink r:id="rId66" w:history="1">
        <w:r w:rsidRPr="0013104F">
          <w:rPr>
            <w:rStyle w:val="Hyperlink"/>
          </w:rPr>
          <w:t>http://web.isanet.org/Web/Conferences/HKU2017-s/Archive/50372d7f-b0eb-4ea9-82c9-2f1bbe08a9a9.pdf</w:t>
        </w:r>
      </w:hyperlink>
      <w:r>
        <w:t xml:space="preserve">, </w:t>
      </w:r>
      <w:proofErr w:type="spellStart"/>
      <w:r>
        <w:t>kdd</w:t>
      </w:r>
      <w:proofErr w:type="spellEnd"/>
    </w:p>
    <w:p w14:paraId="04BD8093" w14:textId="77777777" w:rsidR="00B35364" w:rsidRDefault="00B35364" w:rsidP="00B35364">
      <w:r w:rsidRPr="00116987">
        <w:rPr>
          <w:rStyle w:val="StyleUnderline"/>
          <w:highlight w:val="green"/>
        </w:rPr>
        <w:t>There is a direct linkage between economic development on the one hand and conflict, peace</w:t>
      </w:r>
      <w:r>
        <w:t xml:space="preserve"> and democracy </w:t>
      </w:r>
      <w:r w:rsidRPr="00116987">
        <w:rPr>
          <w:rStyle w:val="StyleUnderline"/>
          <w:highlight w:val="green"/>
        </w:rPr>
        <w:t>on the other. The former has acquired special significance in the era of globalization and liberalization as efficiency, rapid production, growth and investment have unmistakably become the measuring rod to fathom economic development of any country</w:t>
      </w:r>
      <w:r w:rsidRPr="00116987">
        <w:rPr>
          <w:highlight w:val="green"/>
        </w:rPr>
        <w:t>.</w:t>
      </w:r>
      <w:r>
        <w:t xml:space="preserve"> A new narrative of economic development has been constituted and facilitated through the creation of indigenous and global institutions. The idea of the democracy and the corresponding idea of the political are no longer used to critique this process, instead they are themselves becoming subservient to the need of global flow of capital. </w:t>
      </w:r>
      <w:r w:rsidRPr="00116987">
        <w:rPr>
          <w:rStyle w:val="StyleUnderline"/>
          <w:highlight w:val="green"/>
        </w:rPr>
        <w:t>India in particular and South Asia in general have greatly experienced such changes. The contextual realities of India coupled with unprecedented international changes in the wake of collapse of the Soviet Union and the East European Communist regimes did play a significant role in heralding these fundamental changes in India and elsewhere. The precarious domestic economic situation in the early 1991 along with above mentioned changes emboldened the then political class to tread on a new path. In fact, these changes, as one of the Indian scholars put, are crisis-driven, not backed by any long term strategy initially</w:t>
      </w:r>
      <w:r w:rsidRPr="00116987">
        <w:rPr>
          <w:highlight w:val="green"/>
        </w:rPr>
        <w:t>.(</w:t>
      </w:r>
      <w:proofErr w:type="spellStart"/>
      <w:r>
        <w:t>Nayyar</w:t>
      </w:r>
      <w:proofErr w:type="spellEnd"/>
      <w:r>
        <w:t>: 384)</w:t>
      </w:r>
    </w:p>
    <w:p w14:paraId="74FA3255" w14:textId="77777777" w:rsidR="00B35364" w:rsidRDefault="00B35364" w:rsidP="00B35364">
      <w:pPr>
        <w:pStyle w:val="Heading3"/>
      </w:pPr>
      <w:bookmarkStart w:id="38" w:name="_Toc519243779"/>
      <w:r>
        <w:t>Impact—Democracy Module</w:t>
      </w:r>
      <w:bookmarkEnd w:id="38"/>
    </w:p>
    <w:p w14:paraId="3D69EA27" w14:textId="77777777" w:rsidR="00B35364" w:rsidRDefault="00B35364" w:rsidP="00B35364">
      <w:pPr>
        <w:pStyle w:val="Heading4"/>
      </w:pPr>
      <w:r>
        <w:t>Strong Indian economic growth necessary for Indian democracy</w:t>
      </w:r>
    </w:p>
    <w:p w14:paraId="2348BD00" w14:textId="77777777" w:rsidR="00B35364" w:rsidRDefault="00B35364" w:rsidP="00B35364">
      <w:proofErr w:type="spellStart"/>
      <w:r>
        <w:t>Akmal</w:t>
      </w:r>
      <w:proofErr w:type="spellEnd"/>
      <w:r>
        <w:t xml:space="preserve"> </w:t>
      </w:r>
      <w:r w:rsidRPr="00A86EB4">
        <w:rPr>
          <w:rStyle w:val="Style13ptBold"/>
        </w:rPr>
        <w:t>Hussain,</w:t>
      </w:r>
      <w:r>
        <w:t xml:space="preserve"> 7/28/20</w:t>
      </w:r>
      <w:r w:rsidRPr="00A86EB4">
        <w:rPr>
          <w:rStyle w:val="Style13ptBold"/>
        </w:rPr>
        <w:t>15</w:t>
      </w:r>
      <w:r>
        <w:t xml:space="preserve">, (Distinguished Professor and Dean, School of Humanities and Social Sciences, Informational Technology University), A Perspective on Peace and Economic Cooperation in South Asia, July 28, 2015.  Retrieved Apr. 11, 2018 from https://pdfs.semanticscholar.org/6b32/ 1071e430948b195229d23f20ac72be97a498.pdf, </w:t>
      </w:r>
      <w:proofErr w:type="spellStart"/>
      <w:r>
        <w:t>kdd</w:t>
      </w:r>
      <w:proofErr w:type="spellEnd"/>
    </w:p>
    <w:p w14:paraId="388772E1" w14:textId="77777777" w:rsidR="00B35364" w:rsidRDefault="00B35364" w:rsidP="00B35364">
      <w:r w:rsidRPr="00116987">
        <w:rPr>
          <w:rStyle w:val="StyleUnderline"/>
          <w:highlight w:val="green"/>
        </w:rPr>
        <w:t>Peace and economic cooperation with Pakistan are necessary for India not only to secure its strategic economic interests but also to maintain its secular democratic polity. A high-growth, open economy framework for India today is inseparable from a liberal democratic political structure. Therefore, the existing social forces of Hindu nationalism, intolerant of minorities, will undermine India’s secular democratic structure as much as its economic endeavor</w:t>
      </w:r>
      <w:r>
        <w:t>. Continued tension between India and Pakistan will only fuel extremist religious forces in both countries, to the detriment of their economy and polity.</w:t>
      </w:r>
    </w:p>
    <w:p w14:paraId="3F4EFF53" w14:textId="77777777" w:rsidR="00B35364" w:rsidRDefault="00B35364" w:rsidP="00B35364">
      <w:pPr>
        <w:pStyle w:val="Heading4"/>
      </w:pPr>
      <w:r>
        <w:t>Democratization solves multiple existential risks to our survival:</w:t>
      </w:r>
    </w:p>
    <w:p w14:paraId="54A5E7F8" w14:textId="77777777" w:rsidR="00B35364" w:rsidRDefault="00B35364" w:rsidP="00B35364">
      <w:r>
        <w:t xml:space="preserve">Benny </w:t>
      </w:r>
      <w:proofErr w:type="spellStart"/>
      <w:r w:rsidRPr="0058707A">
        <w:rPr>
          <w:rStyle w:val="Style13ptBold"/>
        </w:rPr>
        <w:t>Peiser</w:t>
      </w:r>
      <w:proofErr w:type="spellEnd"/>
      <w:r>
        <w:t>, 11/15/20</w:t>
      </w:r>
      <w:r w:rsidRPr="0058707A">
        <w:rPr>
          <w:rStyle w:val="Style13ptBold"/>
        </w:rPr>
        <w:t>07</w:t>
      </w:r>
      <w:r>
        <w:t xml:space="preserve"> (social anthropologist at Liverpool John </w:t>
      </w:r>
      <w:proofErr w:type="spellStart"/>
      <w:r>
        <w:t>Moores</w:t>
      </w:r>
      <w:proofErr w:type="spellEnd"/>
      <w:r>
        <w:t xml:space="preserve"> University, UK, “Existential risk and democratic peace,” </w:t>
      </w:r>
      <w:hyperlink r:id="rId67" w:history="1">
        <w:r w:rsidRPr="00856969">
          <w:rPr>
            <w:rStyle w:val="Hyperlink"/>
          </w:rPr>
          <w:t>http://news.bbc.co.uk/2/hi/science/nature/7081804.stm</w:t>
        </w:r>
      </w:hyperlink>
      <w:r>
        <w:t xml:space="preserve">, Accessed 7/10/2015, </w:t>
      </w:r>
      <w:proofErr w:type="spellStart"/>
      <w:r>
        <w:t>kdd</w:t>
      </w:r>
      <w:proofErr w:type="spellEnd"/>
      <w:r>
        <w:t>)</w:t>
      </w:r>
    </w:p>
    <w:p w14:paraId="7BC1069B" w14:textId="77777777" w:rsidR="00B35364" w:rsidRPr="0058707A" w:rsidRDefault="00B35364" w:rsidP="00B35364">
      <w:pPr>
        <w:rPr>
          <w:sz w:val="16"/>
        </w:rPr>
      </w:pPr>
      <w:r w:rsidRPr="00116987">
        <w:rPr>
          <w:rStyle w:val="StyleUnderline"/>
          <w:highlight w:val="green"/>
        </w:rPr>
        <w:t>In recent years, humankind has become aware of a number of global and existential risks that potentially threaten our survival</w:t>
      </w:r>
      <w:r w:rsidRPr="0058707A">
        <w:rPr>
          <w:sz w:val="16"/>
        </w:rPr>
        <w:t xml:space="preserve">. These natural and man-made risks comprise </w:t>
      </w:r>
      <w:r w:rsidRPr="00116987">
        <w:rPr>
          <w:rStyle w:val="StyleUnderline"/>
          <w:highlight w:val="green"/>
        </w:rPr>
        <w:t>cosmic disasters, volcanic super-eruptions and climatic disruption on the one hand, and nuclear warfare, technological catastrophes and fully-fledged bioterrorism on the other</w:t>
      </w:r>
      <w:r w:rsidRPr="0058707A">
        <w:rPr>
          <w:sz w:val="16"/>
        </w:rPr>
        <w:t xml:space="preserve">. In order to secure the future of </w:t>
      </w:r>
      <w:proofErr w:type="spellStart"/>
      <w:r w:rsidRPr="0058707A">
        <w:rPr>
          <w:sz w:val="16"/>
        </w:rPr>
        <w:t>civilisation</w:t>
      </w:r>
      <w:proofErr w:type="spellEnd"/>
      <w:r w:rsidRPr="0058707A">
        <w:rPr>
          <w:sz w:val="16"/>
        </w:rPr>
        <w:t xml:space="preserve">, we are challenged to </w:t>
      </w:r>
      <w:proofErr w:type="spellStart"/>
      <w:r w:rsidRPr="0058707A">
        <w:rPr>
          <w:sz w:val="16"/>
        </w:rPr>
        <w:t>recognise</w:t>
      </w:r>
      <w:proofErr w:type="spellEnd"/>
      <w:r w:rsidRPr="0058707A">
        <w:rPr>
          <w:sz w:val="16"/>
        </w:rPr>
        <w:t xml:space="preserve"> and ward off these low-probability, but potentially destructive hazards. A new debate is gaining momentum about how best to achieve a secure future for our planetary </w:t>
      </w:r>
      <w:proofErr w:type="spellStart"/>
      <w:r w:rsidRPr="0058707A">
        <w:rPr>
          <w:sz w:val="16"/>
        </w:rPr>
        <w:t>civilisation</w:t>
      </w:r>
      <w:proofErr w:type="spellEnd"/>
      <w:r w:rsidRPr="0058707A">
        <w:rPr>
          <w:sz w:val="16"/>
        </w:rPr>
        <w:t xml:space="preserve">. The rise of neo-catastrophism The perception that disorder rather than harmony held sway in the solar system gradually began to emerge during the 20th Century. The traditional concept of an essentially benign universe was replaced by that of an unpredictable cosmos punctuated by global catastrophes. The emergence of scientific neo-catastrophism surfaced as a corollary of the space age. Artist's impression of asteroid impact. Image: AFP/Getty There can be little doubt that we are living in an age of apocalyptic angst and alarm Images of impact craters sent back by space missions in the 1960s and 1970s exposed the pock-marked, impact-covered surface of many planets. At the same time, the identification of hyper-velocity impact craters on the Earth and empirical evidence of half a dozen mass extinction events generated a new view of our planet as a fundamentally hazardous and catastrophic place in space. More recently, predictions of large-scale disasters and societal upheaval as a result of catastrophic climate change, as well as growing apprehension about impending bioterrorism and nuclear warfare, have become almost routine issues of international concern. There can be little doubt that we are living in an age of apocalyptic angst and alarm. The existential risk paradox At the core of today's collective anxieties lies what I call the existential risk paradox. As advances in science, medical research, genetics and technology are accelerating, human vulnerability to global hazards such as cosmic impacts, natural disasters, famine and pandemics has significantly decreased. Simultaneously, </w:t>
      </w:r>
      <w:r w:rsidRPr="00116987">
        <w:rPr>
          <w:rStyle w:val="StyleUnderline"/>
          <w:highlight w:val="green"/>
        </w:rPr>
        <w:t>the proliferation of democratic liberalism</w:t>
      </w:r>
      <w:r w:rsidRPr="0058707A">
        <w:rPr>
          <w:sz w:val="16"/>
        </w:rPr>
        <w:t xml:space="preserve"> and free market economies </w:t>
      </w:r>
      <w:r w:rsidRPr="00116987">
        <w:rPr>
          <w:rStyle w:val="StyleUnderline"/>
          <w:highlight w:val="green"/>
        </w:rPr>
        <w:t xml:space="preserve">around the world has </w:t>
      </w:r>
      <w:r w:rsidRPr="00116987">
        <w:rPr>
          <w:rStyle w:val="Emphasis"/>
          <w:highlight w:val="green"/>
        </w:rPr>
        <w:t>dramatically curtailed</w:t>
      </w:r>
      <w:r w:rsidRPr="00116987">
        <w:rPr>
          <w:rStyle w:val="StyleUnderline"/>
          <w:highlight w:val="green"/>
        </w:rPr>
        <w:t xml:space="preserve"> the death toll associated with natural disasters and diseases.</w:t>
      </w:r>
      <w:r>
        <w:rPr>
          <w:rStyle w:val="StyleUnderline"/>
        </w:rPr>
        <w:t xml:space="preserve"> </w:t>
      </w:r>
      <w:r w:rsidRPr="0058707A">
        <w:rPr>
          <w:sz w:val="16"/>
        </w:rPr>
        <w:t xml:space="preserve">A recent study confirms that the annual percentage of people killed by natural disasters has decreased tenfold in the last 40 years, in spite of the fact that the average annual number of recorded disasters increased fivefold. Evidently, </w:t>
      </w:r>
      <w:r w:rsidRPr="00116987">
        <w:rPr>
          <w:rStyle w:val="StyleUnderline"/>
          <w:highlight w:val="green"/>
        </w:rPr>
        <w:t xml:space="preserve">open and technological societies are becoming </w:t>
      </w:r>
      <w:r w:rsidRPr="00116987">
        <w:rPr>
          <w:rStyle w:val="Emphasis"/>
          <w:highlight w:val="green"/>
        </w:rPr>
        <w:t>increasingly resilient</w:t>
      </w:r>
      <w:r w:rsidRPr="00116987">
        <w:rPr>
          <w:rStyle w:val="StyleUnderline"/>
          <w:highlight w:val="green"/>
        </w:rPr>
        <w:t xml:space="preserve"> to the effects of natural disasters.</w:t>
      </w:r>
      <w:r>
        <w:rPr>
          <w:rStyle w:val="StyleUnderline"/>
        </w:rPr>
        <w:t xml:space="preserve"> </w:t>
      </w:r>
      <w:r w:rsidRPr="0058707A">
        <w:rPr>
          <w:sz w:val="16"/>
        </w:rPr>
        <w:t xml:space="preserve">Kari Marie </w:t>
      </w:r>
      <w:proofErr w:type="spellStart"/>
      <w:r w:rsidRPr="0058707A">
        <w:rPr>
          <w:sz w:val="16"/>
        </w:rPr>
        <w:t>Norgaard</w:t>
      </w:r>
      <w:proofErr w:type="spellEnd"/>
      <w:r w:rsidRPr="0058707A">
        <w:rPr>
          <w:sz w:val="16"/>
        </w:rPr>
        <w:t xml:space="preserve"> Read a view of the psychology of climate </w:t>
      </w:r>
      <w:proofErr w:type="spellStart"/>
      <w:r w:rsidRPr="0058707A">
        <w:rPr>
          <w:sz w:val="16"/>
        </w:rPr>
        <w:t>scepticism</w:t>
      </w:r>
      <w:proofErr w:type="spellEnd"/>
      <w:r w:rsidRPr="0058707A">
        <w:rPr>
          <w:sz w:val="16"/>
        </w:rPr>
        <w:t xml:space="preserve"> from US scholar Kari </w:t>
      </w:r>
      <w:proofErr w:type="spellStart"/>
      <w:r w:rsidRPr="0058707A">
        <w:rPr>
          <w:sz w:val="16"/>
        </w:rPr>
        <w:t>Norgaard</w:t>
      </w:r>
      <w:proofErr w:type="spellEnd"/>
      <w:r w:rsidRPr="0058707A">
        <w:rPr>
          <w:sz w:val="16"/>
        </w:rPr>
        <w:t xml:space="preserve"> Inside the climate ostrich Yet the very same technologies that are serving us to </w:t>
      </w:r>
      <w:proofErr w:type="spellStart"/>
      <w:r w:rsidRPr="0058707A">
        <w:rPr>
          <w:sz w:val="16"/>
        </w:rPr>
        <w:t>analyse</w:t>
      </w:r>
      <w:proofErr w:type="spellEnd"/>
      <w:r w:rsidRPr="0058707A">
        <w:rPr>
          <w:sz w:val="16"/>
        </w:rPr>
        <w:t xml:space="preserve">, predict and prevent potential disasters have reached such a level of sophistication and potency that their misuse can transform vital survival tools into destructive forces, thus becoming existential risks in their own right. The nuclear device that may protect us from a devastating asteroid impact can also be employed for belligerent purposes. Genetic engineering that offers the prospect of infinite food supplies for the world's growing population can be turned into weapons of bioterrorism. And without the global </w:t>
      </w:r>
      <w:proofErr w:type="spellStart"/>
      <w:r w:rsidRPr="0058707A">
        <w:rPr>
          <w:sz w:val="16"/>
        </w:rPr>
        <w:t>utilisation</w:t>
      </w:r>
      <w:proofErr w:type="spellEnd"/>
      <w:r w:rsidRPr="0058707A">
        <w:rPr>
          <w:sz w:val="16"/>
        </w:rPr>
        <w:t xml:space="preserve"> of fossil fuels we would lack all trappings of modern </w:t>
      </w:r>
      <w:proofErr w:type="spellStart"/>
      <w:r w:rsidRPr="0058707A">
        <w:rPr>
          <w:sz w:val="16"/>
        </w:rPr>
        <w:t>civilisation</w:t>
      </w:r>
      <w:proofErr w:type="spellEnd"/>
      <w:r w:rsidRPr="0058707A">
        <w:rPr>
          <w:sz w:val="16"/>
        </w:rPr>
        <w:t xml:space="preserve"> and social progress. Yet, fossil fuels are regarded as dangerous resources that are widely blamed for economic tensions, wars and catastrophic climate change. Existential risk perception There seems to be some correlation between media exposure and existential risk perception. The more people see, hear or read about the risks of Near Earth Object (NEO) impacts, nuclear terrorism or global climate catastrophes, the more concerned they have become. The mere mention of catastrophic risks, regardless of its low probability, is enough to make the danger more urgent, thus increasing public estimates of danger. Scientists who evaluate risks are often torn between employing level-headed risk communication and the temptation to overstate potential danger. Sunbather (BBC) Media called on 'climate porn' Chaotic world of climate truth The inclination to amplify a possible risk is only too understandable. Personal biases, as well as grants and funding pressures, are considerable motivating factors to hype a probable hazard; ;</w:t>
      </w:r>
      <w:proofErr w:type="spellStart"/>
      <w:r w:rsidRPr="0058707A">
        <w:rPr>
          <w:sz w:val="16"/>
        </w:rPr>
        <w:t>n</w:t>
      </w:r>
      <w:proofErr w:type="spellEnd"/>
      <w:r w:rsidRPr="0058707A">
        <w:rPr>
          <w:sz w:val="16"/>
        </w:rPr>
        <w:t xml:space="preserve"> many cases, funding is allocated on the basis of intense lobbying. This, in turn, can tempt researchers to aggressively promote their specific "danger warning" via the mass media. Behind many alarms lurk vested interests of research institutions, campaign groups, political parties, charities, businesses or the news media, all of whom vie for attention, influence and funding in a relentless war of words. Professional risk analysts disapprove of such scare tactics, and point out that the detrimental </w:t>
      </w:r>
      <w:proofErr w:type="spellStart"/>
      <w:r w:rsidRPr="0058707A">
        <w:rPr>
          <w:sz w:val="16"/>
        </w:rPr>
        <w:t>affects</w:t>
      </w:r>
      <w:proofErr w:type="spellEnd"/>
      <w:r w:rsidRPr="0058707A">
        <w:rPr>
          <w:sz w:val="16"/>
        </w:rPr>
        <w:t xml:space="preserve"> of apocalyptic-sounding alarms and the rise of collective anxieties are much costlier than generally presumed. Whether individuals regard existential risks as a serious and pressing threat, or a remote and long-term risk, often depends on their psychological traits. Nobody has appreciated this conundrum perhaps better than Sir Winston Churchill who famously said: "An optimist sees an opportunity in every calamity; a pessimist sees a calamity in every opportunity." Doomsday argument In recent years, leading scientists in the UK, such as Brandon Carter, Stephen Hawking and Sir Martin Rees, have advanced the so-called Doomsday Argument, a cosmological theory in which global catastrophes due to low-probability mega-disasters play a considerable role. This speculative theory maintains that scientific risk assessments have systematically underestimated existential hazards. Hence the probability is growing that humankind will be wiped out in the near future. I believe that the prophets of doom, including those predicting climate doom, are wrong Nevertheless, </w:t>
      </w:r>
      <w:r w:rsidRPr="00116987">
        <w:rPr>
          <w:rStyle w:val="StyleUnderline"/>
          <w:highlight w:val="green"/>
        </w:rPr>
        <w:t>there are many good and compelling reasons why human extinction is not predetermined or unavoidable.</w:t>
      </w:r>
      <w:r>
        <w:rPr>
          <w:rStyle w:val="StyleUnderline"/>
        </w:rPr>
        <w:t xml:space="preserve"> </w:t>
      </w:r>
      <w:r w:rsidRPr="0058707A">
        <w:rPr>
          <w:sz w:val="16"/>
        </w:rPr>
        <w:t xml:space="preserve">According to a more optimistic view of the future, all existential risks can be tackled, eliminated or significantly reduced through the application of human ingenuity, hyper-technologies and global </w:t>
      </w:r>
      <w:proofErr w:type="spellStart"/>
      <w:r w:rsidRPr="0058707A">
        <w:rPr>
          <w:sz w:val="16"/>
        </w:rPr>
        <w:t>democratisation</w:t>
      </w:r>
      <w:proofErr w:type="spellEnd"/>
      <w:r w:rsidRPr="0058707A">
        <w:rPr>
          <w:sz w:val="16"/>
        </w:rPr>
        <w:t xml:space="preserve">. From this confident perspective of emergent risk reduction, the resilience of </w:t>
      </w:r>
      <w:proofErr w:type="spellStart"/>
      <w:r w:rsidRPr="0058707A">
        <w:rPr>
          <w:sz w:val="16"/>
        </w:rPr>
        <w:t>civilisation</w:t>
      </w:r>
      <w:proofErr w:type="spellEnd"/>
      <w:r w:rsidRPr="0058707A">
        <w:rPr>
          <w:sz w:val="16"/>
        </w:rPr>
        <w:t xml:space="preserve"> is no longer restricted by the constraints of human biology. Instead, it is progressively shielded against natural and man-made disasters by hyper-complex devices and information-crunching technologies that potentially comprise boundless technological solutions to existential risks. Current advances in developing an effective planetary </w:t>
      </w:r>
      <w:proofErr w:type="spellStart"/>
      <w:r w:rsidRPr="0058707A">
        <w:rPr>
          <w:sz w:val="16"/>
        </w:rPr>
        <w:t>defence</w:t>
      </w:r>
      <w:proofErr w:type="spellEnd"/>
      <w:r w:rsidRPr="0058707A">
        <w:rPr>
          <w:sz w:val="16"/>
        </w:rPr>
        <w:t xml:space="preserve"> system, for example, will eventually lead to a protective shield that can safeguard life on the Earth from disastrous NEO impacts. The societal response to the cosmic impact hazard is a prime example of how technology can ultimately eliminate an existential risk from the list of contemporary concerns. A technology-based response to climate change impacts is equally feasible, and equally capable of solving the problem. Global democracy as a solution But while most natural extinction risks can be entirely eliminated by technological fixes, no such clean-cut solutions are available for the inherent potential threats posed by super-technologies. After all, </w:t>
      </w:r>
      <w:r w:rsidRPr="00116987">
        <w:rPr>
          <w:rStyle w:val="StyleUnderline"/>
          <w:highlight w:val="green"/>
        </w:rPr>
        <w:t xml:space="preserve">the principal threat to our long-term survival is the </w:t>
      </w:r>
      <w:proofErr w:type="spellStart"/>
      <w:r w:rsidRPr="00116987">
        <w:rPr>
          <w:rStyle w:val="StyleUnderline"/>
          <w:highlight w:val="green"/>
        </w:rPr>
        <w:t>destabilising</w:t>
      </w:r>
      <w:proofErr w:type="spellEnd"/>
      <w:r w:rsidRPr="00116987">
        <w:rPr>
          <w:rStyle w:val="StyleUnderline"/>
          <w:highlight w:val="green"/>
        </w:rPr>
        <w:t xml:space="preserve"> and destructive violence committed by extremist groups and authoritarian regimes</w:t>
      </w:r>
      <w:r w:rsidRPr="0058707A">
        <w:rPr>
          <w:sz w:val="16"/>
        </w:rPr>
        <w:t xml:space="preserve">. Here, the solution can only be political and cultural. Enola Gay. Image: Getty Effective democracy may prevent man-made catastrophes </w:t>
      </w:r>
      <w:r w:rsidRPr="00116987">
        <w:rPr>
          <w:rStyle w:val="StyleUnderline"/>
          <w:highlight w:val="green"/>
        </w:rPr>
        <w:t xml:space="preserve">Fortunately, there is compelling evidence that the global ascent of </w:t>
      </w:r>
      <w:r w:rsidRPr="00116987">
        <w:rPr>
          <w:rStyle w:val="Emphasis"/>
          <w:highlight w:val="green"/>
        </w:rPr>
        <w:t>democratic liberalism</w:t>
      </w:r>
      <w:r w:rsidRPr="00116987">
        <w:rPr>
          <w:rStyle w:val="StyleUnderline"/>
          <w:highlight w:val="green"/>
        </w:rPr>
        <w:t xml:space="preserve"> is directly correlated with a steep reduction of </w:t>
      </w:r>
      <w:r w:rsidRPr="00116987">
        <w:rPr>
          <w:rStyle w:val="Emphasis"/>
          <w:highlight w:val="green"/>
        </w:rPr>
        <w:t>armed conflicts</w:t>
      </w:r>
      <w:r w:rsidRPr="0058707A">
        <w:rPr>
          <w:rStyle w:val="Emphasis"/>
        </w:rPr>
        <w:t>.</w:t>
      </w:r>
      <w:r w:rsidRPr="0058707A">
        <w:rPr>
          <w:sz w:val="16"/>
        </w:rPr>
        <w:t xml:space="preserve"> </w:t>
      </w:r>
      <w:r w:rsidRPr="00116987">
        <w:rPr>
          <w:rStyle w:val="StyleUnderline"/>
          <w:highlight w:val="green"/>
        </w:rPr>
        <w:t>A recent UN report found that the total number of wars and civil conflicts has declined by 40% since the end of the Cold War</w:t>
      </w:r>
      <w:r w:rsidRPr="0058707A">
        <w:rPr>
          <w:sz w:val="16"/>
        </w:rPr>
        <w:t xml:space="preserve">, while the average number of deaths per conflict has dropped dramatically, from 37,000 in 1950 to 600 in 2002. </w:t>
      </w:r>
      <w:r w:rsidRPr="00116987">
        <w:rPr>
          <w:rStyle w:val="StyleUnderline"/>
          <w:highlight w:val="green"/>
        </w:rPr>
        <w:t>According to the field of democratic peace research, the growing number of democracies is the foremost reason for the pacification of many international conflicts. Democracies have never gone to war against each other, as democratic states adopt compromise solutions to both internal and external problems</w:t>
      </w:r>
      <w:r w:rsidRPr="0058707A">
        <w:rPr>
          <w:sz w:val="16"/>
        </w:rPr>
        <w:t xml:space="preserve">. As Rudolph J </w:t>
      </w:r>
      <w:proofErr w:type="spellStart"/>
      <w:r w:rsidRPr="0058707A">
        <w:rPr>
          <w:sz w:val="16"/>
        </w:rPr>
        <w:t>Rummel</w:t>
      </w:r>
      <w:proofErr w:type="spellEnd"/>
      <w:r w:rsidRPr="0058707A">
        <w:rPr>
          <w:sz w:val="16"/>
        </w:rPr>
        <w:t>, one of the world's most eminent peace researchers, has stated: "</w:t>
      </w:r>
      <w:r w:rsidRPr="00116987">
        <w:rPr>
          <w:rStyle w:val="StyleUnderline"/>
          <w:highlight w:val="green"/>
        </w:rPr>
        <w:t xml:space="preserve">In democracy we have </w:t>
      </w:r>
      <w:r w:rsidRPr="00116987">
        <w:rPr>
          <w:rStyle w:val="Emphasis"/>
          <w:highlight w:val="green"/>
        </w:rPr>
        <w:t>a cure for war</w:t>
      </w:r>
      <w:r w:rsidRPr="00116987">
        <w:rPr>
          <w:rStyle w:val="StyleUnderline"/>
          <w:highlight w:val="green"/>
        </w:rPr>
        <w:t xml:space="preserve"> and a way of </w:t>
      </w:r>
      <w:proofErr w:type="spellStart"/>
      <w:r w:rsidRPr="00116987">
        <w:rPr>
          <w:rStyle w:val="StyleUnderline"/>
          <w:highlight w:val="green"/>
        </w:rPr>
        <w:t>minimising</w:t>
      </w:r>
      <w:proofErr w:type="spellEnd"/>
      <w:r w:rsidRPr="00116987">
        <w:rPr>
          <w:rStyle w:val="StyleUnderline"/>
          <w:highlight w:val="green"/>
        </w:rPr>
        <w:t xml:space="preserve"> political violence, genocide, and mass murder</w:t>
      </w:r>
      <w:r w:rsidRPr="0058707A">
        <w:rPr>
          <w:sz w:val="16"/>
        </w:rPr>
        <w:t xml:space="preserve">." On balance, therefore, I believe that the prophets of doom, including those predicting climate doom, are wrong. Admittedly, there is no guarantee that we can avoid major mayhem and disruption during our risky transition to become a hyper-technological, type 1 </w:t>
      </w:r>
      <w:proofErr w:type="spellStart"/>
      <w:r w:rsidRPr="0058707A">
        <w:rPr>
          <w:sz w:val="16"/>
        </w:rPr>
        <w:t>civilisation</w:t>
      </w:r>
      <w:proofErr w:type="spellEnd"/>
      <w:r w:rsidRPr="0058707A">
        <w:rPr>
          <w:sz w:val="16"/>
        </w:rPr>
        <w:t>. Even so, societal evolution has now reached a level of complexity that renders the probability of human survival much higher than at any hitherto stage of history.</w:t>
      </w:r>
    </w:p>
    <w:p w14:paraId="37276FA1" w14:textId="77777777" w:rsidR="00B35364" w:rsidRDefault="00B35364" w:rsidP="00B35364">
      <w:pPr>
        <w:pStyle w:val="Heading3"/>
      </w:pPr>
      <w:bookmarkStart w:id="39" w:name="_Toc519243780"/>
      <w:r>
        <w:t>Impacts—Relations Module</w:t>
      </w:r>
      <w:bookmarkEnd w:id="39"/>
    </w:p>
    <w:p w14:paraId="7EF24F1F" w14:textId="77777777" w:rsidR="00B35364" w:rsidRDefault="00B35364" w:rsidP="00B35364">
      <w:pPr>
        <w:pStyle w:val="Heading4"/>
      </w:pPr>
      <w:r>
        <w:t xml:space="preserve">The </w:t>
      </w:r>
      <w:proofErr w:type="spellStart"/>
      <w:r>
        <w:t>disad</w:t>
      </w:r>
      <w:proofErr w:type="spellEnd"/>
      <w:r>
        <w:t xml:space="preserve"> turns relations- Indian economic growth is key to US cooperation and their utility as a partner</w:t>
      </w:r>
    </w:p>
    <w:p w14:paraId="30D25E16" w14:textId="77777777" w:rsidR="00B35364" w:rsidRDefault="00B35364" w:rsidP="00B35364">
      <w:r w:rsidRPr="00BC7B5A">
        <w:rPr>
          <w:b/>
        </w:rPr>
        <w:t>Schaffer ’13</w:t>
      </w:r>
      <w:r>
        <w:t xml:space="preserve"> [</w:t>
      </w:r>
      <w:proofErr w:type="spellStart"/>
      <w:r>
        <w:t>Teresita</w:t>
      </w:r>
      <w:proofErr w:type="spellEnd"/>
      <w:r>
        <w:t xml:space="preserve"> C. Schaffer, an expert on economic, political, security, and risk management trends in India and Pakistan, as well as on the region that extends from Afghanistan through Bangladesh, was a nonresident senior fellow with the India Project at Brookings, serves as a senior adviser to </w:t>
      </w:r>
      <w:proofErr w:type="spellStart"/>
      <w:r>
        <w:t>McLarty</w:t>
      </w:r>
      <w:proofErr w:type="spellEnd"/>
      <w:r>
        <w:t xml:space="preserve"> Associates, a Washington-based international strategic advisory firm, “India’s Sagging Economy – Strategic Consequences,” 9-23-13, </w:t>
      </w:r>
      <w:hyperlink r:id="rId68" w:history="1">
        <w:r w:rsidRPr="00726FDC">
          <w:rPr>
            <w:rStyle w:val="Hyperlink"/>
          </w:rPr>
          <w:t>https://www.brookings.edu/opinions/indias-sagging-economy-strategic-consequences/</w:t>
        </w:r>
      </w:hyperlink>
      <w:r>
        <w:rPr>
          <w:rStyle w:val="Hyperlink"/>
        </w:rPr>
        <w:t xml:space="preserve">, </w:t>
      </w:r>
      <w:proofErr w:type="spellStart"/>
      <w:r>
        <w:rPr>
          <w:rStyle w:val="Hyperlink"/>
        </w:rPr>
        <w:t>kdd</w:t>
      </w:r>
      <w:proofErr w:type="spellEnd"/>
      <w:r>
        <w:t>]</w:t>
      </w:r>
    </w:p>
    <w:p w14:paraId="1170355B" w14:textId="77777777" w:rsidR="00B35364" w:rsidRDefault="00B35364" w:rsidP="00B35364">
      <w:pPr>
        <w:rPr>
          <w:sz w:val="14"/>
        </w:rPr>
      </w:pPr>
      <w:r w:rsidRPr="00E22A4E">
        <w:rPr>
          <w:sz w:val="14"/>
        </w:rPr>
        <w:t xml:space="preserve">The impact of these developments goes beyond the domestic scene. For the past twenty years, </w:t>
      </w:r>
      <w:r w:rsidRPr="00116987">
        <w:rPr>
          <w:highlight w:val="green"/>
          <w:u w:val="single"/>
        </w:rPr>
        <w:t>India has enjoyed and nurtured a global role that</w:t>
      </w:r>
      <w:r w:rsidRPr="00E22A4E">
        <w:rPr>
          <w:sz w:val="14"/>
        </w:rPr>
        <w:t xml:space="preserve"> goes starts with primacy in its own neighborhood but also </w:t>
      </w:r>
      <w:r w:rsidRPr="00116987">
        <w:rPr>
          <w:highlight w:val="green"/>
          <w:u w:val="single"/>
        </w:rPr>
        <w:t>features a dynamic new relationship with the United States, expanded trade as well as strategic competition with China, a growing role in Asian security</w:t>
      </w:r>
      <w:r w:rsidRPr="00E22A4E">
        <w:rPr>
          <w:sz w:val="14"/>
        </w:rPr>
        <w:t xml:space="preserve"> extending from the Indian Ocean through to the Pacific, and a growing network of economic agreements, including Free Trade Agreements already concluded with Japan, Korea and ASEAN and pacts under negotiation with the EU and Canada. India has also built up its ties with the BRICS countries – Brazil, Russia, India, China and South Africa. </w:t>
      </w:r>
      <w:r w:rsidRPr="00116987">
        <w:rPr>
          <w:highlight w:val="green"/>
          <w:u w:val="single"/>
        </w:rPr>
        <w:t>Each of these</w:t>
      </w:r>
      <w:r w:rsidRPr="00116987">
        <w:rPr>
          <w:sz w:val="14"/>
          <w:highlight w:val="green"/>
        </w:rPr>
        <w:t xml:space="preserve"> </w:t>
      </w:r>
      <w:r w:rsidRPr="00E22A4E">
        <w:rPr>
          <w:sz w:val="14"/>
        </w:rPr>
        <w:t xml:space="preserve">relationships </w:t>
      </w:r>
      <w:r w:rsidRPr="00116987">
        <w:rPr>
          <w:highlight w:val="green"/>
          <w:u w:val="single"/>
        </w:rPr>
        <w:t>is driven in significant part by India’s economic profile</w:t>
      </w:r>
      <w:r w:rsidRPr="00E22A4E">
        <w:rPr>
          <w:sz w:val="14"/>
        </w:rPr>
        <w:t xml:space="preserve">.  In each of these arenas, </w:t>
      </w:r>
      <w:r w:rsidRPr="00116987">
        <w:rPr>
          <w:highlight w:val="green"/>
          <w:u w:val="single"/>
        </w:rPr>
        <w:t>India’s economic slowdown will act as a drag on its strategic objectives</w:t>
      </w:r>
      <w:r w:rsidRPr="00E22A4E">
        <w:rPr>
          <w:sz w:val="14"/>
        </w:rPr>
        <w:t xml:space="preserve">. Take the strategic competition with China: India grew more slowly than China even during the boom years, and the present slump coincides with some speed bumps in China’s economic advancement. Nonetheless, India’s lackluster economic performance suggests that the time when India might move into the same economic league as China is not getting closer. Deepening economic engagement with Southeast and East Asia will continue – and India is fortunate to have concluded most of its trade agreements in that region before pre-election distraction set in. But security engagement to India’s east will depend in part on the budget, and at the moment, austerity is holding planned defense increases below the rate of inflation. The economic question marks that hang over some of BRICS’s more ambitious goals are bound to be intensified by India’s economic doldrums. The clearest example is the proposed BRICS development bank: unless India’s economic surge resumes, it becomes almost impossible to imagine such a bank having sufficient capital to make a difference unless its financing is turned over to China, a decision that India would probably be reluctant to accept.  </w:t>
      </w:r>
      <w:r w:rsidRPr="00116987">
        <w:rPr>
          <w:highlight w:val="green"/>
          <w:u w:val="single"/>
        </w:rPr>
        <w:t>India’s economic slowdown</w:t>
      </w:r>
      <w:r w:rsidRPr="00E22A4E">
        <w:rPr>
          <w:sz w:val="14"/>
        </w:rPr>
        <w:t xml:space="preserve"> and pre-election introspection has probably </w:t>
      </w:r>
      <w:r w:rsidRPr="00116987">
        <w:rPr>
          <w:highlight w:val="green"/>
          <w:u w:val="single"/>
        </w:rPr>
        <w:t>had its most serious impact on ties with the United States. Economics were the starting point for the expanded U.S.-India relationship, and economic and commercial issues have an unusually large impact on a country’s profile in Washington</w:t>
      </w:r>
      <w:r w:rsidRPr="00E22A4E">
        <w:rPr>
          <w:sz w:val="14"/>
        </w:rPr>
        <w:t xml:space="preserve">. In the five years since the global financial crisis started, the U.S.-India bilateral economic agenda has made relatively little progress. Long-standing issues important to U.S. business, such as the cap on foreign investment in insurance, have stalled. Recent Indian legislation, especially on land acquisition, has raised hackles among prospective investors. Compulsory licenses for pharmaceuticals in 2012 and 2013 may, as India argues, be consistent with India’s intellectual property laws and its agreements with the United States, but American businesses that went through the IP dispute in earlier years wonder whether India is moving back toward its former policy that basically disallowed foreign patents. The result is an extraordinarily sour mood among senior U.S. officials concerned with economic ties with India.  The problems of course come from both sides. Indians are worried and frustrated over the immigration bill that passed the U.S. Senate in late June. It includes provisions that appear aimed at the heart of India’s most successful information technology companies’ business model for working with the United States, through dramatically increased visa fees and a prohibition on stationing their employees at a client’s workplace. And India’s pre-election distraction has probably met its match in the U.S. administration’s preoccupation with dysfunctional partisan warfare that threatens a government shutdown.  The visit of Prime Minister Manmohan Singh to Washington September 27 offers the hope of some short term salve for a relationship that has always been “high maintenance.” His personal relationship with President Obama is good; both have a strong commitment to finding ways to work together. Both governments are trying to use this “action forcing event” to resolve some problems, possibly including some of the obstacles to civilian nuclear trade.  But the longer term challenge remains, as Manmohan Singh knows only too well. </w:t>
      </w:r>
      <w:r w:rsidRPr="00116987">
        <w:rPr>
          <w:highlight w:val="green"/>
          <w:u w:val="single"/>
        </w:rPr>
        <w:t>India needs a thriving economy to achieve its goals, both at home and in the world</w:t>
      </w:r>
      <w:r w:rsidRPr="00E22A4E">
        <w:rPr>
          <w:sz w:val="14"/>
        </w:rPr>
        <w:t>. Election pressures run the risk of doing damage that may take a while to reverse.</w:t>
      </w:r>
    </w:p>
    <w:p w14:paraId="18BBA2DA" w14:textId="77777777" w:rsidR="00B35364" w:rsidRDefault="00B35364" w:rsidP="00B35364">
      <w:pPr>
        <w:pStyle w:val="Heading4"/>
      </w:pPr>
      <w:r>
        <w:t>Stronger US-India ties are key to solve terrorism and Indo-Pak war- the impact is nuclear war and billions of deaths</w:t>
      </w:r>
    </w:p>
    <w:p w14:paraId="716340E9" w14:textId="77777777" w:rsidR="00B35364" w:rsidRDefault="00B35364" w:rsidP="00B35364">
      <w:proofErr w:type="spellStart"/>
      <w:r w:rsidRPr="003B4D19">
        <w:rPr>
          <w:b/>
        </w:rPr>
        <w:t>Weitz</w:t>
      </w:r>
      <w:proofErr w:type="spellEnd"/>
      <w:r w:rsidRPr="003B4D19">
        <w:rPr>
          <w:b/>
        </w:rPr>
        <w:t xml:space="preserve"> ’17</w:t>
      </w:r>
      <w:r>
        <w:t xml:space="preserve"> [Richard </w:t>
      </w:r>
      <w:proofErr w:type="spellStart"/>
      <w:r>
        <w:t>Weitz</w:t>
      </w:r>
      <w:proofErr w:type="spellEnd"/>
      <w:r>
        <w:t>, holds a PhD in political science from Harvard University, is Senior Fellow and Director of the</w:t>
      </w:r>
      <w:r w:rsidRPr="003B4D19">
        <w:rPr>
          <w:sz w:val="12"/>
        </w:rPr>
        <w:t xml:space="preserve"> </w:t>
      </w:r>
      <w:r>
        <w:t>Center for Political-Military Analysis at the Hudson</w:t>
      </w:r>
      <w:r w:rsidRPr="003B4D19">
        <w:rPr>
          <w:sz w:val="12"/>
        </w:rPr>
        <w:t xml:space="preserve"> </w:t>
      </w:r>
      <w:r>
        <w:t>Institute. His current research includes regional security</w:t>
      </w:r>
      <w:r w:rsidRPr="003B4D19">
        <w:rPr>
          <w:sz w:val="12"/>
        </w:rPr>
        <w:t xml:space="preserve"> </w:t>
      </w:r>
      <w:r>
        <w:t>developments relating to Europe, Eurasia, and</w:t>
      </w:r>
      <w:r w:rsidRPr="003B4D19">
        <w:rPr>
          <w:sz w:val="12"/>
        </w:rPr>
        <w:t xml:space="preserve"> </w:t>
      </w:r>
      <w:r>
        <w:t xml:space="preserve">East Asia, as well as U.S. foreign and defense policies, “Promoting U.S.-Indian Defense Cooperation: Opportunities and Obstacles,” June, </w:t>
      </w:r>
      <w:hyperlink r:id="rId69" w:history="1">
        <w:r w:rsidRPr="0013104F">
          <w:rPr>
            <w:rStyle w:val="Hyperlink"/>
          </w:rPr>
          <w:t>https://ssi.armywarcollege.edu/pdffiles/PUB1355.pdf</w:t>
        </w:r>
      </w:hyperlink>
      <w:r>
        <w:t xml:space="preserve">, </w:t>
      </w:r>
      <w:proofErr w:type="spellStart"/>
      <w:r>
        <w:t>kdd</w:t>
      </w:r>
      <w:proofErr w:type="spellEnd"/>
      <w:r>
        <w:t>]</w:t>
      </w:r>
    </w:p>
    <w:p w14:paraId="07BE21EF" w14:textId="77777777" w:rsidR="00B35364" w:rsidRDefault="00B35364" w:rsidP="00B35364"/>
    <w:p w14:paraId="242887E5" w14:textId="77777777" w:rsidR="00B35364" w:rsidRPr="00B24CCE" w:rsidRDefault="00B35364" w:rsidP="00B35364">
      <w:pPr>
        <w:rPr>
          <w:sz w:val="10"/>
        </w:rPr>
      </w:pPr>
      <w:r w:rsidRPr="00116987">
        <w:rPr>
          <w:highlight w:val="green"/>
          <w:u w:val="single"/>
        </w:rPr>
        <w:t>The U.S.-Indian counterterrorism relationship can</w:t>
      </w:r>
      <w:r w:rsidRPr="00116987">
        <w:rPr>
          <w:sz w:val="12"/>
          <w:highlight w:val="green"/>
          <w:u w:val="single"/>
        </w:rPr>
        <w:t xml:space="preserve"> </w:t>
      </w:r>
      <w:r w:rsidRPr="00116987">
        <w:rPr>
          <w:highlight w:val="green"/>
          <w:u w:val="single"/>
        </w:rPr>
        <w:t>be strengthened</w:t>
      </w:r>
      <w:r w:rsidRPr="00B24CCE">
        <w:rPr>
          <w:sz w:val="10"/>
        </w:rPr>
        <w:t xml:space="preserve"> and made more effective in meeting both countries’ security goals </w:t>
      </w:r>
      <w:r w:rsidRPr="00116987">
        <w:rPr>
          <w:highlight w:val="green"/>
          <w:u w:val="single"/>
        </w:rPr>
        <w:t>by increasing</w:t>
      </w:r>
      <w:r w:rsidRPr="00B24CCE">
        <w:rPr>
          <w:sz w:val="10"/>
        </w:rPr>
        <w:t xml:space="preserve"> and diversifying </w:t>
      </w:r>
      <w:r w:rsidRPr="00116987">
        <w:rPr>
          <w:highlight w:val="green"/>
          <w:u w:val="single"/>
        </w:rPr>
        <w:t>cooperation</w:t>
      </w:r>
      <w:r w:rsidRPr="00B24CCE">
        <w:rPr>
          <w:sz w:val="10"/>
        </w:rPr>
        <w:t xml:space="preserve">, such as by streamlining intelligence sharing, reviving their lackluster homeland security dialogue (perhaps to include more immigration issues), and encouraging a freer exchange of creative ideas on how to combat radicalization. The recent hate crimes against Indian nationals residing in the United States underscore how both countries need to address this issue, which, along with the imperative of managing immigration and outsourcing, challenge U.S.-Indian societal, commercial, and other ties.193 India sent a high-level delegation to the Nuclear Security Summits held during the Obama administration.194 </w:t>
      </w:r>
      <w:r w:rsidRPr="00116987">
        <w:rPr>
          <w:highlight w:val="green"/>
          <w:u w:val="single"/>
        </w:rPr>
        <w:t>U.S.-Indian</w:t>
      </w:r>
      <w:r w:rsidRPr="00116987">
        <w:rPr>
          <w:sz w:val="12"/>
          <w:highlight w:val="green"/>
          <w:u w:val="single"/>
        </w:rPr>
        <w:t xml:space="preserve"> </w:t>
      </w:r>
      <w:r w:rsidRPr="00116987">
        <w:rPr>
          <w:highlight w:val="green"/>
          <w:u w:val="single"/>
        </w:rPr>
        <w:t>cooperation should now extend to constructing the</w:t>
      </w:r>
      <w:r w:rsidRPr="00116987">
        <w:rPr>
          <w:sz w:val="12"/>
          <w:highlight w:val="green"/>
          <w:u w:val="single"/>
        </w:rPr>
        <w:t xml:space="preserve"> </w:t>
      </w:r>
      <w:r w:rsidRPr="00116987">
        <w:rPr>
          <w:highlight w:val="green"/>
          <w:u w:val="single"/>
        </w:rPr>
        <w:t>new global nuclear security architecture needed</w:t>
      </w:r>
      <w:r w:rsidRPr="00B24CCE">
        <w:rPr>
          <w:sz w:val="10"/>
        </w:rPr>
        <w:t xml:space="preserve">, following the end of the summits. India can also increase its funding for IAEA nuclear security programs. The United States, for its part, should facilitate India’s joining the International Energy Agency (IEA), a group of 29 energy-importing countries.195 In addition to countering WMD trafficking, </w:t>
      </w:r>
      <w:r w:rsidRPr="00817AB6">
        <w:rPr>
          <w:u w:val="single"/>
        </w:rPr>
        <w:t>the U</w:t>
      </w:r>
      <w:r w:rsidRPr="00B24CCE">
        <w:rPr>
          <w:sz w:val="10"/>
        </w:rPr>
        <w:t xml:space="preserve">nited </w:t>
      </w:r>
      <w:r w:rsidRPr="00817AB6">
        <w:rPr>
          <w:u w:val="single"/>
        </w:rPr>
        <w:t>S</w:t>
      </w:r>
      <w:r w:rsidRPr="00B24CCE">
        <w:rPr>
          <w:sz w:val="10"/>
        </w:rPr>
        <w:t xml:space="preserve">tates </w:t>
      </w:r>
      <w:r w:rsidRPr="00817AB6">
        <w:rPr>
          <w:u w:val="single"/>
        </w:rPr>
        <w:t>and India</w:t>
      </w:r>
      <w:r w:rsidRPr="00817AB6">
        <w:rPr>
          <w:sz w:val="12"/>
          <w:u w:val="single"/>
        </w:rPr>
        <w:t xml:space="preserve"> </w:t>
      </w:r>
      <w:r w:rsidRPr="00817AB6">
        <w:rPr>
          <w:u w:val="single"/>
        </w:rPr>
        <w:t>could also collaborate more on</w:t>
      </w:r>
      <w:r w:rsidRPr="00B24CCE">
        <w:rPr>
          <w:sz w:val="10"/>
        </w:rPr>
        <w:t xml:space="preserve"> international trafficking issues (of narcotics, weapons, and people) and </w:t>
      </w:r>
      <w:r w:rsidRPr="00817AB6">
        <w:rPr>
          <w:u w:val="single"/>
        </w:rPr>
        <w:t>biological</w:t>
      </w:r>
      <w:r w:rsidRPr="00817AB6">
        <w:rPr>
          <w:sz w:val="12"/>
          <w:u w:val="single"/>
        </w:rPr>
        <w:t xml:space="preserve"> </w:t>
      </w:r>
      <w:r w:rsidRPr="00817AB6">
        <w:rPr>
          <w:u w:val="single"/>
        </w:rPr>
        <w:t>security, such as averting threats to</w:t>
      </w:r>
      <w:r w:rsidRPr="00B24CCE">
        <w:rPr>
          <w:sz w:val="10"/>
        </w:rPr>
        <w:t xml:space="preserve"> agriculture or </w:t>
      </w:r>
      <w:r w:rsidRPr="00817AB6">
        <w:rPr>
          <w:u w:val="single"/>
        </w:rPr>
        <w:t>public health in Asia</w:t>
      </w:r>
      <w:r w:rsidRPr="00B24CCE">
        <w:rPr>
          <w:sz w:val="10"/>
        </w:rPr>
        <w:t xml:space="preserve">. Some of these collaborative projects could extend to Africa, since both countries already train many African agricultural experts independently. At their August 2016 Strategic and Commercial Dialogue in New Delhi, the two governments  reaffirmed their commitment to sign a cybersecurity framework agreement, which now falls to the Trump administration to execute.196 U.S.-Indian defense cooperation has become better institutionalized within the two countries’ national security establishments, but would still benefit from high-level political intervention to surmount bureaucratic barriers. In this regard, the departure of Secretary Carter could present a challenge to the relationship since he was very committed to improving U.S.-Indian ties and the U.S. arms export program— and spent more time with Parrikar than with any other foreign defense minister.197 For this reason, the policies toward India of the new Trump administration, and his top national security appointments, will be especially important in shaping the future U.S.-Indian relationship. In dealing with India, Trump’s team may be deliberating between two choices. The first approach would be to continue the previous administration’s policies of developing a </w:t>
      </w:r>
      <w:r w:rsidRPr="00116987">
        <w:rPr>
          <w:highlight w:val="green"/>
          <w:u w:val="single"/>
        </w:rPr>
        <w:t>strategic partnership</w:t>
      </w:r>
      <w:r w:rsidRPr="00B24CCE">
        <w:rPr>
          <w:sz w:val="10"/>
        </w:rPr>
        <w:t xml:space="preserve"> based on shared values (based on a partnership between the world’s oldest democracy and the most populous democracy) and long-term interests. The second would be pursuing a more short-term transactional economic focus that emphasizes attaining concrete U.S. economic benefits. From a U.S. perspective, the former approach will be more difficult to achieve but should be the objective of the new administration; an expanded defense industrial partnership </w:t>
      </w:r>
      <w:r w:rsidRPr="00116987">
        <w:rPr>
          <w:highlight w:val="green"/>
          <w:u w:val="single"/>
        </w:rPr>
        <w:t>could</w:t>
      </w:r>
      <w:r w:rsidRPr="00116987">
        <w:rPr>
          <w:sz w:val="12"/>
          <w:highlight w:val="green"/>
          <w:u w:val="single"/>
        </w:rPr>
        <w:t xml:space="preserve"> </w:t>
      </w:r>
      <w:r w:rsidRPr="00116987">
        <w:rPr>
          <w:highlight w:val="green"/>
          <w:u w:val="single"/>
        </w:rPr>
        <w:t>maximize economic efficiency</w:t>
      </w:r>
      <w:r w:rsidRPr="00B24CCE">
        <w:rPr>
          <w:sz w:val="10"/>
        </w:rPr>
        <w:t xml:space="preserve"> (combining U.S. high technology with Indians’ lower costs of labor) </w:t>
      </w:r>
      <w:r w:rsidRPr="00116987">
        <w:rPr>
          <w:highlight w:val="green"/>
          <w:u w:val="single"/>
        </w:rPr>
        <w:t>and</w:t>
      </w:r>
      <w:r w:rsidRPr="00116987">
        <w:rPr>
          <w:sz w:val="12"/>
          <w:highlight w:val="green"/>
          <w:u w:val="single"/>
        </w:rPr>
        <w:t xml:space="preserve"> </w:t>
      </w:r>
      <w:r w:rsidRPr="00116987">
        <w:rPr>
          <w:highlight w:val="green"/>
          <w:u w:val="single"/>
        </w:rPr>
        <w:t>thereby further mutual security interests</w:t>
      </w:r>
      <w:r w:rsidRPr="00B24CCE">
        <w:rPr>
          <w:sz w:val="10"/>
        </w:rPr>
        <w:t xml:space="preserve">. The Trump administration seems well positioned to help increase U.S. arms exports while meeting India’s defense autonomy goals. A good indication of the administration’s approach may be how it responds to proposals by Lockheed-Martin and Boeing to shift production of the F-16 Fighting Falcon and F/A-18 Super Hornet to India while concentrating production of the more modern F-35 within the United States.198 A transactional strategy might work better with Pakistan. Indians and others have called for conditioning more U.S. aid on stronger Pakistani measures to combat terrorism.199 Washington should also urge China to render more economic support to Pakistan. The Trump administration should publicly continue to de-hyphenate Pakistan and India by addressing both countries on issues beyond their mutual antagonism. At the same time, U.S. officials should recognize that </w:t>
      </w:r>
      <w:r w:rsidRPr="00817AB6">
        <w:rPr>
          <w:u w:val="single"/>
        </w:rPr>
        <w:t>strengthening India’s counterterrorism capabilities</w:t>
      </w:r>
      <w:r w:rsidRPr="00817AB6">
        <w:rPr>
          <w:sz w:val="12"/>
          <w:u w:val="single"/>
        </w:rPr>
        <w:t xml:space="preserve"> </w:t>
      </w:r>
      <w:r w:rsidRPr="00817AB6">
        <w:rPr>
          <w:u w:val="single"/>
        </w:rPr>
        <w:t>helps deter Pakistani-backed terrorism against</w:t>
      </w:r>
      <w:r w:rsidRPr="00817AB6">
        <w:rPr>
          <w:sz w:val="12"/>
          <w:u w:val="single"/>
        </w:rPr>
        <w:t xml:space="preserve"> </w:t>
      </w:r>
      <w:r w:rsidRPr="00817AB6">
        <w:rPr>
          <w:u w:val="single"/>
        </w:rPr>
        <w:t>India, with its inherent escalatory potential</w:t>
      </w:r>
      <w:r w:rsidRPr="00B24CCE">
        <w:rPr>
          <w:sz w:val="10"/>
        </w:rPr>
        <w:t xml:space="preserve">.200 In addition to addressing Islamist terrorism, China’s rise, and other mutual security issues, stronger U.S.-Indian ties will also help overcome possible U.S.-Indian divergences under Trump over immigration (due to a portion of India’s population being Muslim), climate change (India had expected to receive foreign financing and technology to curtail their carbon emissions), and alarming cases of hate crimes against Indian nationals in the United States.201 Based on his pre-election statements, Trump might also take a harder line against U.S.-Iranian ties and U.S.-Indian economic exchanges. Conversely, India’s non-membership in any formal U.S.-led defense alliance may present less of a challenge than in the past, since Trump has deemphasized such arrangements. Indian leaders share Trump’s preference for strategic autonomy and reluctance to let alliance ties impinge on their foreign policy decision-making. If the Trump administration  manages to improve relations with Moscow, opportunities for tripartite Russian-U.S.-Indian security cooperation could grow in areas of mutual concern such as Afghanistan and in countering Islamist extremism. Even if U.S.-Russian ties remain strained, the United States should see India’s impending full membership in the SCO as an opportunity to moderate anti-U.S. tendencies within that organization. The United States should incentivize Beijing to discourage Pakistan’s support for anti-Indian terrorism by playing on Chinese anxieties regarding Islamist terrorism at home and in neighboring countries. Several factors could make Afghanistan a more important area for joint U.S.-Indian counterterrorism cooperation. The United States and India have an interest in ensuring that Afghanistan does not serve as a launching pad for terrorist attacks against either country. In line with its declared policy of rebalancing U.S. defense cooperation, the United States should encourage India to provide more extensive and direct assistance for the development of the Afghan National Security Forces as well as cooperate with the United States and other countries to reduce Central Asian countries’ vulnerability to terrorism. In addition, India can undertake projects to improve the capacity and efficiency of Afghan governance institutions. Such cost sharing and pooling of resources would deepen and reinforce U.S.-Indian ties. Although Pakistan would object to this cooperation, the U.S.-Pakistani relationship has become both more stable and less important over time. In addition, the Pakistani leadership will be cautious about antagonizing the new U.S. administration, given its firm stance against Islamist terrorism and unpredictable regional security policies. Trump would do well to stress in public that U.S. policy de-hyphenates the India-Pakistan relationship—meeting Indian demands to be treated as a great power in its own right. Spending much diplomatic capital to solve the Kashmir crisis is unwise since Indian-Pakistani tensions would persist even if their disputes were resolved. Still, </w:t>
      </w:r>
      <w:r w:rsidRPr="00116987">
        <w:rPr>
          <w:highlight w:val="green"/>
          <w:u w:val="single"/>
        </w:rPr>
        <w:t>it is</w:t>
      </w:r>
      <w:r w:rsidRPr="00116987">
        <w:rPr>
          <w:sz w:val="10"/>
          <w:highlight w:val="green"/>
        </w:rPr>
        <w:t xml:space="preserve"> </w:t>
      </w:r>
      <w:r w:rsidRPr="00B24CCE">
        <w:rPr>
          <w:sz w:val="10"/>
        </w:rPr>
        <w:t xml:space="preserve">clearly </w:t>
      </w:r>
      <w:r w:rsidRPr="00116987">
        <w:rPr>
          <w:highlight w:val="green"/>
          <w:u w:val="single"/>
        </w:rPr>
        <w:t>important that the</w:t>
      </w:r>
      <w:r w:rsidRPr="00116987">
        <w:rPr>
          <w:sz w:val="12"/>
          <w:highlight w:val="green"/>
          <w:u w:val="single"/>
        </w:rPr>
        <w:t xml:space="preserve"> </w:t>
      </w:r>
      <w:r w:rsidRPr="00116987">
        <w:rPr>
          <w:highlight w:val="green"/>
          <w:u w:val="single"/>
        </w:rPr>
        <w:t>U</w:t>
      </w:r>
      <w:r w:rsidRPr="00B24CCE">
        <w:rPr>
          <w:sz w:val="10"/>
        </w:rPr>
        <w:t xml:space="preserve">nited </w:t>
      </w:r>
      <w:r w:rsidRPr="00116987">
        <w:rPr>
          <w:highlight w:val="green"/>
          <w:u w:val="single"/>
        </w:rPr>
        <w:t>S</w:t>
      </w:r>
      <w:r w:rsidRPr="00B24CCE">
        <w:rPr>
          <w:sz w:val="10"/>
        </w:rPr>
        <w:t xml:space="preserve">tates </w:t>
      </w:r>
      <w:r w:rsidRPr="00116987">
        <w:rPr>
          <w:highlight w:val="green"/>
          <w:u w:val="single"/>
        </w:rPr>
        <w:t>use whatever tools available to avert a</w:t>
      </w:r>
      <w:r w:rsidRPr="00116987">
        <w:rPr>
          <w:sz w:val="12"/>
          <w:highlight w:val="green"/>
          <w:u w:val="single"/>
        </w:rPr>
        <w:t xml:space="preserve"> </w:t>
      </w:r>
      <w:r w:rsidRPr="00116987">
        <w:rPr>
          <w:highlight w:val="green"/>
          <w:u w:val="single"/>
        </w:rPr>
        <w:t>major conflict between India and Pakistan that could</w:t>
      </w:r>
      <w:r w:rsidRPr="00116987">
        <w:rPr>
          <w:sz w:val="12"/>
          <w:highlight w:val="green"/>
          <w:u w:val="single"/>
        </w:rPr>
        <w:t xml:space="preserve"> </w:t>
      </w:r>
      <w:r w:rsidRPr="00116987">
        <w:rPr>
          <w:highlight w:val="green"/>
          <w:u w:val="single"/>
        </w:rPr>
        <w:t>result in a nuclear war in South Asia involving more</w:t>
      </w:r>
      <w:r w:rsidRPr="00116987">
        <w:rPr>
          <w:sz w:val="12"/>
          <w:highlight w:val="green"/>
          <w:u w:val="single"/>
        </w:rPr>
        <w:t xml:space="preserve"> </w:t>
      </w:r>
      <w:r w:rsidRPr="00116987">
        <w:rPr>
          <w:highlight w:val="green"/>
          <w:u w:val="single"/>
        </w:rPr>
        <w:t>than a billion people. The proximity of the Indian and</w:t>
      </w:r>
      <w:r w:rsidRPr="00116987">
        <w:rPr>
          <w:sz w:val="12"/>
          <w:highlight w:val="green"/>
          <w:u w:val="single"/>
        </w:rPr>
        <w:t xml:space="preserve"> </w:t>
      </w:r>
      <w:r w:rsidRPr="00116987">
        <w:rPr>
          <w:highlight w:val="green"/>
          <w:u w:val="single"/>
        </w:rPr>
        <w:t>Pakistani nuclear forces</w:t>
      </w:r>
      <w:r w:rsidRPr="00B24CCE">
        <w:rPr>
          <w:sz w:val="10"/>
        </w:rPr>
        <w:t xml:space="preserve">, their deep mutual antagonisms, suspicions, and the vulnerability of both forces to preemptive attack already </w:t>
      </w:r>
      <w:r w:rsidRPr="00116987">
        <w:rPr>
          <w:highlight w:val="green"/>
          <w:u w:val="single"/>
        </w:rPr>
        <w:t>raise the risk of nuclear</w:t>
      </w:r>
      <w:r w:rsidRPr="00116987">
        <w:rPr>
          <w:sz w:val="12"/>
          <w:highlight w:val="green"/>
          <w:u w:val="single"/>
        </w:rPr>
        <w:t xml:space="preserve"> </w:t>
      </w:r>
      <w:r w:rsidRPr="00116987">
        <w:rPr>
          <w:highlight w:val="green"/>
          <w:u w:val="single"/>
        </w:rPr>
        <w:t>escalation. U.S.-Indian</w:t>
      </w:r>
      <w:r w:rsidRPr="00B24CCE">
        <w:rPr>
          <w:sz w:val="10"/>
        </w:rPr>
        <w:t xml:space="preserve"> and U.S.-Pakistani defense </w:t>
      </w:r>
      <w:r w:rsidRPr="00116987">
        <w:rPr>
          <w:highlight w:val="green"/>
          <w:u w:val="single"/>
        </w:rPr>
        <w:t>ties</w:t>
      </w:r>
      <w:r w:rsidRPr="00116987">
        <w:rPr>
          <w:sz w:val="12"/>
          <w:highlight w:val="green"/>
          <w:u w:val="single"/>
        </w:rPr>
        <w:t xml:space="preserve"> </w:t>
      </w:r>
      <w:r w:rsidRPr="00116987">
        <w:rPr>
          <w:highlight w:val="green"/>
          <w:u w:val="single"/>
        </w:rPr>
        <w:t>could prove critical for early warning of impending</w:t>
      </w:r>
      <w:r w:rsidRPr="00116987">
        <w:rPr>
          <w:sz w:val="12"/>
          <w:highlight w:val="green"/>
          <w:u w:val="single"/>
        </w:rPr>
        <w:t xml:space="preserve"> </w:t>
      </w:r>
      <w:r w:rsidRPr="00116987">
        <w:rPr>
          <w:highlight w:val="green"/>
          <w:u w:val="single"/>
        </w:rPr>
        <w:t>conflict</w:t>
      </w:r>
      <w:r w:rsidRPr="003B4D19">
        <w:rPr>
          <w:u w:val="single"/>
        </w:rPr>
        <w:t>, crisis management, escalation control, and</w:t>
      </w:r>
      <w:r w:rsidRPr="00B24CCE">
        <w:rPr>
          <w:sz w:val="10"/>
        </w:rPr>
        <w:t xml:space="preserve"> then </w:t>
      </w:r>
      <w:r w:rsidRPr="003B4D19">
        <w:rPr>
          <w:u w:val="single"/>
        </w:rPr>
        <w:t>dispute resolution</w:t>
      </w:r>
      <w:r w:rsidRPr="00B24CCE">
        <w:rPr>
          <w:sz w:val="10"/>
        </w:rPr>
        <w:t xml:space="preserve">. The Trump administration will likely press New Delhi to participate in the U.S.- led international coalition against </w:t>
      </w:r>
      <w:r w:rsidRPr="00116987">
        <w:rPr>
          <w:highlight w:val="green"/>
          <w:u w:val="single"/>
        </w:rPr>
        <w:t>the Islamic State</w:t>
      </w:r>
      <w:r w:rsidRPr="00B24CCE">
        <w:rPr>
          <w:sz w:val="10"/>
        </w:rPr>
        <w:t xml:space="preserve">, which now includes some 68 countries.202 Indian policymakers should consider doing so, especially as the terrorist group </w:t>
      </w:r>
      <w:r w:rsidRPr="00116987">
        <w:rPr>
          <w:highlight w:val="green"/>
          <w:u w:val="single"/>
        </w:rPr>
        <w:t>is striving to gain a foothold in</w:t>
      </w:r>
      <w:r w:rsidRPr="00116987">
        <w:rPr>
          <w:sz w:val="12"/>
          <w:highlight w:val="green"/>
          <w:u w:val="single"/>
        </w:rPr>
        <w:t xml:space="preserve"> </w:t>
      </w:r>
      <w:r w:rsidRPr="00116987">
        <w:rPr>
          <w:highlight w:val="green"/>
          <w:u w:val="single"/>
        </w:rPr>
        <w:t>South Asia</w:t>
      </w:r>
      <w:r w:rsidRPr="00B24CCE">
        <w:rPr>
          <w:sz w:val="10"/>
        </w:rPr>
        <w:t xml:space="preserve">.203 Building on their new presidential hot line, the United States and India should co-develop a crisis management strategy for handling major terrorist incidents and other regional threats. </w:t>
      </w:r>
      <w:r w:rsidRPr="00116987">
        <w:rPr>
          <w:highlight w:val="green"/>
          <w:u w:val="single"/>
        </w:rPr>
        <w:t>Improved</w:t>
      </w:r>
      <w:r w:rsidRPr="00116987">
        <w:rPr>
          <w:sz w:val="12"/>
          <w:highlight w:val="green"/>
          <w:u w:val="single"/>
        </w:rPr>
        <w:t xml:space="preserve"> </w:t>
      </w:r>
      <w:r w:rsidRPr="00116987">
        <w:rPr>
          <w:highlight w:val="green"/>
          <w:u w:val="single"/>
        </w:rPr>
        <w:t>information sharing in crises will enhance mutual</w:t>
      </w:r>
      <w:r w:rsidRPr="00116987">
        <w:rPr>
          <w:sz w:val="12"/>
          <w:highlight w:val="green"/>
          <w:u w:val="single"/>
        </w:rPr>
        <w:t xml:space="preserve"> </w:t>
      </w:r>
      <w:r w:rsidRPr="00116987">
        <w:rPr>
          <w:highlight w:val="green"/>
          <w:u w:val="single"/>
        </w:rPr>
        <w:t>risk mitigation</w:t>
      </w:r>
      <w:r w:rsidRPr="00B24CCE">
        <w:rPr>
          <w:sz w:val="10"/>
        </w:rPr>
        <w:t xml:space="preserve"> and promote a more rapid and effective joint response. Increasing cooperation with Australia, Japan, NATO, and other third partners would also expand the impact of the U.S.-Indian security partnership.204</w:t>
      </w:r>
    </w:p>
    <w:p w14:paraId="41F22D44" w14:textId="77777777" w:rsidR="00B35364" w:rsidRDefault="00B35364" w:rsidP="00B35364"/>
    <w:p w14:paraId="02BF51B7" w14:textId="77777777" w:rsidR="00B35364" w:rsidRPr="00AE2E26" w:rsidRDefault="00B35364" w:rsidP="00B35364"/>
    <w:p w14:paraId="00AE7BF4" w14:textId="77777777" w:rsidR="00B35364" w:rsidRDefault="00B35364" w:rsidP="00B35364">
      <w:pPr>
        <w:pStyle w:val="Heading3"/>
      </w:pPr>
      <w:bookmarkStart w:id="40" w:name="_Toc519243781"/>
      <w:r>
        <w:t>Impact Module- Trade</w:t>
      </w:r>
      <w:bookmarkEnd w:id="40"/>
    </w:p>
    <w:p w14:paraId="40D5E209" w14:textId="77777777" w:rsidR="00B35364" w:rsidRDefault="00B35364" w:rsidP="00B35364">
      <w:pPr>
        <w:pStyle w:val="Heading4"/>
      </w:pPr>
      <w:r>
        <w:t>Indian economic growth is the lynchpin of global trade</w:t>
      </w:r>
    </w:p>
    <w:p w14:paraId="684D4C0D" w14:textId="77777777" w:rsidR="00B35364" w:rsidRDefault="00B35364" w:rsidP="00B35364">
      <w:r w:rsidRPr="009959EF">
        <w:rPr>
          <w:b/>
        </w:rPr>
        <w:t>The Hindu 4-13</w:t>
      </w:r>
      <w:r>
        <w:t xml:space="preserve">-18 [Indian-based publication, citing The DHL Global Trade Barometer that measures global trade trends, “Indian economy is a lead-driver for trade growth globally, says global study,” </w:t>
      </w:r>
      <w:hyperlink r:id="rId70" w:history="1">
        <w:r w:rsidRPr="000C644A">
          <w:rPr>
            <w:rStyle w:val="Hyperlink"/>
          </w:rPr>
          <w:t>http://www.thehindu.com/business/Industry/indian-economy-is-a-lead-driver-for-trade-growth-globally-says-global-study/article23526054.ece#</w:t>
        </w:r>
      </w:hyperlink>
      <w:r>
        <w:t xml:space="preserve">, </w:t>
      </w:r>
      <w:proofErr w:type="spellStart"/>
      <w:r>
        <w:t>kdd</w:t>
      </w:r>
      <w:proofErr w:type="spellEnd"/>
      <w:r>
        <w:t>]</w:t>
      </w:r>
    </w:p>
    <w:p w14:paraId="786B852E" w14:textId="77777777" w:rsidR="00B35364" w:rsidRPr="009959EF" w:rsidRDefault="00B35364" w:rsidP="00B35364">
      <w:pPr>
        <w:rPr>
          <w:sz w:val="16"/>
        </w:rPr>
      </w:pPr>
      <w:r w:rsidRPr="00624DBB">
        <w:rPr>
          <w:u w:val="single"/>
        </w:rPr>
        <w:t>India’s trade growth remains the highest among a group of seven economies assessed by a study</w:t>
      </w:r>
      <w:r w:rsidRPr="009959EF">
        <w:rPr>
          <w:sz w:val="16"/>
        </w:rPr>
        <w:t xml:space="preserve">. </w:t>
      </w:r>
      <w:r w:rsidRPr="00116987">
        <w:rPr>
          <w:b/>
          <w:highlight w:val="green"/>
          <w:u w:val="single"/>
        </w:rPr>
        <w:t>The country’s economy will continue to drive growth not just in Asia but on a global scale</w:t>
      </w:r>
      <w:r w:rsidRPr="009959EF">
        <w:rPr>
          <w:sz w:val="16"/>
        </w:rPr>
        <w:t xml:space="preserve"> with its rate of development proving resilient to almost any challenge, the study said. This is the finding of an early indicator report on global trade developments, calculated using Artificial Intelligence and Big Data for Asia’s four largest economies. The study, called DHL Global Trade Barometer, has been developed jointly by DHL and Accenture, according to a release.  It provides a quarterly outlook on future trade, taking into consideration import and export data of </w:t>
      </w:r>
      <w:r w:rsidRPr="00116987">
        <w:rPr>
          <w:highlight w:val="green"/>
          <w:u w:val="single"/>
        </w:rPr>
        <w:t>seven large economies</w:t>
      </w:r>
      <w:r w:rsidRPr="00116987">
        <w:rPr>
          <w:sz w:val="16"/>
          <w:highlight w:val="green"/>
        </w:rPr>
        <w:t xml:space="preserve"> </w:t>
      </w:r>
      <w:r w:rsidRPr="009959EF">
        <w:rPr>
          <w:sz w:val="16"/>
        </w:rPr>
        <w:t xml:space="preserve">– China, South Korea, Germany, India, Japan and the United Kingdom and the United States. Together these </w:t>
      </w:r>
      <w:r w:rsidRPr="00116987">
        <w:rPr>
          <w:highlight w:val="green"/>
          <w:u w:val="single"/>
        </w:rPr>
        <w:t>account for 75 % of world trade, making their aggregated data an effective bell-weather for near-term predictions on global trade</w:t>
      </w:r>
      <w:r w:rsidRPr="009959EF">
        <w:rPr>
          <w:sz w:val="16"/>
        </w:rPr>
        <w:t xml:space="preserve">, according to the release. According to the `barometer’, air and ocean freight volumes were expected to rise, supporting the economic development of South Korea, Japan , China and India. </w:t>
      </w:r>
      <w:r w:rsidRPr="00116987">
        <w:rPr>
          <w:highlight w:val="green"/>
          <w:u w:val="single"/>
        </w:rPr>
        <w:t>The Asia Pacific region’s booming economy looked set to power global trade growth in the coming quarter</w:t>
      </w:r>
      <w:r w:rsidRPr="009959EF">
        <w:rPr>
          <w:sz w:val="16"/>
        </w:rPr>
        <w:t xml:space="preserve">, it added. </w:t>
      </w:r>
    </w:p>
    <w:p w14:paraId="4FE13C95" w14:textId="77777777" w:rsidR="00B35364" w:rsidRDefault="00B35364" w:rsidP="00B35364">
      <w:pPr>
        <w:pStyle w:val="Heading4"/>
      </w:pPr>
      <w:r>
        <w:t>Trade breakdowns cause global war</w:t>
      </w:r>
    </w:p>
    <w:p w14:paraId="0EDDF82C" w14:textId="77777777" w:rsidR="00B35364" w:rsidRPr="00745B2A" w:rsidRDefault="00B35364" w:rsidP="00B35364">
      <w:pPr>
        <w:rPr>
          <w:rFonts w:cs="Arial"/>
        </w:rPr>
      </w:pPr>
      <w:proofErr w:type="spellStart"/>
      <w:r w:rsidRPr="00745B2A">
        <w:rPr>
          <w:rFonts w:cs="Arial"/>
          <w:b/>
        </w:rPr>
        <w:t>Panzner</w:t>
      </w:r>
      <w:proofErr w:type="spellEnd"/>
      <w:r w:rsidRPr="00745B2A">
        <w:rPr>
          <w:rFonts w:cs="Arial"/>
          <w:b/>
        </w:rPr>
        <w:t xml:space="preserve"> </w:t>
      </w:r>
      <w:r>
        <w:rPr>
          <w:rFonts w:cs="Arial"/>
          <w:b/>
        </w:rPr>
        <w:t>‘0</w:t>
      </w:r>
      <w:r w:rsidRPr="00745B2A">
        <w:rPr>
          <w:rFonts w:cs="Arial"/>
          <w:b/>
        </w:rPr>
        <w:t>8</w:t>
      </w:r>
      <w:r w:rsidRPr="00745B2A">
        <w:rPr>
          <w:rFonts w:cs="Arial"/>
        </w:rPr>
        <w:t xml:space="preserve"> </w:t>
      </w:r>
      <w:r>
        <w:rPr>
          <w:rFonts w:cs="Arial"/>
        </w:rPr>
        <w:t xml:space="preserve">[Michael, </w:t>
      </w:r>
      <w:r w:rsidRPr="00745B2A">
        <w:rPr>
          <w:rFonts w:cs="Arial"/>
        </w:rPr>
        <w:t xml:space="preserve">faculty at the New York Institute of Finance, 25-year veteran of the global stock, bond, and currency markets who has worked in New York and London for HSBC, Soros Funds, ABN </w:t>
      </w:r>
      <w:proofErr w:type="spellStart"/>
      <w:r w:rsidRPr="00745B2A">
        <w:rPr>
          <w:rFonts w:cs="Arial"/>
        </w:rPr>
        <w:t>Amro</w:t>
      </w:r>
      <w:proofErr w:type="spellEnd"/>
      <w:r w:rsidRPr="00745B2A">
        <w:rPr>
          <w:rFonts w:cs="Arial"/>
        </w:rPr>
        <w:t>, Dresdner Ban</w:t>
      </w:r>
      <w:r>
        <w:rPr>
          <w:rFonts w:cs="Arial"/>
        </w:rPr>
        <w:t xml:space="preserve">k, and JPMorgan Chase, </w:t>
      </w:r>
      <w:r w:rsidRPr="00745B2A">
        <w:rPr>
          <w:rFonts w:cs="Arial"/>
        </w:rPr>
        <w:t>“Financial Armageddon: Protect Your Future from</w:t>
      </w:r>
      <w:r>
        <w:rPr>
          <w:rFonts w:cs="Arial"/>
        </w:rPr>
        <w:t xml:space="preserve"> Economic Collapse,” p. 136-138, </w:t>
      </w:r>
      <w:proofErr w:type="spellStart"/>
      <w:r>
        <w:rPr>
          <w:rFonts w:cs="Arial"/>
        </w:rPr>
        <w:t>kdd</w:t>
      </w:r>
      <w:proofErr w:type="spellEnd"/>
      <w:r>
        <w:rPr>
          <w:rFonts w:cs="Arial"/>
        </w:rPr>
        <w:t>]</w:t>
      </w:r>
    </w:p>
    <w:p w14:paraId="748673DE" w14:textId="77777777" w:rsidR="00B35364" w:rsidRPr="00745B2A" w:rsidRDefault="00B35364" w:rsidP="00B35364">
      <w:pPr>
        <w:rPr>
          <w:rFonts w:cs="Arial"/>
          <w:sz w:val="14"/>
        </w:rPr>
      </w:pPr>
      <w:r w:rsidRPr="00745B2A">
        <w:rPr>
          <w:rFonts w:cs="Arial"/>
          <w:sz w:val="14"/>
        </w:rPr>
        <w:t xml:space="preserve">Continuing calls for </w:t>
      </w:r>
      <w:r w:rsidRPr="00116987">
        <w:rPr>
          <w:rFonts w:cs="Arial"/>
          <w:highlight w:val="green"/>
          <w:u w:val="single"/>
        </w:rPr>
        <w:t>curbs on</w:t>
      </w:r>
      <w:r w:rsidRPr="00116987">
        <w:rPr>
          <w:rFonts w:cs="Arial"/>
          <w:sz w:val="14"/>
          <w:highlight w:val="green"/>
        </w:rPr>
        <w:t xml:space="preserve"> </w:t>
      </w:r>
      <w:r w:rsidRPr="00745B2A">
        <w:rPr>
          <w:rFonts w:cs="Arial"/>
          <w:sz w:val="14"/>
        </w:rPr>
        <w:t xml:space="preserve">the flow of finance and </w:t>
      </w:r>
      <w:r w:rsidRPr="00116987">
        <w:rPr>
          <w:rFonts w:cs="Arial"/>
          <w:highlight w:val="green"/>
          <w:u w:val="single"/>
        </w:rPr>
        <w:t>trade will inspire</w:t>
      </w:r>
      <w:r w:rsidRPr="00116987">
        <w:rPr>
          <w:rFonts w:cs="Arial"/>
          <w:sz w:val="14"/>
          <w:highlight w:val="green"/>
        </w:rPr>
        <w:t xml:space="preserve"> </w:t>
      </w:r>
      <w:r w:rsidRPr="00745B2A">
        <w:rPr>
          <w:rFonts w:cs="Arial"/>
          <w:sz w:val="14"/>
        </w:rPr>
        <w:t xml:space="preserve">the United States and other nations to spew forth protectionist legislation like the notorious Smoot-Hawley bill. Introduced at the start of the Great Depression, it triggered a series of </w:t>
      </w:r>
      <w:r w:rsidRPr="00116987">
        <w:rPr>
          <w:rFonts w:cs="Arial"/>
          <w:highlight w:val="green"/>
          <w:u w:val="single"/>
        </w:rPr>
        <w:t>tit-for-tat economic responses</w:t>
      </w:r>
      <w:r w:rsidRPr="00745B2A">
        <w:rPr>
          <w:rFonts w:cs="Arial"/>
          <w:sz w:val="14"/>
        </w:rPr>
        <w:t xml:space="preserve">, which many commentators believe helped turn a serious economic downturn into a prolonged and devastating global disaster.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The rise in isolationism and protectionism will bring about ever more heated arguments and dangerous confrontations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w:t>
      </w:r>
      <w:r w:rsidRPr="00116987">
        <w:rPr>
          <w:rFonts w:cs="Arial"/>
          <w:highlight w:val="green"/>
          <w:u w:val="single"/>
        </w:rPr>
        <w:t>such tensions will give rise to full-scale military encounters, often with minimal provocation</w:t>
      </w:r>
      <w:r w:rsidRPr="00745B2A">
        <w:rPr>
          <w:rFonts w:cs="Arial"/>
          <w:sz w:val="14"/>
        </w:rPr>
        <w:t xml:space="preserve">. In some instances, </w:t>
      </w:r>
      <w:r w:rsidRPr="00116987">
        <w:rPr>
          <w:rFonts w:cs="Arial"/>
          <w:highlight w:val="green"/>
          <w:u w:val="single"/>
        </w:rPr>
        <w:t>economic conditions will serve as a convenient pretext for conflicts that stem from cultural and religious differences</w:t>
      </w:r>
      <w:r w:rsidRPr="00745B2A">
        <w:rPr>
          <w:rFonts w:cs="Arial"/>
          <w:sz w:val="14"/>
        </w:rPr>
        <w:t xml:space="preserve">. Alternatively, nations may look to divert attention away from domestic problems by channeling frustration and populist sentiment toward other countries and cultures. Enabled by cheap technology and the waning threat of American retribution, terrorist groups will likely boost the frequency and scale of their horrifying attacks, bringing the threat of random violence to a whole new level. </w:t>
      </w:r>
      <w:r w:rsidRPr="00116987">
        <w:rPr>
          <w:rFonts w:cs="Arial"/>
          <w:highlight w:val="green"/>
          <w:u w:val="single"/>
        </w:rPr>
        <w:t>Turbulent conditions will encourage aggressive saber rattling and interdictions by rogue nations running amok</w:t>
      </w:r>
      <w:r w:rsidRPr="00745B2A">
        <w:rPr>
          <w:rFonts w:cs="Arial"/>
          <w:sz w:val="14"/>
        </w:rPr>
        <w:t xml:space="preserve">. Age-old clashes will also take on a new, more heated sense of urgency. </w:t>
      </w:r>
      <w:r w:rsidRPr="00116987">
        <w:rPr>
          <w:rFonts w:cs="Arial"/>
          <w:highlight w:val="green"/>
          <w:u w:val="single"/>
        </w:rPr>
        <w:t xml:space="preserve">China will likely assume an increasingly belligerent posture toward Taiwan, while Iran may embark on overt colonization </w:t>
      </w:r>
      <w:r w:rsidRPr="00745B2A">
        <w:rPr>
          <w:rFonts w:cs="Arial"/>
          <w:sz w:val="14"/>
        </w:rPr>
        <w:t xml:space="preserve">of its neighbors in the Mideast. </w:t>
      </w:r>
      <w:r w:rsidRPr="00116987">
        <w:rPr>
          <w:rFonts w:cs="Arial"/>
          <w:highlight w:val="green"/>
          <w:u w:val="single"/>
        </w:rPr>
        <w:t>Israel</w:t>
      </w:r>
      <w:r w:rsidRPr="00745B2A">
        <w:rPr>
          <w:rFonts w:cs="Arial"/>
          <w:sz w:val="14"/>
        </w:rPr>
        <w:t xml:space="preserve">, for its part, </w:t>
      </w:r>
      <w:r w:rsidRPr="00116987">
        <w:rPr>
          <w:rFonts w:cs="Arial"/>
          <w:highlight w:val="green"/>
          <w:u w:val="single"/>
        </w:rPr>
        <w:t>may look to draw</w:t>
      </w:r>
      <w:r w:rsidRPr="00745B2A">
        <w:rPr>
          <w:rFonts w:cs="Arial"/>
          <w:sz w:val="14"/>
        </w:rPr>
        <w:t xml:space="preserve"> a dwindling list of </w:t>
      </w:r>
      <w:r w:rsidRPr="00116987">
        <w:rPr>
          <w:rFonts w:cs="Arial"/>
          <w:highlight w:val="green"/>
          <w:u w:val="single"/>
        </w:rPr>
        <w:t xml:space="preserve">allies </w:t>
      </w:r>
      <w:r w:rsidRPr="00745B2A">
        <w:rPr>
          <w:rFonts w:cs="Arial"/>
          <w:sz w:val="14"/>
        </w:rPr>
        <w:t xml:space="preserve">from around the world </w:t>
      </w:r>
      <w:r w:rsidRPr="00116987">
        <w:rPr>
          <w:rFonts w:cs="Arial"/>
          <w:highlight w:val="green"/>
          <w:u w:val="single"/>
        </w:rPr>
        <w:t>into a growing number of conflicts</w:t>
      </w:r>
      <w:r w:rsidRPr="00745B2A">
        <w:rPr>
          <w:rFonts w:cs="Arial"/>
          <w:sz w:val="14"/>
        </w:rPr>
        <w:t xml:space="preserve">. Some observers, like John </w:t>
      </w:r>
      <w:proofErr w:type="spellStart"/>
      <w:r w:rsidRPr="00745B2A">
        <w:rPr>
          <w:rFonts w:cs="Arial"/>
          <w:sz w:val="14"/>
        </w:rPr>
        <w:t>Mearsheimer</w:t>
      </w:r>
      <w:proofErr w:type="spellEnd"/>
      <w:r w:rsidRPr="00745B2A">
        <w:rPr>
          <w:rFonts w:cs="Arial"/>
          <w:sz w:val="14"/>
        </w:rPr>
        <w:t xml:space="preserve">, a political scientist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116987">
        <w:rPr>
          <w:rFonts w:cs="Arial"/>
          <w:highlight w:val="green"/>
          <w:u w:val="single"/>
        </w:rPr>
        <w:t>Terrorists employing biological or nuclear weapons will vie with conventional forces</w:t>
      </w:r>
      <w:r w:rsidRPr="00745B2A">
        <w:rPr>
          <w:rFonts w:cs="Arial"/>
          <w:sz w:val="14"/>
        </w:rPr>
        <w:t xml:space="preserve"> using jets, cruise missiles, and bunker-busting bombs </w:t>
      </w:r>
      <w:r w:rsidRPr="00116987">
        <w:rPr>
          <w:rFonts w:cs="Arial"/>
          <w:highlight w:val="green"/>
          <w:u w:val="single"/>
        </w:rPr>
        <w:t>to cause widespread destruction. Many will interpret stepped-up conflicts</w:t>
      </w:r>
      <w:r w:rsidRPr="00116987">
        <w:rPr>
          <w:rFonts w:cs="Arial"/>
          <w:sz w:val="14"/>
          <w:highlight w:val="green"/>
        </w:rPr>
        <w:t xml:space="preserve"> </w:t>
      </w:r>
      <w:r w:rsidRPr="00745B2A">
        <w:rPr>
          <w:rFonts w:cs="Arial"/>
          <w:sz w:val="14"/>
        </w:rPr>
        <w:t xml:space="preserve">between Muslims and Western societies </w:t>
      </w:r>
      <w:r w:rsidRPr="00116987">
        <w:rPr>
          <w:rFonts w:cs="Arial"/>
          <w:highlight w:val="green"/>
          <w:u w:val="single"/>
        </w:rPr>
        <w:t>as</w:t>
      </w:r>
      <w:r w:rsidRPr="00116987">
        <w:rPr>
          <w:rFonts w:cs="Arial"/>
          <w:sz w:val="14"/>
          <w:highlight w:val="green"/>
        </w:rPr>
        <w:t xml:space="preserve"> </w:t>
      </w:r>
      <w:r w:rsidRPr="00745B2A">
        <w:rPr>
          <w:rFonts w:cs="Arial"/>
          <w:sz w:val="14"/>
        </w:rPr>
        <w:t xml:space="preserve">the beginnings of </w:t>
      </w:r>
      <w:r w:rsidRPr="00116987">
        <w:rPr>
          <w:rFonts w:cs="Arial"/>
          <w:highlight w:val="green"/>
          <w:u w:val="single"/>
        </w:rPr>
        <w:t>a new world war</w:t>
      </w:r>
      <w:r w:rsidRPr="00745B2A">
        <w:rPr>
          <w:rFonts w:cs="Arial"/>
          <w:sz w:val="14"/>
        </w:rPr>
        <w:t>.</w:t>
      </w:r>
    </w:p>
    <w:p w14:paraId="6517FB37" w14:textId="77777777" w:rsidR="00B35364" w:rsidRDefault="00B35364" w:rsidP="00B35364">
      <w:pPr>
        <w:pStyle w:val="Heading3"/>
      </w:pPr>
      <w:bookmarkStart w:id="41" w:name="_Toc519243782"/>
      <w:r>
        <w:t>Impacts:  Case Doesn’t Turn DA</w:t>
      </w:r>
      <w:bookmarkEnd w:id="41"/>
    </w:p>
    <w:p w14:paraId="640D58A7" w14:textId="77777777" w:rsidR="00B35364" w:rsidRDefault="00B35364" w:rsidP="00B35364">
      <w:pPr>
        <w:pStyle w:val="Heading4"/>
      </w:pPr>
      <w:r>
        <w:t>(--) Worldwide economic slowdown does not affect India</w:t>
      </w:r>
    </w:p>
    <w:p w14:paraId="6F0ED92E" w14:textId="77777777" w:rsidR="00B35364" w:rsidRDefault="00B35364" w:rsidP="00B35364">
      <w:proofErr w:type="spellStart"/>
      <w:r>
        <w:t>Ratnesh</w:t>
      </w:r>
      <w:proofErr w:type="spellEnd"/>
      <w:r>
        <w:t xml:space="preserve"> </w:t>
      </w:r>
      <w:proofErr w:type="spellStart"/>
      <w:r w:rsidRPr="00AE2E26">
        <w:rPr>
          <w:rStyle w:val="Style13ptBold"/>
        </w:rPr>
        <w:t>Dwivedi</w:t>
      </w:r>
      <w:proofErr w:type="spellEnd"/>
      <w:r w:rsidRPr="00AE2E26">
        <w:rPr>
          <w:rStyle w:val="Style13ptBold"/>
        </w:rPr>
        <w:t>,</w:t>
      </w:r>
      <w:r>
        <w:t xml:space="preserve"> 6/20/20</w:t>
      </w:r>
      <w:r w:rsidRPr="00AE2E26">
        <w:rPr>
          <w:rStyle w:val="Style13ptBold"/>
        </w:rPr>
        <w:t>17</w:t>
      </w:r>
      <w:r>
        <w:t xml:space="preserve"> (NASA Certified Educator and Consultant with 15 plus years in teaching and corporate), Russia and Beyond.  June 20, 2017.  Retrieved Apr. 11, 2018 from http://russiancouncil.ru/en/blogs /ratnesh-dwivedi-en/who-will-win-if-a-war-breaks-out-between-india-and-pakistan-expert-unb/, </w:t>
      </w:r>
      <w:proofErr w:type="spellStart"/>
      <w:r>
        <w:t>kdd</w:t>
      </w:r>
      <w:proofErr w:type="spellEnd"/>
    </w:p>
    <w:p w14:paraId="27AEA3BC" w14:textId="77777777" w:rsidR="00B35364" w:rsidRDefault="00B35364" w:rsidP="00B35364">
      <w:r>
        <w:t xml:space="preserve">2. Economy: A much better, stable and growing economy. </w:t>
      </w:r>
      <w:r w:rsidRPr="00116987">
        <w:rPr>
          <w:rStyle w:val="StyleUnderline"/>
          <w:highlight w:val="green"/>
        </w:rPr>
        <w:t>India is one of the fastest growing economies in the world in the last decade and has been relatively unaffected by the general economic slowdown worldwide.</w:t>
      </w:r>
      <w:r>
        <w:t xml:space="preserve"> Their economic stability will help them sustain the cost of war for much longer than Pakistan, if need be.</w:t>
      </w:r>
    </w:p>
    <w:p w14:paraId="71CC3E08" w14:textId="77777777" w:rsidR="00B35364" w:rsidRDefault="00B35364" w:rsidP="00B35364">
      <w:pPr>
        <w:rPr>
          <w:rFonts w:cs="Arial"/>
          <w:sz w:val="16"/>
          <w:szCs w:val="16"/>
        </w:rPr>
      </w:pPr>
    </w:p>
    <w:p w14:paraId="4374B7D6" w14:textId="77777777" w:rsidR="00B35364" w:rsidRDefault="00B35364" w:rsidP="00B35364"/>
    <w:p w14:paraId="6FBD5B31" w14:textId="77777777" w:rsidR="00B35364" w:rsidRDefault="00B35364" w:rsidP="00B35364">
      <w:pPr>
        <w:pStyle w:val="Heading3"/>
      </w:pPr>
      <w:bookmarkStart w:id="42" w:name="_Toc519243783"/>
      <w:r>
        <w:t>AT: Brain circulation (India Specific)</w:t>
      </w:r>
      <w:bookmarkEnd w:id="42"/>
    </w:p>
    <w:p w14:paraId="4E604775" w14:textId="77777777" w:rsidR="00B35364" w:rsidRDefault="00B35364" w:rsidP="00B35364">
      <w:pPr>
        <w:pStyle w:val="Heading4"/>
      </w:pPr>
      <w:r>
        <w:t>Indian brain drain would outweigh any benefits- retaining skilled workers is key</w:t>
      </w:r>
    </w:p>
    <w:p w14:paraId="5EA239A1" w14:textId="77777777" w:rsidR="00B35364" w:rsidRDefault="00B35364" w:rsidP="00B35364">
      <w:r w:rsidRPr="00D379FB">
        <w:rPr>
          <w:b/>
        </w:rPr>
        <w:t>Dido ’17</w:t>
      </w:r>
      <w:r>
        <w:t xml:space="preserve"> [Harish, former secretary of </w:t>
      </w:r>
      <w:proofErr w:type="spellStart"/>
      <w:r>
        <w:t>Markfed</w:t>
      </w:r>
      <w:proofErr w:type="spellEnd"/>
      <w:r>
        <w:t xml:space="preserve"> Punjab, one of Asia's largest marketing cooperative federations, “Brain drain - a great loss to India,” 8-11-17, </w:t>
      </w:r>
      <w:hyperlink r:id="rId71" w:history="1">
        <w:r w:rsidRPr="00726FDC">
          <w:rPr>
            <w:rStyle w:val="Hyperlink"/>
          </w:rPr>
          <w:t>http://www.merinews.com/article/brain-drain---a-great-loss-to-</w:t>
        </w:r>
        <w:proofErr w:type="spellStart"/>
        <w:r w:rsidRPr="00726FDC">
          <w:rPr>
            <w:rStyle w:val="Hyperlink"/>
          </w:rPr>
          <w:t>india</w:t>
        </w:r>
        <w:proofErr w:type="spellEnd"/>
        <w:r w:rsidRPr="00726FDC">
          <w:rPr>
            <w:rStyle w:val="Hyperlink"/>
          </w:rPr>
          <w:t>/15926612.shtml</w:t>
        </w:r>
      </w:hyperlink>
      <w:r>
        <w:rPr>
          <w:rStyle w:val="Hyperlink"/>
        </w:rPr>
        <w:t xml:space="preserve">, </w:t>
      </w:r>
      <w:proofErr w:type="spellStart"/>
      <w:r>
        <w:rPr>
          <w:rStyle w:val="Hyperlink"/>
        </w:rPr>
        <w:t>kdd</w:t>
      </w:r>
      <w:proofErr w:type="spellEnd"/>
      <w:r>
        <w:t>]</w:t>
      </w:r>
    </w:p>
    <w:p w14:paraId="1089C56F" w14:textId="77777777" w:rsidR="00B35364" w:rsidRPr="001809C9" w:rsidRDefault="00B35364" w:rsidP="00B35364">
      <w:pPr>
        <w:rPr>
          <w:sz w:val="14"/>
        </w:rPr>
      </w:pPr>
      <w:r w:rsidRPr="001809C9">
        <w:rPr>
          <w:sz w:val="14"/>
        </w:rPr>
        <w:t xml:space="preserve">Sometime back, another term namely </w:t>
      </w:r>
      <w:r w:rsidRPr="00116987">
        <w:rPr>
          <w:highlight w:val="green"/>
          <w:u w:val="single"/>
        </w:rPr>
        <w:t xml:space="preserve">'brain gain' was </w:t>
      </w:r>
      <w:proofErr w:type="spellStart"/>
      <w:r w:rsidRPr="00116987">
        <w:rPr>
          <w:highlight w:val="green"/>
          <w:u w:val="single"/>
        </w:rPr>
        <w:t>familiarised</w:t>
      </w:r>
      <w:proofErr w:type="spellEnd"/>
      <w:r w:rsidRPr="001809C9">
        <w:rPr>
          <w:sz w:val="14"/>
        </w:rPr>
        <w:t xml:space="preserve"> with the country's reputation improving at the global level after over 1,000 Indian scientists working abroad returned to India in a span of two to three years. They felt that India was changing and they could fulfill their ambitions here also with the availability of better opportunities. From brain drain, the scenario changed to brain gain. </w:t>
      </w:r>
      <w:r w:rsidRPr="00116987">
        <w:rPr>
          <w:highlight w:val="green"/>
          <w:u w:val="single"/>
        </w:rPr>
        <w:t>Another concept of 'brain circulation'</w:t>
      </w:r>
      <w:r w:rsidRPr="00116987">
        <w:rPr>
          <w:sz w:val="14"/>
          <w:highlight w:val="green"/>
        </w:rPr>
        <w:t xml:space="preserve"> </w:t>
      </w:r>
      <w:r w:rsidRPr="001809C9">
        <w:rPr>
          <w:sz w:val="14"/>
        </w:rPr>
        <w:t xml:space="preserve">– a movement of skilled talent in a way that the migration is beneficial for both the countries, that is for the destination country and for the country of origin as well – </w:t>
      </w:r>
      <w:r w:rsidRPr="00116987">
        <w:rPr>
          <w:highlight w:val="green"/>
          <w:u w:val="single"/>
        </w:rPr>
        <w:t>has</w:t>
      </w:r>
      <w:r w:rsidRPr="00116987">
        <w:rPr>
          <w:sz w:val="14"/>
          <w:highlight w:val="green"/>
        </w:rPr>
        <w:t xml:space="preserve"> </w:t>
      </w:r>
      <w:r w:rsidRPr="001809C9">
        <w:rPr>
          <w:sz w:val="14"/>
        </w:rPr>
        <w:t xml:space="preserve">also </w:t>
      </w:r>
      <w:r w:rsidRPr="00116987">
        <w:rPr>
          <w:highlight w:val="green"/>
          <w:u w:val="single"/>
        </w:rPr>
        <w:t>become</w:t>
      </w:r>
      <w:r w:rsidRPr="00116987">
        <w:rPr>
          <w:sz w:val="14"/>
          <w:highlight w:val="green"/>
        </w:rPr>
        <w:t xml:space="preserve"> </w:t>
      </w:r>
      <w:r w:rsidRPr="001809C9">
        <w:rPr>
          <w:sz w:val="14"/>
        </w:rPr>
        <w:t xml:space="preserve">highly </w:t>
      </w:r>
      <w:r w:rsidRPr="00116987">
        <w:rPr>
          <w:highlight w:val="green"/>
          <w:u w:val="single"/>
        </w:rPr>
        <w:t>discussed</w:t>
      </w:r>
      <w:r w:rsidRPr="001809C9">
        <w:rPr>
          <w:sz w:val="14"/>
        </w:rPr>
        <w:t xml:space="preserve">. India witnessed a large scale brain drain from the 1970's to 1980's. But starting from 1990's, the situation reversed and India saw the return of highly skilled emigrants and them immensely contributing to India's development. As of 2017, over 30 million Indians are living abroad. In fact, Non-resident Indians (NRIs) help to transfer advanced technology, knowledge and the best practices of education from the country they are residing in. At the same time, a part of India's success can be attributed to the Indian Diaspora which contributes in terms of knowledge and financial investments in India. </w:t>
      </w:r>
      <w:r w:rsidRPr="00116987">
        <w:rPr>
          <w:highlight w:val="green"/>
          <w:u w:val="single"/>
        </w:rPr>
        <w:t>We cannot deny</w:t>
      </w:r>
      <w:r w:rsidRPr="00116987">
        <w:rPr>
          <w:sz w:val="14"/>
          <w:highlight w:val="green"/>
        </w:rPr>
        <w:t xml:space="preserve"> </w:t>
      </w:r>
      <w:r w:rsidRPr="001809C9">
        <w:rPr>
          <w:sz w:val="14"/>
        </w:rPr>
        <w:t xml:space="preserve">the fact </w:t>
      </w:r>
      <w:r w:rsidRPr="00116987">
        <w:rPr>
          <w:highlight w:val="green"/>
          <w:u w:val="single"/>
        </w:rPr>
        <w:t>that the</w:t>
      </w:r>
      <w:r w:rsidRPr="00116987">
        <w:rPr>
          <w:sz w:val="14"/>
          <w:highlight w:val="green"/>
        </w:rPr>
        <w:t xml:space="preserve"> </w:t>
      </w:r>
      <w:r w:rsidRPr="001809C9">
        <w:rPr>
          <w:sz w:val="14"/>
        </w:rPr>
        <w:t>development of Information Technology (</w:t>
      </w:r>
      <w:r w:rsidRPr="00116987">
        <w:rPr>
          <w:highlight w:val="green"/>
          <w:u w:val="single"/>
        </w:rPr>
        <w:t>IT</w:t>
      </w:r>
      <w:r w:rsidRPr="001809C9">
        <w:rPr>
          <w:sz w:val="14"/>
        </w:rPr>
        <w:t xml:space="preserve">) </w:t>
      </w:r>
      <w:r w:rsidRPr="00116987">
        <w:rPr>
          <w:highlight w:val="green"/>
          <w:u w:val="single"/>
        </w:rPr>
        <w:t>sector in India has contributions from Indians who returned from abroad</w:t>
      </w:r>
      <w:r w:rsidRPr="001809C9">
        <w:rPr>
          <w:sz w:val="14"/>
        </w:rPr>
        <w:t xml:space="preserve">. It is estimated that approximately 80,000 NRIs have returned back to India in the last two years. Some of them established their own firms and created lots of jobs. Still more than 30 million Indians are settled in foreign lands; mainly in Saudi Arabia, UAE, USA, Kuwait, Oman, Nepal, Singapore, UK, Australia, Canada, UK; out of which around 10 million are Non-Resident Indians and over 17.5 million are Persons of Indian Origin (PIO). India is amongst the top countries that get large amounts of remittances from its citizens living in foreign countries. No doubt, in India, opportunities for highly educated professionals are now improved tremendously and many graduates and post-graduates prefer to work in India. </w:t>
      </w:r>
      <w:r w:rsidRPr="00116987">
        <w:rPr>
          <w:highlight w:val="green"/>
          <w:u w:val="single"/>
        </w:rPr>
        <w:t>But still</w:t>
      </w:r>
      <w:r w:rsidRPr="001809C9">
        <w:rPr>
          <w:sz w:val="14"/>
        </w:rPr>
        <w:t xml:space="preserve">, during the current academic session, it has been observed that </w:t>
      </w:r>
      <w:r w:rsidRPr="00116987">
        <w:rPr>
          <w:highlight w:val="green"/>
          <w:u w:val="single"/>
        </w:rPr>
        <w:t>admissions in all the institutions</w:t>
      </w:r>
      <w:r w:rsidRPr="001809C9">
        <w:rPr>
          <w:sz w:val="14"/>
        </w:rPr>
        <w:t xml:space="preserve"> – industrial training institutes, polytechnic colleges, degree colleges and engineering colleges – </w:t>
      </w:r>
      <w:r w:rsidRPr="00116987">
        <w:rPr>
          <w:highlight w:val="green"/>
          <w:u w:val="single"/>
        </w:rPr>
        <w:t>have been far too less than their in-take capacities</w:t>
      </w:r>
      <w:r w:rsidRPr="001809C9">
        <w:rPr>
          <w:sz w:val="14"/>
        </w:rPr>
        <w:t xml:space="preserve">.  Now the question is, as to where the pass-outs from the schools are going? A closer look at the data of IELTS institutes running with over capacity batches, clearly indicates that the </w:t>
      </w:r>
      <w:r w:rsidRPr="00116987">
        <w:rPr>
          <w:highlight w:val="green"/>
          <w:u w:val="single"/>
        </w:rPr>
        <w:t>youth of India is interested in going abroad</w:t>
      </w:r>
      <w:r w:rsidRPr="001809C9">
        <w:rPr>
          <w:sz w:val="14"/>
        </w:rPr>
        <w:t xml:space="preserve"> for studying and earning side-by-side by taking up part-time jobs. On the other hand, </w:t>
      </w:r>
      <w:r w:rsidRPr="00116987">
        <w:rPr>
          <w:highlight w:val="green"/>
          <w:u w:val="single"/>
        </w:rPr>
        <w:t>India being one of the fastest developing countries in the world is doing its best as a pull factor</w:t>
      </w:r>
      <w:r w:rsidRPr="001809C9">
        <w:rPr>
          <w:sz w:val="14"/>
        </w:rPr>
        <w:t xml:space="preserve"> for Non-Resident Indians. India has been celebrating '</w:t>
      </w:r>
      <w:proofErr w:type="spellStart"/>
      <w:r w:rsidRPr="001809C9">
        <w:rPr>
          <w:sz w:val="14"/>
        </w:rPr>
        <w:t>Pravasi</w:t>
      </w:r>
      <w:proofErr w:type="spellEnd"/>
      <w:r w:rsidRPr="001809C9">
        <w:rPr>
          <w:sz w:val="14"/>
        </w:rPr>
        <w:t xml:space="preserve"> </w:t>
      </w:r>
      <w:proofErr w:type="spellStart"/>
      <w:r w:rsidRPr="001809C9">
        <w:rPr>
          <w:sz w:val="14"/>
        </w:rPr>
        <w:t>Bharatiya</w:t>
      </w:r>
      <w:proofErr w:type="spellEnd"/>
      <w:r w:rsidRPr="001809C9">
        <w:rPr>
          <w:sz w:val="14"/>
        </w:rPr>
        <w:t xml:space="preserve"> </w:t>
      </w:r>
      <w:proofErr w:type="spellStart"/>
      <w:r w:rsidRPr="001809C9">
        <w:rPr>
          <w:sz w:val="14"/>
        </w:rPr>
        <w:t>Diwas</w:t>
      </w:r>
      <w:proofErr w:type="spellEnd"/>
      <w:r w:rsidRPr="001809C9">
        <w:rPr>
          <w:sz w:val="14"/>
        </w:rPr>
        <w:t xml:space="preserve">' from 2002 and is connecting to the Indian Diaspora all over the world. By this way, the Indian government is encouraging NRIs to contribute to the India's development. Besides this, the Indian government has eased regulations for FDI (Foreign Direct Investment) for NRIs. India has been issuing OCI (Overseas Citizens of India) cards to Persons of Indian Origin, making legal formalities easier for them while returning back or making investments in India. Indian government is also planning to allocate short-term research projects to Indian scientists and technocrats living abroad to </w:t>
      </w:r>
      <w:proofErr w:type="spellStart"/>
      <w:r w:rsidRPr="001809C9">
        <w:rPr>
          <w:sz w:val="14"/>
        </w:rPr>
        <w:t>utilise</w:t>
      </w:r>
      <w:proofErr w:type="spellEnd"/>
      <w:r w:rsidRPr="001809C9">
        <w:rPr>
          <w:sz w:val="14"/>
        </w:rPr>
        <w:t xml:space="preserve"> their knowledge. These projects are about solving local problems. To connect to young overseas' citizens of India, Indian government has launched the 'Know India' </w:t>
      </w:r>
      <w:proofErr w:type="spellStart"/>
      <w:r w:rsidRPr="001809C9">
        <w:rPr>
          <w:sz w:val="14"/>
        </w:rPr>
        <w:t>programme</w:t>
      </w:r>
      <w:proofErr w:type="spellEnd"/>
      <w:r w:rsidRPr="001809C9">
        <w:rPr>
          <w:sz w:val="14"/>
        </w:rPr>
        <w:t xml:space="preserve">. Situation in other countries vis-a-vis India While many countries like 'South Korea' and 'Taiwan' are reaping the benefits of brain gain, underdeveloped countries are at a disadvantage because most of their emigrants are unwilling to return to their home countries. </w:t>
      </w:r>
      <w:r w:rsidRPr="00116987">
        <w:rPr>
          <w:highlight w:val="green"/>
          <w:u w:val="single"/>
        </w:rPr>
        <w:t>India has indeed been able to turn 'brain drain' into 'brain gain', but we have a long way to go</w:t>
      </w:r>
      <w:r w:rsidRPr="001809C9">
        <w:rPr>
          <w:sz w:val="14"/>
        </w:rPr>
        <w:t xml:space="preserve">. We cannot expect NRIs to sacrifice their better lives for the sake of developing their home country. There are people who do that for sure. But not all will do that and we have look into the push factors first.. </w:t>
      </w:r>
      <w:r w:rsidRPr="00116987">
        <w:rPr>
          <w:highlight w:val="green"/>
          <w:u w:val="single"/>
        </w:rPr>
        <w:t>India should be able to attract the best talent</w:t>
      </w:r>
      <w:r w:rsidRPr="001809C9">
        <w:rPr>
          <w:sz w:val="14"/>
        </w:rPr>
        <w:t xml:space="preserve"> from all over the world by eliminating perennial problems like corruption, nepotism, red-</w:t>
      </w:r>
      <w:proofErr w:type="spellStart"/>
      <w:r w:rsidRPr="001809C9">
        <w:rPr>
          <w:sz w:val="14"/>
        </w:rPr>
        <w:t>tapism</w:t>
      </w:r>
      <w:proofErr w:type="spellEnd"/>
      <w:r w:rsidRPr="001809C9">
        <w:rPr>
          <w:sz w:val="14"/>
        </w:rPr>
        <w:t xml:space="preserve"> etc. </w:t>
      </w:r>
      <w:r w:rsidRPr="00116987">
        <w:rPr>
          <w:highlight w:val="green"/>
          <w:u w:val="single"/>
        </w:rPr>
        <w:t>Till then, India may not be able to transform brain drain into brain gain to full extent</w:t>
      </w:r>
      <w:r w:rsidRPr="001809C9">
        <w:rPr>
          <w:sz w:val="14"/>
        </w:rPr>
        <w:t xml:space="preserve">. No doubt, </w:t>
      </w:r>
      <w:r w:rsidRPr="00116987">
        <w:rPr>
          <w:highlight w:val="green"/>
          <w:u w:val="single"/>
        </w:rPr>
        <w:t>difficulty in obtaining long-term work visas</w:t>
      </w:r>
      <w:r w:rsidRPr="001809C9">
        <w:rPr>
          <w:sz w:val="14"/>
        </w:rPr>
        <w:t xml:space="preserve"> and slow economic growth of developed countries </w:t>
      </w:r>
      <w:r w:rsidRPr="00116987">
        <w:rPr>
          <w:highlight w:val="green"/>
          <w:u w:val="single"/>
        </w:rPr>
        <w:t>is</w:t>
      </w:r>
      <w:r w:rsidRPr="00116987">
        <w:rPr>
          <w:sz w:val="14"/>
          <w:highlight w:val="green"/>
        </w:rPr>
        <w:t xml:space="preserve"> </w:t>
      </w:r>
      <w:r w:rsidRPr="001809C9">
        <w:rPr>
          <w:sz w:val="14"/>
        </w:rPr>
        <w:t xml:space="preserve">also </w:t>
      </w:r>
      <w:r w:rsidRPr="00116987">
        <w:rPr>
          <w:highlight w:val="green"/>
          <w:u w:val="single"/>
        </w:rPr>
        <w:t>helping India in terms of brain gain</w:t>
      </w:r>
      <w:r w:rsidRPr="00116987">
        <w:rPr>
          <w:sz w:val="14"/>
          <w:highlight w:val="green"/>
        </w:rPr>
        <w:t xml:space="preserve"> </w:t>
      </w:r>
      <w:r w:rsidRPr="001809C9">
        <w:rPr>
          <w:sz w:val="14"/>
        </w:rPr>
        <w:t>but how long will this go on!</w:t>
      </w:r>
    </w:p>
    <w:p w14:paraId="1067F50A" w14:textId="77777777" w:rsidR="00B35364" w:rsidRDefault="00B35364" w:rsidP="00B35364">
      <w:pPr>
        <w:pStyle w:val="Heading4"/>
      </w:pPr>
      <w:r>
        <w:t>India’s economy isn’t structured for brain circulation</w:t>
      </w:r>
    </w:p>
    <w:p w14:paraId="7F303F92" w14:textId="77777777" w:rsidR="00B35364" w:rsidRDefault="00B35364" w:rsidP="00B35364">
      <w:proofErr w:type="spellStart"/>
      <w:r w:rsidRPr="0046182A">
        <w:rPr>
          <w:b/>
        </w:rPr>
        <w:t>Aijaja</w:t>
      </w:r>
      <w:proofErr w:type="spellEnd"/>
      <w:r w:rsidRPr="0046182A">
        <w:rPr>
          <w:b/>
        </w:rPr>
        <w:t xml:space="preserve"> and </w:t>
      </w:r>
      <w:proofErr w:type="spellStart"/>
      <w:r w:rsidRPr="0046182A">
        <w:rPr>
          <w:b/>
        </w:rPr>
        <w:t>Babu</w:t>
      </w:r>
      <w:proofErr w:type="spellEnd"/>
      <w:r w:rsidRPr="0046182A">
        <w:rPr>
          <w:b/>
        </w:rPr>
        <w:t xml:space="preserve"> ’17</w:t>
      </w:r>
      <w:r>
        <w:t xml:space="preserve"> [M </w:t>
      </w:r>
      <w:proofErr w:type="spellStart"/>
      <w:r>
        <w:t>Mustaque</w:t>
      </w:r>
      <w:proofErr w:type="spellEnd"/>
      <w:r>
        <w:t xml:space="preserve"> </w:t>
      </w:r>
      <w:proofErr w:type="spellStart"/>
      <w:r>
        <w:t>Alish</w:t>
      </w:r>
      <w:proofErr w:type="spellEnd"/>
      <w:r>
        <w:t xml:space="preserve"> </w:t>
      </w:r>
      <w:proofErr w:type="spellStart"/>
      <w:r>
        <w:t>Aijaja</w:t>
      </w:r>
      <w:proofErr w:type="spellEnd"/>
      <w:r>
        <w:t xml:space="preserve"> is Senior Research Fellow at CAS </w:t>
      </w:r>
      <w:proofErr w:type="spellStart"/>
      <w:r>
        <w:t>Dept</w:t>
      </w:r>
      <w:proofErr w:type="spellEnd"/>
      <w:r>
        <w:t xml:space="preserve"> of History, AMU, Aligarh, T </w:t>
      </w:r>
      <w:proofErr w:type="spellStart"/>
      <w:r>
        <w:t>Anas</w:t>
      </w:r>
      <w:proofErr w:type="spellEnd"/>
      <w:r>
        <w:t xml:space="preserve"> </w:t>
      </w:r>
      <w:proofErr w:type="spellStart"/>
      <w:r>
        <w:t>Babu</w:t>
      </w:r>
      <w:proofErr w:type="spellEnd"/>
      <w:r>
        <w:t xml:space="preserve"> is Assistant Professor, HKRH College, “Brain drain : A burning issue in India,” July 1, </w:t>
      </w:r>
      <w:hyperlink r:id="rId72" w:history="1">
        <w:r w:rsidRPr="000C644A">
          <w:rPr>
            <w:rStyle w:val="Hyperlink"/>
          </w:rPr>
          <w:t>http://www.thesangaiexpress.com/brain-drain-burning-issue-india/</w:t>
        </w:r>
      </w:hyperlink>
      <w:r>
        <w:t xml:space="preserve">, </w:t>
      </w:r>
      <w:proofErr w:type="spellStart"/>
      <w:r>
        <w:t>kdd</w:t>
      </w:r>
      <w:proofErr w:type="spellEnd"/>
      <w:r>
        <w:t>]</w:t>
      </w:r>
    </w:p>
    <w:p w14:paraId="7903B40E" w14:textId="77777777" w:rsidR="00B35364" w:rsidRDefault="00B35364" w:rsidP="00B35364">
      <w:pPr>
        <w:rPr>
          <w:sz w:val="14"/>
        </w:rPr>
      </w:pPr>
      <w:r w:rsidRPr="00116987">
        <w:rPr>
          <w:highlight w:val="green"/>
          <w:u w:val="single"/>
        </w:rPr>
        <w:t>A person who has gone to the west for studies and remained there for a good number of years find it almost impossible to reset</w:t>
      </w:r>
      <w:r w:rsidRPr="00116987">
        <w:rPr>
          <w:sz w:val="14"/>
          <w:highlight w:val="green"/>
        </w:rPr>
        <w:t xml:space="preserve"> </w:t>
      </w:r>
      <w:r w:rsidRPr="00F07F1C">
        <w:rPr>
          <w:sz w:val="14"/>
        </w:rPr>
        <w:t xml:space="preserve">him/her </w:t>
      </w:r>
      <w:r w:rsidRPr="00116987">
        <w:rPr>
          <w:highlight w:val="green"/>
          <w:u w:val="single"/>
        </w:rPr>
        <w:t xml:space="preserve">to Indian working conditions. Our </w:t>
      </w:r>
      <w:proofErr w:type="spellStart"/>
      <w:r w:rsidRPr="00116987">
        <w:rPr>
          <w:highlight w:val="green"/>
          <w:u w:val="single"/>
        </w:rPr>
        <w:t>organised</w:t>
      </w:r>
      <w:proofErr w:type="spellEnd"/>
      <w:r w:rsidRPr="00116987">
        <w:rPr>
          <w:highlight w:val="green"/>
          <w:u w:val="single"/>
        </w:rPr>
        <w:t xml:space="preserve"> system does not lateral entry. It does not allow mobility. It is this rigid system of entry into jobs that does not allow people to come back from abroad</w:t>
      </w:r>
      <w:r w:rsidRPr="00F07F1C">
        <w:rPr>
          <w:sz w:val="14"/>
        </w:rPr>
        <w:t xml:space="preserve">. In USA, universities are empowered to pay high remunerations to deserving professors but in India the system stuffs a topper of London School of Economics with a second-grade lecturer having degrees from dubious universities in one cabin. Why a talented man be prepared to suffer such an ordeal? Normally working conditions in India are unhealthy for progress. </w:t>
      </w:r>
      <w:r w:rsidRPr="00116987">
        <w:rPr>
          <w:highlight w:val="green"/>
          <w:u w:val="single"/>
        </w:rPr>
        <w:t xml:space="preserve">Bureaucratic pressure frustrates technocrats with high </w:t>
      </w:r>
      <w:proofErr w:type="spellStart"/>
      <w:r w:rsidRPr="00116987">
        <w:rPr>
          <w:highlight w:val="green"/>
          <w:u w:val="single"/>
        </w:rPr>
        <w:t>calibre</w:t>
      </w:r>
      <w:proofErr w:type="spellEnd"/>
      <w:r w:rsidRPr="00116987">
        <w:rPr>
          <w:highlight w:val="green"/>
          <w:u w:val="single"/>
        </w:rPr>
        <w:t>. The feeling among students of IIT’s that the future is bleak in India is growing</w:t>
      </w:r>
      <w:r w:rsidRPr="00F07F1C">
        <w:rPr>
          <w:sz w:val="14"/>
        </w:rPr>
        <w:t>. The fame and fortune that accompanies an invention in USA is unparalleled anywhere in the world.</w:t>
      </w:r>
    </w:p>
    <w:p w14:paraId="1E1F6C35" w14:textId="77777777" w:rsidR="00B35364" w:rsidRDefault="00B35364" w:rsidP="00B35364">
      <w:pPr>
        <w:pStyle w:val="Heading4"/>
      </w:pPr>
      <w:r>
        <w:t>India cannot tap the potential of highly skilled Indians who choose to stay home</w:t>
      </w:r>
    </w:p>
    <w:p w14:paraId="3686EF1E" w14:textId="77777777" w:rsidR="00B35364" w:rsidRDefault="00B35364" w:rsidP="00B35364">
      <w:proofErr w:type="spellStart"/>
      <w:r>
        <w:t>Pubali</w:t>
      </w:r>
      <w:proofErr w:type="spellEnd"/>
      <w:r>
        <w:t xml:space="preserve"> </w:t>
      </w:r>
      <w:proofErr w:type="spellStart"/>
      <w:r w:rsidRPr="00C3028B">
        <w:rPr>
          <w:rStyle w:val="Style13ptBold"/>
        </w:rPr>
        <w:t>Neogy</w:t>
      </w:r>
      <w:proofErr w:type="spellEnd"/>
      <w:r w:rsidRPr="00C3028B">
        <w:rPr>
          <w:rStyle w:val="Style13ptBold"/>
        </w:rPr>
        <w:t>,</w:t>
      </w:r>
      <w:r>
        <w:t xml:space="preserve"> 10/7/20</w:t>
      </w:r>
      <w:r w:rsidRPr="00C3028B">
        <w:rPr>
          <w:rStyle w:val="Style13ptBold"/>
        </w:rPr>
        <w:t>17</w:t>
      </w:r>
      <w:r>
        <w:t xml:space="preserve">, (staff writer), YAHOO INDIAN NEWS, Is India Inc. ready for a reverse brain drain triggered by stricter visa norms in developed nations?, Oct. 7, 2017.  Retrieved Apr. 11, 2018 from </w:t>
      </w:r>
      <w:hyperlink r:id="rId73" w:history="1">
        <w:r w:rsidRPr="0013104F">
          <w:rPr>
            <w:rStyle w:val="Hyperlink"/>
          </w:rPr>
          <w:t>https://in.news.yahoo.com/india-inc-ready-reverse-brain-drain-triggered-stricter-visa-norms-developed-nations-090353039.html</w:t>
        </w:r>
      </w:hyperlink>
      <w:r>
        <w:t xml:space="preserve">, </w:t>
      </w:r>
      <w:proofErr w:type="spellStart"/>
      <w:r>
        <w:t>kdd</w:t>
      </w:r>
      <w:proofErr w:type="spellEnd"/>
    </w:p>
    <w:p w14:paraId="71901EC6" w14:textId="77777777" w:rsidR="00B35364" w:rsidRDefault="00B35364" w:rsidP="00B35364">
      <w:pPr>
        <w:rPr>
          <w:rStyle w:val="StyleUnderline"/>
        </w:rPr>
      </w:pPr>
      <w:r w:rsidRPr="00116987">
        <w:rPr>
          <w:rStyle w:val="StyleUnderline"/>
          <w:highlight w:val="green"/>
        </w:rPr>
        <w:t>The question now is – is India Inc. ready for them</w:t>
      </w:r>
      <w:r w:rsidRPr="00C3028B">
        <w:rPr>
          <w:rStyle w:val="StyleUnderline"/>
        </w:rPr>
        <w:t>?</w:t>
      </w:r>
      <w:r>
        <w:t xml:space="preserve"> Will it be able to offer them salaries that are on a par with what they draw overseas? </w:t>
      </w:r>
      <w:r w:rsidRPr="00116987">
        <w:rPr>
          <w:rStyle w:val="StyleUnderline"/>
          <w:highlight w:val="green"/>
        </w:rPr>
        <w:t>Will it be able to provide them room enough to prosper professionally and subsequently contribute to the nation’s economic growth? The answer is “no.” And reasons are many. Insufficient high paying jobs and avenues for growth In an economy that is struggling to add jobs, let alone well-paying ones, to bring down the unemployment level that seems to be climbing every month, it may not be easy for homeward-bound techies, scientists, finance professionals, doctors and professors.</w:t>
      </w:r>
    </w:p>
    <w:p w14:paraId="40F979B5" w14:textId="77777777" w:rsidR="00B35364" w:rsidRDefault="00B35364" w:rsidP="00B35364">
      <w:pPr>
        <w:pStyle w:val="Heading4"/>
      </w:pPr>
      <w:r>
        <w:t>Few scientists return to India after holding top positions abroad</w:t>
      </w:r>
    </w:p>
    <w:p w14:paraId="3DBEDE42" w14:textId="77777777" w:rsidR="00B35364" w:rsidRDefault="00B35364" w:rsidP="00B35364">
      <w:r>
        <w:t xml:space="preserve">T. V. </w:t>
      </w:r>
      <w:r w:rsidRPr="00C3028B">
        <w:rPr>
          <w:rStyle w:val="Style13ptBold"/>
        </w:rPr>
        <w:t>Padma, 2017</w:t>
      </w:r>
      <w:r>
        <w:t xml:space="preserve"> (American author), NATURE, Dec. 6, 2017.  Retrieved Apr. 11, 2018 from </w:t>
      </w:r>
      <w:hyperlink r:id="rId74" w:history="1">
        <w:r w:rsidRPr="0013104F">
          <w:rPr>
            <w:rStyle w:val="Hyperlink"/>
          </w:rPr>
          <w:t>https://www.nature.com/articles/d41586-017-07771-y</w:t>
        </w:r>
      </w:hyperlink>
      <w:r>
        <w:t xml:space="preserve">, </w:t>
      </w:r>
      <w:proofErr w:type="spellStart"/>
      <w:r>
        <w:t>kdd</w:t>
      </w:r>
      <w:proofErr w:type="spellEnd"/>
    </w:p>
    <w:p w14:paraId="5E616B15" w14:textId="77777777" w:rsidR="00B35364" w:rsidRDefault="00B35364" w:rsidP="00B35364">
      <w:proofErr w:type="spellStart"/>
      <w:r w:rsidRPr="00116987">
        <w:rPr>
          <w:rStyle w:val="StyleUnderline"/>
          <w:highlight w:val="green"/>
        </w:rPr>
        <w:t>Koul</w:t>
      </w:r>
      <w:proofErr w:type="spellEnd"/>
      <w:r w:rsidRPr="00116987">
        <w:rPr>
          <w:rStyle w:val="StyleUnderline"/>
          <w:highlight w:val="green"/>
        </w:rPr>
        <w:t xml:space="preserve"> took charge of the Institute of Microbial Technology</w:t>
      </w:r>
      <w:r>
        <w:t xml:space="preserve"> (IMTECH), in the northern city of Chandigarh, in 2016, relocating from Johnson &amp; Johnson in Belgium, </w:t>
      </w:r>
      <w:r w:rsidRPr="00116987">
        <w:rPr>
          <w:rStyle w:val="StyleUnderline"/>
          <w:highlight w:val="green"/>
        </w:rPr>
        <w:t>where he was senior director and head of the respiratory diseases group. The move to IMTECH</w:t>
      </w:r>
      <w:r>
        <w:t xml:space="preserve"> — a branch of India’s government-run Council of Scientific and Industrial Research — </w:t>
      </w:r>
      <w:r w:rsidRPr="00116987">
        <w:rPr>
          <w:rStyle w:val="StyleUnderline"/>
          <w:highlight w:val="green"/>
        </w:rPr>
        <w:t>was atypical. Few scientists return to India after holding top positions abroad, and fewer still move into the less-lucrative public sector</w:t>
      </w:r>
      <w:r>
        <w:t>.</w:t>
      </w:r>
    </w:p>
    <w:p w14:paraId="5A55EE0D" w14:textId="77777777" w:rsidR="00B35364" w:rsidRDefault="00B35364" w:rsidP="00B35364">
      <w:pPr>
        <w:pStyle w:val="Heading4"/>
      </w:pPr>
      <w:r>
        <w:t>India’s rigid system of entry into jobs prevents people from coming back from abroad</w:t>
      </w:r>
    </w:p>
    <w:p w14:paraId="2D9A585E" w14:textId="77777777" w:rsidR="00B35364" w:rsidRDefault="00B35364" w:rsidP="00B35364">
      <w:proofErr w:type="spellStart"/>
      <w:r>
        <w:t>Moichingmayum</w:t>
      </w:r>
      <w:proofErr w:type="spellEnd"/>
      <w:r>
        <w:t xml:space="preserve"> </w:t>
      </w:r>
      <w:proofErr w:type="spellStart"/>
      <w:r>
        <w:t>Mustaque</w:t>
      </w:r>
      <w:proofErr w:type="spellEnd"/>
      <w:r>
        <w:t xml:space="preserve"> </w:t>
      </w:r>
      <w:proofErr w:type="spellStart"/>
      <w:r>
        <w:t>Alish</w:t>
      </w:r>
      <w:proofErr w:type="spellEnd"/>
      <w:r>
        <w:t xml:space="preserve"> </w:t>
      </w:r>
      <w:proofErr w:type="spellStart"/>
      <w:r w:rsidRPr="002E4820">
        <w:rPr>
          <w:rStyle w:val="Style13ptBold"/>
        </w:rPr>
        <w:t>Aijaja</w:t>
      </w:r>
      <w:proofErr w:type="spellEnd"/>
      <w:r w:rsidRPr="002E4820">
        <w:rPr>
          <w:rStyle w:val="Style13ptBold"/>
        </w:rPr>
        <w:t>, &amp;</w:t>
      </w:r>
      <w:r>
        <w:t xml:space="preserve"> T </w:t>
      </w:r>
      <w:proofErr w:type="spellStart"/>
      <w:r>
        <w:t>Anas</w:t>
      </w:r>
      <w:proofErr w:type="spellEnd"/>
      <w:r>
        <w:t xml:space="preserve"> </w:t>
      </w:r>
      <w:proofErr w:type="spellStart"/>
      <w:r w:rsidRPr="002E4820">
        <w:rPr>
          <w:rStyle w:val="Style13ptBold"/>
        </w:rPr>
        <w:t>Babu</w:t>
      </w:r>
      <w:proofErr w:type="spellEnd"/>
      <w:r w:rsidRPr="002E4820">
        <w:rPr>
          <w:rStyle w:val="Style13ptBold"/>
        </w:rPr>
        <w:t>,</w:t>
      </w:r>
      <w:r>
        <w:t xml:space="preserve">  7/1/20</w:t>
      </w:r>
      <w:r w:rsidRPr="002E4820">
        <w:rPr>
          <w:rStyle w:val="Style13ptBold"/>
        </w:rPr>
        <w:t>17</w:t>
      </w:r>
      <w:r>
        <w:t xml:space="preserve">, (Senior Research Fellow at CAS </w:t>
      </w:r>
      <w:proofErr w:type="spellStart"/>
      <w:r>
        <w:t>Dept</w:t>
      </w:r>
      <w:proofErr w:type="spellEnd"/>
      <w:r>
        <w:t xml:space="preserve"> of History, AMU &amp; Assistant Professor, HKRH College, </w:t>
      </w:r>
      <w:proofErr w:type="spellStart"/>
      <w:r>
        <w:t>Uthamapalayam</w:t>
      </w:r>
      <w:proofErr w:type="spellEnd"/>
      <w:r>
        <w:t xml:space="preserve">), July 1, 2017.  Retrieved Apr. 11, 2018 from </w:t>
      </w:r>
      <w:hyperlink r:id="rId75" w:history="1">
        <w:r w:rsidRPr="0013104F">
          <w:rPr>
            <w:rStyle w:val="Hyperlink"/>
          </w:rPr>
          <w:t>http://www.thesangaiexpress.com/brain-drain-burning-issue-india/</w:t>
        </w:r>
      </w:hyperlink>
      <w:r>
        <w:t xml:space="preserve">, </w:t>
      </w:r>
      <w:proofErr w:type="spellStart"/>
      <w:r>
        <w:t>kdd</w:t>
      </w:r>
      <w:proofErr w:type="spellEnd"/>
    </w:p>
    <w:p w14:paraId="153CDA5A" w14:textId="77777777" w:rsidR="00B35364" w:rsidRPr="002E4820" w:rsidRDefault="00B35364" w:rsidP="00B35364">
      <w:pPr>
        <w:rPr>
          <w:rStyle w:val="StyleUnderline"/>
        </w:rPr>
      </w:pPr>
      <w:r w:rsidRPr="00116987">
        <w:rPr>
          <w:rStyle w:val="StyleUnderline"/>
          <w:highlight w:val="green"/>
        </w:rPr>
        <w:t xml:space="preserve">A person who has gone to the west for studies and remained there for a good number of years find it almost impossible to reset him/her to Indian working conditions. Our </w:t>
      </w:r>
      <w:proofErr w:type="spellStart"/>
      <w:r w:rsidRPr="00116987">
        <w:rPr>
          <w:rStyle w:val="StyleUnderline"/>
          <w:highlight w:val="green"/>
        </w:rPr>
        <w:t>organised</w:t>
      </w:r>
      <w:proofErr w:type="spellEnd"/>
      <w:r w:rsidRPr="00116987">
        <w:rPr>
          <w:rStyle w:val="StyleUnderline"/>
          <w:highlight w:val="green"/>
        </w:rPr>
        <w:t xml:space="preserve"> system does not lateral entry.</w:t>
      </w:r>
      <w:r>
        <w:t xml:space="preserve"> It does not allow mobility. </w:t>
      </w:r>
      <w:r w:rsidRPr="00116987">
        <w:rPr>
          <w:rStyle w:val="StyleUnderline"/>
          <w:highlight w:val="green"/>
        </w:rPr>
        <w:t>It is this rigid system of entry into jobs that does not allow people to come back from abroad.</w:t>
      </w:r>
    </w:p>
    <w:p w14:paraId="5A917E1E" w14:textId="77777777" w:rsidR="00B35364" w:rsidRDefault="00B35364" w:rsidP="00B35364">
      <w:pPr>
        <w:pStyle w:val="Heading4"/>
      </w:pPr>
      <w:r>
        <w:t>Multiple factors prevent India from turning the brain drain into a brain gain</w:t>
      </w:r>
    </w:p>
    <w:p w14:paraId="1AA0336C" w14:textId="77777777" w:rsidR="00B35364" w:rsidRDefault="00B35364" w:rsidP="00B35364">
      <w:r>
        <w:t xml:space="preserve">Harish </w:t>
      </w:r>
      <w:r w:rsidRPr="002E4820">
        <w:rPr>
          <w:rStyle w:val="Style13ptBold"/>
        </w:rPr>
        <w:t>Dido, 2017</w:t>
      </w:r>
      <w:r>
        <w:t xml:space="preserve">, (citizen journalist), Brain drain - a great loss to India, Aug. 2017.  Retrieved Apr. 11, 2018 from </w:t>
      </w:r>
      <w:hyperlink r:id="rId76" w:history="1">
        <w:r w:rsidRPr="0013104F">
          <w:rPr>
            <w:rStyle w:val="Hyperlink"/>
          </w:rPr>
          <w:t>http://www.merinews.com/article/brain-drain---a-great-loss-to-</w:t>
        </w:r>
        <w:proofErr w:type="spellStart"/>
        <w:r w:rsidRPr="0013104F">
          <w:rPr>
            <w:rStyle w:val="Hyperlink"/>
          </w:rPr>
          <w:t>india</w:t>
        </w:r>
        <w:proofErr w:type="spellEnd"/>
        <w:r w:rsidRPr="0013104F">
          <w:rPr>
            <w:rStyle w:val="Hyperlink"/>
          </w:rPr>
          <w:t>/15926612.shtml</w:t>
        </w:r>
      </w:hyperlink>
      <w:r>
        <w:t xml:space="preserve">, </w:t>
      </w:r>
      <w:proofErr w:type="spellStart"/>
      <w:r>
        <w:t>kdd</w:t>
      </w:r>
      <w:proofErr w:type="spellEnd"/>
    </w:p>
    <w:p w14:paraId="0EE166A4" w14:textId="77777777" w:rsidR="00B35364" w:rsidRPr="002E4820" w:rsidRDefault="00B35364" w:rsidP="00B35364">
      <w:pPr>
        <w:rPr>
          <w:rStyle w:val="StyleUnderline"/>
        </w:rPr>
      </w:pPr>
      <w:r w:rsidRPr="00116987">
        <w:rPr>
          <w:rStyle w:val="StyleUnderline"/>
          <w:highlight w:val="green"/>
        </w:rPr>
        <w:t>India has</w:t>
      </w:r>
      <w:r>
        <w:t xml:space="preserve"> indeed </w:t>
      </w:r>
      <w:r w:rsidRPr="00116987">
        <w:rPr>
          <w:rStyle w:val="StyleUnderline"/>
          <w:highlight w:val="green"/>
        </w:rPr>
        <w:t>been able to turn 'brain drain' into 'brain gain', but we have a long way to go</w:t>
      </w:r>
      <w:r>
        <w:t xml:space="preserve">. We cannot expect NRIs to sacrifice their better lives for the sake of developing their home country. There are people who do that for sure. But not all will do that and we have look into the push factors first.. </w:t>
      </w:r>
      <w:r w:rsidRPr="00116987">
        <w:rPr>
          <w:rStyle w:val="StyleUnderline"/>
          <w:highlight w:val="green"/>
        </w:rPr>
        <w:t>India should be able to attract the best talent from all over the world by eliminating perennial problems like corruption, nepotism, red-</w:t>
      </w:r>
      <w:proofErr w:type="spellStart"/>
      <w:r w:rsidRPr="00116987">
        <w:rPr>
          <w:rStyle w:val="StyleUnderline"/>
          <w:highlight w:val="green"/>
        </w:rPr>
        <w:t>tapism</w:t>
      </w:r>
      <w:proofErr w:type="spellEnd"/>
      <w:r>
        <w:t xml:space="preserve"> etc. </w:t>
      </w:r>
      <w:r w:rsidRPr="00116987">
        <w:rPr>
          <w:rStyle w:val="StyleUnderline"/>
          <w:highlight w:val="green"/>
        </w:rPr>
        <w:t>Till then, India may not be able to transform brain drain into brain gain to full extent.</w:t>
      </w:r>
    </w:p>
    <w:p w14:paraId="782B6217" w14:textId="77777777" w:rsidR="00B35364" w:rsidRDefault="00B35364" w:rsidP="00B35364">
      <w:pPr>
        <w:pStyle w:val="Heading4"/>
      </w:pPr>
      <w:r>
        <w:t xml:space="preserve">Most Indian students who go abroad never come back </w:t>
      </w:r>
    </w:p>
    <w:p w14:paraId="335EF542" w14:textId="77777777" w:rsidR="00B35364" w:rsidRDefault="00B35364" w:rsidP="00B35364">
      <w:proofErr w:type="spellStart"/>
      <w:r>
        <w:t>Atul</w:t>
      </w:r>
      <w:proofErr w:type="spellEnd"/>
      <w:r>
        <w:t xml:space="preserve"> </w:t>
      </w:r>
      <w:proofErr w:type="spellStart"/>
      <w:r>
        <w:t>Pratap</w:t>
      </w:r>
      <w:proofErr w:type="spellEnd"/>
      <w:r>
        <w:t xml:space="preserve"> Singh </w:t>
      </w:r>
      <w:proofErr w:type="spellStart"/>
      <w:r w:rsidRPr="004330D4">
        <w:rPr>
          <w:rStyle w:val="Style13ptBold"/>
        </w:rPr>
        <w:t>Sengar</w:t>
      </w:r>
      <w:proofErr w:type="spellEnd"/>
      <w:r w:rsidRPr="004330D4">
        <w:rPr>
          <w:rStyle w:val="Style13ptBold"/>
        </w:rPr>
        <w:t>,</w:t>
      </w:r>
      <w:r>
        <w:t xml:space="preserve"> 1/13/20</w:t>
      </w:r>
      <w:r w:rsidRPr="004330D4">
        <w:rPr>
          <w:rStyle w:val="Style13ptBold"/>
        </w:rPr>
        <w:t>17</w:t>
      </w:r>
      <w:r>
        <w:t xml:space="preserve"> (Research Associate at ARRONAX), WHO IS RESPONSIBLE FOR BRAIN DRAIN IN INDIA...?  Jan. 13, 2017.  Retrieved Apr. 11, 2018 from </w:t>
      </w:r>
      <w:hyperlink r:id="rId77" w:history="1">
        <w:r w:rsidRPr="0013104F">
          <w:rPr>
            <w:rStyle w:val="Hyperlink"/>
          </w:rPr>
          <w:t>https://www.linkedin.com/pulse/who-responsible-brain-drain-india-atul-pratap-singh</w:t>
        </w:r>
      </w:hyperlink>
      <w:r>
        <w:t xml:space="preserve">, </w:t>
      </w:r>
      <w:proofErr w:type="spellStart"/>
      <w:r>
        <w:t>kdd</w:t>
      </w:r>
      <w:proofErr w:type="spellEnd"/>
    </w:p>
    <w:p w14:paraId="5CF3A3D7" w14:textId="77777777" w:rsidR="00B35364" w:rsidRDefault="00B35364" w:rsidP="00B35364">
      <w:r w:rsidRPr="00116987">
        <w:rPr>
          <w:rStyle w:val="StyleUnderline"/>
          <w:highlight w:val="green"/>
        </w:rPr>
        <w:t>A big percentage of our national income is being spent on the education and training of these young men and women. And when they are in a position to serve the country, as highly skilled professionals</w:t>
      </w:r>
      <w:r>
        <w:t xml:space="preserve"> and scientists, </w:t>
      </w:r>
      <w:r w:rsidRPr="00116987">
        <w:rPr>
          <w:rStyle w:val="StyleUnderline"/>
          <w:highlight w:val="green"/>
        </w:rPr>
        <w:t>they migrate to rich and developed lands. This results in a great national waste in terms of money</w:t>
      </w:r>
      <w:r>
        <w:t xml:space="preserve"> and manpower. </w:t>
      </w:r>
      <w:r w:rsidRPr="00116987">
        <w:rPr>
          <w:rStyle w:val="StyleUnderline"/>
          <w:highlight w:val="green"/>
        </w:rPr>
        <w:t>It is nothing short of a national tragedy that these personnel, trained and educated at the expense of the Indian tax-payers, should leave the country at the very first opportunity. Moreover, the students</w:t>
      </w:r>
      <w:r>
        <w:t xml:space="preserve"> who go abroad for higher education and research </w:t>
      </w:r>
      <w:r w:rsidRPr="00116987">
        <w:rPr>
          <w:rStyle w:val="StyleUnderline"/>
          <w:highlight w:val="green"/>
        </w:rPr>
        <w:t>seldom come back. They</w:t>
      </w:r>
      <w:r>
        <w:t xml:space="preserve"> leave their motherland and country of origin in the lurch and </w:t>
      </w:r>
      <w:r w:rsidRPr="00116987">
        <w:rPr>
          <w:rStyle w:val="StyleUnderline"/>
          <w:highlight w:val="green"/>
        </w:rPr>
        <w:t>settle down in the West</w:t>
      </w:r>
      <w:r>
        <w:t>, enjoying a luxurious life.</w:t>
      </w:r>
    </w:p>
    <w:p w14:paraId="09E15829" w14:textId="77777777" w:rsidR="00B35364" w:rsidRDefault="00B35364" w:rsidP="00B35364"/>
    <w:p w14:paraId="24FFC356" w14:textId="77777777" w:rsidR="00B35364" w:rsidRDefault="00B35364" w:rsidP="00B35364"/>
    <w:p w14:paraId="02F574B1" w14:textId="77777777" w:rsidR="00B35364" w:rsidRPr="00F07F1C" w:rsidRDefault="00B35364" w:rsidP="00B35364">
      <w:pPr>
        <w:rPr>
          <w:sz w:val="14"/>
        </w:rPr>
      </w:pPr>
    </w:p>
    <w:p w14:paraId="1D8A517E" w14:textId="77777777" w:rsidR="00B35364" w:rsidRDefault="00B35364" w:rsidP="00B35364"/>
    <w:p w14:paraId="5E65022D" w14:textId="77777777" w:rsidR="00B35364" w:rsidRPr="00656717" w:rsidRDefault="00B35364" w:rsidP="00B35364"/>
    <w:p w14:paraId="64115A0D" w14:textId="77777777" w:rsidR="00B35364" w:rsidRDefault="00B35364" w:rsidP="00B35364"/>
    <w:p w14:paraId="08B89F89" w14:textId="77777777" w:rsidR="00B35364" w:rsidRDefault="00B35364" w:rsidP="00B35364">
      <w:pPr>
        <w:pStyle w:val="Heading3"/>
      </w:pPr>
      <w:bookmarkStart w:id="43" w:name="_Toc519243784"/>
      <w:r>
        <w:t>AT: Remittances (India Specific)</w:t>
      </w:r>
      <w:bookmarkEnd w:id="43"/>
    </w:p>
    <w:p w14:paraId="2DCCF315" w14:textId="77777777" w:rsidR="00B35364" w:rsidRDefault="00B35364" w:rsidP="00B35364">
      <w:pPr>
        <w:pStyle w:val="Heading4"/>
      </w:pPr>
      <w:r>
        <w:t>Remittances can’t boost India’s economy- brain drain threatens growth overall</w:t>
      </w:r>
    </w:p>
    <w:p w14:paraId="2A963BD4" w14:textId="77777777" w:rsidR="00B35364" w:rsidRPr="0020667C" w:rsidRDefault="00B35364" w:rsidP="00B35364">
      <w:proofErr w:type="spellStart"/>
      <w:r w:rsidRPr="00026F2F">
        <w:rPr>
          <w:b/>
        </w:rPr>
        <w:t>Mukunthan</w:t>
      </w:r>
      <w:proofErr w:type="spellEnd"/>
      <w:r w:rsidRPr="00026F2F">
        <w:rPr>
          <w:b/>
        </w:rPr>
        <w:t xml:space="preserve"> and Nagaraj ’17</w:t>
      </w:r>
      <w:r>
        <w:t xml:space="preserve"> [</w:t>
      </w:r>
      <w:proofErr w:type="spellStart"/>
      <w:r>
        <w:t>Athreya</w:t>
      </w:r>
      <w:proofErr w:type="spellEnd"/>
      <w:r>
        <w:t xml:space="preserve"> </w:t>
      </w:r>
      <w:proofErr w:type="spellStart"/>
      <w:r>
        <w:t>Mukunthan</w:t>
      </w:r>
      <w:proofErr w:type="spellEnd"/>
      <w:r>
        <w:t xml:space="preserve">, was a LAMP Fellow 2016-17 and currently heads the research team at the Office of </w:t>
      </w:r>
      <w:proofErr w:type="spellStart"/>
      <w:r>
        <w:t>Lok</w:t>
      </w:r>
      <w:proofErr w:type="spellEnd"/>
      <w:r>
        <w:t xml:space="preserve"> Sabha MP, RK Jena and </w:t>
      </w:r>
      <w:proofErr w:type="spellStart"/>
      <w:r>
        <w:t>Eashwar</w:t>
      </w:r>
      <w:proofErr w:type="spellEnd"/>
      <w:r>
        <w:t xml:space="preserve"> Nagaraj, a student from Miami University was a Research Intern in the MP’s office, “The Great Indian Brain Drain, and Nothing to Come Back To,” </w:t>
      </w:r>
      <w:hyperlink r:id="rId78" w:history="1">
        <w:r w:rsidRPr="000C644A">
          <w:rPr>
            <w:rStyle w:val="Hyperlink"/>
          </w:rPr>
          <w:t>https://www.thequint.com/voices/blogs/india-brain-drain-and-no-jobs</w:t>
        </w:r>
      </w:hyperlink>
      <w:r>
        <w:t xml:space="preserve">, </w:t>
      </w:r>
      <w:proofErr w:type="spellStart"/>
      <w:r>
        <w:t>kdd</w:t>
      </w:r>
      <w:proofErr w:type="spellEnd"/>
      <w:r>
        <w:t>]</w:t>
      </w:r>
    </w:p>
    <w:p w14:paraId="60820DA1" w14:textId="77777777" w:rsidR="00B35364" w:rsidRPr="00C40462" w:rsidRDefault="00B35364" w:rsidP="00B35364">
      <w:pPr>
        <w:rPr>
          <w:sz w:val="16"/>
        </w:rPr>
      </w:pPr>
      <w:r w:rsidRPr="00C40462">
        <w:rPr>
          <w:sz w:val="16"/>
        </w:rPr>
        <w:t xml:space="preserve">Over the years, millions of young talented Indians from various disciplines have left our soil in search of better opportunities. This is what is termed as “Brain Drain” and policymakers have been grappling with this issue for a long time. It is well known that the </w:t>
      </w:r>
      <w:r w:rsidRPr="00116987">
        <w:rPr>
          <w:highlight w:val="green"/>
          <w:u w:val="single"/>
        </w:rPr>
        <w:t>consequences of brain drain are severe</w:t>
      </w:r>
      <w:r w:rsidRPr="00C40462">
        <w:rPr>
          <w:sz w:val="16"/>
        </w:rPr>
        <w:t xml:space="preserve">, especially for a developing economy like ours. </w:t>
      </w:r>
      <w:r w:rsidRPr="00116987">
        <w:rPr>
          <w:highlight w:val="green"/>
          <w:u w:val="single"/>
        </w:rPr>
        <w:t>It adversely affects the quality and quantity of human capital formation, which is the bedrock of modern economic development</w:t>
      </w:r>
      <w:r w:rsidRPr="00C40462">
        <w:rPr>
          <w:sz w:val="16"/>
        </w:rPr>
        <w:t xml:space="preserve">. A higher number of Indian students, professionals, doctors, and scientists are working abroad now than ever before. On the other hand, the money they are sending back to our country (as remittances) is declining. There is an urgent need to revisit the problem and find new and innovative solutions to reverse the trend quickly. Fall in Remittances </w:t>
      </w:r>
      <w:r w:rsidRPr="00116987">
        <w:rPr>
          <w:highlight w:val="green"/>
          <w:u w:val="single"/>
        </w:rPr>
        <w:t>One of the arguments</w:t>
      </w:r>
      <w:r w:rsidRPr="00026F2F">
        <w:rPr>
          <w:u w:val="single"/>
        </w:rPr>
        <w:t xml:space="preserve"> used as a shield </w:t>
      </w:r>
      <w:r w:rsidRPr="00116987">
        <w:rPr>
          <w:highlight w:val="green"/>
          <w:u w:val="single"/>
        </w:rPr>
        <w:t>against</w:t>
      </w:r>
      <w:r w:rsidRPr="00026F2F">
        <w:rPr>
          <w:u w:val="single"/>
        </w:rPr>
        <w:t xml:space="preserve"> </w:t>
      </w:r>
      <w:r w:rsidRPr="00116987">
        <w:rPr>
          <w:highlight w:val="green"/>
          <w:u w:val="single"/>
        </w:rPr>
        <w:t>the critique of brain drain is that it brings</w:t>
      </w:r>
      <w:r w:rsidRPr="00026F2F">
        <w:rPr>
          <w:u w:val="single"/>
        </w:rPr>
        <w:t xml:space="preserve"> in money to our country</w:t>
      </w:r>
      <w:r w:rsidRPr="00C40462">
        <w:rPr>
          <w:sz w:val="16"/>
        </w:rPr>
        <w:t xml:space="preserve">, especially directly into the households, </w:t>
      </w:r>
      <w:r w:rsidRPr="00026F2F">
        <w:rPr>
          <w:u w:val="single"/>
        </w:rPr>
        <w:t xml:space="preserve">as </w:t>
      </w:r>
      <w:r w:rsidRPr="00116987">
        <w:rPr>
          <w:highlight w:val="green"/>
          <w:u w:val="single"/>
        </w:rPr>
        <w:t>remittances. The fact, however, is that in recent years the outward migration has increased and remittances have fallen</w:t>
      </w:r>
      <w:r w:rsidRPr="00C40462">
        <w:rPr>
          <w:sz w:val="16"/>
        </w:rPr>
        <w:t xml:space="preserve">. The US can be considered a reliable sample when gauging brain drain because over half of all emigrants from India settle down in the States. It is the number one destination for high-skilled emigrants from most developing countries in Asia, including China, South Korea and Vietnam. There is even a joke cracked often that in Silicon Valley, the most spoken languages are Hindi and Telugu.  In fact, the pace has picked up since 2009. On the other end, </w:t>
      </w:r>
      <w:r w:rsidRPr="00116987">
        <w:rPr>
          <w:highlight w:val="green"/>
          <w:u w:val="single"/>
        </w:rPr>
        <w:t>though India stands on top of the world in absolute numbers for remittances, there is a declining trend evident recently</w:t>
      </w:r>
      <w:r w:rsidRPr="00116987">
        <w:rPr>
          <w:sz w:val="16"/>
          <w:highlight w:val="green"/>
        </w:rPr>
        <w:t xml:space="preserve">. </w:t>
      </w:r>
      <w:r w:rsidRPr="00116987">
        <w:rPr>
          <w:highlight w:val="green"/>
          <w:u w:val="single"/>
        </w:rPr>
        <w:t>Even when we consider total remittances received by India as a percentage of GDP, the number has declined from about 4.2 percent in 2008 to 3.2 percent in 2015</w:t>
      </w:r>
      <w:r w:rsidRPr="00C40462">
        <w:rPr>
          <w:sz w:val="16"/>
        </w:rPr>
        <w:t xml:space="preserve">. Therefore, it is clear that </w:t>
      </w:r>
      <w:r w:rsidRPr="00116987">
        <w:rPr>
          <w:highlight w:val="green"/>
          <w:u w:val="single"/>
        </w:rPr>
        <w:t>as more and more people are leaving the country, the income inflow from abroad is gradually decreasing</w:t>
      </w:r>
      <w:r w:rsidRPr="00C40462">
        <w:rPr>
          <w:sz w:val="16"/>
        </w:rPr>
        <w:t xml:space="preserve">. Wage Gap A major reason why India’s young, skilled </w:t>
      </w:r>
      <w:proofErr w:type="spellStart"/>
      <w:r w:rsidRPr="00C40462">
        <w:rPr>
          <w:sz w:val="16"/>
        </w:rPr>
        <w:t>labour</w:t>
      </w:r>
      <w:proofErr w:type="spellEnd"/>
      <w:r w:rsidRPr="00C40462">
        <w:rPr>
          <w:sz w:val="16"/>
        </w:rPr>
        <w:t xml:space="preserve"> force leaves is in search of better rewards for their effort and talent. When seen in the context of the Purchasing Power Parity (PPP), average wages for a person in the US is more than six times of his Indian counterpart in the academia, more than three times in management and more than double in the IT sector. Quality of Higher Education Are wages the only major reason why youngsters migrate abroad? The simple answer is no. Quality of higher education in India is one of the other factors which pushes brain drain. India, having come a long way in almost ensuring every kid goes to primary school, lags behind the developed world in terms of quality higher education. We proudly pat our backs for the IITs and IIMs we have established, but do we know that none of them appear in the top 200 universities in the world? The Indian Institute of Science, Bangalore was the highest ranked Indian university at 201st position. Are There Enough Jobs? While it is important to understand why people leave and its adverse impact on our society, it is equally important to ask the question – </w:t>
      </w:r>
      <w:r w:rsidRPr="00F4535E">
        <w:rPr>
          <w:u w:val="single"/>
        </w:rPr>
        <w:t>if our talented youngsters decide to</w:t>
      </w:r>
      <w:r w:rsidRPr="00F4535E">
        <w:rPr>
          <w:sz w:val="16"/>
        </w:rPr>
        <w:t xml:space="preserve"> stay back or </w:t>
      </w:r>
      <w:r w:rsidRPr="00F4535E">
        <w:rPr>
          <w:u w:val="single"/>
        </w:rPr>
        <w:t>come back from abroad, does our system have the capacity to absorb them?</w:t>
      </w:r>
    </w:p>
    <w:p w14:paraId="7851BC9E" w14:textId="77777777" w:rsidR="00B35364" w:rsidRDefault="00B35364" w:rsidP="00B35364">
      <w:pPr>
        <w:pStyle w:val="Heading4"/>
      </w:pPr>
      <w:r>
        <w:t>Remittances can’t outweigh brain drain</w:t>
      </w:r>
    </w:p>
    <w:p w14:paraId="72BDDF26" w14:textId="77777777" w:rsidR="00B35364" w:rsidRDefault="00B35364" w:rsidP="00B35364">
      <w:proofErr w:type="spellStart"/>
      <w:r w:rsidRPr="0021218D">
        <w:rPr>
          <w:b/>
        </w:rPr>
        <w:t>Gan</w:t>
      </w:r>
      <w:proofErr w:type="spellEnd"/>
      <w:r w:rsidRPr="0021218D">
        <w:rPr>
          <w:b/>
        </w:rPr>
        <w:t xml:space="preserve"> et al ’17 </w:t>
      </w:r>
      <w:r>
        <w:t>[</w:t>
      </w:r>
      <w:proofErr w:type="spellStart"/>
      <w:r>
        <w:t>Samina</w:t>
      </w:r>
      <w:proofErr w:type="spellEnd"/>
      <w:r>
        <w:t xml:space="preserve"> </w:t>
      </w:r>
      <w:proofErr w:type="spellStart"/>
      <w:r>
        <w:t>Gan</w:t>
      </w:r>
      <w:proofErr w:type="spellEnd"/>
      <w:r>
        <w:t xml:space="preserve">, Consultant in Business Transformation &amp; Restructuring at FTI Consulting, Jordan </w:t>
      </w:r>
      <w:proofErr w:type="spellStart"/>
      <w:r>
        <w:t>Mindlin</w:t>
      </w:r>
      <w:proofErr w:type="spellEnd"/>
      <w:r>
        <w:t xml:space="preserve"> is a </w:t>
      </w:r>
      <w:proofErr w:type="spellStart"/>
      <w:r>
        <w:t>MediaLink</w:t>
      </w:r>
      <w:proofErr w:type="spellEnd"/>
      <w:r>
        <w:t xml:space="preserve"> associate who holds a degree in economics from Boston College, “Brain circulation: A Case Study of High-Skilled Migration from India,” </w:t>
      </w:r>
      <w:hyperlink r:id="rId79" w:history="1">
        <w:r w:rsidRPr="000C644A">
          <w:rPr>
            <w:rStyle w:val="Hyperlink"/>
          </w:rPr>
          <w:t>file:///C:/Users/Dan/Downloads/9606-17905-1-PB%20(1).pdf</w:t>
        </w:r>
      </w:hyperlink>
      <w:r>
        <w:t xml:space="preserve">, </w:t>
      </w:r>
      <w:proofErr w:type="spellStart"/>
      <w:r>
        <w:t>kdd</w:t>
      </w:r>
      <w:proofErr w:type="spellEnd"/>
      <w:r>
        <w:t>]</w:t>
      </w:r>
    </w:p>
    <w:p w14:paraId="7926A86A" w14:textId="77777777" w:rsidR="00B35364" w:rsidRPr="00900C72" w:rsidRDefault="00B35364" w:rsidP="00B35364">
      <w:pPr>
        <w:rPr>
          <w:sz w:val="14"/>
        </w:rPr>
      </w:pPr>
      <w:r w:rsidRPr="00900C72">
        <w:rPr>
          <w:sz w:val="14"/>
        </w:rPr>
        <w:t xml:space="preserve">This </w:t>
      </w:r>
      <w:r w:rsidRPr="00116987">
        <w:rPr>
          <w:highlight w:val="green"/>
          <w:u w:val="single"/>
        </w:rPr>
        <w:t xml:space="preserve">loss could be compensated with investments or remittances </w:t>
      </w:r>
      <w:r w:rsidRPr="00900C72">
        <w:rPr>
          <w:sz w:val="14"/>
        </w:rPr>
        <w:t xml:space="preserve">from the emigrating stock, which is not accounted for in the above model. </w:t>
      </w:r>
      <w:r w:rsidRPr="00116987">
        <w:rPr>
          <w:highlight w:val="green"/>
          <w:u w:val="single"/>
        </w:rPr>
        <w:t>Yet, due to the modest Foreign Direct Investment from Non-Resident Indians (NRIs), investment has resulted in little to no fiscal gain for India</w:t>
      </w:r>
      <w:r w:rsidRPr="00900C72">
        <w:rPr>
          <w:sz w:val="14"/>
        </w:rPr>
        <w:t xml:space="preserve">.44 On the other hand NRI remittances have a powerful impact on stimulating consumption, thus leading to a positive fiscal impact on the Indian government through indirect tax receipts. There was an estimated indirect tax yield due to remittances reaching 0.07 percent of gross national income in 200545 that can offset the net fiscal loss seen in Figure 7, but not by much. So although there is room for some counteracting factors, </w:t>
      </w:r>
      <w:r w:rsidRPr="00116987">
        <w:rPr>
          <w:highlight w:val="green"/>
          <w:u w:val="single"/>
        </w:rPr>
        <w:t>there is an overall initial loss felt by India due to the emigration of high skilled workers to the U</w:t>
      </w:r>
      <w:r w:rsidRPr="00900C72">
        <w:rPr>
          <w:sz w:val="14"/>
        </w:rPr>
        <w:t xml:space="preserve">nited </w:t>
      </w:r>
      <w:r w:rsidRPr="00116987">
        <w:rPr>
          <w:highlight w:val="green"/>
          <w:u w:val="single"/>
        </w:rPr>
        <w:t>S</w:t>
      </w:r>
      <w:r w:rsidRPr="00900C72">
        <w:rPr>
          <w:sz w:val="14"/>
        </w:rPr>
        <w:t xml:space="preserve">tates.46 Possibly, the only way to reconcile this in their economy is if these Indian immigrants were to return. </w:t>
      </w:r>
      <w:proofErr w:type="spellStart"/>
      <w:r w:rsidRPr="00900C72">
        <w:rPr>
          <w:sz w:val="14"/>
        </w:rPr>
        <w:t>Borjas</w:t>
      </w:r>
      <w:proofErr w:type="spellEnd"/>
      <w:r w:rsidRPr="00900C72">
        <w:rPr>
          <w:sz w:val="14"/>
        </w:rPr>
        <w:t xml:space="preserve"> found in a 1996 empirical study that return migration is positively related to the income per capita in their home country and negatively related to the distance from the U.S. Since we see a flight of human capital in the first place, high skilled migrants most likely have higher returns in the U.S. Further, India and U.S. are not geographically close to one another, so </w:t>
      </w:r>
      <w:proofErr w:type="spellStart"/>
      <w:r w:rsidRPr="00900C72">
        <w:rPr>
          <w:sz w:val="14"/>
        </w:rPr>
        <w:t>Borjas</w:t>
      </w:r>
      <w:proofErr w:type="spellEnd"/>
      <w:r w:rsidRPr="00900C72">
        <w:rPr>
          <w:sz w:val="14"/>
        </w:rPr>
        <w:t>’ study may hold that there is a reluctance on the part of Indian immigrants to return home. Although there has been very little effort on the part of the U.S. or India to track returnees, there is evidence that Indians may not in fact return back home. 47</w:t>
      </w:r>
    </w:p>
    <w:p w14:paraId="5B17F533" w14:textId="77777777" w:rsidR="00B35364" w:rsidRDefault="00B35364" w:rsidP="00B35364">
      <w:pPr>
        <w:pStyle w:val="Heading4"/>
      </w:pPr>
      <w:r>
        <w:t xml:space="preserve">Remittances are inadequate to solve for the effect of Indian brain drain </w:t>
      </w:r>
    </w:p>
    <w:p w14:paraId="412687C2" w14:textId="77777777" w:rsidR="00B35364" w:rsidRDefault="00B35364" w:rsidP="00B35364">
      <w:proofErr w:type="spellStart"/>
      <w:r>
        <w:t>Athreya</w:t>
      </w:r>
      <w:proofErr w:type="spellEnd"/>
      <w:r>
        <w:t xml:space="preserve"> </w:t>
      </w:r>
      <w:proofErr w:type="spellStart"/>
      <w:r w:rsidRPr="002E4820">
        <w:rPr>
          <w:rStyle w:val="Style13ptBold"/>
        </w:rPr>
        <w:t>Mukunthan</w:t>
      </w:r>
      <w:proofErr w:type="spellEnd"/>
      <w:r w:rsidRPr="002E4820">
        <w:rPr>
          <w:rStyle w:val="Style13ptBold"/>
        </w:rPr>
        <w:t xml:space="preserve"> &amp;</w:t>
      </w:r>
      <w:r>
        <w:t xml:space="preserve"> </w:t>
      </w:r>
      <w:proofErr w:type="spellStart"/>
      <w:r>
        <w:t>Eashwar</w:t>
      </w:r>
      <w:proofErr w:type="spellEnd"/>
      <w:r>
        <w:t xml:space="preserve"> </w:t>
      </w:r>
      <w:proofErr w:type="spellStart"/>
      <w:r w:rsidRPr="002E4820">
        <w:rPr>
          <w:rStyle w:val="Style13ptBold"/>
        </w:rPr>
        <w:t>Nagara</w:t>
      </w:r>
      <w:proofErr w:type="spellEnd"/>
      <w:r>
        <w:t>, 7/15/20</w:t>
      </w:r>
      <w:r w:rsidRPr="002E4820">
        <w:rPr>
          <w:rStyle w:val="Style13ptBold"/>
        </w:rPr>
        <w:t>17</w:t>
      </w:r>
      <w:r>
        <w:t xml:space="preserve"> (staff writers), The Great Indian Brain Drain, and Nothing to Come Back To, July 15, 2017.  Retrieved Apr. 11, 2018 from https://www.thequint.com/voices /blogs/</w:t>
      </w:r>
      <w:proofErr w:type="spellStart"/>
      <w:r>
        <w:t>india</w:t>
      </w:r>
      <w:proofErr w:type="spellEnd"/>
      <w:r>
        <w:t xml:space="preserve">-brain-drain-and-no-jobs, </w:t>
      </w:r>
      <w:proofErr w:type="spellStart"/>
      <w:r>
        <w:t>kdd</w:t>
      </w:r>
      <w:proofErr w:type="spellEnd"/>
    </w:p>
    <w:p w14:paraId="7E32FC55" w14:textId="77777777" w:rsidR="00B35364" w:rsidRDefault="00B35364" w:rsidP="00B35364">
      <w:r w:rsidRPr="00116987">
        <w:rPr>
          <w:rStyle w:val="StyleUnderline"/>
          <w:highlight w:val="green"/>
        </w:rPr>
        <w:t>A higher number of Indian</w:t>
      </w:r>
      <w:r>
        <w:t xml:space="preserve"> students, </w:t>
      </w:r>
      <w:r w:rsidRPr="00116987">
        <w:rPr>
          <w:rStyle w:val="StyleUnderline"/>
          <w:highlight w:val="green"/>
        </w:rPr>
        <w:t>professionals</w:t>
      </w:r>
      <w:r>
        <w:t xml:space="preserve">, doctors, </w:t>
      </w:r>
      <w:r w:rsidRPr="00116987">
        <w:rPr>
          <w:rStyle w:val="StyleUnderline"/>
          <w:highlight w:val="green"/>
        </w:rPr>
        <w:t>and scientists are working abroad now than ever before. On the other hand, the money they are sending back to our country (as remittances) is declining. There is an urgent need to revisit the problem and find new and innovative solutions to reverse the trend quickly</w:t>
      </w:r>
      <w:r>
        <w:t>.</w:t>
      </w:r>
    </w:p>
    <w:p w14:paraId="05074770" w14:textId="77777777" w:rsidR="00B35364" w:rsidRDefault="00B35364" w:rsidP="00B35364">
      <w:pPr>
        <w:pStyle w:val="Heading4"/>
      </w:pPr>
      <w:r>
        <w:t>Remittances don’t solve for Indian brain drain</w:t>
      </w:r>
    </w:p>
    <w:p w14:paraId="034C3F3A" w14:textId="77777777" w:rsidR="00B35364" w:rsidRDefault="00B35364" w:rsidP="00B35364">
      <w:proofErr w:type="spellStart"/>
      <w:r>
        <w:t>Athreya</w:t>
      </w:r>
      <w:proofErr w:type="spellEnd"/>
      <w:r>
        <w:t xml:space="preserve"> </w:t>
      </w:r>
      <w:proofErr w:type="spellStart"/>
      <w:r w:rsidRPr="002E4820">
        <w:rPr>
          <w:rStyle w:val="Style13ptBold"/>
        </w:rPr>
        <w:t>Mukunthan</w:t>
      </w:r>
      <w:proofErr w:type="spellEnd"/>
      <w:r w:rsidRPr="002E4820">
        <w:rPr>
          <w:rStyle w:val="Style13ptBold"/>
        </w:rPr>
        <w:t xml:space="preserve"> &amp;</w:t>
      </w:r>
      <w:r>
        <w:t xml:space="preserve"> </w:t>
      </w:r>
      <w:proofErr w:type="spellStart"/>
      <w:r>
        <w:t>Eashwar</w:t>
      </w:r>
      <w:proofErr w:type="spellEnd"/>
      <w:r>
        <w:t xml:space="preserve"> </w:t>
      </w:r>
      <w:proofErr w:type="spellStart"/>
      <w:r w:rsidRPr="002E4820">
        <w:rPr>
          <w:rStyle w:val="Style13ptBold"/>
        </w:rPr>
        <w:t>Nagara</w:t>
      </w:r>
      <w:proofErr w:type="spellEnd"/>
      <w:r>
        <w:t>, 7/15/20</w:t>
      </w:r>
      <w:r w:rsidRPr="002E4820">
        <w:rPr>
          <w:rStyle w:val="Style13ptBold"/>
        </w:rPr>
        <w:t>17</w:t>
      </w:r>
      <w:r>
        <w:t>, (staff writers), The Great Indian Brain Drain, and Nothing to Come Back To, July 15, 2017.  Retrieved Apr. 11, 2018 from https://www.thequint.com/voices /blogs/</w:t>
      </w:r>
      <w:proofErr w:type="spellStart"/>
      <w:r>
        <w:t>india</w:t>
      </w:r>
      <w:proofErr w:type="spellEnd"/>
      <w:r>
        <w:t xml:space="preserve">-brain-drain-and-no-jobs, </w:t>
      </w:r>
      <w:proofErr w:type="spellStart"/>
      <w:r>
        <w:t>kdd</w:t>
      </w:r>
      <w:proofErr w:type="spellEnd"/>
    </w:p>
    <w:p w14:paraId="1F2235A4" w14:textId="77777777" w:rsidR="00B35364" w:rsidRDefault="00B35364" w:rsidP="00B35364">
      <w:r w:rsidRPr="00116987">
        <w:rPr>
          <w:rStyle w:val="StyleUnderline"/>
          <w:highlight w:val="green"/>
        </w:rPr>
        <w:t>One of the arguments used as a shield against the critique of brain drain is that it brings in money to our country,</w:t>
      </w:r>
      <w:r>
        <w:t xml:space="preserve"> especially directly into the households, </w:t>
      </w:r>
      <w:r w:rsidRPr="00116987">
        <w:rPr>
          <w:rStyle w:val="StyleUnderline"/>
          <w:highlight w:val="green"/>
        </w:rPr>
        <w:t>as remittances. The fact, however, is that in recent years the outward migration has increased and remittances have fallen. The US can be considered a reliable sample when gauging brain drain because over half of all emigrants from India settle down in the States</w:t>
      </w:r>
      <w:r>
        <w:t xml:space="preserve">. It is the number one destination for high-skilled emigrants from most developing countries in Asia, including China, South Korea and Vietnam. There is even a joke cracked often that in Silicon Valley, the most spoken languages are Hindi and Telugu. </w:t>
      </w:r>
      <w:r w:rsidRPr="00116987">
        <w:rPr>
          <w:rStyle w:val="StyleUnderline"/>
          <w:highlight w:val="green"/>
        </w:rPr>
        <w:t>Data tells us that there has been a steady rise in the number of people migrating to the US over the last decade</w:t>
      </w:r>
      <w:r>
        <w:t xml:space="preserve"> and the rate is increasing. There has been a 225 percent increase in the number of people migrating to the US for education, work or permanently since 1999 from 1,37,230 to 4,45,281 in 2015. In fact, the pace has picked up since 2009. </w:t>
      </w:r>
      <w:r w:rsidRPr="00116987">
        <w:rPr>
          <w:rStyle w:val="StyleUnderline"/>
          <w:highlight w:val="green"/>
        </w:rPr>
        <w:t>On the other end, though India stands on top of the world in absolute numbers for remittances, there is a declining trend evident recently. Even when we consider total remittances received by India as a percentage of GDP, the number has declined from about 4.2 percent in 2008 to 3.2 percent in 2015. Therefore, it is clear that as more and more people are leaving the country, the income inflow from abroad is gradually decreasing.</w:t>
      </w:r>
    </w:p>
    <w:p w14:paraId="7E709670" w14:textId="77777777" w:rsidR="00B35364" w:rsidRDefault="00B35364" w:rsidP="00B35364">
      <w:pPr>
        <w:pStyle w:val="Heading1"/>
      </w:pPr>
      <w:bookmarkStart w:id="44" w:name="_Toc519243785"/>
      <w:r>
        <w:t>AFF Answers</w:t>
      </w:r>
      <w:bookmarkEnd w:id="44"/>
    </w:p>
    <w:p w14:paraId="404850EE" w14:textId="77777777" w:rsidR="00B35364" w:rsidRDefault="00B35364" w:rsidP="00B35364">
      <w:pPr>
        <w:pStyle w:val="Heading3"/>
      </w:pPr>
      <w:bookmarkStart w:id="45" w:name="_Toc519243786"/>
      <w:r>
        <w:t xml:space="preserve">2AC Brain </w:t>
      </w:r>
      <w:proofErr w:type="spellStart"/>
      <w:r>
        <w:t>Brain</w:t>
      </w:r>
      <w:proofErr w:type="spellEnd"/>
      <w:r>
        <w:t xml:space="preserve"> – Developing countries</w:t>
      </w:r>
      <w:bookmarkEnd w:id="45"/>
    </w:p>
    <w:p w14:paraId="3155993F" w14:textId="77777777" w:rsidR="00B35364" w:rsidRDefault="00B35364" w:rsidP="00B35364">
      <w:pPr>
        <w:pStyle w:val="Heading4"/>
      </w:pPr>
      <w:r>
        <w:t>Developing economies are in decline now</w:t>
      </w:r>
    </w:p>
    <w:p w14:paraId="3BE4D71C" w14:textId="77777777" w:rsidR="00B35364" w:rsidRDefault="00B35364" w:rsidP="00B35364">
      <w:r w:rsidRPr="00670467">
        <w:rPr>
          <w:b/>
        </w:rPr>
        <w:t>Modern Diplomacy 5-10</w:t>
      </w:r>
      <w:r>
        <w:t xml:space="preserve">-18 [Modern Diplomacy is a publication aimed at covering international issues including economics, politics and more, “Report: Economic Mobility in Developing Countries Has Stalled for the Last 30 Years,” </w:t>
      </w:r>
      <w:hyperlink r:id="rId80" w:history="1">
        <w:r w:rsidRPr="00CA7F89">
          <w:rPr>
            <w:rStyle w:val="Hyperlink"/>
          </w:rPr>
          <w:t>https://moderndiplomacy.eu/2018/05/10/report-economic-mobility-in-developing-countries-has-stalled-for-the-last-30-years/</w:t>
        </w:r>
      </w:hyperlink>
    </w:p>
    <w:p w14:paraId="551D231D" w14:textId="77777777" w:rsidR="00B35364" w:rsidRDefault="00B35364" w:rsidP="00B35364"/>
    <w:p w14:paraId="59D8F67C" w14:textId="77777777" w:rsidR="00B35364" w:rsidRPr="0070009F" w:rsidRDefault="00B35364" w:rsidP="00B35364">
      <w:pPr>
        <w:rPr>
          <w:sz w:val="14"/>
        </w:rPr>
      </w:pPr>
      <w:r w:rsidRPr="00116987">
        <w:rPr>
          <w:highlight w:val="green"/>
          <w:u w:val="single"/>
        </w:rPr>
        <w:t>Generations of poor people in developing countries are trapped in a cycle of poverty</w:t>
      </w:r>
      <w:r w:rsidRPr="0070009F">
        <w:rPr>
          <w:sz w:val="14"/>
        </w:rPr>
        <w:t xml:space="preserve"> determined by their circumstance at birth and </w:t>
      </w:r>
      <w:r w:rsidRPr="00116987">
        <w:rPr>
          <w:highlight w:val="green"/>
          <w:u w:val="single"/>
        </w:rPr>
        <w:t>unable to ascend the economic ladder due to inequality of opportunity, says the World Bank</w:t>
      </w:r>
      <w:r w:rsidRPr="00116987">
        <w:rPr>
          <w:sz w:val="14"/>
          <w:highlight w:val="green"/>
        </w:rPr>
        <w:t xml:space="preserve"> </w:t>
      </w:r>
      <w:r w:rsidRPr="0070009F">
        <w:rPr>
          <w:sz w:val="14"/>
        </w:rPr>
        <w:t xml:space="preserve">Group’s ‘Fair Progress? Economic Mobility across Generations Around the World’ report, released today. </w:t>
      </w:r>
      <w:r w:rsidRPr="00116987">
        <w:rPr>
          <w:highlight w:val="green"/>
          <w:u w:val="single"/>
        </w:rPr>
        <w:t>Mobility has stalled for the last 30 years, says the report, which</w:t>
      </w:r>
      <w:r w:rsidRPr="0070009F">
        <w:rPr>
          <w:sz w:val="14"/>
        </w:rPr>
        <w:t xml:space="preserve"> tracks economic mobility between parents and their children through the prism of education, a critical asset that influences an individual’s lifetime earnings. It looks at people born between 1940 and 1980, and </w:t>
      </w:r>
      <w:r w:rsidRPr="00116987">
        <w:rPr>
          <w:highlight w:val="green"/>
          <w:u w:val="single"/>
        </w:rPr>
        <w:t>finds that 46 out of 50 countries with the lowest rates of mobility</w:t>
      </w:r>
      <w:r w:rsidRPr="0070009F">
        <w:rPr>
          <w:sz w:val="14"/>
        </w:rPr>
        <w:t xml:space="preserve"> from the bottom to the top </w:t>
      </w:r>
      <w:r w:rsidRPr="00116987">
        <w:rPr>
          <w:highlight w:val="green"/>
          <w:u w:val="single"/>
        </w:rPr>
        <w:t>are in the developing world</w:t>
      </w:r>
      <w:r w:rsidRPr="0070009F">
        <w:rPr>
          <w:sz w:val="14"/>
        </w:rPr>
        <w:t xml:space="preserve">. Gender gaps, however, are closing with girls in high-income countries now out-performing boys in tertiary education and catching up in the developing world. In the not too distant future, the share of girls with more education than their parents will exceed the equivalent share for boys globally. The ability to move up the economic ladder, irrespective of the socioeconomic background of one’s parents, contributes to reducing poverty and inequality, and may help boost economic growth by giving everyone a chance to use their talents, the report notes. People living in more mobile societies are more optimistic about their children’s future, which is likely to lead to a more aspirational and cohesive society. “All parents want their children to have better lives than their own, yet the aspirations of too many people –especially poor people – are thwarted by unequal opportunities,” said World Bank Chief Executive Officer </w:t>
      </w:r>
      <w:proofErr w:type="spellStart"/>
      <w:r w:rsidRPr="0070009F">
        <w:rPr>
          <w:sz w:val="14"/>
        </w:rPr>
        <w:t>Kristalina</w:t>
      </w:r>
      <w:proofErr w:type="spellEnd"/>
      <w:r w:rsidRPr="0070009F">
        <w:rPr>
          <w:sz w:val="14"/>
        </w:rPr>
        <w:t xml:space="preserve"> Georgieva. “We need to invest in children from a very early age so that they are well-nourished and well-educated; ensure that local communities are a safe place for children to grow, learn, and thrive; and level the economic playing field by creating good jobs and improving access to finance.” The report draws on a newly developed Global Database of Intergenerational Mobility with unprecedented coverage of 148 countries, home to 96 percent of the world’s population. It paints a uniquely detailed picture of socio-economic mobility and inequality of opportunity around the world. It also sheds light on the patterns and drivers of income mobility and their relationship with educational mobility by examining available data from 75 countries. The data show that, on average, upward mobility from the bottom has declined and </w:t>
      </w:r>
      <w:r w:rsidRPr="00116987">
        <w:rPr>
          <w:highlight w:val="green"/>
          <w:u w:val="single"/>
        </w:rPr>
        <w:t>the numbers of people remaining trapped at the bottom has increased in developing economies. For individuals born in poorer households, the opportunity to climb up the ladder is narrowing in many economies</w:t>
      </w:r>
      <w:r w:rsidRPr="0070009F">
        <w:rPr>
          <w:sz w:val="14"/>
        </w:rPr>
        <w:t xml:space="preserve"> in which average living standards are already much lower compared with high-income economies. “Countries with higher mobility in education are better placed to generate future growth, as well as reduce poverty and inequality. And, conversely, </w:t>
      </w:r>
      <w:r w:rsidRPr="00116987">
        <w:rPr>
          <w:highlight w:val="green"/>
          <w:u w:val="single"/>
        </w:rPr>
        <w:t>stalled mobility raises concerns about future progress, particularly for Africa and South Asia, where most of the world’s poor live</w:t>
      </w:r>
      <w:r w:rsidRPr="0070009F">
        <w:rPr>
          <w:sz w:val="14"/>
        </w:rPr>
        <w:t xml:space="preserve"> and where the prospects of children are still too strongly tied to the socioeconomic status of their parents,” </w:t>
      </w:r>
      <w:r w:rsidRPr="00FD6130">
        <w:rPr>
          <w:u w:val="single"/>
        </w:rPr>
        <w:t>said</w:t>
      </w:r>
      <w:r w:rsidRPr="0070009F">
        <w:rPr>
          <w:sz w:val="14"/>
        </w:rPr>
        <w:t xml:space="preserve"> Carolina </w:t>
      </w:r>
      <w:r w:rsidRPr="00FD6130">
        <w:rPr>
          <w:u w:val="single"/>
        </w:rPr>
        <w:t>Sanchez, Senior Director of the Poverty and Equity Global Practice</w:t>
      </w:r>
      <w:r w:rsidRPr="0070009F">
        <w:rPr>
          <w:sz w:val="14"/>
        </w:rPr>
        <w:t xml:space="preserve"> at the World Bank.</w:t>
      </w:r>
    </w:p>
    <w:p w14:paraId="7374E2E9" w14:textId="77777777" w:rsidR="00B35364" w:rsidRDefault="00B35364" w:rsidP="00B35364"/>
    <w:p w14:paraId="66320C1D" w14:textId="77777777" w:rsidR="00B35364" w:rsidRDefault="00B35364" w:rsidP="00B35364">
      <w:pPr>
        <w:pStyle w:val="Heading4"/>
      </w:pPr>
      <w:r>
        <w:t>Turn- the plan causes brain circulation, which is best for economic growth in developing countries</w:t>
      </w:r>
    </w:p>
    <w:p w14:paraId="29079DF6" w14:textId="77777777" w:rsidR="00B35364" w:rsidRDefault="00B35364" w:rsidP="00B35364">
      <w:r w:rsidRPr="00010C3E">
        <w:rPr>
          <w:b/>
        </w:rPr>
        <w:t>Shin and Moon ’18</w:t>
      </w:r>
      <w:r>
        <w:t xml:space="preserve"> [</w:t>
      </w:r>
      <w:proofErr w:type="spellStart"/>
      <w:r>
        <w:t>Gi-Wook</w:t>
      </w:r>
      <w:proofErr w:type="spellEnd"/>
      <w:r>
        <w:t xml:space="preserve"> Shin is the director of the Walter H. Shorenstein Asia-Pacific Research Center; the Tong Yang, Korea Foundation, and Korea Stanford Alumni Chair of Korean Studies; the founding director of the Korea Program, Rennie J. Moon is an associate professor at the Underwood International College at </w:t>
      </w:r>
      <w:proofErr w:type="spellStart"/>
      <w:r>
        <w:t>Yonsei</w:t>
      </w:r>
      <w:proofErr w:type="spellEnd"/>
      <w:r>
        <w:t xml:space="preserve"> University in Seoul, South Korea, “From Brain Drain to Brain Circulation and Linkage,” </w:t>
      </w:r>
      <w:r w:rsidRPr="00010C3E">
        <w:t>https://aparc.fsi.stanford.edu/sites/default/files/brain_drain_to_circulation_and_linkage_0.pdf</w:t>
      </w:r>
      <w:r>
        <w:t>]</w:t>
      </w:r>
    </w:p>
    <w:p w14:paraId="2443AFA6" w14:textId="77777777" w:rsidR="00B35364" w:rsidRDefault="00B35364" w:rsidP="00B35364"/>
    <w:p w14:paraId="53B63F82" w14:textId="77777777" w:rsidR="00B35364" w:rsidRPr="00010C3E" w:rsidRDefault="00B35364" w:rsidP="00B35364">
      <w:pPr>
        <w:rPr>
          <w:sz w:val="16"/>
        </w:rPr>
      </w:pPr>
      <w:r w:rsidRPr="00010C3E">
        <w:rPr>
          <w:sz w:val="16"/>
        </w:rPr>
        <w:t xml:space="preserve">Under the conventional human capital approach, the migration of </w:t>
      </w:r>
      <w:proofErr w:type="spellStart"/>
      <w:r w:rsidRPr="00010C3E">
        <w:rPr>
          <w:sz w:val="16"/>
        </w:rPr>
        <w:t>highskilled</w:t>
      </w:r>
      <w:proofErr w:type="spellEnd"/>
      <w:r w:rsidRPr="00010C3E">
        <w:rPr>
          <w:sz w:val="16"/>
        </w:rPr>
        <w:t xml:space="preserve"> professionals is considered a zero-sum game in which the host country receives a net inflow of human capital from the home country, enhancing the competitiveness of the host country at the home country’s expense, commonly referred to as “brain drain” for the home country and “brain gain” for the host country. This approach underlies many, if not most, of the policies governing skilled immigration today. Policies that encourage return ethnic migration, or “brain circulation,” are also premised on this framework. In the newly emerging approach, however, </w:t>
      </w:r>
      <w:r w:rsidRPr="00116987">
        <w:rPr>
          <w:highlight w:val="green"/>
          <w:u w:val="single"/>
        </w:rPr>
        <w:t>mutually beneficial ties (or</w:t>
      </w:r>
      <w:r w:rsidRPr="00116987">
        <w:rPr>
          <w:sz w:val="12"/>
          <w:highlight w:val="green"/>
          <w:u w:val="single"/>
        </w:rPr>
        <w:t xml:space="preserve"> </w:t>
      </w:r>
      <w:r w:rsidRPr="00116987">
        <w:rPr>
          <w:highlight w:val="green"/>
          <w:u w:val="single"/>
        </w:rPr>
        <w:t>“brain linkages”) between home and host countries create a win-win, positive-sum</w:t>
      </w:r>
      <w:r w:rsidRPr="00116987">
        <w:rPr>
          <w:sz w:val="12"/>
          <w:highlight w:val="green"/>
          <w:u w:val="single"/>
        </w:rPr>
        <w:t xml:space="preserve"> </w:t>
      </w:r>
      <w:r w:rsidRPr="00116987">
        <w:rPr>
          <w:highlight w:val="green"/>
          <w:u w:val="single"/>
        </w:rPr>
        <w:t>situation for both sides</w:t>
      </w:r>
      <w:r w:rsidRPr="00010C3E">
        <w:rPr>
          <w:sz w:val="16"/>
        </w:rPr>
        <w:t xml:space="preserve">. Unlike ties linking members of homogeneous groups (bonding social capital) or ties linking members of diverse social groups in the same geographic area (local bridging), transnational social capital connects members of different countries (transnational bridging). This concept is illustrated in figure 2. From this transnational social capital perspective, brain drain offers an opportunity for brain linkage, although this requires a country to lose first before it can gain, with a certain level of risk involved. Thus, if brain drain can be converted into brain circulation or </w:t>
      </w:r>
      <w:r w:rsidRPr="00116987">
        <w:rPr>
          <w:highlight w:val="green"/>
          <w:u w:val="single"/>
        </w:rPr>
        <w:t>brain linkage</w:t>
      </w:r>
      <w:r w:rsidRPr="00010C3E">
        <w:rPr>
          <w:sz w:val="16"/>
        </w:rPr>
        <w:t xml:space="preserve">, it </w:t>
      </w:r>
      <w:r w:rsidRPr="00116987">
        <w:rPr>
          <w:highlight w:val="green"/>
          <w:u w:val="single"/>
        </w:rPr>
        <w:t>will contribute</w:t>
      </w:r>
      <w:r w:rsidRPr="00116987">
        <w:rPr>
          <w:sz w:val="12"/>
          <w:highlight w:val="green"/>
          <w:u w:val="single"/>
        </w:rPr>
        <w:t xml:space="preserve"> </w:t>
      </w:r>
      <w:r w:rsidRPr="00116987">
        <w:rPr>
          <w:highlight w:val="green"/>
          <w:u w:val="single"/>
        </w:rPr>
        <w:t>to the social and economic development of a country in areas that</w:t>
      </w:r>
      <w:r w:rsidRPr="00116987">
        <w:rPr>
          <w:sz w:val="12"/>
          <w:highlight w:val="green"/>
          <w:u w:val="single"/>
        </w:rPr>
        <w:t xml:space="preserve"> </w:t>
      </w:r>
      <w:r w:rsidRPr="00116987">
        <w:rPr>
          <w:highlight w:val="green"/>
          <w:u w:val="single"/>
        </w:rPr>
        <w:t>homegrown talent alone may not be able to satisfy</w:t>
      </w:r>
      <w:r w:rsidRPr="00010C3E">
        <w:rPr>
          <w:sz w:val="16"/>
        </w:rPr>
        <w:t xml:space="preserve">. Recently published reports by the Asian Development Bank (ADB) examining labor mobility across ASEAN countries acknowledge that brain drain has benefits, but only insofar as it can be converted into brain circulation.6 For example, the ADB report states, “In a globally connected world, the departure of skilled nationals is neither necessarily permanent nor a net drain, at least in the long run. Many return with new skills, financial and social capital, and access to valuable business and educational networks.” Others also have acknowledged the positive effects of brain circulation, or skill mobility, within the ASEAN community.7 However, these reports do not examine in detail how there could still be benefits stemming from the permanent non-return of high-skilled individuals, as we address here. Beyond Monetary Remittances Earlier studies on the positive returns from emigration for source countries emphasized the role of emigrants’ monetary remittances. However, cross-national studies examining the relationship between remittances and economic performance are inconclusive, with some studies finding a positive relationship8 and others finding no relationship or even a negative relationship.9 For example, a cross-national study of seventy-one developing countries showed that a 10 percent increase in per capita official international remittances produced a 3.5 percent decline in the share of people living in poverty.10 Other research also finds that migration and remittance receipts are positively correlated with various types of household investments in developing countries, including entrepreneurship and small business investment.11 Some positive examples include agricultural  investment in Pakistan12 and China13 and schooling investments in El Salvador and Guatemala.14 However, other studies also argue that remittances rarely fund productive investments, and instead mainly allow higher consumption.15 With the increasing importance of high-skilled migration, research has paid growing attention to migrants’ contributions to home country development beyond monetary remittances. In particular, knowledge transfer or “knowledge remittances,” either directly through brain circulation or indirectly, through networks, has been an important focus of such research. To facilitate such knowledge remittances, it has been noted that countries need to send out educated and talented people abroad even at the risk of losing some of them, i.e. brain drain. Global Value Chains and Talent Flows With globalization, the number of international migrants worldwide has continued to grow rapidly over the past fifteen years, reaching 244 million in 2015, up from 173 million in 2000. High-income countries host more than two-thirds of all international migrants. Figure 3 shows that as of 2015, 71 percent of all international migrants (or 171 million) worldwide lived in high-income countries. Only 29 percent (or 71 million) of the world’s migrants lived in middle or low-income countries. Between 2000 and 2015, Asia added more international migrants to this growth than any other major region.16 It is therefore inevitable that many countries,  especially LDCs, will lose some of their talent to more advanced countries. However, </w:t>
      </w:r>
      <w:r w:rsidRPr="00116987">
        <w:rPr>
          <w:highlight w:val="green"/>
          <w:u w:val="single"/>
        </w:rPr>
        <w:t>the answer is not to hold domestic talent back</w:t>
      </w:r>
      <w:r w:rsidRPr="00010C3E">
        <w:rPr>
          <w:u w:val="single"/>
        </w:rPr>
        <w:t xml:space="preserve"> from studying or</w:t>
      </w:r>
      <w:r w:rsidRPr="00010C3E">
        <w:rPr>
          <w:sz w:val="12"/>
          <w:u w:val="single"/>
        </w:rPr>
        <w:t xml:space="preserve"> </w:t>
      </w:r>
      <w:r w:rsidRPr="00010C3E">
        <w:rPr>
          <w:u w:val="single"/>
        </w:rPr>
        <w:t>working overseas, as this will only isolate LDCs from the global economy.</w:t>
      </w:r>
      <w:r w:rsidRPr="00010C3E">
        <w:rPr>
          <w:sz w:val="12"/>
          <w:u w:val="single"/>
        </w:rPr>
        <w:t xml:space="preserve"> </w:t>
      </w:r>
      <w:r w:rsidRPr="00010C3E">
        <w:rPr>
          <w:u w:val="single"/>
        </w:rPr>
        <w:t xml:space="preserve">Rather, </w:t>
      </w:r>
      <w:r w:rsidRPr="00116987">
        <w:rPr>
          <w:highlight w:val="green"/>
          <w:u w:val="single"/>
        </w:rPr>
        <w:t>what is most important is</w:t>
      </w:r>
      <w:r w:rsidRPr="00010C3E">
        <w:rPr>
          <w:u w:val="single"/>
        </w:rPr>
        <w:t xml:space="preserve"> to find ways of converting possible brain</w:t>
      </w:r>
      <w:r w:rsidRPr="00010C3E">
        <w:rPr>
          <w:sz w:val="12"/>
          <w:u w:val="single"/>
        </w:rPr>
        <w:t xml:space="preserve"> </w:t>
      </w:r>
      <w:r w:rsidRPr="00010C3E">
        <w:rPr>
          <w:u w:val="single"/>
        </w:rPr>
        <w:t xml:space="preserve">drain into the kind of </w:t>
      </w:r>
      <w:r w:rsidRPr="00116987">
        <w:rPr>
          <w:highlight w:val="green"/>
          <w:u w:val="single"/>
        </w:rPr>
        <w:t>brain circulation</w:t>
      </w:r>
      <w:r w:rsidRPr="00010C3E">
        <w:rPr>
          <w:sz w:val="16"/>
        </w:rPr>
        <w:t xml:space="preserve"> and linkage that we advocate here. Under globalization, both </w:t>
      </w:r>
      <w:r w:rsidRPr="00010C3E">
        <w:rPr>
          <w:u w:val="single"/>
        </w:rPr>
        <w:t>brain circulation</w:t>
      </w:r>
      <w:r w:rsidRPr="00010C3E">
        <w:rPr>
          <w:sz w:val="16"/>
        </w:rPr>
        <w:t xml:space="preserve"> and brain linkage </w:t>
      </w:r>
      <w:r w:rsidRPr="00010C3E">
        <w:rPr>
          <w:u w:val="single"/>
        </w:rPr>
        <w:t>will become</w:t>
      </w:r>
      <w:r w:rsidRPr="00010C3E">
        <w:rPr>
          <w:sz w:val="12"/>
          <w:u w:val="single"/>
        </w:rPr>
        <w:t xml:space="preserve"> </w:t>
      </w:r>
      <w:r w:rsidRPr="00010C3E">
        <w:rPr>
          <w:u w:val="single"/>
        </w:rPr>
        <w:t>more important</w:t>
      </w:r>
      <w:r w:rsidRPr="00010C3E">
        <w:rPr>
          <w:sz w:val="16"/>
        </w:rPr>
        <w:t xml:space="preserve"> in LDCs </w:t>
      </w:r>
      <w:r w:rsidRPr="00116987">
        <w:rPr>
          <w:highlight w:val="green"/>
          <w:u w:val="single"/>
        </w:rPr>
        <w:t>because what they lack in accelerating economic</w:t>
      </w:r>
      <w:r w:rsidRPr="00116987">
        <w:rPr>
          <w:sz w:val="12"/>
          <w:highlight w:val="green"/>
          <w:u w:val="single"/>
        </w:rPr>
        <w:t xml:space="preserve"> </w:t>
      </w:r>
      <w:r w:rsidRPr="00116987">
        <w:rPr>
          <w:highlight w:val="green"/>
          <w:u w:val="single"/>
        </w:rPr>
        <w:t>growth is not only human capital, but</w:t>
      </w:r>
      <w:r w:rsidRPr="00010C3E">
        <w:rPr>
          <w:sz w:val="16"/>
        </w:rPr>
        <w:t xml:space="preserve"> also and </w:t>
      </w:r>
      <w:r w:rsidRPr="00116987">
        <w:rPr>
          <w:highlight w:val="green"/>
          <w:u w:val="single"/>
        </w:rPr>
        <w:t>more importantly,</w:t>
      </w:r>
      <w:r w:rsidRPr="00116987">
        <w:rPr>
          <w:sz w:val="12"/>
          <w:highlight w:val="green"/>
          <w:u w:val="single"/>
        </w:rPr>
        <w:t xml:space="preserve"> </w:t>
      </w:r>
      <w:r w:rsidRPr="00116987">
        <w:rPr>
          <w:highlight w:val="green"/>
          <w:u w:val="single"/>
        </w:rPr>
        <w:t>ties to the center of</w:t>
      </w:r>
      <w:r w:rsidRPr="00010C3E">
        <w:rPr>
          <w:u w:val="single"/>
        </w:rPr>
        <w:t xml:space="preserve"> development and integration into </w:t>
      </w:r>
      <w:r w:rsidRPr="00116987">
        <w:rPr>
          <w:highlight w:val="green"/>
          <w:u w:val="single"/>
        </w:rPr>
        <w:t>global value chains</w:t>
      </w:r>
      <w:r w:rsidRPr="00010C3E">
        <w:rPr>
          <w:sz w:val="16"/>
        </w:rPr>
        <w:t xml:space="preserve">. In today’s world of greater labor flows and mobility, </w:t>
      </w:r>
      <w:r w:rsidRPr="00116987">
        <w:rPr>
          <w:highlight w:val="green"/>
          <w:u w:val="single"/>
        </w:rPr>
        <w:t>developing countries</w:t>
      </w:r>
      <w:r w:rsidRPr="00116987">
        <w:rPr>
          <w:sz w:val="12"/>
          <w:highlight w:val="green"/>
          <w:u w:val="single"/>
        </w:rPr>
        <w:t xml:space="preserve"> </w:t>
      </w:r>
      <w:r w:rsidRPr="00116987">
        <w:rPr>
          <w:highlight w:val="green"/>
          <w:u w:val="single"/>
        </w:rPr>
        <w:t>have, through migration, greater opportunities than in the past to connect</w:t>
      </w:r>
      <w:r w:rsidRPr="00116987">
        <w:rPr>
          <w:sz w:val="12"/>
          <w:highlight w:val="green"/>
          <w:u w:val="single"/>
        </w:rPr>
        <w:t xml:space="preserve"> </w:t>
      </w:r>
      <w:r w:rsidRPr="00116987">
        <w:rPr>
          <w:highlight w:val="green"/>
          <w:u w:val="single"/>
        </w:rPr>
        <w:t>themselves to the most economically advanced countries</w:t>
      </w:r>
      <w:r w:rsidRPr="00010C3E">
        <w:rPr>
          <w:u w:val="single"/>
        </w:rPr>
        <w:t xml:space="preserve"> of the world</w:t>
      </w:r>
      <w:r w:rsidRPr="00010C3E">
        <w:rPr>
          <w:sz w:val="12"/>
          <w:u w:val="single"/>
        </w:rPr>
        <w:t xml:space="preserve"> </w:t>
      </w:r>
      <w:r w:rsidRPr="00010C3E">
        <w:rPr>
          <w:u w:val="single"/>
        </w:rPr>
        <w:t>economy</w:t>
      </w:r>
      <w:r w:rsidRPr="00010C3E">
        <w:rPr>
          <w:sz w:val="16"/>
        </w:rPr>
        <w:t xml:space="preserve">. Although brain circulation remains an important approach, brain linkage emerges as another useful concept for LDCs in the current global economy. </w:t>
      </w:r>
      <w:r w:rsidRPr="00116987">
        <w:rPr>
          <w:highlight w:val="green"/>
          <w:u w:val="single"/>
        </w:rPr>
        <w:t>High-skilled emigration generates positive network externalities,</w:t>
      </w:r>
      <w:r w:rsidRPr="00116987">
        <w:rPr>
          <w:sz w:val="12"/>
          <w:highlight w:val="green"/>
          <w:u w:val="single"/>
        </w:rPr>
        <w:t xml:space="preserve"> </w:t>
      </w:r>
      <w:r w:rsidRPr="00116987">
        <w:rPr>
          <w:highlight w:val="green"/>
          <w:u w:val="single"/>
        </w:rPr>
        <w:t>such as increased trade, capital flows, and technology transfers</w:t>
      </w:r>
      <w:r w:rsidRPr="00116987">
        <w:rPr>
          <w:sz w:val="12"/>
          <w:highlight w:val="green"/>
          <w:u w:val="single"/>
        </w:rPr>
        <w:t xml:space="preserve"> </w:t>
      </w:r>
      <w:r w:rsidRPr="00116987">
        <w:rPr>
          <w:highlight w:val="green"/>
          <w:u w:val="single"/>
        </w:rPr>
        <w:t>to developing countries</w:t>
      </w:r>
      <w:r w:rsidRPr="00010C3E">
        <w:rPr>
          <w:sz w:val="16"/>
        </w:rPr>
        <w:t>.17</w:t>
      </w:r>
    </w:p>
    <w:p w14:paraId="11AF2DA7" w14:textId="77777777" w:rsidR="00B35364" w:rsidRDefault="00B35364" w:rsidP="00B35364"/>
    <w:p w14:paraId="087727D4" w14:textId="77777777" w:rsidR="00B35364" w:rsidRPr="008E1E27" w:rsidRDefault="00B35364" w:rsidP="00B35364">
      <w:pPr>
        <w:pStyle w:val="Heading4"/>
      </w:pPr>
      <w:r>
        <w:t>Turn- brain drain causes education investments that solve growth</w:t>
      </w:r>
    </w:p>
    <w:p w14:paraId="5E3FA06B" w14:textId="77777777" w:rsidR="00B35364" w:rsidRPr="008E1E27" w:rsidRDefault="00B35364" w:rsidP="00B35364">
      <w:r w:rsidRPr="008E1E27">
        <w:rPr>
          <w:b/>
        </w:rPr>
        <w:t>Gibson and McKenzie</w:t>
      </w:r>
      <w:r>
        <w:rPr>
          <w:b/>
        </w:rPr>
        <w:t xml:space="preserve"> ’10 </w:t>
      </w:r>
      <w:r w:rsidRPr="008E1E27">
        <w:t>[John Gibson is the Professor of Economics at the Waikato Management School and David McKenzie is the Senior Economist in the Development Research Group, Finance and Private Sector Development Unit at the World Bank, “The Economic Consequences of “Brain Drain” of the Best and Brightest,”</w:t>
      </w:r>
      <w:r>
        <w:t xml:space="preserve"> 8-3-10,</w:t>
      </w:r>
      <w:r w:rsidRPr="008E1E27">
        <w:t xml:space="preserve"> http://www-wds.worldbank.org/external/default/WDSContentServer/IW3P/IB/2010/08/03/000158349_20100803134804/Rendered/PDF/WPS5394.pdf]</w:t>
      </w:r>
    </w:p>
    <w:p w14:paraId="49FA0FBF" w14:textId="77777777" w:rsidR="00B35364" w:rsidRPr="008E1E27" w:rsidRDefault="00B35364" w:rsidP="00B35364"/>
    <w:p w14:paraId="193AFB4A" w14:textId="77777777" w:rsidR="00B35364" w:rsidRDefault="00B35364" w:rsidP="00B35364">
      <w:pPr>
        <w:rPr>
          <w:sz w:val="20"/>
        </w:rPr>
      </w:pPr>
      <w:r w:rsidRPr="00906616">
        <w:rPr>
          <w:sz w:val="12"/>
        </w:rPr>
        <w:t xml:space="preserve">Finally, the recent literature on brain gain (e.g. </w:t>
      </w:r>
      <w:proofErr w:type="spellStart"/>
      <w:r w:rsidRPr="00906616">
        <w:rPr>
          <w:sz w:val="12"/>
        </w:rPr>
        <w:t>Mountford</w:t>
      </w:r>
      <w:proofErr w:type="spellEnd"/>
      <w:r w:rsidRPr="00906616">
        <w:rPr>
          <w:sz w:val="12"/>
        </w:rPr>
        <w:t xml:space="preserve">, 1997, Vidal, 1998, Stark et al. 1997) has emphasized that </w:t>
      </w:r>
      <w:r w:rsidRPr="00116987">
        <w:rPr>
          <w:highlight w:val="green"/>
          <w:u w:val="single"/>
        </w:rPr>
        <w:t xml:space="preserve">the </w:t>
      </w:r>
      <w:r w:rsidRPr="00906616">
        <w:rPr>
          <w:u w:val="single"/>
        </w:rPr>
        <w:t xml:space="preserve">mere </w:t>
      </w:r>
      <w:r w:rsidRPr="00116987">
        <w:rPr>
          <w:highlight w:val="green"/>
          <w:u w:val="single"/>
        </w:rPr>
        <w:t xml:space="preserve">prospect of migration can induce individuals to undertake </w:t>
      </w:r>
      <w:r w:rsidRPr="00906616">
        <w:rPr>
          <w:u w:val="single"/>
        </w:rPr>
        <w:t xml:space="preserve">additional </w:t>
      </w:r>
      <w:r w:rsidRPr="00116987">
        <w:rPr>
          <w:highlight w:val="green"/>
          <w:u w:val="single"/>
        </w:rPr>
        <w:t xml:space="preserve">human capital investments, even if they don’t end up </w:t>
      </w:r>
      <w:r w:rsidRPr="00906616">
        <w:rPr>
          <w:u w:val="single"/>
        </w:rPr>
        <w:t xml:space="preserve">actually </w:t>
      </w:r>
      <w:r w:rsidRPr="00116987">
        <w:rPr>
          <w:highlight w:val="green"/>
          <w:u w:val="single"/>
        </w:rPr>
        <w:t>migrating.</w:t>
      </w:r>
      <w:r w:rsidRPr="00116987">
        <w:rPr>
          <w:highlight w:val="green"/>
        </w:rPr>
        <w:t xml:space="preserve"> </w:t>
      </w:r>
      <w:r w:rsidRPr="00116987">
        <w:rPr>
          <w:highlight w:val="green"/>
          <w:u w:val="single"/>
        </w:rPr>
        <w:t>If individuals are obtaining</w:t>
      </w:r>
      <w:r w:rsidRPr="00906616">
        <w:rPr>
          <w:u w:val="single"/>
        </w:rPr>
        <w:t xml:space="preserve"> bachelors or advanced </w:t>
      </w:r>
      <w:r w:rsidRPr="00116987">
        <w:rPr>
          <w:highlight w:val="green"/>
          <w:u w:val="single"/>
        </w:rPr>
        <w:t xml:space="preserve">degrees for this purpose, </w:t>
      </w:r>
      <w:r w:rsidRPr="00906616">
        <w:rPr>
          <w:u w:val="single"/>
        </w:rPr>
        <w:t xml:space="preserve">then </w:t>
      </w:r>
      <w:r w:rsidRPr="00116987">
        <w:rPr>
          <w:highlight w:val="green"/>
          <w:u w:val="single"/>
        </w:rPr>
        <w:t>comparing migrants to non-migrants will understate the gain in education attributable to migration</w:t>
      </w:r>
      <w:r w:rsidRPr="00906616">
        <w:rPr>
          <w:sz w:val="20"/>
        </w:rPr>
        <w:t xml:space="preserve">. More generally, </w:t>
      </w:r>
      <w:r w:rsidRPr="00116987">
        <w:rPr>
          <w:highlight w:val="green"/>
          <w:u w:val="single"/>
        </w:rPr>
        <w:t>there may be other improvements in human capital</w:t>
      </w:r>
      <w:r w:rsidRPr="00906616">
        <w:rPr>
          <w:u w:val="single"/>
        </w:rPr>
        <w:t xml:space="preserve"> aside from degrees. Our survey asked whether people had taken any additional classes, or changed the subjects they studied during high school to improve their prospects of being able to work or study overseas. The last column of Table 3 shows some evidence of people undertaking such actions</w:t>
      </w:r>
      <w:r w:rsidRPr="00906616">
        <w:rPr>
          <w:sz w:val="20"/>
        </w:rPr>
        <w:t xml:space="preserve">, particularly in Ghana, and to a lesser extent in the other developing countries. </w:t>
      </w:r>
      <w:r w:rsidRPr="00116987">
        <w:rPr>
          <w:highlight w:val="green"/>
          <w:u w:val="single"/>
        </w:rPr>
        <w:t>The main actions taken were to take private lessons, study a language, and take test preparation classes</w:t>
      </w:r>
      <w:r w:rsidRPr="00906616">
        <w:rPr>
          <w:u w:val="single"/>
        </w:rPr>
        <w:t xml:space="preserve"> to help pass tests such as the SAT</w:t>
      </w:r>
      <w:r w:rsidRPr="00906616">
        <w:rPr>
          <w:sz w:val="20"/>
        </w:rPr>
        <w:t xml:space="preserve">. That is, among our sample, any effect is more in terms of what is studied, rather than how much schooling takes place. </w:t>
      </w:r>
    </w:p>
    <w:p w14:paraId="06C704C0" w14:textId="77777777" w:rsidR="00B35364" w:rsidRDefault="00B35364" w:rsidP="00B35364">
      <w:pPr>
        <w:rPr>
          <w:sz w:val="20"/>
        </w:rPr>
      </w:pPr>
      <w:r>
        <w:rPr>
          <w:sz w:val="20"/>
        </w:rPr>
        <w:t xml:space="preserve">Alex </w:t>
      </w:r>
      <w:proofErr w:type="spellStart"/>
      <w:r>
        <w:rPr>
          <w:sz w:val="20"/>
        </w:rPr>
        <w:t>Nowrasteh</w:t>
      </w:r>
      <w:proofErr w:type="spellEnd"/>
      <w:r>
        <w:rPr>
          <w:sz w:val="20"/>
        </w:rPr>
        <w:t xml:space="preserve">, 8/8/2016 (CATO Institute, “Common Arguments against Immigration,” </w:t>
      </w:r>
      <w:hyperlink r:id="rId81" w:history="1">
        <w:r w:rsidRPr="0013104F">
          <w:rPr>
            <w:rStyle w:val="Hyperlink"/>
            <w:sz w:val="20"/>
          </w:rPr>
          <w:t>https://www.cato.org/blog/common-arguments-against-immigration</w:t>
        </w:r>
      </w:hyperlink>
      <w:r>
        <w:rPr>
          <w:sz w:val="20"/>
        </w:rPr>
        <w:t xml:space="preserve">, Accessed 7/13/18, </w:t>
      </w:r>
      <w:proofErr w:type="spellStart"/>
      <w:r>
        <w:rPr>
          <w:sz w:val="20"/>
        </w:rPr>
        <w:t>kdd</w:t>
      </w:r>
      <w:proofErr w:type="spellEnd"/>
    </w:p>
    <w:p w14:paraId="1C0DFC70" w14:textId="77777777" w:rsidR="00B35364" w:rsidRPr="00906616" w:rsidRDefault="00B35364" w:rsidP="00B35364">
      <w:pPr>
        <w:rPr>
          <w:sz w:val="20"/>
        </w:rPr>
      </w:pPr>
      <w:r>
        <w:rPr>
          <w:sz w:val="20"/>
        </w:rPr>
        <w:t xml:space="preserve">13.  “The brain drain of smart immigrants to the United State impoverished other countries.”  </w:t>
      </w:r>
      <w:r w:rsidRPr="00116987">
        <w:rPr>
          <w:rStyle w:val="StyleUnderline"/>
          <w:highlight w:val="green"/>
        </w:rPr>
        <w:t>The empirical evidence on this point is conclusive: The flow of skilled workers from low-productivity countries to high-productivity nations</w:t>
      </w:r>
      <w:r>
        <w:rPr>
          <w:sz w:val="20"/>
        </w:rPr>
        <w:t xml:space="preserve"> increases the incomes of people in the destination country, enriches the immigrant, and </w:t>
      </w:r>
      <w:r w:rsidRPr="00116987">
        <w:rPr>
          <w:rStyle w:val="StyleUnderline"/>
          <w:highlight w:val="green"/>
        </w:rPr>
        <w:t>helps</w:t>
      </w:r>
      <w:r>
        <w:rPr>
          <w:sz w:val="20"/>
        </w:rPr>
        <w:t xml:space="preserve"> (or at least doesn’t hurt</w:t>
      </w:r>
      <w:r w:rsidRPr="00116987">
        <w:rPr>
          <w:rStyle w:val="StyleUnderline"/>
          <w:highlight w:val="green"/>
        </w:rPr>
        <w:t>) those left behind</w:t>
      </w:r>
      <w:r>
        <w:rPr>
          <w:sz w:val="20"/>
        </w:rPr>
        <w:t xml:space="preserve">.  Furthermore, </w:t>
      </w:r>
      <w:r w:rsidRPr="00116987">
        <w:rPr>
          <w:rStyle w:val="StyleUnderline"/>
          <w:highlight w:val="green"/>
        </w:rPr>
        <w:t>remittances that immigrants send home are often large enough to offset any loss in home country productivity by emigration.  In the long run, the potential to immigrate and the higher returns from education increase the incentive for workers in the Developing World to acquire skills that they otherwise might not – increasing the quantity of human capital.  Instead of being called a brain drain, this phenomenon should be accurately called a skill flow.</w:t>
      </w:r>
      <w:r>
        <w:rPr>
          <w:sz w:val="20"/>
        </w:rPr>
        <w:t xml:space="preserve">   </w:t>
      </w:r>
    </w:p>
    <w:p w14:paraId="5F9A217D" w14:textId="77777777" w:rsidR="00B35364" w:rsidRDefault="00B35364" w:rsidP="00B35364"/>
    <w:p w14:paraId="37039938" w14:textId="77777777" w:rsidR="00B35364" w:rsidRDefault="00B35364" w:rsidP="00B35364">
      <w:pPr>
        <w:pStyle w:val="Heading3"/>
      </w:pPr>
      <w:bookmarkStart w:id="46" w:name="_Toc519243787"/>
      <w:r>
        <w:t>1AR- Developing economies weak</w:t>
      </w:r>
      <w:bookmarkEnd w:id="46"/>
    </w:p>
    <w:p w14:paraId="2019C6E6" w14:textId="77777777" w:rsidR="00B35364" w:rsidRDefault="00B35364" w:rsidP="00B35364">
      <w:pPr>
        <w:pStyle w:val="Heading4"/>
      </w:pPr>
      <w:r>
        <w:t>Developing economies are stalling</w:t>
      </w:r>
    </w:p>
    <w:p w14:paraId="17F018F5" w14:textId="77777777" w:rsidR="00B35364" w:rsidRDefault="00B35364" w:rsidP="00B35364">
      <w:r w:rsidRPr="00052154">
        <w:rPr>
          <w:b/>
        </w:rPr>
        <w:t>Narayan et al ’18</w:t>
      </w:r>
      <w:r>
        <w:t xml:space="preserve"> [Ambar Narayan, Lead Economist, Poverty Global Practice at the World Bank, Roy van der </w:t>
      </w:r>
      <w:proofErr w:type="spellStart"/>
      <w:r>
        <w:t>Weide</w:t>
      </w:r>
      <w:proofErr w:type="spellEnd"/>
      <w:r>
        <w:t xml:space="preserve"> is an Economist in the Poverty and Inequality Research team within the Development Research Group of the World Bank, </w:t>
      </w:r>
      <w:proofErr w:type="spellStart"/>
      <w:r>
        <w:t>Alexandru</w:t>
      </w:r>
      <w:proofErr w:type="spellEnd"/>
      <w:r>
        <w:t xml:space="preserve"> </w:t>
      </w:r>
      <w:proofErr w:type="spellStart"/>
      <w:r>
        <w:t>Cojocaru</w:t>
      </w:r>
      <w:proofErr w:type="spellEnd"/>
      <w:r>
        <w:t xml:space="preserve">, senior economist with the Poverty and Equity Global Practice of the World Bank, “Fair Progress? Economic Mobility across Generations around the World,” report available at </w:t>
      </w:r>
      <w:r w:rsidRPr="00D948D4">
        <w:t>http://www.worldbank.org/en/topic/poverty/publication/fair-progress-economic-mobility-across-generations-around-the-world</w:t>
      </w:r>
      <w:r>
        <w:t>]</w:t>
      </w:r>
    </w:p>
    <w:p w14:paraId="70FA39B4" w14:textId="77777777" w:rsidR="00B35364" w:rsidRDefault="00B35364" w:rsidP="00B35364"/>
    <w:p w14:paraId="4A84B244" w14:textId="77777777" w:rsidR="00B35364" w:rsidRPr="00D948D4" w:rsidRDefault="00B35364" w:rsidP="00B35364">
      <w:pPr>
        <w:rPr>
          <w:sz w:val="16"/>
        </w:rPr>
      </w:pPr>
      <w:r w:rsidRPr="00D948D4">
        <w:rPr>
          <w:sz w:val="16"/>
        </w:rPr>
        <w:t xml:space="preserve">Such circumstances remain crucial: children born every day around the world face starkly different life prospects because of the circumstances they inherit. Both types of mobility are important for economic progress and for sustaining a social contract that addresses the aspirations of society. </w:t>
      </w:r>
      <w:r w:rsidRPr="00116987">
        <w:rPr>
          <w:highlight w:val="green"/>
          <w:u w:val="single"/>
        </w:rPr>
        <w:t>Without</w:t>
      </w:r>
      <w:r w:rsidRPr="00D948D4">
        <w:rPr>
          <w:sz w:val="16"/>
        </w:rPr>
        <w:t xml:space="preserve"> absolute </w:t>
      </w:r>
      <w:r w:rsidRPr="00116987">
        <w:rPr>
          <w:highlight w:val="green"/>
          <w:u w:val="single"/>
        </w:rPr>
        <w:t>mobility, living standards cannot improve, and social cohesion</w:t>
      </w:r>
      <w:r w:rsidRPr="00116987">
        <w:rPr>
          <w:sz w:val="12"/>
          <w:highlight w:val="green"/>
          <w:u w:val="single"/>
        </w:rPr>
        <w:t xml:space="preserve"> </w:t>
      </w:r>
      <w:r w:rsidRPr="00116987">
        <w:rPr>
          <w:highlight w:val="green"/>
          <w:u w:val="single"/>
        </w:rPr>
        <w:t>may be at risk</w:t>
      </w:r>
      <w:r w:rsidRPr="00116987">
        <w:rPr>
          <w:sz w:val="16"/>
          <w:highlight w:val="green"/>
        </w:rPr>
        <w:t xml:space="preserve"> </w:t>
      </w:r>
      <w:r w:rsidRPr="00D948D4">
        <w:rPr>
          <w:sz w:val="16"/>
        </w:rPr>
        <w:t xml:space="preserve">as the different groups in society compete for slices of a fixed or shrinking economic pie. Meanwhile, </w:t>
      </w:r>
      <w:r w:rsidRPr="00116987">
        <w:rPr>
          <w:highlight w:val="green"/>
          <w:u w:val="single"/>
        </w:rPr>
        <w:t>a lack of relative mobility is not</w:t>
      </w:r>
      <w:r w:rsidRPr="00116987">
        <w:rPr>
          <w:sz w:val="12"/>
          <w:highlight w:val="green"/>
          <w:u w:val="single"/>
        </w:rPr>
        <w:t xml:space="preserve"> </w:t>
      </w:r>
      <w:r w:rsidRPr="00116987">
        <w:rPr>
          <w:highlight w:val="green"/>
          <w:u w:val="single"/>
        </w:rPr>
        <w:t>only deeply unfair and perpetuates inequality across generations, but it is</w:t>
      </w:r>
      <w:r w:rsidRPr="00116987">
        <w:rPr>
          <w:sz w:val="12"/>
          <w:highlight w:val="green"/>
          <w:u w:val="single"/>
        </w:rPr>
        <w:t xml:space="preserve"> </w:t>
      </w:r>
      <w:r w:rsidRPr="00116987">
        <w:rPr>
          <w:highlight w:val="green"/>
          <w:u w:val="single"/>
        </w:rPr>
        <w:t>also harmful to economic growth because of wasted human potential,</w:t>
      </w:r>
      <w:r w:rsidRPr="00116987">
        <w:rPr>
          <w:sz w:val="12"/>
          <w:highlight w:val="green"/>
          <w:u w:val="single"/>
        </w:rPr>
        <w:t xml:space="preserve"> </w:t>
      </w:r>
      <w:r w:rsidRPr="00116987">
        <w:rPr>
          <w:highlight w:val="green"/>
          <w:u w:val="single"/>
        </w:rPr>
        <w:t>which leads to misallocation of resources</w:t>
      </w:r>
      <w:r w:rsidRPr="00D948D4">
        <w:rPr>
          <w:sz w:val="16"/>
        </w:rPr>
        <w:t xml:space="preserve">. A lack of relative mobility over time, therefore, may constrain absolute upward mobility. This book finds both absolute and relative mobility in education to be significantly higher, on average, in high-income economies than in developing economies, for cohorts born between the 1940s and 1980s. Although absolute IGM has been converging between the two groups of economies over time, progress in the developing world has stalled since the 1960s, at a relatively low level of educational attainment compared with high-income economies. On relative IGM, high-income economies have improved more than developing economies have; today, </w:t>
      </w:r>
      <w:r w:rsidRPr="00116987">
        <w:rPr>
          <w:highlight w:val="green"/>
          <w:u w:val="single"/>
        </w:rPr>
        <w:t>all 15 economies that rank in the</w:t>
      </w:r>
      <w:r w:rsidRPr="00116987">
        <w:rPr>
          <w:sz w:val="12"/>
          <w:highlight w:val="green"/>
          <w:u w:val="single"/>
        </w:rPr>
        <w:t xml:space="preserve"> </w:t>
      </w:r>
      <w:r w:rsidRPr="00116987">
        <w:rPr>
          <w:highlight w:val="green"/>
          <w:u w:val="single"/>
        </w:rPr>
        <w:t>bottom 10 percent by relative IGM are developing economies</w:t>
      </w:r>
      <w:r w:rsidRPr="00D948D4">
        <w:rPr>
          <w:sz w:val="16"/>
        </w:rPr>
        <w:t xml:space="preserve">. Among developing economies, educational IGM—both absolute and relative—varies significantly for the current generation. For example, about 12 percent of adults born in the 1980s in some low-income or fragile economies of Sub-Saharan Africa (referred to as Africa hereafter) have more education than their parents, compared with more than 80 percent of the same generation in parts of the East Asia and Pacific region (referred to as East Asia hereafter). Average relative mobility for economies in South Asia and Africa is significantly lower than that for the other developing regions. Relative IGM in income, for a subset of 75 economies, combining the book’s own estimates with those compiled from existing studies, exhibits a pattern that has some similarities with that of relative IGM in education. Income IGM tends to be lower in the developing regions than in the </w:t>
      </w:r>
      <w:proofErr w:type="spellStart"/>
      <w:r w:rsidRPr="00D948D4">
        <w:rPr>
          <w:sz w:val="16"/>
        </w:rPr>
        <w:t>highincome</w:t>
      </w:r>
      <w:proofErr w:type="spellEnd"/>
      <w:r w:rsidRPr="00D948D4">
        <w:rPr>
          <w:sz w:val="16"/>
        </w:rPr>
        <w:t xml:space="preserve"> economies; 24 out of the 25 economies in the bottom third by  income mobility are developing economies. In the developing world, most of the economies with low relative IGM are in the Africa, South Asia, and Latin America and Caribbean regions (referred to as Latin America hereafter). </w:t>
      </w:r>
      <w:r w:rsidRPr="00116987">
        <w:rPr>
          <w:highlight w:val="green"/>
          <w:u w:val="single"/>
        </w:rPr>
        <w:t>In several developing economies, mostly in Africa, the Middle</w:t>
      </w:r>
      <w:r w:rsidRPr="00116987">
        <w:rPr>
          <w:sz w:val="12"/>
          <w:highlight w:val="green"/>
          <w:u w:val="single"/>
        </w:rPr>
        <w:t xml:space="preserve"> </w:t>
      </w:r>
      <w:r w:rsidRPr="00116987">
        <w:rPr>
          <w:highlight w:val="green"/>
          <w:u w:val="single"/>
        </w:rPr>
        <w:t xml:space="preserve">East </w:t>
      </w:r>
      <w:r w:rsidRPr="00D948D4">
        <w:rPr>
          <w:sz w:val="16"/>
        </w:rPr>
        <w:t xml:space="preserve">and North Africa (referred to as Middle East hereafter), </w:t>
      </w:r>
      <w:r w:rsidRPr="00116987">
        <w:rPr>
          <w:highlight w:val="green"/>
          <w:u w:val="single"/>
        </w:rPr>
        <w:t>and Latin</w:t>
      </w:r>
      <w:r w:rsidRPr="00116987">
        <w:rPr>
          <w:sz w:val="12"/>
          <w:highlight w:val="green"/>
          <w:u w:val="single"/>
        </w:rPr>
        <w:t xml:space="preserve"> </w:t>
      </w:r>
      <w:r w:rsidRPr="00116987">
        <w:rPr>
          <w:highlight w:val="green"/>
          <w:u w:val="single"/>
        </w:rPr>
        <w:t>America, income mobility trails behind educational mobility; labor market</w:t>
      </w:r>
      <w:r w:rsidRPr="00116987">
        <w:rPr>
          <w:sz w:val="12"/>
          <w:highlight w:val="green"/>
          <w:u w:val="single"/>
        </w:rPr>
        <w:t xml:space="preserve"> </w:t>
      </w:r>
      <w:r w:rsidRPr="00116987">
        <w:rPr>
          <w:highlight w:val="green"/>
          <w:u w:val="single"/>
        </w:rPr>
        <w:t>deficiencies may be contributing significantly to this gap</w:t>
      </w:r>
      <w:r w:rsidRPr="00D948D4">
        <w:rPr>
          <w:sz w:val="16"/>
        </w:rPr>
        <w:t xml:space="preserve">. Gender gaps in educational mobility are closing fast. In advanced economies, the gaps for tertiary education and absolute mobility, which used to favor boys, reversed for individuals born in the 1960s and have widened, with girls acquiring more education than boys, in recent decades. Girls are catching up with boys in developing economies as well. However, achieving similar improvements in income mobility among girls will also require reducing the widespread gender disparities in labor market outcomes.  </w:t>
      </w:r>
      <w:r w:rsidRPr="00116987">
        <w:rPr>
          <w:highlight w:val="green"/>
          <w:u w:val="single"/>
        </w:rPr>
        <w:t>Mobility</w:t>
      </w:r>
      <w:r w:rsidRPr="00116987">
        <w:rPr>
          <w:sz w:val="16"/>
          <w:highlight w:val="green"/>
        </w:rPr>
        <w:t xml:space="preserve"> </w:t>
      </w:r>
      <w:r w:rsidRPr="00D948D4">
        <w:rPr>
          <w:sz w:val="16"/>
        </w:rPr>
        <w:t xml:space="preserve">from the bottom half of the education ladder to the top quartile </w:t>
      </w:r>
      <w:r w:rsidRPr="00116987">
        <w:rPr>
          <w:highlight w:val="green"/>
          <w:u w:val="single"/>
        </w:rPr>
        <w:t>has fallen</w:t>
      </w:r>
      <w:r w:rsidRPr="00116987">
        <w:rPr>
          <w:sz w:val="16"/>
          <w:highlight w:val="green"/>
        </w:rPr>
        <w:t xml:space="preserve"> </w:t>
      </w:r>
      <w:r w:rsidRPr="00D948D4">
        <w:rPr>
          <w:sz w:val="16"/>
        </w:rPr>
        <w:t xml:space="preserve">over time </w:t>
      </w:r>
      <w:r w:rsidRPr="00116987">
        <w:rPr>
          <w:highlight w:val="green"/>
          <w:u w:val="single"/>
        </w:rPr>
        <w:t>in developing economies</w:t>
      </w:r>
      <w:r w:rsidRPr="00D948D4">
        <w:rPr>
          <w:sz w:val="16"/>
        </w:rPr>
        <w:t xml:space="preserve">, whereas persistence at the bottom has increased. In the median developing economy for the 1980s generation, less than 15 percent born into the bottom half make it to the top quarter, while more than two-thirds stay in the bottom half. High persistence, both at the top and at the bottom, is a concern not just in developing economies but in most economies around the world. The patterns observed in the global database suggest that economies with higher IGM in education are better placed to generate future growth, as well as reduce poverty and inequality. </w:t>
      </w:r>
      <w:r w:rsidRPr="00116987">
        <w:rPr>
          <w:highlight w:val="green"/>
          <w:u w:val="single"/>
        </w:rPr>
        <w:t>Stalled progress in absolute mobility</w:t>
      </w:r>
      <w:r w:rsidRPr="00D948D4">
        <w:rPr>
          <w:sz w:val="16"/>
        </w:rPr>
        <w:t xml:space="preserve">, low relative mobility, and high persistence at the bottom of the education ladder </w:t>
      </w:r>
      <w:r w:rsidRPr="00116987">
        <w:rPr>
          <w:highlight w:val="green"/>
          <w:u w:val="single"/>
        </w:rPr>
        <w:t>in large parts of the developing world</w:t>
      </w:r>
      <w:r w:rsidRPr="00D948D4">
        <w:rPr>
          <w:sz w:val="16"/>
        </w:rPr>
        <w:t xml:space="preserve"> thus </w:t>
      </w:r>
      <w:r w:rsidRPr="00116987">
        <w:rPr>
          <w:highlight w:val="green"/>
          <w:u w:val="single"/>
        </w:rPr>
        <w:t>add up to concern</w:t>
      </w:r>
      <w:r w:rsidRPr="00116987">
        <w:rPr>
          <w:sz w:val="12"/>
          <w:highlight w:val="green"/>
          <w:u w:val="single"/>
        </w:rPr>
        <w:t xml:space="preserve"> </w:t>
      </w:r>
      <w:r w:rsidRPr="00116987">
        <w:rPr>
          <w:highlight w:val="green"/>
          <w:u w:val="single"/>
        </w:rPr>
        <w:t>about future progress</w:t>
      </w:r>
      <w:r w:rsidRPr="00D948D4">
        <w:rPr>
          <w:sz w:val="16"/>
        </w:rPr>
        <w:t>. These concerns are heightened for Africa and South Asia, where the prospects of children are still tied to the socioeconomic status of their parents more closely than in any other developing region, which suggests that relative mobility in these two regions will continue to be low in the near future.</w:t>
      </w:r>
    </w:p>
    <w:p w14:paraId="5FB7A88D" w14:textId="77777777" w:rsidR="00B35364" w:rsidRDefault="00B35364" w:rsidP="00B35364"/>
    <w:p w14:paraId="23CA1EDD" w14:textId="77777777" w:rsidR="00B35364" w:rsidRDefault="00B35364" w:rsidP="00B35364">
      <w:pPr>
        <w:pStyle w:val="Heading4"/>
      </w:pPr>
      <w:r>
        <w:t>Growth in developing countries is backsliding now</w:t>
      </w:r>
    </w:p>
    <w:p w14:paraId="1C0EBE82" w14:textId="77777777" w:rsidR="00B35364" w:rsidRDefault="00B35364" w:rsidP="00B35364">
      <w:r w:rsidRPr="00CE2CC2">
        <w:rPr>
          <w:b/>
        </w:rPr>
        <w:t>Ghosh and Chandrasekhar 4-23</w:t>
      </w:r>
      <w:r>
        <w:t>-18 [</w:t>
      </w:r>
      <w:proofErr w:type="spellStart"/>
      <w:r>
        <w:t>Jayati</w:t>
      </w:r>
      <w:proofErr w:type="spellEnd"/>
      <w:r>
        <w:t xml:space="preserve"> Ghosh is a development economist and Professor of Economics at the Centre for Economic Studies and Planning, School of Social Sciences, at the Jawaharlal Nehru University, in New Delhi, CP Chandrasekhar is a professor of economics at Jawaharlal Nehru University, New Delhi, “The collapse in developing country exports,” </w:t>
      </w:r>
      <w:hyperlink r:id="rId82" w:history="1">
        <w:r w:rsidRPr="00AB4CBB">
          <w:rPr>
            <w:rStyle w:val="Hyperlink"/>
          </w:rPr>
          <w:t>https://www.thehindubusinessline.com/opinion/columns/c-p-chandrasekhar/the-collapse-in-developing-country-exports/article23649664.ece</w:t>
        </w:r>
      </w:hyperlink>
      <w:r>
        <w:t>]</w:t>
      </w:r>
    </w:p>
    <w:p w14:paraId="7CAF39DE" w14:textId="77777777" w:rsidR="00B35364" w:rsidRDefault="00B35364" w:rsidP="00B35364"/>
    <w:p w14:paraId="694C0623" w14:textId="77777777" w:rsidR="00B35364" w:rsidRPr="00B73B90" w:rsidRDefault="00B35364" w:rsidP="00B35364">
      <w:pPr>
        <w:rPr>
          <w:sz w:val="16"/>
        </w:rPr>
      </w:pPr>
      <w:r w:rsidRPr="00116987">
        <w:rPr>
          <w:highlight w:val="green"/>
          <w:u w:val="single"/>
        </w:rPr>
        <w:t>Since 2010, exports of developing countries have slumped</w:t>
      </w:r>
      <w:r w:rsidRPr="00B73B90">
        <w:rPr>
          <w:sz w:val="16"/>
        </w:rPr>
        <w:t xml:space="preserve">, most of all in South-South trade. They need to factor this into their future strategies If there has been one big change in the nature of the global economy in the second decade of this century, it is in global trade. In the first decade of this century, especially in the period 2002-08, cross-border trade grew much more rapidly than total world output, and the integration of countries through greater exchange of goods and services essentially became the primary engine of growth. It is true that the explosion of financial activity that has become such a prominent feature of contemporary capitalism also added substantially to income growth — and indeed generated the bubbles that were then expressed in more trade. But whatever the origins, this period was also the apogee of trade </w:t>
      </w:r>
      <w:proofErr w:type="spellStart"/>
      <w:r w:rsidRPr="00B73B90">
        <w:rPr>
          <w:sz w:val="16"/>
        </w:rPr>
        <w:t>globalisation</w:t>
      </w:r>
      <w:proofErr w:type="spellEnd"/>
      <w:r w:rsidRPr="00B73B90">
        <w:rPr>
          <w:sz w:val="16"/>
        </w:rPr>
        <w:t xml:space="preserve">. In the process, a few developing countries — particularly China — emerged as major beneficiaries of such trade expansion, and then brought about a significant increase in what was known as South-South trade. The geographical relocation of production and the emergence of global value chains generated significant increases in intra-industry trade among developing countries, which were often directed to final demand in advanced economies, but simultaneously enabled income and demand expansion in the periphery. The associated growth of several emerging economies was more rapid than in the core, giving rise to theories of global income convergence and even of the “decoupling” of some countries in the periphery (particularly those in developing Asia) from the growth poles in the North.  The Global Financial Crisis put paid to the latter theory, even as the arguments about greater income convergence were shown to be overly based on a very limited number of “success stories” in the developing world. But the pattern of trade in the decade after the crisis has shown the fragility of that trade expansion. As indicated in Chart 1, the period after 2010 in particular has been marked by </w:t>
      </w:r>
      <w:r w:rsidRPr="00116987">
        <w:rPr>
          <w:highlight w:val="green"/>
          <w:u w:val="single"/>
        </w:rPr>
        <w:t>a significant deceleration of world trade</w:t>
      </w:r>
      <w:r w:rsidRPr="00116987">
        <w:rPr>
          <w:sz w:val="16"/>
          <w:highlight w:val="green"/>
        </w:rPr>
        <w:t xml:space="preserve"> </w:t>
      </w:r>
      <w:r w:rsidRPr="00B73B90">
        <w:rPr>
          <w:sz w:val="16"/>
        </w:rPr>
        <w:t xml:space="preserve">in goods and services. Most of this </w:t>
      </w:r>
      <w:r w:rsidRPr="00116987">
        <w:rPr>
          <w:highlight w:val="green"/>
          <w:u w:val="single"/>
        </w:rPr>
        <w:t>has been because of price collapses</w:t>
      </w:r>
      <w:r w:rsidRPr="00B73B90">
        <w:rPr>
          <w:sz w:val="16"/>
        </w:rPr>
        <w:t xml:space="preserve">, as volume changes have been much less marked. While trade volumes grew by an average of 5 per cent per annum over 2000-09, they decelerated only marginally to 4.9 per cent in the period 2010-17. However, </w:t>
      </w:r>
      <w:r w:rsidRPr="00116987">
        <w:rPr>
          <w:highlight w:val="green"/>
          <w:u w:val="single"/>
        </w:rPr>
        <w:t>changes in world trade prices slowed down from 3.4 to 0.5 per cent per annum in the subsequent period, causing the growth in world trade values to fall below global output growth</w:t>
      </w:r>
      <w:r w:rsidRPr="00B73B90">
        <w:rPr>
          <w:sz w:val="16"/>
        </w:rPr>
        <w:t xml:space="preserve"> for the first time in the period of </w:t>
      </w:r>
      <w:proofErr w:type="spellStart"/>
      <w:r w:rsidRPr="00B73B90">
        <w:rPr>
          <w:sz w:val="16"/>
        </w:rPr>
        <w:t>globalisation</w:t>
      </w:r>
      <w:proofErr w:type="spellEnd"/>
      <w:r w:rsidRPr="00B73B90">
        <w:rPr>
          <w:sz w:val="16"/>
        </w:rPr>
        <w:t xml:space="preserve"> (that is, after 1980). Indeed, in the years 2012-16 world trade prices fell, sometimes sharply, driven by the end of the commodity cycle that meant falling oil and primary commodity prices. The slight recovery in 2017 still left global trade values around 15 per cent below those prevailing in 2011. </w:t>
      </w:r>
      <w:r w:rsidRPr="00116987">
        <w:rPr>
          <w:highlight w:val="green"/>
          <w:u w:val="single"/>
        </w:rPr>
        <w:t>Since so much of the growth experienced by developing countries during the boom was export-led, this slowdown and even decline in trade has obvious implications for their growth strategies</w:t>
      </w:r>
      <w:r w:rsidRPr="00B73B90">
        <w:rPr>
          <w:sz w:val="16"/>
        </w:rPr>
        <w:t xml:space="preserve">. If anything, </w:t>
      </w:r>
      <w:r w:rsidRPr="00116987">
        <w:rPr>
          <w:highlight w:val="green"/>
          <w:u w:val="single"/>
        </w:rPr>
        <w:t>the situation has deteriorated</w:t>
      </w:r>
      <w:r w:rsidRPr="00B73B90">
        <w:rPr>
          <w:sz w:val="16"/>
        </w:rPr>
        <w:t xml:space="preserve"> in the most recent period.</w:t>
      </w:r>
    </w:p>
    <w:p w14:paraId="24945CBC" w14:textId="77777777" w:rsidR="00B35364" w:rsidRDefault="00B35364" w:rsidP="00B35364"/>
    <w:p w14:paraId="6AB660FA" w14:textId="77777777" w:rsidR="00B35364" w:rsidRDefault="00B35364" w:rsidP="00B35364">
      <w:pPr>
        <w:pStyle w:val="Heading3"/>
      </w:pPr>
      <w:bookmarkStart w:id="47" w:name="_Toc519243788"/>
      <w:r>
        <w:t>1AR- Brain circulation turn</w:t>
      </w:r>
      <w:bookmarkEnd w:id="47"/>
    </w:p>
    <w:p w14:paraId="71B33800" w14:textId="77777777" w:rsidR="00B35364" w:rsidRDefault="00B35364" w:rsidP="00B35364"/>
    <w:p w14:paraId="03784865" w14:textId="77777777" w:rsidR="00B35364" w:rsidRPr="00C9768E" w:rsidRDefault="00B35364" w:rsidP="00B35364">
      <w:pPr>
        <w:pStyle w:val="Heading4"/>
      </w:pPr>
      <w:r>
        <w:t>Brain circulation solves growth and knowledge transfer</w:t>
      </w:r>
    </w:p>
    <w:p w14:paraId="387E0FDA" w14:textId="77777777" w:rsidR="00B35364" w:rsidRPr="008E1E27" w:rsidRDefault="00B35364" w:rsidP="00B35364">
      <w:r w:rsidRPr="008E1E27">
        <w:rPr>
          <w:b/>
        </w:rPr>
        <w:t>Gibson and McKenzie</w:t>
      </w:r>
      <w:r>
        <w:rPr>
          <w:b/>
        </w:rPr>
        <w:t xml:space="preserve"> ’10 </w:t>
      </w:r>
      <w:r w:rsidRPr="008E1E27">
        <w:t>[John Gibson is the Professor of Economics at the Waikato Management School and David McKenzie is the Senior Economist in the Development Research Group, Finance and Private Sector Development Unit at the World Bank, “The Economic Consequences of “Brain Drain” of the Best and Brightest,”</w:t>
      </w:r>
      <w:r>
        <w:t xml:space="preserve"> 8-3-10,</w:t>
      </w:r>
      <w:r w:rsidRPr="008E1E27">
        <w:t xml:space="preserve"> http://www-wds.worldbank.org/external/default/WDSContentServer/IW3P/IB/2010/08/03/000158349_20100803134804/Rendered/PDF/WPS5394.pdf]</w:t>
      </w:r>
    </w:p>
    <w:p w14:paraId="5732EAC5" w14:textId="77777777" w:rsidR="00B35364" w:rsidRPr="008E1E27" w:rsidRDefault="00B35364" w:rsidP="00B35364"/>
    <w:p w14:paraId="576579D5" w14:textId="77777777" w:rsidR="00B35364" w:rsidRPr="00906616" w:rsidRDefault="00B35364" w:rsidP="00B35364">
      <w:r w:rsidRPr="00906616">
        <w:rPr>
          <w:sz w:val="20"/>
        </w:rPr>
        <w:t>The number of highly educated emigrants from developing countries living in the OECD doubled between 1990 and 2000 (</w:t>
      </w:r>
      <w:proofErr w:type="spellStart"/>
      <w:r w:rsidRPr="00906616">
        <w:rPr>
          <w:sz w:val="20"/>
        </w:rPr>
        <w:t>Docquier</w:t>
      </w:r>
      <w:proofErr w:type="spellEnd"/>
      <w:r w:rsidRPr="00906616">
        <w:rPr>
          <w:sz w:val="20"/>
        </w:rPr>
        <w:t xml:space="preserve"> and </w:t>
      </w:r>
      <w:proofErr w:type="spellStart"/>
      <w:r w:rsidRPr="00906616">
        <w:rPr>
          <w:sz w:val="20"/>
        </w:rPr>
        <w:t>Marfouk</w:t>
      </w:r>
      <w:proofErr w:type="spellEnd"/>
      <w:r w:rsidRPr="00906616">
        <w:rPr>
          <w:sz w:val="20"/>
        </w:rPr>
        <w:t xml:space="preserve">, 2005), and has continued to grow over the past decade as developed countries have increasingly made their immigration criteria more skill-selective. </w:t>
      </w:r>
      <w:r w:rsidRPr="00906616">
        <w:rPr>
          <w:u w:val="single"/>
        </w:rPr>
        <w:t>As policymakers in high emigration countries watch the departure of many of their most talented citizens, they both worry about the potential costs of this “brain drain”</w:t>
      </w:r>
      <w:r w:rsidRPr="00906616">
        <w:t xml:space="preserve"> </w:t>
      </w:r>
      <w:r w:rsidRPr="00906616">
        <w:rPr>
          <w:sz w:val="20"/>
        </w:rPr>
        <w:t xml:space="preserve">for development in their country as well as wonder about the possibilities offered by having a diaspora of the elite who can send remittances and facilitate trade, investment, and knowledge exchanges. Our goal in this paper has been to provide the first systematic microeconomic empirical evidence as to how common these key channels of interaction between migrants and their home countries are, and what the economic costs and benefits appear to be in practice. </w:t>
      </w:r>
      <w:r w:rsidRPr="00116987">
        <w:rPr>
          <w:highlight w:val="green"/>
          <w:u w:val="single"/>
        </w:rPr>
        <w:t xml:space="preserve">Our results show </w:t>
      </w:r>
      <w:r w:rsidRPr="00906616">
        <w:rPr>
          <w:u w:val="single"/>
        </w:rPr>
        <w:t xml:space="preserve">large </w:t>
      </w:r>
      <w:r w:rsidRPr="00116987">
        <w:rPr>
          <w:highlight w:val="green"/>
          <w:u w:val="single"/>
        </w:rPr>
        <w:t>positive benefits</w:t>
      </w:r>
      <w:r w:rsidRPr="00906616">
        <w:rPr>
          <w:u w:val="single"/>
        </w:rPr>
        <w:t xml:space="preserve"> of high-skilled migration for citizens of high emigration countries. The largest benefits are to the </w:t>
      </w:r>
      <w:r w:rsidRPr="00116987">
        <w:rPr>
          <w:highlight w:val="green"/>
          <w:u w:val="single"/>
        </w:rPr>
        <w:t xml:space="preserve">migrants </w:t>
      </w:r>
      <w:r w:rsidRPr="00906616">
        <w:rPr>
          <w:u w:val="single"/>
        </w:rPr>
        <w:t xml:space="preserve">themselves, who </w:t>
      </w:r>
      <w:r w:rsidRPr="00116987">
        <w:rPr>
          <w:highlight w:val="green"/>
          <w:u w:val="single"/>
        </w:rPr>
        <w:t xml:space="preserve">benefit through massive gains in income </w:t>
      </w:r>
      <w:r w:rsidRPr="00906616">
        <w:rPr>
          <w:u w:val="single"/>
        </w:rPr>
        <w:t>and through greater human capital. High-skilled individuals from poorer countries do typically remit</w:t>
      </w:r>
      <w:r w:rsidRPr="00906616">
        <w:rPr>
          <w:sz w:val="12"/>
        </w:rPr>
        <w:t xml:space="preserve">, but it is rare for them to engage in trade or foreign direct investment. </w:t>
      </w:r>
      <w:r w:rsidRPr="00116987">
        <w:rPr>
          <w:highlight w:val="green"/>
          <w:u w:val="single"/>
        </w:rPr>
        <w:t xml:space="preserve">They engage in </w:t>
      </w:r>
      <w:r w:rsidRPr="00906616">
        <w:rPr>
          <w:u w:val="single"/>
        </w:rPr>
        <w:t xml:space="preserve">plenty of </w:t>
      </w:r>
      <w:r w:rsidRPr="00116987">
        <w:rPr>
          <w:highlight w:val="green"/>
          <w:u w:val="single"/>
        </w:rPr>
        <w:t>knowledge transfer</w:t>
      </w:r>
      <w:r w:rsidRPr="00906616">
        <w:rPr>
          <w:u w:val="single"/>
        </w:rPr>
        <w:t xml:space="preserve"> in terms of </w:t>
      </w:r>
      <w:r w:rsidRPr="00116987">
        <w:rPr>
          <w:highlight w:val="green"/>
          <w:u w:val="single"/>
        </w:rPr>
        <w:t>helping others learn about</w:t>
      </w:r>
      <w:r w:rsidRPr="00906616">
        <w:rPr>
          <w:u w:val="single"/>
        </w:rPr>
        <w:t xml:space="preserve"> study and work </w:t>
      </w:r>
      <w:r w:rsidRPr="00116987">
        <w:rPr>
          <w:highlight w:val="green"/>
          <w:u w:val="single"/>
        </w:rPr>
        <w:t>opportunities abroad</w:t>
      </w:r>
      <w:r w:rsidRPr="00906616">
        <w:rPr>
          <w:u w:val="single"/>
        </w:rPr>
        <w:t xml:space="preserve">, but do not frequently advise their local governments or businesses in their home countries. </w:t>
      </w:r>
      <w:r w:rsidRPr="00116987">
        <w:rPr>
          <w:highlight w:val="green"/>
          <w:u w:val="single"/>
        </w:rPr>
        <w:t xml:space="preserve">Return migration is common, and </w:t>
      </w:r>
      <w:r w:rsidRPr="00906616">
        <w:rPr>
          <w:u w:val="single"/>
        </w:rPr>
        <w:t xml:space="preserve">we find </w:t>
      </w:r>
      <w:r w:rsidRPr="00116987">
        <w:rPr>
          <w:highlight w:val="green"/>
          <w:u w:val="single"/>
        </w:rPr>
        <w:t>return migrants more likely to be engaging in knowledge transfer than non-migrants</w:t>
      </w:r>
      <w:r w:rsidRPr="00906616">
        <w:rPr>
          <w:u w:val="single"/>
        </w:rPr>
        <w:t xml:space="preserve"> but not to have higher levels of productivity</w:t>
      </w:r>
      <w:r w:rsidRPr="00906616">
        <w:rPr>
          <w:sz w:val="20"/>
        </w:rPr>
        <w:t xml:space="preserve">. The main cost we measure is the fiscal cost of emigration. We show how this varies significantly with the progressivity of the tax system and size of government expenditure, with minimal tax implications in Tonga and Micronesia, and possible fiscal losses from high-skilled emigration of $6,300 per high-skilled migrant per year for Ghana, $10,000 for New Zealand, and $16,900 for Papua New Guinea. </w:t>
      </w:r>
      <w:r w:rsidRPr="00906616">
        <w:rPr>
          <w:u w:val="single"/>
        </w:rPr>
        <w:t xml:space="preserve">The measured benefits greatly exceed the measured costs, suggesting that on net </w:t>
      </w:r>
      <w:r w:rsidRPr="00116987">
        <w:rPr>
          <w:highlight w:val="green"/>
          <w:u w:val="single"/>
        </w:rPr>
        <w:t>high-skilled migration is improving the living standards of individuals born in countries with high-levels of emigration</w:t>
      </w:r>
      <w:r w:rsidRPr="00906616">
        <w:t xml:space="preserve">. </w:t>
      </w:r>
    </w:p>
    <w:p w14:paraId="6AFFBA4A" w14:textId="77777777" w:rsidR="00B35364" w:rsidRPr="00BE26BD" w:rsidRDefault="00B35364" w:rsidP="00B35364"/>
    <w:p w14:paraId="6F9AA7E2" w14:textId="77777777" w:rsidR="00B35364" w:rsidRDefault="00B35364" w:rsidP="00B35364">
      <w:pPr>
        <w:pStyle w:val="Heading4"/>
      </w:pPr>
      <w:r>
        <w:t>Brain circulation solves economic growth</w:t>
      </w:r>
    </w:p>
    <w:p w14:paraId="1B2784D0" w14:textId="77777777" w:rsidR="00B35364" w:rsidRDefault="00B35364" w:rsidP="00B35364">
      <w:proofErr w:type="spellStart"/>
      <w:r>
        <w:rPr>
          <w:b/>
        </w:rPr>
        <w:t>Docquier</w:t>
      </w:r>
      <w:proofErr w:type="spellEnd"/>
      <w:r>
        <w:rPr>
          <w:b/>
        </w:rPr>
        <w:t xml:space="preserve"> and </w:t>
      </w:r>
      <w:proofErr w:type="spellStart"/>
      <w:r>
        <w:rPr>
          <w:b/>
        </w:rPr>
        <w:t>Rapoport</w:t>
      </w:r>
      <w:proofErr w:type="spellEnd"/>
      <w:r>
        <w:rPr>
          <w:b/>
        </w:rPr>
        <w:t xml:space="preserve"> ’07</w:t>
      </w:r>
      <w:r>
        <w:t xml:space="preserve"> [</w:t>
      </w:r>
      <w:proofErr w:type="spellStart"/>
      <w:r>
        <w:t>Frédéric</w:t>
      </w:r>
      <w:proofErr w:type="spellEnd"/>
      <w:r>
        <w:t xml:space="preserve"> </w:t>
      </w:r>
      <w:proofErr w:type="spellStart"/>
      <w:r>
        <w:t>Docquier</w:t>
      </w:r>
      <w:proofErr w:type="spellEnd"/>
      <w:r>
        <w:t xml:space="preserve"> is Research Associate at the National Fund for Economic Research and Professor of Economics at the </w:t>
      </w:r>
      <w:proofErr w:type="spellStart"/>
      <w:r>
        <w:t>Universite</w:t>
      </w:r>
      <w:proofErr w:type="spellEnd"/>
      <w:r>
        <w:t xml:space="preserve"> </w:t>
      </w:r>
      <w:proofErr w:type="spellStart"/>
      <w:r>
        <w:t>Catholique</w:t>
      </w:r>
      <w:proofErr w:type="spellEnd"/>
      <w:r>
        <w:t xml:space="preserve"> de Louvain. He holds a PhD in Economics from the University of Aix-Marseille 2, Hillel </w:t>
      </w:r>
      <w:proofErr w:type="spellStart"/>
      <w:r>
        <w:t>Rapoport</w:t>
      </w:r>
      <w:proofErr w:type="spellEnd"/>
      <w:r>
        <w:t xml:space="preserve"> is Professor of Economics at the Paris School of Economics, University Paris, “Skilled Migration: The Perspective of Developing Countries,” June, https://www.biu.ac.il/soc/ec/students/teach/835/data/2012/IZAdp2873.pdf]</w:t>
      </w:r>
    </w:p>
    <w:p w14:paraId="561ECED7" w14:textId="77777777" w:rsidR="00B35364" w:rsidRDefault="00B35364" w:rsidP="00B35364"/>
    <w:p w14:paraId="76F1FF8B" w14:textId="77777777" w:rsidR="00B35364" w:rsidRPr="001E3583" w:rsidRDefault="00B35364" w:rsidP="00B35364">
      <w:pPr>
        <w:rPr>
          <w:sz w:val="14"/>
        </w:rPr>
      </w:pPr>
      <w:r w:rsidRPr="001E3583">
        <w:rPr>
          <w:sz w:val="14"/>
        </w:rPr>
        <w:t xml:space="preserve">Dos Santos and </w:t>
      </w:r>
      <w:proofErr w:type="spellStart"/>
      <w:r w:rsidRPr="001E3583">
        <w:rPr>
          <w:sz w:val="14"/>
        </w:rPr>
        <w:t>Postel</w:t>
      </w:r>
      <w:proofErr w:type="spellEnd"/>
      <w:r w:rsidRPr="001E3583">
        <w:rPr>
          <w:sz w:val="14"/>
        </w:rPr>
        <w:t xml:space="preserve">-Vinay (2003) argue that </w:t>
      </w:r>
      <w:r w:rsidRPr="00116987">
        <w:rPr>
          <w:highlight w:val="green"/>
          <w:u w:val="single"/>
        </w:rPr>
        <w:t>a beneficial brain drain can still</w:t>
      </w:r>
      <w:r w:rsidRPr="00116987">
        <w:rPr>
          <w:sz w:val="12"/>
          <w:highlight w:val="green"/>
          <w:u w:val="single"/>
        </w:rPr>
        <w:t xml:space="preserve"> </w:t>
      </w:r>
      <w:r w:rsidRPr="00116987">
        <w:rPr>
          <w:highlight w:val="green"/>
          <w:u w:val="single"/>
        </w:rPr>
        <w:t>emerge even if the share of educated workers decreases</w:t>
      </w:r>
      <w:r w:rsidRPr="001E3583">
        <w:rPr>
          <w:sz w:val="14"/>
        </w:rPr>
        <w:t xml:space="preserve">. This is shown in a setting where growth is exogenous at destination and endogenous at origin, </w:t>
      </w:r>
      <w:r w:rsidRPr="00116987">
        <w:rPr>
          <w:highlight w:val="green"/>
          <w:u w:val="single"/>
        </w:rPr>
        <w:t>the engine</w:t>
      </w:r>
      <w:r w:rsidRPr="00116987">
        <w:rPr>
          <w:sz w:val="12"/>
          <w:highlight w:val="green"/>
          <w:u w:val="single"/>
        </w:rPr>
        <w:t xml:space="preserve"> </w:t>
      </w:r>
      <w:r w:rsidRPr="00116987">
        <w:rPr>
          <w:highlight w:val="green"/>
          <w:u w:val="single"/>
        </w:rPr>
        <w:t>of growth in the developing country being the knowledge and technology spillovers</w:t>
      </w:r>
      <w:r w:rsidRPr="001E3583">
        <w:rPr>
          <w:sz w:val="14"/>
        </w:rPr>
        <w:t xml:space="preserve"> somehow </w:t>
      </w:r>
      <w:r w:rsidRPr="00116987">
        <w:rPr>
          <w:highlight w:val="green"/>
          <w:u w:val="single"/>
        </w:rPr>
        <w:t>carried out by migrants returning from the more advanced economy</w:t>
      </w:r>
      <w:r w:rsidRPr="001E3583">
        <w:rPr>
          <w:sz w:val="14"/>
        </w:rPr>
        <w:t xml:space="preserve">. To the extent that </w:t>
      </w:r>
      <w:r w:rsidRPr="00116987">
        <w:rPr>
          <w:highlight w:val="green"/>
          <w:u w:val="single"/>
        </w:rPr>
        <w:t>returnees contribute to the diffusion of the more advanced technology</w:t>
      </w:r>
      <w:r w:rsidRPr="00116987">
        <w:rPr>
          <w:sz w:val="12"/>
          <w:highlight w:val="green"/>
          <w:u w:val="single"/>
        </w:rPr>
        <w:t xml:space="preserve"> </w:t>
      </w:r>
      <w:r w:rsidRPr="00116987">
        <w:rPr>
          <w:highlight w:val="green"/>
          <w:u w:val="single"/>
        </w:rPr>
        <w:t>they experienced abroad, emigrants’ return is therefore a potential source of growth</w:t>
      </w:r>
      <w:r w:rsidRPr="00116987">
        <w:rPr>
          <w:sz w:val="12"/>
          <w:highlight w:val="green"/>
          <w:u w:val="single"/>
        </w:rPr>
        <w:t xml:space="preserve"> </w:t>
      </w:r>
      <w:r w:rsidRPr="00116987">
        <w:rPr>
          <w:highlight w:val="green"/>
          <w:u w:val="single"/>
        </w:rPr>
        <w:t>for their home country</w:t>
      </w:r>
      <w:r w:rsidRPr="001E3583">
        <w:rPr>
          <w:sz w:val="14"/>
        </w:rPr>
        <w:t xml:space="preserve">. In terms of our notations, this is as if return migrants would come back with a productivity gain, £h&gt;h, which stimulates human capital formation at home. The average stock of human capital then becomes: H =1+ P°(£h ¡ 1) which must be compared to the case of no migration, H =1+ </w:t>
      </w:r>
      <w:proofErr w:type="spellStart"/>
      <w:r w:rsidRPr="001E3583">
        <w:rPr>
          <w:sz w:val="14"/>
        </w:rPr>
        <w:t>Pn</w:t>
      </w:r>
      <w:proofErr w:type="spellEnd"/>
      <w:r w:rsidRPr="001E3583">
        <w:rPr>
          <w:sz w:val="14"/>
        </w:rPr>
        <w:t>(h ¡ 1). 9 Using a different perspective, Stark et al. (1997) elaborate on the possibility of a brain gain associated with a brain drain in a context of imperfect information with return migration. In their setting, workers’ productivity is revealed at destination only after a certain period of time during which people are paid according to the average productivity of their group. Some relatively low-skill workers will therefore …find it beneficial to invest in education in order to migrate and be pooled at destination with high-skill workers; once individuals’ ability are revealed, the low-skill workers return to their home country, which may then bene…t from their educational investments. There is limited evidence that return migration is significant among the highly skilled. In fact, we know that in general, return migration is characterized by negative self-selection (</w:t>
      </w:r>
      <w:proofErr w:type="spellStart"/>
      <w:r w:rsidRPr="001E3583">
        <w:rPr>
          <w:sz w:val="14"/>
        </w:rPr>
        <w:t>Borjas</w:t>
      </w:r>
      <w:proofErr w:type="spellEnd"/>
      <w:r w:rsidRPr="001E3583">
        <w:rPr>
          <w:sz w:val="14"/>
        </w:rPr>
        <w:t xml:space="preserve"> and </w:t>
      </w:r>
      <w:proofErr w:type="spellStart"/>
      <w:r w:rsidRPr="001E3583">
        <w:rPr>
          <w:sz w:val="14"/>
        </w:rPr>
        <w:t>Bradsberg</w:t>
      </w:r>
      <w:proofErr w:type="spellEnd"/>
      <w:r w:rsidRPr="001E3583">
        <w:rPr>
          <w:sz w:val="14"/>
        </w:rPr>
        <w:t xml:space="preserve">, 1996) and is seldom among the highly skilled unless sustained growth preceded return. For example, less than a fifth of Taiwanese PhDs who graduated from US universities in the 1970s in the …fields of Science and Engineering returned to Taiwan (Kwok and Leland, 1982) or Korea, a proportion that rose to about two-thirds in the course of the 1990s, after two decades of impressive growth in these countries. The figures for Chinese and Indian PhDs graduating from US universities in the same fields during the period 1990-99 are fairly identical to what they were for Taiwan or Korea 20 years before (stay rates of 87% and 82%, respectively) (OECD, 2002). This is confirmed by a recent survey showing that in the Hsinchu Science Park in Taipei, a large fraction of companies have been started by returnees from the USA (Luo and Wang, 2002). In the case of India, the evidence for the software industry is mixed. </w:t>
      </w:r>
      <w:proofErr w:type="spellStart"/>
      <w:r w:rsidRPr="001E3583">
        <w:rPr>
          <w:sz w:val="14"/>
        </w:rPr>
        <w:t>Saxeenian</w:t>
      </w:r>
      <w:proofErr w:type="spellEnd"/>
      <w:r w:rsidRPr="001E3583">
        <w:rPr>
          <w:sz w:val="14"/>
        </w:rPr>
        <w:t xml:space="preserve"> (2001) shows that despite the quick rise of the Indian software industry, only a fraction of Indian engineers in Bangalore are returnees. On the other hand, </w:t>
      </w:r>
      <w:r w:rsidRPr="00116987">
        <w:rPr>
          <w:highlight w:val="green"/>
          <w:u w:val="single"/>
        </w:rPr>
        <w:t>a recent comprehensive survey of India’s software</w:t>
      </w:r>
      <w:r w:rsidRPr="00116987">
        <w:rPr>
          <w:sz w:val="12"/>
          <w:highlight w:val="green"/>
          <w:u w:val="single"/>
        </w:rPr>
        <w:t xml:space="preserve"> </w:t>
      </w:r>
      <w:r w:rsidRPr="00116987">
        <w:rPr>
          <w:highlight w:val="green"/>
          <w:u w:val="single"/>
        </w:rPr>
        <w:t>industry reached more optimistic conclusions and confirmed the presence of network</w:t>
      </w:r>
      <w:r w:rsidRPr="00116987">
        <w:rPr>
          <w:sz w:val="12"/>
          <w:highlight w:val="green"/>
          <w:u w:val="single"/>
        </w:rPr>
        <w:t xml:space="preserve"> </w:t>
      </w:r>
      <w:r w:rsidRPr="00116987">
        <w:rPr>
          <w:highlight w:val="green"/>
          <w:u w:val="single"/>
        </w:rPr>
        <w:t>effects and the importance of temporary mobility. The survey, conducted among 225</w:t>
      </w:r>
      <w:r w:rsidRPr="00116987">
        <w:rPr>
          <w:sz w:val="12"/>
          <w:highlight w:val="green"/>
          <w:u w:val="single"/>
        </w:rPr>
        <w:t xml:space="preserve"> </w:t>
      </w:r>
      <w:r w:rsidRPr="00116987">
        <w:rPr>
          <w:highlight w:val="green"/>
          <w:u w:val="single"/>
        </w:rPr>
        <w:t>Indian software firms, showed strong evidence of brain circulation, with 30-40% of</w:t>
      </w:r>
      <w:r w:rsidRPr="00116987">
        <w:rPr>
          <w:sz w:val="12"/>
          <w:highlight w:val="green"/>
          <w:u w:val="single"/>
        </w:rPr>
        <w:t xml:space="preserve"> </w:t>
      </w:r>
      <w:r w:rsidRPr="00116987">
        <w:rPr>
          <w:highlight w:val="green"/>
          <w:u w:val="single"/>
        </w:rPr>
        <w:t>the higher-level employees having relevant work experience in a developed country</w:t>
      </w:r>
      <w:r w:rsidRPr="001E3583">
        <w:rPr>
          <w:sz w:val="14"/>
        </w:rPr>
        <w:t xml:space="preserve"> (Commander et al., 2004b).10</w:t>
      </w:r>
    </w:p>
    <w:p w14:paraId="3CE577D9" w14:textId="77777777" w:rsidR="00B35364" w:rsidRPr="00F07CBA" w:rsidRDefault="00B35364" w:rsidP="00B35364"/>
    <w:p w14:paraId="4A339F84" w14:textId="77777777" w:rsidR="00B35364" w:rsidRDefault="00B35364" w:rsidP="00B35364">
      <w:pPr>
        <w:pStyle w:val="Heading3"/>
      </w:pPr>
      <w:bookmarkStart w:id="48" w:name="_Toc519243789"/>
      <w:r>
        <w:t>2AC Brain Drain – India</w:t>
      </w:r>
      <w:bookmarkEnd w:id="48"/>
    </w:p>
    <w:p w14:paraId="397B6312" w14:textId="77777777" w:rsidR="00B35364" w:rsidRDefault="00B35364" w:rsidP="00B35364">
      <w:pPr>
        <w:pStyle w:val="Heading4"/>
      </w:pPr>
      <w:r>
        <w:t>India’s economy is slipping now</w:t>
      </w:r>
    </w:p>
    <w:p w14:paraId="4D947464" w14:textId="77777777" w:rsidR="00B35364" w:rsidRDefault="00B35364" w:rsidP="00B35364">
      <w:proofErr w:type="spellStart"/>
      <w:r w:rsidRPr="00B76D6E">
        <w:rPr>
          <w:b/>
        </w:rPr>
        <w:t>Ramaswamy</w:t>
      </w:r>
      <w:proofErr w:type="spellEnd"/>
      <w:r w:rsidRPr="00B76D6E">
        <w:rPr>
          <w:b/>
        </w:rPr>
        <w:t xml:space="preserve"> 4-19</w:t>
      </w:r>
      <w:r>
        <w:t>-18 [</w:t>
      </w:r>
      <w:proofErr w:type="spellStart"/>
      <w:r>
        <w:t>Ramana</w:t>
      </w:r>
      <w:proofErr w:type="spellEnd"/>
      <w:r>
        <w:t xml:space="preserve"> </w:t>
      </w:r>
      <w:proofErr w:type="spellStart"/>
      <w:r>
        <w:t>Ramaswamy</w:t>
      </w:r>
      <w:proofErr w:type="spellEnd"/>
      <w:r>
        <w:t xml:space="preserve"> is Distinguished Academic Visitor at Queens’ College, Cambridge, “Is the Indian economy really that strong?” </w:t>
      </w:r>
      <w:r w:rsidRPr="00B76D6E">
        <w:t>http://www.thehindu.com/opinion/op-ed/is-the-indian-economy-really-that-strong/article23590030.ece</w:t>
      </w:r>
      <w:r>
        <w:t>]</w:t>
      </w:r>
    </w:p>
    <w:p w14:paraId="53420BC6" w14:textId="77777777" w:rsidR="00B35364" w:rsidRDefault="00B35364" w:rsidP="00B35364"/>
    <w:p w14:paraId="27CA96E7" w14:textId="77777777" w:rsidR="00B35364" w:rsidRPr="00555A04" w:rsidRDefault="00B35364" w:rsidP="00B35364">
      <w:pPr>
        <w:rPr>
          <w:sz w:val="14"/>
        </w:rPr>
      </w:pPr>
      <w:r w:rsidRPr="00555A04">
        <w:rPr>
          <w:sz w:val="14"/>
        </w:rPr>
        <w:t xml:space="preserve">In order </w:t>
      </w:r>
      <w:r w:rsidRPr="00116987">
        <w:rPr>
          <w:highlight w:val="green"/>
          <w:u w:val="single"/>
        </w:rPr>
        <w:t>for growth to be</w:t>
      </w:r>
      <w:r w:rsidRPr="00555A04">
        <w:rPr>
          <w:sz w:val="14"/>
        </w:rPr>
        <w:t xml:space="preserve"> both </w:t>
      </w:r>
      <w:r w:rsidRPr="00116987">
        <w:rPr>
          <w:highlight w:val="green"/>
          <w:u w:val="single"/>
        </w:rPr>
        <w:t>high and sustainable, investment has to be strong</w:t>
      </w:r>
      <w:r w:rsidRPr="00555A04">
        <w:rPr>
          <w:sz w:val="14"/>
        </w:rPr>
        <w:t xml:space="preserve">. Investment is the act of adding to our productive capacity — building infrastructure, factories, and enhancing the skill of the workforce. </w:t>
      </w:r>
      <w:r w:rsidRPr="00116987">
        <w:rPr>
          <w:highlight w:val="green"/>
          <w:u w:val="single"/>
        </w:rPr>
        <w:t>However, the striking fact about India is the weakness in investment, reflected in the sharp decline in the rate of investment in recent years. The rate</w:t>
      </w:r>
      <w:r w:rsidRPr="00116987">
        <w:rPr>
          <w:sz w:val="14"/>
          <w:highlight w:val="green"/>
        </w:rPr>
        <w:t xml:space="preserve"> </w:t>
      </w:r>
      <w:r w:rsidRPr="00555A04">
        <w:rPr>
          <w:sz w:val="14"/>
        </w:rPr>
        <w:t xml:space="preserve">of investment </w:t>
      </w:r>
      <w:r w:rsidRPr="00116987">
        <w:rPr>
          <w:highlight w:val="green"/>
          <w:u w:val="single"/>
        </w:rPr>
        <w:t>has come down</w:t>
      </w:r>
      <w:r w:rsidRPr="00116987">
        <w:rPr>
          <w:sz w:val="14"/>
          <w:highlight w:val="green"/>
        </w:rPr>
        <w:t xml:space="preserve"> </w:t>
      </w:r>
      <w:r w:rsidRPr="00555A04">
        <w:rPr>
          <w:sz w:val="14"/>
        </w:rPr>
        <w:t xml:space="preserve">from 34% of GDP in 2014 to about 30% currently. Compared to earlier years, the decline is even more precipitous: the investment rate is now </w:t>
      </w:r>
      <w:r w:rsidRPr="00116987">
        <w:rPr>
          <w:highlight w:val="green"/>
          <w:u w:val="single"/>
        </w:rPr>
        <w:t>at the lowest level in about 15 years</w:t>
      </w:r>
      <w:r w:rsidRPr="00555A04">
        <w:rPr>
          <w:sz w:val="14"/>
        </w:rPr>
        <w:t xml:space="preserve">. A decline in investment of this magnitude is difficult to reconcile with a 7% growth rate. Should investment continue to decline in the future, it would be incompatible with high growth. </w:t>
      </w:r>
      <w:r w:rsidRPr="00116987">
        <w:rPr>
          <w:highlight w:val="green"/>
          <w:u w:val="single"/>
        </w:rPr>
        <w:t>The other kink</w:t>
      </w:r>
      <w:r w:rsidRPr="00116987">
        <w:rPr>
          <w:sz w:val="14"/>
          <w:highlight w:val="green"/>
        </w:rPr>
        <w:t xml:space="preserve"> </w:t>
      </w:r>
      <w:r w:rsidRPr="00555A04">
        <w:rPr>
          <w:sz w:val="14"/>
        </w:rPr>
        <w:t xml:space="preserve">to the strong growth story </w:t>
      </w:r>
      <w:r w:rsidRPr="00116987">
        <w:rPr>
          <w:highlight w:val="green"/>
          <w:u w:val="single"/>
        </w:rPr>
        <w:t>is the weakness in industrial production</w:t>
      </w:r>
      <w:r w:rsidRPr="00555A04">
        <w:rPr>
          <w:sz w:val="14"/>
        </w:rPr>
        <w:t xml:space="preserve">. </w:t>
      </w:r>
      <w:r w:rsidRPr="00116987">
        <w:rPr>
          <w:highlight w:val="green"/>
          <w:u w:val="single"/>
        </w:rPr>
        <w:t>It</w:t>
      </w:r>
      <w:r w:rsidRPr="00116987">
        <w:rPr>
          <w:sz w:val="14"/>
          <w:highlight w:val="green"/>
        </w:rPr>
        <w:t xml:space="preserve"> </w:t>
      </w:r>
      <w:r w:rsidRPr="00555A04">
        <w:rPr>
          <w:sz w:val="14"/>
        </w:rPr>
        <w:t xml:space="preserve">was growing at around 6% in 2016, but </w:t>
      </w:r>
      <w:r w:rsidRPr="00116987">
        <w:rPr>
          <w:highlight w:val="green"/>
          <w:u w:val="single"/>
        </w:rPr>
        <w:t>plummeted to 2% by mid-2017</w:t>
      </w:r>
      <w:r w:rsidRPr="00116987">
        <w:rPr>
          <w:sz w:val="14"/>
          <w:highlight w:val="green"/>
        </w:rPr>
        <w:t xml:space="preserve"> </w:t>
      </w:r>
      <w:r w:rsidRPr="00555A04">
        <w:rPr>
          <w:sz w:val="14"/>
        </w:rPr>
        <w:t xml:space="preserve">following </w:t>
      </w:r>
      <w:proofErr w:type="spellStart"/>
      <w:r w:rsidRPr="00555A04">
        <w:rPr>
          <w:sz w:val="14"/>
        </w:rPr>
        <w:t>demonetisation</w:t>
      </w:r>
      <w:proofErr w:type="spellEnd"/>
      <w:r w:rsidRPr="00555A04">
        <w:rPr>
          <w:sz w:val="14"/>
        </w:rPr>
        <w:t xml:space="preserve">. While there has been a pick-up in industrial production in the fourth quarter of 2017, that is exaggerated in comparison to the last quarter of 2016 when activity literally froze up. That is, it is again difficult to reconcile strong overall growth of the economy with weak industrial performance. </w:t>
      </w:r>
      <w:r w:rsidRPr="00116987">
        <w:rPr>
          <w:highlight w:val="green"/>
          <w:u w:val="single"/>
        </w:rPr>
        <w:t>Bank financing is important for growth in India</w:t>
      </w:r>
      <w:r w:rsidRPr="00555A04">
        <w:rPr>
          <w:sz w:val="14"/>
        </w:rPr>
        <w:t xml:space="preserve">. This is particularly true of small and medium-sized enterprises and parts of the agricultural sector where the bulk of the </w:t>
      </w:r>
      <w:proofErr w:type="spellStart"/>
      <w:r w:rsidRPr="00555A04">
        <w:rPr>
          <w:sz w:val="14"/>
        </w:rPr>
        <w:t>labour</w:t>
      </w:r>
      <w:proofErr w:type="spellEnd"/>
      <w:r w:rsidRPr="00555A04">
        <w:rPr>
          <w:sz w:val="14"/>
        </w:rPr>
        <w:t xml:space="preserve"> force is employed. When there are stresses in the banking system, growth invariably suffers. </w:t>
      </w:r>
      <w:r w:rsidRPr="00116987">
        <w:rPr>
          <w:highlight w:val="green"/>
          <w:u w:val="single"/>
        </w:rPr>
        <w:t>The pace of bank lending has been coming down sharply in the last five years</w:t>
      </w:r>
      <w:r w:rsidRPr="00555A04">
        <w:rPr>
          <w:sz w:val="14"/>
        </w:rPr>
        <w:t xml:space="preserve">. During 2014-16, bank lending grew at a 10% pace. It is now growing at about 6% following </w:t>
      </w:r>
      <w:proofErr w:type="spellStart"/>
      <w:r w:rsidRPr="00555A04">
        <w:rPr>
          <w:sz w:val="14"/>
        </w:rPr>
        <w:t>demonetisation</w:t>
      </w:r>
      <w:proofErr w:type="spellEnd"/>
      <w:r w:rsidRPr="00555A04">
        <w:rPr>
          <w:sz w:val="14"/>
        </w:rPr>
        <w:t xml:space="preserve">. The main reason for the slowdown is the rise in non-performing loans. These have doubled from about 5% of gross loans outstanding in early 2015 to 10% currently, as the Reserve Bank of India (RBI) has forced banks to classify loans stringently. Consequently, </w:t>
      </w:r>
      <w:r w:rsidRPr="00116987">
        <w:rPr>
          <w:highlight w:val="green"/>
          <w:u w:val="single"/>
        </w:rPr>
        <w:t>banks are</w:t>
      </w:r>
      <w:r w:rsidRPr="00555A04">
        <w:rPr>
          <w:u w:val="single"/>
        </w:rPr>
        <w:t xml:space="preserve"> now </w:t>
      </w:r>
      <w:r w:rsidRPr="00116987">
        <w:rPr>
          <w:highlight w:val="green"/>
          <w:u w:val="single"/>
        </w:rPr>
        <w:t>more hesitant to lend</w:t>
      </w:r>
      <w:r w:rsidRPr="00555A04">
        <w:rPr>
          <w:sz w:val="14"/>
        </w:rPr>
        <w:t xml:space="preserve">. This sharp decline in the growth of bank lending is again not compatible with an economy growing at 7%. If these consistency checks indicate an economy growing at much less than 7%, does it imply that the published growth numbers are made up? I do not believe that the growth numbers are being tampered with to show a strong performance. Our statisticians are doing an honest job in compiling what is clearly a difficult job of calculating GDP. However, initial estimates of growth are calculated from the more timely data on the formal corporate sector. The economic growth numbers invariably get revised over the subsequent year or two when less timely data from the informal sector become fully available. </w:t>
      </w:r>
      <w:proofErr w:type="spellStart"/>
      <w:r w:rsidRPr="00555A04">
        <w:rPr>
          <w:sz w:val="14"/>
        </w:rPr>
        <w:t>Demonetisation</w:t>
      </w:r>
      <w:proofErr w:type="spellEnd"/>
      <w:r w:rsidRPr="00555A04">
        <w:rPr>
          <w:sz w:val="14"/>
        </w:rPr>
        <w:t xml:space="preserve"> and the introduction of the Goods and Services Tax, which is a long-term positive for the Indian economy, had far greater adverse effects on the informal rather than the formal sector. Therefore, the initial growth figures, calculated mainly from estimates of the performance of the formal sector, tend to inflate the figures of overall growth of the economy. These will no doubt be revised down in due course. The main point of the consistency checks is to </w:t>
      </w:r>
      <w:proofErr w:type="spellStart"/>
      <w:r w:rsidRPr="00555A04">
        <w:rPr>
          <w:sz w:val="14"/>
        </w:rPr>
        <w:t>emphasise</w:t>
      </w:r>
      <w:proofErr w:type="spellEnd"/>
      <w:r w:rsidRPr="00555A04">
        <w:rPr>
          <w:sz w:val="14"/>
        </w:rPr>
        <w:t xml:space="preserve"> the need for caution before getting triumphalist about growth. </w:t>
      </w:r>
      <w:proofErr w:type="spellStart"/>
      <w:r w:rsidRPr="00555A04">
        <w:rPr>
          <w:sz w:val="14"/>
        </w:rPr>
        <w:t>Demonetisation</w:t>
      </w:r>
      <w:proofErr w:type="spellEnd"/>
      <w:r w:rsidRPr="00555A04">
        <w:rPr>
          <w:sz w:val="14"/>
        </w:rPr>
        <w:t xml:space="preserve"> has paradoxically shown initial growth estimates to be higher rather than lower. As noted above, there have been improvements in the foundations of the Indian economy through declining inflation, improving trade performance, and strengthening foreign exchange reserves. Moreover, despite the electoral cycles, Central government budget deficits have been broadly under control. On slippery ground However, the improving </w:t>
      </w:r>
      <w:r w:rsidRPr="00116987">
        <w:rPr>
          <w:highlight w:val="green"/>
          <w:u w:val="single"/>
        </w:rPr>
        <w:t>fundamentals are on slippery ground</w:t>
      </w:r>
      <w:r w:rsidRPr="00555A04">
        <w:rPr>
          <w:sz w:val="14"/>
        </w:rPr>
        <w:t>. While policy measures have helped control inflation, the decline in inflation has largely been driven by extraneous factors. Food and energy prices are important components of the consumer price index and the decline in commodity prices has had a large role in bringing inflation down. Should food and energy prices revert to an increase in the future, it would be difficult for the RBI through its monetary policy actions to bring inflation under control.</w:t>
      </w:r>
    </w:p>
    <w:p w14:paraId="220BEBF2" w14:textId="77777777" w:rsidR="00B35364" w:rsidRDefault="00B35364" w:rsidP="00B35364"/>
    <w:p w14:paraId="3E675617" w14:textId="77777777" w:rsidR="00B35364" w:rsidRDefault="00B35364" w:rsidP="00B35364">
      <w:pPr>
        <w:pStyle w:val="Heading4"/>
      </w:pPr>
      <w:r>
        <w:t>Turn- the plan causes brain circulation that supercharges India’s economy</w:t>
      </w:r>
    </w:p>
    <w:p w14:paraId="1D5E8C85" w14:textId="77777777" w:rsidR="00B35364" w:rsidRDefault="00B35364" w:rsidP="00B35364">
      <w:proofErr w:type="spellStart"/>
      <w:r>
        <w:rPr>
          <w:b/>
        </w:rPr>
        <w:t>Gan</w:t>
      </w:r>
      <w:proofErr w:type="spellEnd"/>
      <w:r>
        <w:rPr>
          <w:b/>
        </w:rPr>
        <w:t xml:space="preserve"> et al ’17 </w:t>
      </w:r>
      <w:r>
        <w:t>[</w:t>
      </w:r>
      <w:proofErr w:type="spellStart"/>
      <w:r>
        <w:t>Samina</w:t>
      </w:r>
      <w:proofErr w:type="spellEnd"/>
      <w:r>
        <w:t xml:space="preserve"> </w:t>
      </w:r>
      <w:proofErr w:type="spellStart"/>
      <w:r>
        <w:t>Gan</w:t>
      </w:r>
      <w:proofErr w:type="spellEnd"/>
      <w:r>
        <w:t xml:space="preserve">, Consultant in Business Transformation &amp; Restructuring at FTI Consulting, Jordan </w:t>
      </w:r>
      <w:proofErr w:type="spellStart"/>
      <w:r>
        <w:t>Mindlin</w:t>
      </w:r>
      <w:proofErr w:type="spellEnd"/>
      <w:r>
        <w:t xml:space="preserve"> is a </w:t>
      </w:r>
      <w:proofErr w:type="spellStart"/>
      <w:r>
        <w:t>MediaLink</w:t>
      </w:r>
      <w:proofErr w:type="spellEnd"/>
      <w:r>
        <w:t xml:space="preserve"> associate who holds a degree in economics from Boston College, “Brain circulation: A Case Study of High-Skilled Migration from India,” file:///C:/Users/Dan/Downloads/9606-17905-1-PB%20(1).pdf]</w:t>
      </w:r>
    </w:p>
    <w:p w14:paraId="4F418DD4" w14:textId="77777777" w:rsidR="00B35364" w:rsidRDefault="00B35364" w:rsidP="00B35364"/>
    <w:p w14:paraId="20EACABF" w14:textId="77777777" w:rsidR="00B35364" w:rsidRPr="007F195B" w:rsidRDefault="00B35364" w:rsidP="00B35364">
      <w:pPr>
        <w:rPr>
          <w:sz w:val="16"/>
        </w:rPr>
      </w:pPr>
      <w:r w:rsidRPr="007F195B">
        <w:rPr>
          <w:sz w:val="16"/>
        </w:rPr>
        <w:t xml:space="preserve">It is important to highlight that “brain drain” may be a bit of a misnomer for this migration flow. In academia, a new term, known as </w:t>
      </w:r>
      <w:r w:rsidRPr="00116987">
        <w:rPr>
          <w:highlight w:val="green"/>
          <w:u w:val="single"/>
        </w:rPr>
        <w:t>“brain circulation” has been coined</w:t>
      </w:r>
      <w:r w:rsidRPr="007F195B">
        <w:rPr>
          <w:sz w:val="16"/>
        </w:rPr>
        <w:t xml:space="preserve">. This term is used to describe “training and career paths in which students or </w:t>
      </w:r>
      <w:r w:rsidRPr="00116987">
        <w:rPr>
          <w:highlight w:val="green"/>
          <w:u w:val="single"/>
        </w:rPr>
        <w:t>workers go abroad to specialize and</w:t>
      </w:r>
      <w:r w:rsidRPr="00116987">
        <w:rPr>
          <w:sz w:val="12"/>
          <w:highlight w:val="green"/>
          <w:u w:val="single"/>
        </w:rPr>
        <w:t xml:space="preserve"> </w:t>
      </w:r>
      <w:r w:rsidRPr="00116987">
        <w:rPr>
          <w:highlight w:val="green"/>
          <w:u w:val="single"/>
        </w:rPr>
        <w:t>then return to their country</w:t>
      </w:r>
      <w:r w:rsidRPr="007F195B">
        <w:rPr>
          <w:sz w:val="16"/>
        </w:rPr>
        <w:t xml:space="preserve"> of origin, </w:t>
      </w:r>
      <w:r w:rsidRPr="00116987">
        <w:rPr>
          <w:highlight w:val="green"/>
          <w:u w:val="single"/>
        </w:rPr>
        <w:t>drawing on the</w:t>
      </w:r>
      <w:r w:rsidRPr="00116987">
        <w:rPr>
          <w:sz w:val="12"/>
          <w:highlight w:val="green"/>
          <w:u w:val="single"/>
        </w:rPr>
        <w:t xml:space="preserve"> </w:t>
      </w:r>
      <w:r w:rsidRPr="00116987">
        <w:rPr>
          <w:highlight w:val="green"/>
          <w:u w:val="single"/>
        </w:rPr>
        <w:t>experience they have amassed to secure more advantageous</w:t>
      </w:r>
      <w:r w:rsidRPr="00116987">
        <w:rPr>
          <w:sz w:val="12"/>
          <w:highlight w:val="green"/>
          <w:u w:val="single"/>
        </w:rPr>
        <w:t xml:space="preserve"> </w:t>
      </w:r>
      <w:r w:rsidRPr="00116987">
        <w:rPr>
          <w:highlight w:val="green"/>
          <w:u w:val="single"/>
        </w:rPr>
        <w:t>employment conditions</w:t>
      </w:r>
      <w:r w:rsidRPr="007F195B">
        <w:rPr>
          <w:sz w:val="16"/>
        </w:rPr>
        <w:t xml:space="preserve">.”48 In this scenario, India is not being “drained” of its highly-skilled workers, rather, its workers are acquiring human capital abroad. </w:t>
      </w:r>
      <w:r w:rsidRPr="00116987">
        <w:rPr>
          <w:highlight w:val="green"/>
          <w:u w:val="single"/>
        </w:rPr>
        <w:t>Talented</w:t>
      </w:r>
      <w:r w:rsidRPr="00116987">
        <w:rPr>
          <w:sz w:val="12"/>
          <w:highlight w:val="green"/>
          <w:u w:val="single"/>
        </w:rPr>
        <w:t xml:space="preserve"> </w:t>
      </w:r>
      <w:r w:rsidRPr="00116987">
        <w:rPr>
          <w:highlight w:val="green"/>
          <w:u w:val="single"/>
        </w:rPr>
        <w:t>workers will go abroad and bring back new skills</w:t>
      </w:r>
      <w:r w:rsidRPr="007F195B">
        <w:rPr>
          <w:u w:val="single"/>
        </w:rPr>
        <w:t>, networks,</w:t>
      </w:r>
      <w:r w:rsidRPr="007F195B">
        <w:rPr>
          <w:sz w:val="12"/>
          <w:u w:val="single"/>
        </w:rPr>
        <w:t xml:space="preserve"> </w:t>
      </w:r>
      <w:r w:rsidRPr="007F195B">
        <w:rPr>
          <w:u w:val="single"/>
        </w:rPr>
        <w:t xml:space="preserve">knowledge, </w:t>
      </w:r>
      <w:r w:rsidRPr="00116987">
        <w:rPr>
          <w:highlight w:val="green"/>
          <w:u w:val="single"/>
        </w:rPr>
        <w:t>and contacts which creates industries and</w:t>
      </w:r>
      <w:r w:rsidRPr="00116987">
        <w:rPr>
          <w:sz w:val="12"/>
          <w:highlight w:val="green"/>
          <w:u w:val="single"/>
        </w:rPr>
        <w:t xml:space="preserve"> </w:t>
      </w:r>
      <w:r w:rsidRPr="00116987">
        <w:rPr>
          <w:highlight w:val="green"/>
          <w:u w:val="single"/>
        </w:rPr>
        <w:t>businesses</w:t>
      </w:r>
      <w:r w:rsidRPr="007F195B">
        <w:rPr>
          <w:u w:val="single"/>
        </w:rPr>
        <w:t xml:space="preserve"> where otherwise there might have been none.</w:t>
      </w:r>
      <w:r w:rsidRPr="007F195B">
        <w:rPr>
          <w:sz w:val="12"/>
          <w:u w:val="single"/>
        </w:rPr>
        <w:t xml:space="preserve"> </w:t>
      </w:r>
      <w:r w:rsidRPr="007F195B">
        <w:rPr>
          <w:u w:val="single"/>
        </w:rPr>
        <w:t>Studies have shown that immigrants who leave their</w:t>
      </w:r>
      <w:r w:rsidRPr="007F195B">
        <w:rPr>
          <w:sz w:val="12"/>
          <w:u w:val="single"/>
        </w:rPr>
        <w:t xml:space="preserve"> </w:t>
      </w:r>
      <w:r w:rsidRPr="007F195B">
        <w:rPr>
          <w:u w:val="single"/>
        </w:rPr>
        <w:t>source country continue to exchange valuable information</w:t>
      </w:r>
      <w:r w:rsidRPr="007F195B">
        <w:rPr>
          <w:sz w:val="12"/>
          <w:u w:val="single"/>
        </w:rPr>
        <w:t xml:space="preserve"> </w:t>
      </w:r>
      <w:r w:rsidRPr="007F195B">
        <w:rPr>
          <w:u w:val="single"/>
        </w:rPr>
        <w:t>to their countries back home</w:t>
      </w:r>
      <w:r w:rsidRPr="007F195B">
        <w:rPr>
          <w:sz w:val="16"/>
        </w:rPr>
        <w:t xml:space="preserve">, some of whom even end up returning home after a number of years. </w:t>
      </w:r>
      <w:proofErr w:type="spellStart"/>
      <w:r w:rsidRPr="007F195B">
        <w:rPr>
          <w:sz w:val="16"/>
        </w:rPr>
        <w:t>AnnaLee</w:t>
      </w:r>
      <w:proofErr w:type="spellEnd"/>
      <w:r w:rsidRPr="007F195B">
        <w:rPr>
          <w:sz w:val="16"/>
        </w:rPr>
        <w:t xml:space="preserve"> </w:t>
      </w:r>
      <w:proofErr w:type="spellStart"/>
      <w:r w:rsidRPr="00116987">
        <w:rPr>
          <w:highlight w:val="green"/>
          <w:u w:val="single"/>
        </w:rPr>
        <w:t>Saxenian</w:t>
      </w:r>
      <w:proofErr w:type="spellEnd"/>
      <w:r w:rsidRPr="007F195B">
        <w:rPr>
          <w:sz w:val="16"/>
        </w:rPr>
        <w:t xml:space="preserve"> of UC Berkeley conducted a survey of Chinese- and Indian-born immigrants in Silicon Valley in 2002. She </w:t>
      </w:r>
      <w:r w:rsidRPr="00116987">
        <w:rPr>
          <w:highlight w:val="green"/>
          <w:u w:val="single"/>
        </w:rPr>
        <w:t>found that over 96 percent of the Indians she polled knew</w:t>
      </w:r>
      <w:r w:rsidRPr="007F195B">
        <w:rPr>
          <w:sz w:val="12"/>
          <w:u w:val="single"/>
        </w:rPr>
        <w:t xml:space="preserve"> </w:t>
      </w:r>
      <w:r w:rsidRPr="007F195B">
        <w:rPr>
          <w:u w:val="single"/>
        </w:rPr>
        <w:t xml:space="preserve">of friends or </w:t>
      </w:r>
      <w:r w:rsidRPr="00116987">
        <w:rPr>
          <w:highlight w:val="green"/>
          <w:u w:val="single"/>
        </w:rPr>
        <w:t>colleagues who had returned</w:t>
      </w:r>
      <w:r w:rsidRPr="007F195B">
        <w:rPr>
          <w:u w:val="single"/>
        </w:rPr>
        <w:t xml:space="preserve"> to their country</w:t>
      </w:r>
      <w:r w:rsidRPr="007F195B">
        <w:rPr>
          <w:sz w:val="12"/>
          <w:u w:val="single"/>
        </w:rPr>
        <w:t xml:space="preserve"> </w:t>
      </w:r>
      <w:r w:rsidRPr="007F195B">
        <w:rPr>
          <w:u w:val="single"/>
        </w:rPr>
        <w:t xml:space="preserve">of birth </w:t>
      </w:r>
      <w:r w:rsidRPr="00116987">
        <w:rPr>
          <w:highlight w:val="green"/>
          <w:u w:val="single"/>
        </w:rPr>
        <w:t>to work or start a company</w:t>
      </w:r>
      <w:r w:rsidRPr="007F195B">
        <w:rPr>
          <w:sz w:val="16"/>
        </w:rPr>
        <w:t xml:space="preserve"> (see).49 She also found that over 70 percent of individuals exchanged information with friends, classmates, or business associates in their country of birth regarding jobs or business opportunities in the U.S., jobs or business opportunities in their home country, and technology.50 There is also evidence that </w:t>
      </w:r>
      <w:r w:rsidRPr="007F195B">
        <w:rPr>
          <w:u w:val="single"/>
        </w:rPr>
        <w:t>those</w:t>
      </w:r>
      <w:r w:rsidRPr="007F195B">
        <w:rPr>
          <w:sz w:val="12"/>
          <w:u w:val="single"/>
        </w:rPr>
        <w:t xml:space="preserve"> </w:t>
      </w:r>
      <w:r w:rsidRPr="007F195B">
        <w:rPr>
          <w:u w:val="single"/>
        </w:rPr>
        <w:t>who work abroad have better success in India</w:t>
      </w:r>
      <w:r w:rsidRPr="007F195B">
        <w:rPr>
          <w:sz w:val="16"/>
        </w:rPr>
        <w:t xml:space="preserve">. A 2008 survey by Commander et. al. found that </w:t>
      </w:r>
      <w:r w:rsidRPr="00116987">
        <w:rPr>
          <w:highlight w:val="green"/>
          <w:u w:val="single"/>
        </w:rPr>
        <w:t>30-40 percent of</w:t>
      </w:r>
      <w:r w:rsidRPr="00116987">
        <w:rPr>
          <w:sz w:val="12"/>
          <w:highlight w:val="green"/>
          <w:u w:val="single"/>
        </w:rPr>
        <w:t xml:space="preserve"> </w:t>
      </w:r>
      <w:r w:rsidRPr="00116987">
        <w:rPr>
          <w:highlight w:val="green"/>
          <w:u w:val="single"/>
        </w:rPr>
        <w:t>higher-level employees in India’s software industry have</w:t>
      </w:r>
      <w:r w:rsidRPr="00116987">
        <w:rPr>
          <w:sz w:val="12"/>
          <w:highlight w:val="green"/>
          <w:u w:val="single"/>
        </w:rPr>
        <w:t xml:space="preserve"> </w:t>
      </w:r>
      <w:r w:rsidRPr="00116987">
        <w:rPr>
          <w:highlight w:val="green"/>
          <w:u w:val="single"/>
        </w:rPr>
        <w:t>relevant work experience in a developed country</w:t>
      </w:r>
      <w:r w:rsidRPr="007F195B">
        <w:rPr>
          <w:sz w:val="16"/>
        </w:rPr>
        <w:t xml:space="preserve">.51 Furthermore, </w:t>
      </w:r>
      <w:r w:rsidRPr="00116987">
        <w:rPr>
          <w:highlight w:val="green"/>
          <w:u w:val="single"/>
        </w:rPr>
        <w:t>the “loss” of these high skilled workers and</w:t>
      </w:r>
      <w:r w:rsidRPr="00116987">
        <w:rPr>
          <w:sz w:val="12"/>
          <w:highlight w:val="green"/>
          <w:u w:val="single"/>
        </w:rPr>
        <w:t xml:space="preserve"> </w:t>
      </w:r>
      <w:r w:rsidRPr="00116987">
        <w:rPr>
          <w:highlight w:val="green"/>
          <w:u w:val="single"/>
        </w:rPr>
        <w:t>their potential impact on the Indian economy may be overstated.</w:t>
      </w:r>
      <w:r w:rsidRPr="00116987">
        <w:rPr>
          <w:sz w:val="12"/>
          <w:highlight w:val="green"/>
          <w:u w:val="single"/>
        </w:rPr>
        <w:t xml:space="preserve"> </w:t>
      </w:r>
      <w:r w:rsidRPr="00116987">
        <w:rPr>
          <w:highlight w:val="green"/>
          <w:u w:val="single"/>
        </w:rPr>
        <w:t>These individuals can add more economic value in</w:t>
      </w:r>
      <w:r w:rsidRPr="00116987">
        <w:rPr>
          <w:sz w:val="12"/>
          <w:highlight w:val="green"/>
          <w:u w:val="single"/>
        </w:rPr>
        <w:t xml:space="preserve"> </w:t>
      </w:r>
      <w:r w:rsidRPr="00116987">
        <w:rPr>
          <w:highlight w:val="green"/>
          <w:u w:val="single"/>
        </w:rPr>
        <w:t>a place like the U.S.</w:t>
      </w:r>
      <w:r w:rsidRPr="007F195B">
        <w:rPr>
          <w:sz w:val="16"/>
        </w:rPr>
        <w:t xml:space="preserve"> with </w:t>
      </w:r>
      <w:proofErr w:type="spellStart"/>
      <w:r w:rsidRPr="007F195B">
        <w:rPr>
          <w:sz w:val="16"/>
        </w:rPr>
        <w:t>well developed</w:t>
      </w:r>
      <w:proofErr w:type="spellEnd"/>
      <w:r w:rsidRPr="007F195B">
        <w:rPr>
          <w:sz w:val="16"/>
        </w:rPr>
        <w:t xml:space="preserve"> infrastructure and laws that encourage innovation. Later on, </w:t>
      </w:r>
      <w:r w:rsidRPr="007F195B">
        <w:rPr>
          <w:u w:val="single"/>
        </w:rPr>
        <w:t>Indian immigrants</w:t>
      </w:r>
      <w:r w:rsidRPr="007F195B">
        <w:rPr>
          <w:sz w:val="12"/>
          <w:u w:val="single"/>
        </w:rPr>
        <w:t xml:space="preserve"> </w:t>
      </w:r>
      <w:r w:rsidRPr="007F195B">
        <w:rPr>
          <w:u w:val="single"/>
        </w:rPr>
        <w:t>can use their social networks across borders created</w:t>
      </w:r>
      <w:r w:rsidRPr="007F195B">
        <w:rPr>
          <w:sz w:val="12"/>
          <w:u w:val="single"/>
        </w:rPr>
        <w:t xml:space="preserve"> </w:t>
      </w:r>
      <w:r w:rsidRPr="007F195B">
        <w:rPr>
          <w:u w:val="single"/>
        </w:rPr>
        <w:t>in the U.S.</w:t>
      </w:r>
      <w:r w:rsidRPr="007F195B">
        <w:rPr>
          <w:sz w:val="16"/>
        </w:rPr>
        <w:t xml:space="preserve"> in order to “circumvent the barriers arising from imperfect domestic institutions in developing countries.”52 This reveals the important fact that even when Indian immigrants do not return to their home country, they become important intermediaries, facilitating scientific and technical cooperation between India and the U.S. One such example of this phenomenon is in the software industry. There are social connections between Indian CEOs and professionals in Silicon Valley and the low-cost software expertise in India.53 Despite the positive evidence of brain circulation and the increased globalization of the economy, a 2001 East West Center working paper by </w:t>
      </w:r>
      <w:proofErr w:type="spellStart"/>
      <w:r w:rsidRPr="007F195B">
        <w:rPr>
          <w:sz w:val="16"/>
        </w:rPr>
        <w:t>AnnaLee</w:t>
      </w:r>
      <w:proofErr w:type="spellEnd"/>
      <w:r w:rsidRPr="007F195B">
        <w:rPr>
          <w:sz w:val="16"/>
        </w:rPr>
        <w:t xml:space="preserve"> </w:t>
      </w:r>
      <w:proofErr w:type="spellStart"/>
      <w:r w:rsidRPr="007F195B">
        <w:rPr>
          <w:sz w:val="16"/>
        </w:rPr>
        <w:t>Saxian</w:t>
      </w:r>
      <w:proofErr w:type="spellEnd"/>
      <w:r w:rsidRPr="007F195B">
        <w:rPr>
          <w:sz w:val="16"/>
        </w:rPr>
        <w:t xml:space="preserve"> has found that Indian emigrants are often reluctant to return home permanently, and that India is lacking the “critical mass” of returnees that would help improve Indian technological infrastructure to match international standards. 54</w:t>
      </w:r>
    </w:p>
    <w:p w14:paraId="6A70B4DC" w14:textId="77777777" w:rsidR="00B35364" w:rsidRDefault="00B35364" w:rsidP="00B35364">
      <w:pPr>
        <w:pStyle w:val="Heading4"/>
      </w:pPr>
      <w:r>
        <w:t xml:space="preserve">Turn:  remittances helps India’s economy: </w:t>
      </w:r>
    </w:p>
    <w:p w14:paraId="00D753F6" w14:textId="77777777" w:rsidR="00B35364" w:rsidRDefault="00B35364" w:rsidP="00B35364">
      <w:proofErr w:type="spellStart"/>
      <w:r>
        <w:t>Alnoor</w:t>
      </w:r>
      <w:proofErr w:type="spellEnd"/>
      <w:r>
        <w:t xml:space="preserve"> </w:t>
      </w:r>
      <w:proofErr w:type="spellStart"/>
      <w:r w:rsidRPr="00486344">
        <w:rPr>
          <w:rStyle w:val="Style13ptBold"/>
        </w:rPr>
        <w:t>Peermohamed</w:t>
      </w:r>
      <w:proofErr w:type="spellEnd"/>
      <w:r w:rsidRPr="00486344">
        <w:rPr>
          <w:rStyle w:val="Style13ptBold"/>
        </w:rPr>
        <w:t xml:space="preserve"> &amp;</w:t>
      </w:r>
      <w:r>
        <w:t xml:space="preserve"> </w:t>
      </w:r>
      <w:proofErr w:type="spellStart"/>
      <w:r>
        <w:t>Ayan</w:t>
      </w:r>
      <w:proofErr w:type="spellEnd"/>
      <w:r>
        <w:t xml:space="preserve"> </w:t>
      </w:r>
      <w:proofErr w:type="spellStart"/>
      <w:r w:rsidRPr="00486344">
        <w:rPr>
          <w:rStyle w:val="Style13ptBold"/>
        </w:rPr>
        <w:t>Pramanik</w:t>
      </w:r>
      <w:proofErr w:type="spellEnd"/>
      <w:r>
        <w:t>, 1/9/20</w:t>
      </w:r>
      <w:r w:rsidRPr="00486344">
        <w:rPr>
          <w:rStyle w:val="Style13ptBold"/>
        </w:rPr>
        <w:t>17</w:t>
      </w:r>
      <w:r>
        <w:t xml:space="preserve"> (staff writers), BUSINESS STANDARD, Jan. 9, 2017.  Retrieved Apr. 11, 2018 from </w:t>
      </w:r>
      <w:hyperlink r:id="rId83" w:history="1">
        <w:r w:rsidRPr="0013104F">
          <w:rPr>
            <w:rStyle w:val="Hyperlink"/>
          </w:rPr>
          <w:t>http://www.business-standard.com/article/economy-policy/india-to-tap-nris-for-r-d-and-turn-brain-drain-into-brain-gain-modi-117010800273_1.html</w:t>
        </w:r>
      </w:hyperlink>
      <w:r>
        <w:t xml:space="preserve">, </w:t>
      </w:r>
      <w:proofErr w:type="spellStart"/>
      <w:r>
        <w:t>kdd</w:t>
      </w:r>
      <w:proofErr w:type="spellEnd"/>
    </w:p>
    <w:p w14:paraId="5FBCB764" w14:textId="77777777" w:rsidR="00B35364" w:rsidRDefault="00B35364" w:rsidP="00B35364">
      <w:r>
        <w:t xml:space="preserve">At the same time, the Prime Minister asked overseas Indians to work for the economic development of the country through participation in various </w:t>
      </w:r>
      <w:proofErr w:type="spellStart"/>
      <w:r>
        <w:t>programmes</w:t>
      </w:r>
      <w:proofErr w:type="spellEnd"/>
      <w:r>
        <w:t xml:space="preserve"> such as Swatch Bharat Mission or making investments in businesses, stating for him, "foreign direct investment" meant "first develop India". "</w:t>
      </w:r>
      <w:r w:rsidRPr="00116987">
        <w:rPr>
          <w:rStyle w:val="StyleUnderline"/>
          <w:highlight w:val="green"/>
        </w:rPr>
        <w:t>Brain drain has been considered a loss for the country as Indians went abroad seeking jobs</w:t>
      </w:r>
      <w:r>
        <w:t xml:space="preserve"> and better life. </w:t>
      </w:r>
      <w:r w:rsidRPr="00116987">
        <w:rPr>
          <w:rStyle w:val="StyleUnderline"/>
          <w:highlight w:val="green"/>
        </w:rPr>
        <w:t>But for me and my government, such a movement is not a brain drain but brain gain as they can help us in the development,”</w:t>
      </w:r>
      <w:r w:rsidRPr="00486344">
        <w:rPr>
          <w:rStyle w:val="StyleUnderline"/>
        </w:rPr>
        <w:t xml:space="preserve"> </w:t>
      </w:r>
      <w:r>
        <w:t xml:space="preserve">said Modi addressing over 5,000 overseas Indians at the event, where Portugal Prime Minister Antonio Costa, a second generation </w:t>
      </w:r>
      <w:proofErr w:type="spellStart"/>
      <w:r>
        <w:t>Portugese</w:t>
      </w:r>
      <w:proofErr w:type="spellEnd"/>
      <w:r>
        <w:t xml:space="preserve"> who flashed his overseas citizen of India (OCI) card on stage.  </w:t>
      </w:r>
      <w:r w:rsidRPr="00116987">
        <w:rPr>
          <w:rStyle w:val="StyleUnderline"/>
          <w:highlight w:val="green"/>
        </w:rPr>
        <w:t>Over 30 million Indians are living in various countries across the world, who remit over $ 69 billion annually to the country</w:t>
      </w:r>
      <w:r>
        <w:t>. It is also estimated that 80,000 non-resident Indians have moved back to country over the past two years.</w:t>
      </w:r>
    </w:p>
    <w:p w14:paraId="65D46BEA" w14:textId="77777777" w:rsidR="00B35364" w:rsidRDefault="00B35364" w:rsidP="00B35364">
      <w:pPr>
        <w:pStyle w:val="Heading4"/>
      </w:pPr>
      <w:r>
        <w:t>India’s economy is resilient- can adapt to setbacks</w:t>
      </w:r>
    </w:p>
    <w:p w14:paraId="213CED97" w14:textId="77777777" w:rsidR="00B35364" w:rsidRDefault="00B35364" w:rsidP="00B35364">
      <w:r w:rsidRPr="0067018D">
        <w:rPr>
          <w:b/>
        </w:rPr>
        <w:t>Gupta 4-12</w:t>
      </w:r>
      <w:r>
        <w:t xml:space="preserve">-18 [Poonam Gupta is a Lead Economist for India at the World Bank, “India’s remarkably robust and resilient growth story,” </w:t>
      </w:r>
      <w:r w:rsidRPr="0067018D">
        <w:t>https://blogs.worldbank.org/endpovertyinsouthasia/india-s-remarkably-robust-and-resilient-growth-story</w:t>
      </w:r>
      <w:r>
        <w:t>]</w:t>
      </w:r>
    </w:p>
    <w:p w14:paraId="39737DD1" w14:textId="77777777" w:rsidR="00B35364" w:rsidRDefault="00B35364" w:rsidP="00B35364"/>
    <w:p w14:paraId="1EAE8B1A" w14:textId="77777777" w:rsidR="00B35364" w:rsidRPr="0067018D" w:rsidRDefault="00B35364" w:rsidP="00B35364">
      <w:pPr>
        <w:rPr>
          <w:sz w:val="14"/>
        </w:rPr>
      </w:pPr>
      <w:r w:rsidRPr="0067018D">
        <w:rPr>
          <w:sz w:val="14"/>
        </w:rPr>
        <w:t xml:space="preserve">First, </w:t>
      </w:r>
      <w:r w:rsidRPr="00116987">
        <w:rPr>
          <w:highlight w:val="green"/>
          <w:u w:val="single"/>
        </w:rPr>
        <w:t>India’s long-term economic growth has steadily accelerated over a fifty-year period, without any prolonged reversals</w:t>
      </w:r>
      <w:r w:rsidRPr="0067018D">
        <w:rPr>
          <w:sz w:val="14"/>
        </w:rPr>
        <w:t xml:space="preserve">. Thus, while growth averaged 4.4 percent a year during the 1970s and 1980s, it accelerated to 5.5 percent during the 1990s-early 2000s, and further to 7.1 percent in the past one decade. The acceleration of growth is evident not just for aggregate GDP, but even more strongly for per capita GDP. The average pace of per capita growth was 5.5 percent a year in the last decade. Interestingly, when compared with some of the world’s largest emerging economies, this steady acceleration of growth stands out as being unique to India. Second, India’s rate of growth has become more stable. This is partly due to the stabilization of growth within each sector – agriculture, industry and services – and partly to the transition of the economy toward the services sector, where growth is more stable. Particularly interesting is the sharp increase in the stability of GDP growth since 1991. Before this, growth accelerated episodically, was punctuated by large annual variations, and often failed to sustain. Thus, growth has not just accelerated post </w:t>
      </w:r>
      <w:proofErr w:type="spellStart"/>
      <w:r w:rsidRPr="0067018D">
        <w:rPr>
          <w:sz w:val="14"/>
        </w:rPr>
        <w:t>liberalisation</w:t>
      </w:r>
      <w:proofErr w:type="spellEnd"/>
      <w:r w:rsidRPr="0067018D">
        <w:rPr>
          <w:sz w:val="14"/>
        </w:rPr>
        <w:t xml:space="preserve">, it has also become more stable. Third, growth has been broadly diversified. Growth has accelerated the fastest in services, followed by industry, and less so in agriculture. Over the long run, India’s growth has been driven by an increasing share of investment and exports, with a large contribution from consumption. Growth has also been characterized by productivity gains – both in labor productivity as well as in total factor productivity. Finally, </w:t>
      </w:r>
      <w:r w:rsidRPr="00116987">
        <w:rPr>
          <w:highlight w:val="green"/>
          <w:u w:val="single"/>
        </w:rPr>
        <w:t>growth has been broadly resilient to shocks, both domestic and external. The resilience of India’s growth can be attributed to the country’s</w:t>
      </w:r>
      <w:r w:rsidRPr="00116987">
        <w:rPr>
          <w:sz w:val="14"/>
          <w:highlight w:val="green"/>
        </w:rPr>
        <w:t xml:space="preserve"> </w:t>
      </w:r>
      <w:r w:rsidRPr="0067018D">
        <w:rPr>
          <w:sz w:val="14"/>
        </w:rPr>
        <w:t xml:space="preserve">large and spatially </w:t>
      </w:r>
      <w:r w:rsidRPr="00116987">
        <w:rPr>
          <w:highlight w:val="green"/>
          <w:u w:val="single"/>
        </w:rPr>
        <w:t>diversified economy, as well as to its diversified production structure</w:t>
      </w:r>
      <w:r w:rsidRPr="0067018D">
        <w:rPr>
          <w:sz w:val="14"/>
        </w:rPr>
        <w:t xml:space="preserve"> that is not dependent on a few products, commodities, or natural resources. It can also be attributed to India’s diversified trade basket and broad range of trading partners, wherein </w:t>
      </w:r>
      <w:r w:rsidRPr="00116987">
        <w:rPr>
          <w:highlight w:val="green"/>
          <w:u w:val="single"/>
        </w:rPr>
        <w:t>a slowdown in any one part of the world will not result in a large impact on India</w:t>
      </w:r>
      <w:r w:rsidRPr="0067018D">
        <w:rPr>
          <w:sz w:val="14"/>
        </w:rPr>
        <w:t>.</w:t>
      </w:r>
    </w:p>
    <w:p w14:paraId="291B258F" w14:textId="77777777" w:rsidR="00B35364" w:rsidRPr="00234C73" w:rsidRDefault="00B35364" w:rsidP="00B35364"/>
    <w:p w14:paraId="117CB2DF" w14:textId="77777777" w:rsidR="00B35364" w:rsidRDefault="00B35364" w:rsidP="00B35364">
      <w:pPr>
        <w:pStyle w:val="Heading3"/>
      </w:pPr>
      <w:bookmarkStart w:id="49" w:name="_Toc519243790"/>
      <w:r>
        <w:t>1AR- Indian econ low</w:t>
      </w:r>
      <w:bookmarkEnd w:id="49"/>
    </w:p>
    <w:p w14:paraId="77E6D945" w14:textId="77777777" w:rsidR="00B35364" w:rsidRDefault="00B35364" w:rsidP="00B35364">
      <w:pPr>
        <w:pStyle w:val="Heading4"/>
      </w:pPr>
      <w:r>
        <w:t>Lack of reforms means Indian growth will decline now</w:t>
      </w:r>
    </w:p>
    <w:p w14:paraId="6E2A181C" w14:textId="77777777" w:rsidR="00B35364" w:rsidRDefault="00B35364" w:rsidP="00B35364">
      <w:proofErr w:type="spellStart"/>
      <w:r>
        <w:t>Rajan</w:t>
      </w:r>
      <w:proofErr w:type="spellEnd"/>
      <w:r>
        <w:t xml:space="preserve"> </w:t>
      </w:r>
      <w:proofErr w:type="spellStart"/>
      <w:r w:rsidRPr="004330D4">
        <w:rPr>
          <w:rStyle w:val="Style13ptBold"/>
        </w:rPr>
        <w:t>Govil</w:t>
      </w:r>
      <w:proofErr w:type="spellEnd"/>
      <w:r w:rsidRPr="004330D4">
        <w:rPr>
          <w:rStyle w:val="Style13ptBold"/>
        </w:rPr>
        <w:t>,</w:t>
      </w:r>
      <w:r>
        <w:t xml:space="preserve"> 9/27/20</w:t>
      </w:r>
      <w:r w:rsidRPr="004330D4">
        <w:rPr>
          <w:rStyle w:val="Style13ptBold"/>
        </w:rPr>
        <w:t>17</w:t>
      </w:r>
      <w:r>
        <w:t xml:space="preserve"> (former International Monetary Fund economist), India’s imminent economic crisis.  Sep. 27, 2017.  Retrieved Apr. 11, 2018 from https://www.livemint.com/Opinion/qGkDXHLGfDCP1EjoVCx3rJ/ Indias-imminent-economic-crisis.html, </w:t>
      </w:r>
      <w:proofErr w:type="spellStart"/>
      <w:r>
        <w:t>kdd</w:t>
      </w:r>
      <w:proofErr w:type="spellEnd"/>
    </w:p>
    <w:p w14:paraId="5FEBE7AD" w14:textId="77777777" w:rsidR="00B35364" w:rsidRDefault="00B35364" w:rsidP="00B35364">
      <w:r w:rsidRPr="00116987">
        <w:rPr>
          <w:rStyle w:val="StyleUnderline"/>
          <w:highlight w:val="green"/>
        </w:rPr>
        <w:t>Poor macroeconomic management</w:t>
      </w:r>
      <w:r>
        <w:t xml:space="preserve">, both by the central bank and political regimes </w:t>
      </w:r>
      <w:r w:rsidRPr="00116987">
        <w:rPr>
          <w:rStyle w:val="StyleUnderline"/>
          <w:highlight w:val="green"/>
        </w:rPr>
        <w:t>over the past several years, is leading India toward an imminent vicious cycle of low growth and high inflation</w:t>
      </w:r>
      <w:r>
        <w:t xml:space="preserve">, making it exceedingly vulnerable to emerging domestic and geopolitical risks. </w:t>
      </w:r>
      <w:r w:rsidRPr="00116987">
        <w:rPr>
          <w:rStyle w:val="StyleUnderline"/>
          <w:highlight w:val="green"/>
        </w:rPr>
        <w:t>The low growth-high inflation scenario will lead to higher fiscal and current account deficits,</w:t>
      </w:r>
      <w:r>
        <w:t xml:space="preserve"> consequent capital outflows, a weaker currency </w:t>
      </w:r>
      <w:r w:rsidRPr="00116987">
        <w:rPr>
          <w:rStyle w:val="StyleUnderline"/>
          <w:highlight w:val="green"/>
        </w:rPr>
        <w:t>and</w:t>
      </w:r>
      <w:r w:rsidRPr="004330D4">
        <w:rPr>
          <w:rStyle w:val="StyleUnderline"/>
        </w:rPr>
        <w:t xml:space="preserve"> </w:t>
      </w:r>
      <w:r>
        <w:t xml:space="preserve">a </w:t>
      </w:r>
      <w:r w:rsidRPr="00116987">
        <w:rPr>
          <w:rStyle w:val="StyleUnderline"/>
          <w:highlight w:val="green"/>
        </w:rPr>
        <w:t>lack of confidence in the economy among investors. The authorities need to undertake meaningful structural reforms</w:t>
      </w:r>
      <w:r>
        <w:t xml:space="preserve"> and loosen monetary and exchange rate policy at the earliest </w:t>
      </w:r>
      <w:r w:rsidRPr="00116987">
        <w:rPr>
          <w:rStyle w:val="StyleUnderline"/>
          <w:highlight w:val="green"/>
        </w:rPr>
        <w:t>to arrest the decline before it culminates in an external and financial crisis</w:t>
      </w:r>
      <w:r>
        <w:t>. A loose fiscal policy (increased government expenditure) at this juncture with a likely low fiscal multiplier would be counterproductive and accelerate the pace of economic decline.</w:t>
      </w:r>
    </w:p>
    <w:p w14:paraId="7823BB46" w14:textId="77777777" w:rsidR="00B35364" w:rsidRDefault="00B35364" w:rsidP="00B35364">
      <w:pPr>
        <w:pStyle w:val="Heading4"/>
      </w:pPr>
      <w:r>
        <w:t>Economic growth in India has been over-estimated in recent years (1047).</w:t>
      </w:r>
    </w:p>
    <w:p w14:paraId="0DD46E0F" w14:textId="77777777" w:rsidR="00B35364" w:rsidRDefault="00B35364" w:rsidP="00B35364">
      <w:proofErr w:type="spellStart"/>
      <w:r>
        <w:t>Rajan</w:t>
      </w:r>
      <w:proofErr w:type="spellEnd"/>
      <w:r>
        <w:t xml:space="preserve"> </w:t>
      </w:r>
      <w:proofErr w:type="spellStart"/>
      <w:r w:rsidRPr="004330D4">
        <w:rPr>
          <w:rStyle w:val="Style13ptBold"/>
        </w:rPr>
        <w:t>Govil</w:t>
      </w:r>
      <w:proofErr w:type="spellEnd"/>
      <w:r w:rsidRPr="004330D4">
        <w:rPr>
          <w:rStyle w:val="Style13ptBold"/>
        </w:rPr>
        <w:t>,</w:t>
      </w:r>
      <w:r>
        <w:t xml:space="preserve"> 9/27/20</w:t>
      </w:r>
      <w:r w:rsidRPr="004330D4">
        <w:rPr>
          <w:rStyle w:val="Style13ptBold"/>
        </w:rPr>
        <w:t>17</w:t>
      </w:r>
      <w:r>
        <w:t xml:space="preserve"> (former International Monetary Fund economist), India’s imminent economic crisis.  Sep. 27, 2017.  Retrieved Apr. 11, 2018 from https://www.livemint.com/Opinion/qGkDXHLGfDCP1EjoVCx3rJ/ Indias-imminent-economic-crisis.html, </w:t>
      </w:r>
      <w:proofErr w:type="spellStart"/>
      <w:r>
        <w:t>kdd</w:t>
      </w:r>
      <w:proofErr w:type="spellEnd"/>
    </w:p>
    <w:p w14:paraId="298EF238" w14:textId="77777777" w:rsidR="00B35364" w:rsidRDefault="00B35364" w:rsidP="00B35364">
      <w:r w:rsidRPr="00116987">
        <w:rPr>
          <w:rStyle w:val="StyleUnderline"/>
          <w:highlight w:val="green"/>
        </w:rPr>
        <w:t>Economic growth in India has likely been lower than the 7% rate that has been estimated by the Central Statistical Authority for the past two-three years. A sustained 7%</w:t>
      </w:r>
      <w:r>
        <w:t xml:space="preserve"> gross domestic product (</w:t>
      </w:r>
      <w:r w:rsidRPr="00116987">
        <w:rPr>
          <w:rStyle w:val="StyleUnderline"/>
          <w:highlight w:val="green"/>
        </w:rPr>
        <w:t>GDP</w:t>
      </w:r>
      <w:r>
        <w:t xml:space="preserve">) growth </w:t>
      </w:r>
      <w:r w:rsidRPr="00116987">
        <w:rPr>
          <w:rStyle w:val="StyleUnderline"/>
          <w:highlight w:val="green"/>
        </w:rPr>
        <w:t>has been inconsistent with other major indicators, including credit, investment</w:t>
      </w:r>
      <w:r>
        <w:t xml:space="preserve">, index of industrial </w:t>
      </w:r>
      <w:r w:rsidRPr="00116987">
        <w:rPr>
          <w:rStyle w:val="StyleUnderline"/>
          <w:highlight w:val="green"/>
        </w:rPr>
        <w:t>production, and exports growth slowing for at least the past four years</w:t>
      </w:r>
      <w:r>
        <w:t>. A slower 5.7% official GDP growth in 2QFY18 is therefore not surprising. In fact, before the switch to a new series of GDP numbers in early 2015, GDP growth estimates were 4.7% for FY14, according to the old series. New methodology introduced in the new series raised them to 6.7% for FY14, inconsistent with other indicators. Amongst other flaws, value added in manufacturing, which has been consistently significantly higher than other indicators would suggest, is arrived at from a corporate financial database maintained by the ministry of corporate affairs. It would be impossible to arrive at a true measure of value added in manufacturing from financial accounting data for even a few large firms such as Reliance, especially in an era where production of goods and services is becoming increasingly integrated.</w:t>
      </w:r>
    </w:p>
    <w:p w14:paraId="6BEF0DBB" w14:textId="77777777" w:rsidR="00B35364" w:rsidRDefault="00B35364" w:rsidP="00B35364">
      <w:pPr>
        <w:pStyle w:val="Heading4"/>
      </w:pPr>
      <w:r>
        <w:t>India’s economy is undergoing a slowdown now</w:t>
      </w:r>
    </w:p>
    <w:p w14:paraId="4CEEB266" w14:textId="77777777" w:rsidR="00B35364" w:rsidRDefault="00B35364" w:rsidP="00B35364">
      <w:r w:rsidRPr="004330D4">
        <w:rPr>
          <w:rStyle w:val="Style13ptBold"/>
        </w:rPr>
        <w:t>GLOBAL VILLAGE SPACE</w:t>
      </w:r>
      <w:r>
        <w:t>, Sept. 21, 20</w:t>
      </w:r>
      <w:r w:rsidRPr="004330D4">
        <w:rPr>
          <w:rStyle w:val="Style13ptBold"/>
        </w:rPr>
        <w:t>17</w:t>
      </w:r>
      <w:r>
        <w:t xml:space="preserve">.  Retrieved Apr. 11, 2018 from </w:t>
      </w:r>
      <w:hyperlink r:id="rId84" w:history="1">
        <w:r w:rsidRPr="0013104F">
          <w:rPr>
            <w:rStyle w:val="Hyperlink"/>
          </w:rPr>
          <w:t>https://www.globalvillagespace.com/modis-economic-reforms-are-slowing-down-indias-gdp-growth/</w:t>
        </w:r>
      </w:hyperlink>
      <w:r>
        <w:t xml:space="preserve">, </w:t>
      </w:r>
      <w:proofErr w:type="spellStart"/>
      <w:r>
        <w:t>kdd</w:t>
      </w:r>
      <w:proofErr w:type="spellEnd"/>
    </w:p>
    <w:p w14:paraId="7C3EC972" w14:textId="77777777" w:rsidR="00B35364" w:rsidRDefault="00B35364" w:rsidP="00B35364">
      <w:r w:rsidRPr="00116987">
        <w:rPr>
          <w:rStyle w:val="StyleUnderline"/>
          <w:highlight w:val="green"/>
        </w:rPr>
        <w:t>A research report by the State Bank of India</w:t>
      </w:r>
      <w:r>
        <w:t xml:space="preserve"> (SBI) </w:t>
      </w:r>
      <w:r w:rsidRPr="00116987">
        <w:rPr>
          <w:rStyle w:val="StyleUnderline"/>
          <w:highlight w:val="green"/>
        </w:rPr>
        <w:t>states that India is currently undergoing a slowdown</w:t>
      </w:r>
      <w:r>
        <w:t xml:space="preserve"> </w:t>
      </w:r>
      <w:r w:rsidRPr="00116987">
        <w:rPr>
          <w:rStyle w:val="StyleUnderline"/>
          <w:highlight w:val="green"/>
        </w:rPr>
        <w:t>with</w:t>
      </w:r>
      <w:r w:rsidRPr="004330D4">
        <w:rPr>
          <w:rStyle w:val="StyleUnderline"/>
        </w:rPr>
        <w:t xml:space="preserve"> </w:t>
      </w:r>
      <w:r>
        <w:t>gross domestic product (</w:t>
      </w:r>
      <w:r w:rsidRPr="00116987">
        <w:rPr>
          <w:rStyle w:val="StyleUnderline"/>
          <w:highlight w:val="green"/>
        </w:rPr>
        <w:t>GDP</w:t>
      </w:r>
      <w:r>
        <w:t xml:space="preserve">) growth rate </w:t>
      </w:r>
      <w:r w:rsidRPr="00116987">
        <w:rPr>
          <w:rStyle w:val="StyleUnderline"/>
          <w:highlight w:val="green"/>
        </w:rPr>
        <w:t>being affected</w:t>
      </w:r>
      <w:r>
        <w:t xml:space="preserve">, beginning second quarter of FY2017. </w:t>
      </w:r>
      <w:r w:rsidRPr="00116987">
        <w:rPr>
          <w:rStyle w:val="StyleUnderline"/>
          <w:highlight w:val="green"/>
        </w:rPr>
        <w:t>The continued fall in GDP</w:t>
      </w:r>
      <w:r>
        <w:t xml:space="preserve"> since Q2FY17 </w:t>
      </w:r>
      <w:r w:rsidRPr="00116987">
        <w:rPr>
          <w:rStyle w:val="StyleUnderline"/>
          <w:highlight w:val="green"/>
        </w:rPr>
        <w:t>has raised the specter of whether growth slowdown is currently temporary. This along with a slowdown in demand and languishing capital formation shows that the Indian economy is in urgent need of a fiscal push now to shore up growth</w:t>
      </w:r>
      <w:r>
        <w:t>, says a research report.</w:t>
      </w:r>
    </w:p>
    <w:p w14:paraId="0FC304D1" w14:textId="77777777" w:rsidR="00B35364" w:rsidRDefault="00B35364" w:rsidP="00B35364">
      <w:pPr>
        <w:pStyle w:val="Heading4"/>
      </w:pPr>
      <w:r>
        <w:t>Indian economy in bleak state now</w:t>
      </w:r>
    </w:p>
    <w:p w14:paraId="479C76B4" w14:textId="77777777" w:rsidR="00B35364" w:rsidRDefault="00B35364" w:rsidP="00B35364">
      <w:r w:rsidRPr="004330D4">
        <w:rPr>
          <w:rStyle w:val="Style13ptBold"/>
        </w:rPr>
        <w:t>GLOBAL VILLAGE SPACE</w:t>
      </w:r>
      <w:r>
        <w:t>, Sept. 21, 20</w:t>
      </w:r>
      <w:r w:rsidRPr="004330D4">
        <w:rPr>
          <w:rStyle w:val="Style13ptBold"/>
        </w:rPr>
        <w:t>17</w:t>
      </w:r>
      <w:r>
        <w:t xml:space="preserve">.  Retrieved Apr. 11, 2018 from </w:t>
      </w:r>
      <w:hyperlink r:id="rId85" w:history="1">
        <w:r w:rsidRPr="0013104F">
          <w:rPr>
            <w:rStyle w:val="Hyperlink"/>
          </w:rPr>
          <w:t>https://www.globalvillagespace.com/modis-economic-reforms-are-slowing-down-indias-gdp-growth/</w:t>
        </w:r>
      </w:hyperlink>
      <w:r>
        <w:t xml:space="preserve">, </w:t>
      </w:r>
      <w:proofErr w:type="spellStart"/>
      <w:r>
        <w:t>kdd</w:t>
      </w:r>
      <w:proofErr w:type="spellEnd"/>
    </w:p>
    <w:p w14:paraId="5882BABF" w14:textId="77777777" w:rsidR="00B35364" w:rsidRDefault="00B35364" w:rsidP="00B35364">
      <w:r w:rsidRPr="00116987">
        <w:rPr>
          <w:rStyle w:val="StyleUnderline"/>
          <w:highlight w:val="green"/>
        </w:rPr>
        <w:t>Recent news from the Indian economy has been bleak. Economic growth has declined for six quarters in a row. Inflation has more than doubled</w:t>
      </w:r>
      <w:r>
        <w:t xml:space="preserve"> in the three months since June. </w:t>
      </w:r>
      <w:r w:rsidRPr="00116987">
        <w:rPr>
          <w:rStyle w:val="StyleUnderline"/>
          <w:highlight w:val="green"/>
        </w:rPr>
        <w:t>The current account deficit</w:t>
      </w:r>
      <w:r>
        <w:t xml:space="preserve"> in the first quarter of the current fiscal year </w:t>
      </w:r>
      <w:r w:rsidRPr="00116987">
        <w:rPr>
          <w:rStyle w:val="StyleUnderline"/>
          <w:highlight w:val="green"/>
        </w:rPr>
        <w:t>was at its highest level in four years as a proportion of</w:t>
      </w:r>
      <w:r>
        <w:t xml:space="preserve"> gross domestic product (</w:t>
      </w:r>
      <w:r w:rsidRPr="00116987">
        <w:rPr>
          <w:rStyle w:val="StyleUnderline"/>
          <w:highlight w:val="green"/>
        </w:rPr>
        <w:t>GDP)</w:t>
      </w:r>
      <w:r>
        <w:t>.</w:t>
      </w:r>
    </w:p>
    <w:p w14:paraId="2A4305AF" w14:textId="77777777" w:rsidR="00B35364" w:rsidRDefault="00B35364" w:rsidP="00B35364">
      <w:pPr>
        <w:pStyle w:val="Heading4"/>
      </w:pPr>
      <w:r>
        <w:t>India’s government has been unable to arrest its economic decline</w:t>
      </w:r>
    </w:p>
    <w:p w14:paraId="683DCB4F" w14:textId="77777777" w:rsidR="00B35364" w:rsidRDefault="00B35364" w:rsidP="00B35364">
      <w:r w:rsidRPr="004330D4">
        <w:rPr>
          <w:rStyle w:val="Style13ptBold"/>
        </w:rPr>
        <w:t>GLOBAL VILLAGE SPACE</w:t>
      </w:r>
      <w:r>
        <w:t>, Sept. 21, 20</w:t>
      </w:r>
      <w:r w:rsidRPr="004330D4">
        <w:rPr>
          <w:rStyle w:val="Style13ptBold"/>
        </w:rPr>
        <w:t>17</w:t>
      </w:r>
      <w:r>
        <w:t xml:space="preserve">.  Retrieved Apr. 11, 2018 from </w:t>
      </w:r>
      <w:hyperlink r:id="rId86" w:history="1">
        <w:r w:rsidRPr="0013104F">
          <w:rPr>
            <w:rStyle w:val="Hyperlink"/>
          </w:rPr>
          <w:t>https://www.globalvillagespace.com/modis-economic-reforms-are-slowing-down-indias-gdp-growth/</w:t>
        </w:r>
      </w:hyperlink>
      <w:r>
        <w:t xml:space="preserve">, </w:t>
      </w:r>
      <w:proofErr w:type="spellStart"/>
      <w:r>
        <w:t>kdd</w:t>
      </w:r>
      <w:proofErr w:type="spellEnd"/>
    </w:p>
    <w:p w14:paraId="25AD9381" w14:textId="77777777" w:rsidR="00B35364" w:rsidRPr="00486344" w:rsidRDefault="00B35364" w:rsidP="00B35364">
      <w:pPr>
        <w:rPr>
          <w:rStyle w:val="StyleUnderline"/>
        </w:rPr>
      </w:pPr>
      <w:r>
        <w:t xml:space="preserve">According to the Economist, </w:t>
      </w:r>
      <w:r w:rsidRPr="00116987">
        <w:rPr>
          <w:rStyle w:val="StyleUnderline"/>
          <w:highlight w:val="green"/>
        </w:rPr>
        <w:t>India has fallen behind China, Malaysia, and the Philippines</w:t>
      </w:r>
      <w:r>
        <w:t xml:space="preserve"> and is tied with </w:t>
      </w:r>
      <w:proofErr w:type="spellStart"/>
      <w:r>
        <w:t>archnemesis</w:t>
      </w:r>
      <w:proofErr w:type="spellEnd"/>
      <w:r>
        <w:t xml:space="preserve"> Pakistan. </w:t>
      </w:r>
      <w:r w:rsidRPr="00116987">
        <w:rPr>
          <w:rStyle w:val="StyleUnderline"/>
          <w:highlight w:val="green"/>
        </w:rPr>
        <w:t>It has also fallen behind its neighbor Bangladesh with its 5.7% growth contending with the latter’s 7% growth rate</w:t>
      </w:r>
      <w:r>
        <w:t xml:space="preserve">. All in all, </w:t>
      </w:r>
      <w:r w:rsidRPr="00116987">
        <w:rPr>
          <w:rStyle w:val="StyleUnderline"/>
          <w:highlight w:val="green"/>
        </w:rPr>
        <w:t>the BJP government has been unable to arrest India’s economic decline</w:t>
      </w:r>
      <w:r w:rsidRPr="00486344">
        <w:rPr>
          <w:rStyle w:val="StyleUnderline"/>
        </w:rPr>
        <w:t xml:space="preserve"> </w:t>
      </w:r>
      <w:r>
        <w:t xml:space="preserve">for which they lambasted their predecessors. Instead, </w:t>
      </w:r>
      <w:r w:rsidRPr="00116987">
        <w:rPr>
          <w:rStyle w:val="StyleUnderline"/>
          <w:highlight w:val="green"/>
        </w:rPr>
        <w:t>it seems that they have been instrumental in its decline.</w:t>
      </w:r>
    </w:p>
    <w:p w14:paraId="0F0094BB" w14:textId="77777777" w:rsidR="00B35364" w:rsidRDefault="00B35364" w:rsidP="00B35364">
      <w:pPr>
        <w:pStyle w:val="Heading4"/>
      </w:pPr>
      <w:r>
        <w:t>India’s economy is backsliding</w:t>
      </w:r>
    </w:p>
    <w:p w14:paraId="24568DBF" w14:textId="77777777" w:rsidR="00B35364" w:rsidRDefault="00B35364" w:rsidP="00B35364">
      <w:r w:rsidRPr="00A128CD">
        <w:rPr>
          <w:b/>
        </w:rPr>
        <w:t>Roy ’17</w:t>
      </w:r>
      <w:r>
        <w:t xml:space="preserve"> [</w:t>
      </w:r>
      <w:proofErr w:type="spellStart"/>
      <w:r>
        <w:t>Subir</w:t>
      </w:r>
      <w:proofErr w:type="spellEnd"/>
      <w:r>
        <w:t xml:space="preserve"> Roy, associate editor with Business Standard, a leading Indian financial newspaper, “An economy in limbo &amp; the ripple effect,” July 31, </w:t>
      </w:r>
      <w:hyperlink r:id="rId87" w:history="1">
        <w:r w:rsidRPr="0013104F">
          <w:rPr>
            <w:rStyle w:val="Hyperlink"/>
          </w:rPr>
          <w:t>http://www.tribuneindia.com/news/comment/an-economy-in-limbo-the-ripple-effect/444570.html</w:t>
        </w:r>
      </w:hyperlink>
      <w:r>
        <w:t xml:space="preserve">, </w:t>
      </w:r>
      <w:proofErr w:type="spellStart"/>
      <w:r>
        <w:t>kdd</w:t>
      </w:r>
      <w:proofErr w:type="spellEnd"/>
      <w:r>
        <w:t>]</w:t>
      </w:r>
    </w:p>
    <w:p w14:paraId="27889AA0" w14:textId="77777777" w:rsidR="00B35364" w:rsidRPr="00863301" w:rsidRDefault="00B35364" w:rsidP="00B35364">
      <w:pPr>
        <w:rPr>
          <w:sz w:val="16"/>
        </w:rPr>
      </w:pPr>
      <w:r w:rsidRPr="00116987">
        <w:rPr>
          <w:highlight w:val="green"/>
          <w:u w:val="single"/>
        </w:rPr>
        <w:t>The Indian economy seems to be in a peculiar limbo. Several economic indicators taken together point to the economy being in the grip of a slowdown</w:t>
      </w:r>
      <w:r w:rsidRPr="00863301">
        <w:rPr>
          <w:sz w:val="16"/>
        </w:rPr>
        <w:t xml:space="preserve">. On the other hand, current GDP data and forecasts point to robust growth now and forthcoming.  First, the downside. Number crunching by Business Standard indicates that </w:t>
      </w:r>
      <w:r w:rsidRPr="00116987">
        <w:rPr>
          <w:highlight w:val="green"/>
          <w:u w:val="single"/>
        </w:rPr>
        <w:t>bank loans grew by</w:t>
      </w:r>
      <w:r w:rsidRPr="00863301">
        <w:rPr>
          <w:sz w:val="16"/>
        </w:rPr>
        <w:t xml:space="preserve"> a mere 1.7 per cent in the last financial year (2016-17), </w:t>
      </w:r>
      <w:r w:rsidRPr="00116987">
        <w:rPr>
          <w:highlight w:val="green"/>
          <w:u w:val="single"/>
        </w:rPr>
        <w:t>the lowest in over two decades</w:t>
      </w:r>
      <w:r w:rsidRPr="00116987">
        <w:rPr>
          <w:sz w:val="16"/>
          <w:highlight w:val="green"/>
        </w:rPr>
        <w:t xml:space="preserve"> </w:t>
      </w:r>
      <w:r w:rsidRPr="00863301">
        <w:rPr>
          <w:sz w:val="16"/>
        </w:rPr>
        <w:t xml:space="preserve">(since 1995-96). </w:t>
      </w:r>
      <w:r w:rsidRPr="00116987">
        <w:rPr>
          <w:highlight w:val="green"/>
          <w:u w:val="single"/>
        </w:rPr>
        <w:t>The loan portfolio</w:t>
      </w:r>
      <w:r w:rsidRPr="00116987">
        <w:rPr>
          <w:sz w:val="16"/>
          <w:highlight w:val="green"/>
        </w:rPr>
        <w:t xml:space="preserve"> </w:t>
      </w:r>
      <w:r w:rsidRPr="00863301">
        <w:rPr>
          <w:sz w:val="16"/>
        </w:rPr>
        <w:t xml:space="preserve">of public sector banks, which account for over 70 per cent of the assets of the banking sector, actually </w:t>
      </w:r>
      <w:r w:rsidRPr="00116987">
        <w:rPr>
          <w:highlight w:val="green"/>
          <w:u w:val="single"/>
        </w:rPr>
        <w:t>contracted by 2.5 per cent. Such severe slowdown in bank lending is symptomatic of an overall economic slowdown</w:t>
      </w:r>
      <w:r w:rsidRPr="00863301">
        <w:rPr>
          <w:sz w:val="16"/>
        </w:rPr>
        <w:t xml:space="preserve">.  If there is an economic slowdown then it will show up in falling inflation and this is precisely what has happened. The consumer price index for June, compared to a year ago, was up by a mere 1.5 per cent. This was below expectations and way below the Reserve Bank of India medium-term target of 4 per cent.  So the economy should be dragging its feet. Hardly. The IMF has retained its earlier forecast that the Indian economy will grow by a robust 7.2 per cent in the current financial year and rise to a formidable 7.7 per cent in the next (2018-19). (In both the years, Indian growth will remain ahead of China's!)  The growth rate did go down in the last three quarters of last financial year, with a sharp fall of over one percentage point, brought on by </w:t>
      </w:r>
      <w:proofErr w:type="spellStart"/>
      <w:r w:rsidRPr="00863301">
        <w:rPr>
          <w:sz w:val="16"/>
        </w:rPr>
        <w:t>demonetisation</w:t>
      </w:r>
      <w:proofErr w:type="spellEnd"/>
      <w:r w:rsidRPr="00863301">
        <w:rPr>
          <w:sz w:val="16"/>
        </w:rPr>
        <w:t>, in the last quarter of the year. This caused the growth rate for the year (2016-17) to fall to 7.1 per cent, well below the rate of 8 per cent achieved for the previous year. But, according to the IMF forecast, 2018-19 will see a return in the growth momentum to pre-</w:t>
      </w:r>
      <w:proofErr w:type="spellStart"/>
      <w:r w:rsidRPr="00863301">
        <w:rPr>
          <w:sz w:val="16"/>
        </w:rPr>
        <w:t>demonetisation</w:t>
      </w:r>
      <w:proofErr w:type="spellEnd"/>
      <w:r w:rsidRPr="00863301">
        <w:rPr>
          <w:sz w:val="16"/>
        </w:rPr>
        <w:t xml:space="preserve"> levels. Well, if </w:t>
      </w:r>
      <w:proofErr w:type="spellStart"/>
      <w:r w:rsidRPr="00863301">
        <w:rPr>
          <w:sz w:val="16"/>
        </w:rPr>
        <w:t>demonetisation</w:t>
      </w:r>
      <w:proofErr w:type="spellEnd"/>
      <w:r w:rsidRPr="00863301">
        <w:rPr>
          <w:sz w:val="16"/>
        </w:rPr>
        <w:t xml:space="preserve"> was a bad dream which is over, then why worry? Things are not so simple. The abysmally low increase in bank lending was brought about by the dual balance sheet problem. Numerous large infrastructure projects went sour and the crash in global steel demand post the global financial crisis </w:t>
      </w:r>
      <w:proofErr w:type="spellStart"/>
      <w:r w:rsidRPr="00863301">
        <w:rPr>
          <w:sz w:val="16"/>
        </w:rPr>
        <w:t>traumatised</w:t>
      </w:r>
      <w:proofErr w:type="spellEnd"/>
      <w:r w:rsidRPr="00863301">
        <w:rPr>
          <w:sz w:val="16"/>
        </w:rPr>
        <w:t xml:space="preserve"> Indian steel producers. This led to red ink on the balance sheets of the concerned firms that consequently defaulted on their bank loan repayments. This splashed red ink across public sector bank balance sheets.  </w:t>
      </w:r>
      <w:r w:rsidRPr="00116987">
        <w:rPr>
          <w:highlight w:val="green"/>
          <w:u w:val="single"/>
        </w:rPr>
        <w:t>The future looks murky because the defaulting large borrowers</w:t>
      </w:r>
      <w:r w:rsidRPr="00863301">
        <w:rPr>
          <w:sz w:val="16"/>
        </w:rPr>
        <w:t xml:space="preserve">, who are being put on the fast-track recovery process under the new bankruptcy code, </w:t>
      </w:r>
      <w:r w:rsidRPr="00116987">
        <w:rPr>
          <w:highlight w:val="green"/>
          <w:u w:val="single"/>
        </w:rPr>
        <w:t>are in no position to renegotiate their bank loans and return to putting their projects back into shape</w:t>
      </w:r>
      <w:r w:rsidRPr="00863301">
        <w:rPr>
          <w:sz w:val="16"/>
        </w:rPr>
        <w:t xml:space="preserve">. The recovery in global steel demand is at a “new normal of low growth” with continuing overcapacity. Price recovery is also taking place but not at any kind of pace to pull the troubled Indian producers out of morass. Thus banks' bad loans scenario will not change in a quick year or two. Industry will start to invest again once capacity constraint is in sight but that is not the case right now. </w:t>
      </w:r>
      <w:r w:rsidRPr="00116987">
        <w:rPr>
          <w:highlight w:val="green"/>
          <w:u w:val="single"/>
        </w:rPr>
        <w:t>An economy which is experiencing serious slowdown in investment</w:t>
      </w:r>
      <w:r w:rsidRPr="00116987">
        <w:rPr>
          <w:sz w:val="16"/>
          <w:highlight w:val="green"/>
        </w:rPr>
        <w:t xml:space="preserve"> </w:t>
      </w:r>
      <w:r w:rsidRPr="00863301">
        <w:rPr>
          <w:sz w:val="16"/>
        </w:rPr>
        <w:t xml:space="preserve">(the rate of gross capital formation), particularly in infrastructure, </w:t>
      </w:r>
      <w:r w:rsidRPr="00116987">
        <w:rPr>
          <w:highlight w:val="green"/>
          <w:u w:val="single"/>
        </w:rPr>
        <w:t>is laying up trouble for itself in the future</w:t>
      </w:r>
      <w:r w:rsidRPr="00863301">
        <w:rPr>
          <w:sz w:val="16"/>
        </w:rPr>
        <w:t xml:space="preserve">. A high growth rate, </w:t>
      </w:r>
      <w:proofErr w:type="spellStart"/>
      <w:r w:rsidRPr="00863301">
        <w:rPr>
          <w:sz w:val="16"/>
        </w:rPr>
        <w:t>fuelled</w:t>
      </w:r>
      <w:proofErr w:type="spellEnd"/>
      <w:r w:rsidRPr="00863301">
        <w:rPr>
          <w:sz w:val="16"/>
        </w:rPr>
        <w:t xml:space="preserve"> mainly by consumption expenditure, will then be met by capacity constraints preventing a rise in output. </w:t>
      </w:r>
      <w:r w:rsidRPr="00116987">
        <w:rPr>
          <w:highlight w:val="green"/>
          <w:u w:val="single"/>
        </w:rPr>
        <w:t>This will lay the foundation for renewed inflation</w:t>
      </w:r>
      <w:r w:rsidRPr="00863301">
        <w:rPr>
          <w:sz w:val="16"/>
        </w:rPr>
        <w:t xml:space="preserve">. </w:t>
      </w:r>
    </w:p>
    <w:p w14:paraId="3EA0B57B" w14:textId="77777777" w:rsidR="00B35364" w:rsidRDefault="00B35364" w:rsidP="00B35364">
      <w:pPr>
        <w:pStyle w:val="Heading4"/>
      </w:pPr>
      <w:r>
        <w:t>India’s economy is declining now</w:t>
      </w:r>
    </w:p>
    <w:p w14:paraId="365F02DB" w14:textId="77777777" w:rsidR="00B35364" w:rsidRDefault="00B35364" w:rsidP="00B35364">
      <w:r w:rsidRPr="009B4B20">
        <w:rPr>
          <w:b/>
        </w:rPr>
        <w:t>Mishra and Prasad ’17</w:t>
      </w:r>
      <w:r>
        <w:t xml:space="preserve"> [</w:t>
      </w:r>
      <w:proofErr w:type="spellStart"/>
      <w:r>
        <w:t>Asit</w:t>
      </w:r>
      <w:proofErr w:type="spellEnd"/>
      <w:r>
        <w:t xml:space="preserve"> </w:t>
      </w:r>
      <w:proofErr w:type="spellStart"/>
      <w:r>
        <w:t>Ranjan</w:t>
      </w:r>
      <w:proofErr w:type="spellEnd"/>
      <w:r>
        <w:t xml:space="preserve"> Mishra, economics writer for HT MINT, </w:t>
      </w:r>
      <w:proofErr w:type="spellStart"/>
      <w:r>
        <w:t>Gireesh</w:t>
      </w:r>
      <w:proofErr w:type="spellEnd"/>
      <w:r>
        <w:t xml:space="preserve"> Chandra Prasad, energy editor at HT MINT, “ Indian economy in a tailspin: What went wrong,” 9-22-17, </w:t>
      </w:r>
      <w:hyperlink r:id="rId88" w:history="1">
        <w:r w:rsidRPr="0013104F">
          <w:rPr>
            <w:rStyle w:val="Hyperlink"/>
          </w:rPr>
          <w:t>https://www.livemint.com/Politics/bzfrqgomp7TNdaCnCnZHrK/Indian-economy-in-a-tailspin-What-went-wrong.html</w:t>
        </w:r>
      </w:hyperlink>
      <w:r>
        <w:t xml:space="preserve">, </w:t>
      </w:r>
      <w:proofErr w:type="spellStart"/>
      <w:r>
        <w:t>kdd</w:t>
      </w:r>
      <w:proofErr w:type="spellEnd"/>
      <w:r>
        <w:t>]</w:t>
      </w:r>
    </w:p>
    <w:p w14:paraId="75FD56DC" w14:textId="77777777" w:rsidR="00B35364" w:rsidRPr="00CA5729" w:rsidRDefault="00B35364" w:rsidP="00B35364">
      <w:pPr>
        <w:rPr>
          <w:sz w:val="14"/>
        </w:rPr>
      </w:pPr>
      <w:r w:rsidRPr="00CA5729">
        <w:rPr>
          <w:sz w:val="14"/>
        </w:rPr>
        <w:t xml:space="preserve">New Delhi: The National Democratic Alliance (NDA) won a landslide in the 2014 general election with the promise of fast-tracking economic growth and creating jobs. It replaced the Congress-led United Progressive Alliance (UPA) government that was mired in corruption scandals and had mismanaged the economy. Three years on, it is </w:t>
      </w:r>
      <w:r w:rsidRPr="00116987">
        <w:rPr>
          <w:highlight w:val="green"/>
          <w:u w:val="single"/>
        </w:rPr>
        <w:t>the economy</w:t>
      </w:r>
      <w:r w:rsidRPr="00116987">
        <w:rPr>
          <w:sz w:val="14"/>
          <w:highlight w:val="green"/>
        </w:rPr>
        <w:t xml:space="preserve"> </w:t>
      </w:r>
      <w:r w:rsidRPr="00CA5729">
        <w:rPr>
          <w:sz w:val="14"/>
        </w:rPr>
        <w:t xml:space="preserve">again that </w:t>
      </w:r>
      <w:r w:rsidRPr="00116987">
        <w:rPr>
          <w:highlight w:val="green"/>
          <w:u w:val="single"/>
        </w:rPr>
        <w:t>is proving to be the Achilles’ heel for</w:t>
      </w:r>
      <w:r w:rsidRPr="00116987">
        <w:rPr>
          <w:sz w:val="14"/>
          <w:highlight w:val="green"/>
        </w:rPr>
        <w:t xml:space="preserve"> </w:t>
      </w:r>
      <w:r w:rsidRPr="00CA5729">
        <w:rPr>
          <w:sz w:val="14"/>
        </w:rPr>
        <w:t xml:space="preserve">the Narendra </w:t>
      </w:r>
      <w:r w:rsidRPr="00116987">
        <w:rPr>
          <w:highlight w:val="green"/>
          <w:u w:val="single"/>
        </w:rPr>
        <w:t>Modi</w:t>
      </w:r>
      <w:r w:rsidRPr="00116987">
        <w:rPr>
          <w:sz w:val="14"/>
          <w:highlight w:val="green"/>
        </w:rPr>
        <w:t xml:space="preserve"> </w:t>
      </w:r>
      <w:r w:rsidRPr="00CA5729">
        <w:rPr>
          <w:sz w:val="14"/>
        </w:rPr>
        <w:t xml:space="preserve">government. Sample this: </w:t>
      </w:r>
      <w:r w:rsidRPr="00116987">
        <w:rPr>
          <w:highlight w:val="green"/>
          <w:u w:val="single"/>
        </w:rPr>
        <w:t>Economic growth decelerated to a three-year low of 5.7% in the June quarter of 2017</w:t>
      </w:r>
      <w:r w:rsidRPr="00CA5729">
        <w:rPr>
          <w:sz w:val="14"/>
        </w:rPr>
        <w:t xml:space="preserve">-18. The current account deficit (CAD) hit a four-year high in the same quarter at 2.4% of gross domestic product (GDP) despite benign oil prices that have cushioned government finances. While </w:t>
      </w:r>
      <w:r w:rsidRPr="00116987">
        <w:rPr>
          <w:highlight w:val="green"/>
          <w:u w:val="single"/>
        </w:rPr>
        <w:t>investment demand was</w:t>
      </w:r>
      <w:r w:rsidRPr="00116987">
        <w:rPr>
          <w:sz w:val="14"/>
          <w:highlight w:val="green"/>
        </w:rPr>
        <w:t xml:space="preserve"> </w:t>
      </w:r>
      <w:r w:rsidRPr="00CA5729">
        <w:rPr>
          <w:sz w:val="14"/>
        </w:rPr>
        <w:t xml:space="preserve">anyway </w:t>
      </w:r>
      <w:r w:rsidRPr="00116987">
        <w:rPr>
          <w:highlight w:val="green"/>
          <w:u w:val="single"/>
        </w:rPr>
        <w:t>weak</w:t>
      </w:r>
      <w:r w:rsidRPr="00116987">
        <w:rPr>
          <w:sz w:val="14"/>
          <w:highlight w:val="green"/>
        </w:rPr>
        <w:t xml:space="preserve"> </w:t>
      </w:r>
      <w:r w:rsidRPr="00CA5729">
        <w:rPr>
          <w:sz w:val="14"/>
        </w:rPr>
        <w:t xml:space="preserve">when the NDA assumed office, </w:t>
      </w:r>
      <w:r w:rsidRPr="00116987">
        <w:rPr>
          <w:highlight w:val="green"/>
          <w:u w:val="single"/>
        </w:rPr>
        <w:t>private consumption has also started decelerating, impacted by the government’s demonetization drive</w:t>
      </w:r>
      <w:r w:rsidRPr="00CA5729">
        <w:rPr>
          <w:sz w:val="14"/>
        </w:rPr>
        <w:t xml:space="preserve">. Exports have picked up recently, but </w:t>
      </w:r>
      <w:r w:rsidRPr="00116987">
        <w:rPr>
          <w:highlight w:val="green"/>
          <w:u w:val="single"/>
        </w:rPr>
        <w:t>they are no longer the economic drivers they once were and exporters have been hit hard by a rising rupee. The goods and services tax</w:t>
      </w:r>
      <w:r w:rsidRPr="00116987">
        <w:rPr>
          <w:sz w:val="14"/>
          <w:highlight w:val="green"/>
        </w:rPr>
        <w:t xml:space="preserve"> </w:t>
      </w:r>
      <w:r w:rsidRPr="00CA5729">
        <w:rPr>
          <w:sz w:val="14"/>
        </w:rPr>
        <w:t xml:space="preserve">(GST), which unified India into a single market, </w:t>
      </w:r>
      <w:r w:rsidRPr="00116987">
        <w:rPr>
          <w:highlight w:val="green"/>
          <w:u w:val="single"/>
        </w:rPr>
        <w:t>has added to the woes</w:t>
      </w:r>
      <w:r w:rsidRPr="00116987">
        <w:rPr>
          <w:sz w:val="14"/>
          <w:highlight w:val="green"/>
        </w:rPr>
        <w:t xml:space="preserve"> </w:t>
      </w:r>
      <w:r w:rsidRPr="00CA5729">
        <w:rPr>
          <w:sz w:val="14"/>
        </w:rPr>
        <w:t xml:space="preserve">because of complex tax filing procedures. Over the past weeks, news of the economy has dominated the headlines. The government went into a huddle and on Wednesday, finance minister </w:t>
      </w:r>
      <w:proofErr w:type="spellStart"/>
      <w:r w:rsidRPr="00CA5729">
        <w:rPr>
          <w:sz w:val="14"/>
        </w:rPr>
        <w:t>Arun</w:t>
      </w:r>
      <w:proofErr w:type="spellEnd"/>
      <w:r w:rsidRPr="00CA5729">
        <w:rPr>
          <w:sz w:val="14"/>
        </w:rPr>
        <w:t xml:space="preserve"> </w:t>
      </w:r>
      <w:proofErr w:type="spellStart"/>
      <w:r w:rsidRPr="00CA5729">
        <w:rPr>
          <w:sz w:val="14"/>
        </w:rPr>
        <w:t>Jaitley</w:t>
      </w:r>
      <w:proofErr w:type="spellEnd"/>
      <w:r w:rsidRPr="00CA5729">
        <w:rPr>
          <w:sz w:val="14"/>
        </w:rPr>
        <w:t xml:space="preserve"> said the government is working on a stimulus package to revive the economy. What went wrong? </w:t>
      </w:r>
      <w:proofErr w:type="spellStart"/>
      <w:r w:rsidRPr="00CA5729">
        <w:rPr>
          <w:sz w:val="14"/>
        </w:rPr>
        <w:t>Pronab</w:t>
      </w:r>
      <w:proofErr w:type="spellEnd"/>
      <w:r w:rsidRPr="00CA5729">
        <w:rPr>
          <w:sz w:val="14"/>
        </w:rPr>
        <w:t xml:space="preserve"> Sen, former chief statistician of India and someone who has worked in the government for the last 25 years, said the problem started with the reversal of rural growth, which remained high during the 2004-2012 period, propelling overall economic growth. “While farm output was growing at 3%, farm income was increasing by 7.5%. Income of the poorest was growing rapidly (and) that drove growth as well as inflation,” he said. The problem began in 2013-14 when things started to reverse. Global food prices came down while the Reserve Bank of India (RBI) still maintained a restrictive monetary policy. Growth in the minimum support price (MSP) of selected farm products slowed dramatically to 3.5% per year from an average of around 8% earlier. After 2014, the Mahatma Gandhi National Rural Employment Guarantee Scheme (MGNREGS), which assures 100 days of manual work a year to at least one member of every village household, became resource-driven rather than demand-driven. Less focus on MGNREGS, especially during the two consecutive droughts years of 2014-15 and 2015-16, aggravated the rural demand situation and dampened rural growth. While growth was slowing, two back-to-back structural changes, the withdrawal of high-value banknotes and implementation of GST gave a body blow to the unorganized and organized sectors respectively. With the government overnight withdrawing 86% worth of currency in circulation (by value) on 8 November, the cash-dependent unorganized sector that makes up 40% of India’s GDP came to a standstill with anecdotal evidence showing farmers being forced to dump their produce for want of buyers and small businesses laying off employees. The implementation of GST barely eight months after the note ban further unsettled the supply networks with dealers reducing stocks and companies drastically cutting production, leading to the three-year low GDP print of 5.7% in the June quarter. Technical glitches in filing GST returns and huge delays in refund of input tax credit for exporters have further dampened business sentiment. Sen says that if concerns surrounding refund of input tax credit are not quickly resolved, there will be a huge spurt in demand for working capital by companies which banks won’t be able to handle. “So far we have a demand-side problem. If a supply-side problem is added to it, it will further bring down our GDP for next two quarters,” he said. While the Modi government inherited many of the current problems, including the mounting non-performing assets (NPAs) of public sector banks, Sen said it has to be faulted for not diagnosing the problems properly and adding to the woes through demonetization and flawed implementation of GST. </w:t>
      </w:r>
      <w:r w:rsidRPr="00116987">
        <w:rPr>
          <w:highlight w:val="green"/>
          <w:u w:val="single"/>
        </w:rPr>
        <w:t>The share of working capital loans in total lending has fallen</w:t>
      </w:r>
      <w:r w:rsidRPr="00CA5729">
        <w:rPr>
          <w:sz w:val="14"/>
        </w:rPr>
        <w:t xml:space="preserve"> from 76% in 2002 to 48% at present; lending for housing and fixed capital rose from 24% of total lending to 52% without a resolution mechanism such as the current insolvency and bankruptcy law in place. Sen says such a law should have been in place seven-eight years ago and blames the UPA for the mess in the banking system. NPAs, or bad loans, in state-owned banks touched Rs6.41 trillion by 31 March 2017 from Rs1.56 trillion on 31 March 2013. This excludes restructured loans. Sen said </w:t>
      </w:r>
      <w:r w:rsidRPr="00116987">
        <w:rPr>
          <w:highlight w:val="green"/>
          <w:u w:val="single"/>
        </w:rPr>
        <w:t>restrictions on cattle trading have further aggravated the situation in the rural economy</w:t>
      </w:r>
      <w:r w:rsidRPr="00CA5729">
        <w:rPr>
          <w:sz w:val="14"/>
        </w:rPr>
        <w:t>. “Animals act as an insurance at time of crisis in rural India as they can be easily sold for meeting daily needs. The restrictions on selling cattle is one of the reasons growth in animal husbandry came down in the June quarter of 2017-18, thus affecting agricultural growth,” he added.</w:t>
      </w:r>
    </w:p>
    <w:p w14:paraId="12FA24D2" w14:textId="77777777" w:rsidR="00B35364" w:rsidRDefault="00B35364" w:rsidP="00B35364">
      <w:pPr>
        <w:pStyle w:val="Heading4"/>
      </w:pPr>
      <w:r>
        <w:t>Indian growth is grinding to a halt</w:t>
      </w:r>
    </w:p>
    <w:p w14:paraId="2163392C" w14:textId="77777777" w:rsidR="00B35364" w:rsidRDefault="00B35364" w:rsidP="00B35364">
      <w:r w:rsidRPr="003E4C01">
        <w:rPr>
          <w:b/>
        </w:rPr>
        <w:t>BBC News ’17</w:t>
      </w:r>
      <w:r>
        <w:t xml:space="preserve"> [“What ails the Indian economy?” 9-26, </w:t>
      </w:r>
      <w:hyperlink r:id="rId89" w:history="1">
        <w:r w:rsidRPr="0013104F">
          <w:rPr>
            <w:rStyle w:val="Hyperlink"/>
          </w:rPr>
          <w:t>https://www.bbc.com/news/world-asia-41332272</w:t>
        </w:r>
      </w:hyperlink>
      <w:r>
        <w:t xml:space="preserve">, </w:t>
      </w:r>
      <w:proofErr w:type="spellStart"/>
      <w:r>
        <w:t>kdd</w:t>
      </w:r>
      <w:proofErr w:type="spellEnd"/>
      <w:r>
        <w:t>]</w:t>
      </w:r>
    </w:p>
    <w:p w14:paraId="76951F41" w14:textId="77777777" w:rsidR="00B35364" w:rsidRDefault="00B35364" w:rsidP="00B35364">
      <w:pPr>
        <w:rPr>
          <w:sz w:val="14"/>
        </w:rPr>
      </w:pPr>
      <w:r w:rsidRPr="00116987">
        <w:rPr>
          <w:highlight w:val="green"/>
          <w:u w:val="single"/>
        </w:rPr>
        <w:t>India's economy grew at its slowest pace for three years in the April-to-June quarter and growth has declined for six quarters in a row</w:t>
      </w:r>
      <w:r w:rsidRPr="003E4C01">
        <w:rPr>
          <w:sz w:val="14"/>
        </w:rPr>
        <w:t xml:space="preserve">. Economic analyst </w:t>
      </w:r>
      <w:proofErr w:type="spellStart"/>
      <w:r w:rsidRPr="003E4C01">
        <w:rPr>
          <w:sz w:val="14"/>
        </w:rPr>
        <w:t>Vivek</w:t>
      </w:r>
      <w:proofErr w:type="spellEnd"/>
      <w:r w:rsidRPr="003E4C01">
        <w:rPr>
          <w:sz w:val="14"/>
        </w:rPr>
        <w:t xml:space="preserve"> </w:t>
      </w:r>
      <w:proofErr w:type="spellStart"/>
      <w:r w:rsidRPr="003E4C01">
        <w:rPr>
          <w:sz w:val="14"/>
        </w:rPr>
        <w:t>Kaul</w:t>
      </w:r>
      <w:proofErr w:type="spellEnd"/>
      <w:r w:rsidRPr="003E4C01">
        <w:rPr>
          <w:sz w:val="14"/>
        </w:rPr>
        <w:t xml:space="preserve"> explains why </w:t>
      </w:r>
      <w:r w:rsidRPr="00116987">
        <w:rPr>
          <w:highlight w:val="green"/>
          <w:u w:val="single"/>
        </w:rPr>
        <w:t>one of the world's fastest growing economies is sputtering to a halt</w:t>
      </w:r>
      <w:r w:rsidRPr="003E4C01">
        <w:rPr>
          <w:sz w:val="14"/>
        </w:rPr>
        <w:t xml:space="preserve">. On Monday, Prime Minister Narendra Modi revived India's economic council, a body that he had abolished soon after coming into power in 2014. </w:t>
      </w:r>
      <w:r w:rsidRPr="00116987">
        <w:rPr>
          <w:highlight w:val="green"/>
          <w:u w:val="single"/>
        </w:rPr>
        <w:t>India has just seen its slowest economic growth since Mr Modi took over as the prime minister</w:t>
      </w:r>
      <w:r w:rsidRPr="003E4C01">
        <w:rPr>
          <w:sz w:val="14"/>
        </w:rPr>
        <w:t xml:space="preserve"> on the back of promises over more jobs and a stronger economy. </w:t>
      </w:r>
      <w:r w:rsidRPr="00116987">
        <w:rPr>
          <w:highlight w:val="green"/>
          <w:u w:val="single"/>
        </w:rPr>
        <w:t>For</w:t>
      </w:r>
      <w:r w:rsidRPr="00116987">
        <w:rPr>
          <w:sz w:val="14"/>
          <w:highlight w:val="green"/>
        </w:rPr>
        <w:t xml:space="preserve"> </w:t>
      </w:r>
      <w:r w:rsidRPr="003E4C01">
        <w:rPr>
          <w:sz w:val="14"/>
        </w:rPr>
        <w:t xml:space="preserve">the period between </w:t>
      </w:r>
      <w:r w:rsidRPr="00116987">
        <w:rPr>
          <w:highlight w:val="green"/>
          <w:u w:val="single"/>
        </w:rPr>
        <w:t>April and June 2017, Indian GDP grew by just 5.7%</w:t>
      </w:r>
      <w:r w:rsidRPr="00116987">
        <w:rPr>
          <w:sz w:val="14"/>
          <w:highlight w:val="green"/>
        </w:rPr>
        <w:t xml:space="preserve"> </w:t>
      </w:r>
      <w:r w:rsidRPr="003E4C01">
        <w:rPr>
          <w:sz w:val="14"/>
        </w:rPr>
        <w:t xml:space="preserve">(as against 9.1% a year earlier). Much of that 5.7% was because the government spent more than it usually does. The non-government part of the GDP, which forms roughly 90% of the economy, grew by a meagre 4.3%. Industry as a whole grew by 1.6%, with manufacturing and construction growing by 1.2% and 2% respectively. </w:t>
      </w:r>
      <w:r w:rsidRPr="00116987">
        <w:rPr>
          <w:highlight w:val="green"/>
          <w:u w:val="single"/>
        </w:rPr>
        <w:t>The last time the economy grew by less than 6%</w:t>
      </w:r>
      <w:r w:rsidRPr="00116987">
        <w:rPr>
          <w:sz w:val="14"/>
          <w:highlight w:val="green"/>
        </w:rPr>
        <w:t xml:space="preserve"> </w:t>
      </w:r>
      <w:r w:rsidRPr="003E4C01">
        <w:rPr>
          <w:sz w:val="14"/>
        </w:rPr>
        <w:t xml:space="preserve">(at 5.3%) </w:t>
      </w:r>
      <w:r w:rsidRPr="00116987">
        <w:rPr>
          <w:highlight w:val="green"/>
          <w:u w:val="single"/>
        </w:rPr>
        <w:t>was</w:t>
      </w:r>
      <w:r w:rsidRPr="00116987">
        <w:rPr>
          <w:sz w:val="14"/>
          <w:highlight w:val="green"/>
        </w:rPr>
        <w:t xml:space="preserve"> </w:t>
      </w:r>
      <w:r w:rsidRPr="003E4C01">
        <w:rPr>
          <w:sz w:val="14"/>
        </w:rPr>
        <w:t xml:space="preserve">between January and March </w:t>
      </w:r>
      <w:r w:rsidRPr="00116987">
        <w:rPr>
          <w:highlight w:val="green"/>
          <w:u w:val="single"/>
        </w:rPr>
        <w:t>2014</w:t>
      </w:r>
      <w:r w:rsidRPr="003E4C01">
        <w:rPr>
          <w:sz w:val="14"/>
        </w:rPr>
        <w:t xml:space="preserve">, when Manmohan Singh was the prime minister. </w:t>
      </w:r>
    </w:p>
    <w:p w14:paraId="51DCEB63" w14:textId="77777777" w:rsidR="00B35364" w:rsidRDefault="00B35364" w:rsidP="00B35364">
      <w:pPr>
        <w:pStyle w:val="Heading3"/>
      </w:pPr>
      <w:bookmarkStart w:id="50" w:name="_Toc519243791"/>
      <w:r>
        <w:t>1ar—Brain Circulation Extensions</w:t>
      </w:r>
      <w:bookmarkEnd w:id="50"/>
    </w:p>
    <w:p w14:paraId="233F08A9" w14:textId="77777777" w:rsidR="00B35364" w:rsidRDefault="00B35364" w:rsidP="00B35364">
      <w:pPr>
        <w:pStyle w:val="Heading4"/>
      </w:pPr>
      <w:r>
        <w:t>Brain circulation solves Indian growth</w:t>
      </w:r>
    </w:p>
    <w:p w14:paraId="443C111D" w14:textId="77777777" w:rsidR="00B35364" w:rsidRDefault="00B35364" w:rsidP="00B35364">
      <w:r w:rsidRPr="00010C3E">
        <w:rPr>
          <w:b/>
        </w:rPr>
        <w:t>Shin and Moon ’18</w:t>
      </w:r>
      <w:r>
        <w:t xml:space="preserve"> [</w:t>
      </w:r>
      <w:proofErr w:type="spellStart"/>
      <w:r>
        <w:t>Gi-Wook</w:t>
      </w:r>
      <w:proofErr w:type="spellEnd"/>
      <w:r>
        <w:t xml:space="preserve"> Shin is the director of the Walter H. Shorenstein Asia-Pacific Research Center; the Tong Yang, Korea Foundation, and Korea Stanford Alumni Chair of Korean Studies; the founding director of the Korea Program, Rennie J. Moon is an associate professor at the Underwood International College at </w:t>
      </w:r>
      <w:proofErr w:type="spellStart"/>
      <w:r>
        <w:t>Yonsei</w:t>
      </w:r>
      <w:proofErr w:type="spellEnd"/>
      <w:r>
        <w:t xml:space="preserve"> University in Seoul, South Korea, “From Brain Drain to Brain Circulation and Linkage,” </w:t>
      </w:r>
      <w:hyperlink r:id="rId90" w:history="1">
        <w:r w:rsidRPr="0013104F">
          <w:rPr>
            <w:rStyle w:val="Hyperlink"/>
          </w:rPr>
          <w:t>https://aparc.fsi.stanford.edu/sites/default/files/brain_drain_to_circulation_and_linkage_0.pdf</w:t>
        </w:r>
      </w:hyperlink>
      <w:r>
        <w:t xml:space="preserve">, </w:t>
      </w:r>
      <w:proofErr w:type="spellStart"/>
      <w:r>
        <w:t>kdd</w:t>
      </w:r>
      <w:proofErr w:type="spellEnd"/>
      <w:r>
        <w:t>]</w:t>
      </w:r>
    </w:p>
    <w:p w14:paraId="4F695795" w14:textId="77777777" w:rsidR="00B35364" w:rsidRPr="00932255" w:rsidRDefault="00B35364" w:rsidP="00B35364">
      <w:pPr>
        <w:rPr>
          <w:sz w:val="16"/>
        </w:rPr>
      </w:pPr>
      <w:r w:rsidRPr="00932255">
        <w:rPr>
          <w:sz w:val="16"/>
        </w:rPr>
        <w:t xml:space="preserve">As in China and Taiwan, strong government development initiatives such as the establishment of the Bangalore Software and Technology Parks  of India (STPI) and waves of liberalization of regulations, along with the simultaneous takeoff of the Indian economy, were instrumental in promoting brain circulation. </w:t>
      </w:r>
      <w:r w:rsidRPr="00116987">
        <w:rPr>
          <w:highlight w:val="green"/>
          <w:u w:val="single"/>
        </w:rPr>
        <w:t>Several works have documented the significant role</w:t>
      </w:r>
      <w:r w:rsidRPr="00116987">
        <w:rPr>
          <w:sz w:val="12"/>
          <w:highlight w:val="green"/>
          <w:u w:val="single"/>
        </w:rPr>
        <w:t xml:space="preserve"> </w:t>
      </w:r>
      <w:r w:rsidRPr="00116987">
        <w:rPr>
          <w:highlight w:val="green"/>
          <w:u w:val="single"/>
        </w:rPr>
        <w:t>of Indian returnees in building the Indian</w:t>
      </w:r>
      <w:r w:rsidRPr="00932255">
        <w:rPr>
          <w:sz w:val="16"/>
        </w:rPr>
        <w:t xml:space="preserve"> information technology (</w:t>
      </w:r>
      <w:r w:rsidRPr="00116987">
        <w:rPr>
          <w:highlight w:val="green"/>
          <w:u w:val="single"/>
        </w:rPr>
        <w:t>IT</w:t>
      </w:r>
      <w:r w:rsidRPr="00932255">
        <w:rPr>
          <w:sz w:val="16"/>
        </w:rPr>
        <w:t xml:space="preserve">) </w:t>
      </w:r>
      <w:r w:rsidRPr="00116987">
        <w:rPr>
          <w:highlight w:val="green"/>
          <w:u w:val="single"/>
        </w:rPr>
        <w:t>industry</w:t>
      </w:r>
      <w:r w:rsidRPr="00116987">
        <w:rPr>
          <w:sz w:val="16"/>
          <w:highlight w:val="green"/>
        </w:rPr>
        <w:t xml:space="preserve"> </w:t>
      </w:r>
      <w:r w:rsidRPr="00932255">
        <w:rPr>
          <w:sz w:val="16"/>
        </w:rPr>
        <w:t xml:space="preserve">that took place since the 1990s.37 </w:t>
      </w:r>
      <w:r w:rsidRPr="00116987">
        <w:rPr>
          <w:highlight w:val="green"/>
          <w:u w:val="single"/>
        </w:rPr>
        <w:t>Indians in the U</w:t>
      </w:r>
      <w:r w:rsidRPr="00932255">
        <w:rPr>
          <w:sz w:val="16"/>
        </w:rPr>
        <w:t xml:space="preserve">nited </w:t>
      </w:r>
      <w:r w:rsidRPr="00116987">
        <w:rPr>
          <w:highlight w:val="green"/>
          <w:u w:val="single"/>
        </w:rPr>
        <w:t>S</w:t>
      </w:r>
      <w:r w:rsidRPr="00932255">
        <w:rPr>
          <w:sz w:val="16"/>
        </w:rPr>
        <w:t xml:space="preserve">tates </w:t>
      </w:r>
      <w:r w:rsidRPr="00116987">
        <w:rPr>
          <w:highlight w:val="green"/>
          <w:u w:val="single"/>
        </w:rPr>
        <w:t>returned</w:t>
      </w:r>
      <w:r w:rsidRPr="00116987">
        <w:rPr>
          <w:sz w:val="12"/>
          <w:highlight w:val="green"/>
          <w:u w:val="single"/>
        </w:rPr>
        <w:t xml:space="preserve"> </w:t>
      </w:r>
      <w:r w:rsidRPr="00116987">
        <w:rPr>
          <w:highlight w:val="green"/>
          <w:u w:val="single"/>
        </w:rPr>
        <w:t>to India to start IT research</w:t>
      </w:r>
      <w:r w:rsidRPr="00116987">
        <w:rPr>
          <w:sz w:val="16"/>
          <w:highlight w:val="green"/>
        </w:rPr>
        <w:t xml:space="preserve"> </w:t>
      </w:r>
      <w:r w:rsidRPr="00932255">
        <w:rPr>
          <w:sz w:val="16"/>
        </w:rPr>
        <w:t xml:space="preserve">and development (R&amp;D) </w:t>
      </w:r>
      <w:r w:rsidRPr="00116987">
        <w:rPr>
          <w:highlight w:val="green"/>
          <w:u w:val="single"/>
        </w:rPr>
        <w:t>laboratories</w:t>
      </w:r>
      <w:r w:rsidRPr="00932255">
        <w:rPr>
          <w:sz w:val="16"/>
        </w:rPr>
        <w:t xml:space="preserve"> (e.g., the IBM India Research Laboratory established in 1998), </w:t>
      </w:r>
      <w:r w:rsidRPr="00116987">
        <w:rPr>
          <w:highlight w:val="green"/>
          <w:u w:val="single"/>
        </w:rPr>
        <w:t>and</w:t>
      </w:r>
      <w:r w:rsidRPr="00116987">
        <w:rPr>
          <w:sz w:val="16"/>
          <w:highlight w:val="green"/>
        </w:rPr>
        <w:t xml:space="preserve"> </w:t>
      </w:r>
      <w:r w:rsidRPr="00932255">
        <w:rPr>
          <w:sz w:val="16"/>
        </w:rPr>
        <w:t xml:space="preserve">others to </w:t>
      </w:r>
      <w:r w:rsidRPr="00116987">
        <w:rPr>
          <w:highlight w:val="green"/>
          <w:u w:val="single"/>
        </w:rPr>
        <w:t>supervise U.S. investments and outsourcing contracts and to train and</w:t>
      </w:r>
      <w:r w:rsidRPr="00116987">
        <w:rPr>
          <w:sz w:val="12"/>
          <w:highlight w:val="green"/>
          <w:u w:val="single"/>
        </w:rPr>
        <w:t xml:space="preserve"> </w:t>
      </w:r>
      <w:r w:rsidRPr="00116987">
        <w:rPr>
          <w:highlight w:val="green"/>
          <w:u w:val="single"/>
        </w:rPr>
        <w:t>manage Indian professionals to U.S. efficiency and standards</w:t>
      </w:r>
      <w:r w:rsidRPr="00932255">
        <w:rPr>
          <w:sz w:val="16"/>
        </w:rPr>
        <w:t>.38 U.S.-</w:t>
      </w:r>
      <w:proofErr w:type="spellStart"/>
      <w:r w:rsidRPr="00932255">
        <w:rPr>
          <w:sz w:val="16"/>
        </w:rPr>
        <w:t>edu</w:t>
      </w:r>
      <w:proofErr w:type="spellEnd"/>
      <w:r w:rsidRPr="00932255">
        <w:rPr>
          <w:sz w:val="16"/>
        </w:rPr>
        <w:t xml:space="preserve"> </w:t>
      </w:r>
      <w:proofErr w:type="spellStart"/>
      <w:r w:rsidRPr="00932255">
        <w:rPr>
          <w:sz w:val="16"/>
        </w:rPr>
        <w:t>cated</w:t>
      </w:r>
      <w:proofErr w:type="spellEnd"/>
      <w:r w:rsidRPr="00932255">
        <w:rPr>
          <w:sz w:val="16"/>
        </w:rPr>
        <w:t xml:space="preserve"> Indian engineers with companies in Silicon Valley even moved part of their operations to Bangalore, with several highly skilled expatriate Indians returning to start software services firms in Bangalore.39 </w:t>
      </w:r>
      <w:r w:rsidRPr="00116987">
        <w:rPr>
          <w:highlight w:val="green"/>
          <w:u w:val="single"/>
        </w:rPr>
        <w:t>India’s large, highly skilled diaspora played an especially active role in</w:t>
      </w:r>
      <w:r w:rsidRPr="00116987">
        <w:rPr>
          <w:sz w:val="12"/>
          <w:highlight w:val="green"/>
          <w:u w:val="single"/>
        </w:rPr>
        <w:t xml:space="preserve"> </w:t>
      </w:r>
      <w:r w:rsidRPr="00116987">
        <w:rPr>
          <w:highlight w:val="green"/>
          <w:u w:val="single"/>
        </w:rPr>
        <w:t>setting up formal networks that promoted brain linkages</w:t>
      </w:r>
      <w:r w:rsidRPr="00932255">
        <w:rPr>
          <w:sz w:val="16"/>
        </w:rPr>
        <w:t xml:space="preserve">, such as the </w:t>
      </w:r>
      <w:proofErr w:type="spellStart"/>
      <w:r w:rsidRPr="00932255">
        <w:rPr>
          <w:sz w:val="16"/>
        </w:rPr>
        <w:t>The</w:t>
      </w:r>
      <w:proofErr w:type="spellEnd"/>
      <w:r w:rsidRPr="00932255">
        <w:rPr>
          <w:sz w:val="16"/>
        </w:rPr>
        <w:t xml:space="preserve"> Indus Entrepreneur (</w:t>
      </w:r>
      <w:proofErr w:type="spellStart"/>
      <w:r w:rsidRPr="00932255">
        <w:rPr>
          <w:sz w:val="16"/>
        </w:rPr>
        <w:t>TiE</w:t>
      </w:r>
      <w:proofErr w:type="spellEnd"/>
      <w:r w:rsidRPr="00932255">
        <w:rPr>
          <w:sz w:val="16"/>
        </w:rPr>
        <w:t xml:space="preserve">), the Silicon Valley Indian Professionals Association, the National Association of Software and Service Companies (NASSCOM) and the America-India Foundation (AIF).40 </w:t>
      </w:r>
      <w:proofErr w:type="spellStart"/>
      <w:r w:rsidRPr="00932255">
        <w:rPr>
          <w:sz w:val="16"/>
        </w:rPr>
        <w:t>TiE</w:t>
      </w:r>
      <w:proofErr w:type="spellEnd"/>
      <w:r w:rsidRPr="00932255">
        <w:rPr>
          <w:sz w:val="16"/>
        </w:rPr>
        <w:t xml:space="preserve">, originally intended as a Silicon Valley organization to facilitate mentoring of promising, young, expatriate IT professionals, soon developed into a worldwide network of Indian professionals that yielded substantial influence. </w:t>
      </w:r>
      <w:proofErr w:type="spellStart"/>
      <w:r w:rsidRPr="00116987">
        <w:rPr>
          <w:highlight w:val="green"/>
          <w:u w:val="single"/>
        </w:rPr>
        <w:t>Saxenian’s</w:t>
      </w:r>
      <w:proofErr w:type="spellEnd"/>
      <w:r w:rsidRPr="00116987">
        <w:rPr>
          <w:highlight w:val="green"/>
          <w:u w:val="single"/>
        </w:rPr>
        <w:t xml:space="preserve"> survey</w:t>
      </w:r>
      <w:r w:rsidRPr="00932255">
        <w:rPr>
          <w:sz w:val="16"/>
        </w:rPr>
        <w:t xml:space="preserve"> of 2,273 Indian immigrant professionals in Silicon Valley conducted in 2001 </w:t>
      </w:r>
      <w:r w:rsidRPr="00116987">
        <w:rPr>
          <w:highlight w:val="green"/>
          <w:u w:val="single"/>
        </w:rPr>
        <w:t>found that 80 percent of the Indian respondents exchanged information</w:t>
      </w:r>
      <w:r w:rsidRPr="00116987">
        <w:rPr>
          <w:sz w:val="12"/>
          <w:highlight w:val="green"/>
          <w:u w:val="single"/>
        </w:rPr>
        <w:t xml:space="preserve"> </w:t>
      </w:r>
      <w:r w:rsidRPr="00116987">
        <w:rPr>
          <w:highlight w:val="green"/>
          <w:u w:val="single"/>
        </w:rPr>
        <w:t>on American jobs or business opportunities with people in India</w:t>
      </w:r>
      <w:r w:rsidRPr="00932255">
        <w:rPr>
          <w:sz w:val="16"/>
        </w:rPr>
        <w:t xml:space="preserve">, </w:t>
      </w:r>
      <w:r w:rsidRPr="00116987">
        <w:rPr>
          <w:highlight w:val="green"/>
          <w:u w:val="single"/>
        </w:rPr>
        <w:t>67 percent served as an advisor or helped to arrange business contracts,</w:t>
      </w:r>
      <w:r w:rsidRPr="00116987">
        <w:rPr>
          <w:sz w:val="12"/>
          <w:highlight w:val="green"/>
          <w:u w:val="single"/>
        </w:rPr>
        <w:t xml:space="preserve"> </w:t>
      </w:r>
      <w:r w:rsidRPr="00116987">
        <w:rPr>
          <w:highlight w:val="green"/>
          <w:u w:val="single"/>
        </w:rPr>
        <w:t>and 18 percent invested their own money in start-ups or venture funds in</w:t>
      </w:r>
      <w:r w:rsidRPr="00116987">
        <w:rPr>
          <w:sz w:val="12"/>
          <w:highlight w:val="green"/>
          <w:u w:val="single"/>
        </w:rPr>
        <w:t xml:space="preserve"> </w:t>
      </w:r>
      <w:r w:rsidRPr="00116987">
        <w:rPr>
          <w:highlight w:val="green"/>
          <w:u w:val="single"/>
        </w:rPr>
        <w:t>India</w:t>
      </w:r>
      <w:r w:rsidRPr="00932255">
        <w:rPr>
          <w:sz w:val="16"/>
        </w:rPr>
        <w:t>.41 Nanda and Khanna, using a survey conducted in 2004 and based on the responses (n=218) of the CEOs of firms of India’s main software association, NASSCOM, showed that entrepreneurs who had previously lived abroad (and thus have an easier time accessing expatriate networks) relied significantly more on diaspora networks for business leads and financing, especially when their companies were based outside the software hubs—in cities with weak networking institutions, limited access to bank finance, and weak indigenous support.42</w:t>
      </w:r>
    </w:p>
    <w:p w14:paraId="1751C500" w14:textId="77777777" w:rsidR="00B35364" w:rsidRPr="004330D4" w:rsidRDefault="00B35364" w:rsidP="00B35364"/>
    <w:p w14:paraId="36FF4A9F" w14:textId="77777777" w:rsidR="00B35364" w:rsidRDefault="00B35364" w:rsidP="00B35364"/>
    <w:p w14:paraId="7ADE8362" w14:textId="77777777" w:rsidR="00B35364" w:rsidRDefault="00B35364" w:rsidP="00B35364"/>
    <w:p w14:paraId="45634DB3" w14:textId="77777777" w:rsidR="00B35364" w:rsidRDefault="00B35364" w:rsidP="00B35364">
      <w:pPr>
        <w:pStyle w:val="Heading3"/>
      </w:pPr>
      <w:bookmarkStart w:id="51" w:name="_Toc519243792"/>
      <w:r>
        <w:t>1AR- H-1Bs key to Indian growth</w:t>
      </w:r>
      <w:bookmarkEnd w:id="51"/>
    </w:p>
    <w:p w14:paraId="0DA892B0" w14:textId="77777777" w:rsidR="00B35364" w:rsidRDefault="00B35364" w:rsidP="00B35364">
      <w:pPr>
        <w:pStyle w:val="Heading4"/>
      </w:pPr>
      <w:r>
        <w:t>H-1Bs cause Indian brain gain that solves economic growth</w:t>
      </w:r>
    </w:p>
    <w:p w14:paraId="1710286E" w14:textId="77777777" w:rsidR="00B35364" w:rsidRDefault="00B35364" w:rsidP="00B35364">
      <w:r w:rsidRPr="00476E27">
        <w:rPr>
          <w:b/>
        </w:rPr>
        <w:t>Downs ’17</w:t>
      </w:r>
      <w:r>
        <w:t xml:space="preserve"> [Kenya Downs, holds a master's degree from American University and a bachelor's degree from Howard University, digital reporter and producer for PBS </w:t>
      </w:r>
      <w:proofErr w:type="spellStart"/>
      <w:r>
        <w:t>NewsHour’s</w:t>
      </w:r>
      <w:proofErr w:type="spellEnd"/>
      <w:r>
        <w:t xml:space="preserve"> Race Matters and education verticals, “How H-1B work visas transformed tech and education in the US and India,” 8-28-17, </w:t>
      </w:r>
      <w:hyperlink r:id="rId91" w:history="1">
        <w:r w:rsidRPr="00CA7F89">
          <w:rPr>
            <w:rStyle w:val="Hyperlink"/>
          </w:rPr>
          <w:t>https://www.pri.org/stories/2017-08-28/how-h-1b-work-visas-transformed-tech-and-education-us-and-india</w:t>
        </w:r>
      </w:hyperlink>
      <w:r>
        <w:rPr>
          <w:rStyle w:val="Hyperlink"/>
        </w:rPr>
        <w:t xml:space="preserve">, </w:t>
      </w:r>
      <w:proofErr w:type="spellStart"/>
      <w:r>
        <w:rPr>
          <w:rStyle w:val="Hyperlink"/>
        </w:rPr>
        <w:t>kdd</w:t>
      </w:r>
      <w:proofErr w:type="spellEnd"/>
      <w:r>
        <w:t>]</w:t>
      </w:r>
    </w:p>
    <w:p w14:paraId="61EBCA2B" w14:textId="77777777" w:rsidR="00B35364" w:rsidRPr="0022506C" w:rsidRDefault="00B35364" w:rsidP="00B35364">
      <w:pPr>
        <w:rPr>
          <w:sz w:val="14"/>
        </w:rPr>
      </w:pPr>
      <w:r w:rsidRPr="0022506C">
        <w:rPr>
          <w:sz w:val="14"/>
        </w:rPr>
        <w:t xml:space="preserve">While not everyone has benefitted from the H-1B program, </w:t>
      </w:r>
      <w:r w:rsidRPr="00116987">
        <w:rPr>
          <w:highlight w:val="green"/>
          <w:u w:val="single"/>
        </w:rPr>
        <w:t>Khanna's study suggests the overall gains outweigh the losses for both American and Indian economies. Combined incomes of US and Indian workers both rose by more than $17 billion, a 0.36 percent increase since 1995</w:t>
      </w:r>
      <w:r w:rsidRPr="0022506C">
        <w:rPr>
          <w:sz w:val="14"/>
        </w:rPr>
        <w:t xml:space="preserve">, which the study attributes to Indian students being incentivized to switched to computer science professions due to the H-1B program. However, the study points out, there are some drawbacks. Khanna calls them “distributional effects” — meaning the benefits of the H-1B visa program aren’t being shared by everyone. Increased migration of highly skilled foreign workers through the H-1B visa program, in turn, caused lower wage growth for American computer science workers. This resulted in fewer American college students majoring computer science. But it didn’t mean native-born students stopped pursuing STEM degrees altogether. Instead, more American students sought degrees in related but higher paying disciplines. “The H-1B visa program spurred the hiring of American-born workers in IT managerial positions,” Khanna says. “The tech boom and H-1B program not only created a demand for more foreign computer scientists, but also a demand for other positions related to operating these new companies. So American students started gravitating toward these related STEM majors.” Some critics of the H-1B visa program argue that it contributes to a brain drain in the home countries of recipients by incentivizing the best and brightest to move to the US. But </w:t>
      </w:r>
      <w:r w:rsidRPr="00116987">
        <w:rPr>
          <w:highlight w:val="green"/>
          <w:u w:val="single"/>
        </w:rPr>
        <w:t>the study doesn’t support a brain drain premise and instead finds that economic benefits outweighing the costs holds true for Indians as well</w:t>
      </w:r>
      <w:r w:rsidRPr="0022506C">
        <w:rPr>
          <w:sz w:val="14"/>
        </w:rPr>
        <w:t xml:space="preserve">. Khanna says </w:t>
      </w:r>
      <w:r w:rsidRPr="00116987">
        <w:rPr>
          <w:highlight w:val="green"/>
          <w:u w:val="single"/>
        </w:rPr>
        <w:t>India has actually experienced</w:t>
      </w:r>
      <w:r w:rsidRPr="0022506C">
        <w:rPr>
          <w:sz w:val="14"/>
        </w:rPr>
        <w:t xml:space="preserve"> what he calls </w:t>
      </w:r>
      <w:r w:rsidRPr="00116987">
        <w:rPr>
          <w:highlight w:val="green"/>
          <w:u w:val="single"/>
        </w:rPr>
        <w:t>a brain gain.</w:t>
      </w:r>
      <w:r w:rsidRPr="00116987">
        <w:rPr>
          <w:sz w:val="12"/>
          <w:highlight w:val="green"/>
          <w:u w:val="single"/>
        </w:rPr>
        <w:t xml:space="preserve"> </w:t>
      </w:r>
      <w:r w:rsidRPr="00116987">
        <w:rPr>
          <w:highlight w:val="green"/>
          <w:u w:val="single"/>
        </w:rPr>
        <w:t>“[The H-1B visa program] enriched the entire Indian computer science educational outlook and workforce</w:t>
      </w:r>
      <w:r w:rsidRPr="0022506C">
        <w:rPr>
          <w:sz w:val="14"/>
        </w:rPr>
        <w:t xml:space="preserve">. In fact, </w:t>
      </w:r>
      <w:r w:rsidRPr="00116987">
        <w:rPr>
          <w:highlight w:val="green"/>
          <w:u w:val="single"/>
        </w:rPr>
        <w:t>many go back to help boost the tech sector in India</w:t>
      </w:r>
      <w:r w:rsidRPr="0022506C">
        <w:rPr>
          <w:sz w:val="14"/>
        </w:rPr>
        <w:t xml:space="preserve">,” he says. </w:t>
      </w:r>
      <w:proofErr w:type="spellStart"/>
      <w:r w:rsidRPr="0022506C">
        <w:rPr>
          <w:sz w:val="14"/>
        </w:rPr>
        <w:t>Chitnis</w:t>
      </w:r>
      <w:proofErr w:type="spellEnd"/>
      <w:r w:rsidRPr="0022506C">
        <w:rPr>
          <w:sz w:val="14"/>
        </w:rPr>
        <w:t xml:space="preserve"> is one of them. After first working out of Compile’s California headquarters, he now contributes to the growth in India’s tech sector at the Bangalore office. “A lot of these companies have been started by people like me, who were educated in the US but are essentially contributing to the growth of both economies,” he says. “Certainly over the last decade we saw a spurt in Indians going to study in the US. But whether we stay or leave, many of us work at the major tech companies only temporarily before launching startups of our own.” Khanna adds that </w:t>
      </w:r>
      <w:r w:rsidRPr="00116987">
        <w:rPr>
          <w:highlight w:val="green"/>
          <w:u w:val="single"/>
        </w:rPr>
        <w:t>immigration under the H-1B program increased the overall productivity of other sectors as well, benefitting consumers of computer-related goods with improved software and lower prices. On average, prices for IT products in the US have decreased by one percent during the H-1B program and 7.4 percent for Indian IT products</w:t>
      </w:r>
      <w:r w:rsidRPr="0022506C">
        <w:rPr>
          <w:sz w:val="14"/>
        </w:rPr>
        <w:t>.</w:t>
      </w:r>
    </w:p>
    <w:p w14:paraId="2DB7B508" w14:textId="77777777" w:rsidR="00B35364" w:rsidRDefault="00B35364" w:rsidP="00B35364">
      <w:pPr>
        <w:pStyle w:val="Heading4"/>
      </w:pPr>
      <w:r>
        <w:t>Turn- H-1B restrictions hurt Indian remittances, which destabilizes their economy</w:t>
      </w:r>
    </w:p>
    <w:p w14:paraId="7BA8AC79" w14:textId="77777777" w:rsidR="00B35364" w:rsidRDefault="00B35364" w:rsidP="00B35364">
      <w:r>
        <w:t xml:space="preserve">Financial Express ’17 [ “US H-1B visa curbs, rising rupee worsens layoffs in IT: ASSOCHAM,” </w:t>
      </w:r>
      <w:hyperlink r:id="rId92" w:history="1">
        <w:r w:rsidRPr="00AB4CBB">
          <w:rPr>
            <w:rStyle w:val="Hyperlink"/>
          </w:rPr>
          <w:t>https://www.financialexpress.com/industry/technology/us-h-1b-visa-curbs-rising-rupee-worsens-layoffs-in-it-assocham/633729/</w:t>
        </w:r>
      </w:hyperlink>
      <w:r>
        <w:rPr>
          <w:rStyle w:val="Hyperlink"/>
        </w:rPr>
        <w:t xml:space="preserve">, </w:t>
      </w:r>
      <w:proofErr w:type="spellStart"/>
      <w:r>
        <w:rPr>
          <w:rStyle w:val="Hyperlink"/>
        </w:rPr>
        <w:t>kdd</w:t>
      </w:r>
      <w:proofErr w:type="spellEnd"/>
      <w:r>
        <w:t>]</w:t>
      </w:r>
    </w:p>
    <w:p w14:paraId="10EDA37C" w14:textId="77777777" w:rsidR="00B35364" w:rsidRPr="003A53E0" w:rsidRDefault="00B35364" w:rsidP="00B35364">
      <w:pPr>
        <w:rPr>
          <w:sz w:val="14"/>
        </w:rPr>
      </w:pPr>
      <w:r w:rsidRPr="00116987">
        <w:rPr>
          <w:highlight w:val="green"/>
          <w:u w:val="single"/>
        </w:rPr>
        <w:t>With the US tightening</w:t>
      </w:r>
      <w:r w:rsidRPr="003A53E0">
        <w:rPr>
          <w:sz w:val="14"/>
        </w:rPr>
        <w:t xml:space="preserve"> the norms for </w:t>
      </w:r>
      <w:r w:rsidRPr="00116987">
        <w:rPr>
          <w:highlight w:val="green"/>
          <w:u w:val="single"/>
        </w:rPr>
        <w:t>H-1B visas</w:t>
      </w:r>
      <w:r w:rsidRPr="00116987">
        <w:rPr>
          <w:sz w:val="14"/>
          <w:highlight w:val="green"/>
        </w:rPr>
        <w:t xml:space="preserve"> </w:t>
      </w:r>
      <w:r w:rsidRPr="003A53E0">
        <w:rPr>
          <w:sz w:val="14"/>
        </w:rPr>
        <w:t xml:space="preserve">under the President Donald Trump’s ‘Buy American, Hire American’ campaign, the </w:t>
      </w:r>
      <w:r w:rsidRPr="00116987">
        <w:rPr>
          <w:highlight w:val="green"/>
          <w:u w:val="single"/>
        </w:rPr>
        <w:t>Indian IT companies are bound to face disruptions by way of higher costs and even some laying off work force back home, as the rising rupee is aggravating the situation further for the technology export firms</w:t>
      </w:r>
      <w:r w:rsidRPr="003A53E0">
        <w:rPr>
          <w:sz w:val="14"/>
        </w:rPr>
        <w:t xml:space="preserve">, an ASSOCHAM paper has cautioned. Nearly 86 percent of the H-1B visas issued for workers in the computer space go to Indians and this figure is now sure to be scaled down to about 60 percent or even less. </w:t>
      </w:r>
      <w:r w:rsidRPr="00116987">
        <w:rPr>
          <w:highlight w:val="green"/>
          <w:u w:val="single"/>
        </w:rPr>
        <w:t>Remittances from US would decline hurting the balance of payment. World Bank data showed the US was the second largest source of remittance for India in 2015</w:t>
      </w:r>
      <w:r w:rsidRPr="003A53E0">
        <w:rPr>
          <w:sz w:val="14"/>
        </w:rPr>
        <w:t xml:space="preserve">, behind Saudi Arabia, and about USD 10.96 billion-nearly 16 percent of the total inflows were sent to India. ASSOCHAM expects it to disturb the balance by eight to ten percent. As the cost pressure would increase, aggravated by rising rupee leading to lower realizations, the </w:t>
      </w:r>
      <w:r w:rsidRPr="00116987">
        <w:rPr>
          <w:highlight w:val="green"/>
          <w:u w:val="single"/>
        </w:rPr>
        <w:t>Indian IT firms may be forced to displace work force</w:t>
      </w:r>
      <w:r w:rsidRPr="003A53E0">
        <w:rPr>
          <w:sz w:val="14"/>
        </w:rPr>
        <w:t xml:space="preserve">. </w:t>
      </w:r>
      <w:r w:rsidRPr="00116987">
        <w:rPr>
          <w:highlight w:val="green"/>
          <w:u w:val="single"/>
        </w:rPr>
        <w:t>“In that case, the chances of layoffs are real,” said</w:t>
      </w:r>
      <w:r w:rsidRPr="00116987">
        <w:rPr>
          <w:sz w:val="14"/>
          <w:highlight w:val="green"/>
        </w:rPr>
        <w:t xml:space="preserve"> </w:t>
      </w:r>
      <w:r w:rsidRPr="003A53E0">
        <w:rPr>
          <w:sz w:val="14"/>
        </w:rPr>
        <w:t xml:space="preserve">ASSOCHAM Secretary General D S </w:t>
      </w:r>
      <w:proofErr w:type="spellStart"/>
      <w:r w:rsidRPr="00116987">
        <w:rPr>
          <w:highlight w:val="green"/>
          <w:u w:val="single"/>
        </w:rPr>
        <w:t>Rawat</w:t>
      </w:r>
      <w:proofErr w:type="spellEnd"/>
      <w:r w:rsidRPr="00116987">
        <w:rPr>
          <w:sz w:val="14"/>
          <w:highlight w:val="green"/>
        </w:rPr>
        <w:t xml:space="preserve"> </w:t>
      </w:r>
      <w:r w:rsidRPr="003A53E0">
        <w:rPr>
          <w:sz w:val="14"/>
        </w:rPr>
        <w:t xml:space="preserve">cautioned, while impressing upon the IT industry apex bodies and the government to work out a joint strategy to deal with the unfolding situation. In the last three months, the Indian currency has gained by at least five per cent against US dollar, reducing net realizations for software exporters, among other export –oriented sectors. “After all, our stakes are quite high. It is a question of USD 100 billion software export industry that employs over four million people and reservations for H1B visa for start-ups with less than 50 employee will decrease the number of visa available for Indian firms,” added </w:t>
      </w:r>
      <w:proofErr w:type="spellStart"/>
      <w:r w:rsidRPr="003A53E0">
        <w:rPr>
          <w:sz w:val="14"/>
        </w:rPr>
        <w:t>Rawat</w:t>
      </w:r>
      <w:proofErr w:type="spellEnd"/>
      <w:r w:rsidRPr="003A53E0">
        <w:rPr>
          <w:sz w:val="14"/>
        </w:rPr>
        <w:t xml:space="preserve">. According to the ASSOCHAM paper, the reverses resulting from the tightening of the H1B visas would force IT giants to create fundamental changes in their strategies in terms of hiring, salaries, jobs, impacting employees in India too. </w:t>
      </w:r>
      <w:r w:rsidRPr="00116987">
        <w:rPr>
          <w:highlight w:val="green"/>
          <w:u w:val="single"/>
        </w:rPr>
        <w:t>The move would also have an adverse macro impact for the Indian external sector economy. Remittances from US would decline hurting the balance of payment</w:t>
      </w:r>
      <w:r w:rsidRPr="003A53E0">
        <w:rPr>
          <w:sz w:val="14"/>
        </w:rPr>
        <w:t>.</w:t>
      </w:r>
    </w:p>
    <w:p w14:paraId="07A5738A" w14:textId="77777777" w:rsidR="00B35364" w:rsidRDefault="00B35364" w:rsidP="00B35364">
      <w:pPr>
        <w:pStyle w:val="Heading4"/>
      </w:pPr>
      <w:r>
        <w:t>H-1B visa restrictions are hurting Indian IT growth now</w:t>
      </w:r>
    </w:p>
    <w:p w14:paraId="714E1E0A" w14:textId="77777777" w:rsidR="00B35364" w:rsidRPr="00166525" w:rsidRDefault="00B35364" w:rsidP="00B35364">
      <w:proofErr w:type="spellStart"/>
      <w:r w:rsidRPr="001C1DAA">
        <w:rPr>
          <w:b/>
        </w:rPr>
        <w:t>Chakraberty</w:t>
      </w:r>
      <w:proofErr w:type="spellEnd"/>
      <w:r w:rsidRPr="001C1DAA">
        <w:rPr>
          <w:b/>
        </w:rPr>
        <w:t xml:space="preserve"> ‘17</w:t>
      </w:r>
      <w:r>
        <w:t xml:space="preserve"> [</w:t>
      </w:r>
      <w:proofErr w:type="spellStart"/>
      <w:r>
        <w:t>Sumit</w:t>
      </w:r>
      <w:proofErr w:type="spellEnd"/>
      <w:r>
        <w:t xml:space="preserve"> </w:t>
      </w:r>
      <w:proofErr w:type="spellStart"/>
      <w:r>
        <w:t>Chakraberty</w:t>
      </w:r>
      <w:proofErr w:type="spellEnd"/>
      <w:r>
        <w:t xml:space="preserve">, veteran journalist and Senior Editor for Tech in Asia with more than 30 years of experience in journalism, “India’s pain and gain from the US’ curb on H-1B visas,” 3-7-17, </w:t>
      </w:r>
      <w:hyperlink r:id="rId93" w:history="1">
        <w:r w:rsidRPr="0013104F">
          <w:rPr>
            <w:rStyle w:val="Hyperlink"/>
          </w:rPr>
          <w:t>https://www.techinasia.com/indias-pain-gain-move-throttle-visas-foreign-workers</w:t>
        </w:r>
      </w:hyperlink>
      <w:r>
        <w:t xml:space="preserve">, </w:t>
      </w:r>
      <w:proofErr w:type="spellStart"/>
      <w:r>
        <w:t>kdd</w:t>
      </w:r>
      <w:proofErr w:type="spellEnd"/>
      <w:r>
        <w:t>]</w:t>
      </w:r>
    </w:p>
    <w:p w14:paraId="5CE36C94" w14:textId="77777777" w:rsidR="00B35364" w:rsidRPr="001C1DAA" w:rsidRDefault="00B35364" w:rsidP="00B35364">
      <w:pPr>
        <w:rPr>
          <w:sz w:val="14"/>
        </w:rPr>
      </w:pPr>
      <w:r w:rsidRPr="001C1DAA">
        <w:rPr>
          <w:sz w:val="14"/>
        </w:rPr>
        <w:t xml:space="preserve">Microsoft, Google, and Amazon are among the tech giants that have criticized the move because of its impact on their business. But </w:t>
      </w:r>
      <w:r w:rsidRPr="00116987">
        <w:rPr>
          <w:highlight w:val="green"/>
          <w:u w:val="single"/>
        </w:rPr>
        <w:t xml:space="preserve">Indian IT giants like Infosys and Wipro will feel </w:t>
      </w:r>
      <w:r w:rsidRPr="001C1DAA">
        <w:rPr>
          <w:sz w:val="14"/>
        </w:rPr>
        <w:t xml:space="preserve">its </w:t>
      </w:r>
      <w:r w:rsidRPr="00116987">
        <w:rPr>
          <w:highlight w:val="green"/>
          <w:u w:val="single"/>
        </w:rPr>
        <w:t>effects</w:t>
      </w:r>
      <w:r w:rsidRPr="001C1DAA">
        <w:rPr>
          <w:sz w:val="14"/>
        </w:rPr>
        <w:t xml:space="preserve">, too, </w:t>
      </w:r>
      <w:r w:rsidRPr="00116987">
        <w:rPr>
          <w:highlight w:val="green"/>
          <w:u w:val="single"/>
        </w:rPr>
        <w:t>because they relied on H-1B visas to move workers quickly and temporarily to the US when projects came up</w:t>
      </w:r>
      <w:r w:rsidRPr="001C1DAA">
        <w:rPr>
          <w:sz w:val="14"/>
        </w:rPr>
        <w:t xml:space="preserve">. Fast-tracking of the visas with payment of a premium was vital to this process. H-1B visas normally takes three to six months to get approved, and the process can stretch to a year or more because of the large number of applications and backlogs. Premium payment expedited this to 15 days. Now that option is gone. </w:t>
      </w:r>
      <w:r w:rsidRPr="00116987">
        <w:rPr>
          <w:highlight w:val="green"/>
          <w:u w:val="single"/>
        </w:rPr>
        <w:t>India’s IT services companies are affected</w:t>
      </w:r>
      <w:r w:rsidRPr="001C1DAA">
        <w:rPr>
          <w:sz w:val="14"/>
        </w:rPr>
        <w:t xml:space="preserve">, in particular, </w:t>
      </w:r>
      <w:r w:rsidRPr="00116987">
        <w:rPr>
          <w:highlight w:val="green"/>
          <w:u w:val="single"/>
        </w:rPr>
        <w:t xml:space="preserve">because their requirements fluctuate. And it costs much less to maintain workers in India and move them to the US only when the need arises. Indian software industry body </w:t>
      </w:r>
      <w:proofErr w:type="spellStart"/>
      <w:r w:rsidRPr="00116987">
        <w:rPr>
          <w:highlight w:val="green"/>
          <w:u w:val="single"/>
        </w:rPr>
        <w:t>Nasscom</w:t>
      </w:r>
      <w:proofErr w:type="spellEnd"/>
      <w:r w:rsidRPr="00116987">
        <w:rPr>
          <w:highlight w:val="green"/>
          <w:u w:val="single"/>
        </w:rPr>
        <w:t xml:space="preserve"> admitted that a change in the visa regime will lead to process delays and higher operational costs for Indian IT companies</w:t>
      </w:r>
      <w:r w:rsidRPr="00116987">
        <w:rPr>
          <w:sz w:val="14"/>
          <w:highlight w:val="green"/>
          <w:u w:val="single"/>
        </w:rPr>
        <w:t xml:space="preserve">. </w:t>
      </w:r>
      <w:r w:rsidRPr="00116987">
        <w:rPr>
          <w:highlight w:val="green"/>
          <w:u w:val="single"/>
        </w:rPr>
        <w:t>The scale of its impact will be substantial on a country that accounts for more than half of the world’s outsourcing</w:t>
      </w:r>
      <w:r w:rsidRPr="001C1DAA">
        <w:rPr>
          <w:sz w:val="14"/>
        </w:rPr>
        <w:t xml:space="preserve">. Exports of Indian IT and IT-enabled services are projected to earn US$118 billion this financial year, even after </w:t>
      </w:r>
      <w:proofErr w:type="spellStart"/>
      <w:r w:rsidRPr="001C1DAA">
        <w:rPr>
          <w:sz w:val="14"/>
        </w:rPr>
        <w:t>Nasscom</w:t>
      </w:r>
      <w:proofErr w:type="spellEnd"/>
      <w:r w:rsidRPr="001C1DAA">
        <w:rPr>
          <w:sz w:val="14"/>
        </w:rPr>
        <w:t xml:space="preserve"> scaled back its growth projection to 8-10 percent from the 10-12 percent at the start of FY 2016-17. </w:t>
      </w:r>
      <w:proofErr w:type="spellStart"/>
      <w:r w:rsidRPr="001C1DAA">
        <w:rPr>
          <w:sz w:val="14"/>
        </w:rPr>
        <w:t>Nasscom</w:t>
      </w:r>
      <w:proofErr w:type="spellEnd"/>
      <w:r w:rsidRPr="001C1DAA">
        <w:rPr>
          <w:sz w:val="14"/>
        </w:rPr>
        <w:t xml:space="preserve"> has given no projection for the next financial year, “going by the fact that there are a number of uncertainties.” The random shootings of three Indian techies in the US over the past couple of weeks has accentuated the sentiment. US tech companies, too, will feel the pain. They have used the H-1B system to reduce costs and improve efficiency, apart from gaining valuable talent. Microsoft and Google have CEOs who grew up in India and moved to the US after graduation. Three-quarters of Fortune 500 companies use Indian IT services. </w:t>
      </w:r>
      <w:r w:rsidRPr="001C1DAA">
        <w:rPr>
          <w:u w:val="single"/>
        </w:rPr>
        <w:t>The Indian IT industry will be hoping that pressure from US tech companies will eventually prevail</w:t>
      </w:r>
      <w:r w:rsidRPr="001C1DAA">
        <w:rPr>
          <w:sz w:val="14"/>
        </w:rPr>
        <w:t xml:space="preserve"> over Trump’s political rhetoric against foreign workers. But there’s no getting away from an immediate impact starting as early as next month, when applications open for the next financial year’s H-1B visa quota of 85,000. Without premium processing, fresh visas will reduce to a trickle in the next few months. This is likely to cause a spike in demand for existing H-1B visa holders, who will consequently become costlier to hire. But </w:t>
      </w:r>
      <w:r w:rsidRPr="00116987">
        <w:rPr>
          <w:highlight w:val="green"/>
          <w:u w:val="single"/>
        </w:rPr>
        <w:t>Indian techies</w:t>
      </w:r>
      <w:r w:rsidRPr="001C1DAA">
        <w:rPr>
          <w:sz w:val="14"/>
        </w:rPr>
        <w:t xml:space="preserve"> in the US are far from rejoicing over this. On the contrary, they </w:t>
      </w:r>
      <w:r w:rsidRPr="00116987">
        <w:rPr>
          <w:highlight w:val="green"/>
          <w:u w:val="single"/>
        </w:rPr>
        <w:t>fear a cutback in jobs as tech companies scramble to keep an even keel in this sudden change in environment</w:t>
      </w:r>
      <w:r w:rsidRPr="001C1DAA">
        <w:rPr>
          <w:u w:val="single"/>
        </w:rPr>
        <w:t>.</w:t>
      </w:r>
      <w:r w:rsidRPr="001C1DAA">
        <w:rPr>
          <w:sz w:val="12"/>
          <w:u w:val="single"/>
        </w:rPr>
        <w:t xml:space="preserve"> </w:t>
      </w:r>
      <w:r w:rsidRPr="001C1DAA">
        <w:rPr>
          <w:u w:val="single"/>
        </w:rPr>
        <w:t xml:space="preserve">One Indian techie, who did not want to be identified, told me that his entire division at a US multinational company got laid off, and 40 corresponding new positions created in India. </w:t>
      </w:r>
      <w:r w:rsidRPr="00116987">
        <w:rPr>
          <w:highlight w:val="green"/>
          <w:u w:val="single"/>
        </w:rPr>
        <w:t>If the movement of workers to the US gets restricted, we may start seeing more of this</w:t>
      </w:r>
      <w:r w:rsidRPr="001C1DAA">
        <w:rPr>
          <w:u w:val="single"/>
        </w:rPr>
        <w:t xml:space="preserve"> happening</w:t>
      </w:r>
      <w:r w:rsidRPr="001C1DAA">
        <w:rPr>
          <w:sz w:val="14"/>
        </w:rPr>
        <w:t>.</w:t>
      </w:r>
    </w:p>
    <w:p w14:paraId="1BC948DA" w14:textId="77777777" w:rsidR="00B35364" w:rsidRDefault="00B35364" w:rsidP="00B35364"/>
    <w:p w14:paraId="13FC99EE" w14:textId="77777777" w:rsidR="00B35364" w:rsidRDefault="00B35364" w:rsidP="00B35364"/>
    <w:p w14:paraId="5CAA04EB" w14:textId="77777777" w:rsidR="00B35364" w:rsidRDefault="00B35364" w:rsidP="00B35364">
      <w:pPr>
        <w:pStyle w:val="Heading3"/>
      </w:pPr>
      <w:bookmarkStart w:id="52" w:name="_Toc519243793"/>
      <w:r>
        <w:t>1AR- Indian econ resilient</w:t>
      </w:r>
      <w:bookmarkEnd w:id="52"/>
    </w:p>
    <w:p w14:paraId="018B93D3" w14:textId="77777777" w:rsidR="00B35364" w:rsidRDefault="00B35364" w:rsidP="00B35364">
      <w:pPr>
        <w:pStyle w:val="Heading4"/>
      </w:pPr>
      <w:r>
        <w:t>India’s economy is resilient</w:t>
      </w:r>
    </w:p>
    <w:p w14:paraId="62B2C112" w14:textId="77777777" w:rsidR="00B35364" w:rsidRDefault="00B35364" w:rsidP="00B35364">
      <w:r w:rsidRPr="002B5D23">
        <w:rPr>
          <w:b/>
        </w:rPr>
        <w:t>Accad ’16</w:t>
      </w:r>
      <w:r>
        <w:t xml:space="preserve"> [Camille, an economist at </w:t>
      </w:r>
      <w:proofErr w:type="spellStart"/>
      <w:r>
        <w:t>Asiya</w:t>
      </w:r>
      <w:proofErr w:type="spellEnd"/>
      <w:r>
        <w:t xml:space="preserve"> Investments Company, “Indian economy resilient,” 2-16-16, </w:t>
      </w:r>
      <w:hyperlink r:id="rId94" w:history="1">
        <w:r w:rsidRPr="0013104F">
          <w:rPr>
            <w:rStyle w:val="Hyperlink"/>
          </w:rPr>
          <w:t>https://www.khaleejtimes.com/international/india/indian-economy-resilient</w:t>
        </w:r>
      </w:hyperlink>
      <w:r>
        <w:t xml:space="preserve">, </w:t>
      </w:r>
      <w:proofErr w:type="spellStart"/>
      <w:r>
        <w:t>kdd</w:t>
      </w:r>
      <w:proofErr w:type="spellEnd"/>
      <w:r>
        <w:t>]</w:t>
      </w:r>
    </w:p>
    <w:p w14:paraId="7EA5AAF3" w14:textId="77777777" w:rsidR="00B35364" w:rsidRPr="00C6280F" w:rsidRDefault="00B35364" w:rsidP="00B35364">
      <w:pPr>
        <w:rPr>
          <w:sz w:val="14"/>
        </w:rPr>
      </w:pPr>
      <w:r w:rsidRPr="00116987">
        <w:rPr>
          <w:highlight w:val="green"/>
          <w:u w:val="single"/>
        </w:rPr>
        <w:t>The Indian economy has been resilient in an environment of slowing global growth and market volatility, with</w:t>
      </w:r>
      <w:r w:rsidRPr="00116987">
        <w:rPr>
          <w:sz w:val="14"/>
          <w:highlight w:val="green"/>
        </w:rPr>
        <w:t xml:space="preserve"> </w:t>
      </w:r>
      <w:r w:rsidRPr="00C6280F">
        <w:rPr>
          <w:sz w:val="14"/>
        </w:rPr>
        <w:t>gross domestic product (</w:t>
      </w:r>
      <w:r w:rsidRPr="00116987">
        <w:rPr>
          <w:highlight w:val="green"/>
          <w:u w:val="single"/>
        </w:rPr>
        <w:t>GDP</w:t>
      </w:r>
      <w:r w:rsidRPr="00C6280F">
        <w:rPr>
          <w:sz w:val="14"/>
        </w:rPr>
        <w:t xml:space="preserve">) </w:t>
      </w:r>
      <w:r w:rsidRPr="00116987">
        <w:rPr>
          <w:highlight w:val="green"/>
          <w:u w:val="single"/>
        </w:rPr>
        <w:t>growth estimated to accelerate</w:t>
      </w:r>
      <w:r w:rsidRPr="00116987">
        <w:rPr>
          <w:sz w:val="14"/>
          <w:highlight w:val="green"/>
        </w:rPr>
        <w:t xml:space="preserve"> </w:t>
      </w:r>
      <w:r w:rsidRPr="00C6280F">
        <w:rPr>
          <w:sz w:val="14"/>
        </w:rPr>
        <w:t xml:space="preserve">to more than seven per cent year on year (YoY) in the current fiscal year ending in March.  The International Monetary Fund (IMF) and the Indian government expect the GDP to keep accelerating next fiscal year. According to the IMF, </w:t>
      </w:r>
      <w:r w:rsidRPr="00116987">
        <w:rPr>
          <w:highlight w:val="green"/>
          <w:u w:val="single"/>
        </w:rPr>
        <w:t>lower commodity prices and a pick-up in investment</w:t>
      </w:r>
      <w:r w:rsidRPr="00116987">
        <w:rPr>
          <w:sz w:val="14"/>
          <w:highlight w:val="green"/>
        </w:rPr>
        <w:t xml:space="preserve"> </w:t>
      </w:r>
      <w:r w:rsidRPr="00C6280F">
        <w:rPr>
          <w:sz w:val="14"/>
        </w:rPr>
        <w:t xml:space="preserve">as a result of recent policy reforms </w:t>
      </w:r>
      <w:r w:rsidRPr="00116987">
        <w:rPr>
          <w:highlight w:val="green"/>
          <w:u w:val="single"/>
        </w:rPr>
        <w:t>will benefit growth</w:t>
      </w:r>
      <w:r w:rsidRPr="00C6280F">
        <w:rPr>
          <w:sz w:val="14"/>
        </w:rPr>
        <w:t xml:space="preserve">. In our view, these projections may have to be trimmed down.  The GDP for the fourth quarter of 2015 was released last week and registered a growth rate of 7.3 per cent YoY, a deceleration from an upwardly revised 7.7 per cent in the third quarter. </w:t>
      </w:r>
      <w:r w:rsidRPr="00116987">
        <w:rPr>
          <w:highlight w:val="green"/>
          <w:u w:val="single"/>
        </w:rPr>
        <w:t>Investments grew by the least in over a year</w:t>
      </w:r>
      <w:r w:rsidRPr="00C6280F">
        <w:rPr>
          <w:sz w:val="14"/>
        </w:rPr>
        <w:t xml:space="preserve">, exports witnessed the sharpest decline in more than four years and imports contracted by the most in two years.  </w:t>
      </w:r>
      <w:r w:rsidRPr="00116987">
        <w:rPr>
          <w:highlight w:val="green"/>
          <w:u w:val="single"/>
        </w:rPr>
        <w:t>The main positive takeaway</w:t>
      </w:r>
      <w:r w:rsidRPr="00116987">
        <w:rPr>
          <w:sz w:val="14"/>
          <w:highlight w:val="green"/>
        </w:rPr>
        <w:t xml:space="preserve"> </w:t>
      </w:r>
      <w:r w:rsidRPr="00C6280F">
        <w:rPr>
          <w:sz w:val="14"/>
        </w:rPr>
        <w:t xml:space="preserve">from the latest release </w:t>
      </w:r>
      <w:r w:rsidRPr="00116987">
        <w:rPr>
          <w:highlight w:val="green"/>
          <w:u w:val="single"/>
        </w:rPr>
        <w:t>was the increase in private consumption growth</w:t>
      </w:r>
      <w:r w:rsidRPr="00C6280F">
        <w:rPr>
          <w:sz w:val="14"/>
        </w:rPr>
        <w:t xml:space="preserve">. Also, </w:t>
      </w:r>
      <w:r w:rsidRPr="00116987">
        <w:rPr>
          <w:highlight w:val="green"/>
          <w:u w:val="single"/>
        </w:rPr>
        <w:t>imports contracted more than exports which led to an increase in the trade balance, an encouraging development regarding India's plans to reduce its current account deficit</w:t>
      </w:r>
      <w:r w:rsidRPr="00C6280F">
        <w:rPr>
          <w:sz w:val="14"/>
        </w:rPr>
        <w:t xml:space="preserve">. </w:t>
      </w:r>
    </w:p>
    <w:p w14:paraId="349C28A9" w14:textId="77777777" w:rsidR="00B35364" w:rsidRPr="00B55AD5" w:rsidRDefault="00B35364" w:rsidP="00B35364"/>
    <w:p w14:paraId="65D0A2F3" w14:textId="77777777" w:rsidR="00B35364" w:rsidRDefault="00B35364" w:rsidP="00B35364">
      <w:pPr>
        <w:pStyle w:val="Heading3"/>
      </w:pPr>
      <w:bookmarkStart w:id="53" w:name="_Toc519243794"/>
      <w:r>
        <w:t>Brain Drain Now</w:t>
      </w:r>
      <w:bookmarkEnd w:id="53"/>
    </w:p>
    <w:p w14:paraId="10083007" w14:textId="77777777" w:rsidR="00B35364" w:rsidRDefault="00B35364" w:rsidP="00B35364">
      <w:pPr>
        <w:pStyle w:val="Heading4"/>
      </w:pPr>
      <w:r>
        <w:t>Indian students already go abroad:</w:t>
      </w:r>
    </w:p>
    <w:p w14:paraId="252737AA" w14:textId="77777777" w:rsidR="00B35364" w:rsidRDefault="00B35364" w:rsidP="00B35364">
      <w:proofErr w:type="spellStart"/>
      <w:r>
        <w:t>Dhanya</w:t>
      </w:r>
      <w:proofErr w:type="spellEnd"/>
      <w:r>
        <w:t xml:space="preserve"> </w:t>
      </w:r>
      <w:r w:rsidRPr="004330D4">
        <w:rPr>
          <w:rStyle w:val="Style13ptBold"/>
        </w:rPr>
        <w:t>Thomas</w:t>
      </w:r>
      <w:r>
        <w:t>, 4/29/20</w:t>
      </w:r>
      <w:r w:rsidRPr="004330D4">
        <w:rPr>
          <w:rStyle w:val="Style13ptBold"/>
        </w:rPr>
        <w:t>15</w:t>
      </w:r>
      <w:r>
        <w:t xml:space="preserve"> (staff writer), Brain drain: Boon for developed countries, but bane for India, Apr. 29, 2015.  Retrieved Apr. 11, 2018 from https://studyabroad.careers360.com/brain-drain-boon-developed-countries-bane-india</w:t>
      </w:r>
    </w:p>
    <w:p w14:paraId="6C8F344B" w14:textId="77777777" w:rsidR="00B35364" w:rsidRDefault="00B35364" w:rsidP="00B35364">
      <w:r>
        <w:t xml:space="preserve">While this is the case of young students, </w:t>
      </w:r>
      <w:r w:rsidRPr="00116987">
        <w:rPr>
          <w:rStyle w:val="StyleUnderline"/>
          <w:highlight w:val="green"/>
        </w:rPr>
        <w:t>the academically well qualified people prefer going abroad for higher research because they don’t get the best chances, resources and facilities for research in India</w:t>
      </w:r>
      <w:r>
        <w:t xml:space="preserve">. A recent study conducted by Indian Institute of Management- Bangalore (IIM-B) shows that </w:t>
      </w:r>
      <w:r w:rsidRPr="00116987">
        <w:rPr>
          <w:rStyle w:val="StyleUnderline"/>
          <w:highlight w:val="green"/>
        </w:rPr>
        <w:t>the students going for higher studies abroad has increased by 256% in the last 10 years.</w:t>
      </w:r>
      <w:r w:rsidRPr="004330D4">
        <w:rPr>
          <w:rStyle w:val="StyleUnderline"/>
        </w:rPr>
        <w:t xml:space="preserve"> </w:t>
      </w:r>
      <w:r>
        <w:t xml:space="preserve">When 53,000 Indian students went abroad for higher studies in 2000, the figure shot up to 1.9 lakh in 2010. </w:t>
      </w:r>
    </w:p>
    <w:p w14:paraId="4CD622A6" w14:textId="77777777" w:rsidR="00B35364" w:rsidRDefault="00B35364" w:rsidP="00B35364">
      <w:pPr>
        <w:pStyle w:val="Heading3"/>
      </w:pPr>
      <w:bookmarkStart w:id="54" w:name="_Toc519243795"/>
      <w:r>
        <w:t>Brain Drain Helps India’s Economy</w:t>
      </w:r>
      <w:bookmarkEnd w:id="54"/>
    </w:p>
    <w:p w14:paraId="4DFC0874" w14:textId="77777777" w:rsidR="00B35364" w:rsidRDefault="00B35364" w:rsidP="00B35364">
      <w:pPr>
        <w:pStyle w:val="Heading4"/>
      </w:pPr>
      <w:r>
        <w:t>Brain gain effects outweigh the negative impacts of brain drain</w:t>
      </w:r>
    </w:p>
    <w:p w14:paraId="58DD3549" w14:textId="77777777" w:rsidR="00B35364" w:rsidRDefault="00B35364" w:rsidP="00B35364">
      <w:proofErr w:type="spellStart"/>
      <w:r>
        <w:t>Bhavya</w:t>
      </w:r>
      <w:proofErr w:type="spellEnd"/>
      <w:r>
        <w:t xml:space="preserve"> </w:t>
      </w:r>
      <w:r w:rsidRPr="00486344">
        <w:rPr>
          <w:rStyle w:val="Style13ptBold"/>
        </w:rPr>
        <w:t>Dore</w:t>
      </w:r>
      <w:r>
        <w:t>, 6/2/20</w:t>
      </w:r>
      <w:r w:rsidRPr="00486344">
        <w:rPr>
          <w:rStyle w:val="Style13ptBold"/>
        </w:rPr>
        <w:t>17</w:t>
      </w:r>
      <w:r>
        <w:t xml:space="preserve"> (freelance journalist), Stop blaming the H-1B visa for India’s brain drain—it actually achieved the opposite, June 2, 2017.  Retrieved Apr. 11, 2018 from </w:t>
      </w:r>
      <w:hyperlink r:id="rId95" w:history="1">
        <w:r w:rsidRPr="0013104F">
          <w:rPr>
            <w:rStyle w:val="Hyperlink"/>
          </w:rPr>
          <w:t>https://qz.com/997172/you-can-thank-the-h-1b-visa-programme-for-the-it-boom-in-india/</w:t>
        </w:r>
      </w:hyperlink>
      <w:r>
        <w:t xml:space="preserve">, </w:t>
      </w:r>
      <w:proofErr w:type="spellStart"/>
      <w:r>
        <w:t>kdd</w:t>
      </w:r>
      <w:proofErr w:type="spellEnd"/>
    </w:p>
    <w:p w14:paraId="395227FB" w14:textId="77777777" w:rsidR="00B35364" w:rsidRDefault="00B35364" w:rsidP="00B35364">
      <w:r>
        <w:t>“</w:t>
      </w:r>
      <w:r w:rsidRPr="00116987">
        <w:rPr>
          <w:rStyle w:val="StyleUnderline"/>
          <w:highlight w:val="green"/>
        </w:rPr>
        <w:t>We find that US immigration policy, coupled with the US tech boom, helped develop the Indian IT sector,</w:t>
      </w:r>
      <w:r>
        <w:t>” the authors write. “</w:t>
      </w:r>
      <w:r w:rsidRPr="00116987">
        <w:rPr>
          <w:rStyle w:val="StyleUnderline"/>
          <w:highlight w:val="green"/>
        </w:rPr>
        <w:t>This transformation in India boosted IT exports and raised average incomes. The prospect of migrating to the US was a considerable driver of this phenomenon and led to a ‘brain-gain’ that outweighed the negative impacts of ‘brain-drain’</w:t>
      </w:r>
      <w:r>
        <w:t>.”</w:t>
      </w:r>
    </w:p>
    <w:p w14:paraId="1FD4A8B2" w14:textId="77777777" w:rsidR="00B35364" w:rsidRDefault="00B35364" w:rsidP="00B35364">
      <w:pPr>
        <w:pStyle w:val="Heading4"/>
      </w:pPr>
      <w:r>
        <w:t xml:space="preserve">India is enjoying brain gain—Indian researchers are returning to their country with advanced skills </w:t>
      </w:r>
    </w:p>
    <w:p w14:paraId="3C586658" w14:textId="77777777" w:rsidR="00B35364" w:rsidRDefault="00B35364" w:rsidP="00B35364">
      <w:r>
        <w:t xml:space="preserve">T. V. </w:t>
      </w:r>
      <w:r w:rsidRPr="00486344">
        <w:rPr>
          <w:rStyle w:val="Style13ptBold"/>
        </w:rPr>
        <w:t>Padma</w:t>
      </w:r>
      <w:r>
        <w:t>, 12/6/20</w:t>
      </w:r>
      <w:r w:rsidRPr="00486344">
        <w:rPr>
          <w:rStyle w:val="Style13ptBold"/>
        </w:rPr>
        <w:t>17</w:t>
      </w:r>
      <w:r>
        <w:t xml:space="preserve"> (American author), NATURE, Dec. 6, 2017.  Retrieved Apr. 11, 2018 from </w:t>
      </w:r>
      <w:hyperlink r:id="rId96" w:history="1">
        <w:r w:rsidRPr="0013104F">
          <w:rPr>
            <w:rStyle w:val="Hyperlink"/>
          </w:rPr>
          <w:t>https://www.nature.com/articles/d41586-017-07771-y</w:t>
        </w:r>
      </w:hyperlink>
      <w:r>
        <w:t xml:space="preserve">, </w:t>
      </w:r>
      <w:proofErr w:type="spellStart"/>
      <w:r>
        <w:t>kdd</w:t>
      </w:r>
      <w:proofErr w:type="spellEnd"/>
    </w:p>
    <w:p w14:paraId="265B01DB" w14:textId="77777777" w:rsidR="00B35364" w:rsidRDefault="00B35364" w:rsidP="00B35364">
      <w:r w:rsidRPr="00116987">
        <w:rPr>
          <w:rStyle w:val="StyleUnderline"/>
          <w:highlight w:val="green"/>
        </w:rPr>
        <w:t>These could be signs that India is enjoying ‘brain gain’ — Indian researchers are returning to their country of birth with newly minted research skills gained while abroad</w:t>
      </w:r>
      <w:r>
        <w:t>. This is a far cry from the state of the country’s scientific sector 40 years ago, when entire cohorts of graduates from India’s research institutes left for US institutions in search of better economic and educational opportunities.  “</w:t>
      </w:r>
      <w:r w:rsidRPr="00116987">
        <w:rPr>
          <w:rStyle w:val="StyleUnderline"/>
          <w:highlight w:val="green"/>
        </w:rPr>
        <w:t>We are now in an era of globalization and international cooperation</w:t>
      </w:r>
      <w:r>
        <w:t xml:space="preserve">,” says immunologist Indira </w:t>
      </w:r>
      <w:proofErr w:type="spellStart"/>
      <w:r>
        <w:t>Nath</w:t>
      </w:r>
      <w:proofErr w:type="spellEnd"/>
      <w:r>
        <w:t>, a member of the Indian National Science Academy. “</w:t>
      </w:r>
      <w:r w:rsidRPr="00116987">
        <w:rPr>
          <w:rStyle w:val="StyleUnderline"/>
          <w:highlight w:val="green"/>
        </w:rPr>
        <w:t>Scientists going abroad is no longer a big issue</w:t>
      </w:r>
      <w:r>
        <w:t>.”</w:t>
      </w:r>
    </w:p>
    <w:p w14:paraId="0C62F7C4" w14:textId="77777777" w:rsidR="00B35364" w:rsidRDefault="00B35364" w:rsidP="00B35364">
      <w:pPr>
        <w:pStyle w:val="Heading3"/>
      </w:pPr>
      <w:bookmarkStart w:id="55" w:name="_Toc519243796"/>
      <w:r>
        <w:t>Brain Drain Causes Returnees—Helping the Economy</w:t>
      </w:r>
      <w:bookmarkEnd w:id="55"/>
    </w:p>
    <w:p w14:paraId="4BC7DF70" w14:textId="77777777" w:rsidR="00B35364" w:rsidRDefault="00B35364" w:rsidP="00B35364">
      <w:pPr>
        <w:pStyle w:val="Heading4"/>
      </w:pPr>
      <w:r>
        <w:t xml:space="preserve">Brain drain helps India—Indian entrepreneurs return and create innovation </w:t>
      </w:r>
    </w:p>
    <w:p w14:paraId="4DD39F3B" w14:textId="77777777" w:rsidR="00B35364" w:rsidRDefault="00B35364" w:rsidP="00B35364">
      <w:proofErr w:type="spellStart"/>
      <w:r>
        <w:t>Surbhi</w:t>
      </w:r>
      <w:proofErr w:type="spellEnd"/>
      <w:r>
        <w:t xml:space="preserve"> </w:t>
      </w:r>
      <w:proofErr w:type="spellStart"/>
      <w:r w:rsidRPr="00486344">
        <w:rPr>
          <w:rStyle w:val="Style13ptBold"/>
        </w:rPr>
        <w:t>Kapila</w:t>
      </w:r>
      <w:proofErr w:type="spellEnd"/>
      <w:r w:rsidRPr="00486344">
        <w:rPr>
          <w:rStyle w:val="Style13ptBold"/>
        </w:rPr>
        <w:t>, 2017</w:t>
      </w:r>
      <w:r>
        <w:t xml:space="preserve"> (Media India Group).  Reverse Brain Drain and Start Ups by the Diaspora, Jan-Feb. 2017.  Retrieved Apr. 11, 2018 from </w:t>
      </w:r>
      <w:hyperlink r:id="rId97" w:history="1">
        <w:r w:rsidRPr="0013104F">
          <w:rPr>
            <w:rStyle w:val="Hyperlink"/>
          </w:rPr>
          <w:t>https://mediaindia.eu/dossier/reverse-brain-drain-and-start-ups-by-the-diaspora/</w:t>
        </w:r>
      </w:hyperlink>
      <w:r>
        <w:t xml:space="preserve">, </w:t>
      </w:r>
      <w:proofErr w:type="spellStart"/>
      <w:r>
        <w:t>kdd</w:t>
      </w:r>
      <w:proofErr w:type="spellEnd"/>
    </w:p>
    <w:p w14:paraId="4A908894" w14:textId="77777777" w:rsidR="00B35364" w:rsidRDefault="00B35364" w:rsidP="00B35364">
      <w:r w:rsidRPr="00116987">
        <w:rPr>
          <w:rStyle w:val="StyleUnderline"/>
          <w:highlight w:val="green"/>
        </w:rPr>
        <w:t>Indian entrepreneurs returning from overseas are bringing back international experience and expertise with them. They are developing innovative working platforms, connecting India to the world and filling the professional vacuum in the Indian industry</w:t>
      </w:r>
      <w:r>
        <w:t>.</w:t>
      </w:r>
    </w:p>
    <w:p w14:paraId="25D4700E" w14:textId="77777777" w:rsidR="00B35364" w:rsidRDefault="00B35364" w:rsidP="00B35364">
      <w:pPr>
        <w:pStyle w:val="Heading4"/>
      </w:pPr>
      <w:r>
        <w:t>Indians go abroad and then return—reversing the brain drain</w:t>
      </w:r>
    </w:p>
    <w:p w14:paraId="61DB9E34" w14:textId="77777777" w:rsidR="00B35364" w:rsidRDefault="00B35364" w:rsidP="00B35364">
      <w:proofErr w:type="spellStart"/>
      <w:r>
        <w:t>Surbhi</w:t>
      </w:r>
      <w:proofErr w:type="spellEnd"/>
      <w:r>
        <w:t xml:space="preserve"> </w:t>
      </w:r>
      <w:proofErr w:type="spellStart"/>
      <w:r w:rsidRPr="00486344">
        <w:rPr>
          <w:rStyle w:val="Style13ptBold"/>
        </w:rPr>
        <w:t>Kapila</w:t>
      </w:r>
      <w:proofErr w:type="spellEnd"/>
      <w:r w:rsidRPr="00486344">
        <w:rPr>
          <w:rStyle w:val="Style13ptBold"/>
        </w:rPr>
        <w:t>, 2017</w:t>
      </w:r>
      <w:r>
        <w:t xml:space="preserve"> (Media India Group).  Reverse Brain Drain and Start Ups by the Diaspora, Jan-Feb. 2017.  Retrieved Apr. 11, 2018 from </w:t>
      </w:r>
      <w:hyperlink r:id="rId98" w:history="1">
        <w:r w:rsidRPr="0013104F">
          <w:rPr>
            <w:rStyle w:val="Hyperlink"/>
          </w:rPr>
          <w:t>https://mediaindia.eu/dossier/reverse-brain-drain-and-start-ups-by-the-diaspora/</w:t>
        </w:r>
      </w:hyperlink>
      <w:r>
        <w:t xml:space="preserve">, </w:t>
      </w:r>
      <w:proofErr w:type="spellStart"/>
      <w:r>
        <w:t>kdd</w:t>
      </w:r>
      <w:proofErr w:type="spellEnd"/>
    </w:p>
    <w:p w14:paraId="415117EB" w14:textId="77777777" w:rsidR="00B35364" w:rsidRDefault="00B35364" w:rsidP="00B35364">
      <w:r>
        <w:t xml:space="preserve">After building a client base in France, Gandhi decided to come to India in 2013 to start his own buying agency, SWP. </w:t>
      </w:r>
      <w:r w:rsidRPr="00116987">
        <w:rPr>
          <w:rStyle w:val="StyleUnderline"/>
          <w:highlight w:val="green"/>
        </w:rPr>
        <w:t>Gandhi is amongst those several people with an Indian lineage who return to India fascinated by the country’s rich heritage</w:t>
      </w:r>
      <w:r>
        <w:t xml:space="preserve">, culture </w:t>
      </w:r>
      <w:r w:rsidRPr="00116987">
        <w:rPr>
          <w:rStyle w:val="StyleUnderline"/>
          <w:highlight w:val="green"/>
        </w:rPr>
        <w:t>and with a wish to explore their roots</w:t>
      </w:r>
      <w:r>
        <w:t xml:space="preserve"> furthermore </w:t>
      </w:r>
      <w:r w:rsidRPr="00116987">
        <w:rPr>
          <w:rStyle w:val="StyleUnderline"/>
          <w:highlight w:val="green"/>
        </w:rPr>
        <w:t>or simply to be at home.</w:t>
      </w:r>
      <w:r w:rsidRPr="00486344">
        <w:rPr>
          <w:rStyle w:val="StyleUnderline"/>
        </w:rPr>
        <w:t xml:space="preserve"> </w:t>
      </w:r>
      <w:r>
        <w:t xml:space="preserve">These people are also aware of the several untapped career opportunities here that are waiting to be explored by someone with the right kind of skills and expertise. </w:t>
      </w:r>
      <w:r w:rsidRPr="00116987">
        <w:rPr>
          <w:rStyle w:val="StyleUnderline"/>
          <w:highlight w:val="green"/>
        </w:rPr>
        <w:t>With the desired attributes in their bags, these</w:t>
      </w:r>
      <w:r>
        <w:t xml:space="preserve"> NRIs and PIOs </w:t>
      </w:r>
      <w:r w:rsidRPr="00116987">
        <w:rPr>
          <w:rStyle w:val="StyleUnderline"/>
          <w:highlight w:val="green"/>
        </w:rPr>
        <w:t>are discovering new and distinctive opportunities in India</w:t>
      </w:r>
      <w:r>
        <w:t xml:space="preserve">. With more and more of overseas Indians returning to the nation, </w:t>
      </w:r>
      <w:r w:rsidRPr="00116987">
        <w:rPr>
          <w:rStyle w:val="StyleUnderline"/>
          <w:highlight w:val="green"/>
        </w:rPr>
        <w:t>India is witnessing a reverse in the trend of brain-drain.  “Earlier there used to be brain drain. Now a reverse trend has started</w:t>
      </w:r>
      <w:r>
        <w:t xml:space="preserve">. Around 175-180 scientists have returned to India in the recent past,” Harsh </w:t>
      </w:r>
      <w:proofErr w:type="spellStart"/>
      <w:r>
        <w:t>Vardhan</w:t>
      </w:r>
      <w:proofErr w:type="spellEnd"/>
      <w:r>
        <w:t>, the union home minister for science and technology was quoted saying earlier this year by an Indian daily.</w:t>
      </w:r>
    </w:p>
    <w:p w14:paraId="5F0F62D8" w14:textId="77777777" w:rsidR="00B35364" w:rsidRDefault="00B35364" w:rsidP="00B35364">
      <w:pPr>
        <w:pStyle w:val="Heading4"/>
      </w:pPr>
      <w:r>
        <w:t>India has reverse brain drain now:</w:t>
      </w:r>
    </w:p>
    <w:p w14:paraId="6C4FD574" w14:textId="77777777" w:rsidR="00B35364" w:rsidRDefault="00B35364" w:rsidP="00B35364">
      <w:proofErr w:type="spellStart"/>
      <w:r>
        <w:t>Jemimah</w:t>
      </w:r>
      <w:proofErr w:type="spellEnd"/>
      <w:r>
        <w:t xml:space="preserve"> Joanne C. </w:t>
      </w:r>
      <w:proofErr w:type="spellStart"/>
      <w:r w:rsidRPr="00486344">
        <w:rPr>
          <w:rStyle w:val="Style13ptBold"/>
        </w:rPr>
        <w:t>Villaruel</w:t>
      </w:r>
      <w:proofErr w:type="spellEnd"/>
      <w:r w:rsidRPr="00486344">
        <w:rPr>
          <w:rStyle w:val="Style13ptBold"/>
        </w:rPr>
        <w:t xml:space="preserve"> &amp;</w:t>
      </w:r>
      <w:r>
        <w:t xml:space="preserve"> Jeremy Dexter B. </w:t>
      </w:r>
      <w:proofErr w:type="spellStart"/>
      <w:r w:rsidRPr="00486344">
        <w:rPr>
          <w:rStyle w:val="Style13ptBold"/>
        </w:rPr>
        <w:t>Mirasol</w:t>
      </w:r>
      <w:proofErr w:type="spellEnd"/>
      <w:r w:rsidRPr="00486344">
        <w:rPr>
          <w:rStyle w:val="Style13ptBold"/>
        </w:rPr>
        <w:t>, 2017</w:t>
      </w:r>
      <w:r>
        <w:t xml:space="preserve"> (Senior Foreign Affairs Research Specialist with the Center for International Relations and Strategic Studies of the Foreign Service Institute, &amp; Foreign Affairs Research Specialist with the Center for International Relations and Strategic Studies of the Foreign Service  Institute), Boosting Growth Through Reverse Brain Drain: India’s Know-how, Dec. 2017.  Retrieved Apr. 11, 2018 from </w:t>
      </w:r>
      <w:hyperlink r:id="rId99" w:history="1">
        <w:r w:rsidRPr="0013104F">
          <w:rPr>
            <w:rStyle w:val="Hyperlink"/>
          </w:rPr>
          <w:t>http://www.fsi.gov.ph/boosting-growth-through-reverse-brain-drain-indias-know-how/</w:t>
        </w:r>
      </w:hyperlink>
      <w:r>
        <w:t xml:space="preserve">, </w:t>
      </w:r>
      <w:proofErr w:type="spellStart"/>
      <w:r>
        <w:t>kdd</w:t>
      </w:r>
      <w:proofErr w:type="spellEnd"/>
    </w:p>
    <w:p w14:paraId="4DBCACF0" w14:textId="77777777" w:rsidR="00B35364" w:rsidRDefault="00B35364" w:rsidP="00B35364">
      <w:r>
        <w:t xml:space="preserve">With </w:t>
      </w:r>
      <w:r w:rsidRPr="00116987">
        <w:rPr>
          <w:rStyle w:val="StyleUnderline"/>
          <w:highlight w:val="green"/>
        </w:rPr>
        <w:t>India</w:t>
      </w:r>
      <w:r w:rsidRPr="00486344">
        <w:rPr>
          <w:rStyle w:val="StyleUnderline"/>
        </w:rPr>
        <w:t xml:space="preserve"> </w:t>
      </w:r>
      <w:r>
        <w:t xml:space="preserve">bullish on expanding its economy, </w:t>
      </w:r>
      <w:r w:rsidRPr="00116987">
        <w:rPr>
          <w:rStyle w:val="StyleUnderline"/>
          <w:highlight w:val="green"/>
        </w:rPr>
        <w:t>recent developments suggest that it is now experiencing reverse brain drain. Indian professionals trained and based in the US are returning in increasing numbers to take advantage of the country’s upward economic trajectory and</w:t>
      </w:r>
      <w:r>
        <w:t xml:space="preserve"> concomitant employment </w:t>
      </w:r>
      <w:r w:rsidRPr="00116987">
        <w:rPr>
          <w:rStyle w:val="StyleUnderline"/>
          <w:highlight w:val="green"/>
        </w:rPr>
        <w:t>opportunities in the field of science, technology and innovation</w:t>
      </w:r>
      <w:r>
        <w:t xml:space="preserve"> (STI). </w:t>
      </w:r>
      <w:r w:rsidRPr="00116987">
        <w:rPr>
          <w:rStyle w:val="StyleUnderline"/>
          <w:highlight w:val="green"/>
        </w:rPr>
        <w:t>This group of returnees are established professionals with valuable work experience and entrepreneurial skills and is a resource that is welcomed by the Indian government</w:t>
      </w:r>
      <w:r>
        <w:t>. Most of them have access to global networks and venture capital.</w:t>
      </w:r>
    </w:p>
    <w:p w14:paraId="5A435F4F" w14:textId="77777777" w:rsidR="00B35364" w:rsidRDefault="00B35364" w:rsidP="00B35364">
      <w:pPr>
        <w:pStyle w:val="Heading4"/>
      </w:pPr>
      <w:r>
        <w:t xml:space="preserve">Brain drain to the United States actually fueled India’s information technology boom </w:t>
      </w:r>
    </w:p>
    <w:p w14:paraId="65AC37A8" w14:textId="77777777" w:rsidR="00B35364" w:rsidRDefault="00B35364" w:rsidP="00B35364">
      <w:proofErr w:type="spellStart"/>
      <w:r>
        <w:t>Bhavya</w:t>
      </w:r>
      <w:proofErr w:type="spellEnd"/>
      <w:r>
        <w:t xml:space="preserve"> </w:t>
      </w:r>
      <w:r w:rsidRPr="00486344">
        <w:rPr>
          <w:rStyle w:val="Style13ptBold"/>
        </w:rPr>
        <w:t>Dore</w:t>
      </w:r>
      <w:r>
        <w:t>, 6/2/20</w:t>
      </w:r>
      <w:r w:rsidRPr="00486344">
        <w:rPr>
          <w:rStyle w:val="Style13ptBold"/>
        </w:rPr>
        <w:t>17</w:t>
      </w:r>
      <w:r>
        <w:t xml:space="preserve"> (freelance journalist), Stop blaming the H-1B visa for India’s brain drain—it actually achieved the opposite, June 2, 2017.  Retrieved Apr. 11, 2018 from </w:t>
      </w:r>
      <w:hyperlink r:id="rId100" w:history="1">
        <w:r w:rsidRPr="0013104F">
          <w:rPr>
            <w:rStyle w:val="Hyperlink"/>
          </w:rPr>
          <w:t>https://qz.com/997172/you-can-thank-the-h-1b-visa-programme-for-the-it-boom-in-india/</w:t>
        </w:r>
      </w:hyperlink>
      <w:r>
        <w:t xml:space="preserve">, </w:t>
      </w:r>
      <w:proofErr w:type="spellStart"/>
      <w:r>
        <w:t>kdd</w:t>
      </w:r>
      <w:proofErr w:type="spellEnd"/>
    </w:p>
    <w:p w14:paraId="1AE01FB2" w14:textId="77777777" w:rsidR="00B35364" w:rsidRDefault="00B35364" w:rsidP="00B35364">
      <w:r w:rsidRPr="00116987">
        <w:rPr>
          <w:rStyle w:val="StyleUnderline"/>
          <w:highlight w:val="green"/>
        </w:rPr>
        <w:t>The lure of going to work in the US’</w:t>
      </w:r>
      <w:r>
        <w:t xml:space="preserve"> information technology (</w:t>
      </w:r>
      <w:r w:rsidRPr="00116987">
        <w:rPr>
          <w:rStyle w:val="StyleUnderline"/>
          <w:highlight w:val="green"/>
        </w:rPr>
        <w:t>IT) sector is often blamed for causing a brain-drain in India but new research shows it helped power the country’s own IT boom</w:t>
      </w:r>
      <w:r>
        <w:t xml:space="preserve">, too. </w:t>
      </w:r>
      <w:r w:rsidRPr="00116987">
        <w:rPr>
          <w:rStyle w:val="StyleUnderline"/>
          <w:highlight w:val="green"/>
        </w:rPr>
        <w:t>As computer science-related occupations began to grow in the US in the nineties, the proportion of foreigners in the field grew from 9%</w:t>
      </w:r>
      <w:r>
        <w:t xml:space="preserve"> in 1994 </w:t>
      </w:r>
      <w:r w:rsidRPr="00116987">
        <w:rPr>
          <w:rStyle w:val="StyleUnderline"/>
          <w:highlight w:val="green"/>
        </w:rPr>
        <w:t>to 24%</w:t>
      </w:r>
      <w:r>
        <w:t xml:space="preserve"> in 2012. </w:t>
      </w:r>
      <w:r w:rsidRPr="00116987">
        <w:rPr>
          <w:rStyle w:val="StyleUnderline"/>
          <w:highlight w:val="green"/>
        </w:rPr>
        <w:t>That spurt was almost entirely driven by Indians drawn by the promise of higher wages for the same work. By 2014, 86% of computer science H-1B visas</w:t>
      </w:r>
      <w:r>
        <w:t xml:space="preserve">, used by US tech firms to bring in skilled </w:t>
      </w:r>
      <w:proofErr w:type="spellStart"/>
      <w:r>
        <w:t>labour</w:t>
      </w:r>
      <w:proofErr w:type="spellEnd"/>
      <w:r>
        <w:t xml:space="preserve"> from abroad, </w:t>
      </w:r>
      <w:r w:rsidRPr="00116987">
        <w:rPr>
          <w:rStyle w:val="StyleUnderline"/>
          <w:highlight w:val="green"/>
        </w:rPr>
        <w:t xml:space="preserve">had been acquired by Indians, who became a useful pool of English-speaking and highly-skilled </w:t>
      </w:r>
      <w:proofErr w:type="spellStart"/>
      <w:r w:rsidRPr="00116987">
        <w:rPr>
          <w:rStyle w:val="StyleUnderline"/>
          <w:highlight w:val="green"/>
        </w:rPr>
        <w:t>labour</w:t>
      </w:r>
      <w:proofErr w:type="spellEnd"/>
      <w:r w:rsidRPr="00116987">
        <w:rPr>
          <w:rStyle w:val="StyleUnderline"/>
          <w:highlight w:val="green"/>
        </w:rPr>
        <w:t xml:space="preserve"> in an era of technological innovations and increasing software demand</w:t>
      </w:r>
      <w:r>
        <w:t>.</w:t>
      </w:r>
    </w:p>
    <w:p w14:paraId="232CA637" w14:textId="77777777" w:rsidR="00B35364" w:rsidRDefault="00B35364" w:rsidP="00B35364">
      <w:pPr>
        <w:pStyle w:val="Heading4"/>
      </w:pPr>
      <w:r>
        <w:t xml:space="preserve">Brain drain ignores that skilled immigrants return with valuable skills &amp; capital </w:t>
      </w:r>
    </w:p>
    <w:p w14:paraId="02F14874" w14:textId="77777777" w:rsidR="00B35364" w:rsidRDefault="00B35364" w:rsidP="00B35364">
      <w:r>
        <w:t xml:space="preserve">Bryan </w:t>
      </w:r>
      <w:r w:rsidRPr="00E868CA">
        <w:rPr>
          <w:rStyle w:val="Style13ptBold"/>
        </w:rPr>
        <w:t>Caplan &amp;</w:t>
      </w:r>
      <w:r>
        <w:t xml:space="preserve"> </w:t>
      </w:r>
      <w:proofErr w:type="spellStart"/>
      <w:r>
        <w:t>Vipul</w:t>
      </w:r>
      <w:proofErr w:type="spellEnd"/>
      <w:r>
        <w:t xml:space="preserve"> </w:t>
      </w:r>
      <w:proofErr w:type="spellStart"/>
      <w:r w:rsidRPr="00E868CA">
        <w:rPr>
          <w:rStyle w:val="Style13ptBold"/>
        </w:rPr>
        <w:t>Naik</w:t>
      </w:r>
      <w:proofErr w:type="spellEnd"/>
      <w:r>
        <w:t>, 8/13/20</w:t>
      </w:r>
      <w:r w:rsidRPr="00E868CA">
        <w:rPr>
          <w:rStyle w:val="Style13ptBold"/>
        </w:rPr>
        <w:t>16</w:t>
      </w:r>
      <w:r>
        <w:t xml:space="preserve"> (Professor of Economics at George Mason University &amp; Ph.D. in mathematics from the University of Chicago), A Radical Case for Open Borders, Aug. 13, 2016.  Retrieved Apr. 8, 2018 from </w:t>
      </w:r>
      <w:hyperlink r:id="rId101" w:history="1">
        <w:r w:rsidRPr="0013104F">
          <w:rPr>
            <w:rStyle w:val="Hyperlink"/>
          </w:rPr>
          <w:t>https://files.vipulnaik.com/openborders/ARadicalCaseforOpenBorders.pdf</w:t>
        </w:r>
      </w:hyperlink>
      <w:r>
        <w:t xml:space="preserve">, </w:t>
      </w:r>
      <w:proofErr w:type="spellStart"/>
      <w:r>
        <w:t>kdd</w:t>
      </w:r>
      <w:proofErr w:type="spellEnd"/>
    </w:p>
    <w:p w14:paraId="7D752DA7" w14:textId="77777777" w:rsidR="00B35364" w:rsidRDefault="00B35364" w:rsidP="00B35364">
      <w:r w:rsidRPr="00116987">
        <w:rPr>
          <w:rStyle w:val="StyleUnderline"/>
          <w:highlight w:val="green"/>
        </w:rPr>
        <w:t>Some development economists worry that liberalizing migration retards the Third World’s economic growth</w:t>
      </w:r>
      <w:r>
        <w:t xml:space="preserve"> and political reform </w:t>
      </w:r>
      <w:r w:rsidRPr="00116987">
        <w:rPr>
          <w:rStyle w:val="StyleUnderline"/>
          <w:highlight w:val="green"/>
        </w:rPr>
        <w:t>by siphoning off their best and brightest citizens. But</w:t>
      </w:r>
      <w:r>
        <w:t xml:space="preserve"> this “brain drain” is largely an artifact of current skill-based immigration policies. Under open borders, ditch diggers are as free to migrate as computer programmers. Even under the status quo, though, </w:t>
      </w:r>
      <w:r w:rsidRPr="00116987">
        <w:rPr>
          <w:rStyle w:val="StyleUnderline"/>
          <w:highlight w:val="green"/>
        </w:rPr>
        <w:t>so-called brain drain has offsetting benefits for those left behind. Skilled immigrants often return with valuable skills, investment capital, and business connections. Furthermore, opportunities for high-skilled emigration spur skill acquisition.</w:t>
      </w:r>
      <w:r>
        <w:t xml:space="preserve"> Empirically, such incentives look strong enough to make the average non-migrant more skillful.38</w:t>
      </w:r>
    </w:p>
    <w:p w14:paraId="1365639F" w14:textId="77777777" w:rsidR="00B35364" w:rsidRDefault="00B35364" w:rsidP="00B35364">
      <w:pPr>
        <w:pStyle w:val="Heading4"/>
      </w:pPr>
      <w:r>
        <w:t>Emigrants help the home economy</w:t>
      </w:r>
    </w:p>
    <w:p w14:paraId="33AB9039" w14:textId="77777777" w:rsidR="00B35364" w:rsidRDefault="00B35364" w:rsidP="00B35364">
      <w:r>
        <w:t xml:space="preserve">Dylan </w:t>
      </w:r>
      <w:r w:rsidRPr="00E868CA">
        <w:rPr>
          <w:rStyle w:val="Style13ptBold"/>
        </w:rPr>
        <w:t>Matthews, 2014</w:t>
      </w:r>
      <w:r>
        <w:t xml:space="preserve"> (staff member at </w:t>
      </w:r>
      <w:proofErr w:type="spellStart"/>
      <w:r>
        <w:t>Vox</w:t>
      </w:r>
      <w:proofErr w:type="spellEnd"/>
      <w:r>
        <w:t>), The case for open borders, Dec. 15, 2014.  Retrieved Apr. 9, 2018 from https://www.vox.com/2014/9/13/6135905/open-borders-bryan-caplan-interview-gdp-double</w:t>
      </w:r>
    </w:p>
    <w:p w14:paraId="57C89CCB" w14:textId="77777777" w:rsidR="00B35364" w:rsidRDefault="00B35364" w:rsidP="00B35364">
      <w:r w:rsidRPr="00116987">
        <w:rPr>
          <w:rStyle w:val="StyleUnderline"/>
          <w:highlight w:val="green"/>
        </w:rPr>
        <w:t>If we're worried about brain drain, we should really be concerned about the current immigration system, in which high-skilled immigrants are privileged over low-skilled ones</w:t>
      </w:r>
      <w:r>
        <w:t xml:space="preserve">, ensuring that what migration does occur disproportionately takes the former out of their home countries.  In any case, </w:t>
      </w:r>
      <w:r w:rsidRPr="00116987">
        <w:rPr>
          <w:rStyle w:val="StyleUnderline"/>
          <w:highlight w:val="green"/>
        </w:rPr>
        <w:t>emigration actually helps home countries in a wide variety of ways. Emigrants typically send back money, which can be hugely consequential for their home country's economy. They can create social networks in host countries, and later come home and use those connections to advance their home country's development</w:t>
      </w:r>
      <w:r>
        <w:t>. Caplan points to the Chinese diaspora as a prime example: "A lot of what’s going on in the development of China is there is this huge, disparate community of ethnic Chinese all over the place, and they have relatives in China. This makes it very easy for them to do business with each other."</w:t>
      </w:r>
    </w:p>
    <w:p w14:paraId="4633F987" w14:textId="77777777" w:rsidR="00B35364" w:rsidRDefault="00B35364" w:rsidP="00B35364">
      <w:pPr>
        <w:pStyle w:val="Heading4"/>
      </w:pPr>
      <w:r>
        <w:t>Puerto Rico proves—migrants benefit the home economy</w:t>
      </w:r>
    </w:p>
    <w:p w14:paraId="52F88B74" w14:textId="77777777" w:rsidR="00B35364" w:rsidRDefault="00B35364" w:rsidP="00B35364">
      <w:r>
        <w:t xml:space="preserve">Dylan </w:t>
      </w:r>
      <w:r w:rsidRPr="00E868CA">
        <w:rPr>
          <w:rStyle w:val="Style13ptBold"/>
        </w:rPr>
        <w:t>Matthews</w:t>
      </w:r>
      <w:r>
        <w:t>, 12/15/20</w:t>
      </w:r>
      <w:r w:rsidRPr="00E868CA">
        <w:rPr>
          <w:rStyle w:val="Style13ptBold"/>
        </w:rPr>
        <w:t>14</w:t>
      </w:r>
      <w:r>
        <w:t xml:space="preserve">, (staff member at </w:t>
      </w:r>
      <w:proofErr w:type="spellStart"/>
      <w:r>
        <w:t>Vox</w:t>
      </w:r>
      <w:proofErr w:type="spellEnd"/>
      <w:r>
        <w:t xml:space="preserve">), The case for open borders, Dec. 15, 2014.  Retrieved Apr. 9, 2018 from </w:t>
      </w:r>
      <w:hyperlink r:id="rId102" w:history="1">
        <w:r w:rsidRPr="0013104F">
          <w:rPr>
            <w:rStyle w:val="Hyperlink"/>
          </w:rPr>
          <w:t>https://www.vox.com/2014/9/13/6135905/open-borders-bryan-caplan-interview-gdp-double</w:t>
        </w:r>
      </w:hyperlink>
      <w:r>
        <w:t xml:space="preserve">, </w:t>
      </w:r>
      <w:proofErr w:type="spellStart"/>
      <w:r>
        <w:t>kdd</w:t>
      </w:r>
      <w:proofErr w:type="spellEnd"/>
    </w:p>
    <w:p w14:paraId="240AD20F" w14:textId="77777777" w:rsidR="00B35364" w:rsidRDefault="00B35364" w:rsidP="00B35364">
      <w:r>
        <w:t xml:space="preserve">Moreover, </w:t>
      </w:r>
      <w:r w:rsidRPr="00116987">
        <w:rPr>
          <w:rStyle w:val="StyleUnderline"/>
          <w:highlight w:val="green"/>
        </w:rPr>
        <w:t>actual examples we have of open borders suggest that migrants' home countries actually benefit. Take Puerto Rico. Shortly after the US conquered it</w:t>
      </w:r>
      <w:r>
        <w:t xml:space="preserve"> in the Spanish American War, the Supreme Court established that it was illegal to restrict migration between the island and the rest of the United States. </w:t>
      </w:r>
      <w:r w:rsidRPr="00116987">
        <w:rPr>
          <w:rStyle w:val="StyleUnderline"/>
          <w:highlight w:val="green"/>
        </w:rPr>
        <w:t>The result was open borders between the US and a much poorer territory</w:t>
      </w:r>
      <w:r>
        <w:t xml:space="preserve">, imposed more or less randomly by a court. It made for a good test of the policy's effect: </w:t>
      </w:r>
      <w:r w:rsidRPr="00116987">
        <w:rPr>
          <w:rStyle w:val="StyleUnderline"/>
          <w:highlight w:val="green"/>
        </w:rPr>
        <w:t>since then, Puerto Rico has far surpassed neighboring countries like the Dominican Republic economically</w:t>
      </w:r>
      <w:r>
        <w:t>.</w:t>
      </w:r>
    </w:p>
    <w:p w14:paraId="4E295906" w14:textId="77777777" w:rsidR="00B35364" w:rsidRDefault="00B35364" w:rsidP="00B35364">
      <w:pPr>
        <w:pStyle w:val="Heading4"/>
      </w:pPr>
      <w:r>
        <w:t>Social networks offset the effects of brain drain</w:t>
      </w:r>
    </w:p>
    <w:p w14:paraId="23491146" w14:textId="77777777" w:rsidR="00B35364" w:rsidRDefault="00B35364" w:rsidP="00B35364">
      <w:r>
        <w:t xml:space="preserve">Bryan </w:t>
      </w:r>
      <w:r w:rsidRPr="00D41C05">
        <w:rPr>
          <w:rStyle w:val="Style13ptBold"/>
        </w:rPr>
        <w:t>Caplan,</w:t>
      </w:r>
      <w:r>
        <w:t xml:space="preserve"> 12/15/20</w:t>
      </w:r>
      <w:r w:rsidRPr="00D41C05">
        <w:rPr>
          <w:rStyle w:val="Style13ptBold"/>
        </w:rPr>
        <w:t>14</w:t>
      </w:r>
      <w:r>
        <w:t xml:space="preserve">, (Professor of Economics at George Mason University), The case for open borders, Dec. 15, 2014.  Retrieved Apr. 9, 2018 from </w:t>
      </w:r>
      <w:hyperlink r:id="rId103" w:history="1">
        <w:r w:rsidRPr="0013104F">
          <w:rPr>
            <w:rStyle w:val="Hyperlink"/>
          </w:rPr>
          <w:t>https://www.vox.com/2014/9/13/6135905/open-borders-bryan-caplan-interview-gdp-double</w:t>
        </w:r>
      </w:hyperlink>
      <w:r>
        <w:t xml:space="preserve">, </w:t>
      </w:r>
      <w:proofErr w:type="spellStart"/>
      <w:r>
        <w:t>kdd</w:t>
      </w:r>
      <w:proofErr w:type="spellEnd"/>
    </w:p>
    <w:p w14:paraId="452878F4" w14:textId="77777777" w:rsidR="00B35364" w:rsidRDefault="00B35364" w:rsidP="00B35364">
      <w:r>
        <w:t xml:space="preserve">On top of this, </w:t>
      </w:r>
      <w:r w:rsidRPr="00116987">
        <w:rPr>
          <w:rStyle w:val="StyleUnderline"/>
          <w:highlight w:val="green"/>
        </w:rPr>
        <w:t>a lot of immigrants eventually come home. They go abroad, they often acquire business connections while they’re abroad, and they return. They not only bring the skills back, but they also bring back connections, which are a huge deal.</w:t>
      </w:r>
      <w:r>
        <w:t xml:space="preserve"> A lot of what’s going on in the development of China is there is this huge disparate community of ethnic Chinese all over the place, and they have relatives in China. This makes it very easy for them to do business with each other. </w:t>
      </w:r>
      <w:r w:rsidRPr="00116987">
        <w:rPr>
          <w:rStyle w:val="StyleUnderline"/>
          <w:highlight w:val="green"/>
        </w:rPr>
        <w:t>A lot of what the so-called brain drain does is create these same kinds of social networks, which wind up being a big help for development</w:t>
      </w:r>
      <w:r>
        <w:t>.</w:t>
      </w:r>
    </w:p>
    <w:p w14:paraId="3CB51044" w14:textId="77777777" w:rsidR="00B35364" w:rsidRDefault="00B35364" w:rsidP="00B35364">
      <w:pPr>
        <w:pStyle w:val="Heading3"/>
      </w:pPr>
      <w:bookmarkStart w:id="56" w:name="_Toc519243797"/>
      <w:r>
        <w:t>REMITTANCES SOLVE FOR INDIA’S ECONOMY.</w:t>
      </w:r>
      <w:bookmarkEnd w:id="56"/>
    </w:p>
    <w:p w14:paraId="093DE290" w14:textId="77777777" w:rsidR="00B35364" w:rsidRDefault="00B35364" w:rsidP="00B35364">
      <w:pPr>
        <w:pStyle w:val="Heading4"/>
      </w:pPr>
      <w:r>
        <w:t>Brain drain can bolster the home economy through remittances and direct investments</w:t>
      </w:r>
    </w:p>
    <w:p w14:paraId="26296A55" w14:textId="77777777" w:rsidR="00B35364" w:rsidRDefault="00B35364" w:rsidP="00B35364">
      <w:proofErr w:type="spellStart"/>
      <w:r>
        <w:t>Jemimah</w:t>
      </w:r>
      <w:proofErr w:type="spellEnd"/>
      <w:r>
        <w:t xml:space="preserve"> Joanne C. </w:t>
      </w:r>
      <w:proofErr w:type="spellStart"/>
      <w:r w:rsidRPr="00D41C05">
        <w:rPr>
          <w:rStyle w:val="Style13ptBold"/>
        </w:rPr>
        <w:t>Villaruel</w:t>
      </w:r>
      <w:proofErr w:type="spellEnd"/>
      <w:r w:rsidRPr="00D41C05">
        <w:rPr>
          <w:rStyle w:val="Style13ptBold"/>
        </w:rPr>
        <w:t xml:space="preserve"> &amp;</w:t>
      </w:r>
      <w:r>
        <w:t xml:space="preserve"> Jeremy Dexter B. </w:t>
      </w:r>
      <w:proofErr w:type="spellStart"/>
      <w:r w:rsidRPr="00D41C05">
        <w:rPr>
          <w:rStyle w:val="Style13ptBold"/>
        </w:rPr>
        <w:t>Mirasol</w:t>
      </w:r>
      <w:proofErr w:type="spellEnd"/>
      <w:r w:rsidRPr="00D41C05">
        <w:rPr>
          <w:rStyle w:val="Style13ptBold"/>
        </w:rPr>
        <w:t>, 2017</w:t>
      </w:r>
      <w:r>
        <w:t xml:space="preserve"> (Senior Foreign Affairs Research Specialist with the Center for International Relations and Strategic Studies of the Foreign Service Institute, &amp; Foreign Affairs Research Specialist with the Center for International Relations and Strategic Studies of the Foreign Service  Institute), Boosting Growth Through Reverse Brain Drain: India’s Know-how, Dec. 2017.  Retrieved Apr. 11, 2018 from http://www.fsi.gov.ph/boosting-growth-through-reverse-brain-drain-indias-know-how/</w:t>
      </w:r>
    </w:p>
    <w:p w14:paraId="1DE10550" w14:textId="77777777" w:rsidR="00B35364" w:rsidRDefault="00B35364" w:rsidP="00B35364">
      <w:r>
        <w:t xml:space="preserve">Conversely, </w:t>
      </w:r>
      <w:r w:rsidRPr="00116987">
        <w:rPr>
          <w:rStyle w:val="StyleUnderline"/>
          <w:highlight w:val="green"/>
        </w:rPr>
        <w:t>there are returning migrants with accumulated knowledge, expertise and skills</w:t>
      </w:r>
      <w:r>
        <w:t xml:space="preserve">, which are deemed potential contributions to the development and growth of the source country. </w:t>
      </w:r>
      <w:r w:rsidRPr="00116987">
        <w:rPr>
          <w:rStyle w:val="StyleUnderline"/>
          <w:highlight w:val="green"/>
        </w:rPr>
        <w:t>This phenomenon is called “reverse brain drain.” Policymakers and business groups would do well to provide more opportunities to entice migrants to return and use their skills at home</w:t>
      </w:r>
      <w:r>
        <w:t xml:space="preserve">. States recognize the substantial contribution of migrants to the economy through remittances or direct investments. </w:t>
      </w:r>
      <w:r w:rsidRPr="00116987">
        <w:rPr>
          <w:rStyle w:val="StyleUnderline"/>
          <w:highlight w:val="green"/>
        </w:rPr>
        <w:t>Migrants can also play a crucial role in opening opportunities for dialogues between host and home country, which can aid in crafting foreign policies. In this vein, India’s experience in reverse brain drain is instructive</w:t>
      </w:r>
      <w:r>
        <w:t>, especially for developing countries with a large diaspora like the Philippines.</w:t>
      </w:r>
    </w:p>
    <w:p w14:paraId="5C959E02" w14:textId="77777777" w:rsidR="00B35364" w:rsidRDefault="00B35364" w:rsidP="00B35364">
      <w:pPr>
        <w:pStyle w:val="Heading4"/>
      </w:pPr>
      <w:r>
        <w:t>Brain drain is offset by remittances</w:t>
      </w:r>
    </w:p>
    <w:p w14:paraId="72DBABA8" w14:textId="77777777" w:rsidR="00B35364" w:rsidRDefault="00B35364" w:rsidP="00B35364">
      <w:r>
        <w:t xml:space="preserve">Bryan </w:t>
      </w:r>
      <w:r w:rsidRPr="00D41C05">
        <w:rPr>
          <w:rStyle w:val="Style13ptBold"/>
        </w:rPr>
        <w:t>Caplan</w:t>
      </w:r>
      <w:r>
        <w:t>, 12/15/20</w:t>
      </w:r>
      <w:r w:rsidRPr="00D41C05">
        <w:rPr>
          <w:rStyle w:val="Style13ptBold"/>
        </w:rPr>
        <w:t xml:space="preserve">14 </w:t>
      </w:r>
      <w:r>
        <w:t xml:space="preserve">(Professor of Economics at George Mason University), The case for open borders, Dec. 15, 2014.  Retrieved Apr. 9, 2018 from </w:t>
      </w:r>
      <w:hyperlink r:id="rId104" w:history="1">
        <w:r w:rsidRPr="0013104F">
          <w:rPr>
            <w:rStyle w:val="Hyperlink"/>
          </w:rPr>
          <w:t>https://www.vox.com/2014/9/13/6135905/open-borders-bryan-caplan-interview-gdp-double</w:t>
        </w:r>
      </w:hyperlink>
      <w:r>
        <w:t xml:space="preserve">, </w:t>
      </w:r>
      <w:proofErr w:type="spellStart"/>
      <w:r>
        <w:t>kdd</w:t>
      </w:r>
      <w:proofErr w:type="spellEnd"/>
    </w:p>
    <w:p w14:paraId="705552AD" w14:textId="77777777" w:rsidR="00B35364" w:rsidRDefault="00B35364" w:rsidP="00B35364">
      <w:r>
        <w:t>Bryan Caplan: The first thing to know is that the main reason for selective brain drain is current immigration policy, because right now it is much easier for a skilled worker to get in than an unskilled worker. The reason you have so many skilled workers leaving and so few unskilled workers leaving is because skilled workers can legally leave, and unskilled workers cannot. The main point of open borders is to open up immigration to low-skilled workers as well.  But t</w:t>
      </w:r>
      <w:r w:rsidRPr="00116987">
        <w:rPr>
          <w:rStyle w:val="StyleUnderline"/>
          <w:highlight w:val="green"/>
        </w:rPr>
        <w:t>he conventional wisdom among economists who study this is that the net effect even of the smartest people leaving the country is, in general, quite positive, for a few reasons. One is remittances. Your high-skilled workers leave, but they don’t suddenly cut all their emotional ties</w:t>
      </w:r>
      <w:r>
        <w:t xml:space="preserve"> as soon as they go. </w:t>
      </w:r>
      <w:r w:rsidRPr="00116987">
        <w:rPr>
          <w:rStyle w:val="StyleUnderline"/>
          <w:highlight w:val="green"/>
        </w:rPr>
        <w:t>Instead, they go and they make a lot more money, and they send a lot of that money home. Remittances exceed foreign aid now. There are a lot of areas in the Third World that are really kept afloat by the people who have left</w:t>
      </w:r>
      <w:r>
        <w:t>.</w:t>
      </w:r>
    </w:p>
    <w:p w14:paraId="1451A06D" w14:textId="77777777" w:rsidR="00B35364" w:rsidRDefault="00B35364" w:rsidP="00B35364"/>
    <w:p w14:paraId="1A842687" w14:textId="77777777" w:rsidR="00B35364" w:rsidRDefault="00B35364" w:rsidP="00B35364">
      <w:pPr>
        <w:pStyle w:val="Heading3"/>
      </w:pPr>
      <w:bookmarkStart w:id="57" w:name="_Toc519243798"/>
      <w:r>
        <w:t>INDIA WILL NOT GO TO WAR AGAINST PAKISTAN.</w:t>
      </w:r>
      <w:bookmarkEnd w:id="57"/>
    </w:p>
    <w:p w14:paraId="5AC6D3F8" w14:textId="77777777" w:rsidR="00B35364" w:rsidRDefault="00B35364" w:rsidP="00B35364">
      <w:pPr>
        <w:pStyle w:val="Heading4"/>
      </w:pPr>
      <w:r>
        <w:t>Nuclear weapons deter a hot war between India &amp; Pakistan</w:t>
      </w:r>
    </w:p>
    <w:p w14:paraId="18BEC383" w14:textId="77777777" w:rsidR="00B35364" w:rsidRDefault="00B35364" w:rsidP="00B35364">
      <w:r>
        <w:t xml:space="preserve">Michael </w:t>
      </w:r>
      <w:proofErr w:type="spellStart"/>
      <w:r>
        <w:t>Kugelman</w:t>
      </w:r>
      <w:proofErr w:type="spellEnd"/>
      <w:r>
        <w:t xml:space="preserve">, 9/24/2016, (senior program associate for South Asia at the Woodrow Wilson International Center for Scholars), THE DIPLOMAT, Sept 24, 2016.  Retrieved Apr. 11, 2018 from </w:t>
      </w:r>
      <w:hyperlink r:id="rId105" w:history="1">
        <w:r w:rsidRPr="0013104F">
          <w:rPr>
            <w:rStyle w:val="Hyperlink"/>
          </w:rPr>
          <w:t>https://thediplomat.com/2016/09/could-india-and-pakistan-go-to-war/</w:t>
        </w:r>
      </w:hyperlink>
      <w:r>
        <w:t xml:space="preserve">, </w:t>
      </w:r>
      <w:proofErr w:type="spellStart"/>
      <w:r>
        <w:t>kdd</w:t>
      </w:r>
      <w:proofErr w:type="spellEnd"/>
    </w:p>
    <w:p w14:paraId="695F3A13" w14:textId="77777777" w:rsidR="00B35364" w:rsidRDefault="00B35364" w:rsidP="00B35364">
      <w:r w:rsidRPr="00116987">
        <w:rPr>
          <w:rStyle w:val="StyleUnderline"/>
          <w:highlight w:val="green"/>
        </w:rPr>
        <w:t>The good news is that the terrifying prospect of an India-Pakistan shooting war</w:t>
      </w:r>
      <w:r>
        <w:t>—two nuclear-armed nemeses locked in conflict—</w:t>
      </w:r>
      <w:r w:rsidRPr="00116987">
        <w:rPr>
          <w:rStyle w:val="StyleUnderline"/>
          <w:highlight w:val="green"/>
        </w:rPr>
        <w:t>is highly unlikely</w:t>
      </w:r>
      <w:r>
        <w:t xml:space="preserve">. The bad news is that a more shadowy war, marked by covert activities, is quite possible, if not inevitable.  </w:t>
      </w:r>
      <w:r w:rsidRPr="00116987">
        <w:rPr>
          <w:rStyle w:val="StyleUnderline"/>
          <w:highlight w:val="green"/>
        </w:rPr>
        <w:t>The main deterrent to a hot war on the subcontinent is nuclear weapons. Pakistan refuses to adopt a no-first use policy</w:t>
      </w:r>
      <w:r>
        <w:t xml:space="preserve">, meaning that it could conceivably respond to India’s use of conventional military force with a nuclear strike. </w:t>
      </w:r>
      <w:r w:rsidRPr="00116987">
        <w:rPr>
          <w:rStyle w:val="StyleUnderline"/>
          <w:highlight w:val="green"/>
        </w:rPr>
        <w:t>This means that for India, any substantive military action against Pakistan—and even modest uses of force</w:t>
      </w:r>
      <w:r>
        <w:t xml:space="preserve"> such as targeted airstrikes—</w:t>
      </w:r>
      <w:r w:rsidRPr="00116987">
        <w:rPr>
          <w:rStyle w:val="StyleUnderline"/>
          <w:highlight w:val="green"/>
        </w:rPr>
        <w:t>would be dangerously risky. To avoid crossing any nuclear red lines, Indian military actions would need to be very modest and targeted</w:t>
      </w:r>
      <w:r>
        <w:t xml:space="preserve">—thereby hampering efforts to degrade and destroy terrorist compounds, Pakistani military facilities, or whatever India’s desired target may be. </w:t>
      </w:r>
    </w:p>
    <w:p w14:paraId="0543E1AB" w14:textId="77777777" w:rsidR="00B35364" w:rsidRDefault="00B35364" w:rsidP="00B35364">
      <w:pPr>
        <w:pStyle w:val="Heading4"/>
      </w:pPr>
      <w:r>
        <w:t>India cannot engage in a hot war with Pakistan</w:t>
      </w:r>
    </w:p>
    <w:p w14:paraId="18350CC7" w14:textId="77777777" w:rsidR="00B35364" w:rsidRDefault="00B35364" w:rsidP="00B35364">
      <w:r>
        <w:t xml:space="preserve">Michael </w:t>
      </w:r>
      <w:proofErr w:type="spellStart"/>
      <w:r w:rsidRPr="00D41C05">
        <w:rPr>
          <w:rStyle w:val="Style13ptBold"/>
        </w:rPr>
        <w:t>Kugelman</w:t>
      </w:r>
      <w:proofErr w:type="spellEnd"/>
      <w:r>
        <w:t>, 9/24/20</w:t>
      </w:r>
      <w:r w:rsidRPr="00D41C05">
        <w:rPr>
          <w:rStyle w:val="Style13ptBold"/>
        </w:rPr>
        <w:t>16</w:t>
      </w:r>
      <w:r>
        <w:t xml:space="preserve">, (senior program associate for South Asia at the Woodrow Wilson International Center for Scholars), THE DIPLOMAT, Sept 24, 2016.  Retrieved Apr. 11, 2018 from </w:t>
      </w:r>
      <w:hyperlink r:id="rId106" w:history="1">
        <w:r w:rsidRPr="0013104F">
          <w:rPr>
            <w:rStyle w:val="Hyperlink"/>
          </w:rPr>
          <w:t>https://thediplomat.com/2016/09/could-india-and-pakistan-go-to-war/</w:t>
        </w:r>
      </w:hyperlink>
      <w:r>
        <w:t xml:space="preserve">, </w:t>
      </w:r>
      <w:proofErr w:type="spellStart"/>
      <w:r>
        <w:t>kdd</w:t>
      </w:r>
      <w:proofErr w:type="spellEnd"/>
    </w:p>
    <w:p w14:paraId="4637F5D9" w14:textId="77777777" w:rsidR="00B35364" w:rsidRPr="00D41C05" w:rsidRDefault="00B35364" w:rsidP="00B35364">
      <w:pPr>
        <w:rPr>
          <w:rStyle w:val="StyleUnderline"/>
        </w:rPr>
      </w:pPr>
      <w:r w:rsidRPr="00116987">
        <w:rPr>
          <w:rStyle w:val="StyleUnderline"/>
          <w:highlight w:val="green"/>
        </w:rPr>
        <w:t>Another reason a hot war is unlikely is that India has limited capabilities to wage one</w:t>
      </w:r>
      <w:r>
        <w:t xml:space="preserve">. Research by South Asia security analysts George </w:t>
      </w:r>
      <w:proofErr w:type="spellStart"/>
      <w:r>
        <w:t>Perkovich</w:t>
      </w:r>
      <w:proofErr w:type="spellEnd"/>
      <w:r>
        <w:t xml:space="preserve"> and Toby Dalton, drawing on interviews with Indian military officials, concludes that </w:t>
      </w:r>
      <w:r w:rsidRPr="00116987">
        <w:rPr>
          <w:rStyle w:val="StyleUnderline"/>
          <w:highlight w:val="green"/>
        </w:rPr>
        <w:t>the “surface attraction” of limited airstrikes is “offset significantly, if not equally, by risks and inadequacies.”</w:t>
      </w:r>
      <w:r>
        <w:t xml:space="preserve"> Additionally, it contends that “</w:t>
      </w:r>
      <w:r w:rsidRPr="00116987">
        <w:rPr>
          <w:rStyle w:val="StyleUnderline"/>
          <w:highlight w:val="green"/>
        </w:rPr>
        <w:t>there is vast room for improvement” in intelligence collection capacities. It also asserts that India’s capabilities to stage joint air and land operations are wanting. “Even at the level of exercises</w:t>
      </w:r>
      <w:r>
        <w:t xml:space="preserve">,” </w:t>
      </w:r>
      <w:proofErr w:type="spellStart"/>
      <w:r>
        <w:t>Perkovich</w:t>
      </w:r>
      <w:proofErr w:type="spellEnd"/>
      <w:r>
        <w:t xml:space="preserve"> and Dalton write, “</w:t>
      </w:r>
      <w:r w:rsidRPr="00116987">
        <w:rPr>
          <w:rStyle w:val="StyleUnderline"/>
          <w:highlight w:val="green"/>
        </w:rPr>
        <w:t>the Indian Army and Air Force have not inspired each other’s confidence in their capacity to conduct effective combined operations in realistic warfare conditions.”</w:t>
      </w:r>
      <w:r>
        <w:t xml:space="preserve"> In effect, </w:t>
      </w:r>
      <w:r w:rsidRPr="00116987">
        <w:rPr>
          <w:rStyle w:val="StyleUnderline"/>
          <w:highlight w:val="green"/>
        </w:rPr>
        <w:t>India’s military has more than sufficient numbers</w:t>
      </w:r>
      <w:r>
        <w:t>—only the militaries of the United States and China have more than its 1.3 million active personnel—</w:t>
      </w:r>
      <w:r w:rsidRPr="00116987">
        <w:rPr>
          <w:rStyle w:val="StyleUnderline"/>
          <w:highlight w:val="green"/>
        </w:rPr>
        <w:t>but less than sufficient capacity.</w:t>
      </w:r>
    </w:p>
    <w:p w14:paraId="6BDF7194" w14:textId="77777777" w:rsidR="00B35364" w:rsidRDefault="00B35364" w:rsidP="00B35364">
      <w:pPr>
        <w:pStyle w:val="Heading4"/>
      </w:pPr>
      <w:r>
        <w:t>Indo-Pak war is highly unlikely</w:t>
      </w:r>
    </w:p>
    <w:p w14:paraId="76151C3F" w14:textId="77777777" w:rsidR="00B35364" w:rsidRDefault="00B35364" w:rsidP="00B35364">
      <w:proofErr w:type="spellStart"/>
      <w:r>
        <w:t>Ratnesh</w:t>
      </w:r>
      <w:proofErr w:type="spellEnd"/>
      <w:r>
        <w:t xml:space="preserve"> </w:t>
      </w:r>
      <w:proofErr w:type="spellStart"/>
      <w:r w:rsidRPr="00D41C05">
        <w:rPr>
          <w:rStyle w:val="Style13ptBold"/>
        </w:rPr>
        <w:t>Dwivedi</w:t>
      </w:r>
      <w:proofErr w:type="spellEnd"/>
      <w:r>
        <w:t>, 6/20/20</w:t>
      </w:r>
      <w:r w:rsidRPr="00D41C05">
        <w:rPr>
          <w:rStyle w:val="Style13ptBold"/>
        </w:rPr>
        <w:t>17</w:t>
      </w:r>
      <w:r>
        <w:t xml:space="preserve">, (NASA Certified Educator and Consultant with 15 plus years in teaching and corporate), Russia and Beyond.  June 20, 2017.  Retrieved Apr. 11, 2018 from http://russiancouncil.ru/en/blogs /ratnesh-dwivedi-en/who-will-win-if-a-war-breaks-out-between-india-and-pakistan-expert-unb/, </w:t>
      </w:r>
      <w:proofErr w:type="spellStart"/>
      <w:r>
        <w:t>kdd</w:t>
      </w:r>
      <w:proofErr w:type="spellEnd"/>
    </w:p>
    <w:p w14:paraId="22E982DE" w14:textId="77777777" w:rsidR="00B35364" w:rsidRDefault="00B35364" w:rsidP="00B35364">
      <w:r>
        <w:t xml:space="preserve">The relation between India and Pakistan has always been a complex one. Since the partition of British India, the Indo-Pak relationship has been plagued by suspicion and hostility. </w:t>
      </w:r>
      <w:r w:rsidRPr="00116987">
        <w:rPr>
          <w:rStyle w:val="StyleUnderline"/>
          <w:highlight w:val="green"/>
        </w:rPr>
        <w:t>The peace talks, proposals and other noticeable steps taken in order to increase the harmony between the two nations allow us to believe that an Indo-Pak war is highly unlikely</w:t>
      </w:r>
      <w:r>
        <w:t>. Nevertheless, if the unthinkable happens, the damages will be catastrophic on both the sides.</w:t>
      </w:r>
    </w:p>
    <w:p w14:paraId="734E3A5D" w14:textId="77777777" w:rsidR="00B35364" w:rsidRDefault="00B35364" w:rsidP="00B35364">
      <w:pPr>
        <w:pStyle w:val="Heading4"/>
      </w:pPr>
      <w:r>
        <w:t xml:space="preserve">No risk of major Indo-Pak war </w:t>
      </w:r>
    </w:p>
    <w:p w14:paraId="1B21F913" w14:textId="77777777" w:rsidR="00B35364" w:rsidRDefault="00B35364" w:rsidP="00B35364">
      <w:proofErr w:type="spellStart"/>
      <w:r w:rsidRPr="003B74F2">
        <w:rPr>
          <w:b/>
        </w:rPr>
        <w:t>Karnad</w:t>
      </w:r>
      <w:proofErr w:type="spellEnd"/>
      <w:r w:rsidRPr="003B74F2">
        <w:rPr>
          <w:b/>
        </w:rPr>
        <w:t xml:space="preserve"> ’17</w:t>
      </w:r>
      <w:r>
        <w:t xml:space="preserve"> [Bharat </w:t>
      </w:r>
      <w:proofErr w:type="spellStart"/>
      <w:r>
        <w:t>Karnad</w:t>
      </w:r>
      <w:proofErr w:type="spellEnd"/>
      <w:r>
        <w:t xml:space="preserve"> is professor, Centre for Policy Research, and was part of the group that drafted the nuclear doctrine, “Why concerns about an India-Pakistan nuclear war are highly exaggerated,” March 31, </w:t>
      </w:r>
      <w:hyperlink r:id="rId107" w:history="1">
        <w:r w:rsidRPr="0013104F">
          <w:rPr>
            <w:rStyle w:val="Hyperlink"/>
          </w:rPr>
          <w:t>https://www.hindustantimes.com/analysis/concerns-about-an-india-pakistan-nuclear-war-are-highly-exaggerated/story-rnKGeo3qZ0oCpMhR1edRqL.html</w:t>
        </w:r>
      </w:hyperlink>
      <w:r>
        <w:t xml:space="preserve">, </w:t>
      </w:r>
      <w:proofErr w:type="spellStart"/>
      <w:r>
        <w:t>kdd</w:t>
      </w:r>
      <w:proofErr w:type="spellEnd"/>
      <w:r>
        <w:t>]</w:t>
      </w:r>
    </w:p>
    <w:p w14:paraId="015D07FA" w14:textId="77777777" w:rsidR="00B35364" w:rsidRDefault="00B35364" w:rsidP="00B35364"/>
    <w:p w14:paraId="6907AC87" w14:textId="77777777" w:rsidR="00B35364" w:rsidRPr="003B74F2" w:rsidRDefault="00B35364" w:rsidP="00B35364">
      <w:pPr>
        <w:rPr>
          <w:sz w:val="14"/>
        </w:rPr>
      </w:pPr>
      <w:r w:rsidRPr="003B74F2">
        <w:rPr>
          <w:sz w:val="14"/>
        </w:rPr>
        <w:t xml:space="preserve">The latest edition of the Carnegie Nuclear Policy Conference in Washington that just ended featured American and foreign nuclear specialists chasing, as usual, the elusive nuclear catastrophe they are convinced is round the corner. There was also the obligatory alarm raised about South Asia. This year, </w:t>
      </w:r>
      <w:r w:rsidRPr="00116987">
        <w:rPr>
          <w:highlight w:val="green"/>
          <w:u w:val="single"/>
        </w:rPr>
        <w:t>the India-Pakistan “nuclear flashpoint” thesis</w:t>
      </w:r>
      <w:r w:rsidRPr="003B74F2">
        <w:rPr>
          <w:sz w:val="14"/>
        </w:rPr>
        <w:t xml:space="preserve"> was tweaked to claim that India has abandoned its No First Use (NFU) commitment and adopted a strategy, in case of an “imminent” launch, of a pre-emptive “comprehensive strike” against Pakistan. Such a course is being contemplated, it was argued, to spare the country the “iterative tit-for-tat exchanges” and prevent the “destruction” of Indian cities. This hair-raising conclusion </w:t>
      </w:r>
      <w:r w:rsidRPr="00116987">
        <w:rPr>
          <w:highlight w:val="green"/>
          <w:u w:val="single"/>
        </w:rPr>
        <w:t>was not supported by other than extremely flimsy evidence</w:t>
      </w:r>
      <w:r w:rsidRPr="003B74F2">
        <w:rPr>
          <w:sz w:val="14"/>
        </w:rPr>
        <w:t xml:space="preserve"> — three unrelated statements by separate persons. Let’s examine and </w:t>
      </w:r>
      <w:proofErr w:type="spellStart"/>
      <w:r w:rsidRPr="003B74F2">
        <w:rPr>
          <w:sz w:val="14"/>
        </w:rPr>
        <w:t>contextualise</w:t>
      </w:r>
      <w:proofErr w:type="spellEnd"/>
      <w:r w:rsidRPr="003B74F2">
        <w:rPr>
          <w:sz w:val="14"/>
        </w:rPr>
        <w:t xml:space="preserve"> these statements in turn. The erstwhile </w:t>
      </w:r>
      <w:proofErr w:type="spellStart"/>
      <w:r w:rsidRPr="003B74F2">
        <w:rPr>
          <w:sz w:val="14"/>
        </w:rPr>
        <w:t>defence</w:t>
      </w:r>
      <w:proofErr w:type="spellEnd"/>
      <w:r w:rsidRPr="003B74F2">
        <w:rPr>
          <w:sz w:val="14"/>
        </w:rPr>
        <w:t xml:space="preserve"> minister Manohar Parrikar stated not long after taking office that India would “not declare one way or another” if it would use or not use nuclear weapons first. This was said expressly to inject ambiguity of response that is crucial for the credibility of the Indian nuclear posture. This credibility was lost in 1999 when the previous BJP government of Atal Bihari Vajpayee mindlessly made the draft-nuclear doctrine public, and later compounded the problem by replacing “proportional response” in the draft with “massive retaliation”. Incidentally, Parrikar’s avowal was in light of Prime Minister Narendra Modi’s political decision to not initiate a formal revision of the doctrine promised by the ruling party in its 2014 election manifesto.  The second reference is to the former national security adviser (NSA) </w:t>
      </w:r>
      <w:proofErr w:type="spellStart"/>
      <w:r w:rsidRPr="003B74F2">
        <w:rPr>
          <w:sz w:val="14"/>
        </w:rPr>
        <w:t>Shivshankar</w:t>
      </w:r>
      <w:proofErr w:type="spellEnd"/>
      <w:r w:rsidRPr="003B74F2">
        <w:rPr>
          <w:sz w:val="14"/>
        </w:rPr>
        <w:t xml:space="preserve"> Menon’s observation in his recent book that the Indian nuclear strategy has “far greater flexibility than it gets credit for”. The doctrine drafters in the first National Security Advisory Board (NSAB) intended and so shaped the doctrine, especially Section 4, to make it “elastic”, to enable escaping the limitations of “minimum” deterrence imposed by the prime minister in his </w:t>
      </w:r>
      <w:proofErr w:type="spellStart"/>
      <w:r w:rsidRPr="003B74F2">
        <w:rPr>
          <w:sz w:val="14"/>
        </w:rPr>
        <w:t>suo</w:t>
      </w:r>
      <w:proofErr w:type="spellEnd"/>
      <w:r w:rsidRPr="003B74F2">
        <w:rPr>
          <w:sz w:val="14"/>
        </w:rPr>
        <w:t xml:space="preserve"> moto statement to Parliament on May 28, 1998, before the constitution of the NSAB. The NFU declaration makes for fine rhetoric, distancing India from the hair-trigger situation Pakistan strives for the world to believe exists in the subcontinent. </w:t>
      </w:r>
      <w:r w:rsidRPr="00116987">
        <w:rPr>
          <w:highlight w:val="green"/>
          <w:u w:val="single"/>
        </w:rPr>
        <w:t>It is in Pakistan’s interest to talk up</w:t>
      </w:r>
      <w:r w:rsidRPr="00116987">
        <w:rPr>
          <w:sz w:val="14"/>
          <w:highlight w:val="green"/>
        </w:rPr>
        <w:t xml:space="preserve"> </w:t>
      </w:r>
      <w:r w:rsidRPr="003B74F2">
        <w:rPr>
          <w:sz w:val="14"/>
        </w:rPr>
        <w:t xml:space="preserve">Hindu animus and </w:t>
      </w:r>
      <w:r w:rsidRPr="00116987">
        <w:rPr>
          <w:highlight w:val="green"/>
          <w:u w:val="single"/>
        </w:rPr>
        <w:t>predatory India, because it justifies</w:t>
      </w:r>
      <w:r w:rsidRPr="00116987">
        <w:rPr>
          <w:sz w:val="14"/>
          <w:highlight w:val="green"/>
        </w:rPr>
        <w:t xml:space="preserve"> </w:t>
      </w:r>
      <w:r w:rsidRPr="003B74F2">
        <w:rPr>
          <w:sz w:val="14"/>
        </w:rPr>
        <w:t xml:space="preserve">not just </w:t>
      </w:r>
      <w:r w:rsidRPr="00116987">
        <w:rPr>
          <w:highlight w:val="green"/>
          <w:u w:val="single"/>
        </w:rPr>
        <w:t>its nuclear arsenal</w:t>
      </w:r>
      <w:r w:rsidRPr="00116987">
        <w:rPr>
          <w:sz w:val="14"/>
          <w:highlight w:val="green"/>
        </w:rPr>
        <w:t xml:space="preserve"> </w:t>
      </w:r>
      <w:r w:rsidRPr="003B74F2">
        <w:rPr>
          <w:sz w:val="14"/>
        </w:rPr>
        <w:t xml:space="preserve">but its emphasis on first use of tactical nuclear weapons. In the event, treating NFU as a conditional constraint is what Menon hints at. The third piece of proof trotted out is the views of retired Lieutenant General BS </w:t>
      </w:r>
      <w:proofErr w:type="spellStart"/>
      <w:r w:rsidRPr="003B74F2">
        <w:rPr>
          <w:sz w:val="14"/>
        </w:rPr>
        <w:t>Nagal</w:t>
      </w:r>
      <w:proofErr w:type="spellEnd"/>
      <w:r w:rsidRPr="003B74F2">
        <w:rPr>
          <w:sz w:val="14"/>
        </w:rPr>
        <w:t xml:space="preserve">, a former strategic forces command (SFC) commander, particularly his view that a democratically-elected government cannot morally risk the decimation of the Indian people by sticking literally to the NFU pledge. It was during </w:t>
      </w:r>
      <w:proofErr w:type="spellStart"/>
      <w:r w:rsidRPr="003B74F2">
        <w:rPr>
          <w:sz w:val="14"/>
        </w:rPr>
        <w:t>Nagal’s</w:t>
      </w:r>
      <w:proofErr w:type="spellEnd"/>
      <w:r w:rsidRPr="003B74F2">
        <w:rPr>
          <w:sz w:val="14"/>
        </w:rPr>
        <w:t xml:space="preserve"> tenure at the SFC, it may be recalled, when the then NSA MK Narayanan publicly revealed that the military was not in the know of nuclear arsenal details and, by implication, that the SFC was not in the nuclear loop. It may therefore be safely deduced that the views </w:t>
      </w:r>
      <w:proofErr w:type="spellStart"/>
      <w:r w:rsidRPr="003B74F2">
        <w:rPr>
          <w:sz w:val="14"/>
        </w:rPr>
        <w:t>Nagal</w:t>
      </w:r>
      <w:proofErr w:type="spellEnd"/>
      <w:r w:rsidRPr="003B74F2">
        <w:rPr>
          <w:sz w:val="14"/>
        </w:rPr>
        <w:t xml:space="preserve"> has developed was outside the SFC ambit. However, certain developments in the nuclear weapons sphere do indeed make possible an Indian first strike. Such as the ongoing process of </w:t>
      </w:r>
      <w:proofErr w:type="spellStart"/>
      <w:r w:rsidRPr="003B74F2">
        <w:rPr>
          <w:sz w:val="14"/>
        </w:rPr>
        <w:t>canisterising</w:t>
      </w:r>
      <w:proofErr w:type="spellEnd"/>
      <w:r w:rsidRPr="003B74F2">
        <w:rPr>
          <w:sz w:val="14"/>
        </w:rPr>
        <w:t xml:space="preserve"> Agni missiles, including presumably the 700-km range Agni I meant for the Pakistan and Tibet-Chengdu contingencies. It, in fact, provides the country not only with a capability for launch-on-warning but also for striking pre-emptively should reliable intelligence reveal an adversary’s decision to mount a surprise attack. Nuclear missiles in hermetically sealed canisters are ready-to-fire weapons and signal an instantaneous retaliatory punch to strongly deter nuclear adventurism. Thus, all nuclear weapon states keep a part of their strategic forces in ready state, there being no guarantees that a confrontation or conflict with another nuclear power will keep to a sub-nuclear script. Having the wherewithal for pre-emptive action and launch-on-warning then is only a reasonable precaution. Whatever their capabilities to fight nuclear wars, </w:t>
      </w:r>
      <w:r w:rsidRPr="00116987">
        <w:rPr>
          <w:highlight w:val="green"/>
          <w:u w:val="single"/>
        </w:rPr>
        <w:t>the chances of either India or Pakistan initiating a nuclear exchange for any reason are remote</w:t>
      </w:r>
      <w:r w:rsidRPr="003B74F2">
        <w:rPr>
          <w:sz w:val="14"/>
        </w:rPr>
        <w:t xml:space="preserve"> for the very good reason that western governments and </w:t>
      </w:r>
      <w:r w:rsidRPr="00116987">
        <w:rPr>
          <w:highlight w:val="green"/>
          <w:u w:val="single"/>
        </w:rPr>
        <w:t>analysts rarely acknowledge</w:t>
      </w:r>
      <w:r w:rsidRPr="003B74F2">
        <w:rPr>
          <w:sz w:val="14"/>
        </w:rPr>
        <w:t xml:space="preserve">, because most of them are unaware or </w:t>
      </w:r>
      <w:proofErr w:type="spellStart"/>
      <w:r w:rsidRPr="003B74F2">
        <w:rPr>
          <w:sz w:val="14"/>
        </w:rPr>
        <w:t>wilfully</w:t>
      </w:r>
      <w:proofErr w:type="spellEnd"/>
      <w:r w:rsidRPr="003B74F2">
        <w:rPr>
          <w:sz w:val="14"/>
        </w:rPr>
        <w:t xml:space="preserve"> ignore the social context of India-Pakistan tensions, namely, </w:t>
      </w:r>
      <w:r w:rsidRPr="00116987">
        <w:rPr>
          <w:highlight w:val="green"/>
          <w:u w:val="single"/>
        </w:rPr>
        <w:t>the fact</w:t>
      </w:r>
      <w:r w:rsidRPr="003B74F2">
        <w:rPr>
          <w:sz w:val="14"/>
        </w:rPr>
        <w:t xml:space="preserve">, whether anybody likes it or not, </w:t>
      </w:r>
      <w:r w:rsidRPr="00116987">
        <w:rPr>
          <w:highlight w:val="green"/>
          <w:u w:val="single"/>
        </w:rPr>
        <w:t>of these South Asian countries being organically linked</w:t>
      </w:r>
      <w:r w:rsidRPr="003B74F2">
        <w:rPr>
          <w:sz w:val="14"/>
        </w:rPr>
        <w:t xml:space="preserve">. Divided communities, </w:t>
      </w:r>
      <w:r w:rsidRPr="00116987">
        <w:rPr>
          <w:highlight w:val="green"/>
          <w:u w:val="single"/>
        </w:rPr>
        <w:t>continuing kith and kinship relations, shared religion and culture, mean that the so-called India-Pakistan “wars” are less wars, more “riots”</w:t>
      </w:r>
      <w:r w:rsidRPr="003B74F2">
        <w:rPr>
          <w:sz w:val="14"/>
        </w:rPr>
        <w:t xml:space="preserve"> — </w:t>
      </w:r>
      <w:r w:rsidRPr="00116987">
        <w:rPr>
          <w:highlight w:val="green"/>
          <w:u w:val="single"/>
        </w:rPr>
        <w:t>short periods of hostilities</w:t>
      </w:r>
      <w:r w:rsidRPr="003B74F2">
        <w:rPr>
          <w:sz w:val="14"/>
        </w:rPr>
        <w:t xml:space="preserve"> in geographically constrained spaces, hence the famously apt description of these by the late Major General DK </w:t>
      </w:r>
      <w:proofErr w:type="spellStart"/>
      <w:r w:rsidRPr="003B74F2">
        <w:rPr>
          <w:sz w:val="14"/>
        </w:rPr>
        <w:t>Palit</w:t>
      </w:r>
      <w:proofErr w:type="spellEnd"/>
      <w:r w:rsidRPr="003B74F2">
        <w:rPr>
          <w:sz w:val="14"/>
        </w:rPr>
        <w:t>, originally of the Baloch Regiment, as “communal riots with tanks”.</w:t>
      </w:r>
    </w:p>
    <w:p w14:paraId="6672A569" w14:textId="77777777" w:rsidR="00B35364" w:rsidRPr="008527ED" w:rsidRDefault="00B35364" w:rsidP="00B35364">
      <w:pPr>
        <w:pStyle w:val="Heading3"/>
      </w:pPr>
      <w:r>
        <w:t>No impact to US-India Relations</w:t>
      </w:r>
    </w:p>
    <w:p w14:paraId="5740A7CD" w14:textId="77777777" w:rsidR="00B35364" w:rsidRDefault="00B35364" w:rsidP="00B35364">
      <w:pPr>
        <w:pStyle w:val="Heading4"/>
      </w:pPr>
      <w:r>
        <w:t>Relations won’t solve big problems- India’s capabilities are limited</w:t>
      </w:r>
    </w:p>
    <w:p w14:paraId="66724A92" w14:textId="77777777" w:rsidR="00B35364" w:rsidRDefault="00B35364" w:rsidP="00B35364">
      <w:proofErr w:type="spellStart"/>
      <w:r w:rsidRPr="00582900">
        <w:rPr>
          <w:b/>
        </w:rPr>
        <w:t>Staniland</w:t>
      </w:r>
      <w:proofErr w:type="spellEnd"/>
      <w:r w:rsidRPr="00582900">
        <w:rPr>
          <w:b/>
        </w:rPr>
        <w:t xml:space="preserve"> 2-22</w:t>
      </w:r>
      <w:r>
        <w:t xml:space="preserve">-18 [Paul </w:t>
      </w:r>
      <w:proofErr w:type="spellStart"/>
      <w:r>
        <w:t>Staniland</w:t>
      </w:r>
      <w:proofErr w:type="spellEnd"/>
      <w:r>
        <w:t xml:space="preserve"> is Associate Professor of Political Science and Chair of the Committee on International Relations at the University of Chicago, “America Has High Expectations for India. Can New Delhi Deliver?” </w:t>
      </w:r>
      <w:hyperlink r:id="rId108" w:history="1">
        <w:r w:rsidRPr="0013104F">
          <w:rPr>
            <w:rStyle w:val="Hyperlink"/>
          </w:rPr>
          <w:t>https://warontherocks.com/2018/02/america-has-high-expectations-for-india-can-new-delhi-deliver/</w:t>
        </w:r>
      </w:hyperlink>
      <w:r>
        <w:t xml:space="preserve">, </w:t>
      </w:r>
      <w:proofErr w:type="spellStart"/>
      <w:r>
        <w:t>kdd</w:t>
      </w:r>
      <w:proofErr w:type="spellEnd"/>
      <w:r>
        <w:t>]</w:t>
      </w:r>
    </w:p>
    <w:p w14:paraId="49A3C0D8" w14:textId="77777777" w:rsidR="00B35364" w:rsidRDefault="00B35364" w:rsidP="00B35364"/>
    <w:p w14:paraId="2A29F756" w14:textId="77777777" w:rsidR="00B35364" w:rsidRPr="00601ABF" w:rsidRDefault="00B35364" w:rsidP="00B35364">
      <w:pPr>
        <w:rPr>
          <w:sz w:val="14"/>
        </w:rPr>
      </w:pPr>
      <w:r w:rsidRPr="00601ABF">
        <w:rPr>
          <w:sz w:val="14"/>
        </w:rPr>
        <w:t xml:space="preserve">India is a ray of optimism about America’s ability to sustain its position in Asia. American administrations have been strongly pro-India since 2000, but the rise of China has heightened the urgency of the threats the United States faces in the region. </w:t>
      </w:r>
      <w:r w:rsidRPr="00116987">
        <w:rPr>
          <w:highlight w:val="green"/>
          <w:u w:val="single"/>
        </w:rPr>
        <w:t>Closer ties with India are seen by many as</w:t>
      </w:r>
      <w:r w:rsidRPr="00116987">
        <w:rPr>
          <w:sz w:val="14"/>
          <w:highlight w:val="green"/>
        </w:rPr>
        <w:t xml:space="preserve"> </w:t>
      </w:r>
      <w:r w:rsidRPr="00601ABF">
        <w:rPr>
          <w:sz w:val="14"/>
        </w:rPr>
        <w:t xml:space="preserve">a </w:t>
      </w:r>
      <w:r w:rsidRPr="00116987">
        <w:rPr>
          <w:highlight w:val="green"/>
          <w:u w:val="single"/>
        </w:rPr>
        <w:t>key</w:t>
      </w:r>
      <w:r w:rsidRPr="00116987">
        <w:rPr>
          <w:sz w:val="14"/>
          <w:highlight w:val="green"/>
        </w:rPr>
        <w:t xml:space="preserve"> </w:t>
      </w:r>
      <w:r w:rsidRPr="00601ABF">
        <w:rPr>
          <w:sz w:val="14"/>
        </w:rPr>
        <w:t xml:space="preserve">component of, </w:t>
      </w:r>
      <w:r w:rsidRPr="00116987">
        <w:rPr>
          <w:highlight w:val="green"/>
          <w:u w:val="single"/>
        </w:rPr>
        <w:t>in</w:t>
      </w:r>
      <w:r w:rsidRPr="00116987">
        <w:rPr>
          <w:sz w:val="14"/>
          <w:highlight w:val="green"/>
        </w:rPr>
        <w:t xml:space="preserve"> </w:t>
      </w:r>
      <w:r w:rsidRPr="00601ABF">
        <w:rPr>
          <w:sz w:val="14"/>
        </w:rPr>
        <w:t xml:space="preserve">Ashley </w:t>
      </w:r>
      <w:proofErr w:type="spellStart"/>
      <w:r w:rsidRPr="00601ABF">
        <w:rPr>
          <w:sz w:val="14"/>
        </w:rPr>
        <w:t>Tellis</w:t>
      </w:r>
      <w:proofErr w:type="spellEnd"/>
      <w:r w:rsidRPr="00601ABF">
        <w:rPr>
          <w:sz w:val="14"/>
        </w:rPr>
        <w:t xml:space="preserve">’ words, </w:t>
      </w:r>
      <w:r w:rsidRPr="00116987">
        <w:rPr>
          <w:highlight w:val="green"/>
          <w:u w:val="single"/>
        </w:rPr>
        <w:t>“protecting American hegemony”</w:t>
      </w:r>
      <w:r w:rsidRPr="00116987">
        <w:rPr>
          <w:sz w:val="14"/>
          <w:highlight w:val="green"/>
        </w:rPr>
        <w:t xml:space="preserve"> </w:t>
      </w:r>
      <w:r w:rsidRPr="00601ABF">
        <w:rPr>
          <w:sz w:val="14"/>
        </w:rPr>
        <w:t xml:space="preserve">by keeping China out of the Indian Ocean, occupying its conventional forces, supporting American balancing efforts in Southeast Asia, and underpinning the broader American-led economic and political order in Asia. This strategic bet on India — providing diplomatic support and offering valuable deals in exchange for closer future ties — makes long-term sense and is worth continuing. </w:t>
      </w:r>
      <w:r w:rsidRPr="00116987">
        <w:rPr>
          <w:highlight w:val="green"/>
          <w:u w:val="single"/>
        </w:rPr>
        <w:t>But Washington should not talk itself into</w:t>
      </w:r>
      <w:r w:rsidRPr="00116987">
        <w:rPr>
          <w:sz w:val="14"/>
          <w:highlight w:val="green"/>
        </w:rPr>
        <w:t xml:space="preserve"> </w:t>
      </w:r>
      <w:r w:rsidRPr="00601ABF">
        <w:rPr>
          <w:sz w:val="14"/>
        </w:rPr>
        <w:t xml:space="preserve">excessive </w:t>
      </w:r>
      <w:r w:rsidRPr="00116987">
        <w:rPr>
          <w:highlight w:val="green"/>
          <w:u w:val="single"/>
        </w:rPr>
        <w:t>optimism about India’s ability to help</w:t>
      </w:r>
      <w:r w:rsidRPr="00116987">
        <w:rPr>
          <w:sz w:val="14"/>
          <w:highlight w:val="green"/>
        </w:rPr>
        <w:t xml:space="preserve"> </w:t>
      </w:r>
      <w:r w:rsidRPr="00601ABF">
        <w:rPr>
          <w:sz w:val="14"/>
        </w:rPr>
        <w:t xml:space="preserve">the United States </w:t>
      </w:r>
      <w:r w:rsidRPr="00116987">
        <w:rPr>
          <w:highlight w:val="green"/>
          <w:u w:val="single"/>
        </w:rPr>
        <w:t>manage</w:t>
      </w:r>
      <w:r w:rsidRPr="00116987">
        <w:rPr>
          <w:sz w:val="14"/>
          <w:highlight w:val="green"/>
        </w:rPr>
        <w:t xml:space="preserve"> </w:t>
      </w:r>
      <w:r w:rsidRPr="00601ABF">
        <w:rPr>
          <w:sz w:val="14"/>
        </w:rPr>
        <w:t xml:space="preserve">the </w:t>
      </w:r>
      <w:r w:rsidRPr="00116987">
        <w:rPr>
          <w:highlight w:val="green"/>
          <w:u w:val="single"/>
        </w:rPr>
        <w:t>pressing challenges</w:t>
      </w:r>
      <w:r w:rsidRPr="00116987">
        <w:rPr>
          <w:sz w:val="14"/>
          <w:highlight w:val="green"/>
        </w:rPr>
        <w:t xml:space="preserve"> </w:t>
      </w:r>
      <w:r w:rsidRPr="00601ABF">
        <w:rPr>
          <w:sz w:val="14"/>
        </w:rPr>
        <w:t xml:space="preserve">it faces </w:t>
      </w:r>
      <w:r w:rsidRPr="00116987">
        <w:rPr>
          <w:highlight w:val="green"/>
          <w:u w:val="single"/>
        </w:rPr>
        <w:t>in Asia</w:t>
      </w:r>
      <w:r w:rsidRPr="00116987">
        <w:rPr>
          <w:sz w:val="14"/>
          <w:highlight w:val="green"/>
        </w:rPr>
        <w:t xml:space="preserve"> </w:t>
      </w:r>
      <w:r w:rsidRPr="00601ABF">
        <w:rPr>
          <w:sz w:val="14"/>
        </w:rPr>
        <w:t xml:space="preserve">in the years to come. </w:t>
      </w:r>
      <w:r w:rsidRPr="00116987">
        <w:rPr>
          <w:highlight w:val="green"/>
          <w:u w:val="single"/>
        </w:rPr>
        <w:t>India is a hard-pressed power, facing deep domestic challenges and tightly constrained by powerful adversaries on its borders. There are real limits to what it can deliver</w:t>
      </w:r>
      <w:r w:rsidRPr="00601ABF">
        <w:rPr>
          <w:sz w:val="14"/>
        </w:rPr>
        <w:t xml:space="preserve">, yet these often seem better understood in Delhi than in D.C. American policymakers and analysts need to keep their expectations for India limited and realistic to avoid unpleasant surprises. Domestic Politics </w:t>
      </w:r>
      <w:r w:rsidRPr="00116987">
        <w:rPr>
          <w:highlight w:val="green"/>
          <w:u w:val="single"/>
        </w:rPr>
        <w:t>India’s domestic politics</w:t>
      </w:r>
      <w:r w:rsidRPr="00601ABF">
        <w:rPr>
          <w:sz w:val="14"/>
        </w:rPr>
        <w:t xml:space="preserve"> and economy have real strengths, but also </w:t>
      </w:r>
      <w:r w:rsidRPr="00116987">
        <w:rPr>
          <w:highlight w:val="green"/>
          <w:u w:val="single"/>
        </w:rPr>
        <w:t>create serious and long-term constraints on its ability to generate and project military power</w:t>
      </w:r>
      <w:r w:rsidRPr="00601ABF">
        <w:rPr>
          <w:sz w:val="14"/>
        </w:rPr>
        <w:t xml:space="preserve">. First, </w:t>
      </w:r>
      <w:r w:rsidRPr="00116987">
        <w:rPr>
          <w:highlight w:val="green"/>
          <w:u w:val="single"/>
        </w:rPr>
        <w:t>India’s political system limits</w:t>
      </w:r>
      <w:r w:rsidRPr="00601ABF">
        <w:rPr>
          <w:sz w:val="14"/>
        </w:rPr>
        <w:t xml:space="preserve"> the </w:t>
      </w:r>
      <w:r w:rsidRPr="00116987">
        <w:rPr>
          <w:highlight w:val="green"/>
          <w:u w:val="single"/>
        </w:rPr>
        <w:t>attention and resources officials devote to foreign policy</w:t>
      </w:r>
      <w:r w:rsidRPr="00601ABF">
        <w:rPr>
          <w:sz w:val="14"/>
        </w:rPr>
        <w:t xml:space="preserve"> and the armed forces. The country’s democratic politics and values are often identified as a reason that it will align with the United States. In October, </w:t>
      </w:r>
      <w:proofErr w:type="spellStart"/>
      <w:r w:rsidRPr="00601ABF">
        <w:rPr>
          <w:sz w:val="14"/>
        </w:rPr>
        <w:t>Tillerson</w:t>
      </w:r>
      <w:proofErr w:type="spellEnd"/>
      <w:r w:rsidRPr="00601ABF">
        <w:rPr>
          <w:sz w:val="14"/>
        </w:rPr>
        <w:t xml:space="preserve"> argued in a speech on U.S.-India relations, “I want to be a partner with another democracy; I don’t want to partner with these other countries that do not operate with the same values.” While Indians generally view the United States positively, the fact that both India and America are democracies has little obvious implication — not only did this not lead to alignment during the Cold War, but the incentives (in both countries) created by democratic politics often have nothing to do with foreign policy or U.S.-India relations. As </w:t>
      </w:r>
      <w:proofErr w:type="spellStart"/>
      <w:r w:rsidRPr="00601ABF">
        <w:rPr>
          <w:sz w:val="14"/>
        </w:rPr>
        <w:t>Vipin</w:t>
      </w:r>
      <w:proofErr w:type="spellEnd"/>
      <w:r w:rsidRPr="00601ABF">
        <w:rPr>
          <w:sz w:val="14"/>
        </w:rPr>
        <w:t xml:space="preserve"> </w:t>
      </w:r>
      <w:proofErr w:type="spellStart"/>
      <w:r w:rsidRPr="00601ABF">
        <w:rPr>
          <w:sz w:val="14"/>
        </w:rPr>
        <w:t>Narang</w:t>
      </w:r>
      <w:proofErr w:type="spellEnd"/>
      <w:r w:rsidRPr="00601ABF">
        <w:rPr>
          <w:sz w:val="14"/>
        </w:rPr>
        <w:t xml:space="preserve"> and I recently argued in Security Studies, domestic political incentives are a far higher priority for most Indian politicians than the finer points of grand strategy or alignment with America. The country’s top politicians spend much of their time raising money, campaigning, and managing candidate selection, coalition bargaining, and intra-party feuding, rather than overseeing or reforming security bureaucracies or investing in strategic assessment. India is not unique in this regard: grand strategy is only occasionally an important part of domestic politics in many other democracies. But this limits the actual significance of shared democracy as a binding agent in the relationship: The United States is largely peripheral to the core issues of Indian politics. The United States has worked to build strong relationships with India’s important foreign affairs and defense bureaucracies. Yet major policy shifts ultimately must be driven by elected politicians. Without concerted attention and the expenditure of political capital, bureaucratic delay and sclerosis are likely, rather than smooth-functioning, far-sighted technocracy. Dan Markey has argued that </w:t>
      </w:r>
      <w:r w:rsidRPr="00116987">
        <w:rPr>
          <w:highlight w:val="green"/>
          <w:u w:val="single"/>
        </w:rPr>
        <w:t>India’s foreign policy “software” is not adequate</w:t>
      </w:r>
      <w:r w:rsidRPr="000127AB">
        <w:rPr>
          <w:u w:val="single"/>
        </w:rPr>
        <w:t xml:space="preserve"> on its own to </w:t>
      </w:r>
      <w:r w:rsidRPr="00116987">
        <w:rPr>
          <w:highlight w:val="green"/>
          <w:u w:val="single"/>
        </w:rPr>
        <w:t>drive ambitious foreign policies</w:t>
      </w:r>
      <w:r w:rsidRPr="00601ABF">
        <w:rPr>
          <w:sz w:val="14"/>
        </w:rPr>
        <w:t xml:space="preserve">, which means concerted attention from India’s elected leadership is essential. To move beyond parochial bureaucratic incentives, civilian politicians need to devote consistent effort to overseeing, managing, and prodding national security bureaucracies. And indeed, </w:t>
      </w:r>
      <w:r w:rsidRPr="00116987">
        <w:rPr>
          <w:highlight w:val="green"/>
          <w:u w:val="single"/>
        </w:rPr>
        <w:t xml:space="preserve">even when resources are allocated to defense, the Indian state has struggled to turn them into military power. The budget of the Ministry of </w:t>
      </w:r>
      <w:proofErr w:type="spellStart"/>
      <w:r w:rsidRPr="00116987">
        <w:rPr>
          <w:highlight w:val="green"/>
          <w:u w:val="single"/>
        </w:rPr>
        <w:t>Defence</w:t>
      </w:r>
      <w:proofErr w:type="spellEnd"/>
      <w:r w:rsidRPr="00116987">
        <w:rPr>
          <w:highlight w:val="green"/>
          <w:u w:val="single"/>
        </w:rPr>
        <w:t xml:space="preserve"> is being cannibalized</w:t>
      </w:r>
      <w:r w:rsidRPr="00803059">
        <w:rPr>
          <w:u w:val="single"/>
        </w:rPr>
        <w:t xml:space="preserve"> by military personnel and pension </w:t>
      </w:r>
      <w:r w:rsidRPr="000127AB">
        <w:rPr>
          <w:u w:val="single"/>
        </w:rPr>
        <w:t xml:space="preserve">costs. </w:t>
      </w:r>
      <w:r w:rsidRPr="00116987">
        <w:rPr>
          <w:highlight w:val="green"/>
          <w:u w:val="single"/>
        </w:rPr>
        <w:t>These costs place a hard limit on the ability</w:t>
      </w:r>
      <w:r w:rsidRPr="000127AB">
        <w:rPr>
          <w:u w:val="single"/>
        </w:rPr>
        <w:t xml:space="preserve"> of the military</w:t>
      </w:r>
      <w:r w:rsidRPr="00601ABF">
        <w:rPr>
          <w:sz w:val="14"/>
        </w:rPr>
        <w:t xml:space="preserve">, especially the huge and manpower-heavy Army, </w:t>
      </w:r>
      <w:r w:rsidRPr="000127AB">
        <w:rPr>
          <w:u w:val="single"/>
        </w:rPr>
        <w:t xml:space="preserve">to </w:t>
      </w:r>
      <w:r w:rsidRPr="00116987">
        <w:rPr>
          <w:highlight w:val="green"/>
          <w:u w:val="single"/>
        </w:rPr>
        <w:t>invest in</w:t>
      </w:r>
      <w:r w:rsidRPr="000127AB">
        <w:rPr>
          <w:u w:val="single"/>
        </w:rPr>
        <w:t xml:space="preserve"> serious </w:t>
      </w:r>
      <w:r w:rsidRPr="00116987">
        <w:rPr>
          <w:highlight w:val="green"/>
          <w:u w:val="single"/>
        </w:rPr>
        <w:t>modernization</w:t>
      </w:r>
      <w:r w:rsidRPr="00601ABF">
        <w:rPr>
          <w:sz w:val="14"/>
        </w:rPr>
        <w:t xml:space="preserve"> and technology acquisition. The available weapons procurement process and indigenous development are also deeply inefficient and unable to meet India’s needs, in part because civilian politicians are focused on other issues and worried about being ensnared in corruption allegations. </w:t>
      </w:r>
    </w:p>
    <w:p w14:paraId="2702620E" w14:textId="77777777" w:rsidR="00B35364" w:rsidRPr="00582900" w:rsidRDefault="00B35364" w:rsidP="00B35364"/>
    <w:p w14:paraId="21787553" w14:textId="77777777" w:rsidR="00B35364" w:rsidRPr="00197297" w:rsidRDefault="00B35364" w:rsidP="00B35364">
      <w:pPr>
        <w:pStyle w:val="Heading4"/>
      </w:pPr>
      <w:r>
        <w:t>No impact to relations- India can’t help solve major crises</w:t>
      </w:r>
    </w:p>
    <w:p w14:paraId="2539BA82" w14:textId="77777777" w:rsidR="00B35364" w:rsidRDefault="00B35364" w:rsidP="00B35364">
      <w:proofErr w:type="spellStart"/>
      <w:r w:rsidRPr="00F57424">
        <w:rPr>
          <w:b/>
        </w:rPr>
        <w:t>Sedhain</w:t>
      </w:r>
      <w:proofErr w:type="spellEnd"/>
      <w:r w:rsidRPr="00F57424">
        <w:rPr>
          <w:b/>
        </w:rPr>
        <w:t xml:space="preserve"> ‘15</w:t>
      </w:r>
      <w:r>
        <w:t xml:space="preserve"> [</w:t>
      </w:r>
      <w:proofErr w:type="spellStart"/>
      <w:r>
        <w:t>Pramod</w:t>
      </w:r>
      <w:proofErr w:type="spellEnd"/>
      <w:r>
        <w:t xml:space="preserve"> Raj </w:t>
      </w:r>
      <w:proofErr w:type="spellStart"/>
      <w:r>
        <w:t>Sedhain</w:t>
      </w:r>
      <w:proofErr w:type="spellEnd"/>
      <w:r>
        <w:t xml:space="preserve"> is a Contributor writer for The Daily Journalist and a News Coordinator with </w:t>
      </w:r>
      <w:proofErr w:type="spellStart"/>
      <w:r>
        <w:t>Sagarmatha</w:t>
      </w:r>
      <w:proofErr w:type="spellEnd"/>
      <w:r>
        <w:t xml:space="preserve"> Television, “U.S.- India strategic relation: Opportunities, limitations and challenges,” </w:t>
      </w:r>
      <w:hyperlink r:id="rId109" w:history="1">
        <w:r w:rsidRPr="0013104F">
          <w:rPr>
            <w:rStyle w:val="Hyperlink"/>
          </w:rPr>
          <w:t>http://thedailyjournalist.com/the-strategist/u-s-india-strategic-relation-opportunities-limitations-and-challenges/</w:t>
        </w:r>
      </w:hyperlink>
      <w:r>
        <w:t xml:space="preserve">, </w:t>
      </w:r>
      <w:proofErr w:type="spellStart"/>
      <w:r>
        <w:t>kdd</w:t>
      </w:r>
      <w:proofErr w:type="spellEnd"/>
      <w:r>
        <w:t>]</w:t>
      </w:r>
    </w:p>
    <w:p w14:paraId="32B4E066" w14:textId="77777777" w:rsidR="00B35364" w:rsidRPr="00F57424" w:rsidRDefault="00B35364" w:rsidP="00B35364"/>
    <w:p w14:paraId="6011745B" w14:textId="77777777" w:rsidR="00B35364" w:rsidRDefault="00B35364" w:rsidP="00B35364">
      <w:pPr>
        <w:rPr>
          <w:sz w:val="14"/>
        </w:rPr>
      </w:pPr>
      <w:r w:rsidRPr="0043077D">
        <w:rPr>
          <w:sz w:val="14"/>
        </w:rPr>
        <w:t xml:space="preserve">India has undeniable influence over Bhutan, Nepal, Sri Lanka, the Maldives and continues to seek more role in Bangladesh, Myanmar and Afghanistan. US policy makers still are skeptical about the strategic ties with Afghanistan that could provoke Pakistan triggering the risk towards future polarization of conflict. India’s new government has finalized several economic and strategic partnership with Japan, Australia, Vietnam, Fiji to counter Chinese interest but such strategic partnership can prove to be costly for India itself. </w:t>
      </w:r>
      <w:r w:rsidRPr="00116987">
        <w:rPr>
          <w:highlight w:val="green"/>
          <w:u w:val="single"/>
        </w:rPr>
        <w:t>India still does not have capable mechanism to handle crisis in large scale since it faces complex crisis along the borders with China or Pakistan</w:t>
      </w:r>
      <w:r w:rsidRPr="0043077D">
        <w:rPr>
          <w:sz w:val="14"/>
        </w:rPr>
        <w:t xml:space="preserve">. New Delhi adopts non alliance policy in its foreign policy doctrine and does not want radical change with the fear that such a move could be counter-productive. </w:t>
      </w:r>
      <w:r w:rsidRPr="00116987">
        <w:rPr>
          <w:highlight w:val="green"/>
          <w:u w:val="single"/>
        </w:rPr>
        <w:t>India has lot of limitations in the international forum because of which it cannot pro-actively support America</w:t>
      </w:r>
      <w:r w:rsidRPr="0043077D">
        <w:rPr>
          <w:sz w:val="14"/>
        </w:rPr>
        <w:t xml:space="preserve">. The U.S. too has some sensitive regional concerns in the region and cannot handover for the sake of sole Indian interest. Two nations’ global vision cannot match fully in diplomatic and at the strategic level. The U.S. will not fulfill Indian expectations in the region. However, it might remain silent in some of the sensitive regional issues when India acts or takes some step. What they did in the past might continue in future as well. Such a geopolitical complexity denotes significant relation shape in the “balance of power” theory. </w:t>
      </w:r>
      <w:r w:rsidRPr="00116987">
        <w:rPr>
          <w:highlight w:val="green"/>
          <w:u w:val="single"/>
        </w:rPr>
        <w:t xml:space="preserve">Indian government’s capability is limited behind the regional boundary </w:t>
      </w:r>
      <w:r w:rsidRPr="0043077D">
        <w:rPr>
          <w:sz w:val="14"/>
        </w:rPr>
        <w:t xml:space="preserve">but has some security and strategic interests. </w:t>
      </w:r>
      <w:r w:rsidRPr="00116987">
        <w:rPr>
          <w:highlight w:val="green"/>
          <w:u w:val="single"/>
        </w:rPr>
        <w:t>India cannot flex prestigious military sophistication like</w:t>
      </w:r>
      <w:r w:rsidRPr="0043077D">
        <w:rPr>
          <w:sz w:val="14"/>
        </w:rPr>
        <w:t xml:space="preserve"> US and its ally’s </w:t>
      </w:r>
      <w:r w:rsidRPr="00116987">
        <w:rPr>
          <w:highlight w:val="green"/>
          <w:u w:val="single"/>
        </w:rPr>
        <w:t>western powers</w:t>
      </w:r>
      <w:r w:rsidRPr="0043077D">
        <w:rPr>
          <w:sz w:val="14"/>
        </w:rPr>
        <w:t xml:space="preserve">. Indian human development index also shows that </w:t>
      </w:r>
      <w:r w:rsidRPr="00116987">
        <w:rPr>
          <w:highlight w:val="green"/>
          <w:u w:val="single"/>
        </w:rPr>
        <w:t>it cannot balance for broader cooperation with America. The relations and cooperation between the two countries can improve but it will be too early to assess for comprehensive high-profile breakthrough</w:t>
      </w:r>
      <w:r w:rsidRPr="0043077D">
        <w:rPr>
          <w:sz w:val="14"/>
        </w:rPr>
        <w:t xml:space="preserve"> at least at the present situation.</w:t>
      </w:r>
    </w:p>
    <w:p w14:paraId="18A9B5F5" w14:textId="77777777" w:rsidR="00B35364" w:rsidRDefault="00B35364" w:rsidP="00B35364">
      <w:pPr>
        <w:pStyle w:val="Heading3"/>
      </w:pPr>
      <w:r>
        <w:t>No Impact to Democracy</w:t>
      </w:r>
    </w:p>
    <w:p w14:paraId="41B624E3" w14:textId="77777777" w:rsidR="00B35364" w:rsidRDefault="00B35364" w:rsidP="00B35364">
      <w:pPr>
        <w:pStyle w:val="Heading4"/>
      </w:pPr>
      <w:r>
        <w:t>(--) Democracy doesn’t cause peace—three reasons:</w:t>
      </w:r>
    </w:p>
    <w:p w14:paraId="03B1EABD" w14:textId="77777777" w:rsidR="00B35364" w:rsidRDefault="00B35364" w:rsidP="00B35364">
      <w:r>
        <w:t xml:space="preserve">Alex </w:t>
      </w:r>
      <w:proofErr w:type="spellStart"/>
      <w:r w:rsidRPr="009F6693">
        <w:rPr>
          <w:rStyle w:val="Style13ptBold"/>
        </w:rPr>
        <w:t>Weisiger</w:t>
      </w:r>
      <w:proofErr w:type="spellEnd"/>
      <w:r w:rsidRPr="009F6693">
        <w:rPr>
          <w:rStyle w:val="Style13ptBold"/>
        </w:rPr>
        <w:t xml:space="preserve"> &amp;</w:t>
      </w:r>
      <w:r>
        <w:t xml:space="preserve"> Erik </w:t>
      </w:r>
      <w:proofErr w:type="spellStart"/>
      <w:r w:rsidRPr="009F6693">
        <w:rPr>
          <w:rStyle w:val="Style13ptBold"/>
        </w:rPr>
        <w:t>Gartzke</w:t>
      </w:r>
      <w:proofErr w:type="spellEnd"/>
      <w:r w:rsidRPr="009F6693">
        <w:rPr>
          <w:rStyle w:val="Style13ptBold"/>
        </w:rPr>
        <w:t xml:space="preserve"> 2016</w:t>
      </w:r>
      <w:r>
        <w:t xml:space="preserve"> (Associate Professor of Political Science at the University of Pennsylvania &amp; University of California, “Debating the Democratic Peace in the International System, INTERNATIONAL STUDIES QUARTERLY, 2016, 60, 578–585, </w:t>
      </w:r>
      <w:proofErr w:type="spellStart"/>
      <w:r>
        <w:t>kdd</w:t>
      </w:r>
      <w:proofErr w:type="spellEnd"/>
      <w:r>
        <w:t>)</w:t>
      </w:r>
    </w:p>
    <w:p w14:paraId="5B871911" w14:textId="77777777" w:rsidR="00B35364" w:rsidRDefault="00B35364" w:rsidP="00B35364">
      <w:pPr>
        <w:rPr>
          <w:sz w:val="16"/>
        </w:rPr>
      </w:pPr>
      <w:r w:rsidRPr="009F6693">
        <w:rPr>
          <w:sz w:val="16"/>
        </w:rPr>
        <w:t>The second paper, “Under Construction: Development, Democracy, and Difference as Determinants of Systemic Liberal Peace” (</w:t>
      </w:r>
      <w:proofErr w:type="spellStart"/>
      <w:r w:rsidRPr="009F6693">
        <w:rPr>
          <w:sz w:val="16"/>
        </w:rPr>
        <w:t>Gartzke</w:t>
      </w:r>
      <w:proofErr w:type="spellEnd"/>
      <w:r w:rsidRPr="009F6693">
        <w:rPr>
          <w:sz w:val="16"/>
        </w:rPr>
        <w:t xml:space="preserve"> and </w:t>
      </w:r>
      <w:proofErr w:type="spellStart"/>
      <w:r w:rsidRPr="009F6693">
        <w:rPr>
          <w:sz w:val="16"/>
        </w:rPr>
        <w:t>Weisiger</w:t>
      </w:r>
      <w:proofErr w:type="spellEnd"/>
      <w:r w:rsidRPr="009F6693">
        <w:rPr>
          <w:sz w:val="16"/>
        </w:rPr>
        <w:t xml:space="preserve"> 2014), examined the proposition that democracy might be pacifying not only at the dyadic level but also at the systemic level. </w:t>
      </w:r>
      <w:r w:rsidRPr="00116987">
        <w:rPr>
          <w:rStyle w:val="StyleUnderline"/>
          <w:highlight w:val="green"/>
        </w:rPr>
        <w:t>The systemic democratic peace argument</w:t>
      </w:r>
      <w:r w:rsidRPr="009F6693">
        <w:rPr>
          <w:rStyle w:val="StyleUnderline"/>
        </w:rPr>
        <w:t xml:space="preserve"> </w:t>
      </w:r>
      <w:r w:rsidRPr="009F6693">
        <w:rPr>
          <w:sz w:val="16"/>
        </w:rPr>
        <w:t xml:space="preserve">claims that, as </w:t>
      </w:r>
      <w:proofErr w:type="spellStart"/>
      <w:r w:rsidRPr="009F6693">
        <w:rPr>
          <w:sz w:val="16"/>
        </w:rPr>
        <w:t>de¬mocracies</w:t>
      </w:r>
      <w:proofErr w:type="spellEnd"/>
      <w:r w:rsidRPr="009F6693">
        <w:rPr>
          <w:sz w:val="16"/>
        </w:rPr>
        <w:t xml:space="preserve"> become more prevalent in the international </w:t>
      </w:r>
      <w:proofErr w:type="spellStart"/>
      <w:r w:rsidRPr="009F6693">
        <w:rPr>
          <w:sz w:val="16"/>
        </w:rPr>
        <w:t>sys¬tem</w:t>
      </w:r>
      <w:proofErr w:type="spellEnd"/>
      <w:r w:rsidRPr="009F6693">
        <w:rPr>
          <w:sz w:val="16"/>
        </w:rPr>
        <w:t xml:space="preserve">, norms of peaceful resolution of disputes associated with democracy will increasingly affect all countries in the system—even pacifying relations among autocracies.3 While the conventional dyadic democratic peace is </w:t>
      </w:r>
      <w:proofErr w:type="spellStart"/>
      <w:r w:rsidRPr="009F6693">
        <w:rPr>
          <w:sz w:val="16"/>
        </w:rPr>
        <w:t>opti¬mistic</w:t>
      </w:r>
      <w:proofErr w:type="spellEnd"/>
      <w:r w:rsidRPr="009F6693">
        <w:rPr>
          <w:sz w:val="16"/>
        </w:rPr>
        <w:t xml:space="preserve"> about a possible future world in which democracy eventually becomes ubiquitous, the systemic democratic peace is optimistic even about a world in which democracy remains merely prevalent. </w:t>
      </w:r>
      <w:r w:rsidRPr="00116987">
        <w:rPr>
          <w:rStyle w:val="StyleUnderline"/>
          <w:highlight w:val="green"/>
        </w:rPr>
        <w:t xml:space="preserve">We raised three concerns about this argument. First, a robust systemic democratic peace is difficult to square with established findings about the effects of democracy at the monadic and dyadic level. Second, there is an equally, if not more, plausible logic under which, rather than democracy externalizing peace, regime difference leads to additional conflict. Third, systemic </w:t>
      </w:r>
      <w:proofErr w:type="spellStart"/>
      <w:r w:rsidRPr="00116987">
        <w:rPr>
          <w:rStyle w:val="StyleUnderline"/>
          <w:highlight w:val="green"/>
        </w:rPr>
        <w:t>democratiza¬tion</w:t>
      </w:r>
      <w:proofErr w:type="spellEnd"/>
      <w:r w:rsidRPr="00116987">
        <w:rPr>
          <w:rStyle w:val="StyleUnderline"/>
          <w:highlight w:val="green"/>
        </w:rPr>
        <w:t xml:space="preserve"> has coincided with</w:t>
      </w:r>
      <w:r w:rsidRPr="009F6693">
        <w:rPr>
          <w:sz w:val="16"/>
        </w:rPr>
        <w:t xml:space="preserve">, and hence is collinear with, </w:t>
      </w:r>
      <w:r w:rsidRPr="00116987">
        <w:rPr>
          <w:rStyle w:val="StyleUnderline"/>
          <w:highlight w:val="green"/>
        </w:rPr>
        <w:t>other important changes in the international system. Failure to consider the possibility that these other changes might themselves be responsible for peace can lead us to ascribe to democracy changes that are actually being driven by other variables</w:t>
      </w:r>
      <w:r w:rsidRPr="00116987">
        <w:rPr>
          <w:sz w:val="16"/>
          <w:highlight w:val="green"/>
        </w:rPr>
        <w:t xml:space="preserve">. </w:t>
      </w:r>
      <w:r w:rsidRPr="00116987">
        <w:rPr>
          <w:rStyle w:val="StyleUnderline"/>
          <w:highlight w:val="green"/>
        </w:rPr>
        <w:t>We proposed widespread economic development as an example of systemic change that could lead to changes in systemic conflict behavior</w:t>
      </w:r>
      <w:r w:rsidRPr="009F6693">
        <w:rPr>
          <w:sz w:val="16"/>
        </w:rPr>
        <w:t xml:space="preserve">. For multiple reasons, such as the greater opportunity costs generated when violence </w:t>
      </w:r>
      <w:proofErr w:type="spellStart"/>
      <w:r w:rsidRPr="009F6693">
        <w:rPr>
          <w:sz w:val="16"/>
        </w:rPr>
        <w:t>dis¬rupts</w:t>
      </w:r>
      <w:proofErr w:type="spellEnd"/>
      <w:r w:rsidRPr="009F6693">
        <w:rPr>
          <w:sz w:val="16"/>
        </w:rPr>
        <w:t xml:space="preserve"> economic activity and the decreasing economic </w:t>
      </w:r>
      <w:proofErr w:type="spellStart"/>
      <w:r w:rsidRPr="009F6693">
        <w:rPr>
          <w:sz w:val="16"/>
        </w:rPr>
        <w:t>util¬ity</w:t>
      </w:r>
      <w:proofErr w:type="spellEnd"/>
      <w:r w:rsidRPr="009F6693">
        <w:rPr>
          <w:sz w:val="16"/>
        </w:rPr>
        <w:t xml:space="preserve"> of conquest, we see good reason to think that a more economically developed world might be a more peaceful one, especially once we consider the ways in which </w:t>
      </w:r>
      <w:proofErr w:type="spellStart"/>
      <w:r w:rsidRPr="009F6693">
        <w:rPr>
          <w:sz w:val="16"/>
        </w:rPr>
        <w:t>devel-oped</w:t>
      </w:r>
      <w:proofErr w:type="spellEnd"/>
      <w:r w:rsidRPr="009F6693">
        <w:rPr>
          <w:sz w:val="16"/>
        </w:rPr>
        <w:t xml:space="preserve"> states appear to manage the international system to limit conflict.4 </w:t>
      </w:r>
      <w:r w:rsidRPr="00116987">
        <w:rPr>
          <w:rStyle w:val="StyleUnderline"/>
          <w:highlight w:val="green"/>
        </w:rPr>
        <w:t>Our empirical analyses demonstrated that economic development does indeed prove to be pacifying</w:t>
      </w:r>
      <w:r w:rsidRPr="009F6693">
        <w:rPr>
          <w:sz w:val="16"/>
        </w:rPr>
        <w:t xml:space="preserve">, that regime-type difference has been destabilizing, </w:t>
      </w:r>
      <w:r w:rsidRPr="00116987">
        <w:rPr>
          <w:rStyle w:val="StyleUnderline"/>
          <w:highlight w:val="green"/>
        </w:rPr>
        <w:t>and that</w:t>
      </w:r>
      <w:r w:rsidRPr="00116987">
        <w:rPr>
          <w:sz w:val="16"/>
          <w:highlight w:val="green"/>
        </w:rPr>
        <w:t>,</w:t>
      </w:r>
      <w:r w:rsidRPr="009F6693">
        <w:rPr>
          <w:sz w:val="16"/>
        </w:rPr>
        <w:t xml:space="preserve"> once development and difference are included </w:t>
      </w:r>
      <w:proofErr w:type="spellStart"/>
      <w:r w:rsidRPr="009F6693">
        <w:rPr>
          <w:sz w:val="16"/>
        </w:rPr>
        <w:t>to¬gether</w:t>
      </w:r>
      <w:proofErr w:type="spellEnd"/>
      <w:r w:rsidRPr="009F6693">
        <w:rPr>
          <w:sz w:val="16"/>
        </w:rPr>
        <w:t xml:space="preserve"> in a standard econometric analysis, </w:t>
      </w:r>
      <w:r w:rsidRPr="00116987">
        <w:rPr>
          <w:rStyle w:val="StyleUnderline"/>
          <w:highlight w:val="green"/>
        </w:rPr>
        <w:t xml:space="preserve">systemic </w:t>
      </w:r>
      <w:proofErr w:type="spellStart"/>
      <w:r w:rsidRPr="00116987">
        <w:rPr>
          <w:rStyle w:val="StyleUnderline"/>
          <w:highlight w:val="green"/>
        </w:rPr>
        <w:t>de¬mocracy</w:t>
      </w:r>
      <w:proofErr w:type="spellEnd"/>
      <w:r w:rsidRPr="00116987">
        <w:rPr>
          <w:rStyle w:val="StyleUnderline"/>
          <w:highlight w:val="green"/>
        </w:rPr>
        <w:t xml:space="preserve"> no longer significantly affects observed levels of interstate conflict</w:t>
      </w:r>
      <w:r w:rsidRPr="00116987">
        <w:rPr>
          <w:sz w:val="16"/>
          <w:highlight w:val="green"/>
        </w:rPr>
        <w:t>.</w:t>
      </w:r>
    </w:p>
    <w:p w14:paraId="68D99B28" w14:textId="77777777" w:rsidR="00B35364" w:rsidRDefault="00B35364" w:rsidP="00B35364">
      <w:pPr>
        <w:pStyle w:val="Heading4"/>
      </w:pPr>
      <w:r>
        <w:t>(--) Democratic peace is false—historical results are because of the Cold War alliance system.</w:t>
      </w:r>
    </w:p>
    <w:p w14:paraId="7F2242A4" w14:textId="77777777" w:rsidR="00B35364" w:rsidRDefault="00B35364" w:rsidP="00B35364">
      <w:r>
        <w:t xml:space="preserve">Joanne </w:t>
      </w:r>
      <w:proofErr w:type="spellStart"/>
      <w:r w:rsidRPr="005C791C">
        <w:rPr>
          <w:rStyle w:val="Style13ptBold"/>
        </w:rPr>
        <w:t>Gowa</w:t>
      </w:r>
      <w:proofErr w:type="spellEnd"/>
      <w:r w:rsidRPr="005C791C">
        <w:rPr>
          <w:rStyle w:val="Style13ptBold"/>
        </w:rPr>
        <w:t>,</w:t>
      </w:r>
      <w:r>
        <w:t xml:space="preserve"> July </w:t>
      </w:r>
      <w:r w:rsidRPr="005C791C">
        <w:rPr>
          <w:rStyle w:val="Style13ptBold"/>
        </w:rPr>
        <w:t>2011</w:t>
      </w:r>
      <w:r>
        <w:t xml:space="preserve"> (Department of Politics, Princeton University, ECONOMICS &amp; POLITICS, </w:t>
      </w:r>
      <w:proofErr w:type="spellStart"/>
      <w:r>
        <w:t>kdd</w:t>
      </w:r>
      <w:proofErr w:type="spellEnd"/>
      <w:r>
        <w:t>)</w:t>
      </w:r>
    </w:p>
    <w:p w14:paraId="60638A1B" w14:textId="77777777" w:rsidR="00B35364" w:rsidRPr="004A0A64" w:rsidRDefault="00B35364" w:rsidP="00B35364">
      <w:pPr>
        <w:rPr>
          <w:sz w:val="16"/>
        </w:rPr>
      </w:pPr>
      <w:r w:rsidRPr="004A0A64">
        <w:rPr>
          <w:sz w:val="16"/>
        </w:rPr>
        <w:t xml:space="preserve">Political scientists and policy-makers agree that </w:t>
      </w:r>
      <w:r w:rsidRPr="00116987">
        <w:rPr>
          <w:rStyle w:val="StyleUnderline"/>
          <w:highlight w:val="green"/>
        </w:rPr>
        <w:t>democratic states were less likely to engage each other in militarized disputes than were other states during the Cold War. Most</w:t>
      </w:r>
      <w:r w:rsidRPr="004A0A64">
        <w:rPr>
          <w:sz w:val="16"/>
        </w:rPr>
        <w:t xml:space="preserve"> among them </w:t>
      </w:r>
      <w:r w:rsidRPr="00116987">
        <w:rPr>
          <w:rStyle w:val="StyleUnderline"/>
          <w:highlight w:val="green"/>
        </w:rPr>
        <w:t>attribute this to their domestic political structures. Some</w:t>
      </w:r>
      <w:r w:rsidRPr="004A0A64">
        <w:rPr>
          <w:sz w:val="16"/>
        </w:rPr>
        <w:t xml:space="preserve">, however, </w:t>
      </w:r>
      <w:r w:rsidRPr="00116987">
        <w:rPr>
          <w:rStyle w:val="StyleUnderline"/>
          <w:highlight w:val="green"/>
        </w:rPr>
        <w:t>believe that the common</w:t>
      </w:r>
      <w:r w:rsidRPr="004A0A64">
        <w:rPr>
          <w:sz w:val="16"/>
        </w:rPr>
        <w:t xml:space="preserve"> and </w:t>
      </w:r>
      <w:r w:rsidRPr="00116987">
        <w:rPr>
          <w:rStyle w:val="StyleUnderline"/>
          <w:highlight w:val="green"/>
        </w:rPr>
        <w:t>conflicting interests that the East–West conflict induced explain the relatively low democratic-dispute rate</w:t>
      </w:r>
      <w:r w:rsidRPr="004A0A64">
        <w:rPr>
          <w:rStyle w:val="StyleUnderline"/>
        </w:rPr>
        <w:t>.</w:t>
      </w:r>
      <w:r w:rsidRPr="004A0A64">
        <w:rPr>
          <w:sz w:val="16"/>
        </w:rPr>
        <w:t xml:space="preserve"> Evidence from the post-Cold War world can help to arbitrate between these very different claims, as </w:t>
      </w:r>
      <w:r w:rsidRPr="00116987">
        <w:rPr>
          <w:rStyle w:val="StyleUnderline"/>
          <w:highlight w:val="green"/>
        </w:rPr>
        <w:t>the collapse of the Soviet Union destroyed the bipolar system, precipitated a sharp rise in the number of democracies</w:t>
      </w:r>
      <w:r w:rsidRPr="004A0A64">
        <w:rPr>
          <w:sz w:val="16"/>
        </w:rPr>
        <w:t xml:space="preserve">, and shifted dispute-rate patterns. </w:t>
      </w:r>
      <w:r w:rsidRPr="00116987">
        <w:rPr>
          <w:rStyle w:val="StyleUnderline"/>
          <w:highlight w:val="green"/>
        </w:rPr>
        <w:t>The analyses in this paper show that dyadic dispute rates converge after the Cold War, casting doubt on the existence of a democratic peace</w:t>
      </w:r>
      <w:r w:rsidRPr="00116987">
        <w:rPr>
          <w:sz w:val="16"/>
          <w:highlight w:val="green"/>
        </w:rPr>
        <w:t>.</w:t>
      </w:r>
      <w:r w:rsidRPr="004A0A64">
        <w:rPr>
          <w:sz w:val="16"/>
        </w:rPr>
        <w:t xml:space="preserve"> A LARGE number of studies show that militarized interstate disputes (MIDs) rarely occur between democratic states after World War II (e.g. Bremer, 1993; </w:t>
      </w:r>
      <w:proofErr w:type="spellStart"/>
      <w:r w:rsidRPr="004A0A64">
        <w:rPr>
          <w:sz w:val="16"/>
        </w:rPr>
        <w:t>Huth</w:t>
      </w:r>
      <w:proofErr w:type="spellEnd"/>
      <w:r w:rsidRPr="004A0A64">
        <w:rPr>
          <w:sz w:val="16"/>
        </w:rPr>
        <w:t xml:space="preserve"> and </w:t>
      </w:r>
      <w:proofErr w:type="spellStart"/>
      <w:r w:rsidRPr="004A0A64">
        <w:rPr>
          <w:sz w:val="16"/>
        </w:rPr>
        <w:t>Allee</w:t>
      </w:r>
      <w:proofErr w:type="spellEnd"/>
      <w:r w:rsidRPr="004A0A64">
        <w:rPr>
          <w:sz w:val="16"/>
        </w:rPr>
        <w:t xml:space="preserve">, 2002a, 2002b; </w:t>
      </w:r>
      <w:proofErr w:type="spellStart"/>
      <w:r w:rsidRPr="004A0A64">
        <w:rPr>
          <w:sz w:val="16"/>
        </w:rPr>
        <w:t>Maoz</w:t>
      </w:r>
      <w:proofErr w:type="spellEnd"/>
      <w:r w:rsidRPr="004A0A64">
        <w:rPr>
          <w:sz w:val="16"/>
        </w:rPr>
        <w:t xml:space="preserve"> and </w:t>
      </w:r>
      <w:proofErr w:type="spellStart"/>
      <w:r w:rsidRPr="004A0A64">
        <w:rPr>
          <w:sz w:val="16"/>
        </w:rPr>
        <w:t>Russett</w:t>
      </w:r>
      <w:proofErr w:type="spellEnd"/>
      <w:r w:rsidRPr="004A0A64">
        <w:rPr>
          <w:sz w:val="16"/>
        </w:rPr>
        <w:t xml:space="preserve">, 1993; </w:t>
      </w:r>
      <w:proofErr w:type="spellStart"/>
      <w:r w:rsidRPr="004A0A64">
        <w:rPr>
          <w:sz w:val="16"/>
        </w:rPr>
        <w:t>Oneal</w:t>
      </w:r>
      <w:proofErr w:type="spellEnd"/>
      <w:r w:rsidRPr="004A0A64">
        <w:rPr>
          <w:sz w:val="16"/>
        </w:rPr>
        <w:t xml:space="preserve"> and </w:t>
      </w:r>
      <w:proofErr w:type="spellStart"/>
      <w:r w:rsidRPr="004A0A64">
        <w:rPr>
          <w:sz w:val="16"/>
        </w:rPr>
        <w:t>Russett</w:t>
      </w:r>
      <w:proofErr w:type="spellEnd"/>
      <w:r w:rsidRPr="004A0A64">
        <w:rPr>
          <w:sz w:val="16"/>
        </w:rPr>
        <w:t xml:space="preserve">, 1997, 2001; Rousseau et al., 1996). Their authors typically attribute this to the domestic norms and institutions that exist in democratic </w:t>
      </w:r>
      <w:proofErr w:type="spellStart"/>
      <w:r w:rsidRPr="004A0A64">
        <w:rPr>
          <w:sz w:val="16"/>
        </w:rPr>
        <w:t>polities</w:t>
      </w:r>
      <w:proofErr w:type="spellEnd"/>
      <w:r w:rsidRPr="004A0A64">
        <w:rPr>
          <w:sz w:val="16"/>
        </w:rPr>
        <w:t xml:space="preserve"> and that constrain their recourse to force when a conflict of interests arises between them. Other students of international relations, however, attribute variations in dispute-rate patterns to changes in the international system (e.g. Farber and </w:t>
      </w:r>
      <w:proofErr w:type="spellStart"/>
      <w:r w:rsidRPr="004A0A64">
        <w:rPr>
          <w:sz w:val="16"/>
        </w:rPr>
        <w:t>Gowa</w:t>
      </w:r>
      <w:proofErr w:type="spellEnd"/>
      <w:r w:rsidRPr="004A0A64">
        <w:rPr>
          <w:sz w:val="16"/>
        </w:rPr>
        <w:t xml:space="preserve">, 1995, 1997; </w:t>
      </w:r>
      <w:proofErr w:type="spellStart"/>
      <w:r w:rsidRPr="004A0A64">
        <w:rPr>
          <w:sz w:val="16"/>
        </w:rPr>
        <w:t>Gowa</w:t>
      </w:r>
      <w:proofErr w:type="spellEnd"/>
      <w:r w:rsidRPr="004A0A64">
        <w:rPr>
          <w:sz w:val="16"/>
        </w:rPr>
        <w:t xml:space="preserve">, 1999). Evidence from the pre-1914 multipolar world, they observe, is inconsistent with democratic-peace theory. They attribute the conformity between the data and the theory after World War II to the similar interests among democratic states that the bipolar system induced. In their view, common interests rather than common polities explain the dispute pattern that prevailed between 1950 and 1991. Arguments for and against the democratic peace have led a parallel existence for a very long time. I argue here that evidence from the post-Cold War world can help resolve this debate. The expectations of those engaged in the ongoing discussion presumably vary widely. </w:t>
      </w:r>
      <w:r w:rsidRPr="00116987">
        <w:rPr>
          <w:rStyle w:val="StyleUnderline"/>
          <w:highlight w:val="green"/>
        </w:rPr>
        <w:t xml:space="preserve">Proponents of democratic-peace theory should expect conflicts of interest </w:t>
      </w:r>
      <w:proofErr w:type="spellStart"/>
      <w:r w:rsidRPr="00116987">
        <w:rPr>
          <w:rStyle w:val="StyleUnderline"/>
          <w:highlight w:val="green"/>
        </w:rPr>
        <w:t>be¬tween</w:t>
      </w:r>
      <w:proofErr w:type="spellEnd"/>
      <w:r w:rsidRPr="00116987">
        <w:rPr>
          <w:rStyle w:val="StyleUnderline"/>
          <w:highlight w:val="green"/>
        </w:rPr>
        <w:t xml:space="preserve"> democracies to be as rare after 1991 as they were during the Cold War</w:t>
      </w:r>
      <w:r w:rsidRPr="004A0A64">
        <w:rPr>
          <w:rStyle w:val="StyleUnderline"/>
        </w:rPr>
        <w:t>.</w:t>
      </w:r>
      <w:r w:rsidRPr="004A0A64">
        <w:rPr>
          <w:sz w:val="16"/>
        </w:rPr>
        <w:t xml:space="preserve"> Those who believe that systemic attributes motivate conflict patterns should expect the shift to a “one-</w:t>
      </w:r>
      <w:proofErr w:type="spellStart"/>
      <w:r w:rsidRPr="004A0A64">
        <w:rPr>
          <w:sz w:val="16"/>
        </w:rPr>
        <w:t>superpower”world</w:t>
      </w:r>
      <w:proofErr w:type="spellEnd"/>
      <w:r w:rsidRPr="004A0A64">
        <w:rPr>
          <w:sz w:val="16"/>
        </w:rPr>
        <w:t xml:space="preserve"> to trigger a convergence in dispute rates across dyad types (</w:t>
      </w:r>
      <w:proofErr w:type="spellStart"/>
      <w:r w:rsidRPr="004A0A64">
        <w:rPr>
          <w:sz w:val="16"/>
        </w:rPr>
        <w:t>Ikenberry</w:t>
      </w:r>
      <w:proofErr w:type="spellEnd"/>
      <w:r w:rsidRPr="004A0A64">
        <w:rPr>
          <w:sz w:val="16"/>
        </w:rPr>
        <w:t xml:space="preserve"> et al., 2009, p. 1). In this paper, I examine the post-Cold War data. The results I present below show that the variation in dispute rates by dyadic regime type that exists during the Cold War drops sharply in the wake of the Soviet collapse. </w:t>
      </w:r>
      <w:r w:rsidRPr="00116987">
        <w:rPr>
          <w:rStyle w:val="StyleUnderline"/>
          <w:highlight w:val="green"/>
        </w:rPr>
        <w:t>Between 1992 and 2001, the dispute rate of country pairs with two democracies does not differ significantly or substantively from that of dyads in which the member states include either two non-democracies or one democratic state and one non-democracy</w:t>
      </w:r>
      <w:r w:rsidRPr="004A0A64">
        <w:rPr>
          <w:sz w:val="16"/>
        </w:rPr>
        <w:t xml:space="preserve"> (i.e. mixed dyads). Limiting the analysis to wars alone does not affect this finding.</w:t>
      </w:r>
    </w:p>
    <w:p w14:paraId="65B629D0" w14:textId="77777777" w:rsidR="00B35364" w:rsidRDefault="00B35364" w:rsidP="00B35364">
      <w:pPr>
        <w:pStyle w:val="Heading4"/>
      </w:pPr>
      <w:r>
        <w:t>(--) No justification for showing the causation from democracy to peace.</w:t>
      </w:r>
    </w:p>
    <w:p w14:paraId="186F0202" w14:textId="77777777" w:rsidR="00B35364" w:rsidRPr="005C791C" w:rsidRDefault="00B35364" w:rsidP="00B35364">
      <w:r>
        <w:t xml:space="preserve">Michael </w:t>
      </w:r>
      <w:proofErr w:type="spellStart"/>
      <w:r w:rsidRPr="005C791C">
        <w:rPr>
          <w:rStyle w:val="Style13ptBold"/>
        </w:rPr>
        <w:t>Mousseau</w:t>
      </w:r>
      <w:proofErr w:type="spellEnd"/>
      <w:r w:rsidRPr="005C791C">
        <w:rPr>
          <w:rStyle w:val="Style13ptBold"/>
        </w:rPr>
        <w:t>, 2013</w:t>
      </w:r>
      <w:r>
        <w:t xml:space="preserve"> (</w:t>
      </w:r>
      <w:proofErr w:type="spellStart"/>
      <w:r>
        <w:t>Koc</w:t>
      </w:r>
      <w:proofErr w:type="spellEnd"/>
      <w:r>
        <w:t xml:space="preserve"> University, INTERNATIONAL STUDIES QUARTERLY, 57, 186-197, </w:t>
      </w:r>
      <w:proofErr w:type="spellStart"/>
      <w:r>
        <w:t>kdd</w:t>
      </w:r>
      <w:proofErr w:type="spellEnd"/>
      <w:r>
        <w:t>).</w:t>
      </w:r>
    </w:p>
    <w:p w14:paraId="75ACBA59" w14:textId="77777777" w:rsidR="00B35364" w:rsidRPr="005C791C" w:rsidRDefault="00B35364" w:rsidP="00B35364">
      <w:pPr>
        <w:rPr>
          <w:sz w:val="16"/>
        </w:rPr>
      </w:pPr>
      <w:r w:rsidRPr="005C791C">
        <w:rPr>
          <w:sz w:val="16"/>
        </w:rPr>
        <w:t xml:space="preserve">The results of this study must be made very clear: </w:t>
      </w:r>
      <w:r w:rsidRPr="00116987">
        <w:rPr>
          <w:rStyle w:val="StyleUnderline"/>
          <w:highlight w:val="green"/>
        </w:rPr>
        <w:t xml:space="preserve">There is no justification for inferring or implying any </w:t>
      </w:r>
      <w:proofErr w:type="spellStart"/>
      <w:r w:rsidRPr="00116987">
        <w:rPr>
          <w:rStyle w:val="StyleUnderline"/>
          <w:highlight w:val="green"/>
        </w:rPr>
        <w:t>evi¬dence</w:t>
      </w:r>
      <w:proofErr w:type="spellEnd"/>
      <w:r w:rsidRPr="005C791C">
        <w:rPr>
          <w:sz w:val="16"/>
        </w:rPr>
        <w:t xml:space="preserve"> herein, direct or indirect, </w:t>
      </w:r>
      <w:r w:rsidRPr="00116987">
        <w:rPr>
          <w:rStyle w:val="StyleUnderline"/>
          <w:highlight w:val="green"/>
        </w:rPr>
        <w:t xml:space="preserve">as corroborating the causation from democracy to peace. Democracy is not merely insignificant: Standard measures of democracy were shown to have positive impacts on the odds of fatal </w:t>
      </w:r>
      <w:proofErr w:type="spellStart"/>
      <w:r w:rsidRPr="00116987">
        <w:rPr>
          <w:rStyle w:val="StyleUnderline"/>
          <w:highlight w:val="green"/>
        </w:rPr>
        <w:t>milita¬rized</w:t>
      </w:r>
      <w:proofErr w:type="spellEnd"/>
      <w:r w:rsidRPr="00116987">
        <w:rPr>
          <w:rStyle w:val="StyleUnderline"/>
          <w:highlight w:val="green"/>
        </w:rPr>
        <w:t xml:space="preserve"> conflict in every model of fatal conflict that </w:t>
      </w:r>
      <w:proofErr w:type="spellStart"/>
      <w:r w:rsidRPr="00116987">
        <w:rPr>
          <w:rStyle w:val="StyleUnderline"/>
          <w:highlight w:val="green"/>
        </w:rPr>
        <w:t>con¬trolled</w:t>
      </w:r>
      <w:proofErr w:type="spellEnd"/>
      <w:r w:rsidRPr="00116987">
        <w:rPr>
          <w:rStyle w:val="StyleUnderline"/>
          <w:highlight w:val="green"/>
        </w:rPr>
        <w:t xml:space="preserve"> for contract flows</w:t>
      </w:r>
      <w:r w:rsidRPr="005C791C">
        <w:rPr>
          <w:sz w:val="16"/>
        </w:rPr>
        <w:t>. In conjunction with prior related studies (</w:t>
      </w:r>
      <w:proofErr w:type="spellStart"/>
      <w:r w:rsidRPr="005C791C">
        <w:rPr>
          <w:sz w:val="16"/>
        </w:rPr>
        <w:t>Mousseau</w:t>
      </w:r>
      <w:proofErr w:type="spellEnd"/>
      <w:r w:rsidRPr="005C791C">
        <w:rPr>
          <w:sz w:val="16"/>
        </w:rPr>
        <w:t xml:space="preserve"> 2009; </w:t>
      </w:r>
      <w:proofErr w:type="spellStart"/>
      <w:r w:rsidRPr="005C791C">
        <w:rPr>
          <w:sz w:val="16"/>
        </w:rPr>
        <w:t>Mousseau</w:t>
      </w:r>
      <w:proofErr w:type="spellEnd"/>
      <w:r w:rsidRPr="005C791C">
        <w:rPr>
          <w:sz w:val="16"/>
        </w:rPr>
        <w:t xml:space="preserve"> et al. 2013), </w:t>
      </w:r>
      <w:r w:rsidRPr="00116987">
        <w:rPr>
          <w:rStyle w:val="StyleUnderline"/>
          <w:highlight w:val="green"/>
        </w:rPr>
        <w:t>it is now clear that there is little correlational evidence of democracy causing peace, whether we gauge peace with wars, fatal and nonfatal militarized interstate conflicts, or interstate crises</w:t>
      </w:r>
      <w:r w:rsidRPr="005C791C">
        <w:rPr>
          <w:sz w:val="16"/>
        </w:rPr>
        <w:t xml:space="preserve">. I do not expect this to be the last word in the </w:t>
      </w:r>
      <w:proofErr w:type="spellStart"/>
      <w:r w:rsidRPr="005C791C">
        <w:rPr>
          <w:sz w:val="16"/>
        </w:rPr>
        <w:t>demo¬cratic</w:t>
      </w:r>
      <w:proofErr w:type="spellEnd"/>
      <w:r w:rsidRPr="005C791C">
        <w:rPr>
          <w:sz w:val="16"/>
        </w:rPr>
        <w:t xml:space="preserve"> peace research program, but as this controversy unfolds, it would be useful for all of us to give careful consideration to </w:t>
      </w:r>
      <w:proofErr w:type="spellStart"/>
      <w:r w:rsidRPr="005C791C">
        <w:rPr>
          <w:sz w:val="16"/>
        </w:rPr>
        <w:t>Lakatosian</w:t>
      </w:r>
      <w:proofErr w:type="spellEnd"/>
      <w:r w:rsidRPr="005C791C">
        <w:rPr>
          <w:sz w:val="16"/>
        </w:rPr>
        <w:t xml:space="preserve"> insights on how research </w:t>
      </w:r>
      <w:proofErr w:type="spellStart"/>
      <w:r w:rsidRPr="005C791C">
        <w:rPr>
          <w:sz w:val="16"/>
        </w:rPr>
        <w:t>pro¬grams</w:t>
      </w:r>
      <w:proofErr w:type="spellEnd"/>
      <w:r w:rsidRPr="005C791C">
        <w:rPr>
          <w:sz w:val="16"/>
        </w:rPr>
        <w:t xml:space="preserve"> progress and degenerate (</w:t>
      </w:r>
      <w:proofErr w:type="spellStart"/>
      <w:r w:rsidRPr="005C791C">
        <w:rPr>
          <w:sz w:val="16"/>
        </w:rPr>
        <w:t>Lakatos</w:t>
      </w:r>
      <w:proofErr w:type="spellEnd"/>
      <w:r w:rsidRPr="005C791C">
        <w:rPr>
          <w:sz w:val="16"/>
        </w:rPr>
        <w:t xml:space="preserve"> [1970]1978). Dafoe has expressed the view that “as the number of studies supporting the descriptive inference of the </w:t>
      </w:r>
      <w:proofErr w:type="spellStart"/>
      <w:r w:rsidRPr="005C791C">
        <w:rPr>
          <w:sz w:val="16"/>
        </w:rPr>
        <w:t>demo¬cratic</w:t>
      </w:r>
      <w:proofErr w:type="spellEnd"/>
      <w:r w:rsidRPr="005C791C">
        <w:rPr>
          <w:sz w:val="16"/>
        </w:rPr>
        <w:t xml:space="preserve"> peace continues to grow, the probability of a future study overturning this finding becomes increasingly less likely”(2011:14; see also Dafoe and </w:t>
      </w:r>
      <w:proofErr w:type="spellStart"/>
      <w:r w:rsidRPr="005C791C">
        <w:rPr>
          <w:sz w:val="16"/>
        </w:rPr>
        <w:t>Russett</w:t>
      </w:r>
      <w:proofErr w:type="spellEnd"/>
      <w:r w:rsidRPr="005C791C">
        <w:rPr>
          <w:sz w:val="16"/>
        </w:rPr>
        <w:t xml:space="preserve"> 2013). This statement is not scientifically correct: As far as I know, Dafoe has no special powers in divining what future </w:t>
      </w:r>
      <w:proofErr w:type="spellStart"/>
      <w:r w:rsidRPr="005C791C">
        <w:rPr>
          <w:sz w:val="16"/>
        </w:rPr>
        <w:t>stud¬ies</w:t>
      </w:r>
      <w:proofErr w:type="spellEnd"/>
      <w:r w:rsidRPr="005C791C">
        <w:rPr>
          <w:sz w:val="16"/>
        </w:rPr>
        <w:t xml:space="preserve"> will show; and repeated studies with specification bias do not render a finding any more accurate than a single one. If it did, then the progress of knowledge would </w:t>
      </w:r>
      <w:proofErr w:type="spellStart"/>
      <w:r w:rsidRPr="005C791C">
        <w:rPr>
          <w:sz w:val="16"/>
        </w:rPr>
        <w:t>col¬lapse</w:t>
      </w:r>
      <w:proofErr w:type="spellEnd"/>
      <w:r w:rsidRPr="005C791C">
        <w:rPr>
          <w:sz w:val="16"/>
        </w:rPr>
        <w:t xml:space="preserve"> into a race of competing viewpoints over </w:t>
      </w:r>
      <w:proofErr w:type="spellStart"/>
      <w:r w:rsidRPr="005C791C">
        <w:rPr>
          <w:sz w:val="16"/>
        </w:rPr>
        <w:t>publica¬tion</w:t>
      </w:r>
      <w:proofErr w:type="spellEnd"/>
      <w:r w:rsidRPr="005C791C">
        <w:rPr>
          <w:sz w:val="16"/>
        </w:rPr>
        <w:t xml:space="preserve"> numbers; editors, rather than evidence, would emerge as the arbiters of truth, and popular and </w:t>
      </w:r>
      <w:proofErr w:type="spellStart"/>
      <w:r w:rsidRPr="005C791C">
        <w:rPr>
          <w:sz w:val="16"/>
        </w:rPr>
        <w:t>aca¬demic</w:t>
      </w:r>
      <w:proofErr w:type="spellEnd"/>
      <w:r w:rsidRPr="005C791C">
        <w:rPr>
          <w:sz w:val="16"/>
        </w:rPr>
        <w:t xml:space="preserve"> culture and intuition would trump the progress of knowledge.14 </w:t>
      </w:r>
      <w:r w:rsidRPr="00116987">
        <w:rPr>
          <w:rStyle w:val="StyleUnderline"/>
          <w:highlight w:val="green"/>
        </w:rPr>
        <w:t>While numerous studies have corroborated the democratic peace</w:t>
      </w:r>
      <w:r w:rsidRPr="005C791C">
        <w:rPr>
          <w:rStyle w:val="StyleUnderline"/>
        </w:rPr>
        <w:t xml:space="preserve">, </w:t>
      </w:r>
      <w:r w:rsidRPr="005C791C">
        <w:rPr>
          <w:sz w:val="16"/>
        </w:rPr>
        <w:t>most of these employed “almost similar statistical models, indicators, and data”(</w:t>
      </w:r>
      <w:proofErr w:type="spellStart"/>
      <w:r w:rsidRPr="005C791C">
        <w:rPr>
          <w:sz w:val="16"/>
        </w:rPr>
        <w:t>Reuveny</w:t>
      </w:r>
      <w:proofErr w:type="spellEnd"/>
      <w:r w:rsidRPr="005C791C">
        <w:rPr>
          <w:sz w:val="16"/>
        </w:rPr>
        <w:t xml:space="preserve"> et al. 2011:764), and </w:t>
      </w:r>
      <w:r w:rsidRPr="00116987">
        <w:rPr>
          <w:rStyle w:val="StyleUnderline"/>
          <w:highlight w:val="green"/>
        </w:rPr>
        <w:t xml:space="preserve">not a single one controlled for </w:t>
      </w:r>
      <w:proofErr w:type="spellStart"/>
      <w:r w:rsidRPr="00116987">
        <w:rPr>
          <w:rStyle w:val="StyleUnderline"/>
          <w:highlight w:val="green"/>
        </w:rPr>
        <w:t>con¬tract-intensive</w:t>
      </w:r>
      <w:proofErr w:type="spellEnd"/>
      <w:r w:rsidRPr="00116987">
        <w:rPr>
          <w:rStyle w:val="StyleUnderline"/>
          <w:highlight w:val="green"/>
        </w:rPr>
        <w:t xml:space="preserve"> economy</w:t>
      </w:r>
      <w:r w:rsidRPr="005C791C">
        <w:rPr>
          <w:sz w:val="16"/>
        </w:rPr>
        <w:t xml:space="preserve">, a proven powerful variable </w:t>
      </w:r>
      <w:proofErr w:type="spellStart"/>
      <w:r w:rsidRPr="005C791C">
        <w:rPr>
          <w:sz w:val="16"/>
        </w:rPr>
        <w:t>pre¬dicted</w:t>
      </w:r>
      <w:proofErr w:type="spellEnd"/>
      <w:r w:rsidRPr="005C791C">
        <w:rPr>
          <w:sz w:val="16"/>
        </w:rPr>
        <w:t xml:space="preserve"> by a new and highly corroborated theory. New ideas can always emerge, and there is no logic in resisting them simply because a prior view was widely accepted as fact: The world is not flat.</w:t>
      </w:r>
    </w:p>
    <w:p w14:paraId="7E75EE4D" w14:textId="77777777" w:rsidR="00B35364" w:rsidRDefault="00B35364" w:rsidP="00B35364">
      <w:pPr>
        <w:pStyle w:val="Heading4"/>
      </w:pPr>
      <w:r>
        <w:t xml:space="preserve"> (--) Democratic peace literature is biased</w:t>
      </w:r>
    </w:p>
    <w:p w14:paraId="0D43F77D" w14:textId="77777777" w:rsidR="00B35364" w:rsidRDefault="00B35364" w:rsidP="00B35364">
      <w:r>
        <w:t xml:space="preserve">Michaela </w:t>
      </w:r>
      <w:r w:rsidRPr="00657068">
        <w:rPr>
          <w:rStyle w:val="Style13ptBold"/>
        </w:rPr>
        <w:t>Mattes &amp;</w:t>
      </w:r>
      <w:r>
        <w:t xml:space="preserve"> Mariana </w:t>
      </w:r>
      <w:r w:rsidRPr="00657068">
        <w:rPr>
          <w:rStyle w:val="Style13ptBold"/>
        </w:rPr>
        <w:t>Rodriguez, 2014</w:t>
      </w:r>
      <w:r>
        <w:t xml:space="preserve"> (Assistant Professor of Political Science at UC-Berkeley, Ph.D. in Political Science from Vanderbilt University, INTERNATIONAL STUDIES QUARTERLY, 527-538, </w:t>
      </w:r>
      <w:proofErr w:type="spellStart"/>
      <w:r>
        <w:t>kdd</w:t>
      </w:r>
      <w:proofErr w:type="spellEnd"/>
      <w:r>
        <w:t>)</w:t>
      </w:r>
    </w:p>
    <w:p w14:paraId="037A1F1A" w14:textId="77777777" w:rsidR="00B35364" w:rsidRPr="00657068" w:rsidRDefault="00B35364" w:rsidP="00B35364">
      <w:pPr>
        <w:rPr>
          <w:sz w:val="16"/>
        </w:rPr>
      </w:pPr>
      <w:r w:rsidRPr="00116987">
        <w:rPr>
          <w:rStyle w:val="StyleUnderline"/>
          <w:highlight w:val="green"/>
        </w:rPr>
        <w:t>Scholarly work on the impact of domestic politics on international cooperation has grown significantly over time</w:t>
      </w:r>
      <w:r w:rsidRPr="00657068">
        <w:rPr>
          <w:rStyle w:val="StyleUnderline"/>
        </w:rPr>
        <w:t>.</w:t>
      </w:r>
      <w:r w:rsidRPr="00657068">
        <w:rPr>
          <w:sz w:val="16"/>
        </w:rPr>
        <w:t xml:space="preserve"> </w:t>
      </w:r>
      <w:proofErr w:type="spellStart"/>
      <w:r w:rsidRPr="00657068">
        <w:rPr>
          <w:sz w:val="16"/>
        </w:rPr>
        <w:t>Unfor¬tunately</w:t>
      </w:r>
      <w:proofErr w:type="spellEnd"/>
      <w:r w:rsidRPr="00657068">
        <w:rPr>
          <w:sz w:val="16"/>
        </w:rPr>
        <w:t xml:space="preserve">, </w:t>
      </w:r>
      <w:r w:rsidRPr="00116987">
        <w:rPr>
          <w:rStyle w:val="StyleUnderline"/>
          <w:highlight w:val="green"/>
        </w:rPr>
        <w:t>there is a democratic bias to much of this literature as scholars typically focus on the relative advantage of democracies at cooperation</w:t>
      </w:r>
      <w:r w:rsidRPr="00657068">
        <w:rPr>
          <w:sz w:val="16"/>
        </w:rPr>
        <w:t xml:space="preserve">. Our paper seeks to shed more light on the cooperation potential of autocracies by </w:t>
      </w:r>
      <w:proofErr w:type="spellStart"/>
      <w:r w:rsidRPr="00657068">
        <w:rPr>
          <w:sz w:val="16"/>
        </w:rPr>
        <w:t>distin¬guishing</w:t>
      </w:r>
      <w:proofErr w:type="spellEnd"/>
      <w:r w:rsidRPr="00657068">
        <w:rPr>
          <w:sz w:val="16"/>
        </w:rPr>
        <w:t xml:space="preserve"> different types of autocratic regimes. We argue that autocracies that more closely resemble democracies in the institutional characteristics that have been found to be important for cooperation (that is, greater leader accountability, limited policy flexibility, and greater transparency) should be more successful at cooperation and thus more likely to cooperate with one another and with democracies. Specifically, we expect single-party and military regimes to be advantaged at international cooperation compared to personalist systems. We test our theoretical expectations using the 10 Million International Dyadic Events data (1990–2004) and find support for our theoretical argument. International relations scholarship has come a long way in uncovering the effect of domestic political factors on the foreign policies of states. While significant advances have been made in linking domestic politics to </w:t>
      </w:r>
      <w:proofErr w:type="spellStart"/>
      <w:r w:rsidRPr="00657068">
        <w:rPr>
          <w:sz w:val="16"/>
        </w:rPr>
        <w:t>interna¬tional</w:t>
      </w:r>
      <w:proofErr w:type="spellEnd"/>
      <w:r w:rsidRPr="00657068">
        <w:rPr>
          <w:sz w:val="16"/>
        </w:rPr>
        <w:t xml:space="preserve"> behavior—both in the area of international conflict and cooperation—many of these insights are based on a simplistic democracy versus </w:t>
      </w:r>
      <w:proofErr w:type="spellStart"/>
      <w:r w:rsidRPr="00657068">
        <w:rPr>
          <w:sz w:val="16"/>
        </w:rPr>
        <w:t>nondemocracy</w:t>
      </w:r>
      <w:proofErr w:type="spellEnd"/>
      <w:r w:rsidRPr="00657068">
        <w:rPr>
          <w:sz w:val="16"/>
        </w:rPr>
        <w:t xml:space="preserve"> dichotomy that ignores the fact that the </w:t>
      </w:r>
      <w:proofErr w:type="spellStart"/>
      <w:r w:rsidRPr="00657068">
        <w:rPr>
          <w:sz w:val="16"/>
        </w:rPr>
        <w:t>nondemocracy</w:t>
      </w:r>
      <w:proofErr w:type="spellEnd"/>
      <w:r w:rsidRPr="00657068">
        <w:rPr>
          <w:sz w:val="16"/>
        </w:rPr>
        <w:t xml:space="preserve"> category includes quite heterogeneous regimes. More recently, conflict scholars have started to draw on the burgeoning comparative politics literature on authoritarian regimes to show that various types of autocracies differ </w:t>
      </w:r>
      <w:proofErr w:type="spellStart"/>
      <w:r w:rsidRPr="00657068">
        <w:rPr>
          <w:sz w:val="16"/>
        </w:rPr>
        <w:t>systemati¬cally</w:t>
      </w:r>
      <w:proofErr w:type="spellEnd"/>
      <w:r w:rsidRPr="00657068">
        <w:rPr>
          <w:sz w:val="16"/>
        </w:rPr>
        <w:t xml:space="preserve"> in their conflict behavior. Unfortunately, </w:t>
      </w:r>
      <w:proofErr w:type="spellStart"/>
      <w:r w:rsidRPr="00657068">
        <w:rPr>
          <w:sz w:val="16"/>
        </w:rPr>
        <w:t>interna¬tional</w:t>
      </w:r>
      <w:proofErr w:type="spellEnd"/>
      <w:r w:rsidRPr="00657068">
        <w:rPr>
          <w:sz w:val="16"/>
        </w:rPr>
        <w:t xml:space="preserve"> cooperation scholarship has lagged behind: We currently do not know whether the differences in authoritarian regimes also translate into varying levels of cooperation aptitude. Are some </w:t>
      </w:r>
      <w:proofErr w:type="spellStart"/>
      <w:r w:rsidRPr="00657068">
        <w:rPr>
          <w:sz w:val="16"/>
        </w:rPr>
        <w:t>nondemocracies</w:t>
      </w:r>
      <w:proofErr w:type="spellEnd"/>
      <w:r w:rsidRPr="00657068">
        <w:rPr>
          <w:sz w:val="16"/>
        </w:rPr>
        <w:t xml:space="preserve"> better at cooperation than others?2 Our goal in this study is to shed light on the </w:t>
      </w:r>
      <w:proofErr w:type="spellStart"/>
      <w:r w:rsidRPr="00657068">
        <w:rPr>
          <w:sz w:val="16"/>
        </w:rPr>
        <w:t>coopera¬tion</w:t>
      </w:r>
      <w:proofErr w:type="spellEnd"/>
      <w:r w:rsidRPr="00657068">
        <w:rPr>
          <w:sz w:val="16"/>
        </w:rPr>
        <w:t xml:space="preserve"> behavior of nondemocratic regimes. We build on Geddes’ (1999, 2003; Geddes, Wright and Frantz 2012) classification of autocracies and on the growing literature on the effect of different institutional characteristics of these regimes on their policies. Geddes’ original coding scheme differentiates single-party systems (where one party dominates the policy-making process and appoints high-ranking officials), military regimes (where a junta wields joint decision-making power), and personalist dictatorships (where political power is concentrated in the hands of a single leader). We argue that to the extent that these three autocratic regime types vary in the accountability of their leaders to domestic groups, in their policy-making flexibility, and in the transparency of their regimes to outsiders, some of them should be more successful at cooperation than others. In particular, there is reason to expect that single-party systems and, to some extent, military regimes, which both seem to share some of the characteristics of democracies, may be more </w:t>
      </w:r>
      <w:proofErr w:type="spellStart"/>
      <w:r w:rsidRPr="00657068">
        <w:rPr>
          <w:sz w:val="16"/>
        </w:rPr>
        <w:t>desir</w:t>
      </w:r>
      <w:proofErr w:type="spellEnd"/>
      <w:r w:rsidRPr="00657068">
        <w:rPr>
          <w:sz w:val="16"/>
        </w:rPr>
        <w:t xml:space="preserve">-able cooperation partners than personalist dictatorships. The goal of this study is to further reduce the scholarly gap between comparative politics and international </w:t>
      </w:r>
      <w:proofErr w:type="spellStart"/>
      <w:r w:rsidRPr="00657068">
        <w:rPr>
          <w:sz w:val="16"/>
        </w:rPr>
        <w:t>rela¬tions</w:t>
      </w:r>
      <w:proofErr w:type="spellEnd"/>
      <w:r w:rsidRPr="00657068">
        <w:rPr>
          <w:sz w:val="16"/>
        </w:rPr>
        <w:t xml:space="preserve"> research by applying insights regarding the varying nature of </w:t>
      </w:r>
      <w:proofErr w:type="spellStart"/>
      <w:r w:rsidRPr="00657068">
        <w:rPr>
          <w:sz w:val="16"/>
        </w:rPr>
        <w:t>nondemocracies</w:t>
      </w:r>
      <w:proofErr w:type="spellEnd"/>
      <w:r w:rsidRPr="00657068">
        <w:rPr>
          <w:sz w:val="16"/>
        </w:rPr>
        <w:t xml:space="preserve"> to the study of the </w:t>
      </w:r>
      <w:proofErr w:type="spellStart"/>
      <w:r w:rsidRPr="00657068">
        <w:rPr>
          <w:sz w:val="16"/>
        </w:rPr>
        <w:t>interna¬tional</w:t>
      </w:r>
      <w:proofErr w:type="spellEnd"/>
      <w:r w:rsidRPr="00657068">
        <w:rPr>
          <w:sz w:val="16"/>
        </w:rPr>
        <w:t xml:space="preserve"> behavior of states. Given that autocracies still make up approximately 40% of countries (</w:t>
      </w:r>
      <w:proofErr w:type="spellStart"/>
      <w:r w:rsidRPr="00657068">
        <w:rPr>
          <w:sz w:val="16"/>
        </w:rPr>
        <w:t>Svolik</w:t>
      </w:r>
      <w:proofErr w:type="spellEnd"/>
      <w:r w:rsidRPr="00657068">
        <w:rPr>
          <w:sz w:val="16"/>
        </w:rPr>
        <w:t xml:space="preserve"> 2012), a </w:t>
      </w:r>
      <w:proofErr w:type="spellStart"/>
      <w:r w:rsidRPr="00657068">
        <w:rPr>
          <w:sz w:val="16"/>
        </w:rPr>
        <w:t>bet¬ter</w:t>
      </w:r>
      <w:proofErr w:type="spellEnd"/>
      <w:r w:rsidRPr="00657068">
        <w:rPr>
          <w:sz w:val="16"/>
        </w:rPr>
        <w:t xml:space="preserve"> understanding of whether and how their cooperation behavior differs depending on their specific regime type can provide important insights to scholars and potentially to policymakers (</w:t>
      </w:r>
      <w:proofErr w:type="spellStart"/>
      <w:r w:rsidRPr="00657068">
        <w:rPr>
          <w:sz w:val="16"/>
        </w:rPr>
        <w:t>Peceny</w:t>
      </w:r>
      <w:proofErr w:type="spellEnd"/>
      <w:r w:rsidRPr="00657068">
        <w:rPr>
          <w:sz w:val="16"/>
        </w:rPr>
        <w:t xml:space="preserve">, Beer and Sanchez-Terry 2002). In particular, to the extent that we find that types of autocracies that more closely resemble democracies on important institutional dimensions engage in more intense cooperation, our findings would lend further </w:t>
      </w:r>
      <w:proofErr w:type="spellStart"/>
      <w:r w:rsidRPr="00657068">
        <w:rPr>
          <w:sz w:val="16"/>
        </w:rPr>
        <w:t>sup¬port</w:t>
      </w:r>
      <w:proofErr w:type="spellEnd"/>
      <w:r w:rsidRPr="00657068">
        <w:rPr>
          <w:sz w:val="16"/>
        </w:rPr>
        <w:t xml:space="preserve"> to arguments about the importance of domestic political institutions in understanding state behavior. This would also suggest that a more refined approach to non-democracies is valuable in providing new insights about international politics. If it turns out that the cooperation behavior of different autocratic regime types does not vary systematically, this would affirm the decision of earlier cooperation studies to employ a simple democracy versus </w:t>
      </w:r>
      <w:proofErr w:type="spellStart"/>
      <w:r w:rsidRPr="00657068">
        <w:rPr>
          <w:sz w:val="16"/>
        </w:rPr>
        <w:t>nondemocracy</w:t>
      </w:r>
      <w:proofErr w:type="spellEnd"/>
      <w:r w:rsidRPr="00657068">
        <w:rPr>
          <w:sz w:val="16"/>
        </w:rPr>
        <w:t xml:space="preserve"> dichotomy. In order to examine whether some types of autocracies are better at cooperation than others, we examine the cooperation behavior between pairs of states using the 10 Million International Dyadic Events data from 1990 through 2004 (King and Lowe 2003). Our findings are in line with our core theoretical argument. Single-party regimes, which we argue should have an advantage at international cooperation, are indeed more likely to be sought out as partners. On the other hand, dyads </w:t>
      </w:r>
      <w:proofErr w:type="spellStart"/>
      <w:r w:rsidRPr="00657068">
        <w:rPr>
          <w:sz w:val="16"/>
        </w:rPr>
        <w:t>involv¬ing</w:t>
      </w:r>
      <w:proofErr w:type="spellEnd"/>
      <w:r w:rsidRPr="00657068">
        <w:rPr>
          <w:sz w:val="16"/>
        </w:rPr>
        <w:t xml:space="preserve"> personalist systems, which should be disadvantaged at international cooperation, cooperate significantly less. Military regimes seem to fall somewhere in between. The paper proceeds as follows. The next section </w:t>
      </w:r>
      <w:proofErr w:type="spellStart"/>
      <w:r w:rsidRPr="00657068">
        <w:rPr>
          <w:sz w:val="16"/>
        </w:rPr>
        <w:t>intro¬duces</w:t>
      </w:r>
      <w:proofErr w:type="spellEnd"/>
      <w:r w:rsidRPr="00657068">
        <w:rPr>
          <w:sz w:val="16"/>
        </w:rPr>
        <w:t xml:space="preserve"> the different types of autocratic regimes and </w:t>
      </w:r>
      <w:proofErr w:type="spellStart"/>
      <w:r w:rsidRPr="00657068">
        <w:rPr>
          <w:sz w:val="16"/>
        </w:rPr>
        <w:t>summa¬rizes</w:t>
      </w:r>
      <w:proofErr w:type="spellEnd"/>
      <w:r w:rsidRPr="00657068">
        <w:rPr>
          <w:sz w:val="16"/>
        </w:rPr>
        <w:t xml:space="preserve"> existing findings regarding their conflict behavior. We then turn to a discussion of the institutional </w:t>
      </w:r>
      <w:proofErr w:type="spellStart"/>
      <w:r w:rsidRPr="00657068">
        <w:rPr>
          <w:sz w:val="16"/>
        </w:rPr>
        <w:t>character¬istics</w:t>
      </w:r>
      <w:proofErr w:type="spellEnd"/>
      <w:r w:rsidRPr="00657068">
        <w:rPr>
          <w:sz w:val="16"/>
        </w:rPr>
        <w:t xml:space="preserve"> that scholars argue form the foundation of the </w:t>
      </w:r>
      <w:proofErr w:type="spellStart"/>
      <w:r w:rsidRPr="00657068">
        <w:rPr>
          <w:sz w:val="16"/>
        </w:rPr>
        <w:t>coop¬eration</w:t>
      </w:r>
      <w:proofErr w:type="spellEnd"/>
      <w:r w:rsidRPr="00657068">
        <w:rPr>
          <w:sz w:val="16"/>
        </w:rPr>
        <w:t xml:space="preserve"> advantage of democracies and examine whether certain types of autocracies might share these features. We subsequently outline our research design and present the empirical results. Finally, we conclude with a brief review as well as implications and avenues for future research. Autocratic Regime Types and International Conflict Abandonment of the stance that the foreign policies of states are fully determined by international factors and the move to consider the effect of domestic politics on the international behavior of states has produced </w:t>
      </w:r>
      <w:proofErr w:type="spellStart"/>
      <w:r w:rsidRPr="00657068">
        <w:rPr>
          <w:sz w:val="16"/>
        </w:rPr>
        <w:t>impor¬tant</w:t>
      </w:r>
      <w:proofErr w:type="spellEnd"/>
      <w:r w:rsidRPr="00657068">
        <w:rPr>
          <w:sz w:val="16"/>
        </w:rPr>
        <w:t xml:space="preserve"> insights. </w:t>
      </w:r>
      <w:r w:rsidRPr="00116987">
        <w:rPr>
          <w:rStyle w:val="StyleUnderline"/>
          <w:highlight w:val="green"/>
        </w:rPr>
        <w:t>The “gem” of</w:t>
      </w:r>
      <w:r w:rsidRPr="00657068">
        <w:rPr>
          <w:sz w:val="16"/>
        </w:rPr>
        <w:t xml:space="preserve"> international relations (</w:t>
      </w:r>
      <w:r w:rsidRPr="00116987">
        <w:rPr>
          <w:rStyle w:val="StyleUnderline"/>
          <w:highlight w:val="green"/>
        </w:rPr>
        <w:t>IR) scholarship, the democratic peace theory, is certainly a testament to this</w:t>
      </w:r>
      <w:r w:rsidRPr="00657068">
        <w:rPr>
          <w:rStyle w:val="StyleUnderline"/>
        </w:rPr>
        <w:t>.</w:t>
      </w:r>
      <w:r w:rsidRPr="00657068">
        <w:rPr>
          <w:sz w:val="16"/>
        </w:rPr>
        <w:t xml:space="preserve"> Yet, </w:t>
      </w:r>
      <w:r w:rsidRPr="00116987">
        <w:rPr>
          <w:rStyle w:val="StyleUnderline"/>
          <w:highlight w:val="green"/>
        </w:rPr>
        <w:t xml:space="preserve">a potential weakness of many domestic politics-oriented studies in IR is their </w:t>
      </w:r>
      <w:proofErr w:type="spellStart"/>
      <w:r w:rsidRPr="00116987">
        <w:rPr>
          <w:rStyle w:val="StyleUnderline"/>
          <w:highlight w:val="green"/>
        </w:rPr>
        <w:t>pro¬nounced</w:t>
      </w:r>
      <w:proofErr w:type="spellEnd"/>
      <w:r w:rsidRPr="00116987">
        <w:rPr>
          <w:rStyle w:val="StyleUnderline"/>
          <w:highlight w:val="green"/>
        </w:rPr>
        <w:t xml:space="preserve"> democratic bias</w:t>
      </w:r>
      <w:r w:rsidRPr="00657068">
        <w:rPr>
          <w:sz w:val="16"/>
        </w:rPr>
        <w:t xml:space="preserve">. Scholars’ attention has tended to be on democracies, and, in order to better understand how democratic processes affect foreign policy, </w:t>
      </w:r>
      <w:proofErr w:type="spellStart"/>
      <w:r w:rsidRPr="00657068">
        <w:rPr>
          <w:sz w:val="16"/>
        </w:rPr>
        <w:t>democra¬cies</w:t>
      </w:r>
      <w:proofErr w:type="spellEnd"/>
      <w:r w:rsidRPr="00657068">
        <w:rPr>
          <w:sz w:val="16"/>
        </w:rPr>
        <w:t xml:space="preserve"> are contrasted with </w:t>
      </w:r>
      <w:proofErr w:type="spellStart"/>
      <w:r w:rsidRPr="00657068">
        <w:rPr>
          <w:sz w:val="16"/>
        </w:rPr>
        <w:t>nondemocracies</w:t>
      </w:r>
      <w:proofErr w:type="spellEnd"/>
      <w:r w:rsidRPr="00657068">
        <w:rPr>
          <w:sz w:val="16"/>
        </w:rPr>
        <w:t xml:space="preserve">, which form a residual category. To some extent, </w:t>
      </w:r>
      <w:r w:rsidRPr="00116987">
        <w:rPr>
          <w:rStyle w:val="StyleUnderline"/>
          <w:highlight w:val="green"/>
        </w:rPr>
        <w:t xml:space="preserve">the dichotomization between democracy and </w:t>
      </w:r>
      <w:proofErr w:type="spellStart"/>
      <w:r w:rsidRPr="00116987">
        <w:rPr>
          <w:rStyle w:val="StyleUnderline"/>
          <w:highlight w:val="green"/>
        </w:rPr>
        <w:t>nondemocracy</w:t>
      </w:r>
      <w:proofErr w:type="spellEnd"/>
      <w:r w:rsidRPr="00657068">
        <w:rPr>
          <w:sz w:val="16"/>
        </w:rPr>
        <w:t xml:space="preserve"> is appropriate since there are certainly important differences between these two classes of regimes. However, this approach </w:t>
      </w:r>
      <w:r w:rsidRPr="00116987">
        <w:rPr>
          <w:rStyle w:val="StyleUnderline"/>
          <w:highlight w:val="green"/>
        </w:rPr>
        <w:t>over-looks the significant variation within the category of non-democracies and has thus impeded a more refined understanding of autocratic international politics.</w:t>
      </w:r>
    </w:p>
    <w:p w14:paraId="7F07CDC2" w14:textId="77777777" w:rsidR="00B35364" w:rsidRPr="000F7182" w:rsidRDefault="00B35364" w:rsidP="00B35364"/>
    <w:p w14:paraId="696D76D9" w14:textId="77777777" w:rsidR="00B35364" w:rsidRDefault="00B35364" w:rsidP="00B35364"/>
    <w:p w14:paraId="277547EA" w14:textId="77777777" w:rsidR="00B35364" w:rsidRPr="00A25F5C" w:rsidRDefault="00B35364" w:rsidP="00B35364"/>
    <w:p w14:paraId="595490C2" w14:textId="77777777" w:rsidR="00B35364" w:rsidRDefault="00B35364" w:rsidP="00B35364"/>
    <w:p w14:paraId="1C423786" w14:textId="77777777" w:rsidR="00B35364" w:rsidRDefault="00B35364" w:rsidP="00B35364"/>
    <w:p w14:paraId="3358C960"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MS Mincho">
    <w:altName w:val="Yu Gothic UI"/>
    <w:panose1 w:val="02020609040205080304"/>
    <w:charset w:val="80"/>
    <w:family w:val="auto"/>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05D4608"/>
    <w:multiLevelType w:val="hybridMultilevel"/>
    <w:tmpl w:val="F47E0FAC"/>
    <w:lvl w:ilvl="0" w:tplc="D2DCC2D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D13688"/>
    <w:multiLevelType w:val="hybridMultilevel"/>
    <w:tmpl w:val="B2FE5EE6"/>
    <w:lvl w:ilvl="0" w:tplc="9326973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005AA9"/>
    <w:multiLevelType w:val="hybridMultilevel"/>
    <w:tmpl w:val="7CCC0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B35364"/>
    <w:rsid w:val="000029E3"/>
    <w:rsid w:val="000029E8"/>
    <w:rsid w:val="00004225"/>
    <w:rsid w:val="000066CA"/>
    <w:rsid w:val="00007264"/>
    <w:rsid w:val="000076A9"/>
    <w:rsid w:val="00014FAD"/>
    <w:rsid w:val="00015D2A"/>
    <w:rsid w:val="00020FDD"/>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6987"/>
    <w:rsid w:val="00117316"/>
    <w:rsid w:val="001209B4"/>
    <w:rsid w:val="001761FC"/>
    <w:rsid w:val="00182655"/>
    <w:rsid w:val="001840F2"/>
    <w:rsid w:val="00185134"/>
    <w:rsid w:val="001856C6"/>
    <w:rsid w:val="00186133"/>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474D"/>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4CB6"/>
    <w:rsid w:val="004B37B4"/>
    <w:rsid w:val="004B72B4"/>
    <w:rsid w:val="004C0314"/>
    <w:rsid w:val="004C0D3D"/>
    <w:rsid w:val="004C213E"/>
    <w:rsid w:val="004C376C"/>
    <w:rsid w:val="004C657F"/>
    <w:rsid w:val="004D17D8"/>
    <w:rsid w:val="004D52D8"/>
    <w:rsid w:val="004E0F5F"/>
    <w:rsid w:val="004E355B"/>
    <w:rsid w:val="004E5954"/>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5367"/>
    <w:rsid w:val="005B6EE8"/>
    <w:rsid w:val="005B7731"/>
    <w:rsid w:val="005C4515"/>
    <w:rsid w:val="005C5602"/>
    <w:rsid w:val="005C74A6"/>
    <w:rsid w:val="005D3B4D"/>
    <w:rsid w:val="005D615C"/>
    <w:rsid w:val="005E1860"/>
    <w:rsid w:val="005F063B"/>
    <w:rsid w:val="005F192D"/>
    <w:rsid w:val="005F24C8"/>
    <w:rsid w:val="005F26AF"/>
    <w:rsid w:val="005F5B28"/>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762"/>
    <w:rsid w:val="007A1A18"/>
    <w:rsid w:val="007A3BAF"/>
    <w:rsid w:val="007B53D8"/>
    <w:rsid w:val="007C22C5"/>
    <w:rsid w:val="007C57E1"/>
    <w:rsid w:val="007C5811"/>
    <w:rsid w:val="007D2DF5"/>
    <w:rsid w:val="007D451A"/>
    <w:rsid w:val="007D5E3E"/>
    <w:rsid w:val="007D7596"/>
    <w:rsid w:val="007E242C"/>
    <w:rsid w:val="007E5771"/>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5A1F"/>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364"/>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116F"/>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06A7"/>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0288"/>
    <w:rsid w:val="00E01DAD"/>
    <w:rsid w:val="00E021DC"/>
    <w:rsid w:val="00E03F91"/>
    <w:rsid w:val="00E064EF"/>
    <w:rsid w:val="00E064F2"/>
    <w:rsid w:val="00E0717B"/>
    <w:rsid w:val="00E15598"/>
    <w:rsid w:val="00E20D65"/>
    <w:rsid w:val="00E353A2"/>
    <w:rsid w:val="00E36881"/>
    <w:rsid w:val="00E37C6D"/>
    <w:rsid w:val="00E42E4C"/>
    <w:rsid w:val="00E47013"/>
    <w:rsid w:val="00E541F9"/>
    <w:rsid w:val="00E57B79"/>
    <w:rsid w:val="00E63419"/>
    <w:rsid w:val="00E64496"/>
    <w:rsid w:val="00E72115"/>
    <w:rsid w:val="00E8322E"/>
    <w:rsid w:val="00E903E0"/>
    <w:rsid w:val="00EA0DF5"/>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0133"/>
    <w:rsid w:val="00F02046"/>
    <w:rsid w:val="00F053D8"/>
    <w:rsid w:val="00F07888"/>
    <w:rsid w:val="00F1313D"/>
    <w:rsid w:val="00F201E7"/>
    <w:rsid w:val="00F204E0"/>
    <w:rsid w:val="00F20B16"/>
    <w:rsid w:val="00F21C79"/>
    <w:rsid w:val="00F238C9"/>
    <w:rsid w:val="00F23CA5"/>
    <w:rsid w:val="00F25399"/>
    <w:rsid w:val="00F277AA"/>
    <w:rsid w:val="00F31955"/>
    <w:rsid w:val="00F34C06"/>
    <w:rsid w:val="00F43EA3"/>
    <w:rsid w:val="00F50C55"/>
    <w:rsid w:val="00F52FB0"/>
    <w:rsid w:val="00F57FFB"/>
    <w:rsid w:val="00F601E6"/>
    <w:rsid w:val="00F73954"/>
    <w:rsid w:val="00F91687"/>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E149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B5367"/>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5B53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B53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B53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5B536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B53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5367"/>
  </w:style>
  <w:style w:type="character" w:customStyle="1" w:styleId="Heading1Char">
    <w:name w:val="Heading 1 Char"/>
    <w:aliases w:val="Pocket Char"/>
    <w:basedOn w:val="DefaultParagraphFont"/>
    <w:link w:val="Heading1"/>
    <w:rsid w:val="005B536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B536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B5367"/>
    <w:rPr>
      <w:rFonts w:ascii="Times New Roman" w:eastAsiaTheme="majorEastAsia" w:hAnsi="Times New Roman"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B5367"/>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B5367"/>
    <w:rPr>
      <w:b/>
      <w:bCs/>
      <w:sz w:val="26"/>
      <w:u w:val="single"/>
    </w:rPr>
  </w:style>
  <w:style w:type="character" w:customStyle="1" w:styleId="StyleUnderline">
    <w:name w:val="Style Underline"/>
    <w:aliases w:val="Underline,Style Bold Underline,Intense Emphasis1,Intense Emphasis11,apple-style-span + 6 pt,Bold,Kern at 16 pt,Style,Intense Emphasis2,HHeading 3 + 12 pt,Bold Cite Char,Citation Char Char Char,Heading 3 Char1 Char Char Char,c,Bo,ci,cite"/>
    <w:basedOn w:val="DefaultParagraphFont"/>
    <w:uiPriority w:val="6"/>
    <w:qFormat/>
    <w:rsid w:val="005B5367"/>
    <w:rPr>
      <w:b w:val="0"/>
      <w:sz w:val="22"/>
      <w:u w:val="single"/>
    </w:rPr>
  </w:style>
  <w:style w:type="character" w:styleId="Emphasis">
    <w:name w:val="Emphasis"/>
    <w:aliases w:val="tag2,Size 10,emphasis in card,Evidence,Minimized,minimized,Highlighted,Underlined,CD Card,ED - Tag,emphasis,Emphasis!!,small,Qualifications,normal card text,Shrunk,qualifications in card,qualifications,Bold Underline,Style1,Box,bold underline,B"/>
    <w:basedOn w:val="DefaultParagraphFont"/>
    <w:link w:val="Emphasis1"/>
    <w:uiPriority w:val="7"/>
    <w:qFormat/>
    <w:rsid w:val="005B5367"/>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5B5367"/>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5B5367"/>
    <w:rPr>
      <w:color w:val="auto"/>
      <w:u w:val="none"/>
    </w:rPr>
  </w:style>
  <w:style w:type="paragraph" w:styleId="DocumentMap">
    <w:name w:val="Document Map"/>
    <w:basedOn w:val="Normal"/>
    <w:link w:val="DocumentMapChar"/>
    <w:uiPriority w:val="99"/>
    <w:semiHidden/>
    <w:unhideWhenUsed/>
    <w:rsid w:val="00B3536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35364"/>
    <w:rPr>
      <w:rFonts w:ascii="Lucida Grande" w:hAnsi="Lucida Grande" w:cs="Lucida Grande"/>
    </w:rPr>
  </w:style>
  <w:style w:type="character" w:customStyle="1" w:styleId="StyleBold">
    <w:name w:val="Style Bold"/>
    <w:basedOn w:val="DefaultParagraphFont"/>
    <w:uiPriority w:val="9"/>
    <w:semiHidden/>
    <w:rsid w:val="00B35364"/>
    <w:rPr>
      <w:b/>
      <w:bCs/>
    </w:rPr>
  </w:style>
  <w:style w:type="paragraph" w:styleId="Header">
    <w:name w:val="header"/>
    <w:basedOn w:val="Normal"/>
    <w:link w:val="HeaderChar"/>
    <w:uiPriority w:val="99"/>
    <w:semiHidden/>
    <w:rsid w:val="00B35364"/>
    <w:pPr>
      <w:tabs>
        <w:tab w:val="center" w:pos="4680"/>
        <w:tab w:val="right" w:pos="9360"/>
      </w:tabs>
    </w:pPr>
  </w:style>
  <w:style w:type="character" w:customStyle="1" w:styleId="HeaderChar">
    <w:name w:val="Header Char"/>
    <w:basedOn w:val="DefaultParagraphFont"/>
    <w:link w:val="Header"/>
    <w:uiPriority w:val="99"/>
    <w:semiHidden/>
    <w:rsid w:val="00B35364"/>
    <w:rPr>
      <w:rFonts w:ascii="Times New Roman" w:eastAsiaTheme="minorHAnsi" w:hAnsi="Times New Roman" w:cs="Times New Roman"/>
      <w:sz w:val="22"/>
      <w:szCs w:val="22"/>
    </w:rPr>
  </w:style>
  <w:style w:type="paragraph" w:styleId="Footer">
    <w:name w:val="footer"/>
    <w:basedOn w:val="Normal"/>
    <w:link w:val="FooterChar"/>
    <w:uiPriority w:val="99"/>
    <w:semiHidden/>
    <w:rsid w:val="00B35364"/>
    <w:pPr>
      <w:tabs>
        <w:tab w:val="center" w:pos="4680"/>
        <w:tab w:val="right" w:pos="9360"/>
      </w:tabs>
    </w:pPr>
  </w:style>
  <w:style w:type="character" w:customStyle="1" w:styleId="FooterChar">
    <w:name w:val="Footer Char"/>
    <w:basedOn w:val="DefaultParagraphFont"/>
    <w:link w:val="Footer"/>
    <w:uiPriority w:val="99"/>
    <w:semiHidden/>
    <w:rsid w:val="00B35364"/>
    <w:rPr>
      <w:rFonts w:ascii="Times New Roman" w:eastAsiaTheme="minorHAnsi" w:hAnsi="Times New Roman" w:cs="Times New Roman"/>
      <w:sz w:val="22"/>
      <w:szCs w:val="22"/>
    </w:rPr>
  </w:style>
  <w:style w:type="character" w:customStyle="1" w:styleId="UnresolvedMention">
    <w:name w:val="Unresolved Mention"/>
    <w:basedOn w:val="DefaultParagraphFont"/>
    <w:uiPriority w:val="99"/>
    <w:semiHidden/>
    <w:unhideWhenUsed/>
    <w:rsid w:val="00B35364"/>
    <w:rPr>
      <w:color w:val="808080"/>
      <w:shd w:val="clear" w:color="auto" w:fill="E6E6E6"/>
    </w:rPr>
  </w:style>
  <w:style w:type="paragraph" w:styleId="ListParagraph">
    <w:name w:val="List Paragraph"/>
    <w:basedOn w:val="Normal"/>
    <w:uiPriority w:val="34"/>
    <w:rsid w:val="00B35364"/>
    <w:pPr>
      <w:ind w:left="720"/>
      <w:contextualSpacing/>
    </w:pPr>
  </w:style>
  <w:style w:type="paragraph" w:customStyle="1" w:styleId="Emphasis1">
    <w:name w:val="Emphasis1"/>
    <w:basedOn w:val="Normal"/>
    <w:link w:val="Emphasis"/>
    <w:autoRedefine/>
    <w:uiPriority w:val="7"/>
    <w:qFormat/>
    <w:rsid w:val="00B35364"/>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EastAsia"/>
      <w:b/>
      <w:iCs/>
      <w:szCs w:val="24"/>
      <w:u w:val="single"/>
    </w:rPr>
  </w:style>
  <w:style w:type="paragraph" w:customStyle="1" w:styleId="textbold">
    <w:name w:val="text bold"/>
    <w:basedOn w:val="Normal"/>
    <w:uiPriority w:val="20"/>
    <w:qFormat/>
    <w:rsid w:val="00B35364"/>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TOCHeading">
    <w:name w:val="TOC Heading"/>
    <w:basedOn w:val="Heading1"/>
    <w:next w:val="Normal"/>
    <w:uiPriority w:val="39"/>
    <w:unhideWhenUsed/>
    <w:qFormat/>
    <w:rsid w:val="00B3536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bCs/>
      <w:color w:val="365F91" w:themeColor="accent1" w:themeShade="BF"/>
      <w:sz w:val="32"/>
    </w:rPr>
  </w:style>
  <w:style w:type="paragraph" w:styleId="TOC1">
    <w:name w:val="toc 1"/>
    <w:basedOn w:val="Normal"/>
    <w:next w:val="Normal"/>
    <w:autoRedefine/>
    <w:uiPriority w:val="39"/>
    <w:unhideWhenUsed/>
    <w:rsid w:val="00B35364"/>
    <w:pPr>
      <w:spacing w:after="100"/>
    </w:pPr>
  </w:style>
  <w:style w:type="paragraph" w:styleId="TOC2">
    <w:name w:val="toc 2"/>
    <w:basedOn w:val="Normal"/>
    <w:next w:val="Normal"/>
    <w:autoRedefine/>
    <w:uiPriority w:val="39"/>
    <w:unhideWhenUsed/>
    <w:rsid w:val="00B35364"/>
    <w:pPr>
      <w:spacing w:after="100"/>
      <w:ind w:left="220"/>
    </w:pPr>
  </w:style>
  <w:style w:type="paragraph" w:styleId="TOC3">
    <w:name w:val="toc 3"/>
    <w:basedOn w:val="Normal"/>
    <w:next w:val="Normal"/>
    <w:autoRedefine/>
    <w:uiPriority w:val="39"/>
    <w:unhideWhenUsed/>
    <w:rsid w:val="00B3536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hindubusinessline.com/news/science/brain-drain-reversal-is-gathering-steam/article24115115.ece" TargetMode="External"/><Relationship Id="rId21" Type="http://schemas.openxmlformats.org/officeDocument/2006/relationships/hyperlink" Target="http://www.fsi.gov.ph/boosting-growth-through-reverse-brain-drain-indias-know-how/" TargetMode="External"/><Relationship Id="rId42" Type="http://schemas.openxmlformats.org/officeDocument/2006/relationships/hyperlink" Target="https://www.law.com/corpcounsel/2018/05/14/india-an-emerging-economic-powerhouse-and-the-need-for-in-house-counsel/?slreturn=20180515125912" TargetMode="External"/><Relationship Id="rId47" Type="http://schemas.openxmlformats.org/officeDocument/2006/relationships/hyperlink" Target="https://sites.tufts.edu/neudc2017/files/2017/10/paper_236.pdf" TargetMode="External"/><Relationship Id="rId63" Type="http://schemas.openxmlformats.org/officeDocument/2006/relationships/hyperlink" Target="https://economictimes.indiatimes.com/topic/visa" TargetMode="External"/><Relationship Id="rId68" Type="http://schemas.openxmlformats.org/officeDocument/2006/relationships/hyperlink" Target="https://www.brookings.edu/opinions/indias-sagging-economy-strategic-consequences/" TargetMode="External"/><Relationship Id="rId84" Type="http://schemas.openxmlformats.org/officeDocument/2006/relationships/hyperlink" Target="https://www.globalvillagespace.com/modis-economic-reforms-are-slowing-down-indias-gdp-growth/" TargetMode="External"/><Relationship Id="rId89" Type="http://schemas.openxmlformats.org/officeDocument/2006/relationships/hyperlink" Target="https://www.bbc.com/news/world-asia-41332272" TargetMode="External"/><Relationship Id="rId16" Type="http://schemas.openxmlformats.org/officeDocument/2006/relationships/hyperlink" Target="https://www.oecd.org/g20/topics/employment-and-social-policy/G20-OECD-migration.pdf" TargetMode="External"/><Relationship Id="rId107" Type="http://schemas.openxmlformats.org/officeDocument/2006/relationships/hyperlink" Target="https://www.hindustantimes.com/analysis/concerns-about-an-india-pakistan-nuclear-war-are-highly-exaggerated/story-rnKGeo3qZ0oCpMhR1edRqL.html" TargetMode="External"/><Relationship Id="rId11" Type="http://schemas.openxmlformats.org/officeDocument/2006/relationships/hyperlink" Target="https://www.aeaweb.org/conference/2018/preliminary/paper/r5STr4yk" TargetMode="External"/><Relationship Id="rId32" Type="http://schemas.openxmlformats.org/officeDocument/2006/relationships/hyperlink" Target="http://www.thehindu.com/news/national/india-has-moved-from-brain-drain-to-brain-gain-says-harsh-vardhan/article18551391.ece" TargetMode="External"/><Relationship Id="rId37" Type="http://schemas.openxmlformats.org/officeDocument/2006/relationships/hyperlink" Target="http://foreignpolicy.com/2017/09/22/trump-has-started-a-brain-drain-back-to-india/" TargetMode="External"/><Relationship Id="rId53" Type="http://schemas.openxmlformats.org/officeDocument/2006/relationships/hyperlink" Target="http://www.fsi.gov.ph/boosting-growth-through-reverse-brain-drain-indias-know-how/" TargetMode="External"/><Relationship Id="rId58" Type="http://schemas.openxmlformats.org/officeDocument/2006/relationships/hyperlink" Target="http://www.thesangaiexpress.com/brain-drain-burning-issue-india/" TargetMode="External"/><Relationship Id="rId74" Type="http://schemas.openxmlformats.org/officeDocument/2006/relationships/hyperlink" Target="https://www.nature.com/articles/d41586-017-07771-y" TargetMode="External"/><Relationship Id="rId79" Type="http://schemas.openxmlformats.org/officeDocument/2006/relationships/hyperlink" Target="file:///C:/Users/Dan/Downloads/9606-17905-1-PB%20(1).pdf" TargetMode="External"/><Relationship Id="rId102" Type="http://schemas.openxmlformats.org/officeDocument/2006/relationships/hyperlink" Target="https://www.vox.com/2014/9/13/6135905/open-borders-bryan-caplan-interview-gdp-double" TargetMode="External"/><Relationship Id="rId5" Type="http://schemas.openxmlformats.org/officeDocument/2006/relationships/numbering" Target="numbering.xml"/><Relationship Id="rId90" Type="http://schemas.openxmlformats.org/officeDocument/2006/relationships/hyperlink" Target="https://aparc.fsi.stanford.edu/sites/default/files/brain_drain_to_circulation_and_linkage_0.pdf" TargetMode="External"/><Relationship Id="rId95" Type="http://schemas.openxmlformats.org/officeDocument/2006/relationships/hyperlink" Target="https://qz.com/997172/you-can-thank-the-h-1b-visa-programme-for-the-it-boom-in-india/" TargetMode="External"/><Relationship Id="rId22" Type="http://schemas.openxmlformats.org/officeDocument/2006/relationships/hyperlink" Target="http://www.thesangaiexpress.com/brain-drain-burning-issue-india/" TargetMode="External"/><Relationship Id="rId27" Type="http://schemas.openxmlformats.org/officeDocument/2006/relationships/hyperlink" Target="http://www.fsi.gov.ph/boosting-growth-through-reverse-brain-drain-indias-know-how/" TargetMode="External"/><Relationship Id="rId43" Type="http://schemas.openxmlformats.org/officeDocument/2006/relationships/hyperlink" Target="https://www.forbes.com/sites/salvatorebabones/2017/12/27/india-is-poised-to-become-the-worlds-fifth-largest-economy-but-it-cant-stop-there/" TargetMode="External"/><Relationship Id="rId48" Type="http://schemas.openxmlformats.org/officeDocument/2006/relationships/hyperlink" Target="https://blogs.timesofindia.indiatimes.com/francois-gautiers-blog-for-toi/h-1b-visa-issue-the-great-indian-brain-drain/" TargetMode="External"/><Relationship Id="rId64" Type="http://schemas.openxmlformats.org/officeDocument/2006/relationships/hyperlink" Target="https://economictimes.indiatimes.com/topic/H-1B" TargetMode="External"/><Relationship Id="rId69" Type="http://schemas.openxmlformats.org/officeDocument/2006/relationships/hyperlink" Target="https://ssi.armywarcollege.edu/pdffiles/PUB1355.pdf" TargetMode="External"/><Relationship Id="rId80" Type="http://schemas.openxmlformats.org/officeDocument/2006/relationships/hyperlink" Target="https://moderndiplomacy.eu/2018/05/10/report-economic-mobility-in-developing-countries-has-stalled-for-the-last-30-years/" TargetMode="External"/><Relationship Id="rId85" Type="http://schemas.openxmlformats.org/officeDocument/2006/relationships/hyperlink" Target="https://www.globalvillagespace.com/modis-economic-reforms-are-slowing-down-indias-gdp-growth/" TargetMode="External"/><Relationship Id="rId12" Type="http://schemas.openxmlformats.org/officeDocument/2006/relationships/hyperlink" Target="http://www.inquiriesjournal.com/articles/1712/food-insecurity-and-the-threat-to-global-stability-and-security-in-the-21st-century" TargetMode="External"/><Relationship Id="rId17" Type="http://schemas.openxmlformats.org/officeDocument/2006/relationships/hyperlink" Target="https://www.thenation.com/article/brain-drain-and-politics-immigration/" TargetMode="External"/><Relationship Id="rId33" Type="http://schemas.openxmlformats.org/officeDocument/2006/relationships/hyperlink" Target="http://foreignpolicy.com/2017/09/22/trump-has-started-a-brain-drain-back-to-india/" TargetMode="External"/><Relationship Id="rId38" Type="http://schemas.openxmlformats.org/officeDocument/2006/relationships/hyperlink" Target="http://foreignpolicy.com/2017/09/22/trump-has-started-a-brain-drain-back-to-india/" TargetMode="External"/><Relationship Id="rId59" Type="http://schemas.openxmlformats.org/officeDocument/2006/relationships/hyperlink" Target="https://link.springer.com/content/pdf/10.1007%2Fs10101-010-0074-y.pdf" TargetMode="External"/><Relationship Id="rId103" Type="http://schemas.openxmlformats.org/officeDocument/2006/relationships/hyperlink" Target="https://www.vox.com/2014/9/13/6135905/open-borders-bryan-caplan-interview-gdp-double" TargetMode="External"/><Relationship Id="rId108" Type="http://schemas.openxmlformats.org/officeDocument/2006/relationships/hyperlink" Target="https://warontherocks.com/2018/02/america-has-high-expectations-for-india-can-new-delhi-deliver/" TargetMode="External"/><Relationship Id="rId54" Type="http://schemas.openxmlformats.org/officeDocument/2006/relationships/hyperlink" Target="https://studyabroad.careers360.com/brain-drain-boon-developed-countries-bane-india" TargetMode="External"/><Relationship Id="rId70" Type="http://schemas.openxmlformats.org/officeDocument/2006/relationships/hyperlink" Target="http://www.thehindu.com/business/Industry/indian-economy-is-a-lead-driver-for-trade-growth-globally-says-global-study/article23526054.ece" TargetMode="External"/><Relationship Id="rId75" Type="http://schemas.openxmlformats.org/officeDocument/2006/relationships/hyperlink" Target="http://www.thesangaiexpress.com/brain-drain-burning-issue-india/" TargetMode="External"/><Relationship Id="rId91" Type="http://schemas.openxmlformats.org/officeDocument/2006/relationships/hyperlink" Target="https://www.pri.org/stories/2017-08-28/how-h-1b-work-visas-transformed-tech-and-education-us-and-india" TargetMode="External"/><Relationship Id="rId96" Type="http://schemas.openxmlformats.org/officeDocument/2006/relationships/hyperlink" Target="https://www.nature.com/articles/d41586-017-07771-y"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weforum.org/agenda/2018/02/turning-brain-drain-to-brain-gain/" TargetMode="External"/><Relationship Id="rId23" Type="http://schemas.openxmlformats.org/officeDocument/2006/relationships/hyperlink" Target="http://www.chinadaily.com.cn/opinion/2017-11/01/content_33966075.htm" TargetMode="External"/><Relationship Id="rId28" Type="http://schemas.openxmlformats.org/officeDocument/2006/relationships/hyperlink" Target="http://money.cnn.com/2017/08/16/news/economy%20/immigration-reverse-brain-drain-india/index.html" TargetMode="External"/><Relationship Id="rId36" Type="http://schemas.openxmlformats.org/officeDocument/2006/relationships/hyperlink" Target="http://foreignpolicy.com/2017/09/22/trump-has-started-a-brain-drain-back-to-india/" TargetMode="External"/><Relationship Id="rId49" Type="http://schemas.openxmlformats.org/officeDocument/2006/relationships/hyperlink" Target="https://www.newsbytesapp.com/timeline/World/14574/74261/can-india-turn-around-the-h-1b-curbs" TargetMode="External"/><Relationship Id="rId57" Type="http://schemas.openxmlformats.org/officeDocument/2006/relationships/hyperlink" Target="https://www.nature.com/articles/d41586-017-07771-y" TargetMode="External"/><Relationship Id="rId106" Type="http://schemas.openxmlformats.org/officeDocument/2006/relationships/hyperlink" Target="https://thediplomat.com/2016/09/could-india-and-pakistan-go-to-war/" TargetMode="External"/><Relationship Id="rId10" Type="http://schemas.openxmlformats.org/officeDocument/2006/relationships/hyperlink" Target="https://files.vipulnaik.com/openborders/ARadicalCaseforOpenBorders.pdf" TargetMode="External"/><Relationship Id="rId31" Type="http://schemas.openxmlformats.org/officeDocument/2006/relationships/hyperlink" Target="http://www.fsi.gov.ph/boosting-growth-through-reverse-brain-drain-indias-know-how/" TargetMode="External"/><Relationship Id="rId44" Type="http://schemas.openxmlformats.org/officeDocument/2006/relationships/hyperlink" Target="https://timesofindia.indiatimes.com/world/china/harvard-study-predicts-dramatic-fall-in-chinas-economic-growth-impressive-rise-for-india/articleshow/59517456.cms" TargetMode="External"/><Relationship Id="rId52" Type="http://schemas.openxmlformats.org/officeDocument/2006/relationships/hyperlink" Target="https://www.nature.com/articles/d41586-017-07771-y" TargetMode="External"/><Relationship Id="rId60" Type="http://schemas.openxmlformats.org/officeDocument/2006/relationships/hyperlink" Target="https://www.globalvillagespace.com/modis-economic-reforms-are-slowing-down-indias-gdp-growth/" TargetMode="External"/><Relationship Id="rId65" Type="http://schemas.openxmlformats.org/officeDocument/2006/relationships/hyperlink" Target="https://www.weforum.org/agenda/2017/10/eight-key-facts-about-indias-economy-in-2017/" TargetMode="External"/><Relationship Id="rId73" Type="http://schemas.openxmlformats.org/officeDocument/2006/relationships/hyperlink" Target="https://in.news.yahoo.com/india-inc-ready-reverse-brain-drain-triggered-stricter-visa-norms-developed-nations-090353039.html" TargetMode="External"/><Relationship Id="rId78" Type="http://schemas.openxmlformats.org/officeDocument/2006/relationships/hyperlink" Target="https://www.thequint.com/voices/blogs/india-brain-drain-and-no-jobs" TargetMode="External"/><Relationship Id="rId81" Type="http://schemas.openxmlformats.org/officeDocument/2006/relationships/hyperlink" Target="https://www.cato.org/blog/common-arguments-against-immigration" TargetMode="External"/><Relationship Id="rId86" Type="http://schemas.openxmlformats.org/officeDocument/2006/relationships/hyperlink" Target="https://www.globalvillagespace.com/modis-economic-reforms-are-slowing-down-indias-gdp-growth/" TargetMode="External"/><Relationship Id="rId94" Type="http://schemas.openxmlformats.org/officeDocument/2006/relationships/hyperlink" Target="https://www.khaleejtimes.com/international/india/indian-economy-resilient" TargetMode="External"/><Relationship Id="rId99" Type="http://schemas.openxmlformats.org/officeDocument/2006/relationships/hyperlink" Target="http://www.fsi.gov.ph/boosting-growth-through-reverse-brain-drain-indias-know-how/" TargetMode="External"/><Relationship Id="rId101" Type="http://schemas.openxmlformats.org/officeDocument/2006/relationships/hyperlink" Target="https://files.vipulnaik.com/openborders/ARadicalCaseforOpenBorders.pdf" TargetMode="External"/><Relationship Id="rId4" Type="http://schemas.openxmlformats.org/officeDocument/2006/relationships/customXml" Target="../customXml/item4.xml"/><Relationship Id="rId9" Type="http://schemas.openxmlformats.org/officeDocument/2006/relationships/hyperlink" Target="https://globalsecurityreview.com/will-global-economic-order-2050-look-like/" TargetMode="External"/><Relationship Id="rId13" Type="http://schemas.openxmlformats.org/officeDocument/2006/relationships/hyperlink" Target="https://csis-prod.s3.amazonaws.com/s3fs-public/publication/170922_Remler_ParallelPerspectives_Web.pdf?JUYh7r7rMJGc0rv1bx8yGdHmi3B67TKk" TargetMode="External"/><Relationship Id="rId18" Type="http://schemas.openxmlformats.org/officeDocument/2006/relationships/hyperlink" Target="http://www.ft.lk/opinion/Brain-drain--Is-it-as-bad-as-we-think-/14-645128" TargetMode="External"/><Relationship Id="rId39" Type="http://schemas.openxmlformats.org/officeDocument/2006/relationships/hyperlink" Target="http://foreignpolicy.com/2017/09/22/trump-has-started-a-brain-drain-back-to-india/" TargetMode="External"/><Relationship Id="rId109" Type="http://schemas.openxmlformats.org/officeDocument/2006/relationships/hyperlink" Target="http://thedailyjournalist.com/the-strategist/u-s-india-strategic-relation-opportunities-limitations-and-challenges/" TargetMode="External"/><Relationship Id="rId34" Type="http://schemas.openxmlformats.org/officeDocument/2006/relationships/hyperlink" Target="http://foreignpolicy.com/2017/09/22/trump-has-started-a-brain-drain-back-to-india/" TargetMode="External"/><Relationship Id="rId50" Type="http://schemas.openxmlformats.org/officeDocument/2006/relationships/hyperlink" Target="https://qz.com/997172/you-can-thank-the-h-1b-visa-programme-for-the-it-boom-in-india/" TargetMode="External"/><Relationship Id="rId55" Type="http://schemas.openxmlformats.org/officeDocument/2006/relationships/hyperlink" Target="https://www.nature.com/articles/d41586-017-07771-y" TargetMode="External"/><Relationship Id="rId76" Type="http://schemas.openxmlformats.org/officeDocument/2006/relationships/hyperlink" Target="http://www.merinews.com/article/brain-drain---a-great-loss-to-india/15926612.shtml" TargetMode="External"/><Relationship Id="rId97" Type="http://schemas.openxmlformats.org/officeDocument/2006/relationships/hyperlink" Target="https://mediaindia.eu/dossier/reverse-brain-drain-and-start-ups-by-the-diaspora/" TargetMode="External"/><Relationship Id="rId104" Type="http://schemas.openxmlformats.org/officeDocument/2006/relationships/hyperlink" Target="https://www.vox.com/2014/9/13/6135905/open-borders-bryan-caplan-interview-gdp-double" TargetMode="External"/><Relationship Id="rId7" Type="http://schemas.openxmlformats.org/officeDocument/2006/relationships/settings" Target="settings.xml"/><Relationship Id="rId71" Type="http://schemas.openxmlformats.org/officeDocument/2006/relationships/hyperlink" Target="http://www.merinews.com/article/brain-drain---a-great-loss-to-india/15926612.shtml" TargetMode="External"/><Relationship Id="rId92" Type="http://schemas.openxmlformats.org/officeDocument/2006/relationships/hyperlink" Target="https://www.financialexpress.com/industry/technology/us-h-1b-visa-curbs-rising-rupee-worsens-layoffs-in-it-assocham/633729/" TargetMode="External"/><Relationship Id="rId2" Type="http://schemas.openxmlformats.org/officeDocument/2006/relationships/customXml" Target="../customXml/item2.xml"/><Relationship Id="rId29" Type="http://schemas.openxmlformats.org/officeDocument/2006/relationships/hyperlink" Target="https://in.news.yahoo.com/india-inc-ready-reverse-brain-drain-triggered-stricter-visa-norms-developed-nations-090353039.html" TargetMode="External"/><Relationship Id="rId24" Type="http://schemas.openxmlformats.org/officeDocument/2006/relationships/hyperlink" Target="https://www.moneycontrol.com/news/business/we-dont-need-another-hero-india-on-track-to-hit-8-tn-economy-in-next-10-years-2539765.html" TargetMode="External"/><Relationship Id="rId40" Type="http://schemas.openxmlformats.org/officeDocument/2006/relationships/hyperlink" Target="https://economictimes.indiatimes.com/news/economy/finance/india-fastest-growing-economy-in-asia-on-track-to-meet-fy18-target-adb/articleshow/65049353.cms" TargetMode="External"/><Relationship Id="rId45" Type="http://schemas.openxmlformats.org/officeDocument/2006/relationships/hyperlink" Target="https://www.forbes.com/sites/panosmourdoukoutas/2018/03/04/modi-is-getting-ready-to-stop-china-as-the-indian-economy-booms/" TargetMode="External"/><Relationship Id="rId66" Type="http://schemas.openxmlformats.org/officeDocument/2006/relationships/hyperlink" Target="http://web.isanet.org/Web/Conferences/HKU2017-s/Archive/50372d7f-b0eb-4ea9-82c9-2f1bbe08a9a9.pdf" TargetMode="External"/><Relationship Id="rId87" Type="http://schemas.openxmlformats.org/officeDocument/2006/relationships/hyperlink" Target="http://www.tribuneindia.com/news/comment/an-economy-in-limbo-the-ripple-effect/444570.html" TargetMode="External"/><Relationship Id="rId110" Type="http://schemas.openxmlformats.org/officeDocument/2006/relationships/fontTable" Target="fontTable.xml"/><Relationship Id="rId61" Type="http://schemas.openxmlformats.org/officeDocument/2006/relationships/hyperlink" Target="https://economictimes.indiatimes.com/nri/visa-and-immigration/trumps-new-disruptive-h-1b-visa-move-can-be-a-boon-for-india/articleshow/62365964.cms" TargetMode="External"/><Relationship Id="rId82" Type="http://schemas.openxmlformats.org/officeDocument/2006/relationships/hyperlink" Target="https://www.thehindubusinessline.com/opinion/columns/c-p-chandrasekhar/the-collapse-in-developing-country-exports/article23649664.ece" TargetMode="External"/><Relationship Id="rId19" Type="http://schemas.openxmlformats.org/officeDocument/2006/relationships/hyperlink" Target="http://newhorizonindia.edu/nhengineering/stop-brain-drain-india/" TargetMode="External"/><Relationship Id="rId14" Type="http://schemas.openxmlformats.org/officeDocument/2006/relationships/hyperlink" Target="https://www.webuildvalue.com/en/global-economy-sustainability/the-strength-of-developing-economies.html" TargetMode="External"/><Relationship Id="rId30" Type="http://schemas.openxmlformats.org/officeDocument/2006/relationships/hyperlink" Target="http://www.dailypioneer.com/nation/india-moves-from-brain-drain-to-brain-gain.html" TargetMode="External"/><Relationship Id="rId35" Type="http://schemas.openxmlformats.org/officeDocument/2006/relationships/hyperlink" Target="http://foreignpolicy.com/2017/09/22/trump-has-started-a-brain-drain-back-to-india/" TargetMode="External"/><Relationship Id="rId56" Type="http://schemas.openxmlformats.org/officeDocument/2006/relationships/hyperlink" Target="https://www.nature.com/articles/d41586-017-07771-y" TargetMode="External"/><Relationship Id="rId77" Type="http://schemas.openxmlformats.org/officeDocument/2006/relationships/hyperlink" Target="https://www.linkedin.com/pulse/who-responsible-brain-drain-india-atul-pratap-singh" TargetMode="External"/><Relationship Id="rId100" Type="http://schemas.openxmlformats.org/officeDocument/2006/relationships/hyperlink" Target="https://qz.com/997172/you-can-thank-the-h-1b-visa-programme-for-the-it-boom-in-india/" TargetMode="External"/><Relationship Id="rId105" Type="http://schemas.openxmlformats.org/officeDocument/2006/relationships/hyperlink" Target="https://thediplomat.com/2016/09/could-india-and-pakistan-go-to-war/" TargetMode="External"/><Relationship Id="rId8" Type="http://schemas.openxmlformats.org/officeDocument/2006/relationships/webSettings" Target="webSettings.xml"/><Relationship Id="rId51" Type="http://schemas.openxmlformats.org/officeDocument/2006/relationships/hyperlink" Target="https://nationalinterest.in/brain-drain-revisited-6a3fe6bf8c4a" TargetMode="External"/><Relationship Id="rId72" Type="http://schemas.openxmlformats.org/officeDocument/2006/relationships/hyperlink" Target="http://www.thesangaiexpress.com/brain-drain-burning-issue-india/" TargetMode="External"/><Relationship Id="rId93" Type="http://schemas.openxmlformats.org/officeDocument/2006/relationships/hyperlink" Target="https://www.techinasia.com/indias-pain-gain-move-throttle-visas-foreign-workers" TargetMode="External"/><Relationship Id="rId98" Type="http://schemas.openxmlformats.org/officeDocument/2006/relationships/hyperlink" Target="https://mediaindia.eu/dossier/reverse-brain-drain-and-start-ups-by-the-diaspora/" TargetMode="External"/><Relationship Id="rId3" Type="http://schemas.openxmlformats.org/officeDocument/2006/relationships/customXml" Target="../customXml/item3.xml"/><Relationship Id="rId25" Type="http://schemas.openxmlformats.org/officeDocument/2006/relationships/hyperlink" Target="http://law.emory.edu/news-center/releases/2018/06/immigration-restrictions-fuel-reverse-brain-drain.html" TargetMode="External"/><Relationship Id="rId46" Type="http://schemas.openxmlformats.org/officeDocument/2006/relationships/hyperlink" Target="https://files.vipulnaik.com/openborders/ARadicalCaseforOpenBorders.pdf" TargetMode="External"/><Relationship Id="rId67" Type="http://schemas.openxmlformats.org/officeDocument/2006/relationships/hyperlink" Target="http://news.bbc.co.uk/2/hi/science/nature/7081804.stm" TargetMode="External"/><Relationship Id="rId20" Type="http://schemas.openxmlformats.org/officeDocument/2006/relationships/hyperlink" Target="http://newhorizonindia.edu/nhengineering/stop-brain-drain-india/" TargetMode="External"/><Relationship Id="rId41" Type="http://schemas.openxmlformats.org/officeDocument/2006/relationships/hyperlink" Target="https://www.business-standard.com/article/economy-policy/india-s-economic-growth-remains-intact-gdp-to-grow-around-7-5-ficci-118071900843_1.html" TargetMode="External"/><Relationship Id="rId62" Type="http://schemas.openxmlformats.org/officeDocument/2006/relationships/hyperlink" Target="https://economictimes.indiatimes.com/topic/Trump" TargetMode="External"/><Relationship Id="rId83" Type="http://schemas.openxmlformats.org/officeDocument/2006/relationships/hyperlink" Target="http://www.business-standard.com/article/economy-policy/india-to-tap-nris-for-r-d-and-turn-brain-drain-into-brain-gain-modi-117010800273_1.html" TargetMode="External"/><Relationship Id="rId88" Type="http://schemas.openxmlformats.org/officeDocument/2006/relationships/hyperlink" Target="https://www.livemint.com/Politics/bzfrqgomp7TNdaCnCnZHrK/Indian-economy-in-a-tailspin-What-went-wrong.html" TargetMode="External"/><Relationship Id="rId11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11DAF5-1040-40E3-B7DC-350B2F563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56609</Words>
  <Characters>322674</Characters>
  <Application>Microsoft Office Word</Application>
  <DocSecurity>0</DocSecurity>
  <Lines>2688</Lines>
  <Paragraphs>757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378526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Christine W.</dc:creator>
  <cp:keywords>5.2</cp:keywords>
  <dc:description/>
  <cp:lastModifiedBy>Ms. Abby Schirmer</cp:lastModifiedBy>
  <cp:revision>2</cp:revision>
  <dcterms:created xsi:type="dcterms:W3CDTF">2018-07-24T15:30:00Z</dcterms:created>
  <dcterms:modified xsi:type="dcterms:W3CDTF">2018-07-24T15:30:00Z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